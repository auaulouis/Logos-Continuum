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613603" w14:textId="10228480" w:rsidR="00E936BF" w:rsidRPr="008C651F" w:rsidRDefault="00E936BF" w:rsidP="008C651F">
      <w:pPr>
        <w:pStyle w:val="Heading1"/>
        <w:spacing w:line="240" w:lineRule="auto"/>
        <w:rPr>
          <w:rFonts w:ascii="Georgia" w:hAnsi="Georgia"/>
        </w:rPr>
      </w:pPr>
      <w:r w:rsidRPr="008C651F">
        <w:rPr>
          <w:rFonts w:ascii="Georgia" w:hAnsi="Georgia"/>
        </w:rPr>
        <w:t>AFF</w:t>
      </w:r>
    </w:p>
    <w:p w14:paraId="171CD893" w14:textId="514F7CAA" w:rsidR="00706EB0" w:rsidRPr="008C651F" w:rsidRDefault="008C651F" w:rsidP="008C651F">
      <w:pPr>
        <w:pStyle w:val="Heading1"/>
        <w:spacing w:line="240" w:lineRule="auto"/>
        <w:rPr>
          <w:rFonts w:ascii="Georgia" w:hAnsi="Georgia"/>
        </w:rPr>
      </w:pPr>
      <w:r w:rsidRPr="008C651F">
        <w:rPr>
          <w:rFonts w:ascii="Georgia" w:hAnsi="Georgia"/>
        </w:rPr>
        <w:t>1AC</w:t>
      </w:r>
    </w:p>
    <w:p w14:paraId="30EC128D" w14:textId="77777777" w:rsidR="008C651F" w:rsidRPr="008C651F" w:rsidRDefault="008C651F" w:rsidP="008C651F">
      <w:pPr>
        <w:pStyle w:val="Heading3"/>
        <w:spacing w:line="240" w:lineRule="auto"/>
        <w:rPr>
          <w:rFonts w:ascii="Georgia" w:hAnsi="Georgia"/>
        </w:rPr>
      </w:pPr>
      <w:r w:rsidRPr="008C651F">
        <w:rPr>
          <w:rFonts w:ascii="Georgia" w:hAnsi="Georgia"/>
        </w:rPr>
        <w:t>Inherency</w:t>
      </w:r>
    </w:p>
    <w:p w14:paraId="6B9072C7" w14:textId="77777777" w:rsidR="008C651F" w:rsidRPr="008C651F" w:rsidRDefault="008C651F" w:rsidP="008C651F">
      <w:pPr>
        <w:pStyle w:val="Heading4"/>
        <w:spacing w:line="240" w:lineRule="auto"/>
        <w:rPr>
          <w:rFonts w:ascii="Georgia" w:eastAsia="Times New Roman" w:hAnsi="Georgia"/>
          <w:bCs w:val="0"/>
        </w:rPr>
      </w:pPr>
      <w:r w:rsidRPr="008C651F">
        <w:rPr>
          <w:rFonts w:ascii="Georgia" w:eastAsia="Times New Roman" w:hAnsi="Georgia"/>
        </w:rPr>
        <w:t>Trump’s recent police reform XO ignores the presence of a racist system and perpetuates the idea of only a few “bad apples” – we need a fundamental shift in priorities for meaningful change</w:t>
      </w:r>
    </w:p>
    <w:p w14:paraId="1F90280B" w14:textId="77777777" w:rsidR="008C651F" w:rsidRPr="008C651F" w:rsidRDefault="008C651F" w:rsidP="008C651F">
      <w:pPr>
        <w:rPr>
          <w:rFonts w:ascii="Georgia" w:hAnsi="Georgia"/>
        </w:rPr>
      </w:pPr>
      <w:r w:rsidRPr="008C651F">
        <w:rPr>
          <w:rStyle w:val="Style13ptBold"/>
          <w:rFonts w:ascii="Georgia" w:hAnsi="Georgia"/>
        </w:rPr>
        <w:t xml:space="preserve">Subramanian &amp; Fritz 20 – </w:t>
      </w:r>
      <w:r w:rsidRPr="008C651F">
        <w:rPr>
          <w:rFonts w:ascii="Georgia" w:hAnsi="Georgia"/>
        </w:rPr>
        <w:t xml:space="preserve">White House correspondents and politics reporters for USA Today – Subramanian covers the Trump administration while Fritz has a multi-decade record covering politics </w:t>
      </w:r>
    </w:p>
    <w:p w14:paraId="785CE943" w14:textId="77777777" w:rsidR="008C651F" w:rsidRPr="008C651F" w:rsidRDefault="008C651F" w:rsidP="008C651F">
      <w:pPr>
        <w:rPr>
          <w:rFonts w:ascii="Georgia" w:hAnsi="Georgia"/>
        </w:rPr>
      </w:pPr>
      <w:r w:rsidRPr="008C651F">
        <w:rPr>
          <w:rFonts w:ascii="Georgia" w:hAnsi="Georgia"/>
        </w:rPr>
        <w:t>Courtney &amp; John, 6/16. “Trump Signs Order Addressing Police Misconduct, But Some Experts Say It’s Not Enough” https://www.usatoday.com/story/news/politics/2020/06/16/george-floyd-trump-sign-police-reform-order-wake-protests/3197738001/</w:t>
      </w:r>
    </w:p>
    <w:p w14:paraId="1F6DA32E" w14:textId="77777777" w:rsidR="008C651F" w:rsidRPr="008C651F" w:rsidRDefault="008C651F" w:rsidP="008C651F">
      <w:pPr>
        <w:rPr>
          <w:rFonts w:ascii="Georgia" w:hAnsi="Georgia" w:cs="Calibri"/>
          <w:b/>
          <w:iCs/>
          <w:u w:val="single"/>
        </w:rPr>
      </w:pPr>
      <w:r w:rsidRPr="008C651F">
        <w:rPr>
          <w:rFonts w:ascii="Georgia" w:hAnsi="Georgia"/>
          <w:sz w:val="14"/>
        </w:rPr>
        <w:t>WASHINGTON – </w:t>
      </w:r>
      <w:r w:rsidRPr="008C651F">
        <w:rPr>
          <w:rStyle w:val="StyleUnderline"/>
          <w:rFonts w:ascii="Georgia" w:hAnsi="Georgia"/>
        </w:rPr>
        <w:t xml:space="preserve">President Donald </w:t>
      </w:r>
      <w:r w:rsidRPr="008C651F">
        <w:rPr>
          <w:rStyle w:val="StyleUnderline"/>
          <w:rFonts w:ascii="Georgia" w:hAnsi="Georgia"/>
          <w:highlight w:val="cyan"/>
        </w:rPr>
        <w:t>Trump signed an ex</w:t>
      </w:r>
      <w:r w:rsidRPr="008C651F">
        <w:rPr>
          <w:rStyle w:val="StyleUnderline"/>
          <w:rFonts w:ascii="Georgia" w:hAnsi="Georgia"/>
        </w:rPr>
        <w:t xml:space="preserve">ecutive </w:t>
      </w:r>
      <w:r w:rsidRPr="008C651F">
        <w:rPr>
          <w:rStyle w:val="StyleUnderline"/>
          <w:rFonts w:ascii="Georgia" w:hAnsi="Georgia"/>
          <w:highlight w:val="cyan"/>
        </w:rPr>
        <w:t>o</w:t>
      </w:r>
      <w:r w:rsidRPr="008C651F">
        <w:rPr>
          <w:rStyle w:val="StyleUnderline"/>
          <w:rFonts w:ascii="Georgia" w:hAnsi="Georgia"/>
        </w:rPr>
        <w:t>rder</w:t>
      </w:r>
      <w:r w:rsidRPr="008C651F">
        <w:rPr>
          <w:rFonts w:ascii="Georgia" w:hAnsi="Georgia"/>
          <w:sz w:val="14"/>
        </w:rPr>
        <w:t xml:space="preserve"> Tuesday </w:t>
      </w:r>
      <w:r w:rsidRPr="008C651F">
        <w:rPr>
          <w:rStyle w:val="StyleUnderline"/>
          <w:rFonts w:ascii="Georgia" w:hAnsi="Georgia"/>
          <w:highlight w:val="cyan"/>
        </w:rPr>
        <w:t>that</w:t>
      </w:r>
      <w:r w:rsidRPr="008C651F">
        <w:rPr>
          <w:rStyle w:val="StyleUnderline"/>
          <w:rFonts w:ascii="Georgia" w:hAnsi="Georgia"/>
        </w:rPr>
        <w:t xml:space="preserve"> would provide police departments incentives to adopt new standards for the use of force after protests over the deaths of George Floyd and other African Americans at the hands of law enforcement</w:t>
      </w:r>
      <w:r w:rsidRPr="008C651F">
        <w:rPr>
          <w:rFonts w:ascii="Georgia" w:hAnsi="Georgia"/>
          <w:sz w:val="14"/>
        </w:rPr>
        <w:t xml:space="preserve"> officers. The order also calls for the creation of a national database to allow departments to track potential hires with records of abuse and for mental health professionals to respond alongside officers to calls dealing with homelessness, drug addiction and mental illness. </w:t>
      </w:r>
      <w:r w:rsidRPr="008C651F">
        <w:rPr>
          <w:rStyle w:val="StyleUnderline"/>
          <w:rFonts w:ascii="Georgia" w:hAnsi="Georgia"/>
        </w:rPr>
        <w:t>But the</w:t>
      </w:r>
      <w:r w:rsidRPr="008C651F">
        <w:rPr>
          <w:rFonts w:ascii="Georgia" w:hAnsi="Georgia"/>
          <w:sz w:val="14"/>
        </w:rPr>
        <w:t xml:space="preserve"> executive </w:t>
      </w:r>
      <w:r w:rsidRPr="008C651F">
        <w:rPr>
          <w:rStyle w:val="StyleUnderline"/>
          <w:rFonts w:ascii="Georgia" w:hAnsi="Georgia"/>
        </w:rPr>
        <w:t xml:space="preserve">order </w:t>
      </w:r>
      <w:r w:rsidRPr="008C651F">
        <w:rPr>
          <w:rStyle w:val="Emphasis"/>
          <w:rFonts w:ascii="Georgia" w:hAnsi="Georgia"/>
        </w:rPr>
        <w:t>failed to address questions of systemic racism and sweeping policy changes </w:t>
      </w:r>
      <w:r w:rsidRPr="008C651F">
        <w:rPr>
          <w:rStyle w:val="StyleUnderline"/>
          <w:rFonts w:ascii="Georgia" w:hAnsi="Georgia"/>
        </w:rPr>
        <w:t>that</w:t>
      </w:r>
      <w:r w:rsidRPr="008C651F">
        <w:rPr>
          <w:rFonts w:ascii="Georgia" w:hAnsi="Georgia"/>
          <w:sz w:val="14"/>
        </w:rPr>
        <w:t xml:space="preserve"> activists and some policing </w:t>
      </w:r>
      <w:r w:rsidRPr="008C651F">
        <w:rPr>
          <w:rStyle w:val="StyleUnderline"/>
          <w:rFonts w:ascii="Georgia" w:hAnsi="Georgia"/>
        </w:rPr>
        <w:t xml:space="preserve">experts say </w:t>
      </w:r>
      <w:r w:rsidRPr="008C651F">
        <w:rPr>
          <w:rStyle w:val="Emphasis"/>
          <w:rFonts w:ascii="Georgia" w:hAnsi="Georgia"/>
        </w:rPr>
        <w:t>are crucial</w:t>
      </w:r>
      <w:r w:rsidRPr="008C651F">
        <w:rPr>
          <w:rStyle w:val="StyleUnderline"/>
          <w:rFonts w:ascii="Georgia" w:hAnsi="Georgia"/>
        </w:rPr>
        <w:t xml:space="preserve"> to meaningful criminal justice reform</w:t>
      </w:r>
      <w:r w:rsidRPr="008C651F">
        <w:rPr>
          <w:rFonts w:ascii="Georgia" w:hAnsi="Georgia"/>
          <w:sz w:val="14"/>
        </w:rPr>
        <w:t xml:space="preserve">. Kendall </w:t>
      </w:r>
      <w:r w:rsidRPr="008C651F">
        <w:rPr>
          <w:rStyle w:val="StyleUnderline"/>
          <w:rFonts w:ascii="Georgia" w:hAnsi="Georgia"/>
        </w:rPr>
        <w:t>Thomas</w:t>
      </w:r>
      <w:r w:rsidRPr="008C651F">
        <w:rPr>
          <w:rFonts w:ascii="Georgia" w:hAnsi="Georgia"/>
          <w:sz w:val="14"/>
        </w:rPr>
        <w:t xml:space="preserve">, a Columbia University Law professor who focuses on race, policing and constitutional law, </w:t>
      </w:r>
      <w:r w:rsidRPr="008C651F">
        <w:rPr>
          <w:rStyle w:val="StyleUnderline"/>
          <w:rFonts w:ascii="Georgia" w:hAnsi="Georgia"/>
        </w:rPr>
        <w:t xml:space="preserve">said Trump's order </w:t>
      </w:r>
      <w:r w:rsidRPr="008C651F">
        <w:rPr>
          <w:rStyle w:val="StyleUnderline"/>
          <w:rFonts w:ascii="Georgia" w:hAnsi="Georgia"/>
          <w:highlight w:val="cyan"/>
        </w:rPr>
        <w:t>signaled no commitment to any serious policy change</w:t>
      </w:r>
      <w:r w:rsidRPr="008C651F">
        <w:rPr>
          <w:rStyle w:val="StyleUnderline"/>
          <w:rFonts w:ascii="Georgia" w:hAnsi="Georgia"/>
        </w:rPr>
        <w:t xml:space="preserve"> and underscored how reform is still focused on police training rather than community safety. </w:t>
      </w:r>
      <w:r w:rsidRPr="008C651F">
        <w:rPr>
          <w:rFonts w:ascii="Georgia" w:hAnsi="Georgia"/>
          <w:sz w:val="14"/>
        </w:rPr>
        <w:t>"</w:t>
      </w:r>
      <w:r w:rsidRPr="008C651F">
        <w:rPr>
          <w:rStyle w:val="Emphasis"/>
          <w:rFonts w:ascii="Georgia" w:hAnsi="Georgia"/>
        </w:rPr>
        <w:t>That executive order was not aimed at anything more than preserving the status quo</w:t>
      </w:r>
      <w:r w:rsidRPr="008C651F">
        <w:rPr>
          <w:rStyle w:val="StyleUnderline"/>
          <w:rFonts w:ascii="Georgia" w:hAnsi="Georgia"/>
        </w:rPr>
        <w:t>," he said. "</w:t>
      </w:r>
      <w:r w:rsidRPr="008C651F">
        <w:rPr>
          <w:rStyle w:val="StyleUnderline"/>
          <w:rFonts w:ascii="Georgia" w:hAnsi="Georgia"/>
          <w:highlight w:val="cyan"/>
        </w:rPr>
        <w:t>This is not about embracing policies that would end punitive policing</w:t>
      </w:r>
      <w:r w:rsidRPr="008C651F">
        <w:rPr>
          <w:rStyle w:val="StyleUnderline"/>
          <w:rFonts w:ascii="Georgia" w:hAnsi="Georgia"/>
        </w:rPr>
        <w:t>, it's about incremental reforms that will make punitive policing more powerful."</w:t>
      </w:r>
      <w:r w:rsidRPr="008C651F">
        <w:rPr>
          <w:rStyle w:val="StyleUnderline"/>
          <w:rFonts w:ascii="Georgia" w:hAnsi="Georgia"/>
          <w:sz w:val="14"/>
          <w:u w:val="none"/>
        </w:rPr>
        <w:t xml:space="preserve"> </w:t>
      </w:r>
      <w:r w:rsidRPr="008C651F">
        <w:rPr>
          <w:rFonts w:ascii="Georgia" w:hAnsi="Georgia"/>
          <w:sz w:val="14"/>
        </w:rPr>
        <w:t xml:space="preserve">Trump’s event underscored the difficulty he often faces reconciling different viewpoints on a cultural issue that deeply divides the nation. He was flanked by police officials in the Rose Garden but had met beforehand privately with the families of victims, who did not attend the signing. He praised the families and promised justice but quickly shifted into pro-law enforcement talking points that are a trademark of his campaign rallies. “To all of the hurting families, I want you to know that all Americans mourn by your side,” Trump said. “Your loved ones will not have died in vain.” He called the families “incredible,” vowed to pursue justice for them and went on to describe police as “brave,” “selfless” and “courageous.” “Americans know the truth: Without police there is chaos,” Trump said. “Without law, there is anarchy.” </w:t>
      </w:r>
      <w:r w:rsidRPr="008C651F">
        <w:rPr>
          <w:rStyle w:val="StyleUnderline"/>
          <w:rFonts w:ascii="Georgia" w:hAnsi="Georgia"/>
        </w:rPr>
        <w:t>The Trump administration will prioritize federal grants from the D</w:t>
      </w:r>
      <w:r w:rsidRPr="008C651F">
        <w:rPr>
          <w:rFonts w:ascii="Georgia" w:hAnsi="Georgia"/>
          <w:sz w:val="14"/>
        </w:rPr>
        <w:t xml:space="preserve">epartment </w:t>
      </w:r>
      <w:r w:rsidRPr="008C651F">
        <w:rPr>
          <w:rStyle w:val="StyleUnderline"/>
          <w:rFonts w:ascii="Georgia" w:hAnsi="Georgia"/>
        </w:rPr>
        <w:t>o</w:t>
      </w:r>
      <w:r w:rsidRPr="008C651F">
        <w:rPr>
          <w:rFonts w:ascii="Georgia" w:hAnsi="Georgia"/>
          <w:sz w:val="14"/>
        </w:rPr>
        <w:t xml:space="preserve">f </w:t>
      </w:r>
      <w:r w:rsidRPr="008C651F">
        <w:rPr>
          <w:rStyle w:val="StyleUnderline"/>
          <w:rFonts w:ascii="Georgia" w:hAnsi="Georgia"/>
        </w:rPr>
        <w:t>J</w:t>
      </w:r>
      <w:r w:rsidRPr="008C651F">
        <w:rPr>
          <w:rFonts w:ascii="Georgia" w:hAnsi="Georgia"/>
          <w:sz w:val="14"/>
        </w:rPr>
        <w:t xml:space="preserve">ustice </w:t>
      </w:r>
      <w:r w:rsidRPr="008C651F">
        <w:rPr>
          <w:rStyle w:val="StyleUnderline"/>
          <w:rFonts w:ascii="Georgia" w:hAnsi="Georgia"/>
        </w:rPr>
        <w:t>to</w:t>
      </w:r>
      <w:r w:rsidRPr="008C651F">
        <w:rPr>
          <w:rFonts w:ascii="Georgia" w:hAnsi="Georgia"/>
          <w:sz w:val="14"/>
        </w:rPr>
        <w:t xml:space="preserve"> "state and local </w:t>
      </w:r>
      <w:r w:rsidRPr="008C651F">
        <w:rPr>
          <w:rStyle w:val="StyleUnderline"/>
          <w:rFonts w:ascii="Georgia" w:hAnsi="Georgia"/>
        </w:rPr>
        <w:t>law enforcement agencies that have sought or are in the process of seeking appropriate credentials" on use-of-force standards</w:t>
      </w:r>
      <w:r w:rsidRPr="008C651F">
        <w:rPr>
          <w:rFonts w:ascii="Georgia" w:hAnsi="Georgia"/>
          <w:sz w:val="14"/>
        </w:rPr>
        <w:t xml:space="preserve">, according to the order. </w:t>
      </w:r>
      <w:r w:rsidRPr="008C651F">
        <w:rPr>
          <w:rStyle w:val="StyleUnderline"/>
          <w:rFonts w:ascii="Georgia" w:hAnsi="Georgia"/>
        </w:rPr>
        <w:t>But</w:t>
      </w:r>
      <w:r w:rsidRPr="008C651F">
        <w:rPr>
          <w:rFonts w:ascii="Georgia" w:hAnsi="Georgia"/>
          <w:sz w:val="14"/>
        </w:rPr>
        <w:t xml:space="preserve"> it </w:t>
      </w:r>
      <w:r w:rsidRPr="008C651F">
        <w:rPr>
          <w:rStyle w:val="StyleUnderline"/>
          <w:rFonts w:ascii="Georgia" w:hAnsi="Georgia"/>
        </w:rPr>
        <w:t>does not mandate that all police departments adopt those standards</w:t>
      </w:r>
      <w:r w:rsidRPr="008C651F">
        <w:rPr>
          <w:rFonts w:ascii="Georgia" w:hAnsi="Georgia"/>
          <w:sz w:val="14"/>
        </w:rPr>
        <w:t xml:space="preserve">. The order also does not include a ban on chokeholds as many activists have demanded but says the police tactic should be used only if lives are in danger. "Americans want law and order. They demand law and order," Trump said. "We need to bring law enforcement and communities closer together, not to drive them apart." But Trump spent less time attempting to bridge the gap between those who see systemic racism in some police forces and those who feel the deadly confrontations are the work of a few bad cops. He argued that “reducing crime and raising standards are not opposite goals” but did not explain in depth how to find common ground. </w:t>
      </w:r>
      <w:r w:rsidRPr="008C651F">
        <w:rPr>
          <w:rStyle w:val="StyleUnderline"/>
          <w:rFonts w:ascii="Georgia" w:hAnsi="Georgia"/>
        </w:rPr>
        <w:t>Much of the proposals outlined in the executive order have been explored by</w:t>
      </w:r>
      <w:r w:rsidRPr="008C651F">
        <w:rPr>
          <w:rFonts w:ascii="Georgia" w:hAnsi="Georgia"/>
          <w:sz w:val="14"/>
        </w:rPr>
        <w:t xml:space="preserve"> some of the more than 15,000 </w:t>
      </w:r>
      <w:r w:rsidRPr="008C651F">
        <w:rPr>
          <w:rStyle w:val="StyleUnderline"/>
          <w:rFonts w:ascii="Georgia" w:hAnsi="Georgia"/>
        </w:rPr>
        <w:t>police departments across the country, said</w:t>
      </w:r>
      <w:r w:rsidRPr="008C651F">
        <w:rPr>
          <w:rFonts w:ascii="Georgia" w:hAnsi="Georgia"/>
          <w:sz w:val="14"/>
        </w:rPr>
        <w:t xml:space="preserve"> David </w:t>
      </w:r>
      <w:r w:rsidRPr="008C651F">
        <w:rPr>
          <w:rStyle w:val="StyleUnderline"/>
          <w:rFonts w:ascii="Georgia" w:hAnsi="Georgia"/>
        </w:rPr>
        <w:t>Kennedy, a criminologist</w:t>
      </w:r>
      <w:r w:rsidRPr="008C651F">
        <w:rPr>
          <w:rFonts w:ascii="Georgia" w:hAnsi="Georgia"/>
          <w:sz w:val="14"/>
        </w:rPr>
        <w:t xml:space="preserve"> at John Jay College. "</w:t>
      </w:r>
      <w:r w:rsidRPr="008C651F">
        <w:rPr>
          <w:rStyle w:val="StyleUnderline"/>
          <w:rFonts w:ascii="Georgia" w:hAnsi="Georgia"/>
        </w:rPr>
        <w:t>People are going to look at this and say it might help a little bit</w:t>
      </w:r>
      <w:r w:rsidRPr="008C651F">
        <w:rPr>
          <w:rStyle w:val="Emphasis"/>
          <w:rFonts w:ascii="Georgia" w:hAnsi="Georgia"/>
        </w:rPr>
        <w:t>. And helping a little bit right now is not good enough</w:t>
      </w:r>
      <w:r w:rsidRPr="008C651F">
        <w:rPr>
          <w:rFonts w:ascii="Georgia" w:hAnsi="Georgia"/>
          <w:sz w:val="14"/>
        </w:rPr>
        <w:t xml:space="preserve">," he said.  </w:t>
      </w:r>
      <w:r w:rsidRPr="008C651F">
        <w:rPr>
          <w:rStyle w:val="StyleUnderline"/>
          <w:rFonts w:ascii="Georgia" w:hAnsi="Georgia"/>
        </w:rPr>
        <w:t>Kennedy said the order fell short of representing the</w:t>
      </w:r>
      <w:r w:rsidRPr="008C651F">
        <w:rPr>
          <w:rFonts w:ascii="Georgia" w:hAnsi="Georgia"/>
          <w:sz w:val="14"/>
        </w:rPr>
        <w:t xml:space="preserve"> kind of dramatic rapid </w:t>
      </w:r>
      <w:r w:rsidRPr="008C651F">
        <w:rPr>
          <w:rStyle w:val="StyleUnderline"/>
          <w:rFonts w:ascii="Georgia" w:hAnsi="Georgia"/>
        </w:rPr>
        <w:t>movement that</w:t>
      </w:r>
      <w:r w:rsidRPr="008C651F">
        <w:rPr>
          <w:rFonts w:ascii="Georgia" w:hAnsi="Georgia"/>
          <w:sz w:val="14"/>
        </w:rPr>
        <w:t xml:space="preserve"> has followed protests over Floyd's death and </w:t>
      </w:r>
      <w:r w:rsidRPr="008C651F">
        <w:rPr>
          <w:rStyle w:val="StyleUnderline"/>
          <w:rFonts w:ascii="Georgia" w:hAnsi="Georgia"/>
        </w:rPr>
        <w:t>prompted policy changes across the country." The extraordinary shift in public sentiment and public action around policing in the last couple of weeks has really been an unprecedented statement that huge numbers of people in the country will no longer put up with what policing is doing,"</w:t>
      </w:r>
      <w:r w:rsidRPr="008C651F">
        <w:rPr>
          <w:rFonts w:ascii="Georgia" w:hAnsi="Georgia"/>
          <w:sz w:val="14"/>
        </w:rPr>
        <w:t xml:space="preserve"> he said. The order was crafted in consultation with law enforcement officials and representatives of the families of victims killed by police, administration officials said. Thomas pointed out the families of victims of police killings with whom Trump met before the ceremony were noticeably absent from the event. "The communities from which those families came were not co-partners in the fashioning of that executive order," he said. "They were as invisible at that executive order signing ceremony as George Floyd would have been had some conscientious citizen not decided to make a video recording of his killing." White House adviser Ja'Ron Smith told reporters later Tuesday it was a "mutual decision" for families not to attend the ceremony. He pushed back on criticism that the order did not address race. "A lot of people want to make it about race but it's really about communities and individuals," Smith said. "You're trying to fix something that you can't really fix, the heart of people, but you can fix individual pieces that deal with the real problem, which is access, opportunity." Kennedy was quick to dismiss the White House response on why racism was not addressed, "That's a little bit like saying Rosa Parks was about the bus service," he said. It remains unclear how the order will be enforced, but administration officials signaled local leaders and mayors would be responsible for holding their police departments accountable. </w:t>
      </w:r>
      <w:r w:rsidRPr="008C651F">
        <w:rPr>
          <w:rStyle w:val="StyleUnderline"/>
          <w:rFonts w:ascii="Georgia" w:hAnsi="Georgia"/>
          <w:highlight w:val="cyan"/>
        </w:rPr>
        <w:t>Trump</w:t>
      </w:r>
      <w:r w:rsidRPr="008C651F">
        <w:rPr>
          <w:rStyle w:val="StyleUnderline"/>
          <w:rFonts w:ascii="Georgia" w:hAnsi="Georgia"/>
        </w:rPr>
        <w:t xml:space="preserve"> has fiercely </w:t>
      </w:r>
      <w:r w:rsidRPr="008C651F">
        <w:rPr>
          <w:rStyle w:val="StyleUnderline"/>
          <w:rFonts w:ascii="Georgia" w:hAnsi="Georgia"/>
          <w:highlight w:val="cyan"/>
        </w:rPr>
        <w:t>defended</w:t>
      </w:r>
      <w:r w:rsidRPr="008C651F">
        <w:rPr>
          <w:rStyle w:val="StyleUnderline"/>
          <w:rFonts w:ascii="Georgia" w:hAnsi="Georgia"/>
        </w:rPr>
        <w:t xml:space="preserve"> members of the </w:t>
      </w:r>
      <w:r w:rsidRPr="008C651F">
        <w:rPr>
          <w:rStyle w:val="StyleUnderline"/>
          <w:rFonts w:ascii="Georgia" w:hAnsi="Georgia"/>
          <w:highlight w:val="cyan"/>
        </w:rPr>
        <w:t>law enforcement</w:t>
      </w:r>
      <w:r w:rsidRPr="008C651F">
        <w:rPr>
          <w:rStyle w:val="StyleUnderline"/>
          <w:rFonts w:ascii="Georgia" w:hAnsi="Georgia"/>
        </w:rPr>
        <w:t xml:space="preserve"> community </w:t>
      </w:r>
      <w:r w:rsidRPr="008C651F">
        <w:rPr>
          <w:rStyle w:val="StyleUnderline"/>
          <w:rFonts w:ascii="Georgia" w:hAnsi="Georgia"/>
          <w:highlight w:val="cyan"/>
        </w:rPr>
        <w:t>and said police misconduct was</w:t>
      </w:r>
      <w:r w:rsidRPr="008C651F">
        <w:rPr>
          <w:rStyle w:val="StyleUnderline"/>
          <w:rFonts w:ascii="Georgia" w:hAnsi="Georgia"/>
        </w:rPr>
        <w:t xml:space="preserve"> the work of a "</w:t>
      </w:r>
      <w:r w:rsidRPr="008C651F">
        <w:rPr>
          <w:rStyle w:val="StyleUnderline"/>
          <w:rFonts w:ascii="Georgia" w:hAnsi="Georgia"/>
          <w:highlight w:val="cyan"/>
        </w:rPr>
        <w:t>tiny</w:t>
      </w:r>
      <w:r w:rsidRPr="008C651F">
        <w:rPr>
          <w:rStyle w:val="StyleUnderline"/>
          <w:rFonts w:ascii="Georgia" w:hAnsi="Georgia"/>
        </w:rPr>
        <w:t>" number of officers. "The vast majority of police officers are selfless and courageous public servants," Trump said</w:t>
      </w:r>
      <w:r w:rsidRPr="008C651F">
        <w:rPr>
          <w:rFonts w:ascii="Georgia" w:hAnsi="Georgia"/>
          <w:sz w:val="14"/>
        </w:rPr>
        <w:t>, adding that they face "great danger." </w:t>
      </w:r>
      <w:r w:rsidRPr="008C651F">
        <w:rPr>
          <w:rStyle w:val="Emphasis"/>
          <w:rFonts w:ascii="Georgia" w:hAnsi="Georgia"/>
          <w:highlight w:val="cyan"/>
        </w:rPr>
        <w:t>By minimizing</w:t>
      </w:r>
      <w:r w:rsidRPr="008C651F">
        <w:rPr>
          <w:rStyle w:val="Emphasis"/>
          <w:rFonts w:ascii="Georgia" w:hAnsi="Georgia"/>
        </w:rPr>
        <w:t xml:space="preserve"> the number of officers who engage in </w:t>
      </w:r>
      <w:r w:rsidRPr="008C651F">
        <w:rPr>
          <w:rStyle w:val="Emphasis"/>
          <w:rFonts w:ascii="Georgia" w:hAnsi="Georgia"/>
          <w:highlight w:val="cyan"/>
        </w:rPr>
        <w:t>excessive force, Trump refuses to acknowledge the problem</w:t>
      </w:r>
      <w:r w:rsidRPr="008C651F">
        <w:rPr>
          <w:rStyle w:val="Emphasis"/>
          <w:rFonts w:ascii="Georgia" w:hAnsi="Georgia"/>
        </w:rPr>
        <w:t xml:space="preserve"> in the first place</w:t>
      </w:r>
      <w:r w:rsidRPr="008C651F">
        <w:rPr>
          <w:rStyle w:val="StyleUnderline"/>
          <w:rFonts w:ascii="Georgia" w:hAnsi="Georgia"/>
        </w:rPr>
        <w:t>, according to</w:t>
      </w:r>
      <w:r w:rsidRPr="008C651F">
        <w:rPr>
          <w:rFonts w:ascii="Georgia" w:hAnsi="Georgia"/>
          <w:sz w:val="14"/>
        </w:rPr>
        <w:t xml:space="preserve"> Rachel </w:t>
      </w:r>
      <w:r w:rsidRPr="008C651F">
        <w:rPr>
          <w:rStyle w:val="StyleUnderline"/>
          <w:rFonts w:ascii="Georgia" w:hAnsi="Georgia"/>
        </w:rPr>
        <w:t>Barkow, a criminal-law professor</w:t>
      </w:r>
      <w:r w:rsidRPr="008C651F">
        <w:rPr>
          <w:rFonts w:ascii="Georgia" w:hAnsi="Georgia"/>
          <w:sz w:val="14"/>
        </w:rPr>
        <w:t xml:space="preserve"> and a vice dean at the New York University School of Law, </w:t>
      </w:r>
      <w:r w:rsidRPr="008C651F">
        <w:rPr>
          <w:rStyle w:val="StyleUnderline"/>
          <w:rFonts w:ascii="Georgia" w:hAnsi="Georgia"/>
        </w:rPr>
        <w:t>who described the order as "window dressing." "</w:t>
      </w:r>
      <w:r w:rsidRPr="008C651F">
        <w:rPr>
          <w:rStyle w:val="Emphasis"/>
          <w:rFonts w:ascii="Georgia" w:hAnsi="Georgia"/>
        </w:rPr>
        <w:t>He thinks it's a 'tiny' number of bad officers and just ignores how entire departments and forces stick by officers who engage in excessive force</w:t>
      </w:r>
      <w:r w:rsidRPr="008C651F">
        <w:rPr>
          <w:rStyle w:val="StyleUnderline"/>
          <w:rFonts w:ascii="Georgia" w:hAnsi="Georgia"/>
        </w:rPr>
        <w:t>," Barkow said. "</w:t>
      </w:r>
      <w:r w:rsidRPr="008C651F">
        <w:rPr>
          <w:rStyle w:val="Emphasis"/>
          <w:rFonts w:ascii="Georgia" w:hAnsi="Georgia"/>
        </w:rPr>
        <w:t>There's a pathological us-versus-them mentality among police forces, and this order does nothing to address it." </w:t>
      </w:r>
      <w:r w:rsidRPr="008C651F">
        <w:rPr>
          <w:rStyle w:val="StyleUnderline"/>
          <w:rFonts w:ascii="Georgia" w:hAnsi="Georgia"/>
        </w:rPr>
        <w:t>Trump</w:t>
      </w:r>
      <w:r w:rsidRPr="008C651F">
        <w:rPr>
          <w:rFonts w:ascii="Georgia" w:hAnsi="Georgia"/>
          <w:sz w:val="14"/>
        </w:rPr>
        <w:t xml:space="preserve"> repeatedly framed the debate in partisan terms. He said President Barack Obama had not solved the issue, and he vowed to do better than his predecessor. He </w:t>
      </w:r>
      <w:r w:rsidRPr="008C651F">
        <w:rPr>
          <w:rStyle w:val="StyleUnderline"/>
          <w:rFonts w:ascii="Georgia" w:hAnsi="Georgia"/>
        </w:rPr>
        <w:t>also held up the push</w:t>
      </w:r>
      <w:r w:rsidRPr="008C651F">
        <w:rPr>
          <w:rFonts w:ascii="Georgia" w:hAnsi="Georgia"/>
          <w:sz w:val="14"/>
        </w:rPr>
        <w:t xml:space="preserve"> by some on the left </w:t>
      </w:r>
      <w:r w:rsidRPr="008C651F">
        <w:rPr>
          <w:rStyle w:val="StyleUnderline"/>
          <w:rFonts w:ascii="Georgia" w:hAnsi="Georgia"/>
        </w:rPr>
        <w:t>to “defund” police</w:t>
      </w:r>
      <w:r w:rsidRPr="008C651F">
        <w:rPr>
          <w:rFonts w:ascii="Georgia" w:hAnsi="Georgia"/>
          <w:sz w:val="14"/>
        </w:rPr>
        <w:t xml:space="preserve"> departments in the wake of Floyd’s death </w:t>
      </w:r>
      <w:r w:rsidRPr="008C651F">
        <w:rPr>
          <w:rStyle w:val="StyleUnderline"/>
          <w:rFonts w:ascii="Georgia" w:hAnsi="Georgia"/>
        </w:rPr>
        <w:t>as “radical and dangerous</w:t>
      </w:r>
      <w:r w:rsidRPr="008C651F">
        <w:rPr>
          <w:rFonts w:ascii="Georgia" w:hAnsi="Georgia"/>
          <w:sz w:val="14"/>
        </w:rPr>
        <w:t>.”</w:t>
      </w:r>
      <w:r w:rsidRPr="008C651F">
        <w:rPr>
          <w:rFonts w:ascii="Georgia" w:hAnsi="Georgia" w:cs="Calibri"/>
          <w:b/>
          <w:iCs/>
          <w:u w:val="single"/>
        </w:rPr>
        <w:t xml:space="preserve"> </w:t>
      </w:r>
      <w:r w:rsidRPr="008C651F">
        <w:rPr>
          <w:rFonts w:ascii="Georgia" w:hAnsi="Georgia"/>
          <w:sz w:val="14"/>
        </w:rPr>
        <w:t>The president also called on Congress to pass legislation that would allocate funding to incorporate the White House's programs.</w:t>
      </w:r>
      <w:r w:rsidRPr="008C651F">
        <w:rPr>
          <w:rFonts w:ascii="Georgia" w:hAnsi="Georgia" w:cs="Calibri"/>
          <w:b/>
          <w:iCs/>
          <w:u w:val="single"/>
        </w:rPr>
        <w:t xml:space="preserve"> </w:t>
      </w:r>
    </w:p>
    <w:p w14:paraId="4C19EEA8" w14:textId="77777777" w:rsidR="008C651F" w:rsidRPr="008C651F" w:rsidRDefault="008C651F" w:rsidP="008C651F">
      <w:pPr>
        <w:pStyle w:val="Heading3"/>
        <w:spacing w:line="240" w:lineRule="auto"/>
        <w:rPr>
          <w:rStyle w:val="StyleUnderline"/>
          <w:rFonts w:ascii="Georgia" w:hAnsi="Georgia"/>
        </w:rPr>
      </w:pPr>
      <w:r w:rsidRPr="008C651F">
        <w:rPr>
          <w:rStyle w:val="StyleUnderline"/>
          <w:rFonts w:ascii="Georgia" w:hAnsi="Georgia"/>
        </w:rPr>
        <w:t>The Plan</w:t>
      </w:r>
    </w:p>
    <w:p w14:paraId="16EDF19C" w14:textId="28F48C21" w:rsidR="00B33D79" w:rsidRPr="008C651F" w:rsidRDefault="00B33D79" w:rsidP="00B33D79">
      <w:pPr>
        <w:rPr>
          <w:rFonts w:ascii="Georgia" w:hAnsi="Georgia"/>
        </w:rPr>
      </w:pPr>
      <w:r w:rsidRPr="008C651F">
        <w:rPr>
          <w:rFonts w:ascii="Georgia" w:hAnsi="Georgia"/>
        </w:rPr>
        <w:t xml:space="preserve">The United States federal government should </w:t>
      </w:r>
      <w:r w:rsidR="009C1756">
        <w:rPr>
          <w:rFonts w:ascii="Georgia" w:hAnsi="Georgia"/>
        </w:rPr>
        <w:t>withhold</w:t>
      </w:r>
      <w:r>
        <w:rPr>
          <w:rFonts w:ascii="Georgia" w:hAnsi="Georgia"/>
        </w:rPr>
        <w:t xml:space="preserve"> </w:t>
      </w:r>
      <w:r w:rsidR="009C1756">
        <w:rPr>
          <w:rFonts w:ascii="Georgia" w:hAnsi="Georgia"/>
        </w:rPr>
        <w:t>funding and</w:t>
      </w:r>
      <w:r>
        <w:rPr>
          <w:rFonts w:ascii="Georgia" w:hAnsi="Georgia"/>
        </w:rPr>
        <w:t xml:space="preserve"> accreditation to police departments which </w:t>
      </w:r>
      <w:r w:rsidR="007C47BD">
        <w:rPr>
          <w:rFonts w:ascii="Georgia" w:hAnsi="Georgia"/>
        </w:rPr>
        <w:t xml:space="preserve">fail to </w:t>
      </w:r>
      <w:r>
        <w:rPr>
          <w:rFonts w:ascii="Georgia" w:hAnsi="Georgia"/>
        </w:rPr>
        <w:t xml:space="preserve">implement </w:t>
      </w:r>
      <w:r w:rsidR="002B3F9A">
        <w:rPr>
          <w:rFonts w:ascii="Georgia" w:hAnsi="Georgia"/>
        </w:rPr>
        <w:t xml:space="preserve">at least forty hours of </w:t>
      </w:r>
      <w:r>
        <w:rPr>
          <w:rFonts w:ascii="Georgia" w:hAnsi="Georgia"/>
        </w:rPr>
        <w:t xml:space="preserve">de-escalation training </w:t>
      </w:r>
      <w:r w:rsidR="009C1756">
        <w:rPr>
          <w:rFonts w:ascii="Georgia" w:hAnsi="Georgia"/>
        </w:rPr>
        <w:t>for</w:t>
      </w:r>
      <w:r>
        <w:rPr>
          <w:rFonts w:ascii="Georgia" w:hAnsi="Georgia"/>
        </w:rPr>
        <w:t xml:space="preserve"> </w:t>
      </w:r>
      <w:r w:rsidR="002B3F9A">
        <w:rPr>
          <w:rFonts w:ascii="Georgia" w:hAnsi="Georgia"/>
        </w:rPr>
        <w:t xml:space="preserve">all of their </w:t>
      </w:r>
      <w:r>
        <w:rPr>
          <w:rFonts w:ascii="Georgia" w:hAnsi="Georgia"/>
        </w:rPr>
        <w:t>police officers, establish a use of force policy requiring officers to continually de-escalate conflict</w:t>
      </w:r>
      <w:r w:rsidR="007C47BD">
        <w:rPr>
          <w:rFonts w:ascii="Georgia" w:hAnsi="Georgia"/>
        </w:rPr>
        <w:t xml:space="preserve"> and use force only as a last resort</w:t>
      </w:r>
      <w:r>
        <w:rPr>
          <w:rFonts w:ascii="Georgia" w:hAnsi="Georgia"/>
        </w:rPr>
        <w:t xml:space="preserve">, </w:t>
      </w:r>
      <w:r w:rsidR="007C47BD">
        <w:rPr>
          <w:rFonts w:ascii="Georgia" w:hAnsi="Georgia"/>
        </w:rPr>
        <w:t xml:space="preserve">and </w:t>
      </w:r>
      <w:r>
        <w:rPr>
          <w:rFonts w:ascii="Georgia" w:hAnsi="Georgia"/>
        </w:rPr>
        <w:t xml:space="preserve">collect, report, </w:t>
      </w:r>
      <w:r w:rsidR="007C47BD">
        <w:rPr>
          <w:rFonts w:ascii="Georgia" w:hAnsi="Georgia"/>
        </w:rPr>
        <w:t xml:space="preserve">and </w:t>
      </w:r>
      <w:r>
        <w:rPr>
          <w:rFonts w:ascii="Georgia" w:hAnsi="Georgia"/>
        </w:rPr>
        <w:t xml:space="preserve"> publicly disclose nationally aggregable data on police use of force incidents and practices. </w:t>
      </w:r>
    </w:p>
    <w:p w14:paraId="146463A5" w14:textId="77777777" w:rsidR="008C651F" w:rsidRPr="008C651F" w:rsidRDefault="008C651F" w:rsidP="008C651F">
      <w:pPr>
        <w:rPr>
          <w:rStyle w:val="StyleUnderline"/>
          <w:rFonts w:ascii="Georgia" w:hAnsi="Georgia"/>
        </w:rPr>
      </w:pPr>
    </w:p>
    <w:p w14:paraId="6A4F5CB3" w14:textId="77777777" w:rsidR="008C651F" w:rsidRPr="008C651F" w:rsidRDefault="008C651F" w:rsidP="008C651F">
      <w:pPr>
        <w:pStyle w:val="Heading3"/>
        <w:spacing w:line="240" w:lineRule="auto"/>
        <w:rPr>
          <w:rStyle w:val="StyleUnderline"/>
          <w:rFonts w:ascii="Georgia" w:hAnsi="Georgia"/>
        </w:rPr>
      </w:pPr>
      <w:r w:rsidRPr="008C651F">
        <w:rPr>
          <w:rStyle w:val="StyleUnderline"/>
          <w:rFonts w:ascii="Georgia" w:hAnsi="Georgia"/>
        </w:rPr>
        <w:t>Advantage 1 – Police Violence</w:t>
      </w:r>
    </w:p>
    <w:p w14:paraId="01A41BDE" w14:textId="77777777" w:rsidR="008C651F" w:rsidRPr="008C651F" w:rsidRDefault="008C651F" w:rsidP="008C651F">
      <w:pPr>
        <w:pStyle w:val="Heading4"/>
        <w:spacing w:line="240" w:lineRule="auto"/>
        <w:rPr>
          <w:rFonts w:ascii="Georgia" w:hAnsi="Georgia"/>
        </w:rPr>
      </w:pPr>
      <w:r w:rsidRPr="008C651F">
        <w:rPr>
          <w:rFonts w:ascii="Georgia" w:hAnsi="Georgia"/>
        </w:rPr>
        <w:t>The number of people killed by the police is going up and disproportionally affecting African- Americans</w:t>
      </w:r>
    </w:p>
    <w:p w14:paraId="0FCDC927" w14:textId="77777777" w:rsidR="008C651F" w:rsidRPr="008C651F" w:rsidRDefault="008C651F" w:rsidP="008C651F">
      <w:pPr>
        <w:rPr>
          <w:rStyle w:val="Style13ptBold"/>
          <w:rFonts w:ascii="Georgia" w:hAnsi="Georgia"/>
        </w:rPr>
      </w:pPr>
      <w:r w:rsidRPr="008C651F">
        <w:rPr>
          <w:rStyle w:val="Style13ptBold"/>
          <w:rFonts w:ascii="Georgia" w:hAnsi="Georgia"/>
        </w:rPr>
        <w:t>Statista Research Department 6/5</w:t>
      </w:r>
    </w:p>
    <w:p w14:paraId="64AA84CE" w14:textId="77777777" w:rsidR="008C651F" w:rsidRPr="008C651F" w:rsidRDefault="008C651F" w:rsidP="008C651F">
      <w:pPr>
        <w:rPr>
          <w:rFonts w:ascii="Georgia" w:hAnsi="Georgia"/>
        </w:rPr>
      </w:pPr>
      <w:r w:rsidRPr="008C651F">
        <w:rPr>
          <w:rFonts w:ascii="Georgia" w:hAnsi="Georgia"/>
        </w:rPr>
        <w:t>Statista Research Department, 6/5/20, “Number of people shot to death by the police in the United States from 2017 to 2020, by race”, https://www.statista.com/statistics/585152/people-shot-to-death-by-us-police-by-race/</w:t>
      </w:r>
    </w:p>
    <w:p w14:paraId="7CB5BB8B" w14:textId="77777777" w:rsidR="008C651F" w:rsidRPr="008C651F" w:rsidRDefault="008C651F" w:rsidP="008C651F">
      <w:pPr>
        <w:rPr>
          <w:rStyle w:val="StyleUnderline"/>
          <w:rFonts w:ascii="Georgia" w:hAnsi="Georgia"/>
        </w:rPr>
      </w:pPr>
      <w:r w:rsidRPr="008C651F">
        <w:rPr>
          <w:rFonts w:ascii="Georgia" w:hAnsi="Georgia"/>
          <w:sz w:val="16"/>
        </w:rPr>
        <w:t xml:space="preserve">Sadly, the </w:t>
      </w:r>
      <w:r w:rsidRPr="008C651F">
        <w:rPr>
          <w:rStyle w:val="StyleUnderline"/>
          <w:rFonts w:ascii="Georgia" w:hAnsi="Georgia"/>
          <w:highlight w:val="cyan"/>
        </w:rPr>
        <w:t>trend of fatal police shootings in the United States seems to only be increasing</w:t>
      </w:r>
      <w:r w:rsidRPr="008C651F">
        <w:rPr>
          <w:rStyle w:val="StyleUnderline"/>
          <w:rFonts w:ascii="Georgia" w:hAnsi="Georgia"/>
        </w:rPr>
        <w:t xml:space="preserve">, with a total 429 civilians having been shot, 88 of whom were Black, as of June 4, 2020. </w:t>
      </w:r>
      <w:r w:rsidRPr="008C651F">
        <w:rPr>
          <w:rStyle w:val="StyleUnderline"/>
          <w:rFonts w:ascii="Georgia" w:hAnsi="Georgia"/>
          <w:highlight w:val="cyan"/>
        </w:rPr>
        <w:t>In 2018, there were 996 fatal police shootings, and in 2019 this figure increased to 1,004</w:t>
      </w:r>
      <w:r w:rsidRPr="008C651F">
        <w:rPr>
          <w:rStyle w:val="StyleUnderline"/>
          <w:rFonts w:ascii="Georgia" w:hAnsi="Georgia"/>
        </w:rPr>
        <w:t xml:space="preserve">. </w:t>
      </w:r>
      <w:r w:rsidRPr="008C651F">
        <w:rPr>
          <w:rFonts w:ascii="Georgia" w:hAnsi="Georgia"/>
          <w:sz w:val="16"/>
        </w:rPr>
        <w:t xml:space="preserve">Additionally, </w:t>
      </w:r>
      <w:r w:rsidRPr="008C651F">
        <w:rPr>
          <w:rStyle w:val="StyleUnderline"/>
          <w:rFonts w:ascii="Georgia" w:hAnsi="Georgia"/>
          <w:highlight w:val="cyan"/>
        </w:rPr>
        <w:t>the rate of fatal police shootings among Black Americans was much higher than that for any other ethnicity</w:t>
      </w:r>
      <w:r w:rsidRPr="008C651F">
        <w:rPr>
          <w:rStyle w:val="StyleUnderline"/>
          <w:rFonts w:ascii="Georgia" w:hAnsi="Georgia"/>
        </w:rPr>
        <w:t xml:space="preserve">, standing at 30 fatal shootings per million of the population as of June 2020. </w:t>
      </w:r>
      <w:r w:rsidRPr="008C651F">
        <w:rPr>
          <w:rStyle w:val="StyleUnderline"/>
          <w:rFonts w:ascii="Georgia" w:hAnsi="Georgia"/>
          <w:highlight w:val="cyan"/>
        </w:rPr>
        <w:t>Police brutality in the U.S.</w:t>
      </w:r>
      <w:r w:rsidRPr="008C651F">
        <w:rPr>
          <w:rStyle w:val="StyleUnderline"/>
          <w:rFonts w:ascii="Georgia" w:hAnsi="Georgia"/>
        </w:rPr>
        <w:t xml:space="preserve"> In recent years, particularly since the fatal shooting of Michael Brown in Ferguson, Missouri in 2014, police brutality </w:t>
      </w:r>
      <w:r w:rsidRPr="008C651F">
        <w:rPr>
          <w:rStyle w:val="StyleUnderline"/>
          <w:rFonts w:ascii="Georgia" w:hAnsi="Georgia"/>
          <w:highlight w:val="cyan"/>
        </w:rPr>
        <w:t>has become a hot button issue in the United States</w:t>
      </w:r>
      <w:r w:rsidRPr="008C651F">
        <w:rPr>
          <w:rStyle w:val="StyleUnderline"/>
          <w:rFonts w:ascii="Georgia" w:hAnsi="Georgia"/>
        </w:rPr>
        <w:t>. The number of homicides committed by police in the United States is often compared to those in countries such as England, where the number is significantly lower.</w:t>
      </w:r>
      <w:r w:rsidRPr="008C651F">
        <w:rPr>
          <w:rFonts w:ascii="Georgia" w:hAnsi="Georgia"/>
          <w:sz w:val="16"/>
        </w:rPr>
        <w:t xml:space="preserve"> Black Lives Matter </w:t>
      </w:r>
      <w:r w:rsidRPr="008C651F">
        <w:rPr>
          <w:rStyle w:val="StyleUnderline"/>
          <w:rFonts w:ascii="Georgia" w:hAnsi="Georgia"/>
          <w:highlight w:val="cyan"/>
        </w:rPr>
        <w:t>The Black Lives Matter Movement,</w:t>
      </w:r>
      <w:r w:rsidRPr="008C651F">
        <w:rPr>
          <w:rStyle w:val="StyleUnderline"/>
          <w:rFonts w:ascii="Georgia" w:hAnsi="Georgia"/>
        </w:rPr>
        <w:t xml:space="preserve"> formed in 2013, </w:t>
      </w:r>
      <w:r w:rsidRPr="008C651F">
        <w:rPr>
          <w:rStyle w:val="StyleUnderline"/>
          <w:rFonts w:ascii="Georgia" w:hAnsi="Georgia"/>
          <w:highlight w:val="cyan"/>
        </w:rPr>
        <w:t>has been a vocal part of the movement against police brutality in the U.S</w:t>
      </w:r>
      <w:r w:rsidRPr="008C651F">
        <w:rPr>
          <w:rStyle w:val="StyleUnderline"/>
          <w:rFonts w:ascii="Georgia" w:hAnsi="Georgia"/>
        </w:rPr>
        <w:t>.</w:t>
      </w:r>
      <w:r w:rsidRPr="008C651F">
        <w:rPr>
          <w:rFonts w:ascii="Georgia" w:hAnsi="Georgia"/>
          <w:sz w:val="16"/>
        </w:rPr>
        <w:t xml:space="preserve"> by organizing “die-ins”, marches, and demonstrations in response to the killings of black men and women by police. While Black Lives Matter has become a controversial movement within the U.S., </w:t>
      </w:r>
      <w:r w:rsidRPr="008C651F">
        <w:rPr>
          <w:rStyle w:val="StyleUnderline"/>
          <w:rFonts w:ascii="Georgia" w:hAnsi="Georgia"/>
        </w:rPr>
        <w:t>it has brought more attention to the number and frequency of police shootings of civilians.</w:t>
      </w:r>
    </w:p>
    <w:p w14:paraId="62E8D0CF" w14:textId="77777777" w:rsidR="008C651F" w:rsidRPr="008C651F" w:rsidRDefault="008C651F" w:rsidP="008C651F">
      <w:pPr>
        <w:rPr>
          <w:rFonts w:ascii="Georgia" w:hAnsi="Georgia"/>
          <w:color w:val="000000"/>
        </w:rPr>
      </w:pPr>
    </w:p>
    <w:p w14:paraId="189F8538" w14:textId="77777777" w:rsidR="008C651F" w:rsidRPr="008C651F" w:rsidRDefault="008C651F" w:rsidP="008C651F">
      <w:pPr>
        <w:pStyle w:val="Heading4"/>
        <w:spacing w:line="240" w:lineRule="auto"/>
        <w:rPr>
          <w:rFonts w:ascii="Georgia" w:hAnsi="Georgia"/>
          <w:color w:val="000000"/>
          <w:sz w:val="24"/>
        </w:rPr>
      </w:pPr>
      <w:r w:rsidRPr="008C651F">
        <w:rPr>
          <w:rFonts w:ascii="Georgia" w:hAnsi="Georgia" w:cs="Calibri"/>
          <w:color w:val="000000"/>
        </w:rPr>
        <w:t>Police violence affects entire communities – creates hidden structural violence </w:t>
      </w:r>
    </w:p>
    <w:p w14:paraId="3AC67E06" w14:textId="77777777" w:rsidR="008C651F" w:rsidRPr="008C651F" w:rsidRDefault="008C651F" w:rsidP="008C651F">
      <w:pPr>
        <w:pStyle w:val="NormalWeb"/>
        <w:spacing w:before="0" w:beforeAutospacing="0" w:after="160" w:afterAutospacing="0"/>
        <w:rPr>
          <w:rFonts w:ascii="Georgia" w:hAnsi="Georgia"/>
          <w:color w:val="000000"/>
        </w:rPr>
      </w:pPr>
      <w:r w:rsidRPr="008C651F">
        <w:rPr>
          <w:rFonts w:ascii="Georgia" w:hAnsi="Georgia" w:cs="Calibri"/>
          <w:color w:val="000000"/>
          <w:szCs w:val="22"/>
        </w:rPr>
        <w:t xml:space="preserve">Desmond </w:t>
      </w:r>
      <w:r w:rsidRPr="008C651F">
        <w:rPr>
          <w:rFonts w:ascii="Georgia" w:hAnsi="Georgia" w:cs="Calibri"/>
          <w:b/>
          <w:bCs/>
          <w:color w:val="000000"/>
          <w:sz w:val="26"/>
          <w:szCs w:val="26"/>
        </w:rPr>
        <w:t>Ang,</w:t>
      </w:r>
      <w:r w:rsidRPr="008C651F">
        <w:rPr>
          <w:rFonts w:ascii="Georgia" w:hAnsi="Georgia" w:cs="Calibri"/>
          <w:color w:val="000000"/>
          <w:szCs w:val="22"/>
        </w:rPr>
        <w:t xml:space="preserve"> 6-24-20</w:t>
      </w:r>
      <w:r w:rsidRPr="008C651F">
        <w:rPr>
          <w:rFonts w:ascii="Georgia" w:hAnsi="Georgia" w:cs="Calibri"/>
          <w:b/>
          <w:bCs/>
          <w:color w:val="000000"/>
          <w:sz w:val="26"/>
          <w:szCs w:val="26"/>
        </w:rPr>
        <w:t>20</w:t>
      </w:r>
      <w:r w:rsidRPr="008C651F">
        <w:rPr>
          <w:rFonts w:ascii="Georgia" w:hAnsi="Georgia" w:cs="Calibri"/>
          <w:color w:val="000000"/>
          <w:szCs w:val="22"/>
        </w:rPr>
        <w:t>, "Wider Effects of Police Killings in Minority Neighborhoods," Econofact, https://econofact.org/wider-effects-of-police-killings-in-minority-neighborhoods</w:t>
      </w:r>
    </w:p>
    <w:p w14:paraId="6BDD8D5C" w14:textId="77777777" w:rsidR="008C651F" w:rsidRPr="008C651F" w:rsidRDefault="008C651F" w:rsidP="008C651F">
      <w:pPr>
        <w:pStyle w:val="NormalWeb"/>
        <w:spacing w:before="0" w:beforeAutospacing="0" w:after="160" w:afterAutospacing="0"/>
        <w:rPr>
          <w:rStyle w:val="StyleUnderline"/>
          <w:rFonts w:ascii="Georgia" w:hAnsi="Georgia"/>
          <w:color w:val="000000"/>
          <w:sz w:val="24"/>
          <w:u w:val="none"/>
        </w:rPr>
      </w:pPr>
      <w:r w:rsidRPr="008C651F">
        <w:rPr>
          <w:rFonts w:ascii="Georgia" w:hAnsi="Georgia" w:cs="Calibri"/>
          <w:color w:val="000000"/>
          <w:sz w:val="16"/>
          <w:szCs w:val="16"/>
        </w:rPr>
        <w:t xml:space="preserve">High-profile </w:t>
      </w:r>
      <w:r w:rsidRPr="008C651F">
        <w:rPr>
          <w:rFonts w:ascii="Georgia" w:hAnsi="Georgia" w:cs="Calibri"/>
          <w:b/>
          <w:bCs/>
          <w:color w:val="000000"/>
          <w:szCs w:val="22"/>
          <w:u w:val="single"/>
        </w:rPr>
        <w:t>officer-involved killings of unarmed minorities</w:t>
      </w:r>
      <w:r w:rsidRPr="008C651F">
        <w:rPr>
          <w:rFonts w:ascii="Georgia" w:hAnsi="Georgia" w:cs="Calibri"/>
          <w:color w:val="000000"/>
          <w:szCs w:val="22"/>
          <w:u w:val="single"/>
        </w:rPr>
        <w:t xml:space="preserve"> have sparked nationwide protests and raised important</w:t>
      </w:r>
      <w:r w:rsidRPr="008C651F">
        <w:rPr>
          <w:rFonts w:ascii="Georgia" w:hAnsi="Georgia" w:cs="Calibri"/>
          <w:color w:val="000000"/>
          <w:sz w:val="16"/>
          <w:szCs w:val="16"/>
        </w:rPr>
        <w:t xml:space="preserve"> </w:t>
      </w:r>
      <w:r w:rsidRPr="008C651F">
        <w:rPr>
          <w:rFonts w:ascii="Georgia" w:hAnsi="Georgia" w:cs="Calibri"/>
          <w:color w:val="000000"/>
          <w:szCs w:val="22"/>
          <w:u w:val="single"/>
        </w:rPr>
        <w:t xml:space="preserve">questions about the appropriate </w:t>
      </w:r>
      <w:r w:rsidRPr="008C651F">
        <w:rPr>
          <w:rFonts w:ascii="Georgia" w:hAnsi="Georgia" w:cs="Calibri"/>
          <w:b/>
          <w:bCs/>
          <w:color w:val="000000"/>
          <w:szCs w:val="22"/>
          <w:u w:val="single"/>
        </w:rPr>
        <w:t>role of law enforcement in local communities</w:t>
      </w:r>
      <w:r w:rsidRPr="008C651F">
        <w:rPr>
          <w:rFonts w:ascii="Georgia" w:hAnsi="Georgia" w:cs="Calibri"/>
          <w:color w:val="000000"/>
          <w:sz w:val="16"/>
          <w:szCs w:val="16"/>
        </w:rPr>
        <w:t>. These events comprise just a handful of the roughly one thousand officer-involved killings that occur each year in the United States. T</w:t>
      </w:r>
      <w:r w:rsidRPr="008C651F">
        <w:rPr>
          <w:rFonts w:ascii="Georgia" w:hAnsi="Georgia" w:cs="Calibri"/>
          <w:color w:val="000000"/>
          <w:szCs w:val="22"/>
          <w:u w:val="single"/>
        </w:rPr>
        <w:t xml:space="preserve">here is growing evidence that </w:t>
      </w:r>
      <w:r w:rsidRPr="008C651F">
        <w:rPr>
          <w:rFonts w:ascii="Georgia" w:hAnsi="Georgia" w:cs="Calibri"/>
          <w:color w:val="000000"/>
          <w:szCs w:val="22"/>
          <w:highlight w:val="cyan"/>
          <w:u w:val="single"/>
        </w:rPr>
        <w:t xml:space="preserve">acts of </w:t>
      </w:r>
      <w:r w:rsidRPr="008C651F">
        <w:rPr>
          <w:rFonts w:ascii="Georgia" w:hAnsi="Georgia" w:cs="Calibri"/>
          <w:b/>
          <w:bCs/>
          <w:color w:val="000000"/>
          <w:szCs w:val="22"/>
          <w:highlight w:val="cyan"/>
          <w:u w:val="single"/>
        </w:rPr>
        <w:t xml:space="preserve">police violence may have widespread impacts </w:t>
      </w:r>
      <w:r w:rsidRPr="008C651F">
        <w:rPr>
          <w:rFonts w:ascii="Georgia" w:hAnsi="Georgia" w:cs="Calibri"/>
          <w:color w:val="000000"/>
          <w:szCs w:val="22"/>
          <w:highlight w:val="cyan"/>
          <w:u w:val="single"/>
        </w:rPr>
        <w:t>that go well beyond the individuals involved</w:t>
      </w:r>
      <w:r w:rsidRPr="008C651F">
        <w:rPr>
          <w:rFonts w:ascii="Georgia" w:hAnsi="Georgia" w:cs="Calibri"/>
          <w:color w:val="000000"/>
          <w:szCs w:val="22"/>
          <w:u w:val="single"/>
        </w:rPr>
        <w:t xml:space="preserve"> and their immediate families, </w:t>
      </w:r>
      <w:r w:rsidRPr="008C651F">
        <w:rPr>
          <w:rFonts w:ascii="Georgia" w:hAnsi="Georgia" w:cs="Calibri"/>
          <w:b/>
          <w:bCs/>
          <w:color w:val="000000"/>
          <w:szCs w:val="22"/>
          <w:highlight w:val="cyan"/>
          <w:u w:val="single"/>
        </w:rPr>
        <w:t>negatively affecting academic achievement</w:t>
      </w:r>
      <w:r w:rsidRPr="008C651F">
        <w:rPr>
          <w:rFonts w:ascii="Georgia" w:hAnsi="Georgia" w:cs="Calibri"/>
          <w:b/>
          <w:bCs/>
          <w:color w:val="000000"/>
          <w:szCs w:val="22"/>
          <w:u w:val="single"/>
        </w:rPr>
        <w:t xml:space="preserve">, </w:t>
      </w:r>
      <w:r w:rsidRPr="008C651F">
        <w:rPr>
          <w:rFonts w:ascii="Georgia" w:hAnsi="Georgia" w:cs="Calibri"/>
          <w:b/>
          <w:bCs/>
          <w:color w:val="000000"/>
          <w:szCs w:val="22"/>
          <w:highlight w:val="cyan"/>
          <w:u w:val="single"/>
        </w:rPr>
        <w:t>school attendance and crime reporting</w:t>
      </w:r>
      <w:r w:rsidRPr="008C651F">
        <w:rPr>
          <w:rFonts w:ascii="Georgia" w:hAnsi="Georgia" w:cs="Calibri"/>
          <w:color w:val="000000"/>
          <w:szCs w:val="22"/>
          <w:highlight w:val="cyan"/>
          <w:u w:val="single"/>
        </w:rPr>
        <w:t xml:space="preserve"> i</w:t>
      </w:r>
      <w:r w:rsidRPr="008C651F">
        <w:rPr>
          <w:rFonts w:ascii="Georgia" w:hAnsi="Georgia" w:cs="Calibri"/>
          <w:color w:val="000000"/>
          <w:szCs w:val="22"/>
          <w:u w:val="single"/>
        </w:rPr>
        <w:t>n the neighborhoods where they occu</w:t>
      </w:r>
      <w:r w:rsidRPr="008C651F">
        <w:rPr>
          <w:rFonts w:ascii="Georgia" w:hAnsi="Georgia" w:cs="Calibri"/>
          <w:color w:val="000000"/>
          <w:sz w:val="16"/>
          <w:szCs w:val="16"/>
        </w:rPr>
        <w:t xml:space="preserve">r. </w:t>
      </w:r>
      <w:r w:rsidRPr="008C651F">
        <w:rPr>
          <w:rFonts w:ascii="Georgia" w:hAnsi="Georgia" w:cs="Calibri"/>
          <w:color w:val="000000"/>
          <w:szCs w:val="22"/>
          <w:u w:val="single"/>
        </w:rPr>
        <w:t>Negative effects on educational performance are driven by the impact on Black and Hispanic students following the killing of an individual who is also part of a minority group</w:t>
      </w:r>
      <w:r w:rsidRPr="008C651F">
        <w:rPr>
          <w:rFonts w:ascii="Georgia" w:hAnsi="Georgia" w:cs="Calibri"/>
          <w:color w:val="000000"/>
          <w:sz w:val="16"/>
          <w:szCs w:val="16"/>
        </w:rPr>
        <w:t xml:space="preserve">. The Facts: Roughly 1,000 people are killed by American law enforcement officers each year. While whites make up the majority of those killed, these </w:t>
      </w:r>
      <w:r w:rsidRPr="008C651F">
        <w:rPr>
          <w:rFonts w:ascii="Georgia" w:hAnsi="Georgia" w:cs="Calibri"/>
          <w:color w:val="000000"/>
          <w:szCs w:val="22"/>
          <w:highlight w:val="cyan"/>
          <w:u w:val="single"/>
        </w:rPr>
        <w:t xml:space="preserve">incidents </w:t>
      </w:r>
      <w:r w:rsidRPr="008C651F">
        <w:rPr>
          <w:rFonts w:ascii="Georgia" w:hAnsi="Georgia" w:cs="Calibri"/>
          <w:b/>
          <w:bCs/>
          <w:color w:val="000000"/>
          <w:szCs w:val="22"/>
          <w:highlight w:val="cyan"/>
          <w:u w:val="single"/>
        </w:rPr>
        <w:t>disproportionately involve African-Americans</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and Hispanics relative to their share of the U.S. population. The number of fatal shootings by </w:t>
      </w:r>
      <w:r w:rsidRPr="008C651F">
        <w:rPr>
          <w:rFonts w:ascii="Georgia" w:hAnsi="Georgia" w:cs="Calibri"/>
          <w:color w:val="000000"/>
          <w:szCs w:val="22"/>
          <w:u w:val="single"/>
        </w:rPr>
        <w:t>the</w:t>
      </w:r>
      <w:r w:rsidRPr="008C651F">
        <w:rPr>
          <w:rFonts w:ascii="Georgia" w:hAnsi="Georgia" w:cs="Calibri"/>
          <w:color w:val="000000"/>
          <w:sz w:val="16"/>
          <w:szCs w:val="16"/>
        </w:rPr>
        <w:t xml:space="preserve"> police has been remarkably stable at close to a thousand per year, as tracked by the Washington Post since 2015. </w:t>
      </w:r>
      <w:r w:rsidRPr="008C651F">
        <w:rPr>
          <w:rFonts w:ascii="Georgia" w:hAnsi="Georgia" w:cs="Calibri"/>
          <w:color w:val="000000"/>
          <w:szCs w:val="22"/>
          <w:u w:val="single"/>
        </w:rPr>
        <w:t xml:space="preserve">Nearly half of the people killed by police in 2019 were Black or Hispanic and about </w:t>
      </w:r>
      <w:r w:rsidRPr="008C651F">
        <w:rPr>
          <w:rFonts w:ascii="Georgia" w:hAnsi="Georgia" w:cs="Calibri"/>
          <w:b/>
          <w:bCs/>
          <w:color w:val="000000"/>
          <w:szCs w:val="22"/>
          <w:u w:val="single"/>
        </w:rPr>
        <w:t>40% were not armed with a gun</w:t>
      </w:r>
      <w:r w:rsidRPr="008C651F">
        <w:rPr>
          <w:rFonts w:ascii="Georgia" w:hAnsi="Georgia" w:cs="Calibri"/>
          <w:color w:val="000000"/>
          <w:szCs w:val="22"/>
          <w:u w:val="single"/>
        </w:rPr>
        <w:t>.</w:t>
      </w:r>
      <w:r w:rsidRPr="008C651F">
        <w:rPr>
          <w:rFonts w:ascii="Georgia" w:hAnsi="Georgia" w:cs="Calibri"/>
          <w:color w:val="000000"/>
          <w:sz w:val="16"/>
          <w:szCs w:val="16"/>
        </w:rPr>
        <w:t xml:space="preserve"> Recent research suggests that roughly one in 1,000 Black men and one in 2,000 Hispanic men will be killed by police. Black men are nearly 2.5 times more likely than white men to die at the hands of law enforcement. </w:t>
      </w:r>
      <w:r w:rsidRPr="008C651F">
        <w:rPr>
          <w:rFonts w:ascii="Georgia" w:hAnsi="Georgia" w:cs="Calibri"/>
          <w:color w:val="000000"/>
          <w:szCs w:val="22"/>
          <w:u w:val="single"/>
        </w:rPr>
        <w:t xml:space="preserve">Young Black men face particularly high risks with police violence representing their </w:t>
      </w:r>
      <w:r w:rsidRPr="008C651F">
        <w:rPr>
          <w:rFonts w:ascii="Georgia" w:hAnsi="Georgia" w:cs="Calibri"/>
          <w:b/>
          <w:bCs/>
          <w:color w:val="000000"/>
          <w:szCs w:val="22"/>
          <w:u w:val="single"/>
        </w:rPr>
        <w:t>sixth leading cause of death</w:t>
      </w:r>
      <w:r w:rsidRPr="008C651F">
        <w:rPr>
          <w:rFonts w:ascii="Georgia" w:hAnsi="Georgia" w:cs="Calibri"/>
          <w:color w:val="000000"/>
          <w:sz w:val="16"/>
          <w:szCs w:val="16"/>
        </w:rPr>
        <w:t xml:space="preserve"> (behind accidents, suicides, other homicides, heart disease and cancer). At the same time, lethal shootings comprise a tiny fraction of all use of force incidents. Nearly a million people experienced nonfatal threats or use of force during contacts with police in 2015 for instance, according to a 2018 report by the Bureau of Justice Statistics (see Table 18). Officers involved in police killings went unprosecuted in nearly all cases. Judicial precedence grants law enforcement officers wide latitude in employing force against civilians and department procedures for handling and reporting these incidents are often far from comprehensive. In one large urban county I studied just one out of over 600 incidents resulted in criminal charges against police. Nationally, researchers found 31 cases in which police officers were arrested for murder or nonnegligent manslaughter between 2005 and 2011. This amounts to one-half of one-percent of all officer-involved killings during that period. </w:t>
      </w:r>
      <w:r w:rsidRPr="008C651F">
        <w:rPr>
          <w:rFonts w:ascii="Georgia" w:hAnsi="Georgia" w:cs="Calibri"/>
          <w:color w:val="000000"/>
          <w:szCs w:val="22"/>
          <w:u w:val="single"/>
        </w:rPr>
        <w:t xml:space="preserve">The impacts of police violence can extend beyond the direct victims to nearby </w:t>
      </w:r>
      <w:r w:rsidRPr="008C651F">
        <w:rPr>
          <w:rFonts w:ascii="Georgia" w:hAnsi="Georgia" w:cs="Calibri"/>
          <w:b/>
          <w:bCs/>
          <w:color w:val="000000"/>
          <w:szCs w:val="22"/>
          <w:u w:val="single"/>
        </w:rPr>
        <w:t>high school students</w:t>
      </w:r>
      <w:r w:rsidRPr="008C651F">
        <w:rPr>
          <w:rFonts w:ascii="Georgia" w:hAnsi="Georgia" w:cs="Calibri"/>
          <w:color w:val="000000"/>
          <w:szCs w:val="22"/>
          <w:u w:val="single"/>
        </w:rPr>
        <w:t xml:space="preserve">. </w:t>
      </w:r>
      <w:r w:rsidRPr="008C651F">
        <w:rPr>
          <w:rFonts w:ascii="Georgia" w:hAnsi="Georgia" w:cs="Calibri"/>
          <w:color w:val="000000"/>
          <w:szCs w:val="22"/>
          <w:highlight w:val="cyan"/>
          <w:u w:val="single"/>
        </w:rPr>
        <w:t xml:space="preserve">Students who live close to a police killing during high school are estimated to be </w:t>
      </w:r>
      <w:r w:rsidRPr="008C651F">
        <w:rPr>
          <w:rFonts w:ascii="Georgia" w:hAnsi="Georgia" w:cs="Calibri"/>
          <w:b/>
          <w:bCs/>
          <w:color w:val="000000"/>
          <w:szCs w:val="22"/>
          <w:highlight w:val="cyan"/>
          <w:u w:val="single"/>
        </w:rPr>
        <w:t>2.5% less likely to graduate from high school</w:t>
      </w:r>
      <w:r w:rsidRPr="008C651F">
        <w:rPr>
          <w:rFonts w:ascii="Georgia" w:hAnsi="Georgia" w:cs="Calibri"/>
          <w:color w:val="000000"/>
          <w:szCs w:val="22"/>
          <w:highlight w:val="cyan"/>
          <w:u w:val="single"/>
        </w:rPr>
        <w:t xml:space="preserve"> and 2% less likely to enroll in college t</w:t>
      </w:r>
      <w:r w:rsidRPr="008C651F">
        <w:rPr>
          <w:rFonts w:ascii="Georgia" w:hAnsi="Georgia" w:cs="Calibri"/>
          <w:color w:val="000000"/>
          <w:szCs w:val="22"/>
          <w:u w:val="single"/>
        </w:rPr>
        <w:t>han students from the same neighborhood who live farther from the shooting.</w:t>
      </w:r>
      <w:r w:rsidRPr="008C651F">
        <w:rPr>
          <w:rFonts w:ascii="Georgia" w:hAnsi="Georgia" w:cs="Calibri"/>
          <w:color w:val="000000"/>
          <w:sz w:val="16"/>
          <w:szCs w:val="16"/>
        </w:rPr>
        <w:t xml:space="preserve"> To estimate these effects, I analyzed detailed data for over 600 officer-involved killings and more than 700,000 public high school students in a large, urban county. Because the data includes home addresses and tracks student performance over time, I am able to compare how achievement changes after a killing for students who lived close to the incident relative to students in the same neighborhood who lived slightly farther away. </w:t>
      </w:r>
      <w:r w:rsidRPr="008C651F">
        <w:rPr>
          <w:rFonts w:ascii="Georgia" w:hAnsi="Georgia" w:cs="Calibri"/>
          <w:color w:val="000000"/>
          <w:szCs w:val="22"/>
          <w:u w:val="single"/>
        </w:rPr>
        <w:t xml:space="preserve">I find that </w:t>
      </w:r>
      <w:r w:rsidRPr="008C651F">
        <w:rPr>
          <w:rFonts w:ascii="Georgia" w:hAnsi="Georgia" w:cs="Calibri"/>
          <w:color w:val="000000"/>
          <w:szCs w:val="22"/>
          <w:highlight w:val="cyan"/>
          <w:u w:val="single"/>
        </w:rPr>
        <w:t>students living within a half a mile of a killing are more likely to miss school</w:t>
      </w:r>
      <w:r w:rsidRPr="008C651F">
        <w:rPr>
          <w:rFonts w:ascii="Georgia" w:hAnsi="Georgia" w:cs="Calibri"/>
          <w:color w:val="000000"/>
          <w:szCs w:val="22"/>
          <w:u w:val="single"/>
        </w:rPr>
        <w:t xml:space="preserve"> the following day </w:t>
      </w:r>
      <w:r w:rsidRPr="008C651F">
        <w:rPr>
          <w:rFonts w:ascii="Georgia" w:hAnsi="Georgia" w:cs="Calibri"/>
          <w:color w:val="000000"/>
          <w:szCs w:val="22"/>
          <w:highlight w:val="cyan"/>
          <w:u w:val="single"/>
        </w:rPr>
        <w:t xml:space="preserve">and </w:t>
      </w:r>
      <w:r w:rsidRPr="008C651F">
        <w:rPr>
          <w:rFonts w:ascii="Georgia" w:hAnsi="Georgia" w:cs="Calibri"/>
          <w:b/>
          <w:bCs/>
          <w:color w:val="000000"/>
          <w:szCs w:val="22"/>
          <w:highlight w:val="cyan"/>
          <w:u w:val="single"/>
        </w:rPr>
        <w:t>experience significant decreases in GPA lasting several semesters</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The highly localized effect may be due to the fact that more than 80 percent of incidents went unreported in area newspapers. </w:t>
      </w:r>
      <w:r w:rsidRPr="008C651F">
        <w:rPr>
          <w:rFonts w:ascii="Georgia" w:hAnsi="Georgia" w:cs="Calibri"/>
          <w:color w:val="000000"/>
          <w:szCs w:val="22"/>
          <w:u w:val="single"/>
        </w:rPr>
        <w:t xml:space="preserve">Nearby </w:t>
      </w:r>
      <w:r w:rsidRPr="008C651F">
        <w:rPr>
          <w:rFonts w:ascii="Georgia" w:hAnsi="Georgia" w:cs="Calibri"/>
          <w:color w:val="000000"/>
          <w:szCs w:val="22"/>
          <w:highlight w:val="cyan"/>
          <w:u w:val="single"/>
        </w:rPr>
        <w:t xml:space="preserve">students are estimated to be 15% more likely to be diagnosed with </w:t>
      </w:r>
      <w:r w:rsidRPr="008C651F">
        <w:rPr>
          <w:rFonts w:ascii="Georgia" w:hAnsi="Georgia" w:cs="Calibri"/>
          <w:b/>
          <w:bCs/>
          <w:color w:val="000000"/>
          <w:szCs w:val="22"/>
          <w:highlight w:val="cyan"/>
          <w:u w:val="single"/>
        </w:rPr>
        <w:t>emotional disturbance</w:t>
      </w:r>
      <w:r w:rsidRPr="008C651F">
        <w:rPr>
          <w:rFonts w:ascii="Georgia" w:hAnsi="Georgia" w:cs="Calibri"/>
          <w:color w:val="000000"/>
          <w:sz w:val="16"/>
          <w:szCs w:val="16"/>
          <w:highlight w:val="cyan"/>
        </w:rPr>
        <w:t xml:space="preserve"> - </w:t>
      </w:r>
      <w:r w:rsidRPr="008C651F">
        <w:rPr>
          <w:rFonts w:ascii="Georgia" w:hAnsi="Georgia" w:cs="Calibri"/>
          <w:b/>
          <w:bCs/>
          <w:color w:val="000000"/>
          <w:szCs w:val="22"/>
          <w:highlight w:val="cyan"/>
          <w:u w:val="single"/>
        </w:rPr>
        <w:t>a chronic learning disability associated with PTSD and depression</w:t>
      </w:r>
      <w:r w:rsidRPr="008C651F">
        <w:rPr>
          <w:rFonts w:ascii="Georgia" w:hAnsi="Georgia" w:cs="Calibri"/>
          <w:color w:val="000000"/>
          <w:sz w:val="16"/>
          <w:szCs w:val="16"/>
          <w:highlight w:val="cyan"/>
        </w:rPr>
        <w:t xml:space="preserve"> - </w:t>
      </w:r>
      <w:r w:rsidRPr="008C651F">
        <w:rPr>
          <w:rFonts w:ascii="Georgia" w:hAnsi="Georgia" w:cs="Calibri"/>
          <w:color w:val="000000"/>
          <w:szCs w:val="22"/>
          <w:highlight w:val="cyan"/>
          <w:u w:val="single"/>
        </w:rPr>
        <w:t xml:space="preserve">and twice as likely to report </w:t>
      </w:r>
      <w:r w:rsidRPr="008C651F">
        <w:rPr>
          <w:rFonts w:ascii="Georgia" w:hAnsi="Georgia" w:cs="Calibri"/>
          <w:b/>
          <w:bCs/>
          <w:color w:val="000000"/>
          <w:szCs w:val="22"/>
          <w:highlight w:val="cyan"/>
          <w:u w:val="single"/>
        </w:rPr>
        <w:t>feeling unsafe in their neighborhood</w:t>
      </w:r>
      <w:r w:rsidRPr="008C651F">
        <w:rPr>
          <w:rFonts w:ascii="Georgia" w:hAnsi="Georgia" w:cs="Calibri"/>
          <w:color w:val="000000"/>
          <w:sz w:val="16"/>
          <w:szCs w:val="16"/>
          <w:highlight w:val="cyan"/>
        </w:rPr>
        <w:t>.</w:t>
      </w:r>
      <w:r w:rsidRPr="008C651F">
        <w:rPr>
          <w:rFonts w:ascii="Georgia" w:hAnsi="Georgia" w:cs="Calibri"/>
          <w:color w:val="000000"/>
          <w:sz w:val="16"/>
          <w:szCs w:val="16"/>
        </w:rPr>
        <w:t xml:space="preserve"> The effects of police killings on academic performance in my analysis are driven entirely by effects on Black and Hispanic students in response to police killings of other underrepresented minorities.</w:t>
      </w:r>
    </w:p>
    <w:p w14:paraId="2D84F2D1" w14:textId="77777777" w:rsidR="008C651F" w:rsidRPr="008C651F" w:rsidRDefault="008C651F" w:rsidP="008C651F">
      <w:pPr>
        <w:pStyle w:val="Heading4"/>
        <w:spacing w:line="240" w:lineRule="auto"/>
        <w:rPr>
          <w:rFonts w:ascii="Georgia" w:hAnsi="Georgia"/>
        </w:rPr>
      </w:pPr>
      <w:r w:rsidRPr="008C651F">
        <w:rPr>
          <w:rFonts w:ascii="Georgia" w:hAnsi="Georgia"/>
        </w:rPr>
        <w:t>Police violence maintains anti black racism and undermines health outcomes for black folks</w:t>
      </w:r>
    </w:p>
    <w:p w14:paraId="60640115" w14:textId="77777777" w:rsidR="008C651F" w:rsidRPr="008C651F" w:rsidRDefault="008C651F" w:rsidP="008C651F">
      <w:pPr>
        <w:rPr>
          <w:rStyle w:val="Style13ptBold"/>
          <w:rFonts w:ascii="Georgia" w:hAnsi="Georgia"/>
        </w:rPr>
      </w:pPr>
      <w:r w:rsidRPr="008C651F">
        <w:rPr>
          <w:rStyle w:val="Style13ptBold"/>
          <w:rFonts w:ascii="Georgia" w:hAnsi="Georgia"/>
        </w:rPr>
        <w:t>Boyd 2018</w:t>
      </w:r>
    </w:p>
    <w:p w14:paraId="778A7591" w14:textId="77777777" w:rsidR="008C651F" w:rsidRPr="008C651F" w:rsidRDefault="008C651F" w:rsidP="008C651F">
      <w:pPr>
        <w:rPr>
          <w:rFonts w:ascii="Georgia" w:hAnsi="Georgia"/>
        </w:rPr>
      </w:pPr>
      <w:r w:rsidRPr="008C651F">
        <w:rPr>
          <w:rFonts w:ascii="Georgia" w:hAnsi="Georgia"/>
        </w:rPr>
        <w:t xml:space="preserve"> (Rhea W. Boyd, pediatrician and child and community health advocate, “Police violence and the built harm of structural racism,” June 21, 2018, https://dl.uswr.ac.ir/bitstream/Hannan/80296/1/2018%20Lancet%20Volume%20392%20Issue%2010144%20August%20%2820%29.pdf)</w:t>
      </w:r>
    </w:p>
    <w:p w14:paraId="15CD2DF2" w14:textId="77777777" w:rsidR="008C651F" w:rsidRPr="008C651F" w:rsidRDefault="008C651F" w:rsidP="008C651F">
      <w:pPr>
        <w:rPr>
          <w:rStyle w:val="StyleUnderline"/>
          <w:rFonts w:ascii="Georgia" w:hAnsi="Georgia"/>
          <w:sz w:val="14"/>
          <w:u w:val="none"/>
        </w:rPr>
      </w:pPr>
      <w:r w:rsidRPr="008C651F">
        <w:rPr>
          <w:rStyle w:val="StyleUnderline"/>
          <w:rFonts w:ascii="Georgia" w:hAnsi="Georgia"/>
          <w:highlight w:val="cyan"/>
        </w:rPr>
        <w:t>Police killing black Americans is one of the oldest forms of structural racism</w:t>
      </w:r>
      <w:r w:rsidRPr="008C651F">
        <w:rPr>
          <w:rFonts w:ascii="Georgia" w:hAnsi="Georgia"/>
          <w:sz w:val="14"/>
        </w:rPr>
        <w:t xml:space="preserve"> in the USA. The act </w:t>
      </w:r>
      <w:r w:rsidRPr="008C651F">
        <w:rPr>
          <w:rStyle w:val="StyleUnderline"/>
          <w:rFonts w:ascii="Georgia" w:hAnsi="Georgia"/>
          <w:highlight w:val="cyan"/>
        </w:rPr>
        <w:t>traces its roots to slavery</w:t>
      </w:r>
      <w:r w:rsidRPr="008C651F">
        <w:rPr>
          <w:rStyle w:val="StyleUnderline"/>
          <w:rFonts w:ascii="Georgia" w:hAnsi="Georgia"/>
        </w:rPr>
        <w:t>.</w:t>
      </w:r>
      <w:r w:rsidRPr="008C651F">
        <w:rPr>
          <w:rFonts w:ascii="Georgia" w:hAnsi="Georgia"/>
          <w:sz w:val="14"/>
        </w:rPr>
        <w:t>1</w:t>
      </w:r>
      <w:r w:rsidRPr="008C651F">
        <w:rPr>
          <w:rStyle w:val="Emphasis"/>
          <w:rFonts w:ascii="Georgia" w:hAnsi="Georgia"/>
        </w:rPr>
        <w:t xml:space="preserve"> </w:t>
      </w:r>
      <w:r w:rsidRPr="008C651F">
        <w:rPr>
          <w:rStyle w:val="Emphasis"/>
          <w:rFonts w:ascii="Georgia" w:hAnsi="Georgia"/>
          <w:b w:val="0"/>
          <w:bCs/>
        </w:rPr>
        <w:t xml:space="preserve">Yet </w:t>
      </w:r>
      <w:r w:rsidRPr="008C651F">
        <w:rPr>
          <w:rStyle w:val="Emphasis"/>
          <w:rFonts w:ascii="Georgia" w:hAnsi="Georgia"/>
          <w:b w:val="0"/>
          <w:bCs/>
          <w:highlight w:val="cyan"/>
        </w:rPr>
        <w:t>it remains a tool for social control that violates black bodily autonomy, engenders racial inequality in access to public services, and re-inscribes the predominant racial order any time police indiscriminately and extrajudicially take a black life</w:t>
      </w:r>
      <w:r w:rsidRPr="008C651F">
        <w:rPr>
          <w:rStyle w:val="Emphasis"/>
          <w:rFonts w:ascii="Georgia" w:hAnsi="Georgia"/>
          <w:b w:val="0"/>
          <w:bCs/>
        </w:rPr>
        <w:t>.</w:t>
      </w:r>
      <w:r w:rsidRPr="008C651F">
        <w:rPr>
          <w:rFonts w:ascii="Georgia" w:hAnsi="Georgia"/>
          <w:sz w:val="14"/>
        </w:rPr>
        <w:t xml:space="preserve">2 Lives such as that of Tamir Rice, aged 12 years, who was shot in a park. Or Rekia Boyd, aged 22 years, who was shot at a party. Or Eric Garner, father of six, who was choked on a sidewalk. Nearly 300 </w:t>
      </w:r>
      <w:r w:rsidRPr="008C651F">
        <w:rPr>
          <w:rStyle w:val="StyleUnderline"/>
          <w:rFonts w:ascii="Georgia" w:hAnsi="Georgia"/>
        </w:rPr>
        <w:t>black lives are taken by police each year</w:t>
      </w:r>
      <w:r w:rsidRPr="008C651F">
        <w:rPr>
          <w:rFonts w:ascii="Georgia" w:hAnsi="Georgia"/>
          <w:sz w:val="14"/>
        </w:rPr>
        <w:t xml:space="preserve"> in the USA. And although the death toll largely evades accurate and formal count,3,4 such numbers fail to capture each affected human life. In the absence of direct injury, the possibility of police violence can also cause harm.2 That unpredictable but persistent possibility is a debilitating burden unfairly and disproportionately borne by black men, women, children, and families. This population of black Americans—those who indirectly grieve and remain vigilant and vulnerable to the possibility of police violence—is inadequately described in the scientific literature. Calls for improved policerelated morbidity and mortality data tend to centre on direct victims and witnesses.4 Methods to identify adverse police exposures often engage individuals who have experienced direct police contact.5,6 And recommendations to address such exposures commonly advise individual interventions.7 This focus on direct, individualised experiences obfuscates the populationlevel impact </w:t>
      </w:r>
      <w:r w:rsidRPr="008C651F">
        <w:rPr>
          <w:rStyle w:val="StyleUnderline"/>
          <w:rFonts w:ascii="Georgia" w:hAnsi="Georgia"/>
        </w:rPr>
        <w:t>of police violence</w:t>
      </w:r>
      <w:r w:rsidRPr="008C651F">
        <w:rPr>
          <w:rFonts w:ascii="Georgia" w:hAnsi="Georgia"/>
          <w:sz w:val="14"/>
        </w:rPr>
        <w:t xml:space="preserve"> and, </w:t>
      </w:r>
      <w:r w:rsidRPr="008C651F">
        <w:rPr>
          <w:rStyle w:val="StyleUnderline"/>
          <w:rFonts w:ascii="Georgia" w:hAnsi="Georgia"/>
        </w:rPr>
        <w:t>in so doing</w:t>
      </w:r>
      <w:r w:rsidRPr="008C651F">
        <w:rPr>
          <w:rFonts w:ascii="Georgia" w:hAnsi="Georgia"/>
          <w:sz w:val="14"/>
        </w:rPr>
        <w:t xml:space="preserve">, the population-level </w:t>
      </w:r>
      <w:r w:rsidRPr="008C651F">
        <w:rPr>
          <w:rStyle w:val="StyleUnderline"/>
          <w:rFonts w:ascii="Georgia" w:hAnsi="Georgia"/>
        </w:rPr>
        <w:t>impact</w:t>
      </w:r>
      <w:r w:rsidRPr="008C651F">
        <w:rPr>
          <w:rFonts w:ascii="Georgia" w:hAnsi="Georgia"/>
          <w:sz w:val="14"/>
        </w:rPr>
        <w:t xml:space="preserve"> of </w:t>
      </w:r>
      <w:r w:rsidRPr="008C651F">
        <w:rPr>
          <w:rStyle w:val="Emphasis"/>
          <w:rFonts w:ascii="Georgia" w:hAnsi="Georgia"/>
          <w:b w:val="0"/>
          <w:bCs/>
        </w:rPr>
        <w:t>structural racism on racial health inequities.</w:t>
      </w:r>
      <w:r w:rsidRPr="008C651F">
        <w:rPr>
          <w:rFonts w:ascii="Georgia" w:hAnsi="Georgia"/>
          <w:sz w:val="14"/>
        </w:rPr>
        <w:t xml:space="preserve"> In The Lancet, Jacob Bor and colleagues8 explore this underexamined and neglected population and illustrate how </w:t>
      </w:r>
      <w:r w:rsidRPr="008C651F">
        <w:rPr>
          <w:rStyle w:val="StyleUnderline"/>
          <w:rFonts w:ascii="Georgia" w:hAnsi="Georgia"/>
          <w:highlight w:val="cyan"/>
        </w:rPr>
        <w:t>police violence contributes to a population-level mental health inequity.</w:t>
      </w:r>
      <w:r w:rsidRPr="008C651F">
        <w:rPr>
          <w:rFonts w:ascii="Georgia" w:hAnsi="Georgia"/>
          <w:sz w:val="14"/>
        </w:rPr>
        <w:t xml:space="preserve"> Using data from the 2013–15 US Behavioral Risk Factor Surveillance System and the Mapping Police Violence database, Bor and colleagues reveal </w:t>
      </w:r>
      <w:r w:rsidRPr="008C651F">
        <w:rPr>
          <w:rStyle w:val="StyleUnderline"/>
          <w:rFonts w:ascii="Georgia" w:hAnsi="Georgia"/>
        </w:rPr>
        <w:t>that police killings of unarmed black Americans negatively affect the mental wellbeing of black American adults in the general US population.</w:t>
      </w:r>
      <w:r w:rsidRPr="008C651F">
        <w:rPr>
          <w:rFonts w:ascii="Georgia" w:hAnsi="Georgia"/>
          <w:sz w:val="14"/>
        </w:rPr>
        <w:t xml:space="preserve"> Comparing the mental health of black Americans surveyed before and after a police killing of an unarmed black American within the respondent’s state of residence, Bor and colleagues find such killings increase self-reported poor mental health days (0·14 additional days per month, 95% CI 0·07–0·22; p=0·00047) and frequent mental distress (relative risk 1·036, 95% CI 1·007–1·068; p=0·016). </w:t>
      </w:r>
      <w:r w:rsidRPr="008C651F">
        <w:rPr>
          <w:rStyle w:val="StyleUnderline"/>
          <w:rFonts w:ascii="Georgia" w:hAnsi="Georgia"/>
        </w:rPr>
        <w:t>The result is a population mental health burden for black Americans so large that the authors estimate it to be three-quarters of the mental health burden associated with diabetes.</w:t>
      </w:r>
      <w:r w:rsidRPr="008C651F">
        <w:rPr>
          <w:rFonts w:ascii="Georgia" w:hAnsi="Georgia"/>
          <w:sz w:val="14"/>
        </w:rPr>
        <w:t xml:space="preserve"> The largest effect was also acute, occurring in the 30–60 days following exposure. </w:t>
      </w:r>
    </w:p>
    <w:p w14:paraId="7B685089" w14:textId="77777777" w:rsidR="008C651F" w:rsidRPr="008C651F" w:rsidRDefault="008C651F" w:rsidP="008C651F">
      <w:pPr>
        <w:pStyle w:val="Heading4"/>
        <w:spacing w:line="240" w:lineRule="auto"/>
        <w:rPr>
          <w:rFonts w:ascii="Georgia" w:hAnsi="Georgia"/>
          <w:color w:val="000000"/>
        </w:rPr>
      </w:pPr>
      <w:r w:rsidRPr="008C651F">
        <w:rPr>
          <w:rFonts w:ascii="Georgia" w:hAnsi="Georgia" w:cs="Calibri"/>
          <w:color w:val="000000"/>
        </w:rPr>
        <w:t>The political economy of disparities in police killings is genocidal</w:t>
      </w:r>
    </w:p>
    <w:p w14:paraId="6BE69DBD" w14:textId="77777777" w:rsidR="008C651F" w:rsidRPr="008C651F" w:rsidRDefault="008C651F" w:rsidP="008C651F">
      <w:pPr>
        <w:pStyle w:val="NormalWeb"/>
        <w:spacing w:before="0" w:beforeAutospacing="0" w:after="160" w:afterAutospacing="0"/>
        <w:rPr>
          <w:rFonts w:ascii="Georgia" w:hAnsi="Georgia"/>
          <w:color w:val="000000"/>
        </w:rPr>
      </w:pPr>
      <w:r w:rsidRPr="008C651F">
        <w:rPr>
          <w:rFonts w:ascii="Georgia" w:hAnsi="Georgia" w:cs="Calibri"/>
          <w:color w:val="000000"/>
          <w:szCs w:val="22"/>
        </w:rPr>
        <w:t xml:space="preserve">Osagie K. </w:t>
      </w:r>
      <w:r w:rsidRPr="008C651F">
        <w:rPr>
          <w:rFonts w:ascii="Georgia" w:hAnsi="Georgia" w:cs="Calibri"/>
          <w:b/>
          <w:bCs/>
          <w:color w:val="000000"/>
          <w:sz w:val="26"/>
          <w:szCs w:val="26"/>
        </w:rPr>
        <w:t xml:space="preserve">Obasogie 20 </w:t>
      </w:r>
      <w:r w:rsidRPr="008C651F">
        <w:rPr>
          <w:rFonts w:ascii="Georgia" w:hAnsi="Georgia" w:cs="Calibri"/>
          <w:color w:val="000000"/>
          <w:szCs w:val="22"/>
        </w:rPr>
        <w:t>- Haas distinguished chair and professor of bioethics at the University of California at Berkeley, 6-5-2020, “Police killing black people is a pandemic, too”, Washington Post, https://www.washingtonpost.com/outlook/police-violence-pandemic/2020/06/05/e1a2a1b0-a669-11ea-b619-3f9133bbb482_story.html</w:t>
      </w:r>
    </w:p>
    <w:p w14:paraId="093E532D" w14:textId="77777777" w:rsidR="008C651F" w:rsidRPr="008C651F" w:rsidRDefault="008C651F" w:rsidP="008C651F">
      <w:pPr>
        <w:rPr>
          <w:rFonts w:ascii="Georgia" w:hAnsi="Georgia"/>
        </w:rPr>
      </w:pPr>
      <w:r w:rsidRPr="008C651F">
        <w:rPr>
          <w:rFonts w:ascii="Georgia" w:hAnsi="Georgia" w:cs="Calibri"/>
          <w:color w:val="000000"/>
          <w:sz w:val="16"/>
          <w:szCs w:val="16"/>
        </w:rPr>
        <w:t xml:space="preserve">Pandemics are often thought to be unforeseeable acts of God that emerge suddenly to wreak havoc on unsuspecting populations. But that’s not how public health practitioners think about them. More often than not, </w:t>
      </w:r>
      <w:r w:rsidRPr="008C651F">
        <w:rPr>
          <w:rFonts w:ascii="Georgia" w:hAnsi="Georgia" w:cs="Calibri"/>
          <w:b/>
          <w:bCs/>
          <w:color w:val="000000"/>
          <w:szCs w:val="22"/>
          <w:highlight w:val="cyan"/>
          <w:u w:val="single"/>
        </w:rPr>
        <w:t>pandemics have a political economy</w:t>
      </w:r>
      <w:r w:rsidRPr="008C651F">
        <w:rPr>
          <w:rFonts w:ascii="Georgia" w:hAnsi="Georgia" w:cs="Calibri"/>
          <w:b/>
          <w:bCs/>
          <w:color w:val="000000"/>
          <w:szCs w:val="22"/>
          <w:u w:val="single"/>
        </w:rPr>
        <w:t xml:space="preserve"> behind them</w:t>
      </w:r>
      <w:r w:rsidRPr="008C651F">
        <w:rPr>
          <w:rFonts w:ascii="Georgia" w:hAnsi="Georgia" w:cs="Calibri"/>
          <w:color w:val="000000"/>
          <w:sz w:val="16"/>
          <w:szCs w:val="16"/>
        </w:rPr>
        <w:t xml:space="preserve">, </w:t>
      </w:r>
      <w:r w:rsidRPr="008C651F">
        <w:rPr>
          <w:rFonts w:ascii="Georgia" w:hAnsi="Georgia" w:cs="Calibri"/>
          <w:color w:val="000000"/>
          <w:szCs w:val="22"/>
          <w:u w:val="single"/>
        </w:rPr>
        <w:t xml:space="preserve">in which </w:t>
      </w:r>
      <w:r w:rsidRPr="008C651F">
        <w:rPr>
          <w:rFonts w:ascii="Georgia" w:hAnsi="Georgia" w:cs="Calibri"/>
          <w:color w:val="000000"/>
          <w:szCs w:val="22"/>
          <w:highlight w:val="cyan"/>
          <w:u w:val="single"/>
        </w:rPr>
        <w:t>substandard living and working conditions connected to social inequalities produce opportunities for disease to spread</w:t>
      </w:r>
      <w:r w:rsidRPr="008C651F">
        <w:rPr>
          <w:rFonts w:ascii="Georgia" w:hAnsi="Georgia" w:cs="Calibri"/>
          <w:color w:val="000000"/>
          <w:szCs w:val="22"/>
          <w:u w:val="single"/>
        </w:rPr>
        <w:t xml:space="preserve"> unchecked</w:t>
      </w:r>
      <w:r w:rsidRPr="008C651F">
        <w:rPr>
          <w:rFonts w:ascii="Georgia" w:hAnsi="Georgia" w:cs="Calibri"/>
          <w:color w:val="000000"/>
          <w:sz w:val="16"/>
          <w:szCs w:val="16"/>
        </w:rPr>
        <w:t xml:space="preserve">. That was true for the 1918 flu pandemic that started on farms in Haskell County, Kan., and it also appears to account for the emergence of the novel coronavirus. </w:t>
      </w:r>
      <w:r w:rsidRPr="008C651F">
        <w:rPr>
          <w:rFonts w:ascii="Georgia" w:hAnsi="Georgia" w:cs="Calibri"/>
          <w:b/>
          <w:bCs/>
          <w:color w:val="000000"/>
          <w:szCs w:val="22"/>
          <w:u w:val="single"/>
        </w:rPr>
        <w:t>Those social and political contexts also help explain another pandemic</w:t>
      </w:r>
      <w:r w:rsidRPr="008C651F">
        <w:rPr>
          <w:rFonts w:ascii="Georgia" w:hAnsi="Georgia" w:cs="Calibri"/>
          <w:color w:val="000000"/>
          <w:szCs w:val="22"/>
          <w:u w:val="single"/>
        </w:rPr>
        <w:t xml:space="preserve"> — one that, like the coronavirus that still rages, is also disproportionately killing black Americans. Make no mistake: </w:t>
      </w:r>
      <w:r w:rsidRPr="008C651F">
        <w:rPr>
          <w:rFonts w:ascii="Georgia" w:hAnsi="Georgia" w:cs="Calibri"/>
          <w:b/>
          <w:bCs/>
          <w:color w:val="000000"/>
          <w:szCs w:val="22"/>
          <w:highlight w:val="cyan"/>
          <w:u w:val="single"/>
        </w:rPr>
        <w:t>Police violence is a public health problem</w:t>
      </w:r>
      <w:r w:rsidRPr="008C651F">
        <w:rPr>
          <w:rFonts w:ascii="Georgia" w:hAnsi="Georgia" w:cs="Calibri"/>
          <w:color w:val="000000"/>
          <w:szCs w:val="22"/>
          <w:highlight w:val="cyan"/>
          <w:u w:val="single"/>
        </w:rPr>
        <w:t>.</w:t>
      </w:r>
      <w:r w:rsidRPr="008C651F">
        <w:rPr>
          <w:rFonts w:ascii="Georgia" w:hAnsi="Georgia" w:cs="Calibri"/>
          <w:color w:val="000000"/>
          <w:szCs w:val="22"/>
          <w:u w:val="single"/>
        </w:rPr>
        <w:t xml:space="preserve"> Three months into the widespread outbreak in the United States, </w:t>
      </w:r>
      <w:r w:rsidRPr="008C651F">
        <w:rPr>
          <w:rFonts w:ascii="Georgia" w:hAnsi="Georgia" w:cs="Calibri"/>
          <w:color w:val="000000"/>
          <w:szCs w:val="22"/>
          <w:highlight w:val="cyan"/>
          <w:u w:val="single"/>
        </w:rPr>
        <w:t>the data on racial disparities in coronavirus infections and deaths is staggering</w:t>
      </w:r>
      <w:r w:rsidRPr="008C651F">
        <w:rPr>
          <w:rFonts w:ascii="Georgia" w:hAnsi="Georgia" w:cs="Calibri"/>
          <w:color w:val="000000"/>
          <w:szCs w:val="22"/>
          <w:u w:val="single"/>
        </w:rPr>
        <w:t>. Majority-black counties have three times the rate of infections and nearly six times the rate of deaths as their white counterparts,</w:t>
      </w:r>
      <w:r w:rsidRPr="008C651F">
        <w:rPr>
          <w:rFonts w:ascii="Georgia" w:hAnsi="Georgia" w:cs="Calibri"/>
          <w:color w:val="000000"/>
          <w:sz w:val="16"/>
          <w:szCs w:val="16"/>
        </w:rPr>
        <w:t xml:space="preserve"> according to a Washington Post analysis from April. </w:t>
      </w:r>
      <w:r w:rsidRPr="008C651F">
        <w:rPr>
          <w:rFonts w:ascii="Georgia" w:hAnsi="Georgia" w:cs="Calibri"/>
          <w:color w:val="000000"/>
          <w:szCs w:val="22"/>
          <w:highlight w:val="cyan"/>
          <w:u w:val="single"/>
        </w:rPr>
        <w:t>The racial disparity in police violence is nearly as stark.</w:t>
      </w:r>
      <w:r w:rsidRPr="008C651F">
        <w:rPr>
          <w:rFonts w:ascii="Georgia" w:hAnsi="Georgia" w:cs="Calibri"/>
          <w:color w:val="000000"/>
          <w:sz w:val="16"/>
          <w:szCs w:val="16"/>
        </w:rPr>
        <w:t xml:space="preserve"> In Minneapolis, where George Floyd was horrifically killed by law enforcement, police officers use force against blacks seven times more often than against whites. Studies show that black men in America are up to 3.5 times more likely than whites to be killed by law enforcement; 1 in every 1,000 black men will die at the hands of police. Floyd’s autopsy revealed that he had tested positive for the coronavirus, though he had no symptoms and it wasn’t a factor in his death. Perhaps the most tragic similarity between these twin pandemics is that the tepid response from the federal government can be largely attributed to the fact that the same populations — poor, dispossessed minorities — disproportionately make up the dead and suffering. </w:t>
      </w:r>
      <w:r w:rsidRPr="008C651F">
        <w:rPr>
          <w:rFonts w:ascii="Georgia" w:hAnsi="Georgia" w:cs="Calibri"/>
          <w:b/>
          <w:bCs/>
          <w:color w:val="000000"/>
          <w:szCs w:val="22"/>
          <w:u w:val="single"/>
        </w:rPr>
        <w:t xml:space="preserve">The government’s reaction would be dramatically different if these plagues mostly affected white middle-class populations. </w:t>
      </w:r>
      <w:r w:rsidRPr="008C651F">
        <w:rPr>
          <w:rFonts w:ascii="Georgia" w:hAnsi="Georgia" w:cs="Calibri"/>
          <w:b/>
          <w:bCs/>
          <w:color w:val="000000"/>
          <w:szCs w:val="22"/>
          <w:highlight w:val="cyan"/>
          <w:u w:val="single"/>
        </w:rPr>
        <w:t>Black lives seem not to matter</w:t>
      </w:r>
      <w:r w:rsidRPr="008C651F">
        <w:rPr>
          <w:rFonts w:ascii="Georgia" w:hAnsi="Georgia" w:cs="Calibri"/>
          <w:color w:val="000000"/>
          <w:szCs w:val="22"/>
          <w:highlight w:val="cyan"/>
          <w:u w:val="single"/>
        </w:rPr>
        <w:t>, which reveals an underlying eugenic ideology in the United States of letting disease and violence thin the herds of undesirable groups</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By now, we have a good understanding of the environmental conditions that can allow viruses to spread uncontrollably. </w:t>
      </w:r>
      <w:r w:rsidRPr="008C651F">
        <w:rPr>
          <w:rFonts w:ascii="Georgia" w:hAnsi="Georgia" w:cs="Calibri"/>
          <w:color w:val="000000"/>
          <w:szCs w:val="22"/>
          <w:u w:val="single"/>
        </w:rPr>
        <w:t>But what explains the police violence pandemic?</w:t>
      </w:r>
      <w:r w:rsidRPr="008C651F">
        <w:rPr>
          <w:rFonts w:ascii="Georgia" w:hAnsi="Georgia" w:cs="Calibri"/>
          <w:color w:val="000000"/>
          <w:sz w:val="16"/>
          <w:szCs w:val="16"/>
        </w:rPr>
        <w:t xml:space="preserve"> </w:t>
      </w:r>
      <w:r w:rsidRPr="008C651F">
        <w:rPr>
          <w:rFonts w:ascii="Georgia" w:hAnsi="Georgia" w:cs="Calibri"/>
          <w:color w:val="000000"/>
          <w:szCs w:val="22"/>
          <w:u w:val="single"/>
        </w:rPr>
        <w:t xml:space="preserve">Much of the debate boils down to whether it stems from </w:t>
      </w:r>
      <w:r w:rsidRPr="008C651F">
        <w:rPr>
          <w:rFonts w:ascii="Georgia" w:hAnsi="Georgia" w:cs="Calibri"/>
          <w:b/>
          <w:bCs/>
          <w:color w:val="000000"/>
          <w:szCs w:val="22"/>
          <w:u w:val="single"/>
        </w:rPr>
        <w:t>officers’ implicit or explicit biases</w:t>
      </w:r>
      <w:r w:rsidRPr="008C651F">
        <w:rPr>
          <w:rFonts w:ascii="Georgia" w:hAnsi="Georgia" w:cs="Calibri"/>
          <w:color w:val="000000"/>
          <w:szCs w:val="22"/>
          <w:u w:val="single"/>
        </w:rPr>
        <w:t>.</w:t>
      </w:r>
      <w:r w:rsidRPr="008C651F">
        <w:rPr>
          <w:rFonts w:ascii="Georgia" w:hAnsi="Georgia" w:cs="Calibri"/>
          <w:color w:val="000000"/>
          <w:sz w:val="16"/>
          <w:szCs w:val="16"/>
        </w:rPr>
        <w:t xml:space="preserve"> Both of these arguments acknowledge the structural and institutional nature of racism. </w:t>
      </w:r>
      <w:r w:rsidRPr="008C651F">
        <w:rPr>
          <w:rFonts w:ascii="Georgia" w:hAnsi="Georgia" w:cs="Calibri"/>
          <w:color w:val="000000"/>
          <w:szCs w:val="22"/>
          <w:u w:val="single"/>
        </w:rPr>
        <w:t>While explicit bias suggests that police have an active disdain and disregard for black lives, implicit-bias models emphasize the ways that police are trained to automatically associate blackness with danger or criminality, leading them to unconsciously use harsher force</w:t>
      </w:r>
      <w:r w:rsidRPr="008C651F">
        <w:rPr>
          <w:rFonts w:ascii="Georgia" w:hAnsi="Georgia" w:cs="Calibri"/>
          <w:color w:val="000000"/>
          <w:sz w:val="16"/>
          <w:szCs w:val="16"/>
        </w:rPr>
        <w:t xml:space="preserve"> than they would in similar situations with white people. </w:t>
      </w:r>
      <w:r w:rsidRPr="008C651F">
        <w:rPr>
          <w:rFonts w:ascii="Georgia" w:hAnsi="Georgia" w:cs="Calibri"/>
          <w:color w:val="000000"/>
          <w:szCs w:val="22"/>
          <w:u w:val="single"/>
        </w:rPr>
        <w:t xml:space="preserve">But whether implicit or explicit bias provides the better explanation is a distinction without much difference. </w:t>
      </w:r>
      <w:r w:rsidRPr="008C651F">
        <w:rPr>
          <w:rFonts w:ascii="Georgia" w:hAnsi="Georgia" w:cs="Calibri"/>
          <w:color w:val="000000"/>
          <w:szCs w:val="22"/>
          <w:highlight w:val="cyan"/>
          <w:u w:val="single"/>
        </w:rPr>
        <w:t>Combating police violence isn’t about figuring out the motivations</w:t>
      </w:r>
      <w:r w:rsidRPr="008C651F">
        <w:rPr>
          <w:rFonts w:ascii="Georgia" w:hAnsi="Georgia" w:cs="Calibri"/>
          <w:color w:val="000000"/>
          <w:szCs w:val="22"/>
          <w:u w:val="single"/>
        </w:rPr>
        <w:t xml:space="preserve"> of individual “bad apples.” </w:t>
      </w:r>
      <w:r w:rsidRPr="008C651F">
        <w:rPr>
          <w:rFonts w:ascii="Georgia" w:hAnsi="Georgia" w:cs="Calibri"/>
          <w:color w:val="000000"/>
          <w:szCs w:val="22"/>
          <w:highlight w:val="cyan"/>
          <w:u w:val="single"/>
        </w:rPr>
        <w:t>It’s about understanding how a network of government-sponsored brutality</w:t>
      </w:r>
      <w:r w:rsidRPr="008C651F">
        <w:rPr>
          <w:rFonts w:ascii="Georgia" w:hAnsi="Georgia" w:cs="Calibri"/>
          <w:color w:val="000000"/>
          <w:sz w:val="16"/>
          <w:szCs w:val="16"/>
        </w:rPr>
        <w:t xml:space="preserve"> across 18,000 local, state, county and federal law enforcement agencies can, in lockstep, without any central organization, </w:t>
      </w:r>
      <w:r w:rsidRPr="008C651F">
        <w:rPr>
          <w:rFonts w:ascii="Georgia" w:hAnsi="Georgia" w:cs="Calibri"/>
          <w:color w:val="000000"/>
          <w:szCs w:val="22"/>
          <w:highlight w:val="cyan"/>
          <w:u w:val="single"/>
        </w:rPr>
        <w:t>create persistent terror in black communities</w:t>
      </w:r>
      <w:r w:rsidRPr="008C651F">
        <w:rPr>
          <w:rFonts w:ascii="Georgia" w:hAnsi="Georgia" w:cs="Calibri"/>
          <w:color w:val="000000"/>
          <w:sz w:val="16"/>
          <w:szCs w:val="16"/>
        </w:rPr>
        <w:t xml:space="preserve">. To understand the conditions that give rise to appalling behavior such as the killing of George Floyd over an allegedly fake $20 bill, </w:t>
      </w:r>
      <w:r w:rsidRPr="008C651F">
        <w:rPr>
          <w:rFonts w:ascii="Georgia" w:hAnsi="Georgia" w:cs="Calibri"/>
          <w:color w:val="000000"/>
          <w:szCs w:val="22"/>
          <w:highlight w:val="cyan"/>
          <w:u w:val="single"/>
        </w:rPr>
        <w:t>we have to</w:t>
      </w:r>
      <w:r w:rsidRPr="008C651F">
        <w:rPr>
          <w:rFonts w:ascii="Georgia" w:hAnsi="Georgia" w:cs="Calibri"/>
          <w:color w:val="000000"/>
          <w:szCs w:val="22"/>
          <w:u w:val="single"/>
        </w:rPr>
        <w:t xml:space="preserve"> take a close look at the conditions that </w:t>
      </w:r>
      <w:r w:rsidRPr="008C651F">
        <w:rPr>
          <w:rFonts w:ascii="Georgia" w:hAnsi="Georgia" w:cs="Calibri"/>
          <w:color w:val="000000"/>
          <w:szCs w:val="22"/>
          <w:highlight w:val="cyan"/>
          <w:u w:val="single"/>
        </w:rPr>
        <w:t xml:space="preserve">signal to all </w:t>
      </w:r>
      <w:r w:rsidRPr="008C651F">
        <w:rPr>
          <w:rFonts w:ascii="Georgia" w:hAnsi="Georgia" w:cs="Calibri"/>
          <w:b/>
          <w:bCs/>
          <w:color w:val="000000"/>
          <w:szCs w:val="22"/>
          <w:highlight w:val="cyan"/>
          <w:u w:val="single"/>
        </w:rPr>
        <w:t>police officers that they can treat black people with utter disdain and brutality</w:t>
      </w:r>
      <w:r w:rsidRPr="008C651F">
        <w:rPr>
          <w:rFonts w:ascii="Georgia" w:hAnsi="Georgia" w:cs="Calibri"/>
          <w:color w:val="000000"/>
          <w:sz w:val="16"/>
          <w:szCs w:val="16"/>
        </w:rPr>
        <w:t xml:space="preserve">, with little consequence. When police treat protesters like insurgents, sending in troops seems logical </w:t>
      </w:r>
    </w:p>
    <w:p w14:paraId="37098E09" w14:textId="77777777" w:rsidR="008C651F" w:rsidRPr="008C651F" w:rsidRDefault="008C651F" w:rsidP="008C651F">
      <w:pPr>
        <w:pStyle w:val="Heading4"/>
        <w:spacing w:line="240" w:lineRule="auto"/>
        <w:rPr>
          <w:rFonts w:ascii="Georgia" w:hAnsi="Georgia"/>
        </w:rPr>
      </w:pPr>
      <w:r w:rsidRPr="008C651F">
        <w:rPr>
          <w:rFonts w:ascii="Georgia" w:hAnsi="Georgia"/>
        </w:rPr>
        <w:t xml:space="preserve">Hidden, slow violence accumulates over time into an undetectable genocide – this is a high-probability existential threat to people of color. </w:t>
      </w:r>
    </w:p>
    <w:p w14:paraId="049ABAF3" w14:textId="77777777" w:rsidR="008C651F" w:rsidRPr="008C651F" w:rsidRDefault="008C651F" w:rsidP="008C651F">
      <w:pPr>
        <w:rPr>
          <w:rStyle w:val="Style13ptBold"/>
          <w:rFonts w:ascii="Georgia" w:hAnsi="Georgia" w:cs="Arial"/>
        </w:rPr>
      </w:pPr>
      <w:r w:rsidRPr="008C651F">
        <w:rPr>
          <w:rStyle w:val="Style13ptBold"/>
          <w:rFonts w:ascii="Georgia" w:hAnsi="Georgia" w:cs="Arial"/>
        </w:rPr>
        <w:t xml:space="preserve">Ward 14 </w:t>
      </w:r>
    </w:p>
    <w:p w14:paraId="3F02C149" w14:textId="77777777" w:rsidR="008C651F" w:rsidRPr="008C651F" w:rsidRDefault="008C651F" w:rsidP="008C651F">
      <w:pPr>
        <w:rPr>
          <w:rFonts w:ascii="Georgia" w:hAnsi="Georgia" w:cs="Arial"/>
          <w:b/>
          <w:bCs/>
          <w:sz w:val="26"/>
        </w:rPr>
      </w:pPr>
      <w:r w:rsidRPr="008C651F">
        <w:rPr>
          <w:rFonts w:ascii="Georgia" w:hAnsi="Georgia" w:cs="Arial"/>
        </w:rPr>
        <w:t>Geoff Ward, September 2014, associate prof. Criminology @ UC Irvine, "The slow violence of state organized race crime," Theoretical Criminology;</w:t>
      </w:r>
    </w:p>
    <w:p w14:paraId="67BDF285" w14:textId="77777777" w:rsidR="008C651F" w:rsidRPr="008C651F" w:rsidRDefault="008C651F" w:rsidP="008C651F">
      <w:pPr>
        <w:rPr>
          <w:rFonts w:ascii="Georgia" w:hAnsi="Georgia" w:cs="Arial"/>
          <w:sz w:val="12"/>
          <w:szCs w:val="28"/>
        </w:rPr>
      </w:pPr>
      <w:r w:rsidRPr="008C651F">
        <w:rPr>
          <w:rFonts w:ascii="Georgia" w:hAnsi="Georgia" w:cs="Arial"/>
          <w:sz w:val="12"/>
        </w:rPr>
        <w:t xml:space="preserve">Less spectacular racial violence </w:t>
      </w:r>
      <w:r w:rsidRPr="008C651F">
        <w:rPr>
          <w:rStyle w:val="StyleUnderline"/>
          <w:rFonts w:ascii="Georgia" w:hAnsi="Georgia" w:cs="Arial"/>
          <w:highlight w:val="cyan"/>
        </w:rPr>
        <w:t>State organized race crime does not typically involve spectacular violenc</w:t>
      </w:r>
      <w:r w:rsidRPr="008C651F">
        <w:rPr>
          <w:rStyle w:val="StyleUnderline"/>
          <w:rFonts w:ascii="Georgia" w:hAnsi="Georgia" w:cs="Arial"/>
        </w:rPr>
        <w:t>e</w:t>
      </w:r>
      <w:r w:rsidRPr="008C651F">
        <w:rPr>
          <w:rFonts w:ascii="Georgia" w:hAnsi="Georgia" w:cs="Arial"/>
          <w:sz w:val="12"/>
        </w:rPr>
        <w:t xml:space="preserve"> repre- sented by lynchings or police shootings, the many thousands of such victims notwith- standing. </w:t>
      </w:r>
      <w:r w:rsidRPr="008C651F">
        <w:rPr>
          <w:rStyle w:val="StyleUnderline"/>
          <w:rFonts w:ascii="Georgia" w:hAnsi="Georgia" w:cs="Arial"/>
          <w:highlight w:val="cyan"/>
        </w:rPr>
        <w:t>More characteristic is subtler</w:t>
      </w:r>
      <w:r w:rsidRPr="008C651F">
        <w:rPr>
          <w:rStyle w:val="StyleUnderline"/>
          <w:rFonts w:ascii="Georgia" w:hAnsi="Georgia" w:cs="Arial"/>
        </w:rPr>
        <w:t xml:space="preserve"> personal or </w:t>
      </w:r>
      <w:r w:rsidRPr="008C651F">
        <w:rPr>
          <w:rStyle w:val="StyleUnderline"/>
          <w:rFonts w:ascii="Georgia" w:hAnsi="Georgia" w:cs="Arial"/>
          <w:highlight w:val="cyan"/>
        </w:rPr>
        <w:t>structural violence</w:t>
      </w:r>
      <w:r w:rsidRPr="008C651F">
        <w:rPr>
          <w:rStyle w:val="StyleUnderline"/>
          <w:rFonts w:ascii="Georgia" w:hAnsi="Georgia" w:cs="Arial"/>
        </w:rPr>
        <w:t xml:space="preserve"> </w:t>
      </w:r>
      <w:r w:rsidRPr="008C651F">
        <w:rPr>
          <w:rFonts w:ascii="Georgia" w:hAnsi="Georgia" w:cs="Arial"/>
          <w:sz w:val="12"/>
        </w:rPr>
        <w:t xml:space="preserve">contributing to dis-accumulation, collective under-development, and generational disadvantage. While the parading Klan in full regalia and flaming crosses is most symbolic of Klan terror, city charters, camouflaged cab fleets, and quiet links with state officials and agencies warrant greater concern and attention. </w:t>
      </w:r>
      <w:r w:rsidRPr="008C651F">
        <w:rPr>
          <w:rStyle w:val="StyleUnderline"/>
          <w:rFonts w:ascii="Georgia" w:hAnsi="Georgia" w:cs="Arial"/>
        </w:rPr>
        <w:t>This unspectacular quality to violent racial subjugation is particularly challenging for crim- inological research</w:t>
      </w:r>
      <w:r w:rsidRPr="008C651F">
        <w:rPr>
          <w:rFonts w:ascii="Georgia" w:hAnsi="Georgia" w:cs="Arial"/>
          <w:sz w:val="12"/>
        </w:rPr>
        <w:t>, whether interested in events of victimization themselves, or past and pre- sent contextual implications</w:t>
      </w:r>
      <w:r w:rsidRPr="008C651F">
        <w:rPr>
          <w:rStyle w:val="StyleUnderline"/>
          <w:rFonts w:ascii="Georgia" w:hAnsi="Georgia" w:cs="Arial"/>
        </w:rPr>
        <w:t>, including questions of remedy</w:t>
      </w:r>
      <w:r w:rsidRPr="008C651F">
        <w:rPr>
          <w:rFonts w:ascii="Georgia" w:hAnsi="Georgia" w:cs="Arial"/>
          <w:sz w:val="12"/>
        </w:rPr>
        <w:t xml:space="preserve">. </w:t>
      </w:r>
      <w:r w:rsidRPr="008C651F">
        <w:rPr>
          <w:rStyle w:val="StyleUnderline"/>
          <w:rFonts w:ascii="Georgia" w:hAnsi="Georgia" w:cs="Arial"/>
        </w:rPr>
        <w:t xml:space="preserve">Consider the ordeal of </w:t>
      </w:r>
      <w:r w:rsidRPr="008C651F">
        <w:rPr>
          <w:rStyle w:val="StyleUnderline"/>
          <w:rFonts w:ascii="Georgia" w:hAnsi="Georgia" w:cs="Arial"/>
          <w:highlight w:val="cyan"/>
        </w:rPr>
        <w:t>a young man</w:t>
      </w:r>
      <w:r w:rsidRPr="008C651F">
        <w:rPr>
          <w:rStyle w:val="StyleUnderline"/>
          <w:rFonts w:ascii="Georgia" w:hAnsi="Georgia" w:cs="Arial"/>
        </w:rPr>
        <w:t xml:space="preserve"> I recently met</w:t>
      </w:r>
      <w:r w:rsidRPr="008C651F">
        <w:rPr>
          <w:rFonts w:ascii="Georgia" w:hAnsi="Georgia" w:cs="Arial"/>
          <w:sz w:val="12"/>
        </w:rPr>
        <w:t xml:space="preserve"> at the William Winter Institute for Racial Reconciliation at the University of Mississippi, who shared a personal experience of state organized race crime. He was </w:t>
      </w:r>
      <w:r w:rsidRPr="008C651F">
        <w:rPr>
          <w:rStyle w:val="StyleUnderline"/>
          <w:rFonts w:ascii="Georgia" w:hAnsi="Georgia" w:cs="Arial"/>
        </w:rPr>
        <w:t>a sophomore at the University of Mississippi</w:t>
      </w:r>
      <w:r w:rsidRPr="008C651F">
        <w:rPr>
          <w:rFonts w:ascii="Georgia" w:hAnsi="Georgia" w:cs="Arial"/>
          <w:sz w:val="12"/>
        </w:rPr>
        <w:t>, the flagship state school and 20th-century light- ning rod of segregationist resistance</w:t>
      </w:r>
      <w:r w:rsidRPr="008C651F">
        <w:rPr>
          <w:rStyle w:val="StyleUnderline"/>
          <w:rFonts w:ascii="Georgia" w:hAnsi="Georgia" w:cs="Arial"/>
        </w:rPr>
        <w:t xml:space="preserve">, a </w:t>
      </w:r>
      <w:r w:rsidRPr="008C651F">
        <w:rPr>
          <w:rFonts w:ascii="Georgia" w:hAnsi="Georgia" w:cs="Arial"/>
          <w:sz w:val="12"/>
        </w:rPr>
        <w:t xml:space="preserve">descendant of black Americans long denied access to this public institution. He hailed from the Delta, about 60 miles west on Highway 6, and was </w:t>
      </w:r>
      <w:r w:rsidRPr="008C651F">
        <w:rPr>
          <w:rStyle w:val="StyleUnderline"/>
          <w:rFonts w:ascii="Georgia" w:hAnsi="Georgia" w:cs="Arial"/>
          <w:highlight w:val="cyan"/>
        </w:rPr>
        <w:t>volunteering with the "Mississippi Truth Project</w:t>
      </w:r>
      <w:r w:rsidRPr="008C651F">
        <w:rPr>
          <w:rStyle w:val="StyleUnderline"/>
          <w:rFonts w:ascii="Georgia" w:hAnsi="Georgia" w:cs="Arial"/>
        </w:rPr>
        <w:t>".</w:t>
      </w:r>
      <w:r w:rsidRPr="008C651F">
        <w:rPr>
          <w:rFonts w:ascii="Georgia" w:hAnsi="Georgia" w:cs="Arial"/>
          <w:sz w:val="12"/>
        </w:rPr>
        <w:t xml:space="preserve"> The truth he shared speaks to the socio- historical depth and complexity of racial violence—transcending time and place, binding past and future—and lasting need for transitional racial justice (see Coates, 2014; Valls, 2003). </w:t>
      </w:r>
      <w:r w:rsidRPr="008C651F">
        <w:rPr>
          <w:rStyle w:val="StyleUnderline"/>
          <w:rFonts w:ascii="Georgia" w:hAnsi="Georgia" w:cs="Arial"/>
        </w:rPr>
        <w:t xml:space="preserve">As we interacted over the few days I was in town </w:t>
      </w:r>
      <w:r w:rsidRPr="008C651F">
        <w:rPr>
          <w:rStyle w:val="StyleUnderline"/>
          <w:rFonts w:ascii="Georgia" w:hAnsi="Georgia" w:cs="Arial"/>
          <w:highlight w:val="cyan"/>
        </w:rPr>
        <w:t>I encouraged him to consider an academic career, an idea quickly rejected. "I have to go to law school", he said</w:t>
      </w:r>
      <w:r w:rsidRPr="008C651F">
        <w:rPr>
          <w:rFonts w:ascii="Georgia" w:hAnsi="Georgia" w:cs="Arial"/>
          <w:sz w:val="12"/>
        </w:rPr>
        <w:t>. Undeterred, I reacted with, "why law school", probably with a dubious look. He matter-of-factly replied: "</w:t>
      </w:r>
      <w:r w:rsidRPr="008C651F">
        <w:rPr>
          <w:rStyle w:val="StyleUnderline"/>
          <w:rFonts w:ascii="Georgia" w:hAnsi="Georgia" w:cs="Arial"/>
        </w:rPr>
        <w:t xml:space="preserve">I have </w:t>
      </w:r>
      <w:r w:rsidRPr="008C651F">
        <w:rPr>
          <w:rStyle w:val="StyleUnderline"/>
          <w:rFonts w:ascii="Georgia" w:hAnsi="Georgia" w:cs="Arial"/>
          <w:highlight w:val="cyan"/>
        </w:rPr>
        <w:t>to get our house</w:t>
      </w:r>
      <w:r w:rsidRPr="008C651F">
        <w:rPr>
          <w:rStyle w:val="StyleUnderline"/>
          <w:rFonts w:ascii="Georgia" w:hAnsi="Georgia" w:cs="Arial"/>
        </w:rPr>
        <w:t xml:space="preserve"> </w:t>
      </w:r>
      <w:r w:rsidRPr="008C651F">
        <w:rPr>
          <w:rStyle w:val="StyleUnderline"/>
          <w:rFonts w:ascii="Georgia" w:hAnsi="Georgia" w:cs="Arial"/>
          <w:highlight w:val="cyan"/>
        </w:rPr>
        <w:t>back</w:t>
      </w:r>
      <w:r w:rsidRPr="008C651F">
        <w:rPr>
          <w:rFonts w:ascii="Georgia" w:hAnsi="Georgia" w:cs="Arial"/>
          <w:sz w:val="12"/>
          <w:highlight w:val="cyan"/>
        </w:rPr>
        <w:t>."</w:t>
      </w:r>
      <w:r w:rsidRPr="008C651F">
        <w:rPr>
          <w:rFonts w:ascii="Georgia" w:hAnsi="Georgia" w:cs="Arial"/>
          <w:sz w:val="12"/>
        </w:rPr>
        <w:t xml:space="preserve"> Downloaded from tcr.sagepub.com at UNIV CALIFORNIA IRVINE on September 29, 2014 Ward 5 </w:t>
      </w:r>
      <w:r w:rsidRPr="008C651F">
        <w:rPr>
          <w:rStyle w:val="StyleUnderline"/>
          <w:rFonts w:ascii="Georgia" w:hAnsi="Georgia" w:cs="Arial"/>
        </w:rPr>
        <w:t xml:space="preserve">He explained that </w:t>
      </w:r>
      <w:r w:rsidRPr="008C651F">
        <w:rPr>
          <w:rStyle w:val="StyleUnderline"/>
          <w:rFonts w:ascii="Georgia" w:hAnsi="Georgia" w:cs="Arial"/>
          <w:highlight w:val="cyan"/>
        </w:rPr>
        <w:t>his family had been forced from its home by illegal</w:t>
      </w:r>
      <w:r w:rsidRPr="008C651F">
        <w:rPr>
          <w:rStyle w:val="StyleUnderline"/>
          <w:rFonts w:ascii="Georgia" w:hAnsi="Georgia" w:cs="Arial"/>
        </w:rPr>
        <w:t xml:space="preserve"> and we can assume violent or at least threatening </w:t>
      </w:r>
      <w:r w:rsidRPr="008C651F">
        <w:rPr>
          <w:rStyle w:val="StyleUnderline"/>
          <w:rFonts w:ascii="Georgia" w:hAnsi="Georgia" w:cs="Arial"/>
          <w:highlight w:val="cyan"/>
        </w:rPr>
        <w:t>means amid the 1960s opposition to civil rights</w:t>
      </w:r>
      <w:r w:rsidRPr="008C651F">
        <w:rPr>
          <w:rStyle w:val="StyleUnderline"/>
          <w:rFonts w:ascii="Georgia" w:hAnsi="Georgia" w:cs="Arial"/>
        </w:rPr>
        <w:t xml:space="preserve"> mobilization</w:t>
      </w:r>
      <w:r w:rsidRPr="008C651F">
        <w:rPr>
          <w:rFonts w:ascii="Georgia" w:hAnsi="Georgia" w:cs="Arial"/>
          <w:sz w:val="12"/>
        </w:rPr>
        <w:t xml:space="preserve">. </w:t>
      </w:r>
      <w:r w:rsidRPr="008C651F">
        <w:rPr>
          <w:rStyle w:val="StyleUnderline"/>
          <w:rFonts w:ascii="Georgia" w:hAnsi="Georgia" w:cs="Arial"/>
        </w:rPr>
        <w:t>This dispossession was generally abetted by denials of legal protection and recourse, an ordeal of "legal violence</w:t>
      </w:r>
      <w:r w:rsidRPr="008C651F">
        <w:rPr>
          <w:rFonts w:ascii="Georgia" w:hAnsi="Georgia" w:cs="Arial"/>
          <w:sz w:val="12"/>
        </w:rPr>
        <w:t xml:space="preserve">" (Menjívar and Abrego, 2012) </w:t>
      </w:r>
      <w:r w:rsidRPr="008C651F">
        <w:rPr>
          <w:rStyle w:val="StyleUnderline"/>
          <w:rFonts w:ascii="Georgia" w:hAnsi="Georgia" w:cs="Arial"/>
        </w:rPr>
        <w:t>once routine in Mississippi</w:t>
      </w:r>
      <w:r w:rsidRPr="008C651F">
        <w:rPr>
          <w:rFonts w:ascii="Georgia" w:hAnsi="Georgia" w:cs="Arial"/>
          <w:sz w:val="12"/>
        </w:rPr>
        <w:t xml:space="preserve"> and other parts of the country. In fact, these race crimes were often state organized in all the ways mentioned—they involved state actors (e.g. sheriffs) either among or sympathetic with aggressors, they involved withholding of criminal or civil law enforcement, and were often rationalized by legal officials with dubious allegations of crime and deviance. Especially striking about this experience are the subtleties and legacies of this reported incident of race crime, which was never recorded as such. This young man and his family grew up in relatively run-down and tenuous housing within blocks of their old home, a proximity affording regular reminders, insulting all over again to one's personal dignity and family name. Meanwhile, besides unearned advantages rooted in another's disad- vantage, implications for the white family gaining a house might involve a blend of race pride, guilt, animus, and avoidance. Whatever their shapes, lasting impressions likely live on as festering old sores, with harms still shaping relative dis/advantages down two family lines, a young man's identity, and background tensions in a community. </w:t>
      </w:r>
      <w:r w:rsidRPr="008C651F">
        <w:rPr>
          <w:rStyle w:val="StyleUnderline"/>
          <w:rFonts w:ascii="Georgia" w:hAnsi="Georgia" w:cs="Arial"/>
          <w:highlight w:val="cyan"/>
        </w:rPr>
        <w:t>I have not verified his home loss claim and the ability to do so is hampered by silences in state records</w:t>
      </w:r>
      <w:r w:rsidRPr="008C651F">
        <w:rPr>
          <w:rStyle w:val="StyleUnderline"/>
          <w:rFonts w:ascii="Georgia" w:hAnsi="Georgia" w:cs="Arial"/>
        </w:rPr>
        <w:t>,</w:t>
      </w:r>
      <w:r w:rsidRPr="008C651F">
        <w:rPr>
          <w:rFonts w:ascii="Georgia" w:hAnsi="Georgia" w:cs="Arial"/>
          <w:sz w:val="12"/>
        </w:rPr>
        <w:t xml:space="preserve"> but data on anti-civil rights violence and reprisal in the period suggest its probability. I was visiting Mississippi to begin collecting data on events of racial vio- lence, reprisal, intimidation (e.g. shootings, bombings, job losses, arson, etc.) around that state and other civil rights battlefields, and we now have a growing list of over one thou- sand events in Mississippi alone from the mid-1950s to the 1970s, much of it from the Delta. </w:t>
      </w:r>
      <w:r w:rsidRPr="008C651F">
        <w:rPr>
          <w:rStyle w:val="StyleUnderline"/>
          <w:rFonts w:ascii="Georgia" w:hAnsi="Georgia" w:cs="Arial"/>
        </w:rPr>
        <w:t xml:space="preserve">Our </w:t>
      </w:r>
      <w:r w:rsidRPr="008C651F">
        <w:rPr>
          <w:rStyle w:val="StyleUnderline"/>
          <w:rFonts w:ascii="Georgia" w:hAnsi="Georgia" w:cs="Arial"/>
          <w:highlight w:val="cyan"/>
        </w:rPr>
        <w:t>data collection will miss</w:t>
      </w:r>
      <w:r w:rsidRPr="008C651F">
        <w:rPr>
          <w:rStyle w:val="StyleUnderline"/>
          <w:rFonts w:ascii="Georgia" w:hAnsi="Georgia" w:cs="Arial"/>
        </w:rPr>
        <w:t xml:space="preserve"> </w:t>
      </w:r>
      <w:r w:rsidRPr="008C651F">
        <w:rPr>
          <w:rStyle w:val="StyleUnderline"/>
          <w:rFonts w:ascii="Georgia" w:hAnsi="Georgia" w:cs="Arial"/>
          <w:highlight w:val="cyan"/>
        </w:rPr>
        <w:t>many</w:t>
      </w:r>
      <w:r w:rsidRPr="008C651F">
        <w:rPr>
          <w:rStyle w:val="StyleUnderline"/>
          <w:rFonts w:ascii="Georgia" w:hAnsi="Georgia" w:cs="Arial"/>
        </w:rPr>
        <w:t xml:space="preserve"> events, hidden in such </w:t>
      </w:r>
      <w:r w:rsidRPr="008C651F">
        <w:rPr>
          <w:rStyle w:val="StyleUnderline"/>
          <w:rFonts w:ascii="Georgia" w:hAnsi="Georgia" w:cs="Arial"/>
          <w:highlight w:val="cyan"/>
        </w:rPr>
        <w:t>stories</w:t>
      </w:r>
      <w:r w:rsidRPr="008C651F">
        <w:rPr>
          <w:rStyle w:val="StyleUnderline"/>
          <w:rFonts w:ascii="Georgia" w:hAnsi="Georgia" w:cs="Arial"/>
        </w:rPr>
        <w:t>, and unrecorded in annals of law,</w:t>
      </w:r>
      <w:r w:rsidRPr="008C651F">
        <w:rPr>
          <w:rFonts w:ascii="Georgia" w:hAnsi="Georgia" w:cs="Arial"/>
          <w:sz w:val="12"/>
        </w:rPr>
        <w:t xml:space="preserve"> news, and our disciplines, </w:t>
      </w:r>
      <w:r w:rsidRPr="008C651F">
        <w:rPr>
          <w:rStyle w:val="StyleUnderline"/>
          <w:rFonts w:ascii="Georgia" w:hAnsi="Georgia" w:cs="Arial"/>
        </w:rPr>
        <w:t>but nevertheless among us</w:t>
      </w:r>
      <w:r w:rsidRPr="008C651F">
        <w:rPr>
          <w:rFonts w:ascii="Georgia" w:hAnsi="Georgia" w:cs="Arial"/>
          <w:sz w:val="12"/>
        </w:rPr>
        <w:t xml:space="preserve">. We often refer to the post-civil rights period to name a temporal break—before and since "rights" were won—but the crime in that Mississippi story cuts across that formal divide, with its question of justice still lingering. </w:t>
      </w:r>
      <w:r w:rsidRPr="008C651F">
        <w:rPr>
          <w:rStyle w:val="StyleUnderline"/>
          <w:rFonts w:ascii="Georgia" w:hAnsi="Georgia" w:cs="Arial"/>
        </w:rPr>
        <w:t xml:space="preserve">The alleged </w:t>
      </w:r>
      <w:r w:rsidRPr="008C651F">
        <w:rPr>
          <w:rStyle w:val="StyleUnderline"/>
          <w:rFonts w:ascii="Georgia" w:hAnsi="Georgia" w:cs="Arial"/>
          <w:highlight w:val="cyan"/>
        </w:rPr>
        <w:t>race crime was not only once suffered once</w:t>
      </w:r>
      <w:r w:rsidRPr="008C651F">
        <w:rPr>
          <w:rStyle w:val="StyleUnderline"/>
          <w:rFonts w:ascii="Georgia" w:hAnsi="Georgia" w:cs="Arial"/>
        </w:rPr>
        <w:t xml:space="preserve"> by older family members violently driven out on a specific date</w:t>
      </w:r>
      <w:r w:rsidRPr="008C651F">
        <w:rPr>
          <w:rFonts w:ascii="Georgia" w:hAnsi="Georgia" w:cs="Arial"/>
          <w:sz w:val="12"/>
        </w:rPr>
        <w:t xml:space="preserve">, or with days to gather their things, </w:t>
      </w:r>
      <w:r w:rsidRPr="008C651F">
        <w:rPr>
          <w:rStyle w:val="StyleUnderline"/>
          <w:rFonts w:ascii="Georgia" w:hAnsi="Georgia" w:cs="Arial"/>
          <w:highlight w:val="cyan"/>
        </w:rPr>
        <w:t xml:space="preserve">but </w:t>
      </w:r>
      <w:r w:rsidRPr="008C651F">
        <w:rPr>
          <w:rStyle w:val="StyleUnderline"/>
          <w:rFonts w:ascii="Georgia" w:hAnsi="Georgia" w:cs="Arial"/>
        </w:rPr>
        <w:t>has been imposed</w:t>
      </w:r>
      <w:r w:rsidRPr="008C651F">
        <w:rPr>
          <w:rStyle w:val="StyleUnderline"/>
          <w:rFonts w:ascii="Georgia" w:hAnsi="Georgia" w:cs="Arial"/>
          <w:highlight w:val="cyan"/>
        </w:rPr>
        <w:t xml:space="preserve"> over and over again through the generational returns on</w:t>
      </w:r>
      <w:r w:rsidRPr="008C651F">
        <w:rPr>
          <w:rStyle w:val="StyleUnderline"/>
          <w:rFonts w:ascii="Georgia" w:hAnsi="Georgia" w:cs="Arial"/>
        </w:rPr>
        <w:t xml:space="preserve"> this </w:t>
      </w:r>
      <w:r w:rsidRPr="008C651F">
        <w:rPr>
          <w:rStyle w:val="StyleUnderline"/>
          <w:rFonts w:ascii="Georgia" w:hAnsi="Georgia" w:cs="Arial"/>
          <w:highlight w:val="cyan"/>
        </w:rPr>
        <w:t>disaccumulation of property and status</w:t>
      </w:r>
      <w:r w:rsidRPr="008C651F">
        <w:rPr>
          <w:rFonts w:ascii="Georgia" w:hAnsi="Georgia" w:cs="Arial"/>
          <w:sz w:val="12"/>
        </w:rPr>
        <w:t xml:space="preserve">. Any white family advantages, with potential corre- sponding accumulations of wealth, education, and influence, widen that status gap further. While my informant shares a story of resistance, he also belies the social ecological damage and endurance of racial injustice, a destruction networking his and our past, present, and future. Of course </w:t>
      </w:r>
      <w:r w:rsidRPr="008C651F">
        <w:rPr>
          <w:rStyle w:val="StyleUnderline"/>
          <w:rFonts w:ascii="Georgia" w:hAnsi="Georgia" w:cs="Arial"/>
          <w:highlight w:val="cyan"/>
        </w:rPr>
        <w:t>populations are generally unaware of bad deeds done</w:t>
      </w:r>
      <w:r w:rsidRPr="008C651F">
        <w:rPr>
          <w:rStyle w:val="StyleUnderline"/>
          <w:rFonts w:ascii="Georgia" w:hAnsi="Georgia" w:cs="Arial"/>
        </w:rPr>
        <w:t xml:space="preserve">, to and by whom, when and where, in the more and less recent past, and </w:t>
      </w:r>
      <w:r w:rsidRPr="008C651F">
        <w:rPr>
          <w:rStyle w:val="StyleUnderline"/>
          <w:rFonts w:ascii="Georgia" w:hAnsi="Georgia" w:cs="Arial"/>
          <w:highlight w:val="cyan"/>
        </w:rPr>
        <w:t xml:space="preserve">so </w:t>
      </w:r>
      <w:r w:rsidRPr="008C651F">
        <w:rPr>
          <w:rStyle w:val="StyleUnderline"/>
          <w:rFonts w:ascii="Georgia" w:hAnsi="Georgia" w:cs="Arial"/>
        </w:rPr>
        <w:t xml:space="preserve">too </w:t>
      </w:r>
      <w:r w:rsidRPr="008C651F">
        <w:rPr>
          <w:rStyle w:val="StyleUnderline"/>
          <w:rFonts w:ascii="Georgia" w:hAnsi="Georgia" w:cs="Arial"/>
          <w:highlight w:val="cyan"/>
        </w:rPr>
        <w:t xml:space="preserve">are social scientists. Yet we live with the legacy </w:t>
      </w:r>
      <w:r w:rsidRPr="008C651F">
        <w:rPr>
          <w:rStyle w:val="StyleUnderline"/>
          <w:rFonts w:ascii="Georgia" w:hAnsi="Georgia" w:cs="Arial"/>
        </w:rPr>
        <w:t>of these deeds</w:t>
      </w:r>
      <w:r w:rsidRPr="008C651F">
        <w:rPr>
          <w:rFonts w:ascii="Georgia" w:hAnsi="Georgia" w:cs="Arial"/>
          <w:sz w:val="12"/>
        </w:rPr>
        <w:t>, such as jobs or homes lost following reports of a name on a petition to desegregate schools</w:t>
      </w:r>
      <w:r w:rsidRPr="008C651F">
        <w:rPr>
          <w:rStyle w:val="StyleUnderline"/>
          <w:rFonts w:ascii="Georgia" w:hAnsi="Georgia" w:cs="Arial"/>
        </w:rPr>
        <w:t xml:space="preserve">. When registering to vote led to the loss of a family business, or some other black status offense meant a family member was killed or seriously injured, </w:t>
      </w:r>
      <w:r w:rsidRPr="008C651F">
        <w:rPr>
          <w:rStyle w:val="StyleUnderline"/>
          <w:rFonts w:ascii="Georgia" w:hAnsi="Georgia" w:cs="Arial"/>
          <w:highlight w:val="cyan"/>
        </w:rPr>
        <w:t>these</w:t>
      </w:r>
      <w:r w:rsidRPr="008C651F">
        <w:rPr>
          <w:rStyle w:val="StyleUnderline"/>
          <w:rFonts w:ascii="Georgia" w:hAnsi="Georgia" w:cs="Arial"/>
        </w:rPr>
        <w:t xml:space="preserve"> </w:t>
      </w:r>
      <w:r w:rsidRPr="008C651F">
        <w:rPr>
          <w:rStyle w:val="StyleUnderline"/>
          <w:rFonts w:ascii="Georgia" w:hAnsi="Georgia" w:cs="Arial"/>
          <w:highlight w:val="cyan"/>
        </w:rPr>
        <w:t xml:space="preserve">losses of capital, experience, </w:t>
      </w:r>
      <w:r w:rsidRPr="008C651F">
        <w:rPr>
          <w:rStyle w:val="StyleUnderline"/>
          <w:rFonts w:ascii="Georgia" w:hAnsi="Georgia" w:cs="Arial"/>
        </w:rPr>
        <w:t>security,</w:t>
      </w:r>
      <w:r w:rsidRPr="008C651F">
        <w:rPr>
          <w:rStyle w:val="StyleUnderline"/>
          <w:rFonts w:ascii="Georgia" w:hAnsi="Georgia" w:cs="Arial"/>
          <w:highlight w:val="cyan"/>
        </w:rPr>
        <w:t xml:space="preserve"> and support were </w:t>
      </w:r>
      <w:r w:rsidRPr="008C651F">
        <w:rPr>
          <w:rStyle w:val="StyleUnderline"/>
          <w:rFonts w:ascii="Georgia" w:hAnsi="Georgia" w:cs="Arial"/>
        </w:rPr>
        <w:t xml:space="preserve">unlikely static but rather </w:t>
      </w:r>
      <w:r w:rsidRPr="008C651F">
        <w:rPr>
          <w:rStyle w:val="StyleUnderline"/>
          <w:rFonts w:ascii="Georgia" w:hAnsi="Georgia" w:cs="Arial"/>
          <w:highlight w:val="cyan"/>
        </w:rPr>
        <w:t>enduring.</w:t>
      </w:r>
      <w:r w:rsidRPr="008C651F">
        <w:rPr>
          <w:rStyle w:val="StyleUnderline"/>
          <w:rFonts w:ascii="Georgia" w:hAnsi="Georgia" w:cs="Arial"/>
        </w:rPr>
        <w:t xml:space="preserve"> For example, </w:t>
      </w:r>
      <w:r w:rsidRPr="008C651F">
        <w:rPr>
          <w:rStyle w:val="StyleUnderline"/>
          <w:rFonts w:ascii="Georgia" w:hAnsi="Georgia" w:cs="Arial"/>
          <w:highlight w:val="cyan"/>
        </w:rPr>
        <w:t xml:space="preserve">we live with the underdevelopment of black youth, through Jim Crow educational </w:t>
      </w:r>
      <w:r w:rsidRPr="008C651F">
        <w:rPr>
          <w:rStyle w:val="StyleUnderline"/>
          <w:rFonts w:ascii="Georgia" w:hAnsi="Georgia" w:cs="Arial"/>
        </w:rPr>
        <w:t xml:space="preserve">and youth justice </w:t>
      </w:r>
      <w:r w:rsidRPr="008C651F">
        <w:rPr>
          <w:rStyle w:val="StyleUnderline"/>
          <w:rFonts w:ascii="Georgia" w:hAnsi="Georgia" w:cs="Arial"/>
          <w:highlight w:val="cyan"/>
        </w:rPr>
        <w:t>systems</w:t>
      </w:r>
      <w:r w:rsidRPr="008C651F">
        <w:rPr>
          <w:rStyle w:val="StyleUnderline"/>
          <w:rFonts w:ascii="Georgia" w:hAnsi="Georgia" w:cs="Arial"/>
        </w:rPr>
        <w:t xml:space="preserve">, and what comes of them as adults. </w:t>
      </w:r>
      <w:r w:rsidRPr="008C651F">
        <w:rPr>
          <w:rStyle w:val="StyleUnderline"/>
          <w:rFonts w:ascii="Georgia" w:hAnsi="Georgia" w:cs="Arial"/>
          <w:highlight w:val="cyan"/>
        </w:rPr>
        <w:t>Our society is</w:t>
      </w:r>
      <w:r w:rsidRPr="008C651F">
        <w:rPr>
          <w:rStyle w:val="StyleUnderline"/>
          <w:rFonts w:ascii="Georgia" w:hAnsi="Georgia" w:cs="Arial"/>
        </w:rPr>
        <w:t xml:space="preserve"> likely </w:t>
      </w:r>
      <w:r w:rsidRPr="008C651F">
        <w:rPr>
          <w:rStyle w:val="StyleUnderline"/>
          <w:rFonts w:ascii="Georgia" w:hAnsi="Georgia" w:cs="Arial"/>
          <w:highlight w:val="cyan"/>
        </w:rPr>
        <w:t>substantially shaped by these</w:t>
      </w:r>
      <w:r w:rsidRPr="008C651F">
        <w:rPr>
          <w:rStyle w:val="StyleUnderline"/>
          <w:rFonts w:ascii="Georgia" w:hAnsi="Georgia" w:cs="Arial"/>
        </w:rPr>
        <w:t xml:space="preserve"> mainly undeclared </w:t>
      </w:r>
      <w:r w:rsidRPr="008C651F">
        <w:rPr>
          <w:rStyle w:val="StyleUnderline"/>
          <w:rFonts w:ascii="Georgia" w:hAnsi="Georgia" w:cs="Arial"/>
          <w:highlight w:val="cyan"/>
        </w:rPr>
        <w:t>inherit- ances of unearned advantages and disadvantages,</w:t>
      </w:r>
      <w:r w:rsidRPr="008C651F">
        <w:rPr>
          <w:rStyle w:val="StyleUnderline"/>
          <w:rFonts w:ascii="Georgia" w:hAnsi="Georgia" w:cs="Arial"/>
        </w:rPr>
        <w:t xml:space="preserve"> the race relational residuals of what environmentalists call "</w:t>
      </w:r>
      <w:r w:rsidRPr="008C651F">
        <w:rPr>
          <w:rStyle w:val="StyleUnderline"/>
          <w:rFonts w:ascii="Georgia" w:hAnsi="Georgia" w:cs="Arial"/>
          <w:highlight w:val="cyan"/>
        </w:rPr>
        <w:t>slow violence</w:t>
      </w:r>
      <w:r w:rsidRPr="008C651F">
        <w:rPr>
          <w:rFonts w:ascii="Georgia" w:hAnsi="Georgia" w:cs="Arial"/>
          <w:sz w:val="12"/>
        </w:rPr>
        <w:t>" (Nixon, 2011), which are so often unseen. Downloaded from tcr.sagepub.com at UNIV CALIFORNIA IRVINE on September 29, 2014 6 Theoretical Criminology Killing life chances, slowly State organized race crime typically manifests as slow violence –</w:t>
      </w:r>
      <w:r w:rsidRPr="008C651F">
        <w:rPr>
          <w:rStyle w:val="StyleUnderline"/>
          <w:rFonts w:ascii="Georgia" w:hAnsi="Georgia" w:cs="Arial"/>
        </w:rPr>
        <w:t xml:space="preserve">'a violence </w:t>
      </w:r>
      <w:r w:rsidRPr="008C651F">
        <w:rPr>
          <w:rStyle w:val="StyleUnderline"/>
          <w:rFonts w:ascii="Georgia" w:hAnsi="Georgia" w:cs="Arial"/>
          <w:highlight w:val="cyan"/>
        </w:rPr>
        <w:t>occur~ing~ gradually and out of sight, a violence of delayed destruction ... dispersed across time and space, an attritional violence that is typically not viewed as violence at all'</w:t>
      </w:r>
      <w:r w:rsidRPr="008C651F">
        <w:rPr>
          <w:rFonts w:ascii="Georgia" w:hAnsi="Georgia" w:cs="Arial"/>
          <w:sz w:val="12"/>
        </w:rPr>
        <w:t xml:space="preserve"> (Nixon, 2011: 2). I first grew aware of the personal and structural violence of state organized race crime while studying the rise, fall, and repercussions of Jim Crow juvenile justice, a racially violent "parental state" institution operating for most of the past century. Here state organized race crime targeted what WEB Du Bois (1916) called "the immortal child", a term he used to politicize child-welfare, stressing the linked fates of black youth and communities—socially, economically, and politically. While varyingly expressed in local contexts of social control, Jim Crow juvenile jus- tice systems were commonly organized by white supremacist ideology, including a widely held schema that whiteness was a proxy for amenability to civic integration, diminished criminal culpability, and thus, the desert of preferential treatment. Such notions, bolstered by racist social science and popular discourse (see Wesley, 1940), had to be combined with white domination of parental state authority to be enforced and thus accomplish race-based (i.e. white) opportunity hoarding and corresponding (nonwhite) underdevelopment</w:t>
      </w:r>
      <w:r w:rsidRPr="008C651F">
        <w:rPr>
          <w:rStyle w:val="StyleUnderline"/>
          <w:rFonts w:ascii="Georgia" w:hAnsi="Georgia" w:cs="Arial"/>
        </w:rPr>
        <w:t xml:space="preserve">. Racial domination of parental state values and resources—the praxis </w:t>
      </w:r>
      <w:r w:rsidRPr="008C651F">
        <w:rPr>
          <w:rStyle w:val="StyleUnderline"/>
          <w:rFonts w:ascii="Georgia" w:hAnsi="Georgia" w:cs="Arial"/>
          <w:highlight w:val="cyan"/>
        </w:rPr>
        <w:t>of juvenile justice—facilitated improved life chances for white children and youth</w:t>
      </w:r>
      <w:r w:rsidRPr="008C651F">
        <w:rPr>
          <w:rStyle w:val="StyleUnderline"/>
          <w:rFonts w:ascii="Georgia" w:hAnsi="Georgia" w:cs="Arial"/>
        </w:rPr>
        <w:t xml:space="preserve">, and the families and communities they grew into, while institutionalizing social, economic, and political underdevelopment of black youth and communities. </w:t>
      </w:r>
      <w:r w:rsidRPr="008C651F">
        <w:rPr>
          <w:rStyle w:val="StyleUnderline"/>
          <w:rFonts w:ascii="Georgia" w:hAnsi="Georgia" w:cs="Arial"/>
          <w:highlight w:val="cyan"/>
        </w:rPr>
        <w:t>For black civic leaders this systematic denial of youth justice and associated community under-development amounted to "killing the seeds of a people"</w:t>
      </w:r>
      <w:r w:rsidRPr="008C651F">
        <w:rPr>
          <w:rStyle w:val="StyleUnderline"/>
          <w:rFonts w:ascii="Georgia" w:hAnsi="Georgia" w:cs="Arial"/>
        </w:rPr>
        <w:t>, a harm literally maturing slowly over time, by hobbling black youth and the race</w:t>
      </w:r>
      <w:r w:rsidRPr="008C651F">
        <w:rPr>
          <w:rFonts w:ascii="Georgia" w:hAnsi="Georgia" w:cs="Arial"/>
          <w:sz w:val="12"/>
        </w:rPr>
        <w:t xml:space="preserve">. Subjugation of black youth and communities through Jim Crow juvenile justice was sometimes brutal, befitting usual uses of the term "violence". It involved over 200 state executions of black youth, including several where small bodies unintended for killing devices made for macabre spectacles. In South Carolina, where 14-year-old George Stinney was electrocuted with great difficulty in 1941, descendants are still fighting to prove his innocence today. Youth executions grew dramatically over the first half of the 20th century, as the liberal juvenile court movement unfolded, a paradox traceable to the fact that black youth were increasingly overrepresented in these state killings, and not the "embryonic citizen" imagined or embraced by state actors, particularly in the US South. There were plenty of lethal and debilitating ordeals for black youth deserving more recognition today. The recent discovery of dozens of unmarked graves at Florida's century-old Arthur Dozier Training School, lying in what had been the "colored section", is forcing some reckoning with at least the extreme racial violence of Jim Crow juvenile justice (Usborne, 2013). Yet the victimization far more common to these systems, and most concerning to activists, was an attritional and invisible form akin to what Rob Nixon (2011) describes as slow violence. We often think of racial violence in terms of dramatic, isolated incidents—a nefarious lynch mob, bombings of activist homes and institutions, unmarked graves—but these are part of the story, a proportionally smaller part. Most common to Jim Crow juvenile justice was the structural violence of systematic malign neglect, a slow violence of individual and group underdevelopment. For example, Downloaded from tcr.sagepub.com at UNIV CALIFORNIA IRVINE on September 29, 2014 Ward 7 there were state administered whippings in North Carolina and surely other courts, which white officials believed especially appropriate and efficient means of sanction- ing descendants of slaves they did not intend to serve with rehabilitative ideals and resources. Unwanted in white-only reformatories, scores of black girls and boys were instead whipped and released, without regard for their developmental interests. The Black Child Savers—generations of black civil leaders organizing against Jim Crow juvenile justice from the 1890s through the 1960s–mobilized in opposition to this violence of attrition, threatening linked fate. Their </w:t>
      </w:r>
      <w:r w:rsidRPr="008C651F">
        <w:rPr>
          <w:rStyle w:val="StyleUnderline"/>
          <w:rFonts w:ascii="Georgia" w:hAnsi="Georgia" w:cs="Arial"/>
        </w:rPr>
        <w:t>s</w:t>
      </w:r>
      <w:r w:rsidRPr="008C651F">
        <w:rPr>
          <w:rStyle w:val="StyleUnderline"/>
          <w:rFonts w:ascii="Georgia" w:hAnsi="Georgia" w:cs="Arial"/>
          <w:highlight w:val="cyan"/>
        </w:rPr>
        <w:t>uccess in countering Jim Crow juve- nile justice was aided by framing it as a system of slow genocide, where violence and neglect toward black children amounted to collective violence</w:t>
      </w:r>
      <w:r w:rsidRPr="008C651F">
        <w:rPr>
          <w:rStyle w:val="StyleUnderline"/>
          <w:rFonts w:ascii="Georgia" w:hAnsi="Georgia" w:cs="Arial"/>
        </w:rPr>
        <w:t>, diminishing group pros- pects by limiting life chances of youth. The young man I met in Mississippi was reckon- ing with slow violence, his inheritance of injustice</w:t>
      </w:r>
      <w:r w:rsidRPr="008C651F">
        <w:rPr>
          <w:rFonts w:ascii="Georgia" w:hAnsi="Georgia" w:cs="Arial"/>
          <w:sz w:val="12"/>
        </w:rPr>
        <w:t xml:space="preserve">, in attempting to legally reclaim his family home and all that it represents. Whatever the final cadaver count at the reforma- tory in Florida, the larger number of victims will surely be those who survived its violent ordeals, but only as walking dead, with bodies and spirits broken in ways that quietly limited their personal and group prospects, likely to this day. </w:t>
      </w:r>
      <w:r w:rsidRPr="008C651F">
        <w:rPr>
          <w:rStyle w:val="StyleUnderline"/>
          <w:rFonts w:ascii="Georgia" w:hAnsi="Georgia" w:cs="Arial"/>
        </w:rPr>
        <w:t xml:space="preserve">Reckoning with the slow violence of state organized race </w:t>
      </w:r>
      <w:r w:rsidRPr="008C651F">
        <w:rPr>
          <w:rStyle w:val="StyleUnderline"/>
          <w:rFonts w:ascii="Georgia" w:hAnsi="Georgia" w:cs="Arial"/>
          <w:sz w:val="28"/>
          <w:szCs w:val="28"/>
        </w:rPr>
        <w:t>crime</w:t>
      </w:r>
      <w:r w:rsidRPr="008C651F">
        <w:rPr>
          <w:rFonts w:ascii="Georgia" w:hAnsi="Georgia" w:cs="Arial"/>
          <w:sz w:val="12"/>
          <w:szCs w:val="28"/>
        </w:rPr>
        <w:t xml:space="preserve"> Rob Nixon (2011: 8) stresses that slow violence presents distinct "scientific, legal, politi- cal, and representational challenges". Absent overt indicators of state organized race crime, or spectacular racial violence, it is difficult to address these phenomena theoreti- cally, empirically, and practically. How do we engage each other, our students, policy makers, and others in constructive reflection on "formless threats whose fatal ~or other- wise injurious~ repercussions are dispersed across space and time" (Nixon, 2011: 10)? Assuming the offense was proven, </w:t>
      </w:r>
      <w:r w:rsidRPr="008C651F">
        <w:rPr>
          <w:rStyle w:val="StyleUnderline"/>
          <w:rFonts w:ascii="Georgia" w:hAnsi="Georgia" w:cs="Arial"/>
          <w:highlight w:val="cyan"/>
        </w:rPr>
        <w:t>what would it mean for the young man from the Mississippi Delta to "get his house back",</w:t>
      </w:r>
      <w:r w:rsidRPr="008C651F">
        <w:rPr>
          <w:rStyle w:val="StyleUnderline"/>
          <w:rFonts w:ascii="Georgia" w:hAnsi="Georgia" w:cs="Arial"/>
        </w:rPr>
        <w:t xml:space="preserve"> as he put it? </w:t>
      </w:r>
      <w:r w:rsidRPr="008C651F">
        <w:rPr>
          <w:rStyle w:val="StyleUnderline"/>
          <w:rFonts w:ascii="Georgia" w:hAnsi="Georgia" w:cs="Arial"/>
          <w:highlight w:val="cyan"/>
        </w:rPr>
        <w:t>Clearly, house keys would not suf- fice</w:t>
      </w:r>
      <w:r w:rsidRPr="008C651F">
        <w:rPr>
          <w:rFonts w:ascii="Georgia" w:hAnsi="Georgia" w:cs="Arial"/>
          <w:sz w:val="12"/>
          <w:szCs w:val="28"/>
        </w:rPr>
        <w:t xml:space="preserve"> to remedy the crime this family and community experienced over and again for dec- ades. </w:t>
      </w:r>
      <w:r w:rsidRPr="008C651F">
        <w:rPr>
          <w:rStyle w:val="StyleUnderline"/>
          <w:rFonts w:ascii="Georgia" w:hAnsi="Georgia" w:cs="Arial"/>
        </w:rPr>
        <w:t>How might transitional justice resolve this case or others</w:t>
      </w:r>
      <w:r w:rsidRPr="008C651F">
        <w:rPr>
          <w:rFonts w:ascii="Georgia" w:hAnsi="Georgia" w:cs="Arial"/>
          <w:sz w:val="12"/>
          <w:szCs w:val="28"/>
        </w:rPr>
        <w:t xml:space="preserve">, such as the unmarked graves and walking dead of Dozier? How do you measure and reconcile these events and their legacies—the microclimates of racial conflict, local distillations of distrust and resentment, or hobbled generations of youth, and families and communities they fall into? Existing research methods, curricula, and legal and political structures are often unfit to address state organized race crime of any sort. </w:t>
      </w:r>
      <w:r w:rsidRPr="008C651F">
        <w:rPr>
          <w:rStyle w:val="StyleUnderline"/>
          <w:rFonts w:ascii="Georgia" w:hAnsi="Georgia" w:cs="Arial"/>
          <w:highlight w:val="cyan"/>
        </w:rPr>
        <w:t>This is in part for problems of official com- plicity, whose distortions of legal principles, processes, and data contribute to the hazy temporal and spatial outlines of these particular crime scenes</w:t>
      </w:r>
      <w:r w:rsidRPr="008C651F">
        <w:rPr>
          <w:rFonts w:ascii="Georgia" w:hAnsi="Georgia" w:cs="Arial"/>
          <w:sz w:val="12"/>
        </w:rPr>
        <w:t xml:space="preserve">. Usual proxies that come to mind—concentrated disadvantage, crime rates, or race and class status characteristics, for example—are crude and misleading instruments. These </w:t>
      </w:r>
      <w:r w:rsidRPr="008C651F">
        <w:rPr>
          <w:rFonts w:ascii="Georgia" w:hAnsi="Georgia" w:cs="Arial"/>
          <w:u w:val="single"/>
        </w:rPr>
        <w:t>messy amalgams of race and crime, and their questions of racial justice, elude much attention in criminological research in part for their sheer difficulty. But the truth is criminology has not made much effort to shed light on this race and crime relationship, or its miscarriages of justice</w:t>
      </w:r>
      <w:r w:rsidRPr="008C651F">
        <w:rPr>
          <w:rFonts w:ascii="Georgia" w:hAnsi="Georgia" w:cs="Arial"/>
          <w:sz w:val="12"/>
        </w:rPr>
        <w:t>. Reading through records of 20th-century US race crime—fragmented accounts of people shot dead for chasing freedom dreams; homes, schools, and businesses lost for association with the same—questions of crime causation, victimization, and remedy Downloaded from tcr.sagepub.com at UNIV CALIFORNIA IRVINE on September 29, 2014 8 Theoretical Criminology seem equally urgent and irresolvable. Yet</w:t>
      </w:r>
      <w:r w:rsidRPr="008C651F">
        <w:rPr>
          <w:rFonts w:ascii="Georgia" w:hAnsi="Georgia" w:cs="Arial"/>
          <w:sz w:val="12"/>
          <w:szCs w:val="28"/>
        </w:rPr>
        <w:t xml:space="preserve"> </w:t>
      </w:r>
      <w:r w:rsidRPr="008C651F">
        <w:rPr>
          <w:rStyle w:val="StyleUnderline"/>
          <w:rFonts w:ascii="Georgia" w:hAnsi="Georgia" w:cs="Arial"/>
        </w:rPr>
        <w:t>there have been rich discussions of historical racial violence, its legacies, and contemporary remedy</w:t>
      </w:r>
      <w:r w:rsidRPr="008C651F">
        <w:rPr>
          <w:rFonts w:ascii="Georgia" w:hAnsi="Georgia" w:cs="Arial"/>
          <w:sz w:val="12"/>
          <w:szCs w:val="28"/>
        </w:rPr>
        <w:t xml:space="preserve"> primarily outside of criminology, among scholars </w:t>
      </w:r>
      <w:r w:rsidRPr="008C651F">
        <w:rPr>
          <w:rStyle w:val="StyleUnderline"/>
          <w:rFonts w:ascii="Georgia" w:hAnsi="Georgia" w:cs="Arial"/>
        </w:rPr>
        <w:t>in s</w:t>
      </w:r>
      <w:r w:rsidRPr="008C651F">
        <w:rPr>
          <w:rFonts w:ascii="Georgia" w:hAnsi="Georgia" w:cs="Arial"/>
          <w:sz w:val="12"/>
          <w:szCs w:val="28"/>
        </w:rPr>
        <w:t xml:space="preserve">ociology, </w:t>
      </w:r>
      <w:r w:rsidRPr="008C651F">
        <w:rPr>
          <w:rStyle w:val="StyleUnderline"/>
          <w:rFonts w:ascii="Georgia" w:hAnsi="Georgia" w:cs="Arial"/>
        </w:rPr>
        <w:t>law</w:t>
      </w:r>
      <w:r w:rsidRPr="008C651F">
        <w:rPr>
          <w:rFonts w:ascii="Georgia" w:hAnsi="Georgia" w:cs="Arial"/>
          <w:sz w:val="12"/>
          <w:szCs w:val="28"/>
        </w:rPr>
        <w:t>, politics, philosophy, and other fields (see King et al., 2009; Messner et al., 2005; Minow, 2009; Valls, 2003). Criminology has been mostly disengaged, when our engagement might offer valuable perspective, disciplinary enrich- ment, and chances to make amends for disciplinary complicity.</w:t>
      </w:r>
    </w:p>
    <w:p w14:paraId="4F974E87" w14:textId="77777777" w:rsidR="008C651F" w:rsidRPr="008C651F" w:rsidRDefault="008C651F" w:rsidP="008C651F">
      <w:pPr>
        <w:rPr>
          <w:rFonts w:ascii="Georgia" w:hAnsi="Georgia" w:cs="Arial"/>
          <w:sz w:val="12"/>
          <w:szCs w:val="28"/>
        </w:rPr>
      </w:pPr>
    </w:p>
    <w:p w14:paraId="7AAC7A04" w14:textId="77777777" w:rsidR="008C651F" w:rsidRPr="008C651F" w:rsidRDefault="008C651F" w:rsidP="008C651F">
      <w:pPr>
        <w:pStyle w:val="Heading3"/>
        <w:spacing w:line="240" w:lineRule="auto"/>
        <w:rPr>
          <w:rFonts w:ascii="Georgia" w:hAnsi="Georgia"/>
        </w:rPr>
      </w:pPr>
      <w:r w:rsidRPr="008C651F">
        <w:rPr>
          <w:rFonts w:ascii="Georgia" w:hAnsi="Georgia"/>
        </w:rPr>
        <w:t>Advantage 2 – Soft Power</w:t>
      </w:r>
    </w:p>
    <w:p w14:paraId="45D1D7A6" w14:textId="77777777" w:rsidR="008C651F" w:rsidRPr="008C651F" w:rsidRDefault="008C651F" w:rsidP="008C651F">
      <w:pPr>
        <w:pStyle w:val="Heading4"/>
        <w:spacing w:line="240" w:lineRule="auto"/>
        <w:rPr>
          <w:rFonts w:ascii="Georgia" w:hAnsi="Georgia"/>
        </w:rPr>
      </w:pPr>
      <w:r w:rsidRPr="008C651F">
        <w:rPr>
          <w:rFonts w:ascii="Georgia" w:hAnsi="Georgia"/>
        </w:rPr>
        <w:t>Lack of federal action to address police brutality means continuous demonstrations</w:t>
      </w:r>
    </w:p>
    <w:p w14:paraId="1E4AE03C" w14:textId="77777777" w:rsidR="008C651F" w:rsidRPr="008C651F" w:rsidRDefault="008C651F" w:rsidP="008C651F">
      <w:pPr>
        <w:rPr>
          <w:rStyle w:val="Style13ptBold"/>
          <w:rFonts w:ascii="Georgia" w:hAnsi="Georgia"/>
        </w:rPr>
      </w:pPr>
      <w:r w:rsidRPr="008C651F">
        <w:rPr>
          <w:rStyle w:val="Style13ptBold"/>
          <w:rFonts w:ascii="Georgia" w:hAnsi="Georgia"/>
        </w:rPr>
        <w:t>Shellow and Gillon 19</w:t>
      </w:r>
    </w:p>
    <w:p w14:paraId="39892AF9" w14:textId="77777777" w:rsidR="008C651F" w:rsidRPr="008C651F" w:rsidRDefault="008C651F" w:rsidP="008C651F">
      <w:pPr>
        <w:rPr>
          <w:rStyle w:val="Style13ptBold"/>
          <w:rFonts w:ascii="Georgia" w:hAnsi="Georgia"/>
          <w:b w:val="0"/>
          <w:bCs/>
        </w:rPr>
      </w:pPr>
      <w:r w:rsidRPr="008C651F">
        <w:rPr>
          <w:rFonts w:ascii="Georgia" w:hAnsi="Georgia"/>
        </w:rPr>
        <w:t xml:space="preserve">Robert Shellow and Steven Gillon, 2019, “Separate and Unequal: The Kerner Commission and the Unraveling of American Liberalism and: The Harvest of American Racism: The Political Meaning of Violence in the Summer of 1967”, </w:t>
      </w:r>
      <w:hyperlink r:id="rId9" w:history="1">
        <w:r w:rsidRPr="008C651F">
          <w:rPr>
            <w:rStyle w:val="Hyperlink"/>
            <w:rFonts w:ascii="Georgia" w:hAnsi="Georgia"/>
          </w:rPr>
          <w:t>https://muse.jhu.edu/article/743465/pdf</w:t>
        </w:r>
      </w:hyperlink>
    </w:p>
    <w:p w14:paraId="5E426FBE" w14:textId="77777777" w:rsidR="008C651F" w:rsidRPr="008C651F" w:rsidRDefault="008C651F" w:rsidP="008C651F">
      <w:pPr>
        <w:rPr>
          <w:rFonts w:ascii="Georgia" w:hAnsi="Georgia"/>
          <w:sz w:val="16"/>
        </w:rPr>
      </w:pPr>
      <w:r w:rsidRPr="008C651F">
        <w:rPr>
          <w:rFonts w:ascii="Georgia" w:hAnsi="Georgia"/>
          <w:sz w:val="16"/>
        </w:rPr>
        <w:t>Nevertheless, there were still clear limits to the truths a mainstream commission could acknowledge. The commissioners’ hesitance to challenge established authorities, especially the police, led them into conflict with their field staff, who conducted thorough investigations of the uprisings. The field staff was made up of idealistic young people, many of whom were Peace Corps veterans, and each team of six staffers included at least one African American (there were no blacks on the senior staff and only one black commissioner). Speaking to community residents and taking them at their word, the field staff discovered that</w:t>
      </w:r>
      <w:r w:rsidRPr="008C651F">
        <w:rPr>
          <w:rStyle w:val="StyleUnderline"/>
          <w:rFonts w:ascii="Georgia" w:hAnsi="Georgia"/>
        </w:rPr>
        <w:t xml:space="preserve"> </w:t>
      </w:r>
      <w:r w:rsidRPr="008C651F">
        <w:rPr>
          <w:rStyle w:val="StyleUnderline"/>
          <w:rFonts w:ascii="Georgia" w:hAnsi="Georgia"/>
          <w:highlight w:val="cyan"/>
        </w:rPr>
        <w:t>the primary source of violence came not from rioters but from the police</w:t>
      </w:r>
      <w:r w:rsidRPr="008C651F">
        <w:rPr>
          <w:rStyle w:val="StyleUnderline"/>
          <w:rFonts w:ascii="Georgia" w:hAnsi="Georgia"/>
        </w:rPr>
        <w:t>, whose brutality frequently sparked the uprisings and who responded to them with punitive force</w:t>
      </w:r>
      <w:r w:rsidRPr="008C651F">
        <w:rPr>
          <w:rFonts w:ascii="Georgia" w:hAnsi="Georgia"/>
          <w:sz w:val="16"/>
        </w:rPr>
        <w:t xml:space="preserve">. As the Detroit field team concluded, </w:t>
      </w:r>
      <w:r w:rsidRPr="008C651F">
        <w:rPr>
          <w:rStyle w:val="StyleUnderline"/>
          <w:rFonts w:ascii="Georgia" w:hAnsi="Georgia"/>
        </w:rPr>
        <w:t>the police “often performed with no greater professionalism than one might expect from a huge armed force of white civilian extremists</w:t>
      </w:r>
      <w:r w:rsidRPr="008C651F">
        <w:rPr>
          <w:rFonts w:ascii="Georgia" w:hAnsi="Georgia"/>
          <w:sz w:val="16"/>
        </w:rPr>
        <w:t xml:space="preserve">” (120). The field staff challenged the commissioners’ interpretation of the uprisings, suggesting that </w:t>
      </w:r>
      <w:r w:rsidRPr="008C651F">
        <w:rPr>
          <w:rStyle w:val="StyleUnderline"/>
          <w:rFonts w:ascii="Georgia" w:hAnsi="Georgia"/>
        </w:rPr>
        <w:t>their focus on poverty ignored police violence</w:t>
      </w:r>
      <w:r w:rsidRPr="008C651F">
        <w:rPr>
          <w:rFonts w:ascii="Georgia" w:hAnsi="Georgia"/>
          <w:sz w:val="16"/>
        </w:rPr>
        <w:t xml:space="preserve">. In their view, </w:t>
      </w:r>
      <w:r w:rsidRPr="008C651F">
        <w:rPr>
          <w:rStyle w:val="StyleUnderline"/>
          <w:rFonts w:ascii="Georgia" w:hAnsi="Georgia"/>
        </w:rPr>
        <w:t xml:space="preserve">the </w:t>
      </w:r>
      <w:r w:rsidRPr="008C651F">
        <w:rPr>
          <w:rStyle w:val="StyleUnderline"/>
          <w:rFonts w:ascii="Georgia" w:hAnsi="Georgia"/>
          <w:highlight w:val="cyan"/>
        </w:rPr>
        <w:t>uprisings were a legitimate response to oppression</w:t>
      </w:r>
      <w:r w:rsidRPr="008C651F">
        <w:rPr>
          <w:rFonts w:ascii="Georgia" w:hAnsi="Georgia"/>
          <w:sz w:val="16"/>
        </w:rPr>
        <w:t xml:space="preserve">. Thus, when the field staff were laid off several months before expected, they plausibly believed the layoffs came because their conclusions were too radical. (In fact, the layoffs were due to Johnson’s secret decision to pull the funding). The field reports fed into a document written by the commission’s Social Science Division, titled The Harvest of American Racism, which proved so explosive that the commission’s senior staff ordered all copies of it destroyed. But some were preserved, and it has now been published along with the reflections of four of its five authors: Robert Shellow (who headed the division), Gary Marx, David Boesel, and David Sears. Harvest was a rough draft, the product of a team working around the clock with what Marx calls “mad, Kerouacian excitement” (135). It was suppressed before it could be finished. Its publication today is a service not only to historians, but to those who might build on its analysis. The report was controversial because it told two unpalatable truths. First, </w:t>
      </w:r>
      <w:r w:rsidRPr="008C651F">
        <w:rPr>
          <w:rStyle w:val="StyleUnderline"/>
          <w:rFonts w:ascii="Georgia" w:hAnsi="Georgia"/>
        </w:rPr>
        <w:t xml:space="preserve">the uprisings, however spontaneous and disorganized, were </w:t>
      </w:r>
      <w:r w:rsidRPr="008C651F">
        <w:rPr>
          <w:rStyle w:val="StyleUnderline"/>
          <w:rFonts w:ascii="Georgia" w:hAnsi="Georgia"/>
          <w:highlight w:val="cyan"/>
        </w:rPr>
        <w:t>political acts that articulated resistance</w:t>
      </w:r>
      <w:r w:rsidRPr="008C651F">
        <w:rPr>
          <w:rStyle w:val="StyleUnderline"/>
          <w:rFonts w:ascii="Georgia" w:hAnsi="Georgia"/>
        </w:rPr>
        <w:t xml:space="preserve"> to oppression</w:t>
      </w:r>
      <w:r w:rsidRPr="008C651F">
        <w:rPr>
          <w:rFonts w:ascii="Georgia" w:hAnsi="Georgia"/>
          <w:sz w:val="16"/>
        </w:rPr>
        <w:t xml:space="preserve">. Harvest concluded that in some cases </w:t>
      </w:r>
      <w:r w:rsidRPr="008C651F">
        <w:rPr>
          <w:rStyle w:val="StyleUnderline"/>
          <w:rFonts w:ascii="Georgia" w:hAnsi="Georgia"/>
          <w:highlight w:val="cyan"/>
        </w:rPr>
        <w:t>they were rational</w:t>
      </w:r>
      <w:r w:rsidRPr="008C651F">
        <w:rPr>
          <w:rStyle w:val="StyleUnderline"/>
          <w:rFonts w:ascii="Georgia" w:hAnsi="Georgia"/>
        </w:rPr>
        <w:t xml:space="preserve"> acts </w:t>
      </w:r>
      <w:r w:rsidRPr="008C651F">
        <w:rPr>
          <w:rStyle w:val="StyleUnderline"/>
          <w:rFonts w:ascii="Georgia" w:hAnsi="Georgia"/>
          <w:highlight w:val="cyan"/>
        </w:rPr>
        <w:t>for people who were denied legitimate forms of political expression</w:t>
      </w:r>
      <w:r w:rsidRPr="008C651F">
        <w:rPr>
          <w:rFonts w:ascii="Georgia" w:hAnsi="Georgia"/>
          <w:sz w:val="16"/>
        </w:rPr>
        <w:t xml:space="preserve">. </w:t>
      </w:r>
      <w:r w:rsidRPr="008C651F">
        <w:rPr>
          <w:rStyle w:val="StyleUnderline"/>
          <w:rFonts w:ascii="Georgia" w:hAnsi="Georgia"/>
        </w:rPr>
        <w:t>Rioters, Harvest revealed, were not “riff-raff,” or the poorest members of the community, but among its best-educated and most politically conscious members</w:t>
      </w:r>
      <w:r w:rsidRPr="008C651F">
        <w:rPr>
          <w:rFonts w:ascii="Georgia" w:hAnsi="Georgia"/>
          <w:sz w:val="16"/>
        </w:rPr>
        <w:t xml:space="preserve">. </w:t>
      </w:r>
      <w:r w:rsidRPr="008C651F">
        <w:rPr>
          <w:rStyle w:val="StyleUnderline"/>
          <w:rFonts w:ascii="Georgia" w:hAnsi="Georgia"/>
        </w:rPr>
        <w:t xml:space="preserve">While </w:t>
      </w:r>
      <w:r w:rsidRPr="008C651F">
        <w:rPr>
          <w:rStyle w:val="StyleUnderline"/>
          <w:rFonts w:ascii="Georgia" w:hAnsi="Georgia"/>
          <w:highlight w:val="cyan"/>
        </w:rPr>
        <w:t>Harvest</w:t>
      </w:r>
      <w:r w:rsidRPr="008C651F">
        <w:rPr>
          <w:rStyle w:val="StyleUnderline"/>
          <w:rFonts w:ascii="Georgia" w:hAnsi="Georgia"/>
        </w:rPr>
        <w:t xml:space="preserve"> found no direct connection between poverty and civil unrest, it </w:t>
      </w:r>
      <w:r w:rsidRPr="008C651F">
        <w:rPr>
          <w:rStyle w:val="StyleUnderline"/>
          <w:rFonts w:ascii="Georgia" w:hAnsi="Georgia"/>
          <w:highlight w:val="cyan"/>
        </w:rPr>
        <w:t>identified a clear link between police violence and the uprisings</w:t>
      </w:r>
      <w:r w:rsidRPr="008C651F">
        <w:rPr>
          <w:rFonts w:ascii="Georgia" w:hAnsi="Georgia"/>
          <w:sz w:val="16"/>
        </w:rPr>
        <w:t xml:space="preserve">. In most cases, </w:t>
      </w:r>
      <w:r w:rsidRPr="008C651F">
        <w:rPr>
          <w:rStyle w:val="StyleUnderline"/>
          <w:rFonts w:ascii="Georgia" w:hAnsi="Georgia"/>
        </w:rPr>
        <w:t>acts of police brutality triggered the uprisings. In some others, police answered with riots of their own, enacting deadly collective punishment on African American.</w:t>
      </w:r>
      <w:r w:rsidRPr="008C651F">
        <w:rPr>
          <w:rFonts w:ascii="Georgia" w:hAnsi="Georgia"/>
          <w:sz w:val="16"/>
        </w:rPr>
        <w:t xml:space="preserve"> Harvest pulled no punches in </w:t>
      </w:r>
      <w:r w:rsidRPr="008C651F">
        <w:rPr>
          <w:rStyle w:val="StyleUnderline"/>
          <w:rFonts w:ascii="Georgia" w:hAnsi="Georgia"/>
        </w:rPr>
        <w:t xml:space="preserve">calling the police “one of the most reactionary and racist institutions of white society.” And it made it clear that </w:t>
      </w:r>
      <w:r w:rsidRPr="008C651F">
        <w:rPr>
          <w:rStyle w:val="StyleUnderline"/>
          <w:rFonts w:ascii="Georgia" w:hAnsi="Georgia"/>
          <w:highlight w:val="cyan"/>
        </w:rPr>
        <w:t>addressing the underlying causes of the uprisings would require significant federal efforts to correct</w:t>
      </w:r>
      <w:r w:rsidRPr="008C651F">
        <w:rPr>
          <w:rStyle w:val="StyleUnderline"/>
          <w:rFonts w:ascii="Georgia" w:hAnsi="Georgia"/>
        </w:rPr>
        <w:t xml:space="preserve"> the </w:t>
      </w:r>
      <w:r w:rsidRPr="008C651F">
        <w:rPr>
          <w:rStyle w:val="StyleUnderline"/>
          <w:rFonts w:ascii="Georgia" w:hAnsi="Georgia"/>
          <w:highlight w:val="cyan"/>
        </w:rPr>
        <w:t>racist and lawless practices of urban police forces</w:t>
      </w:r>
      <w:r w:rsidRPr="008C651F">
        <w:rPr>
          <w:rStyle w:val="StyleUnderline"/>
          <w:rFonts w:ascii="Georgia" w:hAnsi="Georgia"/>
        </w:rPr>
        <w:t xml:space="preserve"> and to empower urban African Americans</w:t>
      </w:r>
      <w:r w:rsidRPr="008C651F">
        <w:rPr>
          <w:rFonts w:ascii="Georgia" w:hAnsi="Georgia"/>
          <w:sz w:val="16"/>
        </w:rPr>
        <w:t>.</w:t>
      </w:r>
    </w:p>
    <w:p w14:paraId="35C5AB55" w14:textId="77777777" w:rsidR="008C651F" w:rsidRPr="008C651F" w:rsidRDefault="008C651F" w:rsidP="008C651F">
      <w:pPr>
        <w:pStyle w:val="Heading4"/>
        <w:spacing w:line="240" w:lineRule="auto"/>
        <w:rPr>
          <w:rFonts w:ascii="Georgia" w:hAnsi="Georgia"/>
        </w:rPr>
      </w:pPr>
      <w:r w:rsidRPr="008C651F">
        <w:rPr>
          <w:rFonts w:ascii="Georgia" w:hAnsi="Georgia"/>
        </w:rPr>
        <w:t>Protests and expose US hypocrisy and erode soft power, pushing allies towards Russia and China</w:t>
      </w:r>
    </w:p>
    <w:p w14:paraId="7B4AB783" w14:textId="77777777" w:rsidR="008C651F" w:rsidRPr="008C651F" w:rsidRDefault="008C651F" w:rsidP="008C651F">
      <w:pPr>
        <w:rPr>
          <w:rFonts w:ascii="Georgia" w:hAnsi="Georgia"/>
        </w:rPr>
      </w:pPr>
      <w:r w:rsidRPr="008C651F">
        <w:rPr>
          <w:rStyle w:val="Style13ptBold"/>
          <w:rFonts w:ascii="Georgia" w:hAnsi="Georgia"/>
        </w:rPr>
        <w:t>Lynch and Gramer 20</w:t>
      </w:r>
      <w:r w:rsidRPr="008C651F">
        <w:rPr>
          <w:rFonts w:ascii="Georgia" w:hAnsi="Georgia"/>
        </w:rPr>
        <w:t xml:space="preserve"> – {Colum Lynch, Foreign Policy’s award-winning United Nations-based senior diplomatic reporter, Robbie Gramer, Diplomacy and national security reporter at Foreign Policy, covering the State Department, “With Scenes of Police Brutality, America’s Beacon to the World Winks Out”, Foreign Policy, 1 June 2020, https://foreignpolicy.com/2020/06/01/protests-trump-soft-power-wanes-racial-injustice-police-violence-george-floyd-world-reaction-police-brutality/}</w:t>
      </w:r>
    </w:p>
    <w:p w14:paraId="7C6F2269" w14:textId="77777777" w:rsidR="008C651F" w:rsidRPr="008C651F" w:rsidRDefault="008C651F" w:rsidP="008C651F">
      <w:pPr>
        <w:rPr>
          <w:rFonts w:ascii="Georgia" w:hAnsi="Georgia"/>
        </w:rPr>
      </w:pPr>
    </w:p>
    <w:p w14:paraId="4E87FFDE" w14:textId="77777777" w:rsidR="008C651F" w:rsidRPr="008C651F" w:rsidRDefault="008C651F" w:rsidP="008C651F">
      <w:pPr>
        <w:rPr>
          <w:rFonts w:ascii="Georgia" w:hAnsi="Georgia"/>
          <w:sz w:val="16"/>
        </w:rPr>
      </w:pPr>
      <w:r w:rsidRPr="008C651F">
        <w:rPr>
          <w:rStyle w:val="Emphasis"/>
          <w:rFonts w:ascii="Georgia" w:hAnsi="Georgia"/>
          <w:highlight w:val="cyan"/>
        </w:rPr>
        <w:t xml:space="preserve">A world that once looked to the United States to champion democracy and human rights watched with dismay and alarm </w:t>
      </w:r>
      <w:r w:rsidRPr="008C651F">
        <w:rPr>
          <w:rStyle w:val="Emphasis"/>
          <w:rFonts w:ascii="Georgia" w:hAnsi="Georgia"/>
        </w:rPr>
        <w:t>as police departments across the nation unleashed violent crackdowns on anti-police protesters</w:t>
      </w:r>
      <w:r w:rsidRPr="008C651F">
        <w:rPr>
          <w:rFonts w:ascii="Georgia" w:hAnsi="Georgia"/>
          <w:sz w:val="16"/>
        </w:rPr>
        <w:t xml:space="preserve">, targeting looters, demonstrators, and journalists alike, even as President Donald Trump on Monday criticized state governors for their “weak” response. Meanwhile, </w:t>
      </w:r>
      <w:r w:rsidRPr="008C651F">
        <w:rPr>
          <w:rStyle w:val="Emphasis"/>
          <w:rFonts w:ascii="Georgia" w:hAnsi="Georgia"/>
        </w:rPr>
        <w:t>from Canada to New Zealand, tens of thousands of people gathered around the world to protest the killing of</w:t>
      </w:r>
      <w:r w:rsidRPr="008C651F">
        <w:rPr>
          <w:rFonts w:ascii="Georgia" w:hAnsi="Georgia"/>
          <w:sz w:val="16"/>
        </w:rPr>
        <w:t xml:space="preserve"> </w:t>
      </w:r>
      <w:r w:rsidRPr="008C651F">
        <w:rPr>
          <w:rStyle w:val="Emphasis"/>
          <w:rFonts w:ascii="Georgia" w:hAnsi="Georgia"/>
        </w:rPr>
        <w:t xml:space="preserve">an African American man, </w:t>
      </w:r>
      <w:r w:rsidRPr="008C651F">
        <w:rPr>
          <w:rStyle w:val="Emphasis"/>
          <w:rFonts w:ascii="Georgia" w:hAnsi="Georgia"/>
          <w:highlight w:val="cyan"/>
        </w:rPr>
        <w:t>George Floyd</w:t>
      </w:r>
      <w:r w:rsidRPr="008C651F">
        <w:rPr>
          <w:rStyle w:val="Emphasis"/>
          <w:rFonts w:ascii="Georgia" w:hAnsi="Georgia"/>
        </w:rPr>
        <w:t xml:space="preserve">, who </w:t>
      </w:r>
      <w:r w:rsidRPr="008C651F">
        <w:rPr>
          <w:rStyle w:val="Emphasis"/>
          <w:rFonts w:ascii="Georgia" w:hAnsi="Georgia"/>
          <w:highlight w:val="cyan"/>
        </w:rPr>
        <w:t>was suffocated</w:t>
      </w:r>
      <w:r w:rsidRPr="008C651F">
        <w:rPr>
          <w:rStyle w:val="Emphasis"/>
          <w:rFonts w:ascii="Georgia" w:hAnsi="Georgia"/>
        </w:rPr>
        <w:t xml:space="preserve"> on May 25 in Minneapolis by a white police officer who kneeled on his neck.</w:t>
      </w:r>
      <w:r w:rsidRPr="008C651F">
        <w:rPr>
          <w:rFonts w:ascii="Georgia" w:hAnsi="Georgia"/>
          <w:sz w:val="16"/>
        </w:rPr>
        <w:t xml:space="preserve"> The officer has since been charged with murder. Floyd’s death a week ago touched off U.S. demonstrations that swiftly turned into riots in more than 100 American cities. But </w:t>
      </w:r>
      <w:r w:rsidRPr="008C651F">
        <w:rPr>
          <w:rStyle w:val="Emphasis"/>
          <w:rFonts w:ascii="Georgia" w:hAnsi="Georgia"/>
          <w:highlight w:val="cyan"/>
        </w:rPr>
        <w:t>memorials also sprouted up in cities around the globe</w:t>
      </w:r>
      <w:r w:rsidRPr="008C651F">
        <w:rPr>
          <w:rStyle w:val="Emphasis"/>
          <w:rFonts w:ascii="Georgia" w:hAnsi="Georgia"/>
        </w:rPr>
        <w:t xml:space="preserve">, from a candlelight vigil in Mashhad, Iran, to a mural painted on the Berlin Wall bearing Floyd’s likeness along with his dying plea: “I can’t breathe.” </w:t>
      </w:r>
      <w:r w:rsidRPr="008C651F">
        <w:rPr>
          <w:rFonts w:ascii="Georgia" w:hAnsi="Georgia"/>
          <w:sz w:val="16"/>
        </w:rPr>
        <w:t>What shocked observers around the world more than anything was the often brutal response of police, some of whom were videotaped ramming demonstrators with SUVs and tasing college students in their car. One heavily armed Minneapolis police officer fired paint rounds Saturday night at a resident watching the events unfold from her porch while another officer called out, “Light ’em up</w:t>
      </w:r>
      <w:r w:rsidRPr="008C651F">
        <w:rPr>
          <w:rFonts w:ascii="Georgia" w:hAnsi="Georgia"/>
          <w:sz w:val="16"/>
          <w:highlight w:val="cyan"/>
        </w:rPr>
        <w:t xml:space="preserve">.” </w:t>
      </w:r>
      <w:r w:rsidRPr="008C651F">
        <w:rPr>
          <w:rStyle w:val="Emphasis"/>
          <w:rFonts w:ascii="Georgia" w:hAnsi="Georgia"/>
          <w:highlight w:val="cyan"/>
        </w:rPr>
        <w:t>Trump only appeared to encourage official violence</w:t>
      </w:r>
      <w:r w:rsidRPr="008C651F">
        <w:rPr>
          <w:rFonts w:ascii="Georgia" w:hAnsi="Georgia"/>
          <w:sz w:val="16"/>
        </w:rPr>
        <w:t xml:space="preserve">, telling U.S. governors in a video conference call on Monday: “You have to dominate, if you don’t dominate you’re wasting your time. They’re going to run over you. You’re going to look like a bunch of jerks. You have to dominate.” </w:t>
      </w:r>
      <w:r w:rsidRPr="008C651F">
        <w:rPr>
          <w:rStyle w:val="Emphasis"/>
          <w:rFonts w:ascii="Georgia" w:hAnsi="Georgia"/>
          <w:highlight w:val="cyan"/>
        </w:rPr>
        <w:t>The overwhelmingly negative international reaction</w:t>
      </w:r>
      <w:r w:rsidRPr="008C651F">
        <w:rPr>
          <w:rStyle w:val="Emphasis"/>
          <w:rFonts w:ascii="Georgia" w:hAnsi="Georgia"/>
        </w:rPr>
        <w:t xml:space="preserve"> to the </w:t>
      </w:r>
      <w:r w:rsidRPr="008C651F">
        <w:rPr>
          <w:rStyle w:val="Emphasis"/>
          <w:rFonts w:ascii="Georgia" w:hAnsi="Georgia"/>
          <w:highlight w:val="cyan"/>
        </w:rPr>
        <w:t>crackdown showed how far the United States’ reputation has fallen</w:t>
      </w:r>
      <w:r w:rsidRPr="008C651F">
        <w:rPr>
          <w:rStyle w:val="Emphasis"/>
          <w:rFonts w:ascii="Georgia" w:hAnsi="Georgia"/>
        </w:rPr>
        <w:t xml:space="preserve"> in the eyes of the world under the Trump presidency,</w:t>
      </w:r>
      <w:r w:rsidRPr="008C651F">
        <w:rPr>
          <w:rFonts w:ascii="Georgia" w:hAnsi="Georgia"/>
          <w:sz w:val="16"/>
        </w:rPr>
        <w:t xml:space="preserve"> evoking the international opprobrium directed at previous U.S. governments during the Vietnam War and civil rights era, when police in Southern states turned attack dogs on black freedom marchers. “</w:t>
      </w:r>
      <w:r w:rsidRPr="008C651F">
        <w:rPr>
          <w:rStyle w:val="Emphasis"/>
          <w:rFonts w:ascii="Georgia" w:hAnsi="Georgia"/>
          <w:highlight w:val="cyan"/>
        </w:rPr>
        <w:t>The erosion of U.S. global leadership has been faster than expected</w:t>
      </w:r>
      <w:r w:rsidRPr="008C651F">
        <w:rPr>
          <w:rFonts w:ascii="Georgia" w:hAnsi="Georgia"/>
          <w:sz w:val="16"/>
        </w:rPr>
        <w:t>,” a senior European diplomat told Foreign Policy. “</w:t>
      </w:r>
      <w:r w:rsidRPr="008C651F">
        <w:rPr>
          <w:rStyle w:val="Emphasis"/>
          <w:rFonts w:ascii="Georgia" w:hAnsi="Georgia"/>
        </w:rPr>
        <w:t xml:space="preserve">Military supremacy and financial leverage is still there. However, </w:t>
      </w:r>
      <w:r w:rsidRPr="008C651F">
        <w:rPr>
          <w:rStyle w:val="Emphasis"/>
          <w:rFonts w:ascii="Georgia" w:hAnsi="Georgia"/>
          <w:highlight w:val="cyan"/>
        </w:rPr>
        <w:t>reserves of</w:t>
      </w:r>
      <w:r w:rsidRPr="008C651F">
        <w:rPr>
          <w:rStyle w:val="Emphasis"/>
          <w:rFonts w:ascii="Georgia" w:hAnsi="Georgia"/>
        </w:rPr>
        <w:t xml:space="preserve"> political and ‘</w:t>
      </w:r>
      <w:r w:rsidRPr="008C651F">
        <w:rPr>
          <w:rStyle w:val="Emphasis"/>
          <w:rFonts w:ascii="Georgia" w:hAnsi="Georgia"/>
          <w:highlight w:val="cyan"/>
        </w:rPr>
        <w:t>soft’ power are being depleted rapidly</w:t>
      </w:r>
      <w:r w:rsidRPr="008C651F">
        <w:rPr>
          <w:rStyle w:val="Emphasis"/>
          <w:rFonts w:ascii="Georgia" w:hAnsi="Georgia"/>
        </w:rPr>
        <w:t xml:space="preserve">.” </w:t>
      </w:r>
      <w:r w:rsidRPr="008C651F">
        <w:rPr>
          <w:rFonts w:ascii="Georgia" w:hAnsi="Georgia"/>
          <w:sz w:val="16"/>
        </w:rPr>
        <w:t>“</w:t>
      </w:r>
      <w:r w:rsidRPr="008C651F">
        <w:rPr>
          <w:rStyle w:val="Emphasis"/>
          <w:rFonts w:ascii="Georgia" w:hAnsi="Georgia"/>
        </w:rPr>
        <w:t xml:space="preserve">This is </w:t>
      </w:r>
      <w:r w:rsidRPr="008C651F">
        <w:rPr>
          <w:rStyle w:val="Emphasis"/>
          <w:rFonts w:ascii="Georgia" w:hAnsi="Georgia"/>
          <w:highlight w:val="cyan"/>
        </w:rPr>
        <w:t>placing traditional allies in a difficult position</w:t>
      </w:r>
      <w:r w:rsidRPr="008C651F">
        <w:rPr>
          <w:rFonts w:ascii="Georgia" w:hAnsi="Georgia"/>
          <w:sz w:val="16"/>
        </w:rPr>
        <w:t>—trying to cling to a traditional value-based connection [with the United States] which is diminishing fast,” the diplomat said. “</w:t>
      </w:r>
      <w:r w:rsidRPr="008C651F">
        <w:rPr>
          <w:rStyle w:val="Emphasis"/>
          <w:rFonts w:ascii="Georgia" w:hAnsi="Georgia"/>
        </w:rPr>
        <w:t>Europe is hoping for a turning point, although everyone is realizing that there is no absolute return to 2016</w:t>
      </w:r>
      <w:r w:rsidRPr="008C651F">
        <w:rPr>
          <w:rFonts w:ascii="Georgia" w:hAnsi="Georgia"/>
          <w:sz w:val="16"/>
        </w:rPr>
        <w:t xml:space="preserve">.” </w:t>
      </w:r>
      <w:r w:rsidRPr="008C651F">
        <w:rPr>
          <w:rStyle w:val="Emphasis"/>
          <w:rFonts w:ascii="Georgia" w:hAnsi="Georgia"/>
          <w:highlight w:val="cyan"/>
        </w:rPr>
        <w:t>The protests have</w:t>
      </w:r>
      <w:r w:rsidRPr="008C651F">
        <w:rPr>
          <w:rStyle w:val="Emphasis"/>
          <w:rFonts w:ascii="Georgia" w:hAnsi="Georgia"/>
        </w:rPr>
        <w:t xml:space="preserve"> also </w:t>
      </w:r>
      <w:r w:rsidRPr="008C651F">
        <w:rPr>
          <w:rStyle w:val="Emphasis"/>
          <w:rFonts w:ascii="Georgia" w:hAnsi="Georgia"/>
          <w:highlight w:val="cyan"/>
        </w:rPr>
        <w:t>laid bare to the world deeply rooted societal problems in the U</w:t>
      </w:r>
      <w:r w:rsidRPr="008C651F">
        <w:rPr>
          <w:rStyle w:val="Emphasis"/>
          <w:rFonts w:ascii="Georgia" w:hAnsi="Georgia"/>
        </w:rPr>
        <w:t xml:space="preserve">nited </w:t>
      </w:r>
      <w:r w:rsidRPr="008C651F">
        <w:rPr>
          <w:rStyle w:val="Emphasis"/>
          <w:rFonts w:ascii="Georgia" w:hAnsi="Georgia"/>
          <w:highlight w:val="cyan"/>
        </w:rPr>
        <w:t>S</w:t>
      </w:r>
      <w:r w:rsidRPr="008C651F">
        <w:rPr>
          <w:rStyle w:val="Emphasis"/>
          <w:rFonts w:ascii="Georgia" w:hAnsi="Georgia"/>
        </w:rPr>
        <w:t>tates</w:t>
      </w:r>
      <w:r w:rsidRPr="008C651F">
        <w:rPr>
          <w:rFonts w:ascii="Georgia" w:hAnsi="Georgia"/>
          <w:sz w:val="16"/>
        </w:rPr>
        <w:t>, undercutting America’s standing as a standard-bearer of modern liberal values, including the promotion of human rights, democracy, and free-market capitalism. “</w:t>
      </w:r>
      <w:r w:rsidRPr="008C651F">
        <w:rPr>
          <w:rStyle w:val="Emphasis"/>
          <w:rFonts w:ascii="Georgia" w:hAnsi="Georgia"/>
        </w:rPr>
        <w:t xml:space="preserve">I’m very concerned about how </w:t>
      </w:r>
      <w:r w:rsidRPr="008C651F">
        <w:rPr>
          <w:rStyle w:val="Emphasis"/>
          <w:rFonts w:ascii="Georgia" w:hAnsi="Georgia"/>
          <w:highlight w:val="cyan"/>
        </w:rPr>
        <w:t>this will impact</w:t>
      </w:r>
      <w:r w:rsidRPr="008C651F">
        <w:rPr>
          <w:rStyle w:val="Emphasis"/>
          <w:rFonts w:ascii="Georgia" w:hAnsi="Georgia"/>
        </w:rPr>
        <w:t xml:space="preserve"> our </w:t>
      </w:r>
      <w:r w:rsidRPr="008C651F">
        <w:rPr>
          <w:rStyle w:val="Emphasis"/>
          <w:rFonts w:ascii="Georgia" w:hAnsi="Georgia"/>
          <w:highlight w:val="cyan"/>
        </w:rPr>
        <w:t>leadership</w:t>
      </w:r>
      <w:r w:rsidRPr="008C651F">
        <w:rPr>
          <w:rStyle w:val="Emphasis"/>
          <w:rFonts w:ascii="Georgia" w:hAnsi="Georgia"/>
        </w:rPr>
        <w:t xml:space="preserve"> and our voice overseas</w:t>
      </w:r>
      <w:r w:rsidRPr="008C651F">
        <w:rPr>
          <w:rFonts w:ascii="Georgia" w:hAnsi="Georgia"/>
          <w:sz w:val="16"/>
        </w:rPr>
        <w:t>,” said Linda Thomas-Greenfield, a former career diplomat who was the seniormost-ranking African American woman in the U.S. foreign service when she retired in 2017. “</w:t>
      </w:r>
      <w:r w:rsidRPr="008C651F">
        <w:rPr>
          <w:rStyle w:val="Emphasis"/>
          <w:rFonts w:ascii="Georgia" w:hAnsi="Georgia"/>
        </w:rPr>
        <w:t xml:space="preserve">People look to the United States for leadership, they look to us for support. They are worried that we’re losing ground.” </w:t>
      </w:r>
      <w:r w:rsidRPr="008C651F">
        <w:rPr>
          <w:rFonts w:ascii="Georgia" w:hAnsi="Georgia"/>
          <w:sz w:val="16"/>
        </w:rPr>
        <w:t xml:space="preserve">In his call with the governors, Trump urged them to increase law enforcement efforts and noted that foreign countries were watching—and judging. “You know, when other countries watch this, they’re watching this, the next day wow, they’re really a pushover. And we can’t be a pushover. And we have all the resources—it’s not like we don’t have the resources. So, I don’t know what you’re doing,” he told the governors. Trump’s national security advisor, Robert O’Brien, said that U.S. rivals were trying to exploit the situation and rebuked their criticisms as hypocritical. “I want to tell our foreign adversaries, whether it’s Zimbabwe or China, that the difference between us and you is that that officer who killed George Floyd … he’ll be investigated and he’ll be prosecuted, and he’s going to receive a fair trial,” O’Brien told ABC’s on Sunday. “The American people that want to go out and protest peacefully, they’re going to be allowed to seek redress from their government. They’re not going to be thrown in jail for peaceful protesting.” (Peaceful protesters and journalists were among some 4,000 arrested across the United States over the weekend.) In highly unusual move, </w:t>
      </w:r>
      <w:r w:rsidRPr="008C651F">
        <w:rPr>
          <w:rStyle w:val="Emphasis"/>
          <w:rFonts w:ascii="Georgia" w:hAnsi="Georgia"/>
        </w:rPr>
        <w:t>U.S. diplomats in Uganda and Kenya issue public pronouncements expressing distress over the death of George Floyd</w:t>
      </w:r>
      <w:r w:rsidRPr="008C651F">
        <w:rPr>
          <w:rFonts w:ascii="Georgia" w:hAnsi="Georgia"/>
          <w:sz w:val="16"/>
        </w:rPr>
        <w:t xml:space="preserve">. Rioting in the aftermath of another police-inflicted death—this time in one of the most prosperous U.S. cities—reveals how little progress has been made. Some </w:t>
      </w:r>
      <w:r w:rsidRPr="008C651F">
        <w:rPr>
          <w:rStyle w:val="Emphasis"/>
          <w:rFonts w:ascii="Georgia" w:hAnsi="Georgia"/>
          <w:highlight w:val="cyan"/>
        </w:rPr>
        <w:t>senior U.S. diplomats have weighed in from afar, explaining how they defend American values abroad even as they condemn Floyd’s killing and struggle to grapple with the reality of racial injustice at home.</w:t>
      </w:r>
      <w:r w:rsidRPr="008C651F">
        <w:rPr>
          <w:rStyle w:val="Emphasis"/>
          <w:rFonts w:ascii="Georgia" w:hAnsi="Georgia"/>
        </w:rPr>
        <w:t xml:space="preserve"> </w:t>
      </w:r>
      <w:r w:rsidRPr="008C651F">
        <w:rPr>
          <w:rFonts w:ascii="Georgia" w:hAnsi="Georgia"/>
          <w:sz w:val="16"/>
        </w:rPr>
        <w:t xml:space="preserve">“As an African American, for as long as I can remember I have known that my rights and my body were not fully my own. I have also always known that America, conceived in liberty, has always aspired to be better—a shining city on a hill—and that is why I have dedicated my life to her service,” Brian Nichols, a senior U.S. diplomat and the ambassador to Zimbabwe, wrote in a letter the embassy published. Nichols’s letter reflects how U.S. diplomatic outposts abroad are now being compelled to address domestic strife amid a chorus of outcry from foreign countries on systemic racial injustices and police violence in the United States. In his letter, Nichols tied the struggle of protesters in the United States to civil society activists detained and abused by the Zimbabwean government, noting that a police officer has been charged with murder in Floyd’s death, while </w:t>
      </w:r>
      <w:r w:rsidRPr="008C651F">
        <w:rPr>
          <w:rStyle w:val="Emphasis"/>
          <w:rFonts w:ascii="Georgia" w:hAnsi="Georgia"/>
        </w:rPr>
        <w:t>Zimbabwean authorities abducted and assaulted democracy activists without consequence</w:t>
      </w:r>
      <w:r w:rsidRPr="008C651F">
        <w:rPr>
          <w:rFonts w:ascii="Georgia" w:hAnsi="Georgia"/>
          <w:sz w:val="16"/>
        </w:rPr>
        <w:t>. “In a long, unbroken line of black men and women, George Floyd gave the last full measure of devotion to point us toward a new birth in freedom,” he wrote. “Americans will continue to speak out for justice whether at home or abroad. We can meet the ideals of our founding, we will change this world for the better.” Thomas-Greenfield, however, said that while the messages coming from U.S. diplomatic outposts abroad are important, they don’t make up for the void in Washington. “</w:t>
      </w:r>
      <w:r w:rsidRPr="008C651F">
        <w:rPr>
          <w:rStyle w:val="Emphasis"/>
          <w:rFonts w:ascii="Georgia" w:hAnsi="Georgia"/>
          <w:highlight w:val="cyan"/>
        </w:rPr>
        <w:t>It has to be extraordinarily hard for ambassadors to try to explain what is happening in the United States in the context of human rights and justice</w:t>
      </w:r>
      <w:r w:rsidRPr="008C651F">
        <w:rPr>
          <w:rFonts w:ascii="Georgia" w:hAnsi="Georgia"/>
          <w:sz w:val="16"/>
        </w:rPr>
        <w:t xml:space="preserve">, where we had been the voice that people have looked to,” she said. “They’re doing the best with what they have.” The scenes of protesters over the weekend pressing in on the White House, where the president was reported to be holed up in a secure bunker, served to highlight the isolation for a president who has found little solidarity from allies. Indeed, </w:t>
      </w:r>
      <w:r w:rsidRPr="008C651F">
        <w:rPr>
          <w:rStyle w:val="Emphasis"/>
          <w:rFonts w:ascii="Georgia" w:hAnsi="Georgia"/>
        </w:rPr>
        <w:t>Trump’s apparent failure to demonstrate leadership over the issue of police abuse and nationwide street protests was only the latest blow to a reputation that was already in tatters around the world</w:t>
      </w:r>
      <w:r w:rsidRPr="008C651F">
        <w:rPr>
          <w:rFonts w:ascii="Georgia" w:hAnsi="Georgia"/>
          <w:sz w:val="16"/>
        </w:rPr>
        <w:t xml:space="preserve">, following his fumbling, “America first” approach to the global coronavirus pandemic and his repeated insults to U.S. allies as well as his withdrawals from one major agreement after another—from the Paris climate pact to, most recently, the Open Skies Treaty. Last month, Trump abruptly announced that he would also seek to withdraw from the World Health Organization, a move that has virtually no support from key allies. Trump was also forced to reschedule a June Camp David summit of the G-7 industrial powers after Germany’s Chancellor Angela Merkel declined to participate, citing the health risks of the ongoing pandemic—but the U.S. president indicated he would invite non-member nations to the rescheduled meeting, including Russia. </w:t>
      </w:r>
      <w:r w:rsidRPr="008C651F">
        <w:rPr>
          <w:rStyle w:val="Emphasis"/>
          <w:rFonts w:ascii="Georgia" w:hAnsi="Georgia"/>
        </w:rPr>
        <w:t>Trump’s closest European ally, British Prime Minister Boris Johnson, on Monday appeared to break with his U.S. counterpart,</w:t>
      </w:r>
      <w:r w:rsidRPr="008C651F">
        <w:rPr>
          <w:rFonts w:ascii="Georgia" w:hAnsi="Georgia"/>
          <w:sz w:val="16"/>
        </w:rPr>
        <w:t xml:space="preserve"> threatening to block any move by the White House to restore Russia’s membership in the big-power club. Asked about Trump’s call for expanding the G-7 membership and inviting Russia, which was forced out of the group following its annexation of Crimea, Johnson’s chief spokesman said, “We are yet to see evidence of [Russia’s] changed behavior which would justify readmittance.” The latest string of police violence and protests are “a piece of a larger puzzle,” said Thomas-Greenfield. “I think </w:t>
      </w:r>
      <w:r w:rsidRPr="008C651F">
        <w:rPr>
          <w:rStyle w:val="Emphasis"/>
          <w:rFonts w:ascii="Georgia" w:hAnsi="Georgia"/>
        </w:rPr>
        <w:t>our face in the world had already diminished … because of our lack of leadership in the world and on this issue</w:t>
      </w:r>
      <w:r w:rsidRPr="008C651F">
        <w:rPr>
          <w:rFonts w:ascii="Georgia" w:hAnsi="Georgia"/>
          <w:sz w:val="16"/>
        </w:rPr>
        <w:t xml:space="preserve"> it’s just an added reason for countries to question our leadership” </w:t>
      </w:r>
      <w:r w:rsidRPr="008C651F">
        <w:rPr>
          <w:rStyle w:val="Emphasis"/>
          <w:rFonts w:ascii="Georgia" w:hAnsi="Georgia"/>
          <w:highlight w:val="cyan"/>
        </w:rPr>
        <w:t>U.S. adversaries</w:t>
      </w:r>
      <w:r w:rsidRPr="008C651F">
        <w:rPr>
          <w:rStyle w:val="Emphasis"/>
          <w:rFonts w:ascii="Georgia" w:hAnsi="Georgia"/>
        </w:rPr>
        <w:t xml:space="preserve">—many of which are </w:t>
      </w:r>
      <w:r w:rsidRPr="008C651F">
        <w:rPr>
          <w:rStyle w:val="Emphasis"/>
          <w:rFonts w:ascii="Georgia" w:hAnsi="Georgia"/>
          <w:highlight w:val="cyan"/>
        </w:rPr>
        <w:t>regarded to have the worst human rights records in the world—piled onto the protests, relishing the sight of a rival power engulfed in the pandemic lockdown and social unrest that exposed enduring racism</w:t>
      </w:r>
      <w:r w:rsidRPr="008C651F">
        <w:rPr>
          <w:rStyle w:val="Emphasis"/>
          <w:rFonts w:ascii="Georgia" w:hAnsi="Georgia"/>
        </w:rPr>
        <w:t xml:space="preserve"> and inequality. </w:t>
      </w:r>
      <w:r w:rsidRPr="008C651F">
        <w:rPr>
          <w:rFonts w:ascii="Georgia" w:hAnsi="Georgia"/>
          <w:sz w:val="16"/>
        </w:rPr>
        <w:t>“Some don’t think #</w:t>
      </w:r>
      <w:r w:rsidRPr="008C651F">
        <w:rPr>
          <w:rStyle w:val="Emphasis"/>
          <w:rFonts w:ascii="Georgia" w:hAnsi="Georgia"/>
        </w:rPr>
        <w:t>BlackLivesMatter,</w:t>
      </w:r>
      <w:r w:rsidRPr="008C651F">
        <w:rPr>
          <w:rFonts w:ascii="Georgia" w:hAnsi="Georgia"/>
          <w:sz w:val="16"/>
        </w:rPr>
        <w:t xml:space="preserve">” </w:t>
      </w:r>
      <w:r w:rsidRPr="008C651F">
        <w:rPr>
          <w:rStyle w:val="Emphasis"/>
          <w:rFonts w:ascii="Georgia" w:hAnsi="Georgia"/>
        </w:rPr>
        <w:t>tweeted</w:t>
      </w:r>
      <w:r w:rsidRPr="008C651F">
        <w:rPr>
          <w:rFonts w:ascii="Georgia" w:hAnsi="Georgia"/>
          <w:sz w:val="16"/>
        </w:rPr>
        <w:t xml:space="preserve"> </w:t>
      </w:r>
      <w:r w:rsidRPr="008C651F">
        <w:rPr>
          <w:rStyle w:val="Emphasis"/>
          <w:rFonts w:ascii="Georgia" w:hAnsi="Georgia"/>
        </w:rPr>
        <w:t>Mohammad Javad Zarif, Iran’s foreign minister, sharing a marked-up version of a statement from the U.S. State Department on protests in Iran. “</w:t>
      </w:r>
      <w:r w:rsidRPr="008C651F">
        <w:rPr>
          <w:rFonts w:ascii="Georgia" w:hAnsi="Georgia"/>
          <w:sz w:val="16"/>
        </w:rPr>
        <w:t xml:space="preserve">To those of us who do: </w:t>
      </w:r>
      <w:r w:rsidRPr="008C651F">
        <w:rPr>
          <w:rStyle w:val="Emphasis"/>
          <w:rFonts w:ascii="Georgia" w:hAnsi="Georgia"/>
        </w:rPr>
        <w:t>it is long overdue for the entire world to wage war against racism. Time for a #WorldAgainstRacism</w:t>
      </w:r>
      <w:r w:rsidRPr="008C651F">
        <w:rPr>
          <w:rFonts w:ascii="Georgia" w:hAnsi="Georgia"/>
          <w:sz w:val="16"/>
        </w:rPr>
        <w:t xml:space="preserve">.” U.S. Secretary of State Mike Pompeo, a longtime critic of same-sex marriage who once described homosexuality as a “perversion,” then countered: “You hang homosexuals, stone women and exterminate Jews.” </w:t>
      </w:r>
      <w:r w:rsidRPr="008C651F">
        <w:rPr>
          <w:rStyle w:val="Emphasis"/>
          <w:rFonts w:ascii="Georgia" w:hAnsi="Georgia"/>
          <w:highlight w:val="cyan"/>
        </w:rPr>
        <w:t>Beijing</w:t>
      </w:r>
      <w:r w:rsidRPr="008C651F">
        <w:rPr>
          <w:rFonts w:ascii="Georgia" w:hAnsi="Georgia"/>
          <w:sz w:val="16"/>
        </w:rPr>
        <w:t xml:space="preserve">, still reeling from the fallout of racist attacks against African migrants in China in April, </w:t>
      </w:r>
      <w:r w:rsidRPr="008C651F">
        <w:rPr>
          <w:rStyle w:val="Emphasis"/>
          <w:rFonts w:ascii="Georgia" w:hAnsi="Georgia"/>
          <w:highlight w:val="cyan"/>
        </w:rPr>
        <w:t>seized on the U.S. protests to detract attention from its own crackdown on pro-democratic demonstrators in Hong Kong</w:t>
      </w:r>
      <w:r w:rsidRPr="008C651F">
        <w:rPr>
          <w:rFonts w:ascii="Georgia" w:hAnsi="Georgia"/>
          <w:sz w:val="16"/>
        </w:rPr>
        <w:t xml:space="preserve">. When </w:t>
      </w:r>
      <w:r w:rsidRPr="008C651F">
        <w:rPr>
          <w:rStyle w:val="Emphasis"/>
          <w:rFonts w:ascii="Georgia" w:hAnsi="Georgia"/>
        </w:rPr>
        <w:t>State Department spokesperson</w:t>
      </w:r>
      <w:r w:rsidRPr="008C651F">
        <w:rPr>
          <w:rFonts w:ascii="Georgia" w:hAnsi="Georgia"/>
          <w:sz w:val="16"/>
        </w:rPr>
        <w:t xml:space="preserve"> Morgan Ortagus chided Beijing on Twitter for reneging on its commitment to grant political freedom to the former British colony, her </w:t>
      </w:r>
      <w:r w:rsidRPr="008C651F">
        <w:rPr>
          <w:rStyle w:val="Emphasis"/>
          <w:rFonts w:ascii="Georgia" w:hAnsi="Georgia"/>
        </w:rPr>
        <w:t>Chinese counterpart</w:t>
      </w:r>
      <w:r w:rsidRPr="008C651F">
        <w:rPr>
          <w:rFonts w:ascii="Georgia" w:hAnsi="Georgia"/>
          <w:sz w:val="16"/>
        </w:rPr>
        <w:t xml:space="preserve">, </w:t>
      </w:r>
      <w:r w:rsidRPr="008C651F">
        <w:rPr>
          <w:rStyle w:val="Emphasis"/>
          <w:rFonts w:ascii="Georgia" w:hAnsi="Georgia"/>
        </w:rPr>
        <w:t>Hua Chunying</w:t>
      </w:r>
      <w:r w:rsidRPr="008C651F">
        <w:rPr>
          <w:rFonts w:ascii="Georgia" w:hAnsi="Georgia"/>
          <w:sz w:val="16"/>
        </w:rPr>
        <w:t xml:space="preserve">, retweeted the message with the line “I can’t breathe.” “All lives matter,” she </w:t>
      </w:r>
      <w:r w:rsidRPr="008C651F">
        <w:rPr>
          <w:rStyle w:val="Emphasis"/>
          <w:rFonts w:ascii="Georgia" w:hAnsi="Georgia"/>
        </w:rPr>
        <w:t>added in a subsequent twe</w:t>
      </w:r>
      <w:r w:rsidRPr="008C651F">
        <w:rPr>
          <w:rFonts w:ascii="Georgia" w:hAnsi="Georgia"/>
          <w:sz w:val="16"/>
        </w:rPr>
        <w:t xml:space="preserve">et. “We stand firmly with our African friends. </w:t>
      </w:r>
      <w:r w:rsidRPr="008C651F">
        <w:rPr>
          <w:rStyle w:val="Emphasis"/>
          <w:rFonts w:ascii="Georgia" w:hAnsi="Georgia"/>
        </w:rPr>
        <w:t xml:space="preserve">We strongly oppose all forms of racial discrimination and inflammatory expressions of racism and hatred.” </w:t>
      </w:r>
      <w:r w:rsidRPr="008C651F">
        <w:rPr>
          <w:rFonts w:ascii="Georgia" w:hAnsi="Georgia"/>
          <w:sz w:val="16"/>
        </w:rPr>
        <w:t xml:space="preserve">The official </w:t>
      </w:r>
      <w:r w:rsidRPr="008C651F">
        <w:rPr>
          <w:rStyle w:val="Emphasis"/>
          <w:rFonts w:ascii="Georgia" w:hAnsi="Georgia"/>
          <w:highlight w:val="cyan"/>
        </w:rPr>
        <w:t>social media accounts of the Russian Embassy</w:t>
      </w:r>
      <w:r w:rsidRPr="008C651F">
        <w:rPr>
          <w:rFonts w:ascii="Georgia" w:hAnsi="Georgia"/>
          <w:sz w:val="16"/>
        </w:rPr>
        <w:t xml:space="preserve"> in Washington </w:t>
      </w:r>
      <w:r w:rsidRPr="008C651F">
        <w:rPr>
          <w:rStyle w:val="Emphasis"/>
          <w:rFonts w:ascii="Georgia" w:hAnsi="Georgia"/>
          <w:highlight w:val="cyan"/>
        </w:rPr>
        <w:t>condemned police violence</w:t>
      </w:r>
      <w:r w:rsidRPr="008C651F">
        <w:rPr>
          <w:rFonts w:ascii="Georgia" w:hAnsi="Georgia"/>
          <w:sz w:val="16"/>
        </w:rPr>
        <w:t xml:space="preserve"> toward members of the media after a correspondent from the Russian state-owned news agency Ria Novosti was hit with pepper spray. “We are concerned about the increased number of police violence cases and unjustified detentions of journalists during their coverage of protests in the United States that broke out after the murder of George Floyd,” the embassy posted on Facebook. The post came just days after several prominent Russian reporters were detained and later released for holding one-person pickets in support of the arrested Russian journalist Ilya Azar. Azar was arrested and sentenced to 15 days’ imprisonment earlier last week for holding a single-person demonstration against the imprisonment of activist Vladimir Vorontsov, who runs an online community that seeks to expose abuses of power within Russian law enforcement. </w:t>
      </w:r>
      <w:r w:rsidRPr="008C651F">
        <w:rPr>
          <w:rStyle w:val="Emphasis"/>
          <w:rFonts w:ascii="Georgia" w:hAnsi="Georgia"/>
          <w:highlight w:val="cyan"/>
        </w:rPr>
        <w:t>For many traditional allies, the events in the United States underscore the degree to which the rest of the world is being forced to align themselves with two increasingly problematic superpowers</w:t>
      </w:r>
      <w:r w:rsidRPr="008C651F">
        <w:rPr>
          <w:rStyle w:val="Emphasis"/>
          <w:rFonts w:ascii="Georgia" w:hAnsi="Georgia"/>
        </w:rPr>
        <w:t>.</w:t>
      </w:r>
      <w:r w:rsidRPr="008C651F">
        <w:rPr>
          <w:rFonts w:ascii="Georgia" w:hAnsi="Georgia"/>
          <w:sz w:val="16"/>
        </w:rPr>
        <w:t xml:space="preserve"> “The choice is between an unreliable and increasingly transactional and autocratic democracy (U.S.) and a reliably transactional and unforgiving autocratic rising power (China),” one senior Asian diplomat told Foreign Policy. “</w:t>
      </w:r>
      <w:r w:rsidRPr="008C651F">
        <w:rPr>
          <w:rStyle w:val="Emphasis"/>
          <w:rFonts w:ascii="Georgia" w:hAnsi="Georgia"/>
          <w:highlight w:val="cyan"/>
        </w:rPr>
        <w:t>The United States is and appears to the world divided, diminished, &amp; distracted</w:t>
      </w:r>
      <w:r w:rsidRPr="008C651F">
        <w:rPr>
          <w:rFonts w:ascii="Georgia" w:hAnsi="Georgia"/>
          <w:sz w:val="16"/>
        </w:rPr>
        <w:t xml:space="preserve">,” Richard Haass, the president of the Council on Foreign Relations, tweeted on Monday. “Hard to believe we will not be challenged somewhere somehow by someone wanting to take advantage of these circumstances. To add a 4th ‘D,’ these are truly dangerous times.” </w:t>
      </w:r>
    </w:p>
    <w:p w14:paraId="526FCCE0" w14:textId="77777777" w:rsidR="008C651F" w:rsidRPr="008C651F" w:rsidRDefault="008C651F" w:rsidP="008C651F">
      <w:pPr>
        <w:pStyle w:val="Heading4"/>
        <w:spacing w:line="240" w:lineRule="auto"/>
        <w:rPr>
          <w:rFonts w:ascii="Georgia" w:hAnsi="Georgia"/>
        </w:rPr>
      </w:pPr>
      <w:r w:rsidRPr="008C651F">
        <w:rPr>
          <w:rFonts w:ascii="Georgia" w:hAnsi="Georgia"/>
        </w:rPr>
        <w:t>This emboldens adversaries, causes nuclear war</w:t>
      </w:r>
    </w:p>
    <w:p w14:paraId="2613966D" w14:textId="77777777" w:rsidR="008C651F" w:rsidRPr="008C651F" w:rsidRDefault="008C651F" w:rsidP="008C651F">
      <w:pPr>
        <w:shd w:val="clear" w:color="auto" w:fill="FFFFFF"/>
        <w:rPr>
          <w:rStyle w:val="Style13ptBold"/>
          <w:rFonts w:ascii="Georgia" w:hAnsi="Georgia"/>
        </w:rPr>
      </w:pPr>
      <w:r w:rsidRPr="008C651F">
        <w:rPr>
          <w:rStyle w:val="Style13ptBold"/>
          <w:rFonts w:ascii="Georgia" w:hAnsi="Georgia"/>
        </w:rPr>
        <w:t>Twining, 17 </w:t>
      </w:r>
    </w:p>
    <w:p w14:paraId="587EA066" w14:textId="77777777" w:rsidR="008C651F" w:rsidRPr="008C651F" w:rsidRDefault="008C651F" w:rsidP="008C651F">
      <w:pPr>
        <w:shd w:val="clear" w:color="auto" w:fill="FFFFFF"/>
        <w:rPr>
          <w:rFonts w:ascii="Georgia" w:hAnsi="Georgia"/>
          <w:color w:val="222222"/>
        </w:rPr>
      </w:pPr>
      <w:r w:rsidRPr="008C651F">
        <w:rPr>
          <w:rFonts w:ascii="Georgia" w:hAnsi="Georgia"/>
        </w:rPr>
        <w:t>Counselor &amp; Asia Director, the German Marshall Fund of the United States.  He has taught at Georgetown University and served as a military instructor associated with the Naval Postgraduate School Daniel, “Abandoning the Liberal International Order for a Spheres-of-Influence World is a Trap for America and its Allies” 3/21, https://outoforder.gmfus.org/abandoning-the-liberal-international-order-for-a-spheres-of-influence-world-is-a-trap-for-america-7bfcdbb83df4</w:t>
      </w:r>
    </w:p>
    <w:p w14:paraId="0CDC49DE" w14:textId="77777777" w:rsidR="008C651F" w:rsidRPr="008C651F" w:rsidRDefault="008C651F" w:rsidP="008C651F">
      <w:pPr>
        <w:shd w:val="clear" w:color="auto" w:fill="FFFFFF"/>
        <w:rPr>
          <w:rFonts w:ascii="Georgia" w:hAnsi="Georgia"/>
          <w:color w:val="222222"/>
          <w:sz w:val="16"/>
        </w:rPr>
      </w:pPr>
      <w:r w:rsidRPr="008C651F">
        <w:rPr>
          <w:rStyle w:val="StyleUnderline"/>
          <w:rFonts w:ascii="Georgia" w:hAnsi="Georgia"/>
        </w:rPr>
        <w:t>The liberal world order is under assault</w:t>
      </w:r>
      <w:r w:rsidRPr="008C651F">
        <w:rPr>
          <w:rFonts w:ascii="Georgia" w:hAnsi="Georgia"/>
          <w:color w:val="222222"/>
          <w:sz w:val="16"/>
        </w:rPr>
        <w:t xml:space="preserve">. Polls suggest an American ambivalence about upholding the rules-based global system. Populists are besieging governing elites in the West while </w:t>
      </w:r>
      <w:r w:rsidRPr="008C651F">
        <w:rPr>
          <w:rStyle w:val="StyleUnderline"/>
          <w:rFonts w:ascii="Georgia" w:hAnsi="Georgia"/>
          <w:highlight w:val="cyan"/>
        </w:rPr>
        <w:t>Russia works</w:t>
      </w:r>
      <w:r w:rsidRPr="008C651F">
        <w:rPr>
          <w:rStyle w:val="StyleUnderline"/>
          <w:rFonts w:ascii="Georgia" w:hAnsi="Georgia"/>
        </w:rPr>
        <w:t xml:space="preserve"> strategically </w:t>
      </w:r>
      <w:r w:rsidRPr="008C651F">
        <w:rPr>
          <w:rStyle w:val="StyleUnderline"/>
          <w:rFonts w:ascii="Georgia" w:hAnsi="Georgia"/>
          <w:highlight w:val="cyan"/>
        </w:rPr>
        <w:t xml:space="preserve">to </w:t>
      </w:r>
      <w:r w:rsidRPr="008C651F">
        <w:rPr>
          <w:rStyle w:val="Emphasis"/>
          <w:rFonts w:ascii="Georgia" w:hAnsi="Georgia"/>
          <w:highlight w:val="cyan"/>
        </w:rPr>
        <w:t>destabilize</w:t>
      </w:r>
      <w:r w:rsidRPr="008C651F">
        <w:rPr>
          <w:rStyle w:val="Emphasis"/>
          <w:rFonts w:ascii="Georgia" w:hAnsi="Georgia"/>
        </w:rPr>
        <w:t xml:space="preserve"> European and American </w:t>
      </w:r>
      <w:r w:rsidRPr="008C651F">
        <w:rPr>
          <w:rStyle w:val="Emphasis"/>
          <w:rFonts w:ascii="Georgia" w:hAnsi="Georgia"/>
          <w:highlight w:val="cyan"/>
        </w:rPr>
        <w:t>governments</w:t>
      </w:r>
      <w:r w:rsidRPr="008C651F">
        <w:rPr>
          <w:rFonts w:ascii="Georgia" w:hAnsi="Georgia"/>
          <w:color w:val="222222"/>
          <w:sz w:val="16"/>
        </w:rPr>
        <w:t xml:space="preserve"> through propaganda and proxies. A rising </w:t>
      </w:r>
      <w:r w:rsidRPr="008C651F">
        <w:rPr>
          <w:rStyle w:val="StyleUnderline"/>
          <w:rFonts w:ascii="Georgia" w:hAnsi="Georgia"/>
        </w:rPr>
        <w:t>China wants to create a global system that is not U.S.-centric, one in which</w:t>
      </w:r>
      <w:r w:rsidRPr="008C651F">
        <w:rPr>
          <w:rFonts w:ascii="Georgia" w:hAnsi="Georgia"/>
          <w:color w:val="222222"/>
          <w:sz w:val="16"/>
        </w:rPr>
        <w:t xml:space="preserve"> smaller powers defer to bigger ones and norms of </w:t>
      </w:r>
      <w:r w:rsidRPr="008C651F">
        <w:rPr>
          <w:rStyle w:val="StyleUnderline"/>
          <w:rFonts w:ascii="Georgia" w:hAnsi="Georgia"/>
        </w:rPr>
        <w:t>democracy and rule of law do not prevail</w:t>
      </w:r>
      <w:r w:rsidRPr="008C651F">
        <w:rPr>
          <w:rFonts w:ascii="Georgia" w:hAnsi="Georgia"/>
          <w:color w:val="222222"/>
          <w:sz w:val="16"/>
        </w:rPr>
        <w:t xml:space="preserve">. Meanwhile, </w:t>
      </w:r>
      <w:r w:rsidRPr="008C651F">
        <w:rPr>
          <w:rStyle w:val="Emphasis"/>
          <w:rFonts w:ascii="Georgia" w:hAnsi="Georgia"/>
          <w:highlight w:val="cyan"/>
        </w:rPr>
        <w:t>the U.S. alliance system looks adrift</w:t>
      </w:r>
      <w:r w:rsidRPr="008C651F">
        <w:rPr>
          <w:rFonts w:ascii="Georgia" w:hAnsi="Georgia"/>
          <w:color w:val="222222"/>
          <w:sz w:val="16"/>
        </w:rPr>
        <w:t xml:space="preserve"> while competitors in China and Russia appear to be on the march. If it holds, </w:t>
      </w:r>
      <w:r w:rsidRPr="008C651F">
        <w:rPr>
          <w:rStyle w:val="StyleUnderline"/>
          <w:rFonts w:ascii="Georgia" w:hAnsi="Georgia"/>
        </w:rPr>
        <w:t xml:space="preserve">this trend could produce a </w:t>
      </w:r>
      <w:r w:rsidRPr="008C651F">
        <w:rPr>
          <w:rStyle w:val="Emphasis"/>
          <w:rFonts w:ascii="Georgia" w:hAnsi="Georgia"/>
          <w:highlight w:val="cyan"/>
        </w:rPr>
        <w:t>spheres-of-influence world</w:t>
      </w:r>
      <w:r w:rsidRPr="008C651F">
        <w:rPr>
          <w:rStyle w:val="StyleUnderline"/>
        </w:rPr>
        <w:t> </w:t>
      </w:r>
      <w:r w:rsidRPr="008C651F">
        <w:rPr>
          <w:rFonts w:ascii="Georgia" w:hAnsi="Georgia"/>
          <w:color w:val="222222"/>
          <w:sz w:val="16"/>
        </w:rPr>
        <w:t>—</w:t>
      </w:r>
      <w:r w:rsidRPr="008C651F">
        <w:rPr>
          <w:color w:val="222222"/>
          <w:sz w:val="16"/>
        </w:rPr>
        <w:t> </w:t>
      </w:r>
      <w:r w:rsidRPr="008C651F">
        <w:rPr>
          <w:rFonts w:ascii="Georgia" w:hAnsi="Georgia"/>
          <w:color w:val="222222"/>
          <w:sz w:val="16"/>
        </w:rPr>
        <w:t xml:space="preserve">which many, including the current presidents of the United States, China, and Russia, find intuitively attractive. But were such an order to replace one based on global integration and American leadership in the geopolitical cockpits of Europe and Asia, </w:t>
      </w:r>
      <w:r w:rsidRPr="008C651F">
        <w:rPr>
          <w:rStyle w:val="StyleUnderline"/>
          <w:rFonts w:ascii="Georgia" w:hAnsi="Georgia"/>
        </w:rPr>
        <w:t xml:space="preserve">it </w:t>
      </w:r>
      <w:r w:rsidRPr="008C651F">
        <w:rPr>
          <w:rStyle w:val="StyleUnderline"/>
          <w:rFonts w:ascii="Georgia" w:hAnsi="Georgia"/>
          <w:highlight w:val="cyan"/>
        </w:rPr>
        <w:t>would</w:t>
      </w:r>
      <w:r w:rsidRPr="008C651F">
        <w:rPr>
          <w:rStyle w:val="StyleUnderline"/>
          <w:rFonts w:ascii="Georgia" w:hAnsi="Georgia"/>
        </w:rPr>
        <w:t xml:space="preserve"> only </w:t>
      </w:r>
      <w:r w:rsidRPr="008C651F">
        <w:rPr>
          <w:rStyle w:val="StyleUnderline"/>
          <w:rFonts w:ascii="Georgia" w:hAnsi="Georgia"/>
          <w:highlight w:val="cyan"/>
        </w:rPr>
        <w:t xml:space="preserve">engender </w:t>
      </w:r>
      <w:r w:rsidRPr="008C651F">
        <w:rPr>
          <w:rStyle w:val="StyleUnderline"/>
          <w:rFonts w:ascii="Georgia" w:hAnsi="Georgia"/>
        </w:rPr>
        <w:t xml:space="preserve">insecurity and </w:t>
      </w:r>
      <w:r w:rsidRPr="008C651F">
        <w:rPr>
          <w:rStyle w:val="StyleUnderline"/>
          <w:rFonts w:ascii="Georgia" w:hAnsi="Georgia"/>
          <w:highlight w:val="cyan"/>
        </w:rPr>
        <w:t>conflict.</w:t>
      </w:r>
      <w:r w:rsidRPr="008C651F">
        <w:rPr>
          <w:rStyle w:val="StyleUnderline"/>
          <w:rFonts w:ascii="Georgia" w:hAnsi="Georgia"/>
        </w:rPr>
        <w:t xml:space="preserve"> </w:t>
      </w:r>
      <w:r w:rsidRPr="008C651F">
        <w:rPr>
          <w:rFonts w:ascii="Georgia" w:hAnsi="Georgia"/>
          <w:color w:val="222222"/>
          <w:sz w:val="16"/>
        </w:rPr>
        <w:t xml:space="preserve">In a spheres-of-influence world, great powers order their regions. </w:t>
      </w:r>
      <w:r w:rsidRPr="008C651F">
        <w:rPr>
          <w:rStyle w:val="StyleUnderline"/>
          <w:rFonts w:ascii="Georgia" w:hAnsi="Georgia"/>
        </w:rPr>
        <w:t xml:space="preserve">The United States would go back to a “Monroe Doctrine” version of grand strategy; </w:t>
      </w:r>
      <w:r w:rsidRPr="008C651F">
        <w:rPr>
          <w:rStyle w:val="Emphasis"/>
          <w:rFonts w:ascii="Georgia" w:hAnsi="Georgia"/>
          <w:highlight w:val="cyan"/>
        </w:rPr>
        <w:t>Russia would dominate</w:t>
      </w:r>
      <w:r w:rsidRPr="008C651F">
        <w:rPr>
          <w:rStyle w:val="Emphasis"/>
          <w:rFonts w:ascii="Georgia" w:hAnsi="Georgia"/>
        </w:rPr>
        <w:t xml:space="preserve"> the former </w:t>
      </w:r>
      <w:r w:rsidRPr="008C651F">
        <w:rPr>
          <w:rStyle w:val="Emphasis"/>
          <w:rFonts w:ascii="Georgia" w:hAnsi="Georgia"/>
          <w:highlight w:val="cyan"/>
        </w:rPr>
        <w:t>Soviet space; China would govern East Asia, and India South Asia</w:t>
      </w:r>
      <w:r w:rsidRPr="008C651F">
        <w:rPr>
          <w:rFonts w:ascii="Georgia" w:hAnsi="Georgia"/>
          <w:color w:val="222222"/>
          <w:sz w:val="16"/>
        </w:rPr>
        <w:t xml:space="preserve">. The problem with this kind of order, however, is several-fold. Too many spheres overlap in ways that would generate conflict rather than clean lines of responsibility. </w:t>
      </w:r>
      <w:r w:rsidRPr="008C651F">
        <w:rPr>
          <w:rStyle w:val="StyleUnderline"/>
          <w:rFonts w:ascii="Georgia" w:hAnsi="Georgia"/>
          <w:highlight w:val="cyan"/>
        </w:rPr>
        <w:t>Japan would</w:t>
      </w:r>
      <w:r w:rsidRPr="008C651F">
        <w:rPr>
          <w:rFonts w:ascii="Georgia" w:hAnsi="Georgia"/>
          <w:color w:val="222222"/>
          <w:sz w:val="16"/>
        </w:rPr>
        <w:t xml:space="preserve"> oppose Chinese suzerainty in East Asia, including by </w:t>
      </w:r>
      <w:r w:rsidRPr="008C651F">
        <w:rPr>
          <w:rStyle w:val="StyleUnderline"/>
          <w:rFonts w:ascii="Georgia" w:hAnsi="Georgia"/>
          <w:highlight w:val="cyan"/>
        </w:rPr>
        <w:t>develop</w:t>
      </w:r>
      <w:r w:rsidRPr="008C651F">
        <w:rPr>
          <w:rStyle w:val="StyleUnderline"/>
          <w:rFonts w:ascii="Georgia" w:hAnsi="Georgia"/>
        </w:rPr>
        <w:t xml:space="preserve">ing </w:t>
      </w:r>
      <w:r w:rsidRPr="008C651F">
        <w:rPr>
          <w:rStyle w:val="StyleUnderline"/>
          <w:rFonts w:ascii="Georgia" w:hAnsi="Georgia"/>
          <w:highlight w:val="cyan"/>
        </w:rPr>
        <w:t>nuclear weapons</w:t>
      </w:r>
      <w:r w:rsidRPr="008C651F">
        <w:rPr>
          <w:rStyle w:val="StyleUnderline"/>
          <w:rFonts w:ascii="Georgia" w:hAnsi="Georgia"/>
        </w:rPr>
        <w:t xml:space="preserve">; </w:t>
      </w:r>
      <w:r w:rsidRPr="008C651F">
        <w:rPr>
          <w:rStyle w:val="StyleUnderline"/>
          <w:rFonts w:ascii="Georgia" w:hAnsi="Georgia"/>
          <w:highlight w:val="cyan"/>
        </w:rPr>
        <w:t>India and China would compete</w:t>
      </w:r>
      <w:r w:rsidRPr="008C651F">
        <w:rPr>
          <w:rStyle w:val="StyleUnderline"/>
          <w:rFonts w:ascii="Georgia" w:hAnsi="Georgia"/>
        </w:rPr>
        <w:t xml:space="preserve"> vigorously</w:t>
      </w:r>
      <w:r w:rsidRPr="008C651F">
        <w:rPr>
          <w:rFonts w:ascii="Georgia" w:hAnsi="Georgia"/>
          <w:color w:val="222222"/>
          <w:sz w:val="16"/>
        </w:rPr>
        <w:t xml:space="preserve"> in Southeast Asia; </w:t>
      </w:r>
      <w:r w:rsidRPr="008C651F">
        <w:rPr>
          <w:rStyle w:val="StyleUnderline"/>
          <w:rFonts w:ascii="Georgia" w:hAnsi="Georgia"/>
          <w:highlight w:val="cyan"/>
        </w:rPr>
        <w:t>Russia and China would contest</w:t>
      </w:r>
      <w:r w:rsidRPr="008C651F">
        <w:rPr>
          <w:rStyle w:val="m-3401163095456589440gmail-styleunderline"/>
          <w:rFonts w:ascii="Georgia" w:hAnsi="Georgia"/>
          <w:color w:val="222222"/>
          <w:sz w:val="16"/>
        </w:rPr>
        <w:t xml:space="preserve"> </w:t>
      </w:r>
      <w:r w:rsidRPr="008C651F">
        <w:rPr>
          <w:rFonts w:ascii="Georgia" w:hAnsi="Georgia"/>
          <w:color w:val="222222"/>
          <w:sz w:val="16"/>
        </w:rPr>
        <w:t xml:space="preserve">the resources and loyalties of </w:t>
      </w:r>
      <w:r w:rsidRPr="008C651F">
        <w:rPr>
          <w:rStyle w:val="StyleUnderline"/>
          <w:rFonts w:ascii="Georgia" w:hAnsi="Georgia"/>
          <w:highlight w:val="cyan"/>
        </w:rPr>
        <w:t>Central Asia</w:t>
      </w:r>
      <w:r w:rsidRPr="008C651F">
        <w:rPr>
          <w:rStyle w:val="StyleUnderline"/>
          <w:rFonts w:ascii="Georgia" w:hAnsi="Georgia"/>
        </w:rPr>
        <w:t xml:space="preserve">; </w:t>
      </w:r>
      <w:r w:rsidRPr="008C651F">
        <w:rPr>
          <w:rStyle w:val="StyleUnderline"/>
          <w:rFonts w:ascii="Georgia" w:hAnsi="Georgia"/>
          <w:highlight w:val="cyan"/>
        </w:rPr>
        <w:t xml:space="preserve">Europe and Russia would clash </w:t>
      </w:r>
      <w:r w:rsidRPr="008C651F">
        <w:rPr>
          <w:rStyle w:val="StyleUnderline"/>
          <w:rFonts w:ascii="Georgia" w:hAnsi="Georgia"/>
        </w:rPr>
        <w:t>over</w:t>
      </w:r>
      <w:r w:rsidRPr="008C651F">
        <w:rPr>
          <w:rFonts w:ascii="Georgia" w:hAnsi="Georgia"/>
          <w:color w:val="222222"/>
          <w:sz w:val="16"/>
        </w:rPr>
        <w:t xml:space="preserve"> primacy of Central and </w:t>
      </w:r>
      <w:r w:rsidRPr="008C651F">
        <w:rPr>
          <w:rStyle w:val="StyleUnderline"/>
          <w:rFonts w:ascii="Georgia" w:hAnsi="Georgia"/>
        </w:rPr>
        <w:t xml:space="preserve">Eastern Europe. </w:t>
      </w:r>
      <w:r w:rsidRPr="008C651F">
        <w:rPr>
          <w:rStyle w:val="StyleUnderline"/>
          <w:rFonts w:ascii="Georgia" w:hAnsi="Georgia"/>
          <w:highlight w:val="cyan"/>
        </w:rPr>
        <w:t>The Middle East would be a</w:t>
      </w:r>
      <w:r w:rsidRPr="008C651F">
        <w:rPr>
          <w:rStyle w:val="StyleUnderline"/>
          <w:rFonts w:ascii="Georgia" w:hAnsi="Georgia"/>
        </w:rPr>
        <w:t xml:space="preserve">n </w:t>
      </w:r>
      <w:r w:rsidRPr="008C651F">
        <w:rPr>
          <w:rStyle w:val="m-3401163095456589440gmail-styleunderline"/>
          <w:rFonts w:ascii="Georgia" w:hAnsi="Georgia"/>
          <w:color w:val="222222"/>
          <w:sz w:val="16"/>
        </w:rPr>
        <w:t xml:space="preserve">even more likely arena for </w:t>
      </w:r>
      <w:r w:rsidRPr="008C651F">
        <w:rPr>
          <w:rStyle w:val="StyleUnderline"/>
          <w:rFonts w:ascii="Georgia" w:hAnsi="Georgia"/>
          <w:highlight w:val="cyan"/>
        </w:rPr>
        <w:t xml:space="preserve">hot war between Saudi </w:t>
      </w:r>
      <w:r w:rsidRPr="008C651F">
        <w:rPr>
          <w:rStyle w:val="StyleUnderline"/>
          <w:rFonts w:ascii="Georgia" w:hAnsi="Georgia"/>
        </w:rPr>
        <w:t xml:space="preserve">Arabia </w:t>
      </w:r>
      <w:r w:rsidRPr="008C651F">
        <w:rPr>
          <w:rStyle w:val="StyleUnderline"/>
          <w:rFonts w:ascii="Georgia" w:hAnsi="Georgia"/>
          <w:highlight w:val="cyan"/>
        </w:rPr>
        <w:t>and Iran, and Turkey would contest regions also claimed by Russia, Europe, and</w:t>
      </w:r>
      <w:r w:rsidRPr="008C651F">
        <w:rPr>
          <w:rFonts w:ascii="Georgia" w:hAnsi="Georgia"/>
          <w:sz w:val="16"/>
        </w:rPr>
        <w:t xml:space="preserve"> possibly </w:t>
      </w:r>
      <w:r w:rsidRPr="008C651F">
        <w:rPr>
          <w:rStyle w:val="StyleUnderline"/>
          <w:rFonts w:ascii="Georgia" w:hAnsi="Georgia"/>
          <w:highlight w:val="cyan"/>
        </w:rPr>
        <w:t>China</w:t>
      </w:r>
      <w:r w:rsidRPr="008C651F">
        <w:rPr>
          <w:rFonts w:ascii="Georgia" w:hAnsi="Georgia"/>
          <w:sz w:val="16"/>
        </w:rPr>
        <w:t>.</w:t>
      </w:r>
      <w:r w:rsidRPr="008C651F">
        <w:rPr>
          <w:rStyle w:val="StyleUnderline"/>
          <w:rFonts w:ascii="Georgia" w:hAnsi="Georgia"/>
        </w:rPr>
        <w:t xml:space="preserve"> A </w:t>
      </w:r>
      <w:r w:rsidRPr="008C651F">
        <w:rPr>
          <w:rStyle w:val="StyleUnderline"/>
          <w:rFonts w:ascii="Georgia" w:hAnsi="Georgia"/>
          <w:highlight w:val="cyan"/>
        </w:rPr>
        <w:t>spheres of influence</w:t>
      </w:r>
      <w:r w:rsidRPr="008C651F">
        <w:rPr>
          <w:rStyle w:val="StyleUnderline"/>
          <w:rFonts w:ascii="Georgia" w:hAnsi="Georgia"/>
        </w:rPr>
        <w:t xml:space="preserve"> world </w:t>
      </w:r>
      <w:r w:rsidRPr="008C651F">
        <w:rPr>
          <w:rStyle w:val="StyleUnderline"/>
          <w:rFonts w:ascii="Georgia" w:hAnsi="Georgia"/>
          <w:highlight w:val="cyan"/>
        </w:rPr>
        <w:t>would</w:t>
      </w:r>
      <w:r w:rsidRPr="008C651F">
        <w:rPr>
          <w:rFonts w:ascii="Georgia" w:hAnsi="Georgia"/>
          <w:color w:val="222222"/>
          <w:sz w:val="16"/>
        </w:rPr>
        <w:t xml:space="preserve"> also </w:t>
      </w:r>
      <w:r w:rsidRPr="008C651F">
        <w:rPr>
          <w:rStyle w:val="Emphasis"/>
          <w:rFonts w:ascii="Georgia" w:hAnsi="Georgia"/>
          <w:highlight w:val="cyan"/>
        </w:rPr>
        <w:t>sharpen great power competition</w:t>
      </w:r>
      <w:r w:rsidRPr="008C651F">
        <w:rPr>
          <w:rStyle w:val="Emphasis"/>
          <w:rFonts w:ascii="Georgia" w:hAnsi="Georgia"/>
        </w:rPr>
        <w:t xml:space="preserve"> </w:t>
      </w:r>
      <w:r w:rsidRPr="008C651F">
        <w:rPr>
          <w:rFonts w:ascii="Georgia" w:hAnsi="Georgia"/>
          <w:sz w:val="16"/>
        </w:rPr>
        <w:t>outside</w:t>
      </w:r>
      <w:r w:rsidRPr="008C651F">
        <w:rPr>
          <w:rFonts w:ascii="Georgia" w:hAnsi="Georgia"/>
          <w:color w:val="222222"/>
          <w:sz w:val="16"/>
        </w:rPr>
        <w:t xml:space="preserve"> of each region</w:t>
      </w:r>
      <w:r w:rsidRPr="008C651F">
        <w:rPr>
          <w:rStyle w:val="Emphasis"/>
          <w:rFonts w:ascii="Georgia" w:hAnsi="Georgia"/>
        </w:rPr>
        <w:t xml:space="preserve">. </w:t>
      </w:r>
      <w:r w:rsidRPr="008C651F">
        <w:rPr>
          <w:rStyle w:val="Emphasis"/>
          <w:rFonts w:ascii="Georgia" w:hAnsi="Georgia"/>
          <w:highlight w:val="cyan"/>
        </w:rPr>
        <w:t>Regional hegemony is a springboard for global contestation</w:t>
      </w:r>
      <w:r w:rsidRPr="008C651F">
        <w:rPr>
          <w:rFonts w:ascii="Georgia" w:hAnsi="Georgia"/>
          <w:color w:val="222222"/>
          <w:sz w:val="16"/>
        </w:rPr>
        <w:t xml:space="preserve">. </w:t>
      </w:r>
      <w:r w:rsidRPr="008C651F">
        <w:rPr>
          <w:rStyle w:val="StyleUnderline"/>
          <w:rFonts w:ascii="Georgia" w:hAnsi="Georgia"/>
          <w:highlight w:val="cyan"/>
        </w:rPr>
        <w:t>China would</w:t>
      </w:r>
      <w:r w:rsidRPr="008C651F">
        <w:rPr>
          <w:rStyle w:val="StyleUnderline"/>
          <w:rFonts w:ascii="Georgia" w:hAnsi="Georgia"/>
        </w:rPr>
        <w:t xml:space="preserve"> be more likely to </w:t>
      </w:r>
      <w:r w:rsidRPr="008C651F">
        <w:rPr>
          <w:rStyle w:val="StyleUnderline"/>
          <w:rFonts w:ascii="Georgia" w:hAnsi="Georgia"/>
          <w:highlight w:val="cyan"/>
        </w:rPr>
        <w:t>challenge the U</w:t>
      </w:r>
      <w:r w:rsidRPr="008C651F">
        <w:rPr>
          <w:rFonts w:ascii="Georgia" w:hAnsi="Georgia"/>
          <w:color w:val="222222"/>
          <w:sz w:val="16"/>
        </w:rPr>
        <w:t xml:space="preserve">nited </w:t>
      </w:r>
      <w:r w:rsidRPr="008C651F">
        <w:rPr>
          <w:rStyle w:val="StyleUnderline"/>
          <w:rFonts w:ascii="Georgia" w:hAnsi="Georgia"/>
          <w:highlight w:val="cyan"/>
        </w:rPr>
        <w:t>S</w:t>
      </w:r>
      <w:r w:rsidRPr="008C651F">
        <w:rPr>
          <w:rFonts w:ascii="Georgia" w:hAnsi="Georgia"/>
          <w:color w:val="222222"/>
          <w:sz w:val="16"/>
        </w:rPr>
        <w:t xml:space="preserve">tates </w:t>
      </w:r>
      <w:r w:rsidRPr="008C651F">
        <w:rPr>
          <w:rFonts w:ascii="Georgia" w:hAnsi="Georgia"/>
          <w:sz w:val="16"/>
        </w:rPr>
        <w:t>out-of-area if it had subdued</w:t>
      </w:r>
      <w:r w:rsidRPr="008C651F">
        <w:rPr>
          <w:rFonts w:ascii="Georgia" w:hAnsi="Georgia"/>
          <w:color w:val="222222"/>
          <w:sz w:val="16"/>
        </w:rPr>
        <w:t xml:space="preserve"> strategic competition in its own region. </w:t>
      </w:r>
      <w:r w:rsidRPr="008C651F">
        <w:rPr>
          <w:rStyle w:val="StyleUnderline"/>
          <w:rFonts w:ascii="Georgia" w:hAnsi="Georgia"/>
          <w:highlight w:val="cyan"/>
        </w:rPr>
        <w:t>Russia</w:t>
      </w:r>
      <w:r w:rsidRPr="008C651F">
        <w:rPr>
          <w:rFonts w:ascii="Georgia" w:hAnsi="Georgia"/>
          <w:color w:val="222222"/>
          <w:sz w:val="16"/>
        </w:rPr>
        <w:t>, like the Soviet Empire before it</w:t>
      </w:r>
      <w:r w:rsidRPr="008C651F">
        <w:rPr>
          <w:rFonts w:ascii="Georgia" w:hAnsi="Georgia"/>
          <w:sz w:val="16"/>
        </w:rPr>
        <w:t xml:space="preserve">, </w:t>
      </w:r>
      <w:r w:rsidRPr="008C651F">
        <w:rPr>
          <w:rStyle w:val="StyleUnderline"/>
          <w:rFonts w:ascii="Georgia" w:hAnsi="Georgia"/>
          <w:highlight w:val="cyan"/>
        </w:rPr>
        <w:t>would keep pushing west</w:t>
      </w:r>
      <w:r w:rsidRPr="008C651F">
        <w:rPr>
          <w:rStyle w:val="StyleUnderline"/>
          <w:rFonts w:ascii="Georgia" w:hAnsi="Georgia"/>
        </w:rPr>
        <w:t xml:space="preserve"> </w:t>
      </w:r>
      <w:r w:rsidRPr="008C651F">
        <w:rPr>
          <w:rStyle w:val="StyleUnderline"/>
          <w:rFonts w:ascii="Georgia" w:hAnsi="Georgia"/>
          <w:highlight w:val="cyan"/>
        </w:rPr>
        <w:t>until it met</w:t>
      </w:r>
      <w:r w:rsidRPr="008C651F">
        <w:rPr>
          <w:rStyle w:val="StyleUnderline"/>
          <w:rFonts w:ascii="Georgia" w:hAnsi="Georgia"/>
        </w:rPr>
        <w:t xml:space="preserve"> enough </w:t>
      </w:r>
      <w:r w:rsidRPr="008C651F">
        <w:rPr>
          <w:rStyle w:val="StyleUnderline"/>
          <w:rFonts w:ascii="Georgia" w:hAnsi="Georgia"/>
          <w:highlight w:val="cyan"/>
        </w:rPr>
        <w:t>hard power</w:t>
      </w:r>
      <w:r w:rsidRPr="008C651F">
        <w:rPr>
          <w:rStyle w:val="StyleUnderline"/>
          <w:rFonts w:ascii="Georgia" w:hAnsi="Georgia"/>
        </w:rPr>
        <w:t xml:space="preserve"> to stop it</w:t>
      </w:r>
      <w:r w:rsidRPr="008C651F">
        <w:rPr>
          <w:rFonts w:ascii="Georgia" w:hAnsi="Georgia"/>
          <w:color w:val="222222"/>
          <w:sz w:val="16"/>
        </w:rPr>
        <w: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sidRPr="008C651F">
        <w:rPr>
          <w:color w:val="222222"/>
          <w:sz w:val="16"/>
        </w:rPr>
        <w:t> </w:t>
      </w:r>
      <w:r w:rsidRPr="008C651F">
        <w:rPr>
          <w:rFonts w:ascii="Georgia" w:hAnsi="Georgia"/>
          <w:color w:val="222222"/>
          <w:sz w:val="16"/>
        </w:rPr>
        <w:t>—</w:t>
      </w:r>
      <w:r w:rsidRPr="008C651F">
        <w:rPr>
          <w:color w:val="222222"/>
          <w:sz w:val="16"/>
        </w:rPr>
        <w:t> </w:t>
      </w:r>
      <w:r w:rsidRPr="008C651F">
        <w:rPr>
          <w:rFonts w:ascii="Georgia" w:hAnsi="Georgia"/>
          <w:color w:val="222222"/>
          <w:sz w:val="16"/>
        </w:rPr>
        <w:t xml:space="preserve">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w:t>
      </w:r>
      <w:r w:rsidRPr="008C651F">
        <w:rPr>
          <w:rStyle w:val="m-3401163095456589440gmail-styleunderline"/>
          <w:rFonts w:ascii="Georgia" w:hAnsi="Georgia"/>
          <w:color w:val="222222"/>
          <w:sz w:val="16"/>
        </w:rPr>
        <w:t>A spheres-of-influence world would</w:t>
      </w:r>
      <w:r w:rsidRPr="008C651F">
        <w:rPr>
          <w:rFonts w:ascii="Georgia" w:hAnsi="Georgia"/>
          <w:color w:val="222222"/>
          <w:sz w:val="16"/>
        </w:rPr>
        <w:t xml:space="preserve"> also </w:t>
      </w:r>
      <w:r w:rsidRPr="008C651F">
        <w:rPr>
          <w:rStyle w:val="m-3401163095456589440gmail-styleunderline"/>
          <w:rFonts w:ascii="Georgia" w:hAnsi="Georgia"/>
          <w:color w:val="222222"/>
          <w:sz w:val="16"/>
        </w:rPr>
        <w:t>crack</w:t>
      </w:r>
      <w:r w:rsidRPr="008C651F">
        <w:rPr>
          <w:rFonts w:ascii="Georgia" w:hAnsi="Georgia"/>
          <w:color w:val="222222"/>
          <w:sz w:val="16"/>
        </w:rPr>
        <w:t xml:space="preserve"> up the integrated </w:t>
      </w:r>
      <w:r w:rsidRPr="008C651F">
        <w:rPr>
          <w:rStyle w:val="m-3401163095456589440gmail-styleunderline"/>
          <w:rFonts w:ascii="Georgia" w:hAnsi="Georgia"/>
          <w:color w:val="222222"/>
          <w:sz w:val="16"/>
        </w:rPr>
        <w:t>global economy that</w:t>
      </w:r>
      <w:r w:rsidRPr="008C651F">
        <w:rPr>
          <w:rFonts w:ascii="Georgia" w:hAnsi="Georgia"/>
          <w:color w:val="222222"/>
          <w:sz w:val="16"/>
        </w:rPr>
        <w:t xml:space="preserve"> underlies the miracle in human welfare that has </w:t>
      </w:r>
      <w:r w:rsidRPr="008C651F">
        <w:rPr>
          <w:rStyle w:val="m-3401163095456589440gmail-styleunderline"/>
          <w:rFonts w:ascii="Georgia" w:hAnsi="Georgia"/>
          <w:color w:val="222222"/>
          <w:sz w:val="16"/>
        </w:rPr>
        <w:t>lifted billions out of poverty</w:t>
      </w:r>
      <w:r w:rsidRPr="008C651F">
        <w:rPr>
          <w:rFonts w:ascii="Georgia" w:hAnsi="Georgia"/>
          <w:color w:val="222222"/>
          <w:sz w:val="16"/>
        </w:rPr>
        <w:t xml:space="preserve"> in past decades. </w:t>
      </w:r>
      <w:r w:rsidRPr="008C651F">
        <w:rPr>
          <w:rStyle w:val="m-3401163095456589440gmail-styleunderline"/>
          <w:rFonts w:ascii="Georgia" w:hAnsi="Georgia"/>
          <w:color w:val="222222"/>
          <w:sz w:val="16"/>
        </w:rPr>
        <w:t>It would replicate the exclusive economic blocs of the 1930s,</w:t>
      </w:r>
      <w:r w:rsidRPr="008C651F">
        <w:rPr>
          <w:rFonts w:ascii="Georgia" w:hAnsi="Georgia"/>
          <w:color w:val="222222"/>
          <w:sz w:val="16"/>
        </w:rPr>
        <w:t xml:space="preserve"> including an East Asia “co-prosperity sphere,” </w:t>
      </w:r>
      <w:r w:rsidRPr="008C651F">
        <w:rPr>
          <w:rStyle w:val="m-3401163095456589440gmail-styleunderline"/>
          <w:rFonts w:ascii="Georgia" w:hAnsi="Georgia"/>
          <w:color w:val="222222"/>
          <w:sz w:val="16"/>
        </w:rPr>
        <w:t>seeding conflict</w:t>
      </w:r>
      <w:r w:rsidRPr="008C651F">
        <w:rPr>
          <w:rFonts w:ascii="Georgia" w:hAnsi="Georgia"/>
          <w:color w:val="222222"/>
          <w:sz w:val="16"/>
        </w:rPr>
        <w:t xml:space="preserve"> and undercutting prosperity. A real-world and real-time example of what happens when American power retreats in an effort to encourage regional powers to solve their own problems is the mess in Syria. It has produced the greatest refugee crisis since 1945</w:t>
      </w:r>
      <w:r w:rsidRPr="008C651F">
        <w:rPr>
          <w:color w:val="222222"/>
          <w:sz w:val="16"/>
        </w:rPr>
        <w:t> </w:t>
      </w:r>
      <w:r w:rsidRPr="008C651F">
        <w:rPr>
          <w:rFonts w:ascii="Georgia" w:hAnsi="Georgia"/>
          <w:color w:val="222222"/>
          <w:sz w:val="16"/>
        </w:rPr>
        <w:t>—</w:t>
      </w:r>
      <w:r w:rsidRPr="008C651F">
        <w:rPr>
          <w:color w:val="222222"/>
          <w:sz w:val="16"/>
        </w:rPr>
        <w:t> </w:t>
      </w:r>
      <w:r w:rsidRPr="008C651F">
        <w:rPr>
          <w:rFonts w:ascii="Georgia" w:hAnsi="Georgia"/>
          <w:color w:val="222222"/>
          <w:sz w:val="16"/>
        </w:rPr>
        <w:t>a stain on the consciousness of human civilization</w:t>
      </w:r>
      <w:r w:rsidRPr="008C651F">
        <w:rPr>
          <w:color w:val="222222"/>
          <w:sz w:val="16"/>
        </w:rPr>
        <w:t> </w:t>
      </w:r>
      <w:r w:rsidRPr="008C651F">
        <w:rPr>
          <w:rFonts w:ascii="Georgia" w:hAnsi="Georgia"/>
          <w:color w:val="222222"/>
          <w:sz w:val="16"/>
        </w:rPr>
        <w:t>—</w:t>
      </w:r>
      <w:r w:rsidRPr="008C651F">
        <w:rPr>
          <w:color w:val="222222"/>
          <w:sz w:val="16"/>
        </w:rPr>
        <w:t> </w:t>
      </w:r>
      <w:r w:rsidRPr="008C651F">
        <w:rPr>
          <w:rFonts w:ascii="Georgia" w:hAnsi="Georgia"/>
          <w:color w:val="222222"/>
          <w:sz w:val="16"/>
        </w:rPr>
        <w:t>and has led many to conclude that the Middle Eastern order of states dating to the end of World War 1 is collapsing.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This flawed, amoral, and un-strategic approach has led to a series of hot wars</w:t>
      </w:r>
      <w:r w:rsidRPr="008C651F">
        <w:rPr>
          <w:color w:val="222222"/>
          <w:sz w:val="16"/>
        </w:rPr>
        <w:t> </w:t>
      </w:r>
      <w:r w:rsidRPr="008C651F">
        <w:rPr>
          <w:rFonts w:ascii="Georgia" w:hAnsi="Georgia"/>
          <w:color w:val="222222"/>
          <w:sz w:val="16"/>
        </w:rPr>
        <w:t>—</w:t>
      </w:r>
      <w:r w:rsidRPr="008C651F">
        <w:rPr>
          <w:color w:val="222222"/>
          <w:sz w:val="16"/>
        </w:rPr>
        <w:t> </w:t>
      </w:r>
      <w:r w:rsidRPr="008C651F">
        <w:rPr>
          <w:rFonts w:ascii="Georgia" w:hAnsi="Georgia"/>
          <w:color w:val="222222"/>
          <w:sz w:val="16"/>
        </w:rPr>
        <w:t>in Syria, Iraq, and Yemen</w:t>
      </w:r>
      <w:r w:rsidRPr="008C651F">
        <w:rPr>
          <w:color w:val="222222"/>
          <w:sz w:val="16"/>
        </w:rPr>
        <w:t> </w:t>
      </w:r>
      <w:r w:rsidRPr="008C651F">
        <w:rPr>
          <w:rFonts w:ascii="Georgia" w:hAnsi="Georgia"/>
          <w:color w:val="222222"/>
          <w:sz w:val="16"/>
        </w:rPr>
        <w:t>—</w:t>
      </w:r>
      <w:r w:rsidRPr="008C651F">
        <w:rPr>
          <w:color w:val="222222"/>
          <w:sz w:val="16"/>
        </w:rPr>
        <w:t> </w:t>
      </w:r>
      <w:r w:rsidRPr="008C651F">
        <w:rPr>
          <w:rFonts w:ascii="Georgia" w:hAnsi="Georgia"/>
          <w:color w:val="222222"/>
          <w:sz w:val="16"/>
        </w:rPr>
        <w:t xml:space="preserve">the collapse of Arab allies’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 This experience underlines a core problem with </w:t>
      </w:r>
      <w:r w:rsidRPr="008C651F">
        <w:rPr>
          <w:rStyle w:val="StyleUnderline"/>
          <w:rFonts w:ascii="Georgia" w:hAnsi="Georgia"/>
          <w:highlight w:val="cyan"/>
        </w:rPr>
        <w:t>a spheres-of-influence world</w:t>
      </w:r>
      <w:r w:rsidRPr="008C651F">
        <w:rPr>
          <w:rFonts w:ascii="Georgia" w:hAnsi="Georgia"/>
          <w:sz w:val="16"/>
        </w:rPr>
        <w:t xml:space="preserve">. It </w:t>
      </w:r>
      <w:r w:rsidRPr="008C651F">
        <w:rPr>
          <w:rStyle w:val="StyleUnderline"/>
          <w:rFonts w:ascii="Georgia" w:hAnsi="Georgia"/>
          <w:highlight w:val="cyan"/>
        </w:rPr>
        <w:t>leaves weaker states to become the victims of stronger or more aggressive ones</w:t>
      </w:r>
      <w:r w:rsidRPr="008C651F">
        <w:rPr>
          <w:rFonts w:ascii="Georgia" w:hAnsi="Georgia"/>
          <w:sz w:val="16"/>
        </w:rPr>
        <w:t>, and it seeds insecurity by removing the reassuring variable of American military guarantees and presence</w:t>
      </w:r>
      <w:r w:rsidRPr="008C651F">
        <w:rPr>
          <w:rFonts w:ascii="Georgia" w:hAnsi="Georgia"/>
          <w:color w:val="222222"/>
          <w:sz w:val="16"/>
        </w:rPr>
        <w:t xml:space="preserve">. </w:t>
      </w:r>
      <w:r w:rsidRPr="008C651F">
        <w:rPr>
          <w:rStyle w:val="Emphasis"/>
          <w:rFonts w:ascii="Georgia" w:hAnsi="Georgia"/>
        </w:rPr>
        <w:t xml:space="preserve">It emboldens American adversaries </w:t>
      </w:r>
      <w:r w:rsidRPr="008C651F">
        <w:rPr>
          <w:rStyle w:val="StyleUnderline"/>
          <w:rFonts w:ascii="Georgia" w:hAnsi="Georgia"/>
        </w:rPr>
        <w:t>and leads American allies to take self-help measures that themselves may undercut American security interests</w:t>
      </w:r>
      <w:r w:rsidRPr="008C651F">
        <w:rPr>
          <w:rFonts w:ascii="Georgia" w:hAnsi="Georgia"/>
          <w:color w:val="222222"/>
          <w:sz w:val="16"/>
        </w:rPr>
        <w:t>. A spheres-of-influence world would also produce contestation of the open global commons that are the basis for the unprecedented prosperity produced by the liberal international economic order. Should the Indian and Pacific Oceans, or the Arctic and Mediterranean Seas, become arenas of great-power conflict (like the South China Sea already has thanks to China’s militarization and unilateral assertion of sovereignty over it) as leading states seek to incorporate them into their privileged zones of control, economic globalization would collapse, harming the economies of every major power. The United States, because of its sheer power and resource base as well as its relative geographical isolation, might do OK in a spheres-of-influence world. Most of America’s friends and allies would not. Their weakening and insecurity would in turn render the United States weaker and more insecure</w:t>
      </w:r>
      <w:r w:rsidRPr="008C651F">
        <w:rPr>
          <w:color w:val="222222"/>
          <w:sz w:val="16"/>
        </w:rPr>
        <w:t> </w:t>
      </w:r>
      <w:r w:rsidRPr="008C651F">
        <w:rPr>
          <w:rFonts w:ascii="Georgia" w:hAnsi="Georgia"/>
          <w:color w:val="222222"/>
          <w:sz w:val="16"/>
        </w:rPr>
        <w:t>—</w:t>
      </w:r>
      <w:r w:rsidRPr="008C651F">
        <w:rPr>
          <w:color w:val="222222"/>
          <w:sz w:val="16"/>
        </w:rPr>
        <w:t> </w:t>
      </w:r>
      <w:r w:rsidRPr="008C651F">
        <w:rPr>
          <w:rFonts w:ascii="Georgia" w:hAnsi="Georgia"/>
          <w:color w:val="222222"/>
          <w:sz w:val="16"/>
        </w:rPr>
        <w:t xml:space="preserve">since U.S. allies are force-multipliers for American hard and soft power, and since norms like freedom of the global commons are in fact underwritten by that power. More broadly, </w:t>
      </w:r>
      <w:r w:rsidRPr="008C651F">
        <w:rPr>
          <w:rStyle w:val="StyleUnderline"/>
          <w:rFonts w:ascii="Georgia" w:hAnsi="Georgia"/>
        </w:rPr>
        <w:t xml:space="preserve">such </w:t>
      </w:r>
      <w:r w:rsidRPr="008C651F">
        <w:rPr>
          <w:rStyle w:val="StyleUnderline"/>
          <w:rFonts w:ascii="Georgia" w:hAnsi="Georgia"/>
          <w:highlight w:val="cyan"/>
        </w:rPr>
        <w:t>a transition would</w:t>
      </w:r>
      <w:r w:rsidRPr="008C651F">
        <w:rPr>
          <w:rStyle w:val="StyleUnderline"/>
          <w:rFonts w:ascii="Georgia" w:hAnsi="Georgia"/>
        </w:rPr>
        <w:t xml:space="preserve"> also likely </w:t>
      </w:r>
      <w:r w:rsidRPr="008C651F">
        <w:rPr>
          <w:rStyle w:val="StyleUnderline"/>
          <w:rFonts w:ascii="Georgia" w:hAnsi="Georgia"/>
          <w:highlight w:val="cyan"/>
        </w:rPr>
        <w:t>lead to</w:t>
      </w:r>
      <w:r w:rsidRPr="008C651F">
        <w:rPr>
          <w:rStyle w:val="StyleUnderline"/>
          <w:rFonts w:ascii="Georgia" w:hAnsi="Georgia"/>
        </w:rPr>
        <w:t xml:space="preserve"> the kind of </w:t>
      </w:r>
      <w:r w:rsidRPr="008C651F">
        <w:rPr>
          <w:rStyle w:val="StyleUnderline"/>
          <w:rFonts w:ascii="Georgia" w:hAnsi="Georgia"/>
          <w:highlight w:val="cyan"/>
        </w:rPr>
        <w:t>hot wars</w:t>
      </w:r>
      <w:r w:rsidRPr="008C651F">
        <w:rPr>
          <w:rFonts w:ascii="Georgia" w:hAnsi="Georgia"/>
          <w:color w:val="222222"/>
          <w:sz w:val="16"/>
        </w:rPr>
        <w:t xml:space="preserve"> that reorder the international balance of power, including </w:t>
      </w:r>
      <w:r w:rsidRPr="008C651F">
        <w:rPr>
          <w:rStyle w:val="Emphasis"/>
          <w:rFonts w:ascii="Georgia" w:hAnsi="Georgia"/>
        </w:rPr>
        <w:t xml:space="preserve">by </w:t>
      </w:r>
      <w:r w:rsidRPr="008C651F">
        <w:rPr>
          <w:rStyle w:val="Emphasis"/>
          <w:rFonts w:ascii="Georgia" w:hAnsi="Georgia"/>
          <w:highlight w:val="cyan"/>
        </w:rPr>
        <w:t>incentivizing aggressive states to</w:t>
      </w:r>
      <w:r w:rsidRPr="008C651F">
        <w:rPr>
          <w:rStyle w:val="Emphasis"/>
          <w:rFonts w:ascii="Georgia" w:hAnsi="Georgia"/>
        </w:rPr>
        <w:t xml:space="preserve"> push out and </w:t>
      </w:r>
      <w:r w:rsidRPr="008C651F">
        <w:rPr>
          <w:rStyle w:val="Emphasis"/>
          <w:rFonts w:ascii="Georgia" w:hAnsi="Georgia"/>
          <w:highlight w:val="cyan"/>
        </w:rPr>
        <w:t>assert regional dominion</w:t>
      </w:r>
      <w:r w:rsidRPr="008C651F">
        <w:rPr>
          <w:rStyle w:val="Emphasis"/>
          <w:rFonts w:ascii="Georgia" w:hAnsi="Georgia"/>
        </w:rPr>
        <w:t>,</w:t>
      </w:r>
      <w:r w:rsidRPr="008C651F">
        <w:rPr>
          <w:rFonts w:ascii="Georgia" w:hAnsi="Georgia"/>
          <w:color w:val="222222"/>
          <w:sz w:val="16"/>
        </w:rPr>
        <w:t xml:space="preserve"> </w:t>
      </w:r>
      <w:r w:rsidRPr="008C651F">
        <w:rPr>
          <w:rStyle w:val="StyleUnderline"/>
          <w:rFonts w:ascii="Georgia" w:hAnsi="Georgia"/>
        </w:rPr>
        <w:t xml:space="preserve">knowing that America does not have the will or interest to oppose them. </w:t>
      </w:r>
      <w:r w:rsidRPr="008C651F">
        <w:rPr>
          <w:rFonts w:ascii="Georgia" w:hAnsi="Georgia"/>
          <w:color w:val="222222"/>
          <w:sz w:val="16"/>
        </w:rPr>
        <w:t>The fact that U.S. competitors such as Russia, China, and Iran</w:t>
      </w:r>
      <w:r w:rsidRPr="008C651F">
        <w:rPr>
          <w:color w:val="222222"/>
          <w:sz w:val="16"/>
        </w:rPr>
        <w:t> </w:t>
      </w:r>
      <w:r w:rsidRPr="008C651F">
        <w:rPr>
          <w:rFonts w:ascii="Georgia" w:hAnsi="Georgia"/>
          <w:color w:val="222222"/>
          <w:sz w:val="16"/>
        </w:rPr>
        <w:t>—</w:t>
      </w:r>
      <w:r w:rsidRPr="008C651F">
        <w:rPr>
          <w:color w:val="222222"/>
          <w:sz w:val="16"/>
        </w:rPr>
        <w:t> </w:t>
      </w:r>
      <w:r w:rsidRPr="008C651F">
        <w:rPr>
          <w:rFonts w:ascii="Georgia" w:hAnsi="Georgia"/>
          <w:color w:val="222222"/>
          <w:sz w:val="16"/>
        </w:rPr>
        <w:t>all of whom want to weaken the American-led world order</w:t>
      </w:r>
      <w:r w:rsidRPr="008C651F">
        <w:rPr>
          <w:color w:val="222222"/>
          <w:sz w:val="16"/>
        </w:rPr>
        <w:t> </w:t>
      </w:r>
      <w:r w:rsidRPr="008C651F">
        <w:rPr>
          <w:rFonts w:ascii="Georgia" w:hAnsi="Georgia"/>
          <w:color w:val="222222"/>
          <w:sz w:val="16"/>
        </w:rPr>
        <w:t>—</w:t>
      </w:r>
      <w:r w:rsidRPr="008C651F">
        <w:rPr>
          <w:color w:val="222222"/>
          <w:sz w:val="16"/>
        </w:rPr>
        <w:t> </w:t>
      </w:r>
      <w:r w:rsidRPr="008C651F">
        <w:rPr>
          <w:rFonts w:ascii="Georgia" w:hAnsi="Georgia"/>
          <w:color w:val="222222"/>
          <w:sz w:val="16"/>
        </w:rPr>
        <w:t>would welcome a spheres-of-influence world is another reason for Americans to oppose it. It would also be ironic if the United States were to back away from its historic commitment to shaping a world that is an idealized vision of America itself</w:t>
      </w:r>
      <w:r w:rsidRPr="008C651F">
        <w:rPr>
          <w:color w:val="222222"/>
          <w:sz w:val="16"/>
        </w:rPr>
        <w:t> </w:t>
      </w:r>
      <w:r w:rsidRPr="008C651F">
        <w:rPr>
          <w:rFonts w:ascii="Georgia" w:hAnsi="Georgia"/>
          <w:color w:val="222222"/>
          <w:sz w:val="16"/>
        </w:rPr>
        <w:t>—</w:t>
      </w:r>
      <w:r w:rsidRPr="008C651F">
        <w:rPr>
          <w:color w:val="222222"/>
          <w:sz w:val="16"/>
        </w:rPr>
        <w:t> </w:t>
      </w:r>
      <w:r w:rsidRPr="008C651F">
        <w:rPr>
          <w:rFonts w:ascii="Georgia" w:hAnsi="Georgia"/>
          <w:color w:val="222222"/>
          <w:sz w:val="16"/>
        </w:rPr>
        <w:t xml:space="preserve">one ruled by laws, norms, institutions, markets, and peaceful settlement of disputes. </w:t>
      </w:r>
    </w:p>
    <w:p w14:paraId="7A0A70D5" w14:textId="77777777" w:rsidR="008C651F" w:rsidRPr="008C651F" w:rsidRDefault="008C651F" w:rsidP="008C651F">
      <w:pPr>
        <w:pStyle w:val="Heading4"/>
        <w:spacing w:line="240" w:lineRule="auto"/>
        <w:rPr>
          <w:rFonts w:ascii="Georgia" w:hAnsi="Georgia"/>
        </w:rPr>
      </w:pPr>
      <w:r w:rsidRPr="008C651F">
        <w:rPr>
          <w:rFonts w:ascii="Georgia" w:hAnsi="Georgia"/>
        </w:rPr>
        <w:t>But it’s not too late – a clear signal in support of the protests will recharge soft power and restore credibility</w:t>
      </w:r>
    </w:p>
    <w:p w14:paraId="7D979B81" w14:textId="77777777" w:rsidR="008C651F" w:rsidRPr="008C651F" w:rsidRDefault="008C651F" w:rsidP="008C651F">
      <w:pPr>
        <w:rPr>
          <w:rStyle w:val="Style13ptBold"/>
          <w:rFonts w:ascii="Georgia" w:hAnsi="Georgia"/>
        </w:rPr>
      </w:pPr>
      <w:r w:rsidRPr="008C651F">
        <w:rPr>
          <w:rStyle w:val="Style13ptBold"/>
          <w:rFonts w:ascii="Georgia" w:hAnsi="Georgia"/>
        </w:rPr>
        <w:t>Daly 6/10</w:t>
      </w:r>
    </w:p>
    <w:p w14:paraId="3C359515" w14:textId="77777777" w:rsidR="008C651F" w:rsidRPr="008C651F" w:rsidRDefault="008C651F" w:rsidP="008C651F">
      <w:pPr>
        <w:rPr>
          <w:rFonts w:ascii="Georgia" w:hAnsi="Georgia"/>
        </w:rPr>
      </w:pPr>
      <w:r w:rsidRPr="008C651F">
        <w:rPr>
          <w:rFonts w:ascii="Georgia" w:hAnsi="Georgia"/>
        </w:rPr>
        <w:t xml:space="preserve">Robert Daly is the director of the Wilson Center’s Kissinger Institute on China, “Why George Floyd protests do not mark the death of US soft power, despite China’s glee” South China Morning Post https://www.scmp.com/comment/opinion/article/3088054/why-george-floyd-protests-do-not-mark-death-us-soft-power-despite </w:t>
      </w:r>
      <w:r w:rsidRPr="008C651F">
        <w:rPr>
          <w:rStyle w:val="StyleUnderline"/>
          <w:rFonts w:ascii="Georgia" w:hAnsi="Georgia"/>
          <w:highlight w:val="cyan"/>
        </w:rPr>
        <w:t>The U</w:t>
      </w:r>
      <w:r w:rsidRPr="008C651F">
        <w:rPr>
          <w:rFonts w:ascii="Georgia" w:hAnsi="Georgia"/>
        </w:rPr>
        <w:t xml:space="preserve">nited </w:t>
      </w:r>
      <w:r w:rsidRPr="008C651F">
        <w:rPr>
          <w:rStyle w:val="StyleUnderline"/>
          <w:rFonts w:ascii="Georgia" w:hAnsi="Georgia"/>
          <w:highlight w:val="cyan"/>
        </w:rPr>
        <w:t>S</w:t>
      </w:r>
      <w:r w:rsidRPr="008C651F">
        <w:rPr>
          <w:rFonts w:ascii="Georgia" w:hAnsi="Georgia"/>
        </w:rPr>
        <w:t xml:space="preserve">tates </w:t>
      </w:r>
      <w:r w:rsidRPr="008C651F">
        <w:rPr>
          <w:rStyle w:val="StyleUnderline"/>
          <w:rFonts w:ascii="Georgia" w:hAnsi="Georgia"/>
          <w:highlight w:val="cyan"/>
        </w:rPr>
        <w:t>is behaving hypocritically</w:t>
      </w:r>
      <w:r w:rsidRPr="008C651F">
        <w:rPr>
          <w:rFonts w:ascii="Georgia" w:hAnsi="Georgia"/>
        </w:rPr>
        <w:t xml:space="preserve">. </w:t>
      </w:r>
      <w:r w:rsidRPr="008C651F">
        <w:rPr>
          <w:rStyle w:val="StyleUnderline"/>
          <w:rFonts w:ascii="Georgia" w:hAnsi="Georgia"/>
          <w:highlight w:val="cyan"/>
        </w:rPr>
        <w:t>That’s a</w:t>
      </w:r>
      <w:r w:rsidRPr="008C651F">
        <w:rPr>
          <w:rStyle w:val="StyleUnderline"/>
          <w:rFonts w:ascii="Georgia" w:hAnsi="Georgia"/>
        </w:rPr>
        <w:t xml:space="preserve"> black mark for the US and a </w:t>
      </w:r>
      <w:r w:rsidRPr="008C651F">
        <w:rPr>
          <w:rStyle w:val="StyleUnderline"/>
          <w:rFonts w:ascii="Georgia" w:hAnsi="Georgia"/>
          <w:highlight w:val="cyan"/>
        </w:rPr>
        <w:t>champagne toast for China</w:t>
      </w:r>
      <w:r w:rsidRPr="008C651F">
        <w:rPr>
          <w:rFonts w:ascii="Georgia" w:hAnsi="Georgia"/>
        </w:rPr>
        <w:t xml:space="preserve">’s Communist Party spokesmen and journalists. But they’d be foolish to celebrate for long. “I can’t breathe” is not the funeral dirge of American soft power. There are other forces at work. </w:t>
      </w:r>
      <w:r w:rsidRPr="008C651F">
        <w:rPr>
          <w:rStyle w:val="StyleUnderline"/>
          <w:rFonts w:ascii="Georgia" w:hAnsi="Georgia"/>
        </w:rPr>
        <w:t xml:space="preserve">In </w:t>
      </w:r>
      <w:r w:rsidRPr="008C651F">
        <w:rPr>
          <w:rStyle w:val="StyleUnderline"/>
          <w:rFonts w:ascii="Georgia" w:hAnsi="Georgia"/>
          <w:highlight w:val="cyan"/>
        </w:rPr>
        <w:t>London, Sydney and Tokyo</w:t>
      </w:r>
      <w:r w:rsidRPr="008C651F">
        <w:rPr>
          <w:rStyle w:val="StyleUnderline"/>
          <w:rFonts w:ascii="Georgia" w:hAnsi="Georgia"/>
        </w:rPr>
        <w:t>, people</w:t>
      </w:r>
      <w:r w:rsidRPr="008C651F">
        <w:rPr>
          <w:rFonts w:ascii="Georgia" w:hAnsi="Georgia"/>
        </w:rPr>
        <w:t xml:space="preserve"> are marching in solidarity with black Americans and oppressed minorities in their own countries. They </w:t>
      </w:r>
      <w:r w:rsidRPr="008C651F">
        <w:rPr>
          <w:rStyle w:val="StyleUnderline"/>
          <w:rFonts w:ascii="Georgia" w:hAnsi="Georgia"/>
          <w:highlight w:val="cyan"/>
        </w:rPr>
        <w:t>loathe the hypocrisy</w:t>
      </w:r>
      <w:r w:rsidRPr="008C651F">
        <w:rPr>
          <w:rStyle w:val="StyleUnderline"/>
          <w:rFonts w:ascii="Georgia" w:hAnsi="Georgia"/>
        </w:rPr>
        <w:t xml:space="preserve"> and brutality o</w:t>
      </w:r>
      <w:r w:rsidRPr="008C651F">
        <w:rPr>
          <w:rFonts w:ascii="Georgia" w:hAnsi="Georgia"/>
        </w:rPr>
        <w:t xml:space="preserve">f many </w:t>
      </w:r>
      <w:r w:rsidRPr="008C651F">
        <w:rPr>
          <w:rStyle w:val="StyleUnderline"/>
          <w:rFonts w:ascii="Georgia" w:hAnsi="Georgia"/>
        </w:rPr>
        <w:t>American</w:t>
      </w:r>
      <w:r w:rsidRPr="008C651F">
        <w:rPr>
          <w:rFonts w:ascii="Georgia" w:hAnsi="Georgia"/>
        </w:rPr>
        <w:t xml:space="preserve"> </w:t>
      </w:r>
      <w:r w:rsidRPr="008C651F">
        <w:rPr>
          <w:rStyle w:val="StyleUnderline"/>
          <w:rFonts w:ascii="Georgia" w:hAnsi="Georgia"/>
        </w:rPr>
        <w:t>politicians</w:t>
      </w:r>
      <w:r w:rsidRPr="008C651F">
        <w:rPr>
          <w:rFonts w:ascii="Georgia" w:hAnsi="Georgia"/>
        </w:rPr>
        <w:t xml:space="preserve"> </w:t>
      </w:r>
      <w:r w:rsidRPr="008C651F">
        <w:rPr>
          <w:rStyle w:val="StyleUnderline"/>
          <w:rFonts w:ascii="Georgia" w:hAnsi="Georgia"/>
          <w:highlight w:val="cyan"/>
        </w:rPr>
        <w:t>but</w:t>
      </w:r>
      <w:r w:rsidRPr="008C651F">
        <w:rPr>
          <w:rFonts w:ascii="Georgia" w:hAnsi="Georgia"/>
        </w:rPr>
        <w:t xml:space="preserve"> they </w:t>
      </w:r>
      <w:r w:rsidRPr="008C651F">
        <w:rPr>
          <w:rStyle w:val="StyleUnderline"/>
          <w:rFonts w:ascii="Georgia" w:hAnsi="Georgia"/>
          <w:highlight w:val="cyan"/>
        </w:rPr>
        <w:t>identify with</w:t>
      </w:r>
      <w:r w:rsidRPr="008C651F">
        <w:rPr>
          <w:rFonts w:ascii="Georgia" w:hAnsi="Georgia"/>
        </w:rPr>
        <w:t xml:space="preserve"> </w:t>
      </w:r>
      <w:r w:rsidRPr="008C651F">
        <w:rPr>
          <w:rStyle w:val="StyleUnderline"/>
          <w:rFonts w:ascii="Georgia" w:hAnsi="Georgia"/>
          <w:highlight w:val="cyan"/>
        </w:rPr>
        <w:t>the hopes of the American people</w:t>
      </w:r>
      <w:r w:rsidRPr="008C651F">
        <w:rPr>
          <w:rFonts w:ascii="Georgia" w:hAnsi="Georgia"/>
        </w:rPr>
        <w:t xml:space="preserve">. They have been inspired by a human spectacle of the kind only the US can provide. Many </w:t>
      </w:r>
      <w:r w:rsidRPr="008C651F">
        <w:rPr>
          <w:rStyle w:val="StyleUnderline"/>
          <w:rFonts w:ascii="Georgia" w:hAnsi="Georgia"/>
          <w:highlight w:val="cyan"/>
        </w:rPr>
        <w:t>non-Americans</w:t>
      </w:r>
      <w:r w:rsidRPr="008C651F">
        <w:rPr>
          <w:rFonts w:ascii="Georgia" w:hAnsi="Georgia"/>
          <w:highlight w:val="cyan"/>
        </w:rPr>
        <w:t xml:space="preserve"> </w:t>
      </w:r>
      <w:r w:rsidRPr="008C651F">
        <w:rPr>
          <w:rStyle w:val="StyleUnderline"/>
          <w:rFonts w:ascii="Georgia" w:hAnsi="Georgia"/>
          <w:highlight w:val="cyan"/>
        </w:rPr>
        <w:t>remain fascinated critics</w:t>
      </w:r>
      <w:r w:rsidRPr="008C651F">
        <w:rPr>
          <w:rStyle w:val="StyleUnderline"/>
          <w:rFonts w:ascii="Georgia" w:hAnsi="Georgia"/>
        </w:rPr>
        <w:t xml:space="preserve"> and consumers of American culture.</w:t>
      </w:r>
      <w:r w:rsidRPr="008C651F">
        <w:rPr>
          <w:rFonts w:ascii="Georgia" w:hAnsi="Georgia"/>
        </w:rPr>
        <w:t xml:space="preserve"> It is a dynamic, controversial brew of traditions whose scale and global significance no other country can match. When </w:t>
      </w:r>
      <w:r w:rsidRPr="008C651F">
        <w:rPr>
          <w:rStyle w:val="StyleUnderline"/>
          <w:rFonts w:ascii="Georgia" w:hAnsi="Georgia"/>
        </w:rPr>
        <w:t>demonstrators</w:t>
      </w:r>
      <w:r w:rsidRPr="008C651F">
        <w:rPr>
          <w:rFonts w:ascii="Georgia" w:hAnsi="Georgia"/>
        </w:rPr>
        <w:t xml:space="preserve"> in Bangkok or Dublin write “George Floyd” on a piece of cardboard, they are </w:t>
      </w:r>
      <w:r w:rsidRPr="008C651F">
        <w:rPr>
          <w:rStyle w:val="StyleUnderline"/>
          <w:rFonts w:ascii="Georgia" w:hAnsi="Georgia"/>
          <w:highlight w:val="cyan"/>
        </w:rPr>
        <w:t>asking</w:t>
      </w:r>
      <w:r w:rsidRPr="008C651F">
        <w:rPr>
          <w:rStyle w:val="StyleUnderline"/>
          <w:rFonts w:ascii="Georgia" w:hAnsi="Georgia"/>
        </w:rPr>
        <w:t xml:space="preserve"> </w:t>
      </w:r>
      <w:r w:rsidRPr="008C651F">
        <w:rPr>
          <w:rStyle w:val="StyleUnderline"/>
          <w:rFonts w:ascii="Georgia" w:hAnsi="Georgia"/>
          <w:highlight w:val="cyan"/>
        </w:rPr>
        <w:t>Americans</w:t>
      </w:r>
      <w:r w:rsidRPr="008C651F">
        <w:rPr>
          <w:rFonts w:ascii="Georgia" w:hAnsi="Georgia"/>
          <w:highlight w:val="cyan"/>
        </w:rPr>
        <w:t xml:space="preserve"> </w:t>
      </w:r>
      <w:r w:rsidRPr="008C651F">
        <w:rPr>
          <w:rStyle w:val="StyleUnderline"/>
          <w:rFonts w:ascii="Georgia" w:hAnsi="Georgia"/>
          <w:highlight w:val="cyan"/>
        </w:rPr>
        <w:t>to live up to American ideals</w:t>
      </w:r>
      <w:r w:rsidRPr="008C651F">
        <w:rPr>
          <w:rStyle w:val="StyleUnderline"/>
          <w:rFonts w:ascii="Georgia" w:hAnsi="Georgia"/>
        </w:rPr>
        <w:t xml:space="preserve"> and affirm</w:t>
      </w:r>
      <w:r w:rsidRPr="008C651F">
        <w:rPr>
          <w:rFonts w:ascii="Georgia" w:hAnsi="Georgia"/>
        </w:rPr>
        <w:t xml:space="preserve">ing that </w:t>
      </w:r>
      <w:r w:rsidRPr="008C651F">
        <w:rPr>
          <w:rStyle w:val="StyleUnderline"/>
          <w:rFonts w:ascii="Georgia" w:hAnsi="Georgia"/>
        </w:rPr>
        <w:t>those ideals</w:t>
      </w:r>
      <w:r w:rsidRPr="008C651F">
        <w:rPr>
          <w:rFonts w:ascii="Georgia" w:hAnsi="Georgia"/>
        </w:rPr>
        <w:t xml:space="preserve"> are attractive internationally. </w:t>
      </w:r>
      <w:r w:rsidRPr="008C651F">
        <w:rPr>
          <w:rStyle w:val="StyleUnderline"/>
          <w:rFonts w:ascii="Georgia" w:hAnsi="Georgia"/>
          <w:highlight w:val="cyan"/>
        </w:rPr>
        <w:t>This is a hopeful sign</w:t>
      </w:r>
      <w:r w:rsidRPr="008C651F">
        <w:rPr>
          <w:rFonts w:ascii="Georgia" w:hAnsi="Georgia"/>
          <w:highlight w:val="cyan"/>
        </w:rPr>
        <w:t xml:space="preserve"> </w:t>
      </w:r>
      <w:r w:rsidRPr="008C651F">
        <w:rPr>
          <w:rStyle w:val="StyleUnderline"/>
          <w:rFonts w:ascii="Georgia" w:hAnsi="Georgia"/>
          <w:highlight w:val="cyan"/>
        </w:rPr>
        <w:t>for</w:t>
      </w:r>
      <w:r w:rsidRPr="008C651F">
        <w:rPr>
          <w:rFonts w:ascii="Georgia" w:hAnsi="Georgia"/>
        </w:rPr>
        <w:t xml:space="preserve"> Americans: American culture is recharging the reservoir of American </w:t>
      </w:r>
      <w:r w:rsidRPr="008C651F">
        <w:rPr>
          <w:rStyle w:val="StyleUnderline"/>
          <w:rFonts w:ascii="Georgia" w:hAnsi="Georgia"/>
          <w:highlight w:val="cyan"/>
        </w:rPr>
        <w:t>soft power</w:t>
      </w:r>
      <w:r w:rsidRPr="008C651F">
        <w:rPr>
          <w:rFonts w:ascii="Georgia" w:hAnsi="Georgia"/>
        </w:rPr>
        <w:t xml:space="preserve"> even </w:t>
      </w:r>
      <w:r w:rsidRPr="008C651F">
        <w:rPr>
          <w:rStyle w:val="StyleUnderline"/>
          <w:rFonts w:ascii="Georgia" w:hAnsi="Georgia"/>
          <w:highlight w:val="cyan"/>
        </w:rPr>
        <w:t>as</w:t>
      </w:r>
      <w:r w:rsidRPr="008C651F">
        <w:rPr>
          <w:rFonts w:ascii="Georgia" w:hAnsi="Georgia"/>
        </w:rPr>
        <w:t xml:space="preserve"> American </w:t>
      </w:r>
      <w:r w:rsidRPr="008C651F">
        <w:rPr>
          <w:rStyle w:val="StyleUnderline"/>
          <w:rFonts w:ascii="Georgia" w:hAnsi="Georgia"/>
          <w:highlight w:val="cyan"/>
        </w:rPr>
        <w:t>leaders make the world wonder whether the US will keep faith</w:t>
      </w:r>
      <w:r w:rsidRPr="008C651F">
        <w:rPr>
          <w:rStyle w:val="StyleUnderline"/>
          <w:rFonts w:ascii="Georgia" w:hAnsi="Georgia"/>
        </w:rPr>
        <w:t xml:space="preserve"> </w:t>
      </w:r>
      <w:r w:rsidRPr="008C651F">
        <w:rPr>
          <w:rFonts w:ascii="Georgia" w:hAnsi="Georgia"/>
        </w:rPr>
        <w:t xml:space="preserve">with – or even understands – its own values. While </w:t>
      </w:r>
      <w:r w:rsidRPr="008C651F">
        <w:rPr>
          <w:rStyle w:val="StyleUnderline"/>
          <w:rFonts w:ascii="Georgia" w:hAnsi="Georgia"/>
        </w:rPr>
        <w:t>Beijing is</w:t>
      </w:r>
      <w:r w:rsidRPr="008C651F">
        <w:rPr>
          <w:rFonts w:ascii="Georgia" w:hAnsi="Georgia"/>
        </w:rPr>
        <w:t xml:space="preserve"> currently </w:t>
      </w:r>
      <w:r w:rsidRPr="008C651F">
        <w:rPr>
          <w:rStyle w:val="StyleUnderline"/>
          <w:rFonts w:ascii="Georgia" w:hAnsi="Georgia"/>
        </w:rPr>
        <w:t>scoring rhetorical points at America’s expense</w:t>
      </w:r>
      <w:r w:rsidRPr="008C651F">
        <w:rPr>
          <w:rFonts w:ascii="Georgia" w:hAnsi="Georgia"/>
        </w:rPr>
        <w:t xml:space="preserve">, it does so </w:t>
      </w:r>
      <w:r w:rsidRPr="008C651F">
        <w:rPr>
          <w:rStyle w:val="StyleUnderline"/>
          <w:rFonts w:ascii="Georgia" w:hAnsi="Georgia"/>
        </w:rPr>
        <w:t>from the sidelines. It is American culture and American questions – such as “can a nation be pluralistic, safe and just?” – that engage free minds</w:t>
      </w:r>
      <w:r w:rsidRPr="008C651F">
        <w:rPr>
          <w:rFonts w:ascii="Georgia" w:hAnsi="Georgia"/>
        </w:rPr>
        <w:t xml:space="preserve"> and inspire free movements internationally. What has China achieved along those lines lately? Nothing. It’s not even in the game. And </w:t>
      </w:r>
      <w:r w:rsidRPr="008C651F">
        <w:rPr>
          <w:rStyle w:val="StyleUnderline"/>
          <w:rFonts w:ascii="Georgia" w:hAnsi="Georgia"/>
        </w:rPr>
        <w:t>the marches make Beijing nervous</w:t>
      </w:r>
      <w:r w:rsidRPr="008C651F">
        <w:rPr>
          <w:rFonts w:ascii="Georgia" w:hAnsi="Georgia"/>
        </w:rPr>
        <w:t xml:space="preserve">. Global </w:t>
      </w:r>
      <w:r w:rsidRPr="008C651F">
        <w:rPr>
          <w:rStyle w:val="StyleUnderline"/>
          <w:rFonts w:ascii="Georgia" w:hAnsi="Georgia"/>
          <w:highlight w:val="cyan"/>
        </w:rPr>
        <w:t>protests pose a threat to authoritarian governments</w:t>
      </w:r>
      <w:r w:rsidRPr="008C651F">
        <w:rPr>
          <w:rStyle w:val="StyleUnderline"/>
          <w:rFonts w:ascii="Georgia" w:hAnsi="Georgia"/>
        </w:rPr>
        <w:t xml:space="preserve">, </w:t>
      </w:r>
      <w:r w:rsidRPr="008C651F">
        <w:rPr>
          <w:rFonts w:ascii="Georgia" w:hAnsi="Georgia"/>
        </w:rPr>
        <w:t xml:space="preserve">not because they espouse distinctly American ideas, but </w:t>
      </w:r>
      <w:r w:rsidRPr="008C651F">
        <w:rPr>
          <w:rStyle w:val="StyleUnderline"/>
          <w:rFonts w:ascii="Georgia" w:hAnsi="Georgia"/>
          <w:highlight w:val="cyan"/>
        </w:rPr>
        <w:t>because they advocate universal principles</w:t>
      </w:r>
      <w:r w:rsidRPr="008C651F">
        <w:rPr>
          <w:rStyle w:val="StyleUnderline"/>
          <w:rFonts w:ascii="Georgia" w:hAnsi="Georgia"/>
        </w:rPr>
        <w:t xml:space="preserve"> of equal treatment under law, protection from tyranny, and freedoms of expression and assembly. </w:t>
      </w:r>
      <w:r w:rsidRPr="008C651F">
        <w:rPr>
          <w:rFonts w:ascii="Georgia" w:hAnsi="Georgia"/>
        </w:rPr>
        <w:t>That is what unites people in São Paulo, Brisbane, Seoul and Biloxi.</w:t>
      </w:r>
    </w:p>
    <w:p w14:paraId="6EA50BC9" w14:textId="77777777" w:rsidR="008C651F" w:rsidRPr="008C651F" w:rsidRDefault="008C651F" w:rsidP="008C651F">
      <w:pPr>
        <w:pStyle w:val="Heading4"/>
        <w:spacing w:line="240" w:lineRule="auto"/>
        <w:rPr>
          <w:rFonts w:ascii="Georgia" w:hAnsi="Georgia"/>
        </w:rPr>
      </w:pPr>
      <w:r w:rsidRPr="008C651F">
        <w:rPr>
          <w:rFonts w:ascii="Georgia" w:hAnsi="Georgia"/>
        </w:rPr>
        <w:t xml:space="preserve">Revitalizing human rights leadership is critical to address terrorism, ISIS, cyber attacks, econ collapse, disease, and refugee crises </w:t>
      </w:r>
    </w:p>
    <w:p w14:paraId="4CC210F6" w14:textId="77777777" w:rsidR="008C651F" w:rsidRPr="008C651F" w:rsidRDefault="008C651F" w:rsidP="008C651F">
      <w:pPr>
        <w:rPr>
          <w:rStyle w:val="Style13ptBold"/>
          <w:rFonts w:ascii="Georgia" w:hAnsi="Georgia"/>
        </w:rPr>
      </w:pPr>
      <w:r w:rsidRPr="008C651F">
        <w:rPr>
          <w:rStyle w:val="Style13ptBold"/>
          <w:rFonts w:ascii="Georgia" w:hAnsi="Georgia"/>
        </w:rPr>
        <w:t>Schnetzer, 16</w:t>
      </w:r>
    </w:p>
    <w:p w14:paraId="4C11796B" w14:textId="77777777" w:rsidR="008C651F" w:rsidRPr="008C651F" w:rsidRDefault="008C651F" w:rsidP="008C651F">
      <w:pPr>
        <w:rPr>
          <w:rFonts w:ascii="Georgia" w:hAnsi="Georgia"/>
        </w:rPr>
      </w:pPr>
      <w:r w:rsidRPr="008C651F">
        <w:rPr>
          <w:rFonts w:ascii="Georgia" w:hAnsi="Georgia"/>
        </w:rPr>
        <w:t xml:space="preserve"> Amanda, Fellow, Global Initiatives at the George W. Bush Institute 7/21/16, “Why promoting freedom and human rights is in our national interest,” https://www.bushcenter.org/publications/articles/2016/07/why-promoting-freedom-is-in-national-interest.html</w:t>
      </w:r>
    </w:p>
    <w:p w14:paraId="556BE5B9" w14:textId="77777777" w:rsidR="008C651F" w:rsidRPr="008C651F" w:rsidRDefault="008C651F" w:rsidP="008C651F">
      <w:pPr>
        <w:rPr>
          <w:rFonts w:ascii="Georgia" w:hAnsi="Georgia"/>
        </w:rPr>
      </w:pPr>
      <w:r w:rsidRPr="008C651F">
        <w:rPr>
          <w:rFonts w:ascii="Georgia" w:hAnsi="Georgia"/>
        </w:rPr>
        <w:t xml:space="preserve">Substantially more people experience liberty today than at the end of World War II, but </w:t>
      </w:r>
      <w:r w:rsidRPr="008C651F">
        <w:rPr>
          <w:rStyle w:val="StyleUnderline"/>
          <w:rFonts w:ascii="Georgia" w:hAnsi="Georgia"/>
        </w:rPr>
        <w:t>more than half the world’s population still lives in countries where basic political rights and civil liberties are only partly respected, if at all</w:t>
      </w:r>
      <w:r w:rsidRPr="008C651F">
        <w:rPr>
          <w:rFonts w:ascii="Georgia" w:hAnsi="Georgia"/>
        </w:rPr>
        <w:t xml:space="preserve">. The last decade in particular has not been good for freedom. </w:t>
      </w:r>
      <w:r w:rsidRPr="008C651F">
        <w:rPr>
          <w:rStyle w:val="StyleUnderline"/>
          <w:rFonts w:ascii="Georgia" w:hAnsi="Georgia"/>
        </w:rPr>
        <w:t xml:space="preserve">For ten consecutive years, Freedom House has documented a </w:t>
      </w:r>
      <w:r w:rsidRPr="008C651F">
        <w:rPr>
          <w:rStyle w:val="Emphasis"/>
          <w:rFonts w:ascii="Georgia" w:hAnsi="Georgia"/>
        </w:rPr>
        <w:t>worrisome “decline in global freedom.”</w:t>
      </w:r>
      <w:r w:rsidRPr="008C651F">
        <w:rPr>
          <w:rFonts w:ascii="Georgia" w:hAnsi="Georgia"/>
        </w:rPr>
        <w:t xml:space="preserve"> The National Endowment for Democracy has warned of </w:t>
      </w:r>
      <w:r w:rsidRPr="008C651F">
        <w:rPr>
          <w:rStyle w:val="StyleUnderline"/>
          <w:rFonts w:ascii="Georgia" w:hAnsi="Georgia"/>
          <w:highlight w:val="cyan"/>
        </w:rPr>
        <w:t>authoritarian regimes</w:t>
      </w:r>
      <w:r w:rsidRPr="008C651F">
        <w:rPr>
          <w:rStyle w:val="StyleUnderline"/>
          <w:rFonts w:ascii="Georgia" w:hAnsi="Georgia"/>
        </w:rPr>
        <w:t xml:space="preserve"> </w:t>
      </w:r>
      <w:r w:rsidRPr="008C651F">
        <w:rPr>
          <w:rStyle w:val="StyleUnderline"/>
          <w:rFonts w:ascii="Georgia" w:hAnsi="Georgia"/>
          <w:highlight w:val="cyan"/>
        </w:rPr>
        <w:t>crack</w:t>
      </w:r>
      <w:r w:rsidRPr="008C651F">
        <w:rPr>
          <w:rStyle w:val="StyleUnderline"/>
          <w:rFonts w:ascii="Georgia" w:hAnsi="Georgia"/>
        </w:rPr>
        <w:t xml:space="preserve">ing </w:t>
      </w:r>
      <w:r w:rsidRPr="008C651F">
        <w:rPr>
          <w:rStyle w:val="StyleUnderline"/>
          <w:rFonts w:ascii="Georgia" w:hAnsi="Georgia"/>
          <w:highlight w:val="cyan"/>
        </w:rPr>
        <w:t>down at home while also “seeking to reshape the international order and democratic norms</w:t>
      </w:r>
      <w:r w:rsidRPr="008C651F">
        <w:rPr>
          <w:rStyle w:val="StyleUnderline"/>
          <w:rFonts w:ascii="Georgia" w:hAnsi="Georgia"/>
        </w:rPr>
        <w:t xml:space="preserve">.” </w:t>
      </w:r>
      <w:r w:rsidRPr="008C651F">
        <w:rPr>
          <w:rStyle w:val="Emphasis"/>
          <w:rFonts w:ascii="Georgia" w:hAnsi="Georgia"/>
        </w:rPr>
        <w:t xml:space="preserve">From China to Russia to the Middle East, the </w:t>
      </w:r>
      <w:r w:rsidRPr="008C651F">
        <w:rPr>
          <w:rStyle w:val="Emphasis"/>
          <w:rFonts w:ascii="Georgia" w:hAnsi="Georgia"/>
          <w:highlight w:val="cyan"/>
        </w:rPr>
        <w:t>challengers to liberalism are gaining ground</w:t>
      </w:r>
      <w:r w:rsidRPr="008C651F">
        <w:rPr>
          <w:rStyle w:val="Emphasis"/>
          <w:rFonts w:ascii="Georgia" w:hAnsi="Georgia"/>
        </w:rPr>
        <w:t>.</w:t>
      </w:r>
      <w:r w:rsidRPr="008C651F">
        <w:rPr>
          <w:rFonts w:ascii="Georgia" w:hAnsi="Georgia"/>
        </w:rPr>
        <w:t xml:space="preserve"> It </w:t>
      </w:r>
      <w:r w:rsidRPr="008C651F">
        <w:rPr>
          <w:rStyle w:val="StyleUnderline"/>
          <w:rFonts w:ascii="Georgia" w:hAnsi="Georgia"/>
          <w:highlight w:val="cyan"/>
        </w:rPr>
        <w:t>is in the direct and immediate interest of the</w:t>
      </w:r>
      <w:r w:rsidRPr="008C651F">
        <w:rPr>
          <w:rFonts w:ascii="Georgia" w:hAnsi="Georgia"/>
          <w:highlight w:val="cyan"/>
        </w:rPr>
        <w:t xml:space="preserve"> </w:t>
      </w:r>
      <w:r w:rsidRPr="008C651F">
        <w:rPr>
          <w:rStyle w:val="Emphasis"/>
          <w:rFonts w:ascii="Georgia" w:hAnsi="Georgia"/>
          <w:highlight w:val="cyan"/>
        </w:rPr>
        <w:t>U</w:t>
      </w:r>
      <w:r w:rsidRPr="008C651F">
        <w:rPr>
          <w:rFonts w:ascii="Georgia" w:hAnsi="Georgia"/>
        </w:rPr>
        <w:t xml:space="preserve">nited </w:t>
      </w:r>
      <w:r w:rsidRPr="008C651F">
        <w:rPr>
          <w:rStyle w:val="Emphasis"/>
          <w:rFonts w:ascii="Georgia" w:hAnsi="Georgia"/>
          <w:highlight w:val="cyan"/>
        </w:rPr>
        <w:t>S</w:t>
      </w:r>
      <w:r w:rsidRPr="008C651F">
        <w:rPr>
          <w:rFonts w:ascii="Georgia" w:hAnsi="Georgia"/>
          <w:highlight w:val="cyan"/>
        </w:rPr>
        <w:t xml:space="preserve">tates </w:t>
      </w:r>
      <w:r w:rsidRPr="008C651F">
        <w:rPr>
          <w:rStyle w:val="Emphasis"/>
          <w:rFonts w:ascii="Georgia" w:hAnsi="Georgia"/>
          <w:highlight w:val="cyan"/>
        </w:rPr>
        <w:t>to help shift the balance by supporting the advance of human rights and freedom abroad</w:t>
      </w:r>
      <w:r w:rsidRPr="008C651F">
        <w:rPr>
          <w:rFonts w:ascii="Georgia" w:hAnsi="Georgia"/>
        </w:rPr>
        <w:t xml:space="preserve">. The current mood in the United States does not appear conducive to this strategy. New Pew Research polling shows that 69 percent of Americans believe the United States should “concentrate more on our own national problems.” Seventy percent want the next U.S. president to focus on domestic policy over foreign policy. Yet </w:t>
      </w:r>
      <w:r w:rsidRPr="008C651F">
        <w:rPr>
          <w:rStyle w:val="Emphasis"/>
          <w:rFonts w:ascii="Georgia" w:hAnsi="Georgia"/>
        </w:rPr>
        <w:t xml:space="preserve">in order </w:t>
      </w:r>
      <w:r w:rsidRPr="008C651F">
        <w:rPr>
          <w:rStyle w:val="Emphasis"/>
          <w:rFonts w:ascii="Georgia" w:hAnsi="Georgia"/>
          <w:highlight w:val="cyan"/>
        </w:rPr>
        <w:t>to address</w:t>
      </w:r>
      <w:r w:rsidRPr="008C651F">
        <w:rPr>
          <w:rStyle w:val="Emphasis"/>
          <w:rFonts w:ascii="Georgia" w:hAnsi="Georgia"/>
        </w:rPr>
        <w:t xml:space="preserve"> the “major threats”</w:t>
      </w:r>
      <w:r w:rsidRPr="008C651F">
        <w:rPr>
          <w:rFonts w:ascii="Georgia" w:hAnsi="Georgia"/>
        </w:rPr>
        <w:t xml:space="preserve"> that keep Americans awake at night — </w:t>
      </w:r>
      <w:r w:rsidRPr="008C651F">
        <w:rPr>
          <w:rStyle w:val="Emphasis"/>
          <w:rFonts w:ascii="Georgia" w:hAnsi="Georgia"/>
          <w:highlight w:val="cyan"/>
        </w:rPr>
        <w:t>ISIS, foreign cyberattacks, global economic instability, the spread of infectious diseases, the refugee crisis</w:t>
      </w:r>
      <w:r w:rsidRPr="008C651F">
        <w:rPr>
          <w:rStyle w:val="Emphasis"/>
          <w:rFonts w:ascii="Georgia" w:hAnsi="Georgia"/>
        </w:rPr>
        <w:t xml:space="preserve"> — </w:t>
      </w:r>
      <w:r w:rsidRPr="008C651F">
        <w:rPr>
          <w:rStyle w:val="Emphasis"/>
          <w:rFonts w:ascii="Georgia" w:hAnsi="Georgia"/>
          <w:highlight w:val="cyan"/>
        </w:rPr>
        <w:t>strong U.S. leadership is required</w:t>
      </w:r>
      <w:r w:rsidRPr="008C651F">
        <w:rPr>
          <w:rStyle w:val="StyleUnderline"/>
          <w:rFonts w:ascii="Georgia" w:hAnsi="Georgia"/>
          <w:highlight w:val="cyan"/>
        </w:rPr>
        <w:t>,</w:t>
      </w:r>
      <w:r w:rsidRPr="008C651F">
        <w:rPr>
          <w:rStyle w:val="StyleUnderline"/>
          <w:rFonts w:ascii="Georgia" w:hAnsi="Georgia"/>
        </w:rPr>
        <w:t xml:space="preserve"> as are strategies that help advance rule of law, good governance, open markets, and other features of free societies. </w:t>
      </w:r>
      <w:r w:rsidRPr="008C651F">
        <w:rPr>
          <w:rFonts w:ascii="Georgia" w:hAnsi="Georgia"/>
        </w:rPr>
        <w:t xml:space="preserve">So where do we go from here? </w:t>
      </w:r>
      <w:r w:rsidRPr="008C651F">
        <w:rPr>
          <w:rStyle w:val="StyleUnderline"/>
          <w:rFonts w:ascii="Georgia" w:hAnsi="Georgia"/>
        </w:rPr>
        <w:t>One step would be for policymakers</w:t>
      </w:r>
      <w:r w:rsidRPr="008C651F">
        <w:rPr>
          <w:rFonts w:ascii="Georgia" w:hAnsi="Georgia"/>
        </w:rPr>
        <w:t xml:space="preserve">, presidential candidates, and other public office hopefuls </w:t>
      </w:r>
      <w:r w:rsidRPr="008C651F">
        <w:rPr>
          <w:rStyle w:val="StyleUnderline"/>
          <w:rFonts w:ascii="Georgia" w:hAnsi="Georgia"/>
        </w:rPr>
        <w:t>to make the promotion of democracy and human rights an important part of their foreign policy agendas</w:t>
      </w:r>
      <w:r w:rsidRPr="008C651F">
        <w:rPr>
          <w:rFonts w:ascii="Georgia" w:hAnsi="Georgia"/>
        </w:rPr>
        <w:t xml:space="preserve">. This March, 139 policy experts, civil society leaders, and former elected officials—Republicans and Democrats alike—signed a letter encouraging the presidential candidates to do just that. </w:t>
      </w:r>
      <w:r w:rsidRPr="008C651F">
        <w:rPr>
          <w:rStyle w:val="StyleUnderline"/>
          <w:rFonts w:ascii="Georgia" w:hAnsi="Georgia"/>
        </w:rPr>
        <w:t>While recognizing that “democracy and human rights cannot be the only items on the foreign policy agenda,”</w:t>
      </w:r>
      <w:r w:rsidRPr="008C651F">
        <w:rPr>
          <w:rFonts w:ascii="Georgia" w:hAnsi="Georgia"/>
        </w:rPr>
        <w:t xml:space="preserve"> the letter calls it </w:t>
      </w:r>
      <w:r w:rsidRPr="008C651F">
        <w:rPr>
          <w:rStyle w:val="StyleUnderline"/>
          <w:rFonts w:ascii="Georgia" w:hAnsi="Georgia"/>
        </w:rPr>
        <w:t>a “false choice” to pit the pursuit of democratic ideals against national security</w:t>
      </w:r>
      <w:r w:rsidRPr="008C651F">
        <w:rPr>
          <w:rFonts w:ascii="Georgia" w:hAnsi="Georgia"/>
        </w:rPr>
        <w:t>. I was proud to sign that letter. A second step would be to engage the American people in a conversation about the impact of advancing freedom on our own peace, prosperity, and security</w:t>
      </w:r>
      <w:r w:rsidRPr="008C651F">
        <w:rPr>
          <w:rFonts w:ascii="Georgia" w:hAnsi="Georgia"/>
          <w:highlight w:val="cyan"/>
        </w:rPr>
        <w:t xml:space="preserve">. </w:t>
      </w:r>
      <w:r w:rsidRPr="008C651F">
        <w:rPr>
          <w:rStyle w:val="StyleUnderline"/>
          <w:rFonts w:ascii="Georgia" w:hAnsi="Georgia"/>
          <w:highlight w:val="cyan"/>
        </w:rPr>
        <w:t>At the end of World War II</w:t>
      </w:r>
      <w:r w:rsidRPr="008C651F">
        <w:rPr>
          <w:rFonts w:ascii="Georgia" w:hAnsi="Georgia"/>
          <w:highlight w:val="cyan"/>
        </w:rPr>
        <w:t>,</w:t>
      </w:r>
      <w:r w:rsidRPr="008C651F">
        <w:rPr>
          <w:rFonts w:ascii="Georgia" w:hAnsi="Georgia"/>
        </w:rPr>
        <w:t xml:space="preserve"> for example, </w:t>
      </w:r>
      <w:r w:rsidRPr="008C651F">
        <w:rPr>
          <w:rStyle w:val="StyleUnderline"/>
          <w:rFonts w:ascii="Georgia" w:hAnsi="Georgia"/>
        </w:rPr>
        <w:t xml:space="preserve">many questioned whether democracy was compatible with Germany and Japan. </w:t>
      </w:r>
      <w:r w:rsidRPr="008C651F">
        <w:rPr>
          <w:rStyle w:val="StyleUnderline"/>
          <w:rFonts w:ascii="Georgia" w:hAnsi="Georgia"/>
          <w:highlight w:val="cyan"/>
        </w:rPr>
        <w:t>The</w:t>
      </w:r>
      <w:r w:rsidRPr="008C651F">
        <w:rPr>
          <w:rFonts w:ascii="Georgia" w:hAnsi="Georgia"/>
          <w:highlight w:val="cyan"/>
        </w:rPr>
        <w:t xml:space="preserve"> </w:t>
      </w:r>
      <w:r w:rsidRPr="008C651F">
        <w:rPr>
          <w:rStyle w:val="Emphasis"/>
          <w:rFonts w:ascii="Georgia" w:hAnsi="Georgia"/>
          <w:highlight w:val="cyan"/>
        </w:rPr>
        <w:t>U</w:t>
      </w:r>
      <w:r w:rsidRPr="008C651F">
        <w:rPr>
          <w:rFonts w:ascii="Georgia" w:hAnsi="Georgia"/>
        </w:rPr>
        <w:t xml:space="preserve">nited </w:t>
      </w:r>
      <w:r w:rsidRPr="008C651F">
        <w:rPr>
          <w:rStyle w:val="Emphasis"/>
          <w:rFonts w:ascii="Georgia" w:hAnsi="Georgia"/>
          <w:highlight w:val="cyan"/>
        </w:rPr>
        <w:t>S</w:t>
      </w:r>
      <w:r w:rsidRPr="008C651F">
        <w:rPr>
          <w:rFonts w:ascii="Georgia" w:hAnsi="Georgia"/>
        </w:rPr>
        <w:t xml:space="preserve">tates </w:t>
      </w:r>
      <w:r w:rsidRPr="008C651F">
        <w:rPr>
          <w:rStyle w:val="StyleUnderline"/>
          <w:rFonts w:ascii="Georgia" w:hAnsi="Georgia"/>
          <w:highlight w:val="cyan"/>
        </w:rPr>
        <w:t>actively supported the development of democratic institutions and practices.</w:t>
      </w:r>
      <w:r w:rsidRPr="008C651F">
        <w:rPr>
          <w:rStyle w:val="StyleUnderline"/>
          <w:rFonts w:ascii="Georgia" w:hAnsi="Georgia"/>
        </w:rPr>
        <w:t xml:space="preserve"> Today, Germany and Japan are among our strongest partners and allies in the world</w:t>
      </w:r>
      <w:r w:rsidRPr="008C651F">
        <w:rPr>
          <w:rFonts w:ascii="Georgia" w:hAnsi="Georgia"/>
        </w:rPr>
        <w:t xml:space="preserve">, and Americans reap tangible benefits. In North Texas, where the Bush Institute is located, the relocation of Toyota’s North American headquarters is expected to create jobs and have an economic impact of $7 billion in the first ten years, according to estimates when the move was announced. </w:t>
      </w:r>
      <w:r w:rsidRPr="008C651F">
        <w:rPr>
          <w:rStyle w:val="StyleUnderline"/>
          <w:rFonts w:ascii="Georgia" w:hAnsi="Georgia"/>
        </w:rPr>
        <w:t xml:space="preserve">During the Cold War, the United States supported democratic reform in places like Taiwan, South Korea, the Philippines, and Chile. The end of the Cold War was a major victory for freedom in Central and Eastern Europe. After decades of Soviet nuclear threat, it also was a great victory for American peace and security. </w:t>
      </w:r>
      <w:r w:rsidRPr="008C651F">
        <w:rPr>
          <w:rStyle w:val="StyleUnderline"/>
          <w:rFonts w:ascii="Georgia" w:hAnsi="Georgia"/>
          <w:highlight w:val="cyan"/>
        </w:rPr>
        <w:t xml:space="preserve">Today, </w:t>
      </w:r>
      <w:r w:rsidRPr="008C651F">
        <w:rPr>
          <w:rStyle w:val="Emphasis"/>
          <w:rFonts w:ascii="Georgia" w:hAnsi="Georgia"/>
          <w:highlight w:val="cyan"/>
        </w:rPr>
        <w:t>the moral and strategic imperatives of advancing human rights are just as compelling</w:t>
      </w:r>
      <w:r w:rsidRPr="008C651F">
        <w:rPr>
          <w:rStyle w:val="StyleUnderline"/>
          <w:rFonts w:ascii="Georgia" w:hAnsi="Georgia"/>
          <w:highlight w:val="cyan"/>
        </w:rPr>
        <w:t>.</w:t>
      </w:r>
      <w:r w:rsidRPr="008C651F">
        <w:rPr>
          <w:rStyle w:val="StyleUnderline"/>
          <w:rFonts w:ascii="Georgia" w:hAnsi="Georgia"/>
        </w:rPr>
        <w:t xml:space="preserve"> In Afghanistan, investing in women promotes stability and helps reduce the possibility of future terrorist attacks on the</w:t>
      </w:r>
      <w:r w:rsidRPr="008C651F">
        <w:rPr>
          <w:rFonts w:ascii="Georgia" w:hAnsi="Georgia"/>
        </w:rPr>
        <w:t xml:space="preserve"> </w:t>
      </w:r>
      <w:r w:rsidRPr="008C651F">
        <w:rPr>
          <w:rStyle w:val="Emphasis"/>
          <w:rFonts w:ascii="Georgia" w:hAnsi="Georgia"/>
        </w:rPr>
        <w:t>U</w:t>
      </w:r>
      <w:r w:rsidRPr="008C651F">
        <w:rPr>
          <w:rFonts w:ascii="Georgia" w:hAnsi="Georgia"/>
        </w:rPr>
        <w:t xml:space="preserve">nited </w:t>
      </w:r>
      <w:r w:rsidRPr="008C651F">
        <w:rPr>
          <w:rStyle w:val="Emphasis"/>
          <w:rFonts w:ascii="Georgia" w:hAnsi="Georgia"/>
        </w:rPr>
        <w:t>S</w:t>
      </w:r>
      <w:r w:rsidRPr="008C651F">
        <w:rPr>
          <w:rFonts w:ascii="Georgia" w:hAnsi="Georgia"/>
        </w:rPr>
        <w:t xml:space="preserve">tates </w:t>
      </w:r>
      <w:r w:rsidRPr="008C651F">
        <w:rPr>
          <w:rStyle w:val="StyleUnderline"/>
          <w:rFonts w:ascii="Georgia" w:hAnsi="Georgia"/>
        </w:rPr>
        <w:t>emanating from that country. In the Middle East</w:t>
      </w:r>
      <w:r w:rsidRPr="008C651F">
        <w:rPr>
          <w:rFonts w:ascii="Georgia" w:hAnsi="Georgia"/>
        </w:rPr>
        <w:t xml:space="preserve">, the spread of Islamic extremism and </w:t>
      </w:r>
      <w:r w:rsidRPr="008C651F">
        <w:rPr>
          <w:rStyle w:val="StyleUnderline"/>
          <w:rFonts w:ascii="Georgia" w:hAnsi="Georgia"/>
        </w:rPr>
        <w:t>ISIS has had devastating consequences, and the</w:t>
      </w:r>
      <w:r w:rsidRPr="008C651F">
        <w:rPr>
          <w:rFonts w:ascii="Georgia" w:hAnsi="Georgia"/>
        </w:rPr>
        <w:t xml:space="preserve"> </w:t>
      </w:r>
      <w:r w:rsidRPr="008C651F">
        <w:rPr>
          <w:rStyle w:val="Emphasis"/>
          <w:rFonts w:ascii="Georgia" w:hAnsi="Georgia"/>
        </w:rPr>
        <w:t>U</w:t>
      </w:r>
      <w:r w:rsidRPr="008C651F">
        <w:rPr>
          <w:rFonts w:ascii="Georgia" w:hAnsi="Georgia"/>
        </w:rPr>
        <w:t xml:space="preserve">nited </w:t>
      </w:r>
      <w:r w:rsidRPr="008C651F">
        <w:rPr>
          <w:rStyle w:val="Emphasis"/>
          <w:rFonts w:ascii="Georgia" w:hAnsi="Georgia"/>
        </w:rPr>
        <w:t>S</w:t>
      </w:r>
      <w:r w:rsidRPr="008C651F">
        <w:rPr>
          <w:rFonts w:ascii="Georgia" w:hAnsi="Georgia"/>
        </w:rPr>
        <w:t xml:space="preserve">tates </w:t>
      </w:r>
      <w:r w:rsidRPr="008C651F">
        <w:rPr>
          <w:rStyle w:val="StyleUnderline"/>
          <w:rFonts w:ascii="Georgia" w:hAnsi="Georgia"/>
        </w:rPr>
        <w:t>is not immune</w:t>
      </w:r>
      <w:r w:rsidRPr="008C651F">
        <w:rPr>
          <w:rFonts w:ascii="Georgia" w:hAnsi="Georgia"/>
        </w:rPr>
        <w:t xml:space="preserve">. </w:t>
      </w:r>
      <w:r w:rsidRPr="008C651F">
        <w:rPr>
          <w:rStyle w:val="StyleUnderline"/>
          <w:rFonts w:ascii="Georgia" w:hAnsi="Georgia"/>
        </w:rPr>
        <w:t xml:space="preserve">In North Korea, a regime that systematically and horrifically abuses the rights of its own people seeks nuclear weapons that can reach our shores. </w:t>
      </w:r>
      <w:r w:rsidRPr="008C651F">
        <w:rPr>
          <w:rFonts w:ascii="Georgia" w:hAnsi="Georgia"/>
        </w:rPr>
        <w:t xml:space="preserve">In these and other places, it is in the interests of the United States to see the forces of freedom eventually prevail. A third step would be to find opportunities for immediate bipartisan action. Both Republican and Democrat presidents have affirmed the U.S. commitment to standing for freedom at home and leading the advance of freedom abroad. Congress, too, has played an important role. Ensuring continued support for democracy and development assistance overseas, promoting progress on human rights in trade and economic agreements, and continuing support for initiatives like the President's Emergency Plan for AIDS Relief (PEPFAR) that relieve human suffering are just some of the options available to policymakers today. In the current political environment, this may be a tall order, but </w:t>
      </w:r>
      <w:r w:rsidRPr="008C651F">
        <w:rPr>
          <w:rStyle w:val="StyleUnderline"/>
          <w:rFonts w:ascii="Georgia" w:hAnsi="Georgia"/>
          <w:highlight w:val="cyan"/>
        </w:rPr>
        <w:t>the stakes at home and abroad are high and American leadership is essential</w:t>
      </w:r>
      <w:r w:rsidRPr="008C651F">
        <w:rPr>
          <w:rFonts w:ascii="Georgia" w:hAnsi="Georgia"/>
          <w:highlight w:val="cyan"/>
        </w:rPr>
        <w:t>.</w:t>
      </w:r>
    </w:p>
    <w:p w14:paraId="7EA9A701" w14:textId="77777777" w:rsidR="00FD3088" w:rsidRDefault="00FD3088" w:rsidP="00FD3088">
      <w:pPr>
        <w:pStyle w:val="Heading2"/>
        <w:rPr>
          <w:rStyle w:val="StyleUnderline"/>
        </w:rPr>
      </w:pPr>
      <w:r>
        <w:rPr>
          <w:rStyle w:val="StyleUnderline"/>
        </w:rPr>
        <w:t>Solvency</w:t>
      </w:r>
    </w:p>
    <w:p w14:paraId="044AB31D" w14:textId="272B8568" w:rsidR="002B3F9A" w:rsidRDefault="002B3F9A" w:rsidP="002B3F9A">
      <w:pPr>
        <w:pStyle w:val="Heading4"/>
      </w:pPr>
      <w:r>
        <w:t>De-Escalation training</w:t>
      </w:r>
      <w:r w:rsidR="007965D0">
        <w:t xml:space="preserve"> substantially</w:t>
      </w:r>
      <w:r>
        <w:t xml:space="preserve"> reduces police violence</w:t>
      </w:r>
      <w:r w:rsidR="007965D0">
        <w:t xml:space="preserve"> and changes police culture</w:t>
      </w:r>
      <w:r>
        <w:t>, but states are not enthused – uniform fed</w:t>
      </w:r>
      <w:r w:rsidR="00C05660">
        <w:t xml:space="preserve">eral </w:t>
      </w:r>
      <w:r>
        <w:t xml:space="preserve">standards are key </w:t>
      </w:r>
    </w:p>
    <w:p w14:paraId="40C60BE5" w14:textId="77777777" w:rsidR="002B3F9A" w:rsidRPr="002E61BA" w:rsidRDefault="002B3F9A" w:rsidP="002E61BA">
      <w:pPr>
        <w:rPr>
          <w:rStyle w:val="Style13ptBold"/>
        </w:rPr>
      </w:pPr>
      <w:r w:rsidRPr="002E61BA">
        <w:rPr>
          <w:rStyle w:val="Style13ptBold"/>
        </w:rPr>
        <w:t>American Public Media 17</w:t>
      </w:r>
    </w:p>
    <w:p w14:paraId="08C3180D" w14:textId="77777777" w:rsidR="002B3F9A" w:rsidRPr="0074712B" w:rsidRDefault="002B3F9A" w:rsidP="002B3F9A">
      <w:pPr>
        <w:rPr>
          <w:rStyle w:val="StyleUnderline"/>
          <w:u w:val="none"/>
        </w:rPr>
      </w:pPr>
      <w:r>
        <w:t xml:space="preserve">“Not Trained to Not Kill - Most states neglect ordering police to learn de-escalation tactics to avoid shootings” by Curtis Gilbert, 5/5/2017 </w:t>
      </w:r>
      <w:r w:rsidRPr="0074712B">
        <w:t>https://www.apmreports.org/story/2017/05/05/police-de-escalation-training</w:t>
      </w:r>
    </w:p>
    <w:p w14:paraId="3F7E659E" w14:textId="77777777" w:rsidR="002B3F9A" w:rsidRPr="0074712B" w:rsidRDefault="002B3F9A" w:rsidP="002B3F9A">
      <w:pPr>
        <w:rPr>
          <w:sz w:val="14"/>
        </w:rPr>
      </w:pPr>
      <w:r w:rsidRPr="002B3F9A">
        <w:rPr>
          <w:rStyle w:val="StyleUnderline"/>
          <w:highlight w:val="cyan"/>
        </w:rPr>
        <w:t>In 34 states</w:t>
      </w:r>
      <w:r w:rsidRPr="00071645">
        <w:rPr>
          <w:rStyle w:val="StyleUnderline"/>
        </w:rPr>
        <w:t xml:space="preserve">, training decisions are left to </w:t>
      </w:r>
      <w:r w:rsidRPr="0074712B">
        <w:rPr>
          <w:sz w:val="14"/>
        </w:rPr>
        <w:t xml:space="preserve">local </w:t>
      </w:r>
      <w:r w:rsidRPr="002B3F9A">
        <w:rPr>
          <w:rStyle w:val="StyleUnderline"/>
          <w:highlight w:val="cyan"/>
        </w:rPr>
        <w:t>agencies</w:t>
      </w:r>
      <w:r w:rsidRPr="0074712B">
        <w:rPr>
          <w:sz w:val="14"/>
        </w:rPr>
        <w:t xml:space="preserve">. </w:t>
      </w:r>
      <w:r w:rsidRPr="00071645">
        <w:rPr>
          <w:rStyle w:val="StyleUnderline"/>
        </w:rPr>
        <w:t>Most</w:t>
      </w:r>
      <w:r w:rsidRPr="0074712B">
        <w:rPr>
          <w:sz w:val="14"/>
        </w:rPr>
        <w:t>, though</w:t>
      </w:r>
      <w:r w:rsidRPr="00071645">
        <w:rPr>
          <w:rStyle w:val="StyleUnderline"/>
        </w:rPr>
        <w:t xml:space="preserve">, </w:t>
      </w:r>
      <w:r w:rsidRPr="002B3F9A">
        <w:rPr>
          <w:rStyle w:val="StyleUnderline"/>
          <w:highlight w:val="cyan"/>
        </w:rPr>
        <w:t>conduct no, or very little, de-escalation training</w:t>
      </w:r>
      <w:r w:rsidRPr="0074712B">
        <w:rPr>
          <w:sz w:val="14"/>
        </w:rPr>
        <w:t xml:space="preserve">. Chiefs cite cost, lack of staff, and a belief that the At just after noon on Nov. 17, 2015, a tall, light-haired man drove his car right up to the front door of Jerry's Country Meat, the only grocery store in Arlington, Ga. He entered and proceeded to stalk up and down the aisles, quoting scripture and singing. The man had been hanging around the town of 1,400 for nearly a week, sitting in his car, which bore Alabama license plates, and staring at people outside the local bank. If anyone questioned him, he said he was looking for someone, but he wouldn't say who. The man was white, 58 years old. Inside the store, he asked the cashiers and deli workers whether they believed in God. "When they said, 'yes,' he went to ranting and raving at them," recalled owner Jerry Scarborough. "He was telling them all to get out" and that they were fired. "The only thing he said to me ... was that I was fired and to turn in my keys," Scarborough said, "all 14 of them." One of the store's employees, Dusti Mackey, called 911 to report the stranger, telling the operator, "I think something's mentally wrong with him. Like I think maybe he's crazy." Sgt. Mickey White was off-duty at the time, driving his squad car home from his shift at the Early County Sheriff's Office. There were no other police nearby when the call came in, so White took it. By the time he rolled up to the store, the man was back in his car, stopped in traffic, waiting to get through a construction zone. "Driver, get out of your car, put your hands where I can see them," demanded White, who can be heard in a dashcam video of the interaction obtained by APM Reports. "Put them on the hood of the car." The man ignored the orders and walked slowly toward White. "Put your hands on the hood of the car now!" White repeated. Then, just as he did inside the grocery store, the stranger began to sing a hymn: "Great is Thy Faithfulness." Now, though, he was facing a Taser gun. "I am going to tase you," White yelled. Seconds later, White fired, but the electric charge didn't knock the man to the ground. It only made him angry. He stumbled backward and then cocked his fist and charged at White. He landed two glancing blows before White drew his gun and shot the man, killing him. Dashcam footage obtained from the Georgia Bureau of Investigation shows the shooting of Derry Touchtone by Sgt. Mickey White. The video was edited by the GBI to remove personal information. At the 19:30 mark, White says "I could've fought him." He did what he was trained to do Even in this post-Ferguson, Mo., world, where it seems that every police shooting of an unarmed person is dissected and analyzed, the stranger's death didn't draw much attention. It happened far from major media markets. Nobody demanded to see the video. There were no protest marches. And online databases of police shootings compiled by The Guardian and The Washington Post newspapers both misspell his name: It was Derry Touchtone. </w:t>
      </w:r>
      <w:r w:rsidRPr="002B3F9A">
        <w:rPr>
          <w:rStyle w:val="StyleUnderline"/>
          <w:highlight w:val="cyan"/>
        </w:rPr>
        <w:t>Every year, around 1,000 people are</w:t>
      </w:r>
      <w:r w:rsidRPr="00071645">
        <w:rPr>
          <w:rStyle w:val="StyleUnderline"/>
        </w:rPr>
        <w:t xml:space="preserve"> </w:t>
      </w:r>
      <w:r w:rsidRPr="0074712B">
        <w:rPr>
          <w:sz w:val="14"/>
        </w:rPr>
        <w:t xml:space="preserve">shot and </w:t>
      </w:r>
      <w:r w:rsidRPr="002B3F9A">
        <w:rPr>
          <w:rStyle w:val="StyleUnderline"/>
          <w:highlight w:val="cyan"/>
        </w:rPr>
        <w:t>killed by police</w:t>
      </w:r>
      <w:r w:rsidRPr="0074712B">
        <w:rPr>
          <w:sz w:val="14"/>
        </w:rPr>
        <w:t xml:space="preserve">, according to the databases. Of those victims, more than half were wielding guns, leaving officers few choices in how to respond. But </w:t>
      </w:r>
      <w:r w:rsidRPr="00071645">
        <w:rPr>
          <w:rStyle w:val="StyleUnderline"/>
        </w:rPr>
        <w:t>in</w:t>
      </w:r>
      <w:r w:rsidRPr="0074712B">
        <w:rPr>
          <w:sz w:val="14"/>
        </w:rPr>
        <w:t xml:space="preserve"> the rest of the </w:t>
      </w:r>
      <w:r w:rsidRPr="00071645">
        <w:rPr>
          <w:rStyle w:val="StyleUnderline"/>
        </w:rPr>
        <w:t>cases</w:t>
      </w:r>
      <w:r w:rsidRPr="0074712B">
        <w:rPr>
          <w:sz w:val="14"/>
        </w:rPr>
        <w:t xml:space="preserve">, </w:t>
      </w:r>
      <w:r w:rsidRPr="00071645">
        <w:rPr>
          <w:rStyle w:val="StyleUnderline"/>
        </w:rPr>
        <w:t xml:space="preserve">where people were holding knives, toy weapons, or no weapons at all, </w:t>
      </w:r>
      <w:r w:rsidRPr="002B3F9A">
        <w:rPr>
          <w:rStyle w:val="StyleUnderline"/>
          <w:highlight w:val="cyan"/>
        </w:rPr>
        <w:t>police might have</w:t>
      </w:r>
      <w:r w:rsidRPr="002B3F9A">
        <w:rPr>
          <w:sz w:val="14"/>
          <w:highlight w:val="cyan"/>
        </w:rPr>
        <w:t xml:space="preserve"> </w:t>
      </w:r>
      <w:r w:rsidRPr="002B3F9A">
        <w:rPr>
          <w:rStyle w:val="StyleUnderline"/>
          <w:highlight w:val="cyan"/>
        </w:rPr>
        <w:t>taken additional steps, like using communication skills</w:t>
      </w:r>
      <w:r w:rsidRPr="0074712B">
        <w:rPr>
          <w:sz w:val="14"/>
        </w:rPr>
        <w:t xml:space="preserve"> or waiting for </w:t>
      </w:r>
      <w:r w:rsidRPr="00071645">
        <w:rPr>
          <w:rStyle w:val="StyleUnderline"/>
        </w:rPr>
        <w:t xml:space="preserve">backup, </w:t>
      </w:r>
      <w:r w:rsidRPr="002B3F9A">
        <w:rPr>
          <w:rStyle w:val="StyleUnderline"/>
          <w:highlight w:val="cyan"/>
        </w:rPr>
        <w:t>to try to defuse</w:t>
      </w:r>
      <w:r w:rsidRPr="00071645">
        <w:rPr>
          <w:rStyle w:val="StyleUnderline"/>
        </w:rPr>
        <w:t xml:space="preserve"> the situations.</w:t>
      </w:r>
      <w:r>
        <w:rPr>
          <w:rStyle w:val="StyleUnderline"/>
        </w:rPr>
        <w:t xml:space="preserve"> </w:t>
      </w:r>
      <w:r w:rsidRPr="002B3F9A">
        <w:rPr>
          <w:rStyle w:val="StyleUnderline"/>
          <w:highlight w:val="cyan"/>
        </w:rPr>
        <w:t>These</w:t>
      </w:r>
      <w:r w:rsidRPr="00071645">
        <w:rPr>
          <w:rStyle w:val="StyleUnderline"/>
        </w:rPr>
        <w:t xml:space="preserve"> are the </w:t>
      </w:r>
      <w:r w:rsidRPr="002B3F9A">
        <w:rPr>
          <w:rStyle w:val="StyleUnderline"/>
          <w:highlight w:val="cyan"/>
        </w:rPr>
        <w:t>cases</w:t>
      </w:r>
      <w:r w:rsidRPr="00071645">
        <w:rPr>
          <w:rStyle w:val="StyleUnderline"/>
        </w:rPr>
        <w:t xml:space="preserve"> that </w:t>
      </w:r>
      <w:r w:rsidRPr="002B3F9A">
        <w:rPr>
          <w:rStyle w:val="StyleUnderline"/>
          <w:highlight w:val="cyan"/>
        </w:rPr>
        <w:t>ignite</w:t>
      </w:r>
      <w:r w:rsidRPr="00071645">
        <w:rPr>
          <w:rStyle w:val="StyleUnderline"/>
        </w:rPr>
        <w:t xml:space="preserve"> public </w:t>
      </w:r>
      <w:r w:rsidRPr="002B3F9A">
        <w:rPr>
          <w:rStyle w:val="StyleUnderline"/>
          <w:highlight w:val="cyan"/>
        </w:rPr>
        <w:t>outrage</w:t>
      </w:r>
      <w:r w:rsidRPr="0074712B">
        <w:rPr>
          <w:sz w:val="14"/>
        </w:rPr>
        <w:t xml:space="preserve">, whether the 2014 shooting of unarmed Michael Brown in Ferguson; the shooting of Tamir Rice, who held a toy pellet gun, in Cleveland, Ohio, the same year; or the 2015 shooting of unarmed Walter Scott in North Charleston, S.C., as he was running away after a traffic stop. Touchtone, too, was unarmed. Nearly eight months after the shooting, White was cleared by a grand jury. About 20 minutes after the shooting, however, and still near the scene, White wondered aloud whether the incident could have been avoided. "You know the bad thing about it, Brent?" he said to a deputy in a conversation captured by dashcam video. "I could've fought him." The deputy responded: "Don't second guess yourself. You did what Mickey had to do." Whether White did what he had to do remains a question. What's certain is that he did what he was trained to do. During White's 13 years working for the Early County Sheriff's Department, according to records kept by the state of Georgia, he'd received more than 600 hours of training on a range of subjects, including use of firearms, "vehicle pullovers," "active shooter response," "marijuana investigations," and even "courtroom demeanor and testimony." In fact, on the day White shot Touchtone, he had completed a five-hour training session that included an annual briefing on the use of deadly force. Yet he'd never received even an hour of instruction in the type of training that might have equipped him to better handle his encounter with Touchtone, who had a history of mental illness. In </w:t>
      </w:r>
      <w:r w:rsidRPr="00071645">
        <w:rPr>
          <w:rStyle w:val="StyleUnderline"/>
        </w:rPr>
        <w:t>Georgia</w:t>
      </w:r>
      <w:r w:rsidRPr="0074712B">
        <w:rPr>
          <w:sz w:val="14"/>
        </w:rPr>
        <w:t xml:space="preserve">, one of the states </w:t>
      </w:r>
      <w:r w:rsidRPr="00071645">
        <w:rPr>
          <w:rStyle w:val="StyleUnderline"/>
        </w:rPr>
        <w:t>that until recently did not have mandatory in-service de-escalation training</w:t>
      </w:r>
      <w:r w:rsidRPr="0074712B">
        <w:rPr>
          <w:sz w:val="14"/>
        </w:rPr>
        <w:t xml:space="preserve"> for police, </w:t>
      </w:r>
      <w:r w:rsidRPr="00071645">
        <w:rPr>
          <w:rStyle w:val="StyleUnderline"/>
        </w:rPr>
        <w:t>most police departments and sheriffs' offices have little, if any</w:t>
      </w:r>
      <w:r w:rsidRPr="0074712B">
        <w:rPr>
          <w:sz w:val="14"/>
        </w:rPr>
        <w:t xml:space="preserve">, de-escalation training. Most — </w:t>
      </w:r>
      <w:r w:rsidRPr="00071645">
        <w:rPr>
          <w:rStyle w:val="StyleUnderline"/>
        </w:rPr>
        <w:t>385 of the 582 — departments</w:t>
      </w:r>
      <w:r w:rsidRPr="0074712B">
        <w:rPr>
          <w:sz w:val="14"/>
        </w:rPr>
        <w:t xml:space="preserve"> analyzed </w:t>
      </w:r>
      <w:r w:rsidRPr="00071645">
        <w:rPr>
          <w:rStyle w:val="StyleUnderline"/>
        </w:rPr>
        <w:t>had fewer than one hour per officer over the past five years</w:t>
      </w:r>
      <w:r w:rsidRPr="0074712B">
        <w:rPr>
          <w:sz w:val="14"/>
        </w:rPr>
        <w:t xml:space="preserve">. The ones with training are scattered from the urban Atlanta area to rural parts of the state. Starting this year, however, all officers will be required to take one hour of de-escalation training annually. SOURCES AND METHODOLOGY: Through an open records request, APM Reports obtained access to the Georgia Peace Officer Standards and Training Council's Network Data Gateway. The database documents more than 8 million hours of training completed by every licensed peace officer in the state over the past five years. Journalists from APM Reports reviewed more than 7,000 course titles in the database.Will Craft | APM Reports Most states don't mandate de-escalation training It's called </w:t>
      </w:r>
      <w:r w:rsidRPr="00071645">
        <w:rPr>
          <w:rStyle w:val="StyleUnderline"/>
        </w:rPr>
        <w:t>"</w:t>
      </w:r>
      <w:r w:rsidRPr="002B3F9A">
        <w:rPr>
          <w:rStyle w:val="StyleUnderline"/>
          <w:highlight w:val="cyan"/>
        </w:rPr>
        <w:t>de-escalation" training</w:t>
      </w:r>
      <w:r w:rsidRPr="0074712B">
        <w:rPr>
          <w:sz w:val="14"/>
        </w:rPr>
        <w:t xml:space="preserve">, and </w:t>
      </w:r>
      <w:r w:rsidRPr="002B3F9A">
        <w:rPr>
          <w:sz w:val="14"/>
          <w:highlight w:val="cyan"/>
        </w:rPr>
        <w:t xml:space="preserve">it </w:t>
      </w:r>
      <w:r w:rsidRPr="002B3F9A">
        <w:rPr>
          <w:rStyle w:val="StyleUnderline"/>
          <w:highlight w:val="cyan"/>
        </w:rPr>
        <w:t>teaches officers to slow down, create space, and use communication</w:t>
      </w:r>
      <w:r w:rsidRPr="0074712B">
        <w:rPr>
          <w:sz w:val="14"/>
        </w:rPr>
        <w:t xml:space="preserve"> techniques </w:t>
      </w:r>
      <w:r w:rsidRPr="00071645">
        <w:rPr>
          <w:rStyle w:val="StyleUnderline"/>
        </w:rPr>
        <w:t>to defuse potentially dangerous situations</w:t>
      </w:r>
      <w:r w:rsidRPr="0074712B">
        <w:rPr>
          <w:sz w:val="14"/>
        </w:rPr>
        <w:t xml:space="preserve">. It gives officers strategies to more calmly deal with people who are experiencing mental and emotional crises. There are 34 states that do not require de-escalation training for all officers, according to an analysis by APM Reports, and only eight have done so since Brown was killed three years ago. As of February, Georgia requires one hour per year of de-escalation training. Though most states have boards that license peace officers and oversee state training requirements — boards with the power to require the training — the vast majority have failed to mandate it. That has left the decision of whether to train up to local chiefs and sheriffs. And many haven't done it, citing, among other reasons, cost, lack of staff, and a belief that the training is unnecessary or constitutes a rebuke of traditional policing. Case Studies Three stories of unarmed people killed by police officers who had no de-escalation training. Read. Without statewide mandates, </w:t>
      </w:r>
      <w:r w:rsidRPr="00071645">
        <w:rPr>
          <w:rStyle w:val="StyleUnderline"/>
        </w:rPr>
        <w:t xml:space="preserve">officer </w:t>
      </w:r>
      <w:r w:rsidRPr="002B3F9A">
        <w:rPr>
          <w:rStyle w:val="StyleUnderline"/>
          <w:highlight w:val="cyan"/>
        </w:rPr>
        <w:t>training</w:t>
      </w:r>
      <w:r w:rsidRPr="00071645">
        <w:rPr>
          <w:rStyle w:val="StyleUnderline"/>
        </w:rPr>
        <w:t xml:space="preserve"> in de-escalation </w:t>
      </w:r>
      <w:r w:rsidRPr="002B3F9A">
        <w:rPr>
          <w:rStyle w:val="StyleUnderline"/>
          <w:highlight w:val="cyan"/>
        </w:rPr>
        <w:t>varies widely</w:t>
      </w:r>
      <w:r w:rsidRPr="002B3F9A">
        <w:rPr>
          <w:sz w:val="14"/>
        </w:rPr>
        <w:t xml:space="preserve"> from</w:t>
      </w:r>
      <w:r w:rsidRPr="0074712B">
        <w:rPr>
          <w:sz w:val="14"/>
        </w:rPr>
        <w:t xml:space="preserve"> one police jurisdiction to the next, even within one metropolitan area. The </w:t>
      </w:r>
      <w:r w:rsidRPr="002B3F9A">
        <w:rPr>
          <w:rStyle w:val="StyleUnderline"/>
          <w:highlight w:val="cyan"/>
        </w:rPr>
        <w:t>inconsistency creates</w:t>
      </w:r>
      <w:r w:rsidRPr="00071645">
        <w:rPr>
          <w:rStyle w:val="StyleUnderline"/>
        </w:rPr>
        <w:t xml:space="preserve"> the </w:t>
      </w:r>
      <w:r w:rsidRPr="002B3F9A">
        <w:rPr>
          <w:rStyle w:val="StyleUnderline"/>
          <w:highlight w:val="cyan"/>
        </w:rPr>
        <w:t>troubling reality</w:t>
      </w:r>
      <w:r w:rsidRPr="00071645">
        <w:rPr>
          <w:rStyle w:val="StyleUnderline"/>
        </w:rPr>
        <w:t xml:space="preserve"> that a </w:t>
      </w:r>
      <w:r w:rsidRPr="0074712B">
        <w:rPr>
          <w:sz w:val="14"/>
        </w:rPr>
        <w:t xml:space="preserve">mentally-ill </w:t>
      </w:r>
      <w:r w:rsidRPr="00071645">
        <w:rPr>
          <w:rStyle w:val="StyleUnderline"/>
        </w:rPr>
        <w:t>person</w:t>
      </w:r>
      <w:r w:rsidRPr="0074712B">
        <w:rPr>
          <w:sz w:val="14"/>
        </w:rPr>
        <w:t xml:space="preserve"> like Touchtone — suddenly vulnerable and </w:t>
      </w:r>
      <w:r w:rsidRPr="00071645">
        <w:rPr>
          <w:rStyle w:val="StyleUnderline"/>
        </w:rPr>
        <w:t xml:space="preserve">in </w:t>
      </w:r>
      <w:r w:rsidRPr="002B3F9A">
        <w:rPr>
          <w:rStyle w:val="StyleUnderline"/>
          <w:highlight w:val="cyan"/>
        </w:rPr>
        <w:t>a dangerous situation — could be at a higher risk</w:t>
      </w:r>
      <w:r w:rsidRPr="00071645">
        <w:rPr>
          <w:rStyle w:val="StyleUnderline"/>
        </w:rPr>
        <w:t xml:space="preserve"> of being killed by police simply </w:t>
      </w:r>
      <w:r w:rsidRPr="002B3F9A">
        <w:rPr>
          <w:rStyle w:val="StyleUnderline"/>
          <w:highlight w:val="cyan"/>
        </w:rPr>
        <w:t>by traveling between cities</w:t>
      </w:r>
      <w:r w:rsidRPr="00071645">
        <w:rPr>
          <w:rStyle w:val="StyleUnderline"/>
        </w:rPr>
        <w:t>.</w:t>
      </w:r>
      <w:r w:rsidRPr="0074712B">
        <w:rPr>
          <w:sz w:val="14"/>
        </w:rPr>
        <w:t xml:space="preserve"> There are no unassailable, scientific studies showing that de-escalation training leads to fewer police shootings. But anecdotal evidence abounds. Many larger </w:t>
      </w:r>
      <w:r w:rsidRPr="002B3F9A">
        <w:rPr>
          <w:rStyle w:val="StyleUnderline"/>
          <w:highlight w:val="cyan"/>
        </w:rPr>
        <w:t>departments have implemented the training</w:t>
      </w:r>
      <w:r w:rsidRPr="00071645">
        <w:rPr>
          <w:rStyle w:val="StyleUnderline"/>
        </w:rPr>
        <w:t>,</w:t>
      </w:r>
      <w:r w:rsidRPr="0074712B">
        <w:rPr>
          <w:sz w:val="14"/>
        </w:rPr>
        <w:t xml:space="preserve"> such as those in New York, Chicago, Dallas, Las Vegas, and Minneapolis. The department in Ferguson, Mo., made changes due to a consent decree with the U.S. Department of Justice. So far, </w:t>
      </w:r>
      <w:r w:rsidRPr="00071645">
        <w:rPr>
          <w:rStyle w:val="StyleUnderline"/>
        </w:rPr>
        <w:t>some</w:t>
      </w:r>
      <w:r w:rsidRPr="0074712B">
        <w:rPr>
          <w:sz w:val="14"/>
        </w:rPr>
        <w:t xml:space="preserve"> of the departments have </w:t>
      </w:r>
      <w:r w:rsidRPr="002B3F9A">
        <w:rPr>
          <w:rStyle w:val="StyleUnderline"/>
          <w:highlight w:val="cyan"/>
        </w:rPr>
        <w:t>reporte</w:t>
      </w:r>
      <w:r w:rsidRPr="002B3F9A">
        <w:rPr>
          <w:sz w:val="14"/>
          <w:highlight w:val="cyan"/>
        </w:rPr>
        <w:t xml:space="preserve">d </w:t>
      </w:r>
      <w:r w:rsidRPr="002B3F9A">
        <w:rPr>
          <w:rStyle w:val="StyleUnderline"/>
          <w:highlight w:val="cyan"/>
        </w:rPr>
        <w:t>reductions in use-of-force incidents.</w:t>
      </w:r>
      <w:r>
        <w:rPr>
          <w:rStyle w:val="StyleUnderline"/>
        </w:rPr>
        <w:t xml:space="preserve"> </w:t>
      </w:r>
      <w:r w:rsidRPr="0074712B">
        <w:rPr>
          <w:sz w:val="14"/>
        </w:rPr>
        <w:t xml:space="preserve">The </w:t>
      </w:r>
      <w:r w:rsidRPr="002B3F9A">
        <w:rPr>
          <w:rStyle w:val="StyleUnderline"/>
          <w:highlight w:val="cyan"/>
        </w:rPr>
        <w:t>Dallas</w:t>
      </w:r>
      <w:r w:rsidRPr="002B3F9A">
        <w:rPr>
          <w:sz w:val="14"/>
          <w:highlight w:val="cyan"/>
        </w:rPr>
        <w:t xml:space="preserve"> P</w:t>
      </w:r>
      <w:r w:rsidRPr="0074712B">
        <w:rPr>
          <w:sz w:val="14"/>
        </w:rPr>
        <w:t xml:space="preserve">olice Department, for example, </w:t>
      </w:r>
      <w:r w:rsidRPr="002B3F9A">
        <w:rPr>
          <w:rStyle w:val="StyleUnderline"/>
          <w:highlight w:val="cyan"/>
        </w:rPr>
        <w:t>saw an 18 percent drop in use of force</w:t>
      </w:r>
      <w:r w:rsidRPr="00071645">
        <w:rPr>
          <w:rStyle w:val="StyleUnderline"/>
        </w:rPr>
        <w:t xml:space="preserve"> the year after it instituted de-escalation training</w:t>
      </w:r>
      <w:r w:rsidRPr="0074712B">
        <w:rPr>
          <w:sz w:val="14"/>
        </w:rPr>
        <w:t xml:space="preserve">. In addition, </w:t>
      </w:r>
      <w:r w:rsidRPr="00071645">
        <w:rPr>
          <w:rStyle w:val="StyleUnderline"/>
        </w:rPr>
        <w:t xml:space="preserve">since 2010, </w:t>
      </w:r>
      <w:r w:rsidRPr="002B3F9A">
        <w:rPr>
          <w:rStyle w:val="StyleUnderline"/>
          <w:highlight w:val="cyan"/>
        </w:rPr>
        <w:t>excessive force complaints there have dropped by 83 percent. Las Vegas, also, has reported a reduction in use of force and officer-involved shootings, which fell by more than half</w:t>
      </w:r>
      <w:r w:rsidRPr="00071645">
        <w:rPr>
          <w:rStyle w:val="StyleUnderline"/>
        </w:rPr>
        <w:t xml:space="preserve"> between 2012 and 2016, to just 10.</w:t>
      </w:r>
      <w:r>
        <w:rPr>
          <w:rStyle w:val="StyleUnderline"/>
        </w:rPr>
        <w:t xml:space="preserve"> </w:t>
      </w:r>
      <w:r w:rsidRPr="002B3F9A">
        <w:rPr>
          <w:rStyle w:val="StyleUnderline"/>
          <w:highlight w:val="cyan"/>
        </w:rPr>
        <w:t>Those who haven't implemented the training are sending a message that curbing use of force isn't a high priority</w:t>
      </w:r>
      <w:r w:rsidRPr="0074712B">
        <w:rPr>
          <w:sz w:val="14"/>
        </w:rPr>
        <w:t xml:space="preserve">, said Frank Zimring, a law professor at University of California-Berkeley who studies police shootings. </w:t>
      </w:r>
      <w:r w:rsidRPr="00071645">
        <w:rPr>
          <w:rStyle w:val="StyleUnderline"/>
        </w:rPr>
        <w:t>"De-escalation is going to work only when saving civilian lives becomes an important objective of police administration and training</w:t>
      </w:r>
      <w:r w:rsidRPr="0074712B">
        <w:rPr>
          <w:sz w:val="14"/>
        </w:rPr>
        <w:t xml:space="preserve">," he said. Which states require de-escalation training After a police officer killed Michael Brown in Ferguson, Mo., on Aug. 9, 2014, activists, law enforcement educators and even a presidential task force called for changes in how police are trained. In particular, they argued police need better techniques in de-escalating tense situations. Since Brown's death, only eight states have mandated such training for all officers. Today, 34 states have no such mandate. In 24 of those states, however, there is a police-training board — called a Peace Officer Standards and Training board — that could have acted to require the training for police officers. Click on each state for more information. SOURCES AND METHODOLOGY: Training requirements and dates for each state were gathered through interviewing members of the state's police officer standards and training board or through the relevant legislation that created the training requirement. Data on police shootings came from databases assembled by the Washington Post and The Guardian. Will Craft | APM Reports Learning from the street Versions of de-escalation training have been around for decades, but it entered the spotlight in 2015, when President Obama's Task Force on 21st Century Policing released its final report. The report prioritized de-escalation training for all police departments and emphasized the need for officers to establish a "guardian" mindset rather than a "warrior" way of thinking. It followed a spate of police shootings, many graphically playing out on cell phone video as the public watched and demanded to know whether the deaths could have been avoided. But an APM Reports examination of </w:t>
      </w:r>
      <w:r w:rsidRPr="002B3F9A">
        <w:rPr>
          <w:rStyle w:val="StyleUnderline"/>
          <w:highlight w:val="cyan"/>
        </w:rPr>
        <w:t>training records from hundreds of police departments</w:t>
      </w:r>
      <w:r w:rsidRPr="0074712B">
        <w:rPr>
          <w:sz w:val="14"/>
        </w:rPr>
        <w:t xml:space="preserve"> — focused on the states with no de-escalation training requirement — </w:t>
      </w:r>
      <w:r w:rsidRPr="00071645">
        <w:rPr>
          <w:rStyle w:val="StyleUnderline"/>
        </w:rPr>
        <w:t>reveals that most conduct no, or very little, de-escalation training.</w:t>
      </w:r>
      <w:r w:rsidRPr="0074712B">
        <w:rPr>
          <w:sz w:val="14"/>
        </w:rPr>
        <w:t xml:space="preserve"> A deeper look into the records of 34 officers who shot unarmed people in 2015 and 2016 shows that </w:t>
      </w:r>
      <w:r w:rsidRPr="00071645">
        <w:rPr>
          <w:rStyle w:val="StyleUnderline"/>
        </w:rPr>
        <w:t>more than half had obtained two or fewer hours of de-escalation training since at least 2012.</w:t>
      </w:r>
      <w:r w:rsidRPr="0074712B">
        <w:rPr>
          <w:sz w:val="14"/>
        </w:rPr>
        <w:t xml:space="preserve"> </w:t>
      </w:r>
      <w:r w:rsidRPr="002B3F9A">
        <w:rPr>
          <w:rStyle w:val="StyleUnderline"/>
          <w:highlight w:val="cyan"/>
        </w:rPr>
        <w:t>Only one officer had received 40 hours, which is considered optimal</w:t>
      </w:r>
      <w:r w:rsidRPr="0074712B">
        <w:rPr>
          <w:sz w:val="14"/>
        </w:rPr>
        <w:t xml:space="preserve">. "The problem is, </w:t>
      </w:r>
      <w:r w:rsidRPr="00071645">
        <w:rPr>
          <w:rStyle w:val="StyleUnderline"/>
        </w:rPr>
        <w:t>with 18,000 police departments [in the U.S.], you don't have any kind of uniform standards</w:t>
      </w:r>
      <w:r w:rsidRPr="0074712B">
        <w:rPr>
          <w:sz w:val="14"/>
        </w:rPr>
        <w:t xml:space="preserve">," said Chuck Wexler, executive director of the Police Executive Research Forum, which has been working to establish a de-escalation training model. The organization's "30 Guiding Principles on Use of Force," developed with input from chiefs and sheriffs nationwide, emphasize "proportionality," "de-escalation," and "the sanctity of human life," meaning all lives, not just officers' lives. "We never blame individual police officers for actions that they take, because when we look at the training that they receive, they're simply doing what their training told them," he said. Moreover, Wexler believes the training emphasis is misplaced. He says </w:t>
      </w:r>
      <w:r w:rsidRPr="00071645">
        <w:rPr>
          <w:rStyle w:val="StyleUnderline"/>
        </w:rPr>
        <w:t>officers are well-schooled in using firearms but less so in de-escalation tactics and communication.</w:t>
      </w:r>
      <w:r>
        <w:rPr>
          <w:rStyle w:val="StyleUnderline"/>
        </w:rPr>
        <w:t xml:space="preserve"> </w:t>
      </w:r>
      <w:r w:rsidRPr="0074712B">
        <w:rPr>
          <w:sz w:val="14"/>
        </w:rPr>
        <w:t>Among more than 280 law enforcement agencies, n</w:t>
      </w:r>
      <w:r w:rsidRPr="00071645">
        <w:rPr>
          <w:rStyle w:val="StyleUnderline"/>
        </w:rPr>
        <w:t xml:space="preserve">ew </w:t>
      </w:r>
      <w:r w:rsidRPr="002B3F9A">
        <w:rPr>
          <w:rStyle w:val="StyleUnderline"/>
          <w:highlight w:val="cyan"/>
        </w:rPr>
        <w:t>recruits received an average of 58 hours of firearms training and just eight hours of de-escalation training</w:t>
      </w:r>
      <w:r w:rsidRPr="00071645">
        <w:rPr>
          <w:rStyle w:val="StyleUnderline"/>
        </w:rPr>
        <w:t>,</w:t>
      </w:r>
      <w:r w:rsidRPr="0074712B">
        <w:rPr>
          <w:sz w:val="14"/>
        </w:rPr>
        <w:t xml:space="preserve"> according to the results of a 2015 survey by Wexler's organization. When it came to veteran officers, who usually must fulfill a yearly in-service training requirement, only 65 percent of the agencies taught de-escalation techniques. But those that did spent only 5 percent of their time on the topic, compared to 18 percent on firearms. Derek Collins, a police de-escalation trainer in Marietta, Ga., thinks training priorities need to change. He watched the dashcam video of the Touchtone shooting with a reporter. "He's dead?" Collins asked. "Over that? He's dead? That makes no sense." Officers need to "practice patience," he said, adding that it appears White tried to resolve the situation too quickly, especially given that Touchtone was unarmed. "Things don't have to be resolved within the first 30 seconds .... Let him sing all day. Let him stand outside his car and sing until backup comes." It's not the first time White shot an unarmed man. In 2009, he tried to arrest a man after responding to a family dispute. The man resisted and began fighting White, who shot him, but not fatally. Early County Sheriff William Price doesn't question White's handling of the Touchtone call. "You can what-if that situation from nigh on 'til forever," Price said. "A lot of folks don't realize we have two seconds to make a decision. People sit around the table and judge us all day. It was a justified shooting. That's just basically it. So it had nothing to do with his training. He was well-trained. "In certain situations, yeah, you may approach a certain situation a certain way," Price said. "But in that situation, boom, bam, it happened." </w:t>
      </w:r>
      <w:r w:rsidRPr="00071645">
        <w:rPr>
          <w:rStyle w:val="Emphasis"/>
        </w:rPr>
        <w:t xml:space="preserve">Police </w:t>
      </w:r>
      <w:r w:rsidRPr="002B3F9A">
        <w:rPr>
          <w:rStyle w:val="Emphasis"/>
          <w:highlight w:val="cyan"/>
        </w:rPr>
        <w:t>shootings tend to unfold quickly</w:t>
      </w:r>
      <w:r w:rsidRPr="0074712B">
        <w:rPr>
          <w:sz w:val="14"/>
        </w:rPr>
        <w:t xml:space="preserve">. </w:t>
      </w:r>
      <w:r w:rsidRPr="00071645">
        <w:rPr>
          <w:rStyle w:val="Emphasis"/>
        </w:rPr>
        <w:t>The shots that killed</w:t>
      </w:r>
      <w:r w:rsidRPr="0074712B">
        <w:rPr>
          <w:sz w:val="14"/>
        </w:rPr>
        <w:t xml:space="preserve"> </w:t>
      </w:r>
      <w:r w:rsidRPr="00071645">
        <w:rPr>
          <w:rStyle w:val="Emphasis"/>
        </w:rPr>
        <w:t xml:space="preserve">Touchtone were fired just 35 seconds after White's arrival. For Brown it was two minutes. </w:t>
      </w:r>
      <w:r w:rsidRPr="002B3F9A">
        <w:rPr>
          <w:rStyle w:val="Emphasis"/>
          <w:highlight w:val="cyan"/>
        </w:rPr>
        <w:t xml:space="preserve">For Rice, it was just two seconds. </w:t>
      </w:r>
      <w:r w:rsidRPr="002B3F9A">
        <w:rPr>
          <w:rStyle w:val="StyleUnderline"/>
          <w:highlight w:val="cyan"/>
        </w:rPr>
        <w:t>De-escalation training is designed to help officers slow the action down</w:t>
      </w:r>
      <w:r w:rsidRPr="00071645">
        <w:rPr>
          <w:rStyle w:val="StyleUnderline"/>
        </w:rPr>
        <w:t>,</w:t>
      </w:r>
      <w:r w:rsidRPr="0074712B">
        <w:rPr>
          <w:sz w:val="14"/>
        </w:rPr>
        <w:t xml:space="preserve"> in order to afford them more than a few seconds in which to make a decision. Yet Early County has not implemented the training, and Price questions its value. In his view, the ability to connect with people is a skill that comes with experience. "The first five years of my law enforcement career, I about had to fight everybody to put them in the car to arrest them," he said. "The next five years, it was a lot easier to talk them into getting in it. Over 27 years of experience, on-the-job training is the best you can get. Can't nobody teach you how to de-escalate, nobody other than the streets itself. You'll learn quickly." Paul Monteen, a retired police chief from Crookston, Minn., stood at the front of a classroom inside a non-descript government building in Center City, an outer-edge Minneapolis suburb. "Don't ask questions that can be answered yes or no, because I will guarantee you, you will get a yes or a no," he explained to the officers and other public employees at a free, day-long de-escalation class a few months ago. "You won't find anything out. You need to open-end those questions. You know, 'What's bothering you? You're mad. How come you're mad?' — so that people will tell you what they're thinking about," he said. This is what de-escalation training looks like. Monteen was explaining how to connect with people in crisis to avoid violence. There was one message he hammered: Buy yourself some time. "Slow down," he said. "Back off. Take cover. You don't have to win." Like many states, Minnesota has been rocked by recent police shootings, including the 2016 death of Philando Castile and the 2015 shooting of Jamar Clark. It's also among the 34 states that don't require all police departments and sheriff's offices to train officers in de-escalation. Perhaps because of the Castile and Clark tragedies, today there's a bill in the Minnesota Legislature that would require every officer in the state to receive 16 hours of instruction and provide $10 million to cover the cost. In the meantime, the state offers grants that pay for free training classes — like the one in Center City — for any law enforcement agency that wants them. </w:t>
      </w:r>
      <w:r w:rsidRPr="00071645">
        <w:rPr>
          <w:rStyle w:val="StyleUnderline"/>
        </w:rPr>
        <w:t>Traditionally, officers have been trained to move quickly</w:t>
      </w:r>
      <w:r w:rsidRPr="0074712B">
        <w:rPr>
          <w:sz w:val="14"/>
        </w:rPr>
        <w:t xml:space="preserve">, take charge, and rapidly resolve a situation, said Bill Micklus, an officer for 29 years who serves as associate director of the Upper Midwest Community Policing Institute and who designed the eight-hour class curriculum. </w:t>
      </w:r>
      <w:r w:rsidRPr="00071645">
        <w:rPr>
          <w:rStyle w:val="StyleUnderline"/>
        </w:rPr>
        <w:t>But that approach can be counterproductive, he said, especially with someone experiencing mental or emotional problems</w:t>
      </w:r>
      <w:r w:rsidRPr="0074712B">
        <w:rPr>
          <w:sz w:val="14"/>
        </w:rPr>
        <w:t xml:space="preserve">. "Moving quickly isn't always the best alternative for people in crisis," he said. "They can't assimilate. They can't change. They can't turn on a dime and just be okay because we order them to. Doesn't work that way." At the end of the class, the police and social workers break into small groups for role playing. In one of the role-playing groups, Jean Ramthun, who works in Chisago County's Health &amp; Human Services department, was assigned to play an agitated Alzheimer's patient named Charles. "Okay. I'm having a temper tantrum," she said. "The nurse just made me mad." Deputy Ryan Edmonds, from the Chisago County Sheriff's Office, asked, "Why does she make you mad, Charles?" Ramthun responded: "I just. I don't know. I don't know where it is. I haven't seen my stuff. Maybe Claire knows where it's at." Edmonds, trying out a technique called "active listening," asked, "Claire?" The idea is to show you've been paying attention by repeating the last thing someone said and turning it into a question. "We can certainly ask Claire," Edmonds said. "And who is Claire to you?" This wasn't Edmonds' first time in a de-escalation class. He took one a couple of years ago. But he said when he was a new officer, he wasn't exposed to these concepts. "I went through basic training 12 years ago, and they didn't have any of the same or similar topics," he said. The emphasis was on use of force, not on communication or listening skills. Now, he uses this training every day on the street. "It works really well," he said. Evidence suggests that officers who go through de-escalation training come away with more sympathetic attitudes toward people with mental illness. A 2014 study from Emory and George Washington universities analyzed the use of force at six policing agencies in Georgia. Officers trained in crisis intervention techniques were more likely to verbally engage mentally ill people during interactions. They also were more likely to call for mental health transport than to simply haul them to jail. Derry Touchtone with his sister, Cindy Capps. Derry Touchtone with his sister, Cindy Capps. Courtesy of Touchtone family Ask, tell, make Derry Touchtone's mood swings and delusions started when he was in his early 20s. Though his criminal record reveals only a 1996 misdemeanor for making harassing phone calls, he did occasionally encounter law enforcement during his bouts with mental illness. That ended after he was confronted by deputy sergeant White on a street outside Jerry's Country Meat. "My first words were, 'I don't care,'" said his 30-year-old son, Clint Touchtone, who hadn't seen his father in a decade. Touchtone, who has an easy grin, sat on the couch at his mother's house outside Birmingham, Ala., where he's lived since getting out of prison last year. "Just a lot of resentment at that time coming out," he said. "I really didn't want to deal with it, but that was selfish. He ain't never coming back. That settled down on me. Then I kind of got haunted. It took a toll on me. It kind of messed with me." Thinking about the violent manner in which his father died is difficult. "It's kind of depressing, knowing that was the last thing he seen there," Touchtone said. "It just seems like it was uncalled for — the whole scene. "I miss him," he said. Markeita Bullard was well aware of Derry Touchtone's problems. She was the landlady at the trailer park where he lived for more than a decade and one of two mental health counselors at the local clinic. Touchtone could be a good friend, she said. "There was this old black lady that he loved, and she loved him. And he would go catch fish out of the river and bring them to her. And she would cook for both of them. I mean he was just that kind of person." As a mental health worker, Bullard took a class in de-escalation. And she thinks more officers should do the same. "I have a lot of respect for most of the law enforcement people, but ... they need training in this area," she said. </w:t>
      </w:r>
      <w:r w:rsidRPr="002B3F9A">
        <w:rPr>
          <w:rStyle w:val="StyleUnderline"/>
          <w:highlight w:val="cyan"/>
        </w:rPr>
        <w:t>Beyond mental health crises</w:t>
      </w:r>
      <w:r w:rsidRPr="002B3F9A">
        <w:rPr>
          <w:sz w:val="14"/>
          <w:highlight w:val="cyan"/>
        </w:rPr>
        <w:t>,</w:t>
      </w:r>
      <w:r w:rsidRPr="0074712B">
        <w:rPr>
          <w:sz w:val="14"/>
        </w:rPr>
        <w:t xml:space="preserve"> Bullard said </w:t>
      </w:r>
      <w:r w:rsidRPr="002B3F9A">
        <w:rPr>
          <w:rStyle w:val="StyleUnderline"/>
          <w:highlight w:val="cyan"/>
        </w:rPr>
        <w:t>the training could help police better deal with drug addiction, domestic violence, and angry parents</w:t>
      </w:r>
      <w:r w:rsidRPr="0074712B">
        <w:rPr>
          <w:sz w:val="14"/>
        </w:rPr>
        <w:t xml:space="preserve"> watching their children taken from their homes by protective service workers. "All of these are volatile situations and they have the potential to blow up in your face," she said. Last year, the Minneapolis Police Department began putting all 800 of its officers through an intensive, week-long version of de-escalation training. At a press conference in August, Police Chief Janee Harteau announced the effort, asserting that it represented a significant shift in the way officers would approach their jobs. "As a society, frankly, we have taught and told officers we want very quick resolution," she said. "Hurry up and answer that call. Get to the next call. Hurry up and resolve the situation. He's got a knife. He's got a gun. Take care of that quick. And we're saying, 'Slow down.'" </w:t>
      </w:r>
      <w:r w:rsidRPr="002B3F9A">
        <w:rPr>
          <w:rStyle w:val="StyleUnderline"/>
          <w:highlight w:val="cyan"/>
        </w:rPr>
        <w:t>The training is an attempt to change the very culture of the department</w:t>
      </w:r>
      <w:r w:rsidRPr="0074712B">
        <w:rPr>
          <w:sz w:val="14"/>
        </w:rPr>
        <w:t>. "We have added 'sanctity of life' in our policy as the cornerstone of our use-of-force policy," Harteau said. "In life-threatening situations, preservation of all life is held in the highest regard."</w:t>
      </w:r>
    </w:p>
    <w:p w14:paraId="5DB1AD1A" w14:textId="77777777" w:rsidR="002B3F9A" w:rsidRPr="008C651F" w:rsidRDefault="002B3F9A" w:rsidP="0029130E">
      <w:pPr>
        <w:pStyle w:val="NormalWeb"/>
        <w:spacing w:before="0" w:beforeAutospacing="0" w:after="160" w:afterAutospacing="0"/>
        <w:rPr>
          <w:rFonts w:ascii="Georgia" w:hAnsi="Georgia"/>
          <w:color w:val="000000"/>
        </w:rPr>
      </w:pPr>
    </w:p>
    <w:p w14:paraId="4985A2B1" w14:textId="6CDE1884" w:rsidR="009A10C8" w:rsidRPr="008C651F" w:rsidRDefault="0029130E" w:rsidP="009A10C8">
      <w:pPr>
        <w:pStyle w:val="Heading4"/>
        <w:spacing w:line="240" w:lineRule="auto"/>
        <w:rPr>
          <w:rFonts w:ascii="Georgia" w:hAnsi="Georgia"/>
          <w:color w:val="000000"/>
        </w:rPr>
      </w:pPr>
      <w:r>
        <w:rPr>
          <w:rFonts w:ascii="Georgia" w:hAnsi="Georgia" w:cs="Calibri"/>
          <w:color w:val="000000"/>
        </w:rPr>
        <w:t>Departments</w:t>
      </w:r>
      <w:r w:rsidR="009A10C8">
        <w:rPr>
          <w:rFonts w:ascii="Georgia" w:hAnsi="Georgia" w:cs="Calibri"/>
          <w:color w:val="000000"/>
        </w:rPr>
        <w:t xml:space="preserve"> comply</w:t>
      </w:r>
      <w:r>
        <w:rPr>
          <w:rFonts w:ascii="Georgia" w:hAnsi="Georgia" w:cs="Calibri"/>
          <w:color w:val="000000"/>
        </w:rPr>
        <w:t xml:space="preserve"> </w:t>
      </w:r>
      <w:r w:rsidR="009A10C8">
        <w:rPr>
          <w:rFonts w:ascii="Georgia" w:hAnsi="Georgia" w:cs="Calibri"/>
          <w:color w:val="000000"/>
        </w:rPr>
        <w:t>when federal funds are threatened.</w:t>
      </w:r>
    </w:p>
    <w:p w14:paraId="26BF4E86" w14:textId="77777777" w:rsidR="009A10C8" w:rsidRPr="008C651F" w:rsidRDefault="009A10C8" w:rsidP="009A10C8">
      <w:pPr>
        <w:pStyle w:val="NormalWeb"/>
        <w:spacing w:before="0" w:beforeAutospacing="0" w:after="160" w:afterAutospacing="0"/>
        <w:rPr>
          <w:rFonts w:ascii="Georgia" w:hAnsi="Georgia"/>
          <w:color w:val="000000"/>
        </w:rPr>
      </w:pPr>
      <w:r w:rsidRPr="008C651F">
        <w:rPr>
          <w:rFonts w:ascii="Georgia" w:hAnsi="Georgia" w:cs="Calibri"/>
          <w:color w:val="000000"/>
          <w:szCs w:val="22"/>
        </w:rPr>
        <w:t>Seth</w:t>
      </w:r>
      <w:r w:rsidRPr="008C651F">
        <w:rPr>
          <w:rFonts w:ascii="Georgia" w:hAnsi="Georgia" w:cs="Calibri"/>
          <w:b/>
          <w:bCs/>
          <w:color w:val="000000"/>
          <w:sz w:val="26"/>
          <w:szCs w:val="26"/>
        </w:rPr>
        <w:t xml:space="preserve"> Stoughton et al 20</w:t>
      </w:r>
      <w:r w:rsidRPr="008C651F">
        <w:rPr>
          <w:rFonts w:ascii="Georgia" w:hAnsi="Georgia" w:cs="Calibri"/>
          <w:color w:val="000000"/>
          <w:szCs w:val="22"/>
        </w:rPr>
        <w:t xml:space="preserve"> - Seth W. Stoughton, Professor of law at the University of South Carolina, Jeffrey J. Noble, Former deputy chief of police at the Irvine Police Department in California, Geoffrey P. Alpert, Criminology professor at the University of South Carolina, 6-3-2020, “How to Actually Fix America’s Police”, The Atlantic, </w:t>
      </w:r>
      <w:hyperlink r:id="rId10" w:history="1">
        <w:r w:rsidRPr="008C651F">
          <w:rPr>
            <w:rStyle w:val="Hyperlink"/>
            <w:rFonts w:ascii="Georgia" w:eastAsiaTheme="majorEastAsia" w:hAnsi="Georgia" w:cs="Calibri"/>
            <w:color w:val="000000"/>
            <w:szCs w:val="22"/>
          </w:rPr>
          <w:t>https://www.theatlantic.com/ideas/archive/2020/06/how-actually-fix-americas-police/612520/</w:t>
        </w:r>
      </w:hyperlink>
    </w:p>
    <w:p w14:paraId="14342594" w14:textId="77777777" w:rsidR="009A10C8" w:rsidRPr="008C651F" w:rsidRDefault="009A10C8" w:rsidP="009A10C8">
      <w:pPr>
        <w:pStyle w:val="NormalWeb"/>
        <w:spacing w:before="0" w:beforeAutospacing="0" w:after="160" w:afterAutospacing="0"/>
        <w:rPr>
          <w:rFonts w:ascii="Georgia" w:hAnsi="Georgia"/>
          <w:color w:val="000000"/>
        </w:rPr>
      </w:pPr>
      <w:r w:rsidRPr="008C651F">
        <w:rPr>
          <w:rFonts w:ascii="Georgia" w:hAnsi="Georgia" w:cs="Calibri"/>
          <w:color w:val="000000"/>
          <w:sz w:val="16"/>
          <w:szCs w:val="16"/>
        </w:rPr>
        <w:t>George floyd’s death is the latest in a long series of brutal encounters between the police and the people they are supposed to serve. Police abuse has targeted people</w:t>
      </w:r>
      <w:r w:rsidRPr="008C651F">
        <w:rPr>
          <w:rFonts w:ascii="Georgia" w:hAnsi="Georgia" w:cs="Calibri"/>
          <w:color w:val="000000"/>
          <w:szCs w:val="22"/>
          <w:u w:val="single"/>
        </w:rPr>
        <w:t xml:space="preserve"> </w:t>
      </w:r>
      <w:r w:rsidRPr="008C651F">
        <w:rPr>
          <w:rFonts w:ascii="Georgia" w:hAnsi="Georgia" w:cs="Calibri"/>
          <w:color w:val="000000"/>
          <w:sz w:val="16"/>
          <w:szCs w:val="16"/>
        </w:rPr>
        <w:t>of every race and class, but members of vulnerable populations and minority groups, particularly young black men, are especially at risk. This is well known. The solutions are also well known. Prior tragedies have resulted in a string of independent, blue-ribbon commissions—Wickersham (1929), Kerner (1967), Knapp (1970), Overtown (1980), Christopher (1991), Kolts (1991), Mollen (1992), and the President’s Task Force on 21st Century Policing (2014)—to make recommendations for meaningful change that could address police misconduct. T</w:t>
      </w:r>
      <w:r w:rsidRPr="008C651F">
        <w:rPr>
          <w:rFonts w:ascii="Georgia" w:hAnsi="Georgia" w:cs="Calibri"/>
          <w:color w:val="000000"/>
          <w:szCs w:val="22"/>
          <w:u w:val="single"/>
        </w:rPr>
        <w:t>hese groups have developed well-reasoned conclusions and pointed suggestions that are widely discussed and enthusiastically implemented—but only for a time. As public attention shifts, politics moves on and police-reform efforts wane.</w:t>
      </w:r>
      <w:r w:rsidRPr="008C651F">
        <w:rPr>
          <w:rFonts w:ascii="Georgia" w:hAnsi="Georgia" w:cs="Calibri"/>
          <w:color w:val="000000"/>
          <w:sz w:val="16"/>
          <w:szCs w:val="16"/>
        </w:rPr>
        <w:t xml:space="preserve"> The cycle continues unbroken. </w:t>
      </w:r>
      <w:r w:rsidRPr="008C651F">
        <w:rPr>
          <w:rFonts w:ascii="Georgia" w:hAnsi="Georgia" w:cs="Calibri"/>
          <w:color w:val="000000"/>
          <w:szCs w:val="22"/>
          <w:u w:val="single"/>
        </w:rPr>
        <w:t xml:space="preserve">The problem America faces is not figuring out what to do. As an industry, </w:t>
      </w:r>
      <w:r w:rsidRPr="00EA218C">
        <w:rPr>
          <w:rFonts w:ascii="Georgia" w:hAnsi="Georgia" w:cs="Calibri"/>
          <w:b/>
          <w:bCs/>
          <w:color w:val="000000"/>
          <w:szCs w:val="22"/>
          <w:highlight w:val="cyan"/>
          <w:u w:val="single"/>
        </w:rPr>
        <w:t>American policing knows how to</w:t>
      </w:r>
      <w:r w:rsidRPr="008C651F">
        <w:rPr>
          <w:rFonts w:ascii="Georgia" w:hAnsi="Georgia" w:cs="Calibri"/>
          <w:b/>
          <w:bCs/>
          <w:color w:val="000000"/>
          <w:szCs w:val="22"/>
          <w:u w:val="single"/>
        </w:rPr>
        <w:t xml:space="preserve"> create systems that</w:t>
      </w:r>
      <w:r w:rsidRPr="008C651F">
        <w:rPr>
          <w:rFonts w:ascii="Georgia" w:hAnsi="Georgia" w:cs="Calibri"/>
          <w:color w:val="000000"/>
          <w:szCs w:val="22"/>
          <w:u w:val="single"/>
        </w:rPr>
        <w:t xml:space="preserve"> prevent, identify, </w:t>
      </w:r>
      <w:r w:rsidRPr="00EA218C">
        <w:rPr>
          <w:rFonts w:ascii="Georgia" w:hAnsi="Georgia" w:cs="Calibri"/>
          <w:color w:val="000000"/>
          <w:szCs w:val="22"/>
          <w:highlight w:val="cyan"/>
          <w:u w:val="single"/>
        </w:rPr>
        <w:t xml:space="preserve">and </w:t>
      </w:r>
      <w:r w:rsidRPr="00EA218C">
        <w:rPr>
          <w:rFonts w:ascii="Georgia" w:hAnsi="Georgia" w:cs="Calibri"/>
          <w:b/>
          <w:bCs/>
          <w:color w:val="000000"/>
          <w:szCs w:val="22"/>
          <w:highlight w:val="cyan"/>
          <w:u w:val="single"/>
        </w:rPr>
        <w:t>address abuses</w:t>
      </w:r>
      <w:r w:rsidRPr="008C651F">
        <w:rPr>
          <w:rFonts w:ascii="Georgia" w:hAnsi="Georgia" w:cs="Calibri"/>
          <w:b/>
          <w:bCs/>
          <w:color w:val="000000"/>
          <w:szCs w:val="22"/>
          <w:u w:val="single"/>
        </w:rPr>
        <w:t xml:space="preserve"> of power</w:t>
      </w:r>
      <w:r w:rsidRPr="008C651F">
        <w:rPr>
          <w:rFonts w:ascii="Georgia" w:hAnsi="Georgia" w:cs="Calibri"/>
          <w:color w:val="000000"/>
          <w:szCs w:val="22"/>
          <w:u w:val="single"/>
        </w:rPr>
        <w:t xml:space="preserve">. It knows how to </w:t>
      </w:r>
      <w:r w:rsidRPr="00EA218C">
        <w:rPr>
          <w:rFonts w:ascii="Georgia" w:hAnsi="Georgia" w:cs="Calibri"/>
          <w:color w:val="000000"/>
          <w:szCs w:val="22"/>
          <w:highlight w:val="cyan"/>
          <w:u w:val="single"/>
        </w:rPr>
        <w:t>increase transparency</w:t>
      </w:r>
      <w:r w:rsidRPr="008C651F">
        <w:rPr>
          <w:rFonts w:ascii="Georgia" w:hAnsi="Georgia" w:cs="Calibri"/>
          <w:color w:val="000000"/>
          <w:szCs w:val="22"/>
          <w:u w:val="single"/>
        </w:rPr>
        <w:t xml:space="preserve">. It knows how to provide police services in a constitutionally lawful and morally upright way. And across the country, most officers are well intentioned, receive good training, and work at agencies that have good policies on the books. But </w:t>
      </w:r>
      <w:r w:rsidRPr="00EA218C">
        <w:rPr>
          <w:rFonts w:ascii="Georgia" w:hAnsi="Georgia" w:cs="Calibri"/>
          <w:color w:val="000000"/>
          <w:szCs w:val="22"/>
          <w:highlight w:val="cyan"/>
          <w:u w:val="single"/>
        </w:rPr>
        <w:t>knowledge and good intentions are not nearly sufficient</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The hyperlocalized nature of policing in the United States is one factor here; the country has more than 18,000 police agencies, the majority of which (more than 15,000) are organized at the city or county level. Reforms tend to target single agencies. But </w:t>
      </w:r>
      <w:r w:rsidRPr="008C651F">
        <w:rPr>
          <w:rFonts w:ascii="Georgia" w:hAnsi="Georgia" w:cs="Calibri"/>
          <w:b/>
          <w:bCs/>
          <w:color w:val="000000"/>
          <w:szCs w:val="22"/>
          <w:u w:val="single"/>
        </w:rPr>
        <w:t>it is not just the Minneapolis Police Department that needs reform; it is American policing as a whole</w:t>
      </w:r>
      <w:r w:rsidRPr="008C651F">
        <w:rPr>
          <w:rFonts w:ascii="Georgia" w:hAnsi="Georgia" w:cs="Calibri"/>
          <w:color w:val="000000"/>
          <w:szCs w:val="22"/>
          <w:u w:val="single"/>
        </w:rPr>
        <w:t>. What we desperately need</w:t>
      </w:r>
      <w:r w:rsidRPr="008C651F">
        <w:rPr>
          <w:rFonts w:ascii="Georgia" w:hAnsi="Georgia" w:cs="Calibri"/>
          <w:color w:val="000000"/>
          <w:sz w:val="16"/>
          <w:szCs w:val="16"/>
        </w:rPr>
        <w:t xml:space="preserve">, but have so far lacked, </w:t>
      </w:r>
      <w:r w:rsidRPr="008C651F">
        <w:rPr>
          <w:rFonts w:ascii="Georgia" w:hAnsi="Georgia" w:cs="Calibri"/>
          <w:color w:val="000000"/>
          <w:szCs w:val="22"/>
          <w:u w:val="single"/>
        </w:rPr>
        <w:t>is political will</w:t>
      </w:r>
      <w:r w:rsidRPr="008C651F">
        <w:rPr>
          <w:rFonts w:ascii="Georgia" w:hAnsi="Georgia" w:cs="Calibri"/>
          <w:color w:val="000000"/>
          <w:sz w:val="16"/>
          <w:szCs w:val="16"/>
        </w:rPr>
        <w:t xml:space="preserve">. </w:t>
      </w:r>
      <w:r w:rsidRPr="008C651F">
        <w:rPr>
          <w:rFonts w:ascii="Georgia" w:hAnsi="Georgia" w:cs="Calibri"/>
          <w:color w:val="000000"/>
          <w:szCs w:val="22"/>
          <w:u w:val="single"/>
        </w:rPr>
        <w:t>America needs to do more than throw</w:t>
      </w:r>
      <w:r w:rsidRPr="008C651F">
        <w:rPr>
          <w:rFonts w:ascii="Georgia" w:hAnsi="Georgia" w:cs="Calibri"/>
          <w:color w:val="000000"/>
          <w:sz w:val="16"/>
          <w:szCs w:val="16"/>
        </w:rPr>
        <w:t xml:space="preserve"> good </w:t>
      </w:r>
      <w:r w:rsidRPr="008C651F">
        <w:rPr>
          <w:rFonts w:ascii="Georgia" w:hAnsi="Georgia" w:cs="Calibri"/>
          <w:color w:val="000000"/>
          <w:szCs w:val="22"/>
          <w:u w:val="single"/>
        </w:rPr>
        <w:t>reform dollars</w:t>
      </w:r>
      <w:r w:rsidRPr="008C651F">
        <w:rPr>
          <w:rFonts w:ascii="Georgia" w:hAnsi="Georgia" w:cs="Calibri"/>
          <w:color w:val="000000"/>
          <w:sz w:val="16"/>
          <w:szCs w:val="16"/>
        </w:rPr>
        <w:t xml:space="preserve"> at bad agencies. </w:t>
      </w:r>
      <w:r w:rsidRPr="00EA218C">
        <w:rPr>
          <w:rFonts w:ascii="Georgia" w:hAnsi="Georgia" w:cs="Calibri"/>
          <w:b/>
          <w:bCs/>
          <w:color w:val="000000"/>
          <w:szCs w:val="22"/>
          <w:highlight w:val="cyan"/>
          <w:u w:val="single"/>
        </w:rPr>
        <w:t>Elected officials</w:t>
      </w:r>
      <w:r w:rsidRPr="00EA218C">
        <w:rPr>
          <w:rFonts w:ascii="Georgia" w:hAnsi="Georgia" w:cs="Calibri"/>
          <w:color w:val="000000"/>
          <w:sz w:val="16"/>
          <w:szCs w:val="16"/>
        </w:rPr>
        <w:t xml:space="preserve"> at</w:t>
      </w:r>
      <w:r w:rsidRPr="008C651F">
        <w:rPr>
          <w:rFonts w:ascii="Georgia" w:hAnsi="Georgia" w:cs="Calibri"/>
          <w:color w:val="000000"/>
          <w:sz w:val="16"/>
          <w:szCs w:val="16"/>
        </w:rPr>
        <w:t xml:space="preserve"> all levels—federal, state, and local—</w:t>
      </w:r>
      <w:r w:rsidRPr="00EA218C">
        <w:rPr>
          <w:rFonts w:ascii="Georgia" w:hAnsi="Georgia" w:cs="Calibri"/>
          <w:b/>
          <w:bCs/>
          <w:color w:val="000000"/>
          <w:szCs w:val="22"/>
          <w:highlight w:val="cyan"/>
          <w:u w:val="single"/>
        </w:rPr>
        <w:t>need to commit</w:t>
      </w:r>
      <w:r w:rsidRPr="008C651F">
        <w:rPr>
          <w:rFonts w:ascii="Georgia" w:hAnsi="Georgia" w:cs="Calibri"/>
          <w:b/>
          <w:bCs/>
          <w:color w:val="000000"/>
          <w:szCs w:val="22"/>
          <w:u w:val="single"/>
        </w:rPr>
        <w:t xml:space="preserve"> attention and public resources </w:t>
      </w:r>
      <w:r w:rsidRPr="00EA218C">
        <w:rPr>
          <w:rStyle w:val="StyleUnderline"/>
          <w:highlight w:val="cyan"/>
        </w:rPr>
        <w:t>to</w:t>
      </w:r>
      <w:r w:rsidRPr="00EA218C">
        <w:rPr>
          <w:rStyle w:val="StyleUnderline"/>
        </w:rPr>
        <w:t xml:space="preserve"> </w:t>
      </w:r>
      <w:r w:rsidRPr="008C651F">
        <w:rPr>
          <w:rFonts w:ascii="Georgia" w:hAnsi="Georgia" w:cs="Calibri"/>
          <w:b/>
          <w:bCs/>
          <w:color w:val="000000"/>
          <w:szCs w:val="22"/>
          <w:u w:val="single"/>
        </w:rPr>
        <w:t>changing the legal, administrative, and social frameworks</w:t>
      </w:r>
      <w:r w:rsidRPr="008C651F">
        <w:rPr>
          <w:rFonts w:ascii="Georgia" w:hAnsi="Georgia" w:cs="Calibri"/>
          <w:color w:val="000000"/>
          <w:sz w:val="16"/>
          <w:szCs w:val="16"/>
        </w:rPr>
        <w:t xml:space="preserve"> that contribute to officer misconduct. As the University of Colorado law professor Ben Levin recently wrote, “Feigned powerlessness by lawmakers is common &amp; frustrating. It reflects political cowardice or actual acquiescence in the violence of policing.” It’s time for that to change. Here is a blueprint for what they should do. </w:t>
      </w:r>
      <w:r w:rsidRPr="00EA218C">
        <w:rPr>
          <w:rFonts w:ascii="Georgia" w:hAnsi="Georgia" w:cs="Calibri"/>
          <w:b/>
          <w:bCs/>
          <w:color w:val="000000"/>
          <w:szCs w:val="22"/>
          <w:highlight w:val="cyan"/>
          <w:u w:val="single"/>
        </w:rPr>
        <w:t>FEDERAL INTERVENTION</w:t>
      </w:r>
      <w:r w:rsidRPr="008C651F">
        <w:rPr>
          <w:rFonts w:ascii="Georgia" w:hAnsi="Georgia" w:cs="Calibri"/>
          <w:b/>
          <w:bCs/>
          <w:color w:val="000000"/>
          <w:szCs w:val="22"/>
          <w:u w:val="single"/>
        </w:rPr>
        <w:t xml:space="preserve"> At the federal level, </w:t>
      </w:r>
      <w:r w:rsidRPr="00EA218C">
        <w:t>Congress should focus on three objectives. The first is getting rid of qualified immunity. Qualified immunity is a judicial doctrine that protects officers who violate someone’s constitutional rights from civil-rights lawsuits unless the officers’ actions were clearly established as unconstitutional at the time. As the University of Chicago legal scholar William Baude has persuasively argued, the Supreme Court has provided multiple justifications for qualified immunity—including that it is the modern evolution of a</w:t>
      </w:r>
      <w:r w:rsidRPr="008C651F">
        <w:rPr>
          <w:rFonts w:ascii="Georgia" w:hAnsi="Georgia" w:cs="Calibri"/>
          <w:color w:val="000000"/>
          <w:sz w:val="16"/>
          <w:szCs w:val="16"/>
        </w:rPr>
        <w:t xml:space="preserve"> common-law “good faith” defense, and that it ensures that government officials are not exposed to liability without “fair warning” that their actions are wrong—but neither the Court’s historical nor doctrinal justifications can bear the burden of scrutiny. Nevertheless, as the Court has </w:t>
      </w:r>
      <w:r w:rsidRPr="00EA218C">
        <w:t>described it, qualified immunity “provides ample protection to all but the plainly incompetent or those who knowingly violate the law.” The problem is that the Court has taken an inappropriately narrow view of what it means for a constitutional violation to be “clearly established.” Essentially, a constitutional violation is clear only if a court in the relevant jurisdiction has previously concluded that very similar police conduct occurring under very similar circumstances was unconstitutional. The</w:t>
      </w:r>
      <w:r w:rsidRPr="008C651F">
        <w:rPr>
          <w:rFonts w:ascii="Georgia" w:hAnsi="Georgia" w:cs="Calibri"/>
          <w:color w:val="000000"/>
          <w:sz w:val="16"/>
          <w:szCs w:val="16"/>
        </w:rPr>
        <w:t xml:space="preserve"> Supreme Court has, for example, applied qualified immunity in a case where an officer standing on an interstate overpass shot at a fleeing vehicle, something that not only contravenes best practices, but that the officer was not trained to do, a supervisor had explicitly instructed him not to do, and was unnecessary because officers under the overpass had set up stop strips and then taken appropriate cover. Nevertheless, because no court had previously reviewed such conduct and found it to be unconstitutional, the Court held that any violation was not clearly established and, thus, that the officer could not be sued for his actions. In another case, the Court held that qualified immunity protected officers who, contrary to their training, their agency’s policies, and long-standing police procedure, rushed into the room of a mentally ill woman who they knew had a knife and had threatened officers—but was no threat to herself—without bothering to wait for the backup officers they had already called. When the woman predictably threatened officers with the knife, something she would not have been able to do had they done what they were trained and expected to do, they shot her. Again, the Court found that because no court had yet explicitly held such </w:t>
      </w:r>
      <w:r w:rsidRPr="00EA218C">
        <w:t>conduct unlawful, a “reasonable officer could have believed that [such] conduct was justified.” This ridiculous standard means that qualified immunity does not protect all but the “plainly incompetent”; it protects even the plainly incompetent. And these are just two of many egregious examples. As a judicially created doctrine, qualified immunity could be modified or eliminated by federal legislation. There is broad bipartisan support for doing so. The right-leaning commentator David French and the left-leaning UCLA law professor Joanna Schwartz have both made the case against qualified immunity. The American Civil Liberties Union, the NAACP Legal Defense Fund, the Cato Institute, and the Alliance Defending Freedom are among the groups that have filed amicus briefs or called publicly for the end of qualified immunity. The onetime Democratic presidential hopeful Julián Castro pledged to “end qualified immunity for police officers so we can hold them accountable,” and Representative Justin Amash, a former Tea Party Republican who is now a member of the Libertarian Party, recently introduced the Ending Qualified Immunity Act. With this scope of support, legislating the elimination of qualified immunity should be an easy first step. A second thing</w:t>
      </w:r>
      <w:r w:rsidRPr="008C651F">
        <w:rPr>
          <w:rFonts w:ascii="Georgia" w:hAnsi="Georgia" w:cs="Calibri"/>
          <w:b/>
          <w:bCs/>
          <w:color w:val="000000"/>
          <w:szCs w:val="22"/>
          <w:u w:val="single"/>
        </w:rPr>
        <w:t xml:space="preserve"> </w:t>
      </w:r>
      <w:r w:rsidRPr="00EA218C">
        <w:rPr>
          <w:rFonts w:ascii="Georgia" w:hAnsi="Georgia" w:cs="Calibri"/>
          <w:b/>
          <w:bCs/>
          <w:color w:val="000000"/>
          <w:szCs w:val="22"/>
          <w:highlight w:val="cyan"/>
          <w:u w:val="single"/>
        </w:rPr>
        <w:t>Congress could</w:t>
      </w:r>
      <w:r w:rsidRPr="008C651F">
        <w:rPr>
          <w:rFonts w:ascii="Georgia" w:hAnsi="Georgia" w:cs="Calibri"/>
          <w:b/>
          <w:bCs/>
          <w:color w:val="000000"/>
          <w:szCs w:val="22"/>
          <w:u w:val="single"/>
        </w:rPr>
        <w:t xml:space="preserve"> </w:t>
      </w:r>
      <w:r w:rsidRPr="00EA218C">
        <w:t>do is</w:t>
      </w:r>
      <w:r w:rsidRPr="008C651F">
        <w:rPr>
          <w:rFonts w:ascii="Georgia" w:hAnsi="Georgia" w:cs="Calibri"/>
          <w:b/>
          <w:bCs/>
          <w:color w:val="000000"/>
          <w:szCs w:val="22"/>
          <w:u w:val="single"/>
        </w:rPr>
        <w:t xml:space="preserve"> pass legislation to further </w:t>
      </w:r>
      <w:r w:rsidRPr="00EA218C">
        <w:rPr>
          <w:rFonts w:ascii="Georgia" w:hAnsi="Georgia" w:cs="Calibri"/>
          <w:b/>
          <w:bCs/>
          <w:color w:val="000000"/>
          <w:szCs w:val="22"/>
          <w:highlight w:val="cyan"/>
          <w:u w:val="single"/>
        </w:rPr>
        <w:t>encourage better data collection</w:t>
      </w:r>
      <w:r w:rsidRPr="008C651F">
        <w:rPr>
          <w:rFonts w:ascii="Georgia" w:hAnsi="Georgia" w:cs="Calibri"/>
          <w:color w:val="000000"/>
          <w:szCs w:val="22"/>
          <w:u w:val="single"/>
        </w:rPr>
        <w:t xml:space="preserve"> about what police do and how they do it.</w:t>
      </w:r>
      <w:r w:rsidRPr="008C651F">
        <w:rPr>
          <w:rFonts w:ascii="Georgia" w:hAnsi="Georgia" w:cs="Calibri"/>
          <w:color w:val="000000"/>
          <w:sz w:val="16"/>
          <w:szCs w:val="16"/>
        </w:rPr>
        <w:t xml:space="preserve"> For example, </w:t>
      </w:r>
      <w:r w:rsidRPr="00EA218C">
        <w:rPr>
          <w:rFonts w:ascii="Georgia" w:hAnsi="Georgia" w:cs="Calibri"/>
          <w:b/>
          <w:bCs/>
          <w:color w:val="000000"/>
          <w:szCs w:val="22"/>
          <w:highlight w:val="cyan"/>
          <w:u w:val="single"/>
        </w:rPr>
        <w:t>no one</w:t>
      </w:r>
      <w:r w:rsidRPr="008C651F">
        <w:rPr>
          <w:rFonts w:ascii="Georgia" w:hAnsi="Georgia" w:cs="Calibri"/>
          <w:color w:val="000000"/>
          <w:sz w:val="16"/>
          <w:szCs w:val="16"/>
        </w:rPr>
        <w:t xml:space="preserve"> really </w:t>
      </w:r>
      <w:r w:rsidRPr="00EA218C">
        <w:rPr>
          <w:rFonts w:ascii="Georgia" w:hAnsi="Georgia" w:cs="Calibri"/>
          <w:b/>
          <w:bCs/>
          <w:color w:val="000000"/>
          <w:szCs w:val="22"/>
          <w:highlight w:val="cyan"/>
          <w:u w:val="single"/>
        </w:rPr>
        <w:t>knows how often</w:t>
      </w:r>
      <w:r w:rsidRPr="008C651F">
        <w:rPr>
          <w:rFonts w:ascii="Georgia" w:hAnsi="Georgia" w:cs="Calibri"/>
          <w:b/>
          <w:bCs/>
          <w:color w:val="000000"/>
          <w:szCs w:val="22"/>
          <w:u w:val="single"/>
        </w:rPr>
        <w:t xml:space="preserve"> </w:t>
      </w:r>
      <w:r w:rsidRPr="00EA218C">
        <w:rPr>
          <w:rFonts w:ascii="Georgia" w:hAnsi="Georgia" w:cs="Calibri"/>
          <w:b/>
          <w:bCs/>
          <w:color w:val="000000"/>
          <w:szCs w:val="22"/>
          <w:highlight w:val="cyan"/>
          <w:u w:val="single"/>
        </w:rPr>
        <w:t>American police use force, why</w:t>
      </w:r>
      <w:r w:rsidRPr="008C651F">
        <w:rPr>
          <w:rFonts w:ascii="Georgia" w:hAnsi="Georgia" w:cs="Calibri"/>
          <w:b/>
          <w:bCs/>
          <w:color w:val="000000"/>
          <w:szCs w:val="22"/>
          <w:u w:val="single"/>
        </w:rPr>
        <w:t xml:space="preserve"> force was used, whether it was justified, </w:t>
      </w:r>
      <w:r w:rsidRPr="00EA218C">
        <w:rPr>
          <w:rFonts w:ascii="Georgia" w:hAnsi="Georgia" w:cs="Calibri"/>
          <w:b/>
          <w:bCs/>
          <w:color w:val="000000"/>
          <w:szCs w:val="22"/>
          <w:highlight w:val="cyan"/>
          <w:u w:val="single"/>
        </w:rPr>
        <w:t>or under what circumstances</w:t>
      </w:r>
      <w:r w:rsidRPr="008C651F">
        <w:rPr>
          <w:rFonts w:ascii="Georgia" w:hAnsi="Georgia" w:cs="Calibri"/>
          <w:color w:val="000000"/>
          <w:szCs w:val="22"/>
          <w:u w:val="single"/>
        </w:rPr>
        <w:t xml:space="preserve"> it is effective. No one knows how many high-speed pursuits have been conducted or why they were initiated; how many fleeing drivers have been caught, or the number of collisions, injuries, or deaths that resulted</w:t>
      </w:r>
      <w:r w:rsidRPr="008C651F">
        <w:rPr>
          <w:rFonts w:ascii="Georgia" w:hAnsi="Georgia" w:cs="Calibri"/>
          <w:color w:val="000000"/>
          <w:sz w:val="16"/>
          <w:szCs w:val="16"/>
        </w:rPr>
        <w:t xml:space="preserve">. Only one state—Utah—requires agencies to report forcible entries and tactical-team deployments. </w:t>
      </w:r>
      <w:r w:rsidRPr="008C651F">
        <w:rPr>
          <w:rFonts w:ascii="Georgia" w:hAnsi="Georgia" w:cs="Calibri"/>
          <w:color w:val="000000"/>
          <w:szCs w:val="22"/>
          <w:u w:val="single"/>
        </w:rPr>
        <w:t xml:space="preserve">Neither the police, nor anyone else, can tell us how many people have been injured when taken into custody, how many people have been arrested only to be later released without charges, or how many cases local prosecutors have refused to file for lack of evidence, constitutional violations, or police misconduct. </w:t>
      </w:r>
      <w:r w:rsidRPr="008C651F">
        <w:rPr>
          <w:rFonts w:ascii="Georgia" w:hAnsi="Georgia" w:cs="Calibri"/>
          <w:color w:val="000000"/>
          <w:sz w:val="16"/>
          <w:szCs w:val="16"/>
        </w:rPr>
        <w:t xml:space="preserve">Moreover, </w:t>
      </w:r>
      <w:r w:rsidRPr="008C651F">
        <w:rPr>
          <w:rFonts w:ascii="Georgia" w:hAnsi="Georgia" w:cs="Calibri"/>
          <w:color w:val="000000"/>
          <w:szCs w:val="22"/>
          <w:u w:val="single"/>
        </w:rPr>
        <w:t>no state or federal officials know how many publicly owned surveillance cameras police have deployed or privately owned cameras they can access, or where those resources are allocated. No</w:t>
      </w:r>
      <w:r w:rsidRPr="008C651F">
        <w:rPr>
          <w:rFonts w:ascii="Georgia" w:hAnsi="Georgia" w:cs="Calibri"/>
          <w:color w:val="000000"/>
          <w:sz w:val="16"/>
          <w:szCs w:val="16"/>
        </w:rPr>
        <w:t xml:space="preserve"> state or </w:t>
      </w:r>
      <w:r w:rsidRPr="008C651F">
        <w:rPr>
          <w:rFonts w:ascii="Georgia" w:hAnsi="Georgia" w:cs="Calibri"/>
          <w:color w:val="000000"/>
          <w:szCs w:val="22"/>
          <w:u w:val="single"/>
        </w:rPr>
        <w:t>federal officials know how many internal or citizen complaints of officer misconduct exist</w:t>
      </w:r>
      <w:r w:rsidRPr="008C651F">
        <w:rPr>
          <w:rFonts w:ascii="Georgia" w:hAnsi="Georgia" w:cs="Calibri"/>
          <w:color w:val="000000"/>
          <w:sz w:val="16"/>
          <w:szCs w:val="16"/>
        </w:rPr>
        <w:t xml:space="preserve">, whether people were dissuaded from making a complaint or their complaint was ignored or minimized, or the ultimate disposition of the complaint and whether the offending officer was disciplined. </w:t>
      </w:r>
      <w:r w:rsidRPr="008C651F">
        <w:rPr>
          <w:rFonts w:ascii="Georgia" w:hAnsi="Georgia" w:cs="Calibri"/>
          <w:color w:val="000000"/>
          <w:szCs w:val="22"/>
          <w:u w:val="single"/>
        </w:rPr>
        <w:t xml:space="preserve">These data are not the administrative minutiae of policing; </w:t>
      </w:r>
      <w:r w:rsidRPr="008C651F">
        <w:rPr>
          <w:rFonts w:ascii="Georgia" w:hAnsi="Georgia" w:cs="Calibri"/>
          <w:b/>
          <w:bCs/>
          <w:color w:val="000000"/>
          <w:szCs w:val="22"/>
          <w:u w:val="single"/>
        </w:rPr>
        <w:t xml:space="preserve">this is </w:t>
      </w:r>
      <w:r w:rsidRPr="009A10C8">
        <w:rPr>
          <w:rFonts w:ascii="Georgia" w:hAnsi="Georgia" w:cs="Calibri"/>
          <w:b/>
          <w:bCs/>
          <w:color w:val="000000"/>
          <w:szCs w:val="22"/>
          <w:highlight w:val="cyan"/>
          <w:u w:val="single"/>
        </w:rPr>
        <w:t>basic information about the everyday actions of government officials</w:t>
      </w:r>
      <w:r w:rsidRPr="008C651F">
        <w:rPr>
          <w:rFonts w:ascii="Georgia" w:hAnsi="Georgia" w:cs="Calibri"/>
          <w:color w:val="000000"/>
          <w:szCs w:val="22"/>
          <w:u w:val="single"/>
        </w:rPr>
        <w:t xml:space="preserve"> that </w:t>
      </w:r>
      <w:r w:rsidRPr="009A10C8">
        <w:rPr>
          <w:rFonts w:ascii="Georgia" w:hAnsi="Georgia" w:cs="Calibri"/>
          <w:color w:val="000000"/>
          <w:szCs w:val="22"/>
          <w:highlight w:val="cyan"/>
          <w:u w:val="single"/>
        </w:rPr>
        <w:t>is crucial to ensuring that such actions are properly regulated.</w:t>
      </w:r>
      <w:r w:rsidRPr="009A10C8">
        <w:rPr>
          <w:rFonts w:ascii="Georgia" w:hAnsi="Georgia" w:cs="Calibri"/>
          <w:color w:val="000000"/>
          <w:sz w:val="16"/>
          <w:szCs w:val="16"/>
          <w:highlight w:val="cyan"/>
        </w:rPr>
        <w:t xml:space="preserve"> </w:t>
      </w:r>
      <w:r w:rsidRPr="009A10C8">
        <w:rPr>
          <w:rFonts w:ascii="Georgia" w:hAnsi="Georgia" w:cs="Calibri"/>
          <w:b/>
          <w:bCs/>
          <w:color w:val="000000"/>
          <w:szCs w:val="22"/>
          <w:highlight w:val="cyan"/>
          <w:u w:val="single"/>
        </w:rPr>
        <w:t>Voluntary data sharing</w:t>
      </w:r>
      <w:r w:rsidRPr="009A10C8">
        <w:rPr>
          <w:rFonts w:ascii="Georgia" w:hAnsi="Georgia" w:cs="Calibri"/>
          <w:color w:val="000000"/>
          <w:szCs w:val="22"/>
          <w:highlight w:val="cyan"/>
          <w:u w:val="single"/>
        </w:rPr>
        <w:t>,</w:t>
      </w:r>
      <w:r w:rsidRPr="008C651F">
        <w:rPr>
          <w:rFonts w:ascii="Georgia" w:hAnsi="Georgia" w:cs="Calibri"/>
          <w:color w:val="000000"/>
          <w:sz w:val="16"/>
          <w:szCs w:val="16"/>
        </w:rPr>
        <w:t xml:space="preserve"> such as the FBI’s current National Use-of-Force Data Collection efforts, </w:t>
      </w:r>
      <w:r w:rsidRPr="009A10C8">
        <w:rPr>
          <w:rFonts w:ascii="Georgia" w:hAnsi="Georgia" w:cs="Calibri"/>
          <w:b/>
          <w:bCs/>
          <w:color w:val="000000"/>
          <w:szCs w:val="22"/>
          <w:highlight w:val="cyan"/>
          <w:u w:val="single"/>
        </w:rPr>
        <w:t>is clearly insufficient</w:t>
      </w:r>
      <w:r w:rsidRPr="008C651F">
        <w:rPr>
          <w:rFonts w:ascii="Georgia" w:hAnsi="Georgia" w:cs="Calibri"/>
          <w:color w:val="000000"/>
          <w:sz w:val="16"/>
          <w:szCs w:val="16"/>
        </w:rPr>
        <w:t xml:space="preserve">. Congress gave the Department of Justice the power to require agencies to provide information about the use of force, but the DOJ has never exercised that authority. </w:t>
      </w:r>
      <w:r w:rsidRPr="009A10C8">
        <w:rPr>
          <w:rFonts w:ascii="Georgia" w:hAnsi="Georgia" w:cs="Calibri"/>
          <w:b/>
          <w:bCs/>
          <w:color w:val="000000"/>
          <w:szCs w:val="22"/>
          <w:highlight w:val="cyan"/>
          <w:u w:val="single"/>
        </w:rPr>
        <w:t>The federal government can require</w:t>
      </w:r>
      <w:r w:rsidRPr="008C651F">
        <w:rPr>
          <w:rFonts w:ascii="Georgia" w:hAnsi="Georgia" w:cs="Calibri"/>
          <w:b/>
          <w:bCs/>
          <w:color w:val="000000"/>
          <w:szCs w:val="22"/>
          <w:u w:val="single"/>
        </w:rPr>
        <w:t xml:space="preserve"> agency</w:t>
      </w:r>
      <w:r w:rsidRPr="008C651F">
        <w:rPr>
          <w:rFonts w:ascii="Georgia" w:hAnsi="Georgia" w:cs="Calibri"/>
          <w:color w:val="000000"/>
          <w:sz w:val="16"/>
          <w:szCs w:val="16"/>
        </w:rPr>
        <w:t xml:space="preserve">- and state-level data collection, </w:t>
      </w:r>
      <w:r w:rsidRPr="008C651F">
        <w:rPr>
          <w:rFonts w:ascii="Georgia" w:hAnsi="Georgia" w:cs="Calibri"/>
          <w:color w:val="000000"/>
          <w:szCs w:val="22"/>
          <w:u w:val="single"/>
        </w:rPr>
        <w:t xml:space="preserve">coupled with a robust auditing system </w:t>
      </w:r>
      <w:r w:rsidRPr="008C651F">
        <w:rPr>
          <w:rFonts w:ascii="Georgia" w:hAnsi="Georgia" w:cs="Calibri"/>
          <w:b/>
          <w:bCs/>
          <w:color w:val="000000"/>
          <w:szCs w:val="22"/>
          <w:u w:val="single"/>
        </w:rPr>
        <w:t xml:space="preserve">to ensure that </w:t>
      </w:r>
      <w:r w:rsidRPr="009A10C8">
        <w:rPr>
          <w:rFonts w:ascii="Georgia" w:hAnsi="Georgia" w:cs="Calibri"/>
          <w:b/>
          <w:bCs/>
          <w:color w:val="000000"/>
          <w:szCs w:val="22"/>
          <w:highlight w:val="cyan"/>
          <w:u w:val="single"/>
        </w:rPr>
        <w:t>accurate data</w:t>
      </w:r>
      <w:r w:rsidRPr="008C651F">
        <w:rPr>
          <w:rFonts w:ascii="Georgia" w:hAnsi="Georgia" w:cs="Calibri"/>
          <w:b/>
          <w:bCs/>
          <w:color w:val="000000"/>
          <w:szCs w:val="22"/>
          <w:u w:val="single"/>
        </w:rPr>
        <w:t xml:space="preserve"> are provided</w:t>
      </w:r>
      <w:r w:rsidRPr="008C651F">
        <w:rPr>
          <w:rFonts w:ascii="Georgia" w:hAnsi="Georgia" w:cs="Calibri"/>
          <w:color w:val="000000"/>
          <w:szCs w:val="22"/>
          <w:u w:val="single"/>
        </w:rPr>
        <w:t xml:space="preserve">. </w:t>
      </w:r>
      <w:r w:rsidRPr="008C651F">
        <w:rPr>
          <w:rFonts w:ascii="Georgia" w:hAnsi="Georgia" w:cs="Calibri"/>
          <w:b/>
          <w:bCs/>
          <w:color w:val="000000"/>
          <w:szCs w:val="22"/>
          <w:u w:val="single"/>
        </w:rPr>
        <w:t>This,</w:t>
      </w:r>
      <w:r w:rsidRPr="008C651F">
        <w:rPr>
          <w:rFonts w:ascii="Georgia" w:hAnsi="Georgia" w:cs="Calibri"/>
          <w:color w:val="000000"/>
          <w:szCs w:val="22"/>
          <w:u w:val="single"/>
        </w:rPr>
        <w:t xml:space="preserve"> too, </w:t>
      </w:r>
      <w:r w:rsidRPr="008C651F">
        <w:rPr>
          <w:rFonts w:ascii="Georgia" w:hAnsi="Georgia" w:cs="Calibri"/>
          <w:b/>
          <w:bCs/>
          <w:color w:val="000000"/>
          <w:szCs w:val="22"/>
          <w:u w:val="single"/>
        </w:rPr>
        <w:t>is not a matter of partisan politics</w:t>
      </w:r>
      <w:r w:rsidRPr="008C651F">
        <w:rPr>
          <w:rFonts w:ascii="Georgia" w:hAnsi="Georgia" w:cs="Calibri"/>
          <w:color w:val="000000"/>
          <w:szCs w:val="22"/>
          <w:u w:val="single"/>
        </w:rPr>
        <w:t>.</w:t>
      </w:r>
      <w:r w:rsidRPr="008C651F">
        <w:rPr>
          <w:rFonts w:ascii="Georgia" w:hAnsi="Georgia" w:cs="Calibri"/>
          <w:color w:val="000000"/>
          <w:sz w:val="16"/>
          <w:szCs w:val="16"/>
        </w:rPr>
        <w:t xml:space="preserve"> Democrats tend to believe that policing suffers from systemic problems, the type that better data collection can help address, but that perspective is gaining support among Republicans, too. Tim Scott, a Republican senator from South Carolina, and Chuck Grassley, a Republican senator from Iowa, introduced the Walter Scott Notification Act, named after the man infamously shot in the back and killed by a North Charleston Police Department officer in 2017. Efforts like these are simply common sense. </w:t>
      </w:r>
      <w:r w:rsidRPr="008C651F">
        <w:rPr>
          <w:rFonts w:ascii="Georgia" w:hAnsi="Georgia" w:cs="Calibri"/>
          <w:b/>
          <w:bCs/>
          <w:color w:val="000000"/>
          <w:szCs w:val="22"/>
          <w:u w:val="single"/>
        </w:rPr>
        <w:t>The final thing the federal government should do is dedicate</w:t>
      </w:r>
      <w:r w:rsidRPr="008C651F">
        <w:rPr>
          <w:rFonts w:ascii="Georgia" w:hAnsi="Georgia" w:cs="Calibri"/>
          <w:color w:val="000000"/>
          <w:szCs w:val="22"/>
          <w:u w:val="single"/>
        </w:rPr>
        <w:t xml:space="preserve"> significantly more </w:t>
      </w:r>
      <w:r w:rsidRPr="008C651F">
        <w:rPr>
          <w:rFonts w:ascii="Georgia" w:hAnsi="Georgia" w:cs="Calibri"/>
          <w:b/>
          <w:bCs/>
          <w:color w:val="000000"/>
          <w:szCs w:val="22"/>
          <w:u w:val="single"/>
        </w:rPr>
        <w:t>resources to</w:t>
      </w:r>
      <w:r w:rsidRPr="008C651F">
        <w:rPr>
          <w:rFonts w:ascii="Georgia" w:hAnsi="Georgia" w:cs="Calibri"/>
          <w:color w:val="000000"/>
          <w:szCs w:val="22"/>
          <w:u w:val="single"/>
        </w:rPr>
        <w:t xml:space="preserve"> supporting </w:t>
      </w:r>
      <w:r w:rsidRPr="008C651F">
        <w:rPr>
          <w:rFonts w:ascii="Georgia" w:hAnsi="Georgia" w:cs="Calibri"/>
          <w:b/>
          <w:bCs/>
          <w:color w:val="000000"/>
          <w:szCs w:val="22"/>
          <w:u w:val="single"/>
        </w:rPr>
        <w:t>police training,</w:t>
      </w:r>
      <w:r w:rsidRPr="008C651F">
        <w:rPr>
          <w:rFonts w:ascii="Georgia" w:hAnsi="Georgia" w:cs="Calibri"/>
          <w:color w:val="000000"/>
          <w:szCs w:val="22"/>
          <w:u w:val="single"/>
        </w:rPr>
        <w:t xml:space="preserve"> local </w:t>
      </w:r>
      <w:r w:rsidRPr="008C651F">
        <w:rPr>
          <w:rFonts w:ascii="Georgia" w:hAnsi="Georgia" w:cs="Calibri"/>
          <w:b/>
          <w:bCs/>
          <w:color w:val="000000"/>
          <w:szCs w:val="22"/>
          <w:u w:val="single"/>
        </w:rPr>
        <w:t>policy initiatives</w:t>
      </w:r>
      <w:r w:rsidRPr="008C651F">
        <w:rPr>
          <w:rFonts w:ascii="Georgia" w:hAnsi="Georgia" w:cs="Calibri"/>
          <w:color w:val="000000"/>
          <w:szCs w:val="22"/>
          <w:u w:val="single"/>
        </w:rPr>
        <w:t xml:space="preserve">, </w:t>
      </w:r>
      <w:r w:rsidRPr="008C651F">
        <w:rPr>
          <w:rFonts w:ascii="Georgia" w:hAnsi="Georgia" w:cs="Calibri"/>
          <w:b/>
          <w:bCs/>
          <w:color w:val="000000"/>
          <w:szCs w:val="22"/>
          <w:u w:val="single"/>
        </w:rPr>
        <w:t>and administrative reviews</w:t>
      </w:r>
      <w:r w:rsidRPr="008C651F">
        <w:rPr>
          <w:rFonts w:ascii="Georgia" w:hAnsi="Georgia" w:cs="Calibri"/>
          <w:color w:val="000000"/>
          <w:sz w:val="16"/>
          <w:szCs w:val="16"/>
        </w:rPr>
        <w:t xml:space="preserve">. </w:t>
      </w:r>
      <w:r w:rsidRPr="009A10C8">
        <w:rPr>
          <w:rFonts w:ascii="Georgia" w:hAnsi="Georgia" w:cs="Calibri"/>
          <w:color w:val="000000"/>
          <w:szCs w:val="22"/>
          <w:highlight w:val="cyan"/>
          <w:u w:val="single"/>
        </w:rPr>
        <w:t>Police agencies</w:t>
      </w:r>
      <w:r w:rsidRPr="008C651F">
        <w:rPr>
          <w:rFonts w:ascii="Georgia" w:hAnsi="Georgia" w:cs="Calibri"/>
          <w:color w:val="000000"/>
          <w:szCs w:val="22"/>
          <w:u w:val="single"/>
        </w:rPr>
        <w:t xml:space="preserve"> around the country </w:t>
      </w:r>
      <w:r w:rsidRPr="009A10C8">
        <w:rPr>
          <w:rFonts w:ascii="Georgia" w:hAnsi="Georgia" w:cs="Calibri"/>
          <w:color w:val="000000"/>
          <w:szCs w:val="22"/>
          <w:highlight w:val="cyan"/>
          <w:u w:val="single"/>
        </w:rPr>
        <w:t>regularly fail to meet</w:t>
      </w:r>
      <w:r w:rsidRPr="008C651F">
        <w:rPr>
          <w:rFonts w:ascii="Georgia" w:hAnsi="Georgia" w:cs="Calibri"/>
          <w:color w:val="000000"/>
          <w:szCs w:val="22"/>
          <w:u w:val="single"/>
        </w:rPr>
        <w:t xml:space="preserve"> what are generally recognized </w:t>
      </w:r>
      <w:r w:rsidRPr="009A10C8">
        <w:rPr>
          <w:rFonts w:ascii="Georgia" w:hAnsi="Georgia" w:cs="Calibri"/>
          <w:color w:val="000000"/>
          <w:szCs w:val="22"/>
          <w:highlight w:val="cyan"/>
          <w:u w:val="single"/>
        </w:rPr>
        <w:t>as minimum standards for use-of-force</w:t>
      </w:r>
      <w:r w:rsidRPr="008C651F">
        <w:rPr>
          <w:rFonts w:ascii="Georgia" w:hAnsi="Georgia" w:cs="Calibri"/>
          <w:color w:val="000000"/>
          <w:szCs w:val="22"/>
          <w:u w:val="single"/>
        </w:rPr>
        <w:t xml:space="preserve"> and arrest </w:t>
      </w:r>
      <w:r w:rsidRPr="009A10C8">
        <w:rPr>
          <w:rFonts w:ascii="Georgia" w:hAnsi="Georgia" w:cs="Calibri"/>
          <w:color w:val="000000"/>
          <w:szCs w:val="22"/>
          <w:highlight w:val="cyan"/>
          <w:u w:val="single"/>
        </w:rPr>
        <w:t>training</w:t>
      </w:r>
      <w:r w:rsidRPr="008C651F">
        <w:rPr>
          <w:rFonts w:ascii="Georgia" w:hAnsi="Georgia" w:cs="Calibri"/>
          <w:color w:val="000000"/>
          <w:szCs w:val="22"/>
          <w:u w:val="single"/>
        </w:rPr>
        <w:t>, frontline supervision, and internal investigations.</w:t>
      </w:r>
      <w:r w:rsidRPr="008C651F">
        <w:rPr>
          <w:rFonts w:ascii="Georgia" w:hAnsi="Georgia" w:cs="Calibri"/>
          <w:color w:val="000000"/>
          <w:sz w:val="16"/>
          <w:szCs w:val="16"/>
        </w:rPr>
        <w:t xml:space="preserve"> Some have a </w:t>
      </w:r>
      <w:r w:rsidRPr="008C651F">
        <w:rPr>
          <w:rFonts w:ascii="Georgia" w:hAnsi="Georgia" w:cs="Calibri"/>
          <w:color w:val="000000"/>
          <w:szCs w:val="22"/>
          <w:u w:val="single"/>
        </w:rPr>
        <w:t>demonstrated pattern of violating the constitutional rights of their community members</w:t>
      </w:r>
      <w:r w:rsidRPr="008C651F">
        <w:rPr>
          <w:rFonts w:ascii="Georgia" w:hAnsi="Georgia" w:cs="Calibri"/>
          <w:color w:val="000000"/>
          <w:sz w:val="16"/>
          <w:szCs w:val="16"/>
        </w:rPr>
        <w:t xml:space="preserve">. Acting with legislated authority, the DOJ has intervened in a few of these agencies, mostly through consent decrees, assisted by an appointed monitor and enforced by a federal judge. While the DOJ cannot intervene in the actions of the more than 18,000 police agencies in the United States, </w:t>
      </w:r>
      <w:r w:rsidRPr="009A10C8">
        <w:rPr>
          <w:rFonts w:ascii="Georgia" w:hAnsi="Georgia" w:cs="Calibri"/>
          <w:b/>
          <w:bCs/>
          <w:color w:val="000000"/>
          <w:szCs w:val="22"/>
          <w:highlight w:val="cyan"/>
          <w:u w:val="single"/>
        </w:rPr>
        <w:t>Congress can</w:t>
      </w:r>
      <w:r w:rsidRPr="008C651F">
        <w:rPr>
          <w:rFonts w:ascii="Georgia" w:hAnsi="Georgia" w:cs="Calibri"/>
          <w:b/>
          <w:bCs/>
          <w:color w:val="000000"/>
          <w:szCs w:val="22"/>
          <w:u w:val="single"/>
        </w:rPr>
        <w:t xml:space="preserve"> instruct and empower</w:t>
      </w:r>
      <w:r w:rsidRPr="008C651F">
        <w:rPr>
          <w:rFonts w:ascii="Georgia" w:hAnsi="Georgia" w:cs="Calibri"/>
          <w:color w:val="000000"/>
          <w:szCs w:val="22"/>
          <w:u w:val="single"/>
        </w:rPr>
        <w:t xml:space="preserve"> it to offer </w:t>
      </w:r>
      <w:r w:rsidRPr="008C651F">
        <w:rPr>
          <w:rFonts w:ascii="Georgia" w:hAnsi="Georgia" w:cs="Calibri"/>
          <w:b/>
          <w:bCs/>
          <w:color w:val="000000"/>
          <w:szCs w:val="22"/>
          <w:u w:val="single"/>
        </w:rPr>
        <w:t>technical assistance,</w:t>
      </w:r>
      <w:r w:rsidRPr="008C651F">
        <w:rPr>
          <w:rFonts w:ascii="Georgia" w:hAnsi="Georgia" w:cs="Calibri"/>
          <w:color w:val="000000"/>
          <w:szCs w:val="22"/>
          <w:u w:val="single"/>
        </w:rPr>
        <w:t xml:space="preserve"> identify </w:t>
      </w:r>
      <w:r w:rsidRPr="008C651F">
        <w:rPr>
          <w:rFonts w:ascii="Georgia" w:hAnsi="Georgia" w:cs="Calibri"/>
          <w:b/>
          <w:bCs/>
          <w:color w:val="000000"/>
          <w:szCs w:val="22"/>
          <w:u w:val="single"/>
        </w:rPr>
        <w:t>conduct standards</w:t>
      </w:r>
      <w:r w:rsidRPr="008C651F">
        <w:rPr>
          <w:rFonts w:ascii="Georgia" w:hAnsi="Georgia" w:cs="Calibri"/>
          <w:color w:val="000000"/>
          <w:szCs w:val="22"/>
          <w:u w:val="single"/>
        </w:rPr>
        <w:t xml:space="preserve"> that can serve as references for courts in civil litigation, </w:t>
      </w:r>
      <w:r w:rsidRPr="008C651F">
        <w:rPr>
          <w:rFonts w:ascii="Georgia" w:hAnsi="Georgia" w:cs="Calibri"/>
          <w:b/>
          <w:bCs/>
          <w:color w:val="000000"/>
          <w:szCs w:val="22"/>
          <w:u w:val="single"/>
        </w:rPr>
        <w:t>and</w:t>
      </w:r>
      <w:r w:rsidRPr="008C651F">
        <w:rPr>
          <w:rFonts w:ascii="Georgia" w:hAnsi="Georgia" w:cs="Calibri"/>
          <w:color w:val="000000"/>
          <w:szCs w:val="22"/>
          <w:u w:val="single"/>
        </w:rPr>
        <w:t xml:space="preserve"> </w:t>
      </w:r>
      <w:r w:rsidRPr="009A10C8">
        <w:rPr>
          <w:rFonts w:ascii="Georgia" w:hAnsi="Georgia" w:cs="Calibri"/>
          <w:color w:val="000000"/>
          <w:szCs w:val="22"/>
          <w:highlight w:val="cyan"/>
          <w:u w:val="single"/>
        </w:rPr>
        <w:t xml:space="preserve">provide a </w:t>
      </w:r>
      <w:r w:rsidRPr="009A10C8">
        <w:rPr>
          <w:rFonts w:ascii="Georgia" w:hAnsi="Georgia" w:cs="Calibri"/>
          <w:b/>
          <w:bCs/>
          <w:color w:val="000000"/>
          <w:szCs w:val="22"/>
          <w:highlight w:val="cyan"/>
          <w:u w:val="single"/>
        </w:rPr>
        <w:t>framework for</w:t>
      </w:r>
      <w:r w:rsidRPr="008C651F">
        <w:rPr>
          <w:rFonts w:ascii="Georgia" w:hAnsi="Georgia" w:cs="Calibri"/>
          <w:b/>
          <w:bCs/>
          <w:color w:val="000000"/>
          <w:szCs w:val="22"/>
          <w:u w:val="single"/>
        </w:rPr>
        <w:t xml:space="preserve"> responsive and</w:t>
      </w:r>
      <w:r w:rsidRPr="008C651F">
        <w:rPr>
          <w:rFonts w:ascii="Georgia" w:hAnsi="Georgia" w:cs="Calibri"/>
          <w:color w:val="000000"/>
          <w:szCs w:val="22"/>
          <w:u w:val="single"/>
        </w:rPr>
        <w:t xml:space="preserve"> democratically </w:t>
      </w:r>
      <w:r w:rsidRPr="008C651F">
        <w:rPr>
          <w:rFonts w:ascii="Georgia" w:hAnsi="Georgia" w:cs="Calibri"/>
          <w:b/>
          <w:bCs/>
          <w:color w:val="000000"/>
          <w:szCs w:val="22"/>
          <w:u w:val="single"/>
        </w:rPr>
        <w:t>accountable community collaboration</w:t>
      </w:r>
      <w:r w:rsidRPr="008C651F">
        <w:rPr>
          <w:rFonts w:ascii="Georgia" w:hAnsi="Georgia" w:cs="Calibri"/>
          <w:color w:val="000000"/>
          <w:szCs w:val="22"/>
          <w:u w:val="single"/>
        </w:rPr>
        <w:t xml:space="preserve">, opening additional avenues of </w:t>
      </w:r>
      <w:r w:rsidRPr="009A10C8">
        <w:rPr>
          <w:rFonts w:ascii="Georgia" w:hAnsi="Georgia" w:cs="Calibri"/>
          <w:color w:val="000000"/>
          <w:szCs w:val="22"/>
          <w:highlight w:val="cyan"/>
          <w:u w:val="single"/>
        </w:rPr>
        <w:t>reform.</w:t>
      </w:r>
      <w:r w:rsidRPr="008C651F">
        <w:rPr>
          <w:rFonts w:ascii="Georgia" w:hAnsi="Georgia" w:cs="Calibri"/>
          <w:color w:val="000000"/>
          <w:szCs w:val="22"/>
          <w:u w:val="single"/>
        </w:rPr>
        <w:t xml:space="preserve"> I</w:t>
      </w:r>
      <w:r w:rsidRPr="008C651F">
        <w:rPr>
          <w:rFonts w:ascii="Georgia" w:hAnsi="Georgia" w:cs="Calibri"/>
          <w:color w:val="000000"/>
          <w:sz w:val="16"/>
          <w:szCs w:val="16"/>
        </w:rPr>
        <w:t xml:space="preserve">t cannot do any of that, however, if the presidential administration continues to seek to cut funding for such efforts. </w:t>
      </w:r>
      <w:r w:rsidRPr="008C651F">
        <w:rPr>
          <w:rFonts w:ascii="Georgia" w:hAnsi="Georgia" w:cs="Calibri"/>
          <w:color w:val="000000"/>
          <w:szCs w:val="22"/>
          <w:u w:val="single"/>
        </w:rPr>
        <w:t xml:space="preserve">Congress could also better regulate the industry </w:t>
      </w:r>
      <w:r w:rsidRPr="009A10C8">
        <w:rPr>
          <w:rFonts w:ascii="Georgia" w:hAnsi="Georgia" w:cs="Calibri"/>
          <w:color w:val="000000"/>
          <w:szCs w:val="22"/>
          <w:highlight w:val="cyan"/>
          <w:u w:val="single"/>
        </w:rPr>
        <w:t>by requiring or encouraging clear, evidence-based conditions of accreditation</w:t>
      </w:r>
      <w:r w:rsidRPr="008C651F">
        <w:rPr>
          <w:rFonts w:ascii="Georgia" w:hAnsi="Georgia" w:cs="Calibri"/>
          <w:color w:val="000000"/>
          <w:szCs w:val="22"/>
          <w:u w:val="single"/>
        </w:rPr>
        <w:t xml:space="preserve">, </w:t>
      </w:r>
      <w:r w:rsidRPr="009A10C8">
        <w:rPr>
          <w:rFonts w:ascii="Georgia" w:hAnsi="Georgia" w:cs="Calibri"/>
          <w:color w:val="000000"/>
          <w:szCs w:val="22"/>
          <w:highlight w:val="cyan"/>
          <w:u w:val="single"/>
        </w:rPr>
        <w:t>making them a prerequisite for federal funding and putting teeth into police-reform efforts by reducing or cutting off funding when agencies fail to meet those conditions.</w:t>
      </w:r>
    </w:p>
    <w:p w14:paraId="2EC1BCC9" w14:textId="4063D233" w:rsidR="00FD3088" w:rsidRDefault="009A10C8" w:rsidP="00FD3088">
      <w:pPr>
        <w:pStyle w:val="Heading4"/>
        <w:rPr>
          <w:bdr w:val="none" w:sz="0" w:space="0" w:color="auto" w:frame="1"/>
        </w:rPr>
      </w:pPr>
      <w:r>
        <w:rPr>
          <w:bdr w:val="none" w:sz="0" w:space="0" w:color="auto" w:frame="1"/>
        </w:rPr>
        <w:t>Uniformity</w:t>
      </w:r>
      <w:r w:rsidR="007965D0">
        <w:rPr>
          <w:bdr w:val="none" w:sz="0" w:space="0" w:color="auto" w:frame="1"/>
        </w:rPr>
        <w:t xml:space="preserve"> in data and training are</w:t>
      </w:r>
      <w:r>
        <w:rPr>
          <w:bdr w:val="none" w:sz="0" w:space="0" w:color="auto" w:frame="1"/>
        </w:rPr>
        <w:t xml:space="preserve"> essential – only a federal standard can do this</w:t>
      </w:r>
    </w:p>
    <w:p w14:paraId="5974436F" w14:textId="77777777" w:rsidR="00FD3088" w:rsidRPr="00320A83" w:rsidRDefault="00FD3088" w:rsidP="00FD3088">
      <w:pPr>
        <w:rPr>
          <w:rStyle w:val="Style13ptBold"/>
        </w:rPr>
      </w:pPr>
      <w:r w:rsidRPr="00320A83">
        <w:rPr>
          <w:rStyle w:val="Style13ptBold"/>
        </w:rPr>
        <w:t>Kasai et al 5/6</w:t>
      </w:r>
    </w:p>
    <w:p w14:paraId="5C4BE00D" w14:textId="77777777" w:rsidR="00FD3088" w:rsidRPr="00320A83" w:rsidRDefault="00FD3088" w:rsidP="00FD3088">
      <w:r>
        <w:t xml:space="preserve">Nathan Kasai, J.D. and Senior Policy Counsel and </w:t>
      </w:r>
      <w:r w:rsidRPr="00320A83">
        <w:t>Robert Cotter</w:t>
      </w:r>
      <w:r>
        <w:t>, Social Policy and Politics fellow, “</w:t>
      </w:r>
      <w:r w:rsidRPr="00320A83">
        <w:t>We Still Need Federal Action for Community-Based Policing Reform</w:t>
      </w:r>
      <w:r>
        <w:t xml:space="preserve">,” </w:t>
      </w:r>
      <w:r w:rsidRPr="00320A83">
        <w:t>https://www.thirdway.org/report/we-still-need-federal-action-for-community-based-policing-reform</w:t>
      </w:r>
    </w:p>
    <w:p w14:paraId="65DF2DAF" w14:textId="77777777" w:rsidR="00FD3088" w:rsidRDefault="00FD3088" w:rsidP="00FD3088">
      <w:pPr>
        <w:rPr>
          <w:rStyle w:val="StyleUnderline"/>
          <w:rFonts w:ascii="Georgia" w:hAnsi="Georgia"/>
          <w:sz w:val="24"/>
        </w:rPr>
      </w:pPr>
      <w:r w:rsidRPr="00D36937">
        <w:rPr>
          <w:rFonts w:ascii="Georgia" w:eastAsia="Times New Roman" w:hAnsi="Georgia" w:cs="Times New Roman"/>
          <w:color w:val="2B2B2B"/>
          <w:sz w:val="10"/>
          <w:bdr w:val="none" w:sz="0" w:space="0" w:color="auto" w:frame="1"/>
        </w:rPr>
        <w:t>Establish federal use of force standards</w:t>
      </w:r>
      <w:r w:rsidRPr="00D36937">
        <w:rPr>
          <w:rStyle w:val="StyleUnderline"/>
          <w:rFonts w:ascii="Georgia" w:hAnsi="Georgia"/>
          <w:sz w:val="24"/>
        </w:rPr>
        <w:t>.</w:t>
      </w:r>
      <w:r>
        <w:rPr>
          <w:rStyle w:val="StyleUnderline"/>
          <w:rFonts w:ascii="Georgia" w:hAnsi="Georgia"/>
          <w:sz w:val="24"/>
        </w:rPr>
        <w:t xml:space="preserve"> </w:t>
      </w:r>
      <w:r w:rsidRPr="00083465">
        <w:rPr>
          <w:rStyle w:val="StyleUnderline"/>
          <w:rFonts w:ascii="Georgia" w:hAnsi="Georgia"/>
          <w:sz w:val="24"/>
          <w:highlight w:val="cyan"/>
        </w:rPr>
        <w:t>A zip code should not determine the outcome of an interaction between law enforcement and a</w:t>
      </w:r>
      <w:r w:rsidRPr="00D36937">
        <w:rPr>
          <w:rStyle w:val="StyleUnderline"/>
          <w:rFonts w:ascii="Georgia" w:hAnsi="Georgia"/>
          <w:sz w:val="24"/>
        </w:rPr>
        <w:t xml:space="preserve"> member of the </w:t>
      </w:r>
      <w:r w:rsidRPr="00083465">
        <w:rPr>
          <w:rStyle w:val="StyleUnderline"/>
          <w:rFonts w:ascii="Georgia" w:hAnsi="Georgia"/>
          <w:sz w:val="24"/>
          <w:highlight w:val="cyan"/>
        </w:rPr>
        <w:t>community</w:t>
      </w:r>
      <w:r w:rsidRPr="00083465">
        <w:rPr>
          <w:rFonts w:ascii="Georgia" w:eastAsia="Times New Roman" w:hAnsi="Georgia" w:cs="Times New Roman"/>
          <w:color w:val="2B2B2B"/>
          <w:sz w:val="10"/>
          <w:highlight w:val="cyan"/>
        </w:rPr>
        <w:t>.</w:t>
      </w:r>
      <w:r w:rsidRPr="00D36937">
        <w:rPr>
          <w:rFonts w:ascii="Georgia" w:eastAsia="Times New Roman" w:hAnsi="Georgia" w:cs="Times New Roman"/>
          <w:color w:val="2B2B2B"/>
          <w:sz w:val="10"/>
        </w:rPr>
        <w:t xml:space="preserve"> Research has proven that restrictive use of force policies strengthen community trust and improve officer safety.</w:t>
      </w:r>
      <w:r w:rsidRPr="00083465">
        <w:rPr>
          <w:rFonts w:ascii="Georgia" w:eastAsia="Times New Roman" w:hAnsi="Georgia" w:cs="Times New Roman"/>
          <w:color w:val="2B2B2B"/>
          <w:sz w:val="10"/>
          <w:highlight w:val="cyan"/>
          <w:bdr w:val="none" w:sz="0" w:space="0" w:color="auto" w:frame="1"/>
          <w:vertAlign w:val="superscript"/>
        </w:rPr>
        <w:t>9</w:t>
      </w:r>
      <w:r w:rsidRPr="00083465">
        <w:rPr>
          <w:rFonts w:ascii="Georgia" w:eastAsia="Times New Roman" w:hAnsi="Georgia" w:cs="Times New Roman"/>
          <w:color w:val="2B2B2B"/>
          <w:sz w:val="10"/>
          <w:highlight w:val="cyan"/>
        </w:rPr>
        <w:t xml:space="preserve"> </w:t>
      </w:r>
      <w:r w:rsidRPr="00083465">
        <w:rPr>
          <w:rStyle w:val="StyleUnderline"/>
          <w:rFonts w:ascii="Georgia" w:hAnsi="Georgia"/>
          <w:sz w:val="24"/>
          <w:highlight w:val="cyan"/>
        </w:rPr>
        <w:t>A federal standard for the use of force would</w:t>
      </w:r>
      <w:r w:rsidRPr="00D36937">
        <w:rPr>
          <w:rStyle w:val="StyleUnderline"/>
          <w:rFonts w:ascii="Georgia" w:hAnsi="Georgia"/>
          <w:sz w:val="24"/>
        </w:rPr>
        <w:t xml:space="preserve"> help </w:t>
      </w:r>
      <w:r w:rsidRPr="00083465">
        <w:rPr>
          <w:rStyle w:val="StyleUnderline"/>
          <w:rFonts w:ascii="Georgia" w:hAnsi="Georgia"/>
          <w:sz w:val="24"/>
          <w:highlight w:val="cyan"/>
        </w:rPr>
        <w:t>to ensure</w:t>
      </w:r>
      <w:r w:rsidRPr="00D36937">
        <w:rPr>
          <w:rStyle w:val="StyleUnderline"/>
          <w:rFonts w:ascii="Georgia" w:hAnsi="Georgia"/>
          <w:sz w:val="24"/>
        </w:rPr>
        <w:t xml:space="preserve"> that </w:t>
      </w:r>
      <w:r w:rsidRPr="00083465">
        <w:rPr>
          <w:rStyle w:val="StyleUnderline"/>
          <w:rFonts w:ascii="Georgia" w:hAnsi="Georgia"/>
          <w:sz w:val="24"/>
          <w:highlight w:val="cyan"/>
        </w:rPr>
        <w:t>every department, in every part of the country, is using evidence-based and best practices</w:t>
      </w:r>
      <w:r w:rsidRPr="00D36937">
        <w:rPr>
          <w:rStyle w:val="StyleUnderline"/>
          <w:rFonts w:ascii="Georgia" w:hAnsi="Georgia"/>
          <w:sz w:val="24"/>
        </w:rPr>
        <w:t>.</w:t>
      </w:r>
      <w:r w:rsidRPr="00D36937">
        <w:rPr>
          <w:rFonts w:ascii="Georgia" w:eastAsia="Times New Roman" w:hAnsi="Georgia" w:cs="Times New Roman"/>
          <w:color w:val="2B2B2B"/>
          <w:sz w:val="10"/>
        </w:rPr>
        <w:t xml:space="preserve"> The PEACE Act (H.R. 4359), introduced by Rep. Ro Khanna in September, mandates that federal law enforcement use deadly force as a last resort and ties justice department public safety funding to states adopting similarly high standards for local police officers.</w:t>
      </w:r>
      <w:r w:rsidRPr="00D36937">
        <w:rPr>
          <w:rFonts w:ascii="Georgia" w:eastAsia="Times New Roman" w:hAnsi="Georgia" w:cs="Times New Roman"/>
          <w:color w:val="2B2B2B"/>
          <w:sz w:val="10"/>
          <w:bdr w:val="none" w:sz="0" w:space="0" w:color="auto" w:frame="1"/>
          <w:vertAlign w:val="superscript"/>
        </w:rPr>
        <w:t>10</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bdr w:val="none" w:sz="0" w:space="0" w:color="auto" w:frame="1"/>
        </w:rPr>
        <w:t>End discriminatory practices like stop-and-frisk.</w:t>
      </w:r>
      <w:r w:rsidRPr="00320A83">
        <w:rPr>
          <w:rFonts w:ascii="Georgia" w:eastAsia="Times New Roman" w:hAnsi="Georgia" w:cs="Times New Roman"/>
          <w:color w:val="2B2B2B"/>
          <w:sz w:val="10"/>
          <w:bdr w:val="none" w:sz="0" w:space="0" w:color="auto" w:frame="1"/>
        </w:rPr>
        <w:t xml:space="preserve"> </w:t>
      </w:r>
      <w:r w:rsidRPr="00D36937">
        <w:rPr>
          <w:rFonts w:ascii="Georgia" w:eastAsia="Times New Roman" w:hAnsi="Georgia" w:cs="Times New Roman"/>
          <w:color w:val="2B2B2B"/>
          <w:sz w:val="10"/>
        </w:rPr>
        <w:t xml:space="preserve">To start rebuilding trust in law enforcement, we need to stop charging them with ineffective and alienating duties. Study after study has shown that programs like “stop-and-frisk” have no relationship with a reduction in crime, and only build frustration and resentment in the communities of color that are subjected to them. We can provide effective policing while not </w:t>
      </w:r>
      <w:r w:rsidRPr="00D36937">
        <w:rPr>
          <w:rFonts w:ascii="Georgia" w:hAnsi="Georgia"/>
          <w:sz w:val="10"/>
        </w:rPr>
        <w:t>indiscriminately targeting people of color</w:t>
      </w:r>
      <w:r w:rsidRPr="00D36937">
        <w:rPr>
          <w:rFonts w:ascii="Georgia" w:eastAsia="Times New Roman" w:hAnsi="Georgia" w:cs="Times New Roman"/>
          <w:color w:val="2B2B2B"/>
          <w:sz w:val="10"/>
        </w:rPr>
        <w:t>. In New York, for example, the city experienced its lowest levels of violent crime since the early 1960s, while ending “stop-and-frisk” and reducing all searches by 98 percent.</w:t>
      </w:r>
      <w:r w:rsidRPr="00D36937">
        <w:rPr>
          <w:rFonts w:ascii="Georgia" w:eastAsia="Times New Roman" w:hAnsi="Georgia" w:cs="Times New Roman"/>
          <w:color w:val="2B2B2B"/>
          <w:sz w:val="10"/>
          <w:bdr w:val="none" w:sz="0" w:space="0" w:color="auto" w:frame="1"/>
          <w:vertAlign w:val="superscript"/>
        </w:rPr>
        <w:t>11</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bdr w:val="none" w:sz="0" w:space="0" w:color="auto" w:frame="1"/>
        </w:rPr>
        <w:t>End or significantly modify alienating practices like broken-windows policing.</w:t>
      </w:r>
      <w:r w:rsidRPr="00320A83">
        <w:rPr>
          <w:rFonts w:ascii="Georgia" w:eastAsia="Times New Roman" w:hAnsi="Georgia" w:cs="Times New Roman"/>
          <w:color w:val="2B2B2B"/>
          <w:sz w:val="10"/>
          <w:bdr w:val="none" w:sz="0" w:space="0" w:color="auto" w:frame="1"/>
        </w:rPr>
        <w:t xml:space="preserve"> </w:t>
      </w:r>
      <w:r w:rsidRPr="00D36937">
        <w:rPr>
          <w:rFonts w:ascii="Georgia" w:eastAsia="Times New Roman" w:hAnsi="Georgia" w:cs="Times New Roman"/>
          <w:color w:val="2B2B2B"/>
          <w:sz w:val="10"/>
        </w:rPr>
        <w:t xml:space="preserve">Two decades of broken-windows policing—a method that focuses hyper-attention on policing “civil disorder” and petty crimes—has led to the criminalization and over-policing of disadvantaged communities and been one of the leading causes of broken trust between these communities and police. </w:t>
      </w:r>
      <w:r w:rsidRPr="00083465">
        <w:rPr>
          <w:rStyle w:val="StyleUnderline"/>
          <w:rFonts w:ascii="Georgia" w:hAnsi="Georgia"/>
          <w:sz w:val="24"/>
          <w:highlight w:val="cyan"/>
        </w:rPr>
        <w:t>Trust and cooperation cannot be built when police officers are routinely discharged to punish communities</w:t>
      </w:r>
      <w:r w:rsidRPr="00D36937">
        <w:rPr>
          <w:rStyle w:val="StyleUnderline"/>
          <w:rFonts w:ascii="Georgia" w:hAnsi="Georgia"/>
          <w:sz w:val="24"/>
        </w:rPr>
        <w:t xml:space="preserve"> for activities that do not threaten public safety</w:t>
      </w:r>
      <w:r w:rsidRPr="00D36937">
        <w:rPr>
          <w:rFonts w:ascii="Georgia" w:eastAsia="Times New Roman" w:hAnsi="Georgia" w:cs="Times New Roman"/>
          <w:color w:val="2B2B2B"/>
          <w:sz w:val="10"/>
        </w:rPr>
        <w:t>. Studies have also found that these techniques just aren’t that effective at curbing serious crime.</w:t>
      </w:r>
      <w:r w:rsidRPr="00D36937">
        <w:rPr>
          <w:rFonts w:ascii="Georgia" w:eastAsia="Times New Roman" w:hAnsi="Georgia" w:cs="Times New Roman"/>
          <w:color w:val="2B2B2B"/>
          <w:sz w:val="10"/>
          <w:bdr w:val="none" w:sz="0" w:space="0" w:color="auto" w:frame="1"/>
          <w:vertAlign w:val="superscript"/>
        </w:rPr>
        <w:t>12</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Other studies indicate that they might even have the opposite effect by subjecting youth to contact with law enforcement at younger ages, increasing the likelihood that these same youth engage in subsequent criminal behavior.</w:t>
      </w:r>
      <w:r w:rsidRPr="00D36937">
        <w:rPr>
          <w:rFonts w:ascii="Georgia" w:eastAsia="Times New Roman" w:hAnsi="Georgia" w:cs="Times New Roman"/>
          <w:color w:val="2B2B2B"/>
          <w:sz w:val="10"/>
          <w:bdr w:val="none" w:sz="0" w:space="0" w:color="auto" w:frame="1"/>
          <w:vertAlign w:val="superscript"/>
        </w:rPr>
        <w:t>13</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We need to encourage states to deploy law enforcement effectively and in a manner that builds trusts. Ending broken-windows policing can help accomplish both.</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bdr w:val="none" w:sz="0" w:space="0" w:color="auto" w:frame="1"/>
        </w:rPr>
        <w:t>End quotas for tickets and arrests.</w:t>
      </w:r>
      <w:r w:rsidRPr="00320A83">
        <w:rPr>
          <w:rFonts w:ascii="Georgia" w:eastAsia="Times New Roman" w:hAnsi="Georgia" w:cs="Times New Roman"/>
          <w:color w:val="2B2B2B"/>
          <w:sz w:val="10"/>
          <w:bdr w:val="none" w:sz="0" w:space="0" w:color="auto" w:frame="1"/>
        </w:rPr>
        <w:t xml:space="preserve"> </w:t>
      </w:r>
      <w:r w:rsidRPr="00D36937">
        <w:rPr>
          <w:rFonts w:ascii="Georgia" w:eastAsia="Times New Roman" w:hAnsi="Georgia" w:cs="Times New Roman"/>
          <w:color w:val="2B2B2B"/>
          <w:sz w:val="10"/>
        </w:rPr>
        <w:t>There is an admitted culture, in certain law enforcement circles, that an officer isn’t working unless they are writing a ticket or making an arrest.</w:t>
      </w:r>
      <w:r w:rsidRPr="00D36937">
        <w:rPr>
          <w:rFonts w:ascii="Georgia" w:eastAsia="Times New Roman" w:hAnsi="Georgia" w:cs="Times New Roman"/>
          <w:color w:val="2B2B2B"/>
          <w:sz w:val="10"/>
          <w:bdr w:val="none" w:sz="0" w:space="0" w:color="auto" w:frame="1"/>
          <w:vertAlign w:val="superscript"/>
        </w:rPr>
        <w:t>14</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That has to change. We are designing a system destined to fail when we equate good policing with making more arrests and writing more tickets. Many in law enforcement understand this but are forced to work within the confines of the directions they are given. Some like California, Illinois, and New York have already begun to ban the practice.</w:t>
      </w:r>
      <w:r w:rsidRPr="00D36937">
        <w:rPr>
          <w:rFonts w:ascii="Georgia" w:eastAsia="Times New Roman" w:hAnsi="Georgia" w:cs="Times New Roman"/>
          <w:color w:val="2B2B2B"/>
          <w:sz w:val="10"/>
          <w:bdr w:val="none" w:sz="0" w:space="0" w:color="auto" w:frame="1"/>
          <w:vertAlign w:val="superscript"/>
        </w:rPr>
        <w:t>15</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States and localities that emphasize quality of arrests over quantity should be reward with federal government funding to assist with training and services.</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bdr w:val="none" w:sz="0" w:space="0" w:color="auto" w:frame="1"/>
        </w:rPr>
        <w:t>Support steps to demilitarize local police .</w:t>
      </w:r>
      <w:r w:rsidRPr="00320A83">
        <w:rPr>
          <w:rFonts w:ascii="Georgia" w:eastAsia="Times New Roman" w:hAnsi="Georgia" w:cs="Times New Roman"/>
          <w:color w:val="2B2B2B"/>
          <w:sz w:val="10"/>
          <w:bdr w:val="none" w:sz="0" w:space="0" w:color="auto" w:frame="1"/>
        </w:rPr>
        <w:t xml:space="preserve"> </w:t>
      </w:r>
      <w:r w:rsidRPr="00D36937">
        <w:rPr>
          <w:rFonts w:ascii="Georgia" w:eastAsia="Times New Roman" w:hAnsi="Georgia" w:cs="Times New Roman"/>
          <w:color w:val="2B2B2B"/>
          <w:sz w:val="10"/>
        </w:rPr>
        <w:t>Images of local police taking to the streets of Ferguson, Missouri, in tanks and SWAT gear are still seared in the brains of many. Studies have shown that more militarized police departments are significantly more likely to engage in violent behavior than departments that are not.</w:t>
      </w:r>
      <w:r w:rsidRPr="00D36937">
        <w:rPr>
          <w:rFonts w:ascii="Georgia" w:eastAsia="Times New Roman" w:hAnsi="Georgia" w:cs="Times New Roman"/>
          <w:color w:val="2B2B2B"/>
          <w:sz w:val="10"/>
          <w:bdr w:val="none" w:sz="0" w:space="0" w:color="auto" w:frame="1"/>
          <w:vertAlign w:val="superscript"/>
        </w:rPr>
        <w:t>16</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Equipping law enforcement with the tools they need to be effective and safe is absolutely necessary. But as part of rebuilding trust and cooperation between law enforcement and communities, we need to, where possible, encourage our officers to deploy less the least aggressive means of engagement. The Stop Militarizing Law Enforcement Act, introduced by Rep. Hank Johnson (D-GA-4) would limit and require reporting of military-style weapons and equipment transferred from the Department of Defense to state and local law enforcement.</w:t>
      </w:r>
      <w:r w:rsidRPr="00D36937">
        <w:rPr>
          <w:rFonts w:ascii="Georgia" w:eastAsia="Times New Roman" w:hAnsi="Georgia" w:cs="Times New Roman"/>
          <w:color w:val="2B2B2B"/>
          <w:sz w:val="10"/>
          <w:bdr w:val="none" w:sz="0" w:space="0" w:color="auto" w:frame="1"/>
          <w:vertAlign w:val="superscript"/>
        </w:rPr>
        <w:t>17</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bdr w:val="none" w:sz="0" w:space="0" w:color="auto" w:frame="1"/>
        </w:rPr>
        <w:t>Keep law enforcement and immigration enforcement separate to avoid sowing mistrust.</w:t>
      </w:r>
      <w:r w:rsidRPr="00320A83">
        <w:rPr>
          <w:rFonts w:ascii="Georgia" w:eastAsia="Times New Roman" w:hAnsi="Georgia" w:cs="Times New Roman"/>
          <w:color w:val="2B2B2B"/>
          <w:sz w:val="10"/>
          <w:bdr w:val="none" w:sz="0" w:space="0" w:color="auto" w:frame="1"/>
        </w:rPr>
        <w:t xml:space="preserve"> </w:t>
      </w:r>
      <w:r w:rsidRPr="00D36937">
        <w:rPr>
          <w:rFonts w:ascii="Georgia" w:eastAsia="Times New Roman" w:hAnsi="Georgia" w:cs="Times New Roman"/>
          <w:color w:val="2B2B2B"/>
          <w:sz w:val="10"/>
        </w:rPr>
        <w:t>Just as is the case with “stop-and-frisk” and “broken-windows” policies, we cannot deploy local law enforcement with harassing duties and expect there to be durable and cooperative relationships between police and communities. The data shows that when police are intermingled with immigration enforcement, communities are less likely to report crimes, and public safety suffers.</w:t>
      </w:r>
      <w:r w:rsidRPr="00D36937">
        <w:rPr>
          <w:rFonts w:ascii="Georgia" w:eastAsia="Times New Roman" w:hAnsi="Georgia" w:cs="Times New Roman"/>
          <w:color w:val="2B2B2B"/>
          <w:sz w:val="10"/>
          <w:bdr w:val="none" w:sz="0" w:space="0" w:color="auto" w:frame="1"/>
          <w:vertAlign w:val="superscript"/>
        </w:rPr>
        <w:t>18</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Local police should not be charged with carrying out the agenda of ICE at the expense of public safety. The federal government can take significant steps to ensure this entanglement doesn’t occur by repealing Section 287(g) of the INA and the “Secure Communities” program.</w:t>
      </w:r>
      <w:r w:rsidRPr="00D36937">
        <w:rPr>
          <w:rFonts w:ascii="Georgia" w:eastAsia="Times New Roman" w:hAnsi="Georgia" w:cs="Times New Roman"/>
          <w:color w:val="2B2B2B"/>
          <w:sz w:val="10"/>
          <w:bdr w:val="none" w:sz="0" w:space="0" w:color="auto" w:frame="1"/>
          <w:vertAlign w:val="superscript"/>
        </w:rPr>
        <w:t>19</w:t>
      </w:r>
      <w:r w:rsidRPr="00320A83">
        <w:rPr>
          <w:rFonts w:ascii="Georgia" w:eastAsia="Times New Roman" w:hAnsi="Georgia" w:cs="Times New Roman"/>
          <w:color w:val="2B2B2B"/>
          <w:sz w:val="10"/>
        </w:rPr>
        <w:t xml:space="preserve"> </w:t>
      </w:r>
      <w:r w:rsidRPr="00D36937">
        <w:rPr>
          <w:rFonts w:ascii="Georgia" w:eastAsia="Times New Roman" w:hAnsi="Georgia" w:cs="Arial"/>
          <w:color w:val="2B2B2B"/>
          <w:sz w:val="10"/>
          <w:bdr w:val="none" w:sz="0" w:space="0" w:color="auto" w:frame="1"/>
        </w:rPr>
        <w:t>Increase Officer Support and Training</w:t>
      </w:r>
      <w:r w:rsidRPr="00320A83">
        <w:rPr>
          <w:rFonts w:ascii="Georgia" w:eastAsia="Times New Roman" w:hAnsi="Georgia" w:cs="Arial"/>
          <w:color w:val="2B2B2B"/>
          <w:sz w:val="10"/>
        </w:rPr>
        <w:t xml:space="preserve"> </w:t>
      </w:r>
      <w:r w:rsidRPr="00D36937">
        <w:rPr>
          <w:rFonts w:ascii="Georgia" w:eastAsia="Times New Roman" w:hAnsi="Georgia" w:cs="Times New Roman"/>
          <w:color w:val="2B2B2B"/>
          <w:sz w:val="10"/>
          <w:bdr w:val="none" w:sz="0" w:space="0" w:color="auto" w:frame="1"/>
        </w:rPr>
        <w:t>Expand support for law enforcement family services, mental wellness and officer suicide prevention</w:t>
      </w:r>
      <w:r w:rsidRPr="00D36937">
        <w:rPr>
          <w:rFonts w:ascii="Georgia" w:eastAsia="Times New Roman" w:hAnsi="Georgia" w:cs="Times New Roman"/>
          <w:color w:val="2B2B2B"/>
          <w:sz w:val="10"/>
        </w:rPr>
        <w:t>. Law enforcement work is deeply stressful. Long hours on high alert with very few relief outlets accumulate tension and anxiety. Operating under such high-stress conditions not only leads to diminished mental health but can cloud sound judgment in the most imperative times. Expanding support from the federal government will help ensure police officers and their families have access to tools that will help them process the inherited stressors of the job and ensure they are capable of making the best decisions under intense pressure situations. The Supporting and Treating Officers in Crisis Act (H.R. 2368/S. 998) is a bipartisan proposal that reauthorizes grant programs and expands support efforts for law enforcement family services, mental wellness, and officer suicide prevention. The bill has already passed in the Senate and awaits a vote in the House.</w:t>
      </w:r>
      <w:r w:rsidRPr="00D36937">
        <w:rPr>
          <w:rFonts w:ascii="Georgia" w:eastAsia="Times New Roman" w:hAnsi="Georgia" w:cs="Times New Roman"/>
          <w:color w:val="2B2B2B"/>
          <w:sz w:val="10"/>
          <w:bdr w:val="none" w:sz="0" w:space="0" w:color="auto" w:frame="1"/>
          <w:vertAlign w:val="superscript"/>
        </w:rPr>
        <w:t>20</w:t>
      </w:r>
      <w:r w:rsidRPr="00320A83">
        <w:rPr>
          <w:rFonts w:ascii="Georgia" w:eastAsia="Times New Roman" w:hAnsi="Georgia" w:cs="Times New Roman"/>
          <w:color w:val="2B2B2B"/>
          <w:sz w:val="10"/>
        </w:rPr>
        <w:t xml:space="preserve"> </w:t>
      </w:r>
      <w:r w:rsidRPr="00083465">
        <w:rPr>
          <w:rStyle w:val="StyleUnderline"/>
          <w:rFonts w:ascii="Georgia" w:hAnsi="Georgia"/>
          <w:sz w:val="24"/>
          <w:highlight w:val="cyan"/>
        </w:rPr>
        <w:t>Increase funding for de-escalation training</w:t>
      </w:r>
      <w:r w:rsidRPr="00D36937">
        <w:rPr>
          <w:rStyle w:val="StyleUnderline"/>
          <w:rFonts w:ascii="Georgia" w:hAnsi="Georgia"/>
          <w:sz w:val="24"/>
        </w:rPr>
        <w:t xml:space="preserve">. </w:t>
      </w:r>
      <w:r w:rsidRPr="00D36937">
        <w:rPr>
          <w:rFonts w:ascii="Georgia" w:eastAsia="Times New Roman" w:hAnsi="Georgia" w:cs="Times New Roman"/>
          <w:color w:val="2B2B2B"/>
          <w:sz w:val="10"/>
        </w:rPr>
        <w:t>There are currently only 21 states that require its law enforcement officers to undergo mandatory de-escalation training.</w:t>
      </w:r>
      <w:r w:rsidRPr="00D36937">
        <w:rPr>
          <w:rFonts w:ascii="Georgia" w:eastAsia="Times New Roman" w:hAnsi="Georgia" w:cs="Times New Roman"/>
          <w:color w:val="2B2B2B"/>
          <w:sz w:val="10"/>
          <w:bdr w:val="none" w:sz="0" w:space="0" w:color="auto" w:frame="1"/>
          <w:vertAlign w:val="superscript"/>
        </w:rPr>
        <w:t>21</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 xml:space="preserve">Police </w:t>
      </w:r>
      <w:r w:rsidRPr="00D36937">
        <w:rPr>
          <w:rStyle w:val="StyleUnderline"/>
          <w:rFonts w:ascii="Georgia" w:hAnsi="Georgia"/>
          <w:sz w:val="24"/>
        </w:rPr>
        <w:t xml:space="preserve">departments across the country have demonstrated that, when used, </w:t>
      </w:r>
      <w:r w:rsidRPr="00083465">
        <w:rPr>
          <w:rStyle w:val="StyleUnderline"/>
          <w:rFonts w:ascii="Georgia" w:hAnsi="Georgia"/>
          <w:sz w:val="24"/>
          <w:highlight w:val="cyan"/>
        </w:rPr>
        <w:t>de-escalation techniques make neighborhoods safe</w:t>
      </w:r>
      <w:r w:rsidRPr="00D36937">
        <w:rPr>
          <w:rFonts w:ascii="Georgia" w:eastAsia="Times New Roman" w:hAnsi="Georgia" w:cs="Times New Roman"/>
          <w:color w:val="2B2B2B"/>
          <w:sz w:val="10"/>
        </w:rPr>
        <w:t>r, reduce civilian complaints, and keep officers safe.</w:t>
      </w:r>
      <w:r w:rsidRPr="00D36937">
        <w:rPr>
          <w:rFonts w:ascii="Georgia" w:eastAsia="Times New Roman" w:hAnsi="Georgia" w:cs="Times New Roman"/>
          <w:color w:val="2B2B2B"/>
          <w:sz w:val="10"/>
          <w:bdr w:val="none" w:sz="0" w:space="0" w:color="auto" w:frame="1"/>
          <w:vertAlign w:val="superscript"/>
        </w:rPr>
        <w:t>22</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 xml:space="preserve">Leaving resource-strapped chiefs and sheriffs on their own to implement these programs simply is not fair to them or the communities they serve. </w:t>
      </w:r>
      <w:r w:rsidRPr="00083465">
        <w:rPr>
          <w:rStyle w:val="StyleUnderline"/>
          <w:highlight w:val="cyan"/>
        </w:rPr>
        <w:t>We can do better by requiring and funding these programs in the federal government</w:t>
      </w:r>
      <w:r w:rsidRPr="00D36937">
        <w:rPr>
          <w:rStyle w:val="StyleUnderline"/>
          <w:rFonts w:ascii="Georgia" w:hAnsi="Georgia"/>
          <w:sz w:val="24"/>
        </w:rPr>
        <w:t xml:space="preserve">. </w:t>
      </w:r>
      <w:r w:rsidRPr="00083465">
        <w:t>The Preventing Tragedies</w:t>
      </w:r>
      <w:r w:rsidRPr="00D36937">
        <w:rPr>
          <w:rFonts w:ascii="Georgia" w:eastAsia="Times New Roman" w:hAnsi="Georgia" w:cs="Times New Roman"/>
          <w:color w:val="2B2B2B"/>
          <w:sz w:val="10"/>
        </w:rPr>
        <w:t xml:space="preserve"> Between Police and Communities Act (H.R. 2927), introduced by Rep. Gwen Moore (D-Wis.-4), </w:t>
      </w:r>
      <w:r w:rsidRPr="00083465">
        <w:rPr>
          <w:rStyle w:val="StyleUnderline"/>
          <w:rFonts w:ascii="Georgia" w:hAnsi="Georgia"/>
          <w:sz w:val="24"/>
          <w:highlight w:val="cyan"/>
        </w:rPr>
        <w:t>condition</w:t>
      </w:r>
      <w:r w:rsidRPr="00D36937">
        <w:rPr>
          <w:rStyle w:val="StyleUnderline"/>
          <w:rFonts w:ascii="Georgia" w:hAnsi="Georgia"/>
          <w:sz w:val="24"/>
        </w:rPr>
        <w:t xml:space="preserve">s </w:t>
      </w:r>
      <w:r w:rsidRPr="00083465">
        <w:rPr>
          <w:rStyle w:val="StyleUnderline"/>
          <w:rFonts w:ascii="Georgia" w:hAnsi="Georgia"/>
          <w:sz w:val="24"/>
          <w:highlight w:val="cyan"/>
        </w:rPr>
        <w:t>grants</w:t>
      </w:r>
      <w:r w:rsidRPr="00D36937">
        <w:rPr>
          <w:rFonts w:ascii="Georgia" w:eastAsia="Times New Roman" w:hAnsi="Georgia" w:cs="Times New Roman"/>
          <w:color w:val="2B2B2B"/>
          <w:sz w:val="10"/>
        </w:rPr>
        <w:t xml:space="preserve"> under the Edward Byrne Memorial Justice Assistance Grant Program </w:t>
      </w:r>
      <w:r w:rsidRPr="00083465">
        <w:rPr>
          <w:rStyle w:val="StyleUnderline"/>
          <w:rFonts w:ascii="Georgia" w:hAnsi="Georgia"/>
          <w:sz w:val="24"/>
          <w:highlight w:val="cyan"/>
        </w:rPr>
        <w:t>to states and localities implementing mandatory de-escalation training</w:t>
      </w:r>
      <w:r w:rsidRPr="00D36937">
        <w:rPr>
          <w:rStyle w:val="StyleUnderline"/>
          <w:rFonts w:ascii="Georgia" w:hAnsi="Georgia"/>
          <w:sz w:val="24"/>
        </w:rPr>
        <w:t xml:space="preserve"> </w:t>
      </w:r>
      <w:r w:rsidRPr="00D36937">
        <w:rPr>
          <w:rFonts w:ascii="Georgia" w:eastAsia="Times New Roman" w:hAnsi="Georgia" w:cs="Times New Roman"/>
          <w:color w:val="2B2B2B"/>
          <w:sz w:val="10"/>
        </w:rPr>
        <w:t xml:space="preserve">for their officers. The bill also </w:t>
      </w:r>
      <w:r w:rsidRPr="00083465">
        <w:rPr>
          <w:rStyle w:val="StyleUnderline"/>
          <w:highlight w:val="cyan"/>
        </w:rPr>
        <w:t>require</w:t>
      </w:r>
      <w:r w:rsidRPr="00D36937">
        <w:rPr>
          <w:rFonts w:ascii="Georgia" w:eastAsia="Times New Roman" w:hAnsi="Georgia" w:cs="Times New Roman"/>
          <w:color w:val="2B2B2B"/>
          <w:sz w:val="10"/>
        </w:rPr>
        <w:t xml:space="preserve">s </w:t>
      </w:r>
      <w:r w:rsidRPr="00083465">
        <w:rPr>
          <w:rStyle w:val="StyleUnderline"/>
          <w:highlight w:val="cyan"/>
        </w:rPr>
        <w:t>departments to regularly submit use of force data</w:t>
      </w:r>
      <w:r w:rsidRPr="00D36937">
        <w:rPr>
          <w:rFonts w:ascii="Georgia" w:eastAsia="Times New Roman" w:hAnsi="Georgia" w:cs="Times New Roman"/>
          <w:color w:val="2B2B2B"/>
          <w:sz w:val="10"/>
        </w:rPr>
        <w:t xml:space="preserve"> to DOJ.</w:t>
      </w:r>
      <w:r w:rsidRPr="00D36937">
        <w:rPr>
          <w:rFonts w:ascii="Georgia" w:eastAsia="Times New Roman" w:hAnsi="Georgia" w:cs="Times New Roman"/>
          <w:color w:val="2B2B2B"/>
          <w:sz w:val="10"/>
          <w:bdr w:val="none" w:sz="0" w:space="0" w:color="auto" w:frame="1"/>
          <w:vertAlign w:val="superscript"/>
        </w:rPr>
        <w:t>23</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bdr w:val="none" w:sz="0" w:space="0" w:color="auto" w:frame="1"/>
        </w:rPr>
        <w:t>Reward departments that implement implicit bias and racial equity training.</w:t>
      </w:r>
      <w:r w:rsidRPr="00320A83">
        <w:rPr>
          <w:rFonts w:ascii="Georgia" w:eastAsia="Times New Roman" w:hAnsi="Georgia" w:cs="Times New Roman"/>
          <w:color w:val="2B2B2B"/>
          <w:sz w:val="10"/>
          <w:bdr w:val="none" w:sz="0" w:space="0" w:color="auto" w:frame="1"/>
        </w:rPr>
        <w:t xml:space="preserve"> </w:t>
      </w:r>
      <w:r w:rsidRPr="00D36937">
        <w:rPr>
          <w:rFonts w:ascii="Georgia" w:eastAsia="Times New Roman" w:hAnsi="Georgia" w:cs="Times New Roman"/>
          <w:color w:val="2B2B2B"/>
          <w:sz w:val="10"/>
        </w:rPr>
        <w:t>Most members of law enforcement sign-up, knowing the difficulties of the job, because they want to serve and protect their communities. We need to give them the tools to do so effectively. The science on implicit bias has long-since settled. In direct regard to law enforcement, implicit bias has been shown to have significant influence in the outcomes of police-community interactions.</w:t>
      </w:r>
      <w:r w:rsidRPr="00D36937">
        <w:rPr>
          <w:rFonts w:ascii="Georgia" w:eastAsia="Times New Roman" w:hAnsi="Georgia" w:cs="Times New Roman"/>
          <w:color w:val="2B2B2B"/>
          <w:sz w:val="10"/>
          <w:bdr w:val="none" w:sz="0" w:space="0" w:color="auto" w:frame="1"/>
          <w:vertAlign w:val="superscript"/>
        </w:rPr>
        <w:t>24</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To counteract this reality, we need to reward departments that take steps to meet these challenges directly. The Department of Justice has found that implicit bias can be gradually unlearned, and behavior improved, through effective bias and racial equity training.</w:t>
      </w:r>
      <w:r w:rsidRPr="00D36937">
        <w:rPr>
          <w:rFonts w:ascii="Georgia" w:eastAsia="Times New Roman" w:hAnsi="Georgia" w:cs="Times New Roman"/>
          <w:color w:val="2B2B2B"/>
          <w:sz w:val="10"/>
          <w:bdr w:val="none" w:sz="0" w:space="0" w:color="auto" w:frame="1"/>
          <w:vertAlign w:val="superscript"/>
        </w:rPr>
        <w:t>25</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The federal government should play a role in bringing this critical training to every department in the country.</w:t>
      </w:r>
      <w:r w:rsidRPr="00320A83">
        <w:rPr>
          <w:rFonts w:ascii="Georgia" w:eastAsia="Times New Roman" w:hAnsi="Georgia" w:cs="Times New Roman"/>
          <w:color w:val="2B2B2B"/>
          <w:sz w:val="10"/>
        </w:rPr>
        <w:t xml:space="preserve"> </w:t>
      </w:r>
      <w:r w:rsidRPr="00D36937">
        <w:rPr>
          <w:rFonts w:ascii="Georgia" w:eastAsia="Times New Roman" w:hAnsi="Georgia" w:cs="Arial"/>
          <w:color w:val="2B2B2B"/>
          <w:sz w:val="10"/>
          <w:bdr w:val="none" w:sz="0" w:space="0" w:color="auto" w:frame="1"/>
        </w:rPr>
        <w:t>Improve Accountability and Transparency</w:t>
      </w:r>
      <w:r w:rsidRPr="00320A83">
        <w:rPr>
          <w:rFonts w:ascii="Georgia" w:eastAsia="Times New Roman" w:hAnsi="Georgia" w:cs="Arial"/>
          <w:color w:val="2B2B2B"/>
          <w:sz w:val="10"/>
        </w:rPr>
        <w:t xml:space="preserve"> </w:t>
      </w:r>
      <w:r w:rsidRPr="00D36937">
        <w:rPr>
          <w:rStyle w:val="StyleUnderline"/>
          <w:rFonts w:ascii="Georgia" w:hAnsi="Georgia"/>
          <w:sz w:val="24"/>
        </w:rPr>
        <w:t>Require, improve, and expand use of force data collection and publication.</w:t>
      </w:r>
      <w:r>
        <w:rPr>
          <w:rStyle w:val="StyleUnderline"/>
          <w:rFonts w:ascii="Georgia" w:hAnsi="Georgia"/>
          <w:sz w:val="24"/>
        </w:rPr>
        <w:t xml:space="preserve"> </w:t>
      </w:r>
      <w:r w:rsidRPr="00D36937">
        <w:rPr>
          <w:rStyle w:val="StyleUnderline"/>
          <w:rFonts w:ascii="Georgia" w:hAnsi="Georgia"/>
          <w:sz w:val="24"/>
        </w:rPr>
        <w:t xml:space="preserve">Further </w:t>
      </w:r>
      <w:r w:rsidRPr="00083465">
        <w:rPr>
          <w:rStyle w:val="StyleUnderline"/>
          <w:rFonts w:ascii="Georgia" w:hAnsi="Georgia"/>
          <w:sz w:val="24"/>
          <w:highlight w:val="cyan"/>
        </w:rPr>
        <w:t>transparency in law enforcement is imperative to rebuilding relationships of trust in communities</w:t>
      </w:r>
      <w:r w:rsidRPr="00D36937">
        <w:rPr>
          <w:rFonts w:ascii="Georgia" w:eastAsia="Times New Roman" w:hAnsi="Georgia" w:cs="Times New Roman"/>
          <w:color w:val="2B2B2B"/>
          <w:sz w:val="10"/>
        </w:rPr>
        <w:t xml:space="preserve">. Every </w:t>
      </w:r>
      <w:r w:rsidRPr="00D36937">
        <w:rPr>
          <w:rStyle w:val="StyleUnderline"/>
          <w:rFonts w:ascii="Georgia" w:hAnsi="Georgia"/>
          <w:sz w:val="24"/>
        </w:rPr>
        <w:t>instance of use of force should be documented and made public to ensure that communities are not left in the dark</w:t>
      </w:r>
      <w:r w:rsidRPr="00D36937">
        <w:rPr>
          <w:rFonts w:ascii="Georgia" w:eastAsia="Times New Roman" w:hAnsi="Georgia" w:cs="Times New Roman"/>
          <w:color w:val="2B2B2B"/>
          <w:sz w:val="10"/>
        </w:rPr>
        <w:t>. We need to build on current data collection initiatives in the Bureau of Justice Statistics and make the reporting of use of force data compulsory and more comprehensive. The Next Step Act (H.R. 1893/S. 697) requires local enforcement to comply with use of force reporting, as well as data collection and publication, to qualify for federal grant funding. It also authorizes grant funding for states to develop community law enforcement partnership programs and implicit bias, use of force, and de-escalation training.</w:t>
      </w:r>
      <w:r w:rsidRPr="00D36937">
        <w:rPr>
          <w:rFonts w:ascii="Georgia" w:eastAsia="Times New Roman" w:hAnsi="Georgia" w:cs="Times New Roman"/>
          <w:color w:val="2B2B2B"/>
          <w:sz w:val="10"/>
          <w:bdr w:val="none" w:sz="0" w:space="0" w:color="auto" w:frame="1"/>
          <w:vertAlign w:val="superscript"/>
        </w:rPr>
        <w:t>26</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bdr w:val="none" w:sz="0" w:space="0" w:color="auto" w:frame="1"/>
        </w:rPr>
        <w:t>Expand responsible use of body cameras</w:t>
      </w:r>
      <w:r w:rsidRPr="00D36937">
        <w:rPr>
          <w:rFonts w:ascii="Georgia" w:eastAsia="Times New Roman" w:hAnsi="Georgia" w:cs="Times New Roman"/>
          <w:color w:val="2B2B2B"/>
          <w:sz w:val="10"/>
        </w:rPr>
        <w:t>. As we have seen over the last several years, video evidence of interactions between members of the community and law enforcement matters. When employed properly, body cameras serve as an important tool of transparency and record-keeping for all parties involved. But to be viewed as more than an easily manipulated tool, cameras need to be paired with good policy that sets clear standards of use and holds non-complying officers accountable. This is an area where Congress can step in and provide grants to departments that implement responsible policy—increasing camera usage and protecting both the public and police from ambiguity in police interactions. Rep. Steve Cohen (D-TN-9) has introduced the Police CAMERA Act (H.R. 120), which sends grant funding to state and local law enforcement agencies to purchase and implement effective use of body cameras.</w:t>
      </w:r>
      <w:r w:rsidRPr="00D36937">
        <w:rPr>
          <w:rFonts w:ascii="Georgia" w:eastAsia="Times New Roman" w:hAnsi="Georgia" w:cs="Times New Roman"/>
          <w:color w:val="2B2B2B"/>
          <w:sz w:val="10"/>
          <w:bdr w:val="none" w:sz="0" w:space="0" w:color="auto" w:frame="1"/>
          <w:vertAlign w:val="superscript"/>
        </w:rPr>
        <w:t>27</w:t>
      </w:r>
      <w:r w:rsidRPr="00320A83">
        <w:rPr>
          <w:rFonts w:ascii="Georgia" w:eastAsia="Times New Roman" w:hAnsi="Georgia" w:cs="Times New Roman"/>
          <w:color w:val="2B2B2B"/>
          <w:sz w:val="10"/>
        </w:rPr>
        <w:t xml:space="preserve"> </w:t>
      </w:r>
      <w:r w:rsidRPr="00083465">
        <w:rPr>
          <w:rStyle w:val="StyleUnderline"/>
          <w:rFonts w:ascii="Georgia" w:hAnsi="Georgia"/>
          <w:sz w:val="24"/>
          <w:highlight w:val="cyan"/>
        </w:rPr>
        <w:t>Require</w:t>
      </w:r>
      <w:r w:rsidRPr="00D36937">
        <w:rPr>
          <w:rStyle w:val="StyleUnderline"/>
          <w:rFonts w:ascii="Georgia" w:hAnsi="Georgia"/>
          <w:sz w:val="24"/>
        </w:rPr>
        <w:t xml:space="preserve"> independent prosecutors and </w:t>
      </w:r>
      <w:r w:rsidRPr="00083465">
        <w:rPr>
          <w:rStyle w:val="StyleUnderline"/>
          <w:rFonts w:ascii="Georgia" w:hAnsi="Georgia"/>
          <w:sz w:val="24"/>
          <w:highlight w:val="cyan"/>
        </w:rPr>
        <w:t xml:space="preserve">civilian oversight </w:t>
      </w:r>
      <w:r w:rsidRPr="00083465">
        <w:rPr>
          <w:rStyle w:val="StyleUnderline"/>
          <w:rFonts w:ascii="Georgia" w:hAnsi="Georgia"/>
          <w:sz w:val="24"/>
        </w:rPr>
        <w:t xml:space="preserve">committees in cases involving use of deadly force. </w:t>
      </w:r>
      <w:r w:rsidRPr="00083465">
        <w:rPr>
          <w:rFonts w:ascii="Georgia" w:eastAsia="Times New Roman" w:hAnsi="Georgia" w:cs="Times New Roman"/>
          <w:color w:val="2B2B2B"/>
          <w:sz w:val="10"/>
        </w:rPr>
        <w:t>When</w:t>
      </w:r>
      <w:r w:rsidRPr="00D36937">
        <w:rPr>
          <w:rFonts w:ascii="Georgia" w:eastAsia="Times New Roman" w:hAnsi="Georgia" w:cs="Times New Roman"/>
          <w:color w:val="2B2B2B"/>
          <w:sz w:val="10"/>
        </w:rPr>
        <w:t xml:space="preserve"> deadly force is used, it’s important that communities can have faith in the process of review and can be sure that a just outcome will be reached. </w:t>
      </w:r>
      <w:r w:rsidRPr="00D36937">
        <w:rPr>
          <w:rStyle w:val="StyleUnderline"/>
          <w:rFonts w:ascii="Georgia" w:hAnsi="Georgia"/>
          <w:sz w:val="24"/>
        </w:rPr>
        <w:t xml:space="preserve">Communities that install independent prosecutors and civilian oversight committees to review cases involving the use of deadly force, make a strong statement about their commitment to building trust </w:t>
      </w:r>
      <w:r w:rsidRPr="00D36937">
        <w:rPr>
          <w:rFonts w:ascii="Georgia" w:eastAsia="Times New Roman" w:hAnsi="Georgia" w:cs="Times New Roman"/>
          <w:color w:val="2B2B2B"/>
          <w:sz w:val="10"/>
        </w:rPr>
        <w:t xml:space="preserve">and strengthening relationships with those they serve. </w:t>
      </w:r>
      <w:r w:rsidRPr="00083465">
        <w:rPr>
          <w:rStyle w:val="StyleUnderline"/>
          <w:rFonts w:ascii="Georgia" w:hAnsi="Georgia"/>
          <w:sz w:val="24"/>
          <w:highlight w:val="cyan"/>
        </w:rPr>
        <w:t>The federal government should implement grant-funding to communities that take these</w:t>
      </w:r>
      <w:r w:rsidRPr="00D36937">
        <w:rPr>
          <w:rStyle w:val="StyleUnderline"/>
          <w:rFonts w:ascii="Georgia" w:hAnsi="Georgia"/>
          <w:sz w:val="24"/>
        </w:rPr>
        <w:t xml:space="preserve"> important </w:t>
      </w:r>
      <w:r w:rsidRPr="00083465">
        <w:rPr>
          <w:rStyle w:val="StyleUnderline"/>
          <w:rFonts w:ascii="Georgia" w:hAnsi="Georgia"/>
          <w:sz w:val="24"/>
          <w:highlight w:val="cyan"/>
        </w:rPr>
        <w:t>steps</w:t>
      </w:r>
      <w:r w:rsidRPr="00D36937">
        <w:rPr>
          <w:rFonts w:ascii="Georgia" w:eastAsia="Times New Roman" w:hAnsi="Georgia" w:cs="Times New Roman"/>
          <w:color w:val="2B2B2B"/>
          <w:sz w:val="10"/>
        </w:rPr>
        <w:t>. The Police Training and Independent Review Act (H.R. 125), introduced by Rep. Cohen, provides for grant funding to state and local law enforcement agencies who 1) conduct diversity and sensitivity training and 2) require independent prosecutors in cases involving use of deadly force by law enforcement that resulted in death or injury.</w:t>
      </w:r>
      <w:r w:rsidRPr="00D36937">
        <w:rPr>
          <w:rFonts w:ascii="Georgia" w:eastAsia="Times New Roman" w:hAnsi="Georgia" w:cs="Times New Roman"/>
          <w:color w:val="2B2B2B"/>
          <w:sz w:val="10"/>
          <w:bdr w:val="none" w:sz="0" w:space="0" w:color="auto" w:frame="1"/>
          <w:vertAlign w:val="superscript"/>
        </w:rPr>
        <w:t>28</w:t>
      </w:r>
      <w:r w:rsidRPr="00320A83">
        <w:rPr>
          <w:rFonts w:ascii="Georgia" w:eastAsia="Times New Roman" w:hAnsi="Georgia" w:cs="Times New Roman"/>
          <w:color w:val="2B2B2B"/>
          <w:sz w:val="10"/>
        </w:rPr>
        <w:t xml:space="preserve"> </w:t>
      </w:r>
      <w:r w:rsidRPr="00D36937">
        <w:rPr>
          <w:rFonts w:ascii="Georgia" w:eastAsia="Times New Roman" w:hAnsi="Georgia" w:cs="Arial"/>
          <w:color w:val="2B2B2B"/>
          <w:sz w:val="10"/>
        </w:rPr>
        <w:t>Conclusion</w:t>
      </w:r>
      <w:r w:rsidRPr="00320A83">
        <w:rPr>
          <w:rFonts w:ascii="Georgia" w:eastAsia="Times New Roman" w:hAnsi="Georgia" w:cs="Arial"/>
          <w:color w:val="2B2B2B"/>
          <w:sz w:val="10"/>
        </w:rPr>
        <w:t xml:space="preserve"> </w:t>
      </w:r>
      <w:r w:rsidRPr="00D36937">
        <w:rPr>
          <w:rFonts w:ascii="Georgia" w:eastAsia="Times New Roman" w:hAnsi="Georgia" w:cs="Times New Roman"/>
          <w:color w:val="2B2B2B"/>
          <w:sz w:val="10"/>
        </w:rPr>
        <w:t>The challenges associated with efforts to reform policing across the country are self-evident. It’s one of the subjects that’s often tagged as belonging to the “third rail” of American politics. But this problem will not solve itself. Candidates and policymakers need to lean into the debate, as daunting as it may seem.</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Regardless of party or political ideology, all Americans have a vested interest in the safety of their communities. We all need a police force that is capable of fulfilling its duties in a fair and just manner. But in recent years, confidence in law enforcement has been undeniably strained. That’s neither good for our communities or our law enforcement officials.</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In her passionate dissent in a recent Supreme Court case, Justice Sotomayor wrote that when the government abuses civil liberties, it sends a message—particularly to people of color—that they “are not a citizen of a democracy but the subject of a carceral state, just waiting to be cataloged.”</w:t>
      </w:r>
      <w:r w:rsidRPr="00D36937">
        <w:rPr>
          <w:rFonts w:ascii="Georgia" w:eastAsia="Times New Roman" w:hAnsi="Georgia" w:cs="Times New Roman"/>
          <w:color w:val="2B2B2B"/>
          <w:sz w:val="10"/>
          <w:bdr w:val="none" w:sz="0" w:space="0" w:color="auto" w:frame="1"/>
          <w:vertAlign w:val="superscript"/>
        </w:rPr>
        <w:t>29</w:t>
      </w:r>
      <w:r w:rsidRPr="00320A83">
        <w:rPr>
          <w:rFonts w:ascii="Georgia" w:eastAsia="Times New Roman" w:hAnsi="Georgia" w:cs="Times New Roman"/>
          <w:color w:val="2B2B2B"/>
          <w:sz w:val="10"/>
        </w:rPr>
        <w:t xml:space="preserve"> </w:t>
      </w:r>
      <w:r w:rsidRPr="00D36937">
        <w:rPr>
          <w:rFonts w:ascii="Georgia" w:eastAsia="Times New Roman" w:hAnsi="Georgia" w:cs="Times New Roman"/>
          <w:color w:val="2B2B2B"/>
          <w:sz w:val="10"/>
        </w:rPr>
        <w:t xml:space="preserve">The same message is sent when we police communities without proper compassion and respect. There are commonsense and attainable solutions that will make a meaningful difference for law enforcement and communities. We have seen community groups and law enforcement come together to make meaningful change in communities like California and New York City. Bringing reform to those communities took compassionate and informed leadership by elected officials who respected the concerns and experiences of all members of their communities. </w:t>
      </w:r>
      <w:r w:rsidRPr="00083465">
        <w:rPr>
          <w:rStyle w:val="StyleUnderline"/>
          <w:rFonts w:ascii="Georgia" w:hAnsi="Georgia"/>
          <w:sz w:val="24"/>
          <w:highlight w:val="cyan"/>
        </w:rPr>
        <w:t>It’s time for</w:t>
      </w:r>
      <w:r w:rsidRPr="00D36937">
        <w:rPr>
          <w:rStyle w:val="StyleUnderline"/>
          <w:rFonts w:ascii="Georgia" w:hAnsi="Georgia"/>
          <w:sz w:val="24"/>
        </w:rPr>
        <w:t xml:space="preserve"> policymakers across the </w:t>
      </w:r>
      <w:r w:rsidRPr="00083465">
        <w:rPr>
          <w:rStyle w:val="StyleUnderline"/>
          <w:rFonts w:ascii="Georgia" w:hAnsi="Georgia"/>
          <w:sz w:val="24"/>
          <w:highlight w:val="cyan"/>
        </w:rPr>
        <w:t>federal</w:t>
      </w:r>
      <w:r w:rsidRPr="00D36937">
        <w:rPr>
          <w:rStyle w:val="StyleUnderline"/>
          <w:rFonts w:ascii="Georgia" w:hAnsi="Georgia"/>
          <w:sz w:val="24"/>
        </w:rPr>
        <w:t xml:space="preserve"> government to bring</w:t>
      </w:r>
      <w:r w:rsidRPr="00D36937">
        <w:rPr>
          <w:rFonts w:ascii="Georgia" w:eastAsia="Times New Roman" w:hAnsi="Georgia" w:cs="Times New Roman"/>
          <w:color w:val="2B2B2B"/>
          <w:sz w:val="10"/>
        </w:rPr>
        <w:t xml:space="preserve"> the same kind </w:t>
      </w:r>
      <w:r w:rsidRPr="00083465">
        <w:rPr>
          <w:rFonts w:ascii="Georgia" w:eastAsia="Times New Roman" w:hAnsi="Georgia" w:cs="Times New Roman"/>
          <w:color w:val="2B2B2B"/>
          <w:sz w:val="10"/>
          <w:highlight w:val="cyan"/>
        </w:rPr>
        <w:t xml:space="preserve">of </w:t>
      </w:r>
      <w:r w:rsidRPr="00083465">
        <w:rPr>
          <w:rStyle w:val="StyleUnderline"/>
          <w:rFonts w:ascii="Georgia" w:hAnsi="Georgia"/>
          <w:sz w:val="24"/>
          <w:highlight w:val="cyan"/>
        </w:rPr>
        <w:t>leadership nationwide</w:t>
      </w:r>
      <w:r w:rsidRPr="00D36937">
        <w:rPr>
          <w:rStyle w:val="StyleUnderline"/>
          <w:rFonts w:ascii="Georgia" w:hAnsi="Georgia"/>
          <w:sz w:val="24"/>
        </w:rPr>
        <w:t xml:space="preserve"> and enact reforms that will bring about real change for the country as a whole.</w:t>
      </w:r>
      <w:r>
        <w:rPr>
          <w:rStyle w:val="StyleUnderline"/>
          <w:rFonts w:ascii="Georgia" w:hAnsi="Georgia"/>
          <w:sz w:val="24"/>
        </w:rPr>
        <w:t xml:space="preserve"> </w:t>
      </w:r>
    </w:p>
    <w:p w14:paraId="2880C1F5" w14:textId="77777777" w:rsidR="00FD3088" w:rsidRPr="00320A83" w:rsidRDefault="00FD3088" w:rsidP="00FD3088">
      <w:pPr>
        <w:rPr>
          <w:rFonts w:ascii="Georgia" w:hAnsi="Georgia"/>
          <w:sz w:val="10"/>
        </w:rPr>
      </w:pPr>
    </w:p>
    <w:p w14:paraId="2758BA9B" w14:textId="77777777" w:rsidR="008C651F" w:rsidRPr="008C651F" w:rsidRDefault="008C651F" w:rsidP="008C651F">
      <w:pPr>
        <w:rPr>
          <w:rFonts w:ascii="Georgia" w:hAnsi="Georgia"/>
        </w:rPr>
      </w:pPr>
    </w:p>
    <w:p w14:paraId="11FBA254" w14:textId="6D94A471" w:rsidR="008C651F" w:rsidRPr="008C651F" w:rsidRDefault="008C651F" w:rsidP="008C651F">
      <w:pPr>
        <w:pStyle w:val="Heading1"/>
        <w:spacing w:line="240" w:lineRule="auto"/>
        <w:rPr>
          <w:rFonts w:ascii="Georgia" w:hAnsi="Georgia"/>
        </w:rPr>
      </w:pPr>
      <w:r w:rsidRPr="008C651F">
        <w:rPr>
          <w:rFonts w:ascii="Georgia" w:hAnsi="Georgia"/>
        </w:rPr>
        <w:t>2AC</w:t>
      </w:r>
    </w:p>
    <w:p w14:paraId="4B6491FD" w14:textId="7A756E32" w:rsidR="004538E0" w:rsidRPr="008C651F" w:rsidRDefault="004538E0" w:rsidP="008C651F">
      <w:pPr>
        <w:pStyle w:val="Heading2"/>
        <w:spacing w:line="240" w:lineRule="auto"/>
        <w:rPr>
          <w:rFonts w:ascii="Georgia" w:hAnsi="Georgia"/>
        </w:rPr>
      </w:pPr>
      <w:r w:rsidRPr="008C651F">
        <w:rPr>
          <w:rFonts w:ascii="Georgia" w:hAnsi="Georgia"/>
        </w:rPr>
        <w:t>Inherency</w:t>
      </w:r>
    </w:p>
    <w:p w14:paraId="06116AC8" w14:textId="5DE45669" w:rsidR="008C651F" w:rsidRPr="008C651F" w:rsidRDefault="008C651F" w:rsidP="008C651F">
      <w:pPr>
        <w:pStyle w:val="Heading3"/>
        <w:spacing w:line="240" w:lineRule="auto"/>
        <w:rPr>
          <w:rFonts w:ascii="Georgia" w:hAnsi="Georgia"/>
        </w:rPr>
      </w:pPr>
      <w:r w:rsidRPr="008C651F">
        <w:rPr>
          <w:rFonts w:ascii="Georgia" w:hAnsi="Georgia"/>
        </w:rPr>
        <w:t>XO Fails</w:t>
      </w:r>
    </w:p>
    <w:p w14:paraId="09B29A23" w14:textId="77777777" w:rsidR="004538E0" w:rsidRPr="008C651F" w:rsidRDefault="004538E0" w:rsidP="008C651F">
      <w:pPr>
        <w:pStyle w:val="Heading4"/>
        <w:spacing w:line="240" w:lineRule="auto"/>
        <w:rPr>
          <w:rFonts w:ascii="Georgia" w:eastAsia="Times New Roman" w:hAnsi="Georgia"/>
          <w:bCs w:val="0"/>
        </w:rPr>
      </w:pPr>
      <w:r w:rsidRPr="008C651F">
        <w:rPr>
          <w:rFonts w:ascii="Georgia" w:eastAsia="Times New Roman" w:hAnsi="Georgia"/>
        </w:rPr>
        <w:t>Trump’s recent police reform XO ignores the presence of a racist system and perpetuates the idea of only a few “bad apples” – we need a fundamental shift in priorities for meaningful change</w:t>
      </w:r>
    </w:p>
    <w:p w14:paraId="23CFED69" w14:textId="77777777" w:rsidR="004538E0" w:rsidRPr="008C651F" w:rsidRDefault="004538E0" w:rsidP="008C651F">
      <w:pPr>
        <w:rPr>
          <w:rFonts w:ascii="Georgia" w:hAnsi="Georgia"/>
        </w:rPr>
      </w:pPr>
      <w:r w:rsidRPr="008C651F">
        <w:rPr>
          <w:rStyle w:val="Style13ptBold"/>
          <w:rFonts w:ascii="Georgia" w:hAnsi="Georgia"/>
        </w:rPr>
        <w:t xml:space="preserve">Subramanian &amp; Fritz 20 – </w:t>
      </w:r>
      <w:r w:rsidRPr="008C651F">
        <w:rPr>
          <w:rFonts w:ascii="Georgia" w:hAnsi="Georgia"/>
        </w:rPr>
        <w:t xml:space="preserve">White House correspondents and politics reporters for USA Today – Subramanian covers the Trump administration while Fritz has a multi-decade record covering politics </w:t>
      </w:r>
    </w:p>
    <w:p w14:paraId="7AD38D90" w14:textId="77777777" w:rsidR="004538E0" w:rsidRPr="008C651F" w:rsidRDefault="004538E0" w:rsidP="008C651F">
      <w:pPr>
        <w:rPr>
          <w:rFonts w:ascii="Georgia" w:hAnsi="Georgia"/>
        </w:rPr>
      </w:pPr>
      <w:r w:rsidRPr="008C651F">
        <w:rPr>
          <w:rFonts w:ascii="Georgia" w:hAnsi="Georgia"/>
        </w:rPr>
        <w:t xml:space="preserve">Courtney &amp; John, 6/16. “Trump Signs Order Addressing Police Misconduct, But Some Experts Say It’s Not Enough” </w:t>
      </w:r>
      <w:hyperlink r:id="rId11" w:history="1">
        <w:r w:rsidRPr="008C651F">
          <w:rPr>
            <w:rStyle w:val="Hyperlink"/>
            <w:rFonts w:ascii="Georgia" w:hAnsi="Georgia"/>
          </w:rPr>
          <w:t>https://www.usatoday.com/story/news/politics/2020/06/16/george-floyd-trump-sign-police-reform-order-wake-protests/3197738001/</w:t>
        </w:r>
      </w:hyperlink>
    </w:p>
    <w:p w14:paraId="20EAC4E6" w14:textId="1BD3EAC4" w:rsidR="004538E0" w:rsidRPr="008C651F" w:rsidRDefault="004538E0" w:rsidP="008C651F">
      <w:pPr>
        <w:rPr>
          <w:rStyle w:val="StyleUnderline"/>
          <w:rFonts w:ascii="Georgia" w:hAnsi="Georgia"/>
        </w:rPr>
      </w:pPr>
      <w:r w:rsidRPr="008C651F">
        <w:rPr>
          <w:rFonts w:ascii="Georgia" w:hAnsi="Georgia"/>
          <w:sz w:val="14"/>
        </w:rPr>
        <w:t>WASHINGTON – </w:t>
      </w:r>
      <w:hyperlink r:id="rId12" w:tgtFrame="_blank" w:history="1">
        <w:r w:rsidRPr="008C651F">
          <w:rPr>
            <w:rStyle w:val="Hyperlink"/>
            <w:rFonts w:ascii="Georgia" w:hAnsi="Georgia"/>
            <w:sz w:val="14"/>
          </w:rPr>
          <w:t xml:space="preserve">President Donald </w:t>
        </w:r>
        <w:r w:rsidRPr="008C651F">
          <w:rPr>
            <w:rStyle w:val="StyleUnderline"/>
            <w:rFonts w:ascii="Georgia" w:hAnsi="Georgia"/>
            <w:sz w:val="14"/>
          </w:rPr>
          <w:t>Trump</w:t>
        </w:r>
      </w:hyperlink>
      <w:r w:rsidRPr="008C651F">
        <w:rPr>
          <w:rStyle w:val="StyleUnderline"/>
          <w:rFonts w:ascii="Georgia" w:hAnsi="Georgia"/>
        </w:rPr>
        <w:t> signed an executive order</w:t>
      </w:r>
      <w:r w:rsidRPr="008C651F">
        <w:rPr>
          <w:rFonts w:ascii="Georgia" w:hAnsi="Georgia"/>
          <w:sz w:val="14"/>
        </w:rPr>
        <w:t xml:space="preserve"> Tuesday </w:t>
      </w:r>
      <w:r w:rsidRPr="008C651F">
        <w:rPr>
          <w:rStyle w:val="StyleUnderline"/>
          <w:rFonts w:ascii="Georgia" w:hAnsi="Georgia"/>
        </w:rPr>
        <w:t>that would provide police departments incentives to adopt new standards for the use of force after protests over the deaths of George Floyd and other African Americans at the hands of law enforcement</w:t>
      </w:r>
      <w:r w:rsidRPr="008C651F">
        <w:rPr>
          <w:rFonts w:ascii="Georgia" w:hAnsi="Georgia"/>
          <w:sz w:val="14"/>
        </w:rPr>
        <w:t xml:space="preserve"> officers. The order also calls for the creation of a national database to allow departments to track potential hires with records of abuse and for mental health professionals to respond alongside officers to calls dealing with homelessness, drug addiction and mental illness. </w:t>
      </w:r>
      <w:r w:rsidRPr="008C651F">
        <w:rPr>
          <w:rStyle w:val="StyleUnderline"/>
          <w:rFonts w:ascii="Georgia" w:hAnsi="Georgia"/>
        </w:rPr>
        <w:t>But the</w:t>
      </w:r>
      <w:r w:rsidRPr="008C651F">
        <w:rPr>
          <w:rFonts w:ascii="Georgia" w:hAnsi="Georgia"/>
          <w:sz w:val="14"/>
        </w:rPr>
        <w:t xml:space="preserve"> executive </w:t>
      </w:r>
      <w:r w:rsidRPr="008C651F">
        <w:rPr>
          <w:rStyle w:val="StyleUnderline"/>
          <w:rFonts w:ascii="Georgia" w:hAnsi="Georgia"/>
        </w:rPr>
        <w:t xml:space="preserve">order </w:t>
      </w:r>
      <w:r w:rsidRPr="008C651F">
        <w:rPr>
          <w:rStyle w:val="Emphasis"/>
          <w:rFonts w:ascii="Georgia" w:hAnsi="Georgia"/>
        </w:rPr>
        <w:t>failed to address questions of systemic racism and sweeping policy changes </w:t>
      </w:r>
      <w:r w:rsidRPr="008C651F">
        <w:rPr>
          <w:rStyle w:val="StyleUnderline"/>
          <w:rFonts w:ascii="Georgia" w:hAnsi="Georgia"/>
        </w:rPr>
        <w:t>that</w:t>
      </w:r>
      <w:r w:rsidRPr="008C651F">
        <w:rPr>
          <w:rFonts w:ascii="Georgia" w:hAnsi="Georgia"/>
          <w:sz w:val="14"/>
        </w:rPr>
        <w:t xml:space="preserve"> activists and some policing </w:t>
      </w:r>
      <w:r w:rsidRPr="008C651F">
        <w:rPr>
          <w:rStyle w:val="StyleUnderline"/>
          <w:rFonts w:ascii="Georgia" w:hAnsi="Georgia"/>
        </w:rPr>
        <w:t xml:space="preserve">experts say </w:t>
      </w:r>
      <w:r w:rsidRPr="008C651F">
        <w:rPr>
          <w:rStyle w:val="Emphasis"/>
          <w:rFonts w:ascii="Georgia" w:hAnsi="Georgia"/>
        </w:rPr>
        <w:t>are crucial</w:t>
      </w:r>
      <w:r w:rsidRPr="008C651F">
        <w:rPr>
          <w:rStyle w:val="StyleUnderline"/>
          <w:rFonts w:ascii="Georgia" w:hAnsi="Georgia"/>
        </w:rPr>
        <w:t xml:space="preserve"> to meaningful criminal justice reform</w:t>
      </w:r>
      <w:r w:rsidRPr="008C651F">
        <w:rPr>
          <w:rFonts w:ascii="Georgia" w:hAnsi="Georgia"/>
          <w:sz w:val="14"/>
        </w:rPr>
        <w:t xml:space="preserve">. Kendall </w:t>
      </w:r>
      <w:r w:rsidRPr="008C651F">
        <w:rPr>
          <w:rStyle w:val="StyleUnderline"/>
          <w:rFonts w:ascii="Georgia" w:hAnsi="Georgia"/>
        </w:rPr>
        <w:t>Thomas</w:t>
      </w:r>
      <w:r w:rsidRPr="008C651F">
        <w:rPr>
          <w:rFonts w:ascii="Georgia" w:hAnsi="Georgia"/>
          <w:sz w:val="14"/>
        </w:rPr>
        <w:t xml:space="preserve">, a Columbia University Law professor who focuses on race, policing and constitutional law, </w:t>
      </w:r>
      <w:r w:rsidRPr="008C651F">
        <w:rPr>
          <w:rStyle w:val="StyleUnderline"/>
          <w:rFonts w:ascii="Georgia" w:hAnsi="Georgia"/>
        </w:rPr>
        <w:t>said Trump's order signaled no commitment to any serious policy change and underscored how reform is still focused on police training rather than community safety. </w:t>
      </w:r>
      <w:r w:rsidRPr="008C651F">
        <w:rPr>
          <w:rFonts w:ascii="Georgia" w:hAnsi="Georgia"/>
          <w:sz w:val="14"/>
        </w:rPr>
        <w:t>"</w:t>
      </w:r>
      <w:r w:rsidRPr="008C651F">
        <w:rPr>
          <w:rStyle w:val="Emphasis"/>
          <w:rFonts w:ascii="Georgia" w:hAnsi="Georgia"/>
        </w:rPr>
        <w:t>That executive order was not aimed at anything more than preserving the status quo</w:t>
      </w:r>
      <w:r w:rsidRPr="008C651F">
        <w:rPr>
          <w:rStyle w:val="StyleUnderline"/>
          <w:rFonts w:ascii="Georgia" w:hAnsi="Georgia"/>
        </w:rPr>
        <w:t>," he said. "This is not about embracing policies that would end punitive policing, it's about incremental reforms that will make punitive policing more powerful."</w:t>
      </w:r>
      <w:r w:rsidRPr="008C651F">
        <w:rPr>
          <w:rStyle w:val="StyleUnderline"/>
          <w:rFonts w:ascii="Georgia" w:hAnsi="Georgia"/>
          <w:sz w:val="14"/>
          <w:u w:val="none"/>
        </w:rPr>
        <w:t xml:space="preserve"> </w:t>
      </w:r>
      <w:r w:rsidRPr="008C651F">
        <w:rPr>
          <w:rFonts w:ascii="Georgia" w:hAnsi="Georgia"/>
          <w:sz w:val="14"/>
        </w:rPr>
        <w:t xml:space="preserve">Trump’s event underscored the difficulty he often faces reconciling different viewpoints on a cultural issue that deeply divides the nation. He was flanked by police officials in the Rose Garden but had met beforehand privately with the families of victims, who did not attend the signing. He praised the families and promised justice but quickly shifted into pro-law enforcement talking points that are a trademark of his campaign rallies. “To all of the hurting families, I want you to know that all Americans mourn by your side,” Trump said. “Your loved ones will not have died in vain.” He called the families “incredible,” vowed to pursue justice for them and went on to describe police as “brave,” “selfless” and “courageous.” “Americans know the truth: Without police there is chaos,” Trump said. “Without law, there is anarchy.” </w:t>
      </w:r>
      <w:r w:rsidRPr="008C651F">
        <w:rPr>
          <w:rStyle w:val="StyleUnderline"/>
          <w:rFonts w:ascii="Georgia" w:hAnsi="Georgia"/>
        </w:rPr>
        <w:t>The Trump administration will prioritize federal grants from the D</w:t>
      </w:r>
      <w:r w:rsidRPr="008C651F">
        <w:rPr>
          <w:rFonts w:ascii="Georgia" w:hAnsi="Georgia"/>
          <w:sz w:val="14"/>
        </w:rPr>
        <w:t xml:space="preserve">epartment </w:t>
      </w:r>
      <w:r w:rsidRPr="008C651F">
        <w:rPr>
          <w:rStyle w:val="StyleUnderline"/>
          <w:rFonts w:ascii="Georgia" w:hAnsi="Georgia"/>
        </w:rPr>
        <w:t>o</w:t>
      </w:r>
      <w:r w:rsidRPr="008C651F">
        <w:rPr>
          <w:rFonts w:ascii="Georgia" w:hAnsi="Georgia"/>
          <w:sz w:val="14"/>
        </w:rPr>
        <w:t xml:space="preserve">f </w:t>
      </w:r>
      <w:r w:rsidRPr="008C651F">
        <w:rPr>
          <w:rStyle w:val="StyleUnderline"/>
          <w:rFonts w:ascii="Georgia" w:hAnsi="Georgia"/>
        </w:rPr>
        <w:t>J</w:t>
      </w:r>
      <w:r w:rsidRPr="008C651F">
        <w:rPr>
          <w:rFonts w:ascii="Georgia" w:hAnsi="Georgia"/>
          <w:sz w:val="14"/>
        </w:rPr>
        <w:t xml:space="preserve">ustice </w:t>
      </w:r>
      <w:r w:rsidRPr="008C651F">
        <w:rPr>
          <w:rStyle w:val="StyleUnderline"/>
          <w:rFonts w:ascii="Georgia" w:hAnsi="Georgia"/>
        </w:rPr>
        <w:t>to</w:t>
      </w:r>
      <w:r w:rsidRPr="008C651F">
        <w:rPr>
          <w:rFonts w:ascii="Georgia" w:hAnsi="Georgia"/>
          <w:sz w:val="14"/>
        </w:rPr>
        <w:t xml:space="preserve"> "state and local </w:t>
      </w:r>
      <w:r w:rsidRPr="008C651F">
        <w:rPr>
          <w:rStyle w:val="StyleUnderline"/>
          <w:rFonts w:ascii="Georgia" w:hAnsi="Georgia"/>
        </w:rPr>
        <w:t>law enforcement agencies that have sought or are in the process of seeking appropriate credentials" on use-of-force standards</w:t>
      </w:r>
      <w:r w:rsidRPr="008C651F">
        <w:rPr>
          <w:rFonts w:ascii="Georgia" w:hAnsi="Georgia"/>
          <w:sz w:val="14"/>
        </w:rPr>
        <w:t xml:space="preserve">, according to the order. </w:t>
      </w:r>
      <w:r w:rsidRPr="008C651F">
        <w:rPr>
          <w:rStyle w:val="StyleUnderline"/>
          <w:rFonts w:ascii="Georgia" w:hAnsi="Georgia"/>
        </w:rPr>
        <w:t>But</w:t>
      </w:r>
      <w:r w:rsidRPr="008C651F">
        <w:rPr>
          <w:rFonts w:ascii="Georgia" w:hAnsi="Georgia"/>
          <w:sz w:val="14"/>
        </w:rPr>
        <w:t xml:space="preserve"> it </w:t>
      </w:r>
      <w:r w:rsidRPr="008C651F">
        <w:rPr>
          <w:rStyle w:val="StyleUnderline"/>
          <w:rFonts w:ascii="Georgia" w:hAnsi="Georgia"/>
        </w:rPr>
        <w:t>does not mandate that all police departments adopt those standards</w:t>
      </w:r>
      <w:r w:rsidRPr="008C651F">
        <w:rPr>
          <w:rFonts w:ascii="Georgia" w:hAnsi="Georgia"/>
          <w:sz w:val="14"/>
        </w:rPr>
        <w:t xml:space="preserve">. The order also does not include a ban on chokeholds as many activists have demanded but says the police tactic should be used only if lives are in danger. "Americans want law and order. They demand law and order," Trump said. "We need to bring law enforcement and communities closer together, not to drive them apart." But Trump spent less time attempting to bridge the gap between those who see systemic racism in some police forces and those who feel the deadly confrontations are the work of a few bad cops. He argued that “reducing crime and raising standards are not opposite goals” but did not explain in depth how to find common ground. </w:t>
      </w:r>
      <w:r w:rsidRPr="008C651F">
        <w:rPr>
          <w:rStyle w:val="StyleUnderline"/>
          <w:rFonts w:ascii="Georgia" w:hAnsi="Georgia"/>
        </w:rPr>
        <w:t>Much of the proposals outlined in the executive order have been explored by</w:t>
      </w:r>
      <w:r w:rsidRPr="008C651F">
        <w:rPr>
          <w:rFonts w:ascii="Georgia" w:hAnsi="Georgia"/>
          <w:sz w:val="14"/>
        </w:rPr>
        <w:t xml:space="preserve"> some of the more than 15,000 </w:t>
      </w:r>
      <w:r w:rsidRPr="008C651F">
        <w:rPr>
          <w:rStyle w:val="StyleUnderline"/>
          <w:rFonts w:ascii="Georgia" w:hAnsi="Georgia"/>
        </w:rPr>
        <w:t>police departments across the country, said</w:t>
      </w:r>
      <w:r w:rsidRPr="008C651F">
        <w:rPr>
          <w:rFonts w:ascii="Georgia" w:hAnsi="Georgia"/>
          <w:sz w:val="14"/>
        </w:rPr>
        <w:t xml:space="preserve"> David </w:t>
      </w:r>
      <w:r w:rsidRPr="008C651F">
        <w:rPr>
          <w:rStyle w:val="StyleUnderline"/>
          <w:rFonts w:ascii="Georgia" w:hAnsi="Georgia"/>
        </w:rPr>
        <w:t>Kennedy, a criminologist</w:t>
      </w:r>
      <w:r w:rsidRPr="008C651F">
        <w:rPr>
          <w:rFonts w:ascii="Georgia" w:hAnsi="Georgia"/>
          <w:sz w:val="14"/>
        </w:rPr>
        <w:t xml:space="preserve"> at John Jay College. "</w:t>
      </w:r>
      <w:r w:rsidRPr="008C651F">
        <w:rPr>
          <w:rStyle w:val="StyleUnderline"/>
          <w:rFonts w:ascii="Georgia" w:hAnsi="Georgia"/>
        </w:rPr>
        <w:t>People are going to look at this and say it might help a little bit</w:t>
      </w:r>
      <w:r w:rsidRPr="008C651F">
        <w:rPr>
          <w:rStyle w:val="Emphasis"/>
          <w:rFonts w:ascii="Georgia" w:hAnsi="Georgia"/>
        </w:rPr>
        <w:t>. And helping a little bit right now is not good enough</w:t>
      </w:r>
      <w:r w:rsidRPr="008C651F">
        <w:rPr>
          <w:rFonts w:ascii="Georgia" w:hAnsi="Georgia"/>
          <w:sz w:val="14"/>
        </w:rPr>
        <w:t xml:space="preserve">," he said.  </w:t>
      </w:r>
      <w:r w:rsidRPr="008C651F">
        <w:rPr>
          <w:rStyle w:val="StyleUnderline"/>
          <w:rFonts w:ascii="Georgia" w:hAnsi="Georgia"/>
        </w:rPr>
        <w:t>Kennedy said the order fell short of representing the</w:t>
      </w:r>
      <w:r w:rsidRPr="008C651F">
        <w:rPr>
          <w:rFonts w:ascii="Georgia" w:hAnsi="Georgia"/>
          <w:sz w:val="14"/>
        </w:rPr>
        <w:t xml:space="preserve"> kind of dramatic rapid </w:t>
      </w:r>
      <w:r w:rsidRPr="008C651F">
        <w:rPr>
          <w:rStyle w:val="StyleUnderline"/>
          <w:rFonts w:ascii="Georgia" w:hAnsi="Georgia"/>
        </w:rPr>
        <w:t>movement that</w:t>
      </w:r>
      <w:r w:rsidRPr="008C651F">
        <w:rPr>
          <w:rFonts w:ascii="Georgia" w:hAnsi="Georgia"/>
          <w:sz w:val="14"/>
        </w:rPr>
        <w:t xml:space="preserve"> has followed protests over Floyd's death and </w:t>
      </w:r>
      <w:hyperlink r:id="rId13" w:tgtFrame="_blank" w:history="1">
        <w:r w:rsidRPr="008C651F">
          <w:rPr>
            <w:rStyle w:val="StyleUnderline"/>
            <w:rFonts w:ascii="Georgia" w:hAnsi="Georgia"/>
          </w:rPr>
          <w:t>prompted policy changes across the country.</w:t>
        </w:r>
      </w:hyperlink>
      <w:r w:rsidRPr="008C651F">
        <w:rPr>
          <w:rStyle w:val="StyleUnderline"/>
          <w:rFonts w:ascii="Georgia" w:hAnsi="Georgia"/>
        </w:rPr>
        <w:t>" The extraordinary shift in public sentiment and public action around policing in the last couple of weeks has really been an unprecedented statement that huge numbers of people in the country will no longer put up with what policing is doing,"</w:t>
      </w:r>
      <w:r w:rsidRPr="008C651F">
        <w:rPr>
          <w:rFonts w:ascii="Georgia" w:hAnsi="Georgia"/>
          <w:sz w:val="14"/>
        </w:rPr>
        <w:t xml:space="preserve"> he said. The order was crafted in consultation with law enforcement officials and representatives of the families of victims killed by police, administration officials said. Thomas pointed out the families of victims of police killings with whom Trump met before the ceremony were noticeably absent from the event. "The communities from which those families came were not co-partners in the fashioning of that executive order," he said. "They were as invisible at that executive order signing ceremony as George Floyd would have been had some conscientious citizen not decided to make a video recording of his killing." White House adviser Ja'Ron Smith told reporters later Tuesday it was a "mutual decision" for families not to attend the ceremony. He pushed back on criticism that the order did not address race. "A lot of people want to make it about race but it's really about communities and individuals," Smith said. "You're trying to fix something that you can't really fix, the heart of people, but you can fix individual pieces that deal with the real problem, which is access, opportunity." Kennedy was quick to dismiss the White House response on why racism was not addressed, "That's a little bit like saying Rosa Parks was about the bus service," he said. It remains unclear how the order will be enforced, but administration officials signaled local leaders and mayors would be responsible for holding their police departments accountable. </w:t>
      </w:r>
      <w:r w:rsidRPr="008C651F">
        <w:rPr>
          <w:rStyle w:val="StyleUnderline"/>
          <w:rFonts w:ascii="Georgia" w:hAnsi="Georgia"/>
        </w:rPr>
        <w:t>Trump has fiercely defended members of the law enforcement community and said police misconduct was the work of a "tiny" number of officers. "The vast majority of police officers are selfless and courageous public servants," Trump said</w:t>
      </w:r>
      <w:r w:rsidRPr="008C651F">
        <w:rPr>
          <w:rFonts w:ascii="Georgia" w:hAnsi="Georgia"/>
          <w:sz w:val="14"/>
        </w:rPr>
        <w:t>, adding that they face "great danger." </w:t>
      </w:r>
      <w:r w:rsidRPr="008C651F">
        <w:rPr>
          <w:rStyle w:val="Emphasis"/>
          <w:rFonts w:ascii="Georgia" w:hAnsi="Georgia"/>
        </w:rPr>
        <w:t>By minimizing the number of officers who engage in excessive force, Trump refuses to acknowledge the problem in the first place</w:t>
      </w:r>
      <w:r w:rsidRPr="008C651F">
        <w:rPr>
          <w:rStyle w:val="StyleUnderline"/>
          <w:rFonts w:ascii="Georgia" w:hAnsi="Georgia"/>
        </w:rPr>
        <w:t>, according to</w:t>
      </w:r>
      <w:r w:rsidRPr="008C651F">
        <w:rPr>
          <w:rFonts w:ascii="Georgia" w:hAnsi="Georgia"/>
          <w:sz w:val="14"/>
        </w:rPr>
        <w:t xml:space="preserve"> Rachel </w:t>
      </w:r>
      <w:r w:rsidRPr="008C651F">
        <w:rPr>
          <w:rStyle w:val="StyleUnderline"/>
          <w:rFonts w:ascii="Georgia" w:hAnsi="Georgia"/>
        </w:rPr>
        <w:t>Barkow, a criminal-law professor</w:t>
      </w:r>
      <w:r w:rsidRPr="008C651F">
        <w:rPr>
          <w:rFonts w:ascii="Georgia" w:hAnsi="Georgia"/>
          <w:sz w:val="14"/>
        </w:rPr>
        <w:t xml:space="preserve"> and a vice dean at the New York University School of Law, </w:t>
      </w:r>
      <w:r w:rsidRPr="008C651F">
        <w:rPr>
          <w:rStyle w:val="StyleUnderline"/>
          <w:rFonts w:ascii="Georgia" w:hAnsi="Georgia"/>
        </w:rPr>
        <w:t>who described the order as "window dressing." "</w:t>
      </w:r>
      <w:r w:rsidRPr="008C651F">
        <w:rPr>
          <w:rStyle w:val="Emphasis"/>
          <w:rFonts w:ascii="Georgia" w:hAnsi="Georgia"/>
        </w:rPr>
        <w:t>He thinks it's a 'tiny' number of bad officers and just ignores how entire departments and forces stick by officers who engage in excessive force</w:t>
      </w:r>
      <w:r w:rsidRPr="008C651F">
        <w:rPr>
          <w:rStyle w:val="StyleUnderline"/>
          <w:rFonts w:ascii="Georgia" w:hAnsi="Georgia"/>
        </w:rPr>
        <w:t>," Barkow said. "</w:t>
      </w:r>
      <w:r w:rsidRPr="008C651F">
        <w:rPr>
          <w:rStyle w:val="Emphasis"/>
          <w:rFonts w:ascii="Georgia" w:hAnsi="Georgia"/>
        </w:rPr>
        <w:t>There's a pathological us-versus-them mentality among police forces, and this order does nothing to address it." </w:t>
      </w:r>
      <w:r w:rsidRPr="008C651F">
        <w:rPr>
          <w:rStyle w:val="StyleUnderline"/>
          <w:rFonts w:ascii="Georgia" w:hAnsi="Georgia"/>
        </w:rPr>
        <w:t>Trump</w:t>
      </w:r>
      <w:r w:rsidRPr="008C651F">
        <w:rPr>
          <w:rFonts w:ascii="Georgia" w:hAnsi="Georgia"/>
          <w:sz w:val="14"/>
        </w:rPr>
        <w:t xml:space="preserve"> repeatedly framed the debate in partisan terms. He said President Barack Obama had not solved the issue, and he vowed to do better than his predecessor. He </w:t>
      </w:r>
      <w:r w:rsidRPr="008C651F">
        <w:rPr>
          <w:rStyle w:val="StyleUnderline"/>
          <w:rFonts w:ascii="Georgia" w:hAnsi="Georgia"/>
        </w:rPr>
        <w:t>also held up the push</w:t>
      </w:r>
      <w:r w:rsidRPr="008C651F">
        <w:rPr>
          <w:rFonts w:ascii="Georgia" w:hAnsi="Georgia"/>
          <w:sz w:val="14"/>
        </w:rPr>
        <w:t xml:space="preserve"> by some on the left </w:t>
      </w:r>
      <w:r w:rsidRPr="008C651F">
        <w:rPr>
          <w:rStyle w:val="StyleUnderline"/>
          <w:rFonts w:ascii="Georgia" w:hAnsi="Georgia"/>
        </w:rPr>
        <w:t>to “defund” police</w:t>
      </w:r>
      <w:r w:rsidRPr="008C651F">
        <w:rPr>
          <w:rFonts w:ascii="Georgia" w:hAnsi="Georgia"/>
          <w:sz w:val="14"/>
        </w:rPr>
        <w:t xml:space="preserve"> departments in the wake of Floyd’s death </w:t>
      </w:r>
      <w:r w:rsidRPr="008C651F">
        <w:rPr>
          <w:rStyle w:val="StyleUnderline"/>
          <w:rFonts w:ascii="Georgia" w:hAnsi="Georgia"/>
        </w:rPr>
        <w:t>as “radical and dangerous</w:t>
      </w:r>
      <w:r w:rsidRPr="008C651F">
        <w:rPr>
          <w:rFonts w:ascii="Georgia" w:hAnsi="Georgia"/>
          <w:sz w:val="14"/>
        </w:rPr>
        <w:t>.”</w:t>
      </w:r>
      <w:r w:rsidRPr="008C651F">
        <w:rPr>
          <w:rFonts w:ascii="Georgia" w:hAnsi="Georgia" w:cs="Calibri"/>
          <w:b/>
          <w:iCs/>
          <w:u w:val="single"/>
        </w:rPr>
        <w:t xml:space="preserve"> </w:t>
      </w:r>
      <w:r w:rsidRPr="008C651F">
        <w:rPr>
          <w:rFonts w:ascii="Georgia" w:hAnsi="Georgia"/>
          <w:sz w:val="14"/>
        </w:rPr>
        <w:t>The president also called on Congress to pass legislation that would allocate funding to incorporate the White House's programs.</w:t>
      </w:r>
      <w:r w:rsidRPr="008C651F">
        <w:rPr>
          <w:rFonts w:ascii="Georgia" w:hAnsi="Georgia" w:cs="Calibri"/>
          <w:b/>
          <w:iCs/>
          <w:u w:val="single"/>
        </w:rPr>
        <w:t xml:space="preserve"> </w:t>
      </w:r>
      <w:r w:rsidRPr="008C651F">
        <w:rPr>
          <w:rFonts w:ascii="Georgia" w:hAnsi="Georgia"/>
          <w:sz w:val="14"/>
        </w:rPr>
        <w:t>The order comes as congressional Democrats and Republicans are working to pass their own versions of police reform. House Democrats unveiled a bill last week that would ban certain police tactics such as chokeholds, mandate body cameras and curb "qualified immunity," which shields police officers from civil lawsuits if accused of misconduct. Sen. Tim Scott, R-S.C., who is leading the Republican effort and is expected to unveil legislation in the GOP-led Senate on Wednesday, has said ending qualified immunity was a "nonstarter." "To change the culture, you need departments to be accountable when they break the law and violate the Constitution," Barkow said. "But qualified immunity means they aren't held accountable." Floyd died on Memorial Day after a Minneapolis police officer knelt on his neck for nearly nine minutes. The incident was captured on camera and sparked national outcry over police brutality and racial injustice. Protests erupted across the country and around the world, and have led to a groundswell of support to pressure lawmakers to address police reform in recent weeks. </w:t>
      </w:r>
      <w:r w:rsidRPr="008C651F">
        <w:rPr>
          <w:rStyle w:val="Emphasis"/>
          <w:rFonts w:ascii="Georgia" w:hAnsi="Georgia"/>
        </w:rPr>
        <w:t>Thomas said Floyd's and others' killings by police have showed no serious response to the problem of police violence in America can happen without a fundamental shift in priorities</w:t>
      </w:r>
      <w:r w:rsidRPr="008C651F">
        <w:rPr>
          <w:rStyle w:val="StyleUnderline"/>
          <w:rFonts w:ascii="Georgia" w:hAnsi="Georgia"/>
        </w:rPr>
        <w:t>. "What we need is not steps but leaps," he said. </w:t>
      </w:r>
    </w:p>
    <w:p w14:paraId="2BE214E8" w14:textId="61917374" w:rsidR="008C651F" w:rsidRPr="008C651F" w:rsidRDefault="008C651F" w:rsidP="008C651F">
      <w:pPr>
        <w:pStyle w:val="Heading3"/>
        <w:spacing w:line="240" w:lineRule="auto"/>
        <w:rPr>
          <w:rStyle w:val="StyleUnderline"/>
          <w:rFonts w:ascii="Georgia" w:hAnsi="Georgia"/>
        </w:rPr>
      </w:pPr>
      <w:r w:rsidRPr="008C651F">
        <w:rPr>
          <w:rStyle w:val="StyleUnderline"/>
          <w:rFonts w:ascii="Georgia" w:hAnsi="Georgia"/>
        </w:rPr>
        <w:t>No federal oversight</w:t>
      </w:r>
    </w:p>
    <w:p w14:paraId="6C0370F8" w14:textId="77777777" w:rsidR="00913837" w:rsidRPr="008C651F" w:rsidRDefault="00913837" w:rsidP="008C651F">
      <w:pPr>
        <w:pStyle w:val="Heading4"/>
        <w:spacing w:line="240" w:lineRule="auto"/>
        <w:rPr>
          <w:rFonts w:ascii="Georgia" w:hAnsi="Georgia"/>
        </w:rPr>
      </w:pPr>
      <w:r w:rsidRPr="008C651F">
        <w:rPr>
          <w:rFonts w:ascii="Georgia" w:hAnsi="Georgia"/>
        </w:rPr>
        <w:t>The federal government has failed to conduct police oversight in the status quo</w:t>
      </w:r>
    </w:p>
    <w:p w14:paraId="5B11C5B0" w14:textId="77777777" w:rsidR="00913837" w:rsidRPr="008C651F" w:rsidRDefault="00913837" w:rsidP="008C651F">
      <w:pPr>
        <w:pStyle w:val="NormalWeb"/>
        <w:spacing w:before="0" w:beforeAutospacing="0" w:after="160" w:afterAutospacing="0"/>
        <w:rPr>
          <w:rFonts w:ascii="Georgia" w:hAnsi="Georgia"/>
          <w:color w:val="000000"/>
        </w:rPr>
      </w:pPr>
      <w:r w:rsidRPr="008C651F">
        <w:rPr>
          <w:rFonts w:ascii="Georgia" w:hAnsi="Georgia" w:cs="Calibri"/>
          <w:color w:val="000000"/>
          <w:szCs w:val="22"/>
        </w:rPr>
        <w:t xml:space="preserve">Lauren Brooke </w:t>
      </w:r>
      <w:r w:rsidRPr="008C651F">
        <w:rPr>
          <w:rFonts w:ascii="Georgia" w:hAnsi="Georgia" w:cs="Calibri"/>
          <w:b/>
          <w:bCs/>
          <w:color w:val="000000"/>
          <w:sz w:val="26"/>
          <w:szCs w:val="26"/>
        </w:rPr>
        <w:t>Eisen &amp;</w:t>
      </w:r>
      <w:r w:rsidRPr="008C651F">
        <w:rPr>
          <w:rFonts w:ascii="Georgia" w:hAnsi="Georgia" w:cs="Calibri"/>
          <w:color w:val="000000"/>
          <w:szCs w:val="22"/>
        </w:rPr>
        <w:t xml:space="preserve"> Spencer P. </w:t>
      </w:r>
      <w:r w:rsidRPr="008C651F">
        <w:rPr>
          <w:rFonts w:ascii="Georgia" w:hAnsi="Georgia" w:cs="Calibri"/>
          <w:b/>
          <w:bCs/>
          <w:color w:val="000000"/>
          <w:sz w:val="26"/>
          <w:szCs w:val="26"/>
        </w:rPr>
        <w:t>Boyer 20</w:t>
      </w:r>
      <w:r w:rsidRPr="008C651F">
        <w:rPr>
          <w:rFonts w:ascii="Georgia" w:hAnsi="Georgia" w:cs="Calibri"/>
          <w:color w:val="000000"/>
          <w:szCs w:val="22"/>
        </w:rPr>
        <w:t>, 133, 6-16-2020, "What the Federal Government Can Do to Help Fix Policing in America," Brennan Center for Justice, https://www.brennancenter.org/our-work/research-reports/what-federal-government-can-do-help-fix-policing-america</w:t>
      </w:r>
    </w:p>
    <w:p w14:paraId="53D9EAD8" w14:textId="77777777" w:rsidR="00913837" w:rsidRPr="008C651F" w:rsidRDefault="00913837" w:rsidP="008C651F">
      <w:pPr>
        <w:pStyle w:val="NormalWeb"/>
        <w:spacing w:before="0" w:beforeAutospacing="0" w:after="160" w:afterAutospacing="0"/>
        <w:rPr>
          <w:rFonts w:ascii="Georgia" w:hAnsi="Georgia"/>
          <w:color w:val="000000"/>
        </w:rPr>
      </w:pPr>
      <w:r w:rsidRPr="008C651F">
        <w:rPr>
          <w:rFonts w:ascii="Georgia" w:hAnsi="Georgia" w:cs="Calibri"/>
          <w:color w:val="000000"/>
          <w:szCs w:val="22"/>
          <w:u w:val="single"/>
        </w:rPr>
        <w:t>The Trump administration has dramatically pared back federal oversight of the police.</w:t>
      </w:r>
      <w:r w:rsidRPr="008C651F">
        <w:rPr>
          <w:rFonts w:ascii="Georgia" w:hAnsi="Georgia" w:cs="Calibri"/>
          <w:color w:val="000000"/>
          <w:sz w:val="16"/>
          <w:szCs w:val="16"/>
        </w:rPr>
        <w:t xml:space="preserve"> </w:t>
      </w:r>
      <w:r w:rsidRPr="008C651F">
        <w:rPr>
          <w:rFonts w:ascii="Georgia" w:hAnsi="Georgia" w:cs="Calibri"/>
          <w:color w:val="000000"/>
          <w:szCs w:val="22"/>
          <w:u w:val="single"/>
        </w:rPr>
        <w:t>During President Obama’s tenure, the Justice Department’s Civil Rights Division opened 25 investigations into local police agencies</w:t>
      </w:r>
      <w:r w:rsidRPr="008C651F">
        <w:rPr>
          <w:rFonts w:ascii="Georgia" w:hAnsi="Georgia" w:cs="Calibri"/>
          <w:color w:val="000000"/>
          <w:sz w:val="16"/>
          <w:szCs w:val="16"/>
        </w:rPr>
        <w:t xml:space="preserve">. However, Attorney General Jeff Sessions made it difficult for the Justice Department to open new pattern-or-practice investigations. In fact, on the very day the he resigned, he signed a memo detailing the narrow circumstances under which DOJ can enter into a consent decree. </w:t>
      </w:r>
      <w:r w:rsidRPr="008C651F">
        <w:rPr>
          <w:rFonts w:ascii="Georgia" w:hAnsi="Georgia" w:cs="Calibri"/>
          <w:color w:val="000000"/>
          <w:szCs w:val="22"/>
          <w:u w:val="single"/>
        </w:rPr>
        <w:t>Since President Trump took office</w:t>
      </w:r>
      <w:r w:rsidRPr="008C651F">
        <w:rPr>
          <w:rFonts w:ascii="Georgia" w:hAnsi="Georgia" w:cs="Calibri"/>
          <w:color w:val="000000"/>
          <w:sz w:val="16"/>
          <w:szCs w:val="16"/>
        </w:rPr>
        <w:t xml:space="preserve">, </w:t>
      </w:r>
      <w:r w:rsidRPr="008C651F">
        <w:rPr>
          <w:rFonts w:ascii="Georgia" w:hAnsi="Georgia" w:cs="Calibri"/>
          <w:b/>
          <w:bCs/>
          <w:color w:val="000000"/>
          <w:szCs w:val="22"/>
          <w:u w:val="single"/>
        </w:rPr>
        <w:t>the Justice Department has publicly announced only one pattern-or-practice investigation into a police department</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Additionally, the Justice Department has another tool for working with police departments to implement large-scale reforms, but the Trump administration has rolled that back as well. For many years, the Collaborative Reform Initiative in its Office of Community Oriented Policing Services (COPS) spearheaded police reform by “undertaking assessments of a law enforcement agency’s operations, providing recommendations for reform, and assisting the agency in implementing those reforms.” Through this program, which had widespread support from police chiefs across the country, the Justice Department avoided complex and lengthy litigation by working with cities to reform policing practices. The COPS’s Office worked with cities including Las Vegas, Philadelphia, Milwaukee, and San Francisco. In 2017, however, Sessions announced that the COPS Office would abandon this practice and discontinue the significant work that began under the Obama administration. At that time, 16 police departments across the country had signed up for the program. According to the New York Times, the “initiative was popular enough among chiefs that there was a monthslong wait to join it; now, the Justice Department has told at least one city that it must file a public records request even to see the program’s research on its police department.” Trump also reversed an Obama administration policy that limited a program that allows the military to transfer surplus military equipment such as armored vehicles and grenade launchers to local and state law enforcement agencies. After the killings of Michael Brown in Ferguson and Eric Garner in New York City, President </w:t>
      </w:r>
      <w:r w:rsidRPr="008C651F">
        <w:rPr>
          <w:rStyle w:val="StyleUnderline"/>
          <w:rFonts w:ascii="Georgia" w:hAnsi="Georgia"/>
        </w:rPr>
        <w:t>Obama</w:t>
      </w:r>
      <w:r w:rsidRPr="008C651F">
        <w:rPr>
          <w:rFonts w:ascii="Georgia" w:hAnsi="Georgia" w:cs="Calibri"/>
          <w:color w:val="000000"/>
          <w:sz w:val="16"/>
          <w:szCs w:val="16"/>
        </w:rPr>
        <w:t xml:space="preserve"> </w:t>
      </w:r>
      <w:r w:rsidRPr="008C651F">
        <w:rPr>
          <w:rStyle w:val="StyleUnderline"/>
          <w:rFonts w:ascii="Georgia" w:hAnsi="Georgia"/>
        </w:rPr>
        <w:t>put together a task force to recommend policing reforms</w:t>
      </w:r>
      <w:r w:rsidRPr="008C651F">
        <w:rPr>
          <w:rFonts w:ascii="Georgia" w:hAnsi="Georgia" w:cs="Calibri"/>
          <w:color w:val="000000"/>
          <w:sz w:val="16"/>
          <w:szCs w:val="16"/>
        </w:rPr>
        <w:t xml:space="preserve">. The report recommended many ways for police departments to build trust with their communities and improve officer training and education. But </w:t>
      </w:r>
      <w:r w:rsidRPr="008C651F">
        <w:rPr>
          <w:rStyle w:val="StyleUnderline"/>
          <w:rFonts w:ascii="Georgia" w:hAnsi="Georgia"/>
        </w:rPr>
        <w:t>not nearly enough jurisdictions have heeded the advice</w:t>
      </w:r>
      <w:r w:rsidRPr="008C651F">
        <w:rPr>
          <w:rFonts w:ascii="Georgia" w:hAnsi="Georgia" w:cs="Calibri"/>
          <w:color w:val="000000"/>
          <w:sz w:val="16"/>
          <w:szCs w:val="16"/>
        </w:rPr>
        <w:t xml:space="preserve">. In a recent live video address, President Obama urged Americans to press their local leaders to implement the plans. The task force also called on law enforcement to create procedures for “policing mass demonstrations that … avoid using provocative tactics and equipment that undermine civilian trust.” </w:t>
      </w:r>
      <w:r w:rsidRPr="008C651F">
        <w:rPr>
          <w:rFonts w:ascii="Georgia" w:hAnsi="Georgia" w:cs="Calibri"/>
          <w:color w:val="000000"/>
          <w:szCs w:val="22"/>
          <w:u w:val="single"/>
        </w:rPr>
        <w:t>The Trump administration’s violent reaction to the protests in Washingto</w:t>
      </w:r>
      <w:r w:rsidRPr="008C651F">
        <w:rPr>
          <w:rFonts w:ascii="Georgia" w:hAnsi="Georgia" w:cs="Calibri"/>
          <w:color w:val="000000"/>
          <w:sz w:val="16"/>
          <w:szCs w:val="16"/>
        </w:rPr>
        <w:t xml:space="preserve">n, which included U.S. Park Police using force to remove peaceful protesters from Lafayette Square in front of the White House, </w:t>
      </w:r>
      <w:r w:rsidRPr="008C651F">
        <w:rPr>
          <w:rFonts w:ascii="Georgia" w:hAnsi="Georgia" w:cs="Calibri"/>
          <w:color w:val="000000"/>
          <w:szCs w:val="22"/>
          <w:u w:val="single"/>
        </w:rPr>
        <w:t xml:space="preserve">shows just how much the </w:t>
      </w:r>
      <w:r w:rsidRPr="008C651F">
        <w:rPr>
          <w:rFonts w:ascii="Georgia" w:hAnsi="Georgia" w:cs="Calibri"/>
          <w:b/>
          <w:bCs/>
          <w:color w:val="000000"/>
          <w:szCs w:val="22"/>
          <w:u w:val="single"/>
        </w:rPr>
        <w:t>federal government has ignored the recommendations.</w:t>
      </w:r>
      <w:r w:rsidRPr="008C651F">
        <w:rPr>
          <w:rFonts w:ascii="Georgia" w:hAnsi="Georgia" w:cs="Calibri"/>
          <w:color w:val="000000"/>
          <w:sz w:val="16"/>
          <w:szCs w:val="16"/>
        </w:rPr>
        <w:t xml:space="preserve"> It needs to reverse course immediately and start pushing police at all levels to make fundamental changes. On Tuesday, </w:t>
      </w:r>
      <w:r w:rsidRPr="008C651F">
        <w:rPr>
          <w:rFonts w:ascii="Georgia" w:hAnsi="Georgia" w:cs="Calibri"/>
          <w:color w:val="000000"/>
          <w:szCs w:val="22"/>
          <w:u w:val="single"/>
        </w:rPr>
        <w:t>Trump signed an executive order claiming to address this need</w:t>
      </w:r>
      <w:r w:rsidRPr="008C651F">
        <w:rPr>
          <w:rFonts w:ascii="Georgia" w:hAnsi="Georgia" w:cs="Calibri"/>
          <w:color w:val="000000"/>
          <w:sz w:val="16"/>
          <w:szCs w:val="16"/>
        </w:rPr>
        <w:t xml:space="preserve">. Unfortunately, </w:t>
      </w:r>
      <w:r w:rsidRPr="008C651F">
        <w:rPr>
          <w:rFonts w:ascii="Georgia" w:hAnsi="Georgia" w:cs="Calibri"/>
          <w:color w:val="000000"/>
          <w:szCs w:val="22"/>
          <w:u w:val="single"/>
        </w:rPr>
        <w:t xml:space="preserve">the order makes only cosmetic changes, </w:t>
      </w:r>
      <w:r w:rsidRPr="008C651F">
        <w:rPr>
          <w:rFonts w:ascii="Georgia" w:hAnsi="Georgia" w:cs="Calibri"/>
          <w:b/>
          <w:bCs/>
          <w:color w:val="000000"/>
          <w:szCs w:val="22"/>
          <w:u w:val="single"/>
        </w:rPr>
        <w:t>says nothing about the pervasive racial disparities in policing</w:t>
      </w:r>
      <w:r w:rsidRPr="008C651F">
        <w:rPr>
          <w:rFonts w:ascii="Georgia" w:hAnsi="Georgia" w:cs="Calibri"/>
          <w:color w:val="000000"/>
          <w:sz w:val="16"/>
          <w:szCs w:val="16"/>
        </w:rPr>
        <w:t xml:space="preserve">, </w:t>
      </w:r>
      <w:r w:rsidRPr="008C651F">
        <w:rPr>
          <w:rFonts w:ascii="Georgia" w:hAnsi="Georgia" w:cs="Calibri"/>
          <w:color w:val="000000"/>
          <w:szCs w:val="22"/>
          <w:u w:val="single"/>
        </w:rPr>
        <w:t>and makes no move toward accountability for police misconduct</w:t>
      </w:r>
      <w:r w:rsidRPr="008C651F">
        <w:rPr>
          <w:rFonts w:ascii="Georgia" w:hAnsi="Georgia" w:cs="Calibri"/>
          <w:color w:val="000000"/>
          <w:sz w:val="16"/>
          <w:szCs w:val="16"/>
        </w:rPr>
        <w:t xml:space="preserve">. Far, far more must be done. While no single law can resolve the current crisis in policing or redress centuries of structural discrimination and violence, House </w:t>
      </w:r>
      <w:r w:rsidRPr="008C651F">
        <w:rPr>
          <w:rFonts w:ascii="Georgia" w:hAnsi="Georgia" w:cs="Calibri"/>
          <w:color w:val="000000"/>
          <w:szCs w:val="22"/>
          <w:u w:val="single"/>
        </w:rPr>
        <w:t xml:space="preserve">Democrats </w:t>
      </w:r>
      <w:r w:rsidRPr="008C651F">
        <w:rPr>
          <w:rFonts w:ascii="Georgia" w:hAnsi="Georgia" w:cs="Calibri"/>
          <w:color w:val="000000"/>
          <w:sz w:val="16"/>
          <w:szCs w:val="16"/>
        </w:rPr>
        <w:t xml:space="preserve">have taken a first step toward meaningful police reform in the United States. Speaker Nancy Pelosi and members of the Congressional Black Caucus recently </w:t>
      </w:r>
      <w:r w:rsidRPr="008C651F">
        <w:rPr>
          <w:rFonts w:ascii="Georgia" w:hAnsi="Georgia" w:cs="Calibri"/>
          <w:color w:val="000000"/>
          <w:szCs w:val="22"/>
          <w:u w:val="single"/>
        </w:rPr>
        <w:t xml:space="preserve">introduced the </w:t>
      </w:r>
      <w:r w:rsidRPr="008C651F">
        <w:rPr>
          <w:rFonts w:ascii="Georgia" w:hAnsi="Georgia" w:cs="Calibri"/>
          <w:b/>
          <w:bCs/>
          <w:color w:val="000000"/>
          <w:szCs w:val="22"/>
          <w:u w:val="single"/>
        </w:rPr>
        <w:t>Justice in Policing Act of 2020</w:t>
      </w:r>
      <w:r w:rsidRPr="008C651F">
        <w:rPr>
          <w:rFonts w:ascii="Georgia" w:hAnsi="Georgia" w:cs="Calibri"/>
          <w:color w:val="000000"/>
          <w:szCs w:val="22"/>
          <w:u w:val="single"/>
        </w:rPr>
        <w:t>, a legislative package aimed at ensuring structural change to policing practices and increasing departmental accountability</w:t>
      </w:r>
      <w:r w:rsidRPr="008C651F">
        <w:rPr>
          <w:rFonts w:ascii="Georgia" w:hAnsi="Georgia" w:cs="Calibri"/>
          <w:color w:val="000000"/>
          <w:sz w:val="16"/>
          <w:szCs w:val="16"/>
        </w:rPr>
        <w:t xml:space="preserve">. The bill includes measures to increase personal consequences for bad cops. It would establish a National Police Misconduct Registry to prevent problematic officers who leave one agency from moving to another jurisdiction without any accountability. It </w:t>
      </w:r>
      <w:r w:rsidRPr="008C651F">
        <w:rPr>
          <w:rFonts w:ascii="Georgia" w:hAnsi="Georgia" w:cs="Calibri"/>
          <w:color w:val="000000"/>
          <w:szCs w:val="22"/>
          <w:u w:val="single"/>
        </w:rPr>
        <w:t>would also weaken “qualified immunity,” which protects officers from being sued when they violate people’s rights.</w:t>
      </w:r>
      <w:r w:rsidRPr="008C651F">
        <w:rPr>
          <w:rFonts w:ascii="Georgia" w:hAnsi="Georgia" w:cs="Calibri"/>
          <w:color w:val="000000"/>
          <w:sz w:val="16"/>
          <w:szCs w:val="16"/>
        </w:rPr>
        <w:t xml:space="preserve"> And it </w:t>
      </w:r>
      <w:r w:rsidRPr="008C651F">
        <w:rPr>
          <w:rFonts w:ascii="Georgia" w:hAnsi="Georgia" w:cs="Calibri"/>
          <w:color w:val="000000"/>
          <w:szCs w:val="22"/>
          <w:u w:val="single"/>
        </w:rPr>
        <w:t xml:space="preserve">would </w:t>
      </w:r>
      <w:r w:rsidRPr="008C651F">
        <w:rPr>
          <w:rFonts w:ascii="Georgia" w:hAnsi="Georgia" w:cs="Calibri"/>
          <w:b/>
          <w:bCs/>
          <w:color w:val="000000"/>
          <w:szCs w:val="22"/>
          <w:u w:val="single"/>
        </w:rPr>
        <w:t>strengthen DOJ’s oversight</w:t>
      </w:r>
      <w:r w:rsidRPr="008C651F">
        <w:rPr>
          <w:rFonts w:ascii="Georgia" w:hAnsi="Georgia" w:cs="Calibri"/>
          <w:color w:val="000000"/>
          <w:szCs w:val="22"/>
          <w:u w:val="single"/>
        </w:rPr>
        <w:t xml:space="preserve"> responsibilities for local police departments </w:t>
      </w:r>
      <w:r w:rsidRPr="008C651F">
        <w:rPr>
          <w:rFonts w:ascii="Georgia" w:hAnsi="Georgia" w:cs="Calibri"/>
          <w:color w:val="000000"/>
          <w:sz w:val="16"/>
          <w:szCs w:val="16"/>
        </w:rPr>
        <w:t>(assuming an administration that takes these responsibilities seriously) and require annual use-of-force reporting by local police departments. These are just some of the steps needed to rein in police. But changes in police departments are only one piece of the larger challenge of ensuring that all communities in America can thrive, especially communities of color. As it currently exists</w:t>
      </w:r>
      <w:r w:rsidRPr="008C651F">
        <w:rPr>
          <w:rFonts w:ascii="Georgia" w:hAnsi="Georgia" w:cs="Calibri"/>
          <w:b/>
          <w:bCs/>
          <w:color w:val="000000"/>
          <w:szCs w:val="22"/>
          <w:u w:val="single"/>
        </w:rPr>
        <w:t>, the criminal justice system — particularly police and prisons</w:t>
      </w:r>
      <w:r w:rsidRPr="008C651F">
        <w:rPr>
          <w:rFonts w:ascii="Georgia" w:hAnsi="Georgia" w:cs="Calibri"/>
          <w:color w:val="000000"/>
          <w:szCs w:val="22"/>
          <w:u w:val="single"/>
        </w:rPr>
        <w:t xml:space="preserve"> — is a self-perpetuating machine with </w:t>
      </w:r>
      <w:r w:rsidRPr="008C651F">
        <w:rPr>
          <w:rFonts w:ascii="Georgia" w:hAnsi="Georgia" w:cs="Calibri"/>
          <w:b/>
          <w:bCs/>
          <w:color w:val="000000"/>
          <w:szCs w:val="22"/>
          <w:u w:val="single"/>
        </w:rPr>
        <w:t>little interest in addressing the root problems</w:t>
      </w:r>
      <w:r w:rsidRPr="008C651F">
        <w:rPr>
          <w:rFonts w:ascii="Georgia" w:hAnsi="Georgia" w:cs="Calibri"/>
          <w:color w:val="000000"/>
          <w:szCs w:val="22"/>
          <w:u w:val="single"/>
        </w:rPr>
        <w:t xml:space="preserve"> that they simply treat the symptoms of</w:t>
      </w:r>
      <w:r w:rsidRPr="008C651F">
        <w:rPr>
          <w:rFonts w:ascii="Georgia" w:hAnsi="Georgia" w:cs="Calibri"/>
          <w:color w:val="000000"/>
          <w:sz w:val="16"/>
          <w:szCs w:val="16"/>
        </w:rPr>
        <w:t>. Resources need to be reallocated to prioritize solutions that center on dignity and respect for everyone. That includes putting dollars back into Black communities by investing in affordable housing, schools, and hospitals to target underling factors. This promotes safety from the start rather than relying on police to address problems after they’ve festered. We also need to better fund reentry programs for people released from prison and provide them with housing and jobs. If we invest in community-based programs that support permanent decarceration and diversion from the justice system, it will become clear that the system didn’t need to be so big in the first place.</w:t>
      </w:r>
    </w:p>
    <w:p w14:paraId="6A26C293" w14:textId="39CD5E97" w:rsidR="00913837" w:rsidRPr="008C651F" w:rsidRDefault="008C651F" w:rsidP="008C651F">
      <w:pPr>
        <w:pStyle w:val="Heading3"/>
        <w:spacing w:line="240" w:lineRule="auto"/>
        <w:rPr>
          <w:rStyle w:val="StyleUnderline"/>
          <w:rFonts w:ascii="Georgia" w:hAnsi="Georgia" w:cs="Calibri"/>
          <w:b w:val="0"/>
          <w:iCs/>
        </w:rPr>
      </w:pPr>
      <w:r w:rsidRPr="008C651F">
        <w:rPr>
          <w:rStyle w:val="StyleUnderline"/>
          <w:rFonts w:ascii="Georgia" w:hAnsi="Georgia"/>
        </w:rPr>
        <w:t>Biden won’t solve</w:t>
      </w:r>
    </w:p>
    <w:p w14:paraId="477A5125" w14:textId="77777777" w:rsidR="00E936BF" w:rsidRPr="008C651F" w:rsidRDefault="00E936BF" w:rsidP="008C651F">
      <w:pPr>
        <w:pStyle w:val="Heading4"/>
        <w:spacing w:line="240" w:lineRule="auto"/>
        <w:rPr>
          <w:rFonts w:ascii="Georgia" w:hAnsi="Georgia"/>
        </w:rPr>
      </w:pPr>
      <w:r w:rsidRPr="008C651F">
        <w:rPr>
          <w:rFonts w:ascii="Georgia" w:hAnsi="Georgia"/>
        </w:rPr>
        <w:t>Biden is pushing for COPS reform not for the reduction of policing</w:t>
      </w:r>
    </w:p>
    <w:p w14:paraId="3A87C4F2" w14:textId="77777777" w:rsidR="00E936BF" w:rsidRPr="008C651F" w:rsidRDefault="00E936BF" w:rsidP="008C651F">
      <w:pPr>
        <w:rPr>
          <w:rFonts w:ascii="Georgia" w:hAnsi="Georgia"/>
          <w:color w:val="0000FF"/>
          <w:u w:val="single"/>
        </w:rPr>
      </w:pPr>
      <w:r w:rsidRPr="008C651F">
        <w:rPr>
          <w:rFonts w:ascii="Georgia" w:hAnsi="Georgia"/>
        </w:rPr>
        <w:t xml:space="preserve">Molly </w:t>
      </w:r>
      <w:r w:rsidRPr="008C651F">
        <w:rPr>
          <w:rFonts w:ascii="Georgia" w:hAnsi="Georgia"/>
          <w:b/>
          <w:bCs/>
          <w:sz w:val="28"/>
          <w:szCs w:val="28"/>
        </w:rPr>
        <w:t>Nagle and</w:t>
      </w:r>
      <w:r w:rsidRPr="008C651F">
        <w:rPr>
          <w:rFonts w:ascii="Georgia" w:hAnsi="Georgia"/>
        </w:rPr>
        <w:t xml:space="preserve"> John </w:t>
      </w:r>
      <w:r w:rsidRPr="008C651F">
        <w:rPr>
          <w:rFonts w:ascii="Georgia" w:hAnsi="Georgia"/>
          <w:b/>
          <w:bCs/>
          <w:sz w:val="28"/>
          <w:szCs w:val="28"/>
        </w:rPr>
        <w:t xml:space="preserve">Verhovek </w:t>
      </w:r>
      <w:r w:rsidRPr="008C651F">
        <w:rPr>
          <w:rFonts w:ascii="Georgia" w:hAnsi="Georgia"/>
        </w:rPr>
        <w:t>June 12, 20</w:t>
      </w:r>
      <w:r w:rsidRPr="008C651F">
        <w:rPr>
          <w:rFonts w:ascii="Georgia" w:hAnsi="Georgia"/>
          <w:b/>
          <w:bCs/>
        </w:rPr>
        <w:t>20</w:t>
      </w:r>
      <w:r w:rsidRPr="008C651F">
        <w:rPr>
          <w:rFonts w:ascii="Georgia" w:hAnsi="Georgia"/>
        </w:rPr>
        <w:t>, , 2020 campaign reporter for ABC news</w:t>
      </w:r>
      <w:r w:rsidRPr="008C651F">
        <w:rPr>
          <w:rFonts w:ascii="Georgia" w:hAnsi="Georgia"/>
          <w:b/>
          <w:bCs/>
          <w:sz w:val="28"/>
          <w:szCs w:val="28"/>
        </w:rPr>
        <w:t xml:space="preserve"> </w:t>
      </w:r>
      <w:r w:rsidRPr="008C651F">
        <w:rPr>
          <w:rFonts w:ascii="Georgia" w:hAnsi="Georgia"/>
        </w:rPr>
        <w:t>and political reporter for ABD News respectively. “</w:t>
      </w:r>
      <w:r w:rsidRPr="008C651F">
        <w:rPr>
          <w:rFonts w:ascii="Georgia" w:hAnsi="Georgia"/>
          <w:color w:val="000000"/>
        </w:rPr>
        <w:t xml:space="preserve">Joe Biden once pushed for more police. Now, he confronts the challenge of police reform” </w:t>
      </w:r>
      <w:hyperlink r:id="rId14" w:history="1">
        <w:r w:rsidRPr="008C651F">
          <w:rPr>
            <w:rStyle w:val="Hyperlink"/>
            <w:rFonts w:ascii="Georgia" w:hAnsi="Georgia"/>
          </w:rPr>
          <w:t>https://abcnews.go.com/Politics/joe-biden-pushed-police-now-confronts-challenge-police/story?id=71177383</w:t>
        </w:r>
      </w:hyperlink>
    </w:p>
    <w:p w14:paraId="059B3CDA" w14:textId="62093EE0" w:rsidR="00E936BF" w:rsidRDefault="00E936BF" w:rsidP="008C651F">
      <w:pPr>
        <w:pStyle w:val="NormalWeb"/>
        <w:shd w:val="clear" w:color="auto" w:fill="FFFFFF"/>
        <w:spacing w:before="360" w:beforeAutospacing="0" w:after="360" w:afterAutospacing="0"/>
        <w:rPr>
          <w:rFonts w:ascii="Georgia" w:hAnsi="Georgia"/>
          <w:color w:val="000000"/>
          <w:sz w:val="16"/>
          <w:szCs w:val="16"/>
        </w:rPr>
      </w:pPr>
      <w:r w:rsidRPr="008C651F">
        <w:rPr>
          <w:rFonts w:ascii="Georgia" w:hAnsi="Georgia"/>
          <w:color w:val="000000"/>
          <w:sz w:val="32"/>
          <w:szCs w:val="32"/>
          <w:u w:val="single"/>
        </w:rPr>
        <w:t>In 2002</w:t>
      </w:r>
      <w:r w:rsidRPr="008C651F">
        <w:rPr>
          <w:rFonts w:ascii="Georgia" w:hAnsi="Georgia"/>
          <w:color w:val="000000"/>
          <w:sz w:val="16"/>
          <w:szCs w:val="16"/>
        </w:rPr>
        <w:t>, then-Senator</w:t>
      </w:r>
      <w:r w:rsidR="008C651F" w:rsidRPr="008C651F">
        <w:rPr>
          <w:rFonts w:ascii="Georgia" w:hAnsi="Georgia"/>
          <w:color w:val="000000"/>
          <w:sz w:val="16"/>
          <w:szCs w:val="16"/>
        </w:rPr>
        <w:t xml:space="preserve"> </w:t>
      </w:r>
      <w:hyperlink r:id="rId15" w:tgtFrame="_blank" w:history="1">
        <w:r w:rsidRPr="008C651F">
          <w:rPr>
            <w:rStyle w:val="Hyperlink"/>
            <w:rFonts w:ascii="Georgia" w:eastAsiaTheme="majorEastAsia" w:hAnsi="Georgia"/>
            <w:color w:val="002D6C"/>
            <w:sz w:val="16"/>
            <w:szCs w:val="16"/>
            <w:bdr w:val="none" w:sz="0" w:space="0" w:color="auto" w:frame="1"/>
          </w:rPr>
          <w:t>Joe Biden</w:t>
        </w:r>
      </w:hyperlink>
      <w:r w:rsidR="008C651F" w:rsidRPr="008C651F">
        <w:rPr>
          <w:rFonts w:ascii="Georgia" w:hAnsi="Georgia"/>
          <w:color w:val="000000"/>
          <w:sz w:val="16"/>
          <w:szCs w:val="16"/>
        </w:rPr>
        <w:t xml:space="preserve"> </w:t>
      </w:r>
      <w:r w:rsidRPr="008C651F">
        <w:rPr>
          <w:rFonts w:ascii="Georgia" w:hAnsi="Georgia"/>
          <w:color w:val="000000"/>
          <w:sz w:val="16"/>
          <w:szCs w:val="16"/>
        </w:rPr>
        <w:t>wrote an</w:t>
      </w:r>
      <w:r w:rsidR="008C651F" w:rsidRPr="008C651F">
        <w:rPr>
          <w:rFonts w:ascii="Georgia" w:hAnsi="Georgia"/>
          <w:color w:val="000000"/>
          <w:sz w:val="16"/>
          <w:szCs w:val="16"/>
        </w:rPr>
        <w:t xml:space="preserve"> </w:t>
      </w:r>
      <w:hyperlink r:id="rId16" w:tgtFrame="_blank" w:history="1">
        <w:r w:rsidRPr="008C651F">
          <w:rPr>
            <w:rStyle w:val="Hyperlink"/>
            <w:rFonts w:ascii="Georgia" w:eastAsiaTheme="majorEastAsia" w:hAnsi="Georgia"/>
            <w:color w:val="002D6C"/>
            <w:sz w:val="16"/>
            <w:szCs w:val="16"/>
            <w:bdr w:val="none" w:sz="0" w:space="0" w:color="auto" w:frame="1"/>
          </w:rPr>
          <w:t>op-ed</w:t>
        </w:r>
      </w:hyperlink>
      <w:r w:rsidR="008C651F" w:rsidRPr="008C651F">
        <w:rPr>
          <w:rFonts w:ascii="Georgia" w:hAnsi="Georgia"/>
          <w:color w:val="000000"/>
          <w:sz w:val="16"/>
          <w:szCs w:val="16"/>
        </w:rPr>
        <w:t xml:space="preserve"> </w:t>
      </w:r>
      <w:r w:rsidRPr="008C651F">
        <w:rPr>
          <w:rFonts w:ascii="Georgia" w:hAnsi="Georgia"/>
          <w:color w:val="000000"/>
          <w:sz w:val="16"/>
          <w:szCs w:val="16"/>
        </w:rPr>
        <w:t>for the Delaware State News, reacting to an FBI report that the national crime rate was on the rise for the first time in 10 years.</w:t>
      </w:r>
      <w:r w:rsidRPr="008C651F">
        <w:rPr>
          <w:rFonts w:ascii="Georgia" w:hAnsi="Georgia"/>
          <w:color w:val="000000"/>
          <w:sz w:val="27"/>
          <w:szCs w:val="27"/>
        </w:rPr>
        <w:t xml:space="preserve"> </w:t>
      </w:r>
      <w:r w:rsidRPr="008C651F">
        <w:rPr>
          <w:rFonts w:ascii="Georgia" w:hAnsi="Georgia"/>
          <w:color w:val="000000"/>
          <w:sz w:val="32"/>
          <w:szCs w:val="32"/>
          <w:u w:val="single"/>
        </w:rPr>
        <w:t>Biden cautioned</w:t>
      </w:r>
      <w:r w:rsidRPr="008C651F">
        <w:rPr>
          <w:rFonts w:ascii="Georgia" w:hAnsi="Georgia"/>
          <w:color w:val="000000"/>
          <w:sz w:val="27"/>
          <w:szCs w:val="27"/>
        </w:rPr>
        <w:t xml:space="preserve"> </w:t>
      </w:r>
      <w:r w:rsidRPr="008C651F">
        <w:rPr>
          <w:rFonts w:ascii="Georgia" w:hAnsi="Georgia"/>
          <w:color w:val="000000"/>
          <w:sz w:val="16"/>
          <w:szCs w:val="16"/>
        </w:rPr>
        <w:t>while crime was down in his home state</w:t>
      </w:r>
      <w:r w:rsidRPr="008C651F">
        <w:rPr>
          <w:rFonts w:ascii="Georgia" w:hAnsi="Georgia"/>
          <w:color w:val="000000"/>
          <w:sz w:val="16"/>
          <w:szCs w:val="16"/>
          <w:u w:val="single"/>
        </w:rPr>
        <w:t>,</w:t>
      </w:r>
      <w:r w:rsidRPr="008C651F">
        <w:rPr>
          <w:rFonts w:ascii="Georgia" w:hAnsi="Georgia"/>
          <w:color w:val="000000"/>
          <w:sz w:val="27"/>
          <w:szCs w:val="27"/>
          <w:u w:val="single"/>
        </w:rPr>
        <w:t xml:space="preserve"> </w:t>
      </w:r>
      <w:r w:rsidRPr="008C651F">
        <w:rPr>
          <w:rFonts w:ascii="Georgia" w:hAnsi="Georgia"/>
          <w:color w:val="000000"/>
          <w:sz w:val="32"/>
          <w:szCs w:val="32"/>
          <w:u w:val="single"/>
        </w:rPr>
        <w:t>the country needed</w:t>
      </w:r>
      <w:r w:rsidRPr="008C651F">
        <w:rPr>
          <w:rFonts w:ascii="Georgia" w:hAnsi="Georgia"/>
          <w:color w:val="000000"/>
          <w:sz w:val="16"/>
          <w:szCs w:val="16"/>
        </w:rPr>
        <w:t xml:space="preserve"> to stay alert to the rising rate.“ What works in the fight against crime? It’s simple -- </w:t>
      </w:r>
      <w:r w:rsidRPr="008C651F">
        <w:rPr>
          <w:rFonts w:ascii="Georgia" w:hAnsi="Georgia"/>
          <w:color w:val="000000"/>
          <w:sz w:val="32"/>
          <w:szCs w:val="32"/>
          <w:u w:val="single"/>
        </w:rPr>
        <w:t>more police on the streets</w:t>
      </w:r>
      <w:r w:rsidRPr="008C651F">
        <w:rPr>
          <w:rFonts w:ascii="Georgia" w:hAnsi="Georgia"/>
          <w:color w:val="000000"/>
          <w:sz w:val="16"/>
          <w:szCs w:val="16"/>
        </w:rPr>
        <w:t xml:space="preserve">,” </w:t>
      </w:r>
      <w:r w:rsidRPr="008C651F">
        <w:rPr>
          <w:rFonts w:ascii="Georgia" w:hAnsi="Georgia"/>
          <w:color w:val="000000"/>
          <w:sz w:val="32"/>
          <w:szCs w:val="32"/>
          <w:u w:val="single"/>
        </w:rPr>
        <w:t>Biden wrote.</w:t>
      </w:r>
      <w:r w:rsidRPr="008C651F">
        <w:rPr>
          <w:rFonts w:ascii="Georgia" w:hAnsi="Georgia"/>
          <w:color w:val="000000"/>
          <w:sz w:val="27"/>
          <w:szCs w:val="27"/>
        </w:rPr>
        <w:t xml:space="preserve"> </w:t>
      </w:r>
      <w:r w:rsidRPr="008C651F">
        <w:rPr>
          <w:rFonts w:ascii="Georgia" w:hAnsi="Georgia"/>
          <w:color w:val="000000"/>
          <w:sz w:val="16"/>
          <w:szCs w:val="16"/>
        </w:rPr>
        <w:t>“Put a cop on three of four corners and guess where the crime is going to be committed? On the fourth corner, where the cop isn’t.</w:t>
      </w:r>
      <w:r w:rsidRPr="008C651F">
        <w:rPr>
          <w:rFonts w:ascii="Georgia" w:hAnsi="Georgia"/>
          <w:color w:val="000000"/>
          <w:sz w:val="27"/>
          <w:szCs w:val="27"/>
        </w:rPr>
        <w:t xml:space="preserve"> </w:t>
      </w:r>
      <w:r w:rsidRPr="008C651F">
        <w:rPr>
          <w:rFonts w:ascii="Georgia" w:hAnsi="Georgia"/>
          <w:color w:val="000000"/>
          <w:sz w:val="32"/>
          <w:szCs w:val="32"/>
          <w:u w:val="single"/>
        </w:rPr>
        <w:t>More cops clearly means less crime</w:t>
      </w:r>
      <w:r w:rsidRPr="008C651F">
        <w:rPr>
          <w:rFonts w:ascii="Georgia" w:hAnsi="Georgia"/>
          <w:color w:val="000000"/>
          <w:sz w:val="27"/>
          <w:szCs w:val="27"/>
        </w:rPr>
        <w:t xml:space="preserve">,” </w:t>
      </w:r>
      <w:r w:rsidRPr="008C651F">
        <w:rPr>
          <w:rFonts w:ascii="Georgia" w:hAnsi="Georgia"/>
          <w:color w:val="000000"/>
          <w:sz w:val="16"/>
          <w:szCs w:val="16"/>
        </w:rPr>
        <w:t xml:space="preserve">Biden went on in the op-ed </w:t>
      </w:r>
      <w:r w:rsidRPr="008C651F">
        <w:rPr>
          <w:rFonts w:ascii="Georgia" w:hAnsi="Georgia"/>
          <w:color w:val="000000"/>
          <w:sz w:val="32"/>
          <w:szCs w:val="32"/>
          <w:u w:val="single"/>
        </w:rPr>
        <w:t>Eighteen years later</w:t>
      </w:r>
      <w:r w:rsidRPr="008C651F">
        <w:rPr>
          <w:rFonts w:ascii="Georgia" w:hAnsi="Georgia"/>
          <w:color w:val="000000"/>
          <w:sz w:val="16"/>
          <w:szCs w:val="16"/>
        </w:rPr>
        <w:t xml:space="preserve">, Biden is now the presumptive Democratic nominee, mounting his third run for the presidency in the midst of a nationwide discussion on systemic racism, and urgent calls for extensive reforms to policing following the death of George Floyd while in police custody in Minneapolis. While Biden has called this “one of those great inflection points in American history,” </w:t>
      </w:r>
      <w:r w:rsidRPr="008C651F">
        <w:rPr>
          <w:rFonts w:ascii="Georgia" w:hAnsi="Georgia"/>
          <w:color w:val="000000"/>
          <w:sz w:val="32"/>
          <w:szCs w:val="32"/>
          <w:u w:val="single"/>
        </w:rPr>
        <w:t>his record on criminal justice, and more than two decades of calls for increasing the number of police on the street are getting a second look</w:t>
      </w:r>
      <w:r w:rsidRPr="008C651F">
        <w:rPr>
          <w:rFonts w:ascii="Georgia" w:hAnsi="Georgia"/>
          <w:color w:val="000000"/>
          <w:sz w:val="16"/>
          <w:szCs w:val="16"/>
        </w:rPr>
        <w:t>, putting his past positions at odds with the conclusions of even some allies.</w:t>
      </w:r>
      <w:r w:rsidRPr="008C651F">
        <w:rPr>
          <w:rFonts w:ascii="Georgia" w:hAnsi="Georgia"/>
          <w:color w:val="000000"/>
          <w:sz w:val="27"/>
          <w:szCs w:val="27"/>
        </w:rPr>
        <w:t xml:space="preserve"> </w:t>
      </w:r>
      <w:r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really do have to get to a point where we agree that the status quo way of thinking about achieving safety is really wrong when it assumes that the best way to achieve more safety is to put more police on the streets,” Sen. Kamala Harris, a vice presidential contender and former California attorney general said on</w:t>
      </w:r>
      <w:r w:rsidR="008C651F"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7" w:tgtFrame="_blank" w:history="1">
        <w:r w:rsidRPr="008C651F">
          <w:rPr>
            <w:rStyle w:val="Hyperlink"/>
            <w:rFonts w:ascii="Georgia" w:eastAsiaTheme="majorEastAsia" w:hAnsi="Georgia"/>
            <w:color w:val="000000" w:themeColor="text1"/>
            <w:sz w:val="16"/>
            <w:szCs w:val="16"/>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Good Morning America</w:t>
        </w:r>
      </w:hyperlink>
      <w:r w:rsidR="008C651F"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Tuesday. </w:t>
      </w:r>
      <w:r w:rsidRPr="008C651F">
        <w:rPr>
          <w:rFonts w:ascii="Georgia" w:hAnsi="Georgia"/>
          <w:color w:val="000000"/>
          <w:sz w:val="32"/>
          <w:szCs w:val="32"/>
          <w:u w:val="single"/>
        </w:rPr>
        <w:t>Biden’s campaign declined to say if the former vice president still believes that increasing the number of police in communities is the way to ensure less crime</w:t>
      </w:r>
      <w:r w:rsidRPr="008C651F">
        <w:rPr>
          <w:rFonts w:ascii="Georgia" w:hAnsi="Georgia"/>
          <w:color w:val="000000"/>
          <w:sz w:val="27"/>
          <w:szCs w:val="27"/>
        </w:rPr>
        <w:t xml:space="preserve">, </w:t>
      </w:r>
      <w:r w:rsidRPr="008C651F">
        <w:rPr>
          <w:rFonts w:ascii="Georgia" w:hAnsi="Georgia"/>
          <w:color w:val="000000"/>
          <w:sz w:val="16"/>
          <w:szCs w:val="16"/>
        </w:rPr>
        <w:t>instead pointing to his support for a community-based policing approach. Recently, Biden has also expressed his support for several measures proposed in legislation introduced by congressional Democrats, including a federal ban on police use of chokeholds, requiring racial and religious bias training for officers, and collecting data on police use of force. These measures are in addition to</w:t>
      </w:r>
      <w:r w:rsidRPr="008C651F">
        <w:rPr>
          <w:rFonts w:ascii="Georgia" w:hAnsi="Georgia"/>
          <w:color w:val="000000"/>
          <w:sz w:val="27"/>
          <w:szCs w:val="27"/>
        </w:rPr>
        <w:t xml:space="preserve"> </w:t>
      </w:r>
      <w:r w:rsidRPr="008C651F">
        <w:rPr>
          <w:rFonts w:ascii="Georgia" w:hAnsi="Georgia"/>
          <w:color w:val="000000"/>
          <w:sz w:val="32"/>
          <w:szCs w:val="32"/>
          <w:u w:val="single"/>
        </w:rPr>
        <w:t>Biden’s current plan for criminal justice reform</w:t>
      </w:r>
      <w:r w:rsidRPr="008C651F">
        <w:rPr>
          <w:rFonts w:ascii="Georgia" w:hAnsi="Georgia"/>
          <w:color w:val="000000"/>
          <w:sz w:val="27"/>
          <w:szCs w:val="27"/>
        </w:rPr>
        <w:t xml:space="preserve">, </w:t>
      </w:r>
      <w:r w:rsidRPr="008C651F">
        <w:rPr>
          <w:rFonts w:ascii="Georgia" w:hAnsi="Georgia"/>
          <w:color w:val="000000"/>
          <w:sz w:val="16"/>
          <w:szCs w:val="16"/>
        </w:rPr>
        <w:t xml:space="preserve">unveiled in July of 2019, which </w:t>
      </w:r>
      <w:r w:rsidRPr="008C651F">
        <w:rPr>
          <w:rFonts w:ascii="Georgia" w:hAnsi="Georgia"/>
          <w:color w:val="000000"/>
          <w:sz w:val="32"/>
          <w:szCs w:val="32"/>
          <w:u w:val="single"/>
        </w:rPr>
        <w:t>calls for $300 million in funding for the community-oriented policing</w:t>
      </w:r>
      <w:r w:rsidRPr="008C651F">
        <w:rPr>
          <w:rFonts w:ascii="Georgia" w:hAnsi="Georgia"/>
          <w:color w:val="000000"/>
          <w:sz w:val="16"/>
          <w:szCs w:val="16"/>
        </w:rPr>
        <w:t>, including funding for the Community Oriented Policing Services,</w:t>
      </w:r>
      <w:r w:rsidRPr="008C651F">
        <w:rPr>
          <w:rFonts w:ascii="Georgia" w:hAnsi="Georgia"/>
          <w:color w:val="000000"/>
          <w:sz w:val="27"/>
          <w:szCs w:val="27"/>
        </w:rPr>
        <w:t xml:space="preserve"> </w:t>
      </w:r>
      <w:r w:rsidRPr="008C651F">
        <w:rPr>
          <w:rFonts w:ascii="Georgia" w:hAnsi="Georgia"/>
          <w:color w:val="000000"/>
          <w:sz w:val="32"/>
          <w:szCs w:val="32"/>
          <w:u w:val="single"/>
        </w:rPr>
        <w:t>or</w:t>
      </w:r>
      <w:r w:rsidR="008C651F" w:rsidRPr="008C651F">
        <w:rPr>
          <w:rFonts w:ascii="Georgia" w:hAnsi="Georgia"/>
          <w:color w:val="000000"/>
          <w:sz w:val="32"/>
          <w:szCs w:val="32"/>
          <w:u w:val="single"/>
        </w:rPr>
        <w:t xml:space="preserve"> </w:t>
      </w:r>
      <w:hyperlink r:id="rId18" w:tgtFrame="_blank" w:history="1">
        <w:r w:rsidRPr="008C651F">
          <w:rPr>
            <w:rStyle w:val="Hyperlink"/>
            <w:rFonts w:ascii="Georgia" w:eastAsiaTheme="majorEastAsia" w:hAnsi="Georgia"/>
            <w:color w:val="002D6C"/>
            <w:sz w:val="32"/>
            <w:szCs w:val="32"/>
            <w:bdr w:val="none" w:sz="0" w:space="0" w:color="auto" w:frame="1"/>
          </w:rPr>
          <w:t>COPS,</w:t>
        </w:r>
      </w:hyperlink>
      <w:r w:rsidR="008C651F" w:rsidRPr="008C651F">
        <w:rPr>
          <w:rFonts w:ascii="Georgia" w:hAnsi="Georgia"/>
          <w:color w:val="000000"/>
          <w:sz w:val="32"/>
          <w:szCs w:val="32"/>
          <w:u w:val="single"/>
        </w:rPr>
        <w:t xml:space="preserve"> </w:t>
      </w:r>
      <w:r w:rsidRPr="008C651F">
        <w:rPr>
          <w:rFonts w:ascii="Georgia" w:hAnsi="Georgia"/>
          <w:color w:val="000000"/>
          <w:sz w:val="32"/>
          <w:szCs w:val="32"/>
          <w:u w:val="single"/>
        </w:rPr>
        <w:t>program</w:t>
      </w:r>
      <w:r w:rsidRPr="008C651F">
        <w:rPr>
          <w:rFonts w:ascii="Georgia" w:hAnsi="Georgia"/>
          <w:color w:val="000000"/>
          <w:sz w:val="16"/>
          <w:szCs w:val="16"/>
        </w:rPr>
        <w:t>, conditioning grants given through the program on the requirement departments hire police officers that mirror the racial diversity of the community they serve “I’ve long been a firm believer in the power of community policing — getting cops out of their cruisers and building relationships with the people and the communities they are there to serve and protect,” Biden wrote in an</w:t>
      </w:r>
      <w:r w:rsidR="008C651F" w:rsidRPr="008C651F">
        <w:rPr>
          <w:rFonts w:ascii="Georgia" w:hAnsi="Georgia"/>
          <w:color w:val="000000"/>
          <w:sz w:val="16"/>
          <w:szCs w:val="16"/>
        </w:rPr>
        <w:t xml:space="preserve"> </w:t>
      </w:r>
      <w:hyperlink r:id="rId19" w:tgtFrame="_blank" w:history="1">
        <w:r w:rsidRPr="008C651F">
          <w:rPr>
            <w:rStyle w:val="Hyperlink"/>
            <w:rFonts w:ascii="Georgia" w:eastAsiaTheme="majorEastAsia" w:hAnsi="Georgia"/>
            <w:color w:val="002D6C"/>
            <w:sz w:val="16"/>
            <w:szCs w:val="16"/>
            <w:bdr w:val="none" w:sz="0" w:space="0" w:color="auto" w:frame="1"/>
          </w:rPr>
          <w:t>USA Today op-ed</w:t>
        </w:r>
      </w:hyperlink>
      <w:r w:rsidR="008C651F" w:rsidRPr="008C651F">
        <w:rPr>
          <w:rFonts w:ascii="Georgia" w:hAnsi="Georgia"/>
          <w:color w:val="000000"/>
          <w:sz w:val="16"/>
          <w:szCs w:val="16"/>
        </w:rPr>
        <w:t xml:space="preserve"> </w:t>
      </w:r>
      <w:r w:rsidRPr="008C651F">
        <w:rPr>
          <w:rFonts w:ascii="Georgia" w:hAnsi="Georgia"/>
          <w:color w:val="000000"/>
          <w:sz w:val="16"/>
          <w:szCs w:val="16"/>
        </w:rPr>
        <w:t>published Wednesday on his plan to address systemic racism in policing, which includes reforms like buying body cameras and adopting a national use of force standard. According to Biden’s campaign,</w:t>
      </w:r>
      <w:r w:rsidRPr="008C651F">
        <w:rPr>
          <w:rFonts w:ascii="Georgia" w:hAnsi="Georgia"/>
          <w:color w:val="000000"/>
          <w:sz w:val="27"/>
          <w:szCs w:val="27"/>
        </w:rPr>
        <w:t xml:space="preserve"> </w:t>
      </w:r>
      <w:r w:rsidRPr="008C651F">
        <w:rPr>
          <w:rFonts w:ascii="Georgia" w:hAnsi="Georgia"/>
          <w:color w:val="000000"/>
          <w:sz w:val="32"/>
          <w:szCs w:val="32"/>
          <w:u w:val="single"/>
        </w:rPr>
        <w:t>at least a portion of the funding that flows to the COPS program would go to hiring new police, but did not provide specifics on how much of the funding would be allocated for that purpose.</w:t>
      </w:r>
      <w:r w:rsidRPr="008C651F">
        <w:rPr>
          <w:rFonts w:ascii="Georgia" w:hAnsi="Georgia"/>
          <w:color w:val="000000"/>
          <w:sz w:val="27"/>
          <w:szCs w:val="27"/>
        </w:rPr>
        <w:t xml:space="preserve"> </w:t>
      </w:r>
      <w:r w:rsidRPr="008C651F">
        <w:rPr>
          <w:rFonts w:ascii="Georgia" w:hAnsi="Georgia"/>
          <w:color w:val="000000"/>
          <w:sz w:val="16"/>
          <w:szCs w:val="16"/>
        </w:rPr>
        <w:t xml:space="preserve">“Those details would have to be worked out in the legislative process, </w:t>
      </w:r>
      <w:r w:rsidRPr="008C651F">
        <w:rPr>
          <w:rFonts w:ascii="Georgia" w:hAnsi="Georgia"/>
          <w:color w:val="000000"/>
          <w:sz w:val="32"/>
          <w:szCs w:val="32"/>
          <w:u w:val="single"/>
        </w:rPr>
        <w:t>but the funding would likely be used for purposes such as hiring new officers, standing up recruitment programs to ensure officers reflect the diversity of the communities they serve, and training on community-policing strategies</w:t>
      </w:r>
      <w:r w:rsidRPr="008C651F">
        <w:rPr>
          <w:rFonts w:ascii="Georgia" w:hAnsi="Georgia"/>
          <w:color w:val="000000"/>
          <w:sz w:val="16"/>
          <w:szCs w:val="16"/>
        </w:rPr>
        <w:t>,” Stef Feldman, Biden’s Policy Director told ABC News.</w:t>
      </w:r>
      <w:r w:rsidRPr="008C651F">
        <w:rPr>
          <w:rFonts w:ascii="Georgia" w:hAnsi="Georgia"/>
          <w:color w:val="000000"/>
          <w:sz w:val="27"/>
          <w:szCs w:val="27"/>
        </w:rPr>
        <w:t xml:space="preserve"> </w:t>
      </w:r>
      <w:r w:rsidRPr="008C651F">
        <w:rPr>
          <w:rFonts w:ascii="Georgia" w:hAnsi="Georgia"/>
          <w:color w:val="000000"/>
          <w:sz w:val="32"/>
          <w:szCs w:val="32"/>
          <w:u w:val="single"/>
        </w:rPr>
        <w:t>Biden</w:t>
      </w:r>
      <w:r w:rsidRPr="008C651F">
        <w:rPr>
          <w:rFonts w:ascii="Georgia" w:hAnsi="Georgia"/>
          <w:color w:val="000000"/>
          <w:sz w:val="16"/>
          <w:szCs w:val="16"/>
        </w:rPr>
        <w:t>’s most recent proposal takes a markedly different tone than his 2008 campaign policy, where he</w:t>
      </w:r>
      <w:r w:rsidRPr="008C651F">
        <w:rPr>
          <w:rFonts w:ascii="Georgia" w:hAnsi="Georgia"/>
          <w:color w:val="000000"/>
          <w:sz w:val="27"/>
          <w:szCs w:val="27"/>
        </w:rPr>
        <w:t xml:space="preserve"> </w:t>
      </w:r>
      <w:r w:rsidRPr="008C651F">
        <w:rPr>
          <w:rFonts w:ascii="Georgia" w:hAnsi="Georgia"/>
          <w:color w:val="000000"/>
          <w:sz w:val="32"/>
          <w:szCs w:val="32"/>
          <w:u w:val="single"/>
        </w:rPr>
        <w:t>proudly touted his work on the “Biden Crime Bill.”</w:t>
      </w:r>
      <w:r w:rsidRPr="008C651F">
        <w:rPr>
          <w:rFonts w:ascii="Georgia" w:hAnsi="Georgia"/>
          <w:color w:val="000000"/>
          <w:sz w:val="27"/>
          <w:szCs w:val="27"/>
        </w:rPr>
        <w:t xml:space="preserve"> </w:t>
      </w:r>
      <w:r w:rsidRPr="008C651F">
        <w:rPr>
          <w:rFonts w:ascii="Georgia" w:hAnsi="Georgia"/>
          <w:color w:val="000000"/>
          <w:sz w:val="16"/>
          <w:szCs w:val="16"/>
        </w:rPr>
        <w:t xml:space="preserve">“In the 1990s, </w:t>
      </w:r>
      <w:r w:rsidRPr="008C651F">
        <w:rPr>
          <w:rFonts w:ascii="Georgia" w:hAnsi="Georgia"/>
          <w:color w:val="000000"/>
          <w:sz w:val="32"/>
          <w:szCs w:val="32"/>
          <w:u w:val="single"/>
        </w:rPr>
        <w:t>the</w:t>
      </w:r>
      <w:r w:rsidRPr="008C651F">
        <w:rPr>
          <w:rFonts w:ascii="Georgia" w:hAnsi="Georgia"/>
          <w:color w:val="000000"/>
          <w:sz w:val="27"/>
          <w:szCs w:val="27"/>
        </w:rPr>
        <w:t xml:space="preserve"> </w:t>
      </w:r>
      <w:r w:rsidRPr="008C651F">
        <w:rPr>
          <w:rFonts w:ascii="Georgia" w:hAnsi="Georgia"/>
          <w:color w:val="000000"/>
          <w:sz w:val="16"/>
          <w:szCs w:val="16"/>
        </w:rPr>
        <w:t>Biden</w:t>
      </w:r>
      <w:r w:rsidRPr="008C651F">
        <w:rPr>
          <w:rFonts w:ascii="Georgia" w:hAnsi="Georgia"/>
          <w:color w:val="000000"/>
          <w:sz w:val="27"/>
          <w:szCs w:val="27"/>
        </w:rPr>
        <w:t xml:space="preserve"> </w:t>
      </w:r>
      <w:r w:rsidRPr="008C651F">
        <w:rPr>
          <w:rFonts w:ascii="Georgia" w:hAnsi="Georgia"/>
          <w:color w:val="000000"/>
          <w:sz w:val="32"/>
          <w:szCs w:val="32"/>
          <w:u w:val="single"/>
        </w:rPr>
        <w:t>Crime Bill added 100,000 cops to America's streets</w:t>
      </w:r>
      <w:r w:rsidRPr="008C651F">
        <w:rPr>
          <w:rFonts w:ascii="Georgia" w:hAnsi="Georgia"/>
          <w:color w:val="000000"/>
          <w:sz w:val="27"/>
          <w:szCs w:val="27"/>
        </w:rPr>
        <w:t xml:space="preserve">,” </w:t>
      </w:r>
      <w:r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Biden’s</w:t>
      </w:r>
      <w:r w:rsidR="008C651F"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0" w:tgtFrame="_blank" w:history="1">
        <w:r w:rsidRPr="008C651F">
          <w:rPr>
            <w:rStyle w:val="Hyperlink"/>
            <w:rFonts w:ascii="Georgia" w:eastAsiaTheme="majorEastAsia" w:hAnsi="Georgia"/>
            <w:color w:val="000000" w:themeColor="text1"/>
            <w:sz w:val="16"/>
            <w:szCs w:val="16"/>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2008 campaign website</w:t>
        </w:r>
      </w:hyperlink>
      <w:r w:rsidR="008C651F"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accessed through an internet archive.</w:t>
      </w:r>
      <w:r w:rsidRPr="008C651F">
        <w:rPr>
          <w:rFonts w:ascii="Georgia" w:hAnsi="Georgia"/>
          <w:color w:val="000000" w:themeColor="text1"/>
          <w:sz w:val="27"/>
          <w:szCs w:val="2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51F">
        <w:rPr>
          <w:rFonts w:ascii="Georgia" w:hAnsi="Georgia"/>
          <w:color w:val="000000"/>
          <w:sz w:val="16"/>
          <w:szCs w:val="16"/>
        </w:rPr>
        <w:t>“George Bush's cuts to the program have put America at risk and crime rates are back on the rise...</w:t>
      </w:r>
      <w:r w:rsidRPr="008C651F">
        <w:rPr>
          <w:rFonts w:ascii="Georgia" w:hAnsi="Georgia"/>
          <w:color w:val="000000"/>
          <w:sz w:val="32"/>
          <w:szCs w:val="32"/>
          <w:u w:val="single"/>
        </w:rPr>
        <w:t>Joe Biden wants to put 50,000 more cops on the street and add 1,000 more FBI agents to address the rise in crime and threats of terrorism</w:t>
      </w:r>
      <w:r w:rsidRPr="008C651F">
        <w:rPr>
          <w:rFonts w:ascii="Georgia" w:hAnsi="Georgia"/>
          <w:color w:val="000000"/>
          <w:sz w:val="27"/>
          <w:szCs w:val="27"/>
        </w:rPr>
        <w:t xml:space="preserve">,” </w:t>
      </w:r>
      <w:r w:rsidRPr="008C651F">
        <w:rPr>
          <w:rFonts w:ascii="Georgia" w:hAnsi="Georgia"/>
          <w:color w:val="000000"/>
          <w:sz w:val="16"/>
          <w:szCs w:val="16"/>
        </w:rPr>
        <w:t xml:space="preserve">Biden’s crime policy continued. Biden has been plagued with questions throughout his third run for the presidency on that measure-- better known as the 1994 crime bill. Despite being proudly touted in his policy proposal in 2008, no mention of the “Biden” bill appears on his current website The bill, which Biden had a leading role in crafting, encompassed the Violence Against Women Act and a federal assault weapons ban--two largely popular policies with Democrats today. However, Biden and the legislation have faced intense scrutiny from critics who say it had a disproportionate impact on minorities, and contributed to mass incarceration in the United States. While Biden has defended the bill throughout his campaign, he has also acknowledged portions of the bill were a mistake. The 1994 bill also created the COPS Program, which initially helped provide grants for hiring new police officers to engage in community policing, and to help train law enforcement officers in “crime prevention and community policing techniques or developing technologies that support crime prevention strategies,” according to a summary from the Congressional Research center. </w:t>
      </w:r>
      <w:r w:rsidRPr="008C651F">
        <w:rPr>
          <w:rFonts w:ascii="Georgia" w:hAnsi="Georgia"/>
          <w:color w:val="000000"/>
          <w:sz w:val="32"/>
          <w:szCs w:val="32"/>
          <w:u w:val="single"/>
        </w:rPr>
        <w:t xml:space="preserve">Biden’s campaign insists that federal funding will not be provided to police departments that do not enact the needed reforms or a community-based model, but some advocates for changes to the criminal justice system still worry that the threat will not deter localities from ultimately using the resources to simply add more cops to the street. </w:t>
      </w:r>
      <w:r w:rsidRPr="008C651F">
        <w:rPr>
          <w:rFonts w:ascii="Georgia" w:hAnsi="Georgia"/>
          <w:color w:val="000000"/>
          <w:sz w:val="16"/>
          <w:szCs w:val="16"/>
        </w:rPr>
        <w:t xml:space="preserve">“I don't have any confidence, regardless of what Joe Biden suggests he wants to use the money for, that it will be used in that way. Communities, at the end of the day, they're going to make their own decision about how they want to invest those resources. The thought process in a lot of communities is 'We believe in more cops and we want to build more jails.' And that's really troubling,” Kara Gotsch, the director of strategic initiatives at the Sentencing Project, told ABC News. </w:t>
      </w:r>
      <w:r w:rsidRPr="008C651F">
        <w:rPr>
          <w:rFonts w:ascii="Georgia" w:hAnsi="Georgia"/>
          <w:color w:val="000000"/>
          <w:sz w:val="32"/>
          <w:szCs w:val="32"/>
          <w:u w:val="single"/>
        </w:rPr>
        <w:t>Some experts also warn that money that has flowed into the program in recent years</w:t>
      </w:r>
      <w:r w:rsidRPr="008C651F">
        <w:rPr>
          <w:rFonts w:ascii="Georgia" w:hAnsi="Georgia"/>
          <w:color w:val="000000"/>
          <w:sz w:val="16"/>
          <w:szCs w:val="16"/>
        </w:rPr>
        <w:t>, especially during the Trump administration,</w:t>
      </w:r>
      <w:r w:rsidRPr="008C651F">
        <w:rPr>
          <w:rFonts w:ascii="Georgia" w:hAnsi="Georgia"/>
          <w:color w:val="000000"/>
          <w:sz w:val="27"/>
          <w:szCs w:val="27"/>
        </w:rPr>
        <w:t xml:space="preserve"> </w:t>
      </w:r>
      <w:r w:rsidRPr="008C651F">
        <w:rPr>
          <w:rFonts w:ascii="Georgia" w:hAnsi="Georgia"/>
          <w:color w:val="000000"/>
          <w:sz w:val="32"/>
          <w:szCs w:val="32"/>
          <w:u w:val="single"/>
        </w:rPr>
        <w:t>has not gone towards its purported purpose of promoting community policing in law enforcement.</w:t>
      </w:r>
      <w:r w:rsidRPr="008C651F">
        <w:rPr>
          <w:rFonts w:ascii="Georgia" w:hAnsi="Georgia"/>
          <w:color w:val="000000"/>
          <w:sz w:val="27"/>
          <w:szCs w:val="27"/>
        </w:rPr>
        <w:t xml:space="preserve"> “</w:t>
      </w:r>
      <w:r w:rsidRPr="008C651F">
        <w:rPr>
          <w:rFonts w:ascii="Georgia" w:hAnsi="Georgia"/>
          <w:color w:val="000000"/>
          <w:sz w:val="32"/>
          <w:szCs w:val="32"/>
          <w:u w:val="single"/>
        </w:rPr>
        <w:t>Since the program started, billions of dollars have gone to encourage more policing, and far, far less has gone to more community-minded policing</w:t>
      </w:r>
      <w:r w:rsidRPr="008C651F">
        <w:rPr>
          <w:rFonts w:ascii="Georgia" w:hAnsi="Georgia"/>
          <w:color w:val="000000"/>
          <w:sz w:val="16"/>
          <w:szCs w:val="16"/>
        </w:rPr>
        <w:t xml:space="preserve">,” Rachel Harmon the director of the Center for Criminal Justice at the University of Virginia School of Law told ABC News. “Any new money to the COPS program should focus on promoting community-based solutions to public safety, and ensuring that departments protect civil rights, minimize harm, hold officers accountable, and allow community input into policing. Otherwise, the money could do more harm than good,” Harmon argued. Other experts agree that there has been, and needs to continue to be a shift in the way funding for police departments nationwide is allocated and spent, arguing the funding should emphasize meeting the needs of a community and preparing officers for the myriad of challenges they face on a daily basis, and deemphasize the belief that higher incarceration rates will automatically result in better outcomes. </w:t>
      </w:r>
      <w:r w:rsidRPr="008C651F">
        <w:rPr>
          <w:rFonts w:ascii="Georgia" w:hAnsi="Georgia"/>
          <w:color w:val="000000"/>
          <w:sz w:val="27"/>
          <w:szCs w:val="27"/>
        </w:rPr>
        <w:t>“</w:t>
      </w:r>
      <w:r w:rsidRPr="008C651F">
        <w:rPr>
          <w:rFonts w:ascii="Georgia" w:hAnsi="Georgia"/>
          <w:color w:val="000000"/>
          <w:sz w:val="32"/>
          <w:szCs w:val="32"/>
          <w:u w:val="single"/>
        </w:rPr>
        <w:t>Funding needs to support efforts to reimagine public safety and how to get there</w:t>
      </w:r>
      <w:r w:rsidRPr="008C651F">
        <w:rPr>
          <w:rFonts w:ascii="Georgia" w:hAnsi="Georgia"/>
          <w:color w:val="000000"/>
          <w:sz w:val="27"/>
          <w:szCs w:val="27"/>
        </w:rPr>
        <w:t xml:space="preserve"> </w:t>
      </w:r>
      <w:r w:rsidRPr="008C651F">
        <w:rPr>
          <w:rFonts w:ascii="Georgia" w:hAnsi="Georgia"/>
          <w:color w:val="000000"/>
          <w:sz w:val="16"/>
          <w:szCs w:val="16"/>
        </w:rPr>
        <w:t xml:space="preserve">by supporting programs that sometimes divert people away from the criminal justice system. But in order for the police to engage in those more productive public safety-oriented outcomes they need strategies on the ground and resources on the ground to utilize,” said Taryn Merkl, the senior counsel in the Brennan Center’s Justice Program and its Law Enforcement Leaders to Reduce Crime and Incarceration initiative, and a former Assistant U.S. Attorney in the Eastern District of New York. </w:t>
      </w:r>
      <w:r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Biden’s continued focus on community policing has coincided with new calls for</w:t>
      </w:r>
      <w:r w:rsidR="008C651F"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1" w:tgtFrame="_blank" w:history="1">
        <w:r w:rsidRPr="008C651F">
          <w:rPr>
            <w:rStyle w:val="Hyperlink"/>
            <w:rFonts w:ascii="Georgia" w:eastAsiaTheme="majorEastAsia" w:hAnsi="Georgia"/>
            <w:color w:val="000000" w:themeColor="text1"/>
            <w:sz w:val="16"/>
            <w:szCs w:val="16"/>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defunding police departments</w:t>
        </w:r>
      </w:hyperlink>
      <w:r w:rsidR="008C651F" w:rsidRPr="008C651F">
        <w:rPr>
          <w:rFonts w:ascii="Georgia" w:hAnsi="Georgia"/>
          <w:color w:val="000000"/>
          <w:sz w:val="16"/>
          <w:szCs w:val="16"/>
        </w:rPr>
        <w:t xml:space="preserve"> </w:t>
      </w:r>
      <w:r w:rsidRPr="008C651F">
        <w:rPr>
          <w:rFonts w:ascii="Georgia" w:hAnsi="Georgia"/>
          <w:color w:val="000000"/>
          <w:sz w:val="16"/>
          <w:szCs w:val="16"/>
        </w:rPr>
        <w:t xml:space="preserve">from some progressive Democrats in favor of shifting funds away from law enforcement budgets to other priorities to promote public safety. “No, I don't support defunding the police. I support conditioning federal aid to police based on whether or not they meet certain basic standards of decency and honorableness. And, in fact, are able to demonstrate they can protect the community and everybody in the community,” Biden told CBS News in an interview earlier this week. </w:t>
      </w:r>
      <w:r w:rsidRPr="008C651F">
        <w:rPr>
          <w:rFonts w:ascii="Georgia" w:hAnsi="Georgia"/>
          <w:color w:val="000000"/>
          <w:sz w:val="32"/>
          <w:szCs w:val="32"/>
          <w:u w:val="single"/>
        </w:rPr>
        <w:t>The former vice president’s current policy calls for increases in funding to</w:t>
      </w:r>
      <w:r w:rsidRPr="008C651F">
        <w:rPr>
          <w:rFonts w:ascii="Georgia" w:hAnsi="Georgia"/>
          <w:color w:val="000000"/>
          <w:sz w:val="27"/>
          <w:szCs w:val="27"/>
        </w:rPr>
        <w:t xml:space="preserve"> </w:t>
      </w:r>
      <w:r w:rsidRPr="008C651F">
        <w:rPr>
          <w:rFonts w:ascii="Georgia" w:hAnsi="Georgia"/>
          <w:color w:val="000000"/>
          <w:sz w:val="16"/>
          <w:szCs w:val="16"/>
        </w:rPr>
        <w:t>create partnerships between</w:t>
      </w:r>
      <w:r w:rsidRPr="008C651F">
        <w:rPr>
          <w:rFonts w:ascii="Georgia" w:hAnsi="Georgia"/>
          <w:color w:val="000000"/>
          <w:sz w:val="27"/>
          <w:szCs w:val="27"/>
        </w:rPr>
        <w:t xml:space="preserve"> </w:t>
      </w:r>
      <w:r w:rsidRPr="008C651F">
        <w:rPr>
          <w:rFonts w:ascii="Georgia" w:hAnsi="Georgia"/>
          <w:color w:val="000000"/>
          <w:sz w:val="32"/>
          <w:szCs w:val="32"/>
          <w:u w:val="single"/>
        </w:rPr>
        <w:t xml:space="preserve">police </w:t>
      </w:r>
      <w:r w:rsidRPr="008C651F">
        <w:rPr>
          <w:rFonts w:ascii="Georgia" w:hAnsi="Georgia"/>
          <w:color w:val="000000"/>
          <w:sz w:val="16"/>
          <w:szCs w:val="16"/>
          <w:u w:val="single"/>
        </w:rPr>
        <w:t>departments</w:t>
      </w:r>
      <w:r w:rsidRPr="008C651F">
        <w:rPr>
          <w:rFonts w:ascii="Georgia" w:hAnsi="Georgia"/>
          <w:color w:val="000000"/>
          <w:sz w:val="16"/>
          <w:szCs w:val="16"/>
        </w:rPr>
        <w:t xml:space="preserve"> and social workers, disability advocates and mental health and substance use disorder experts, to give police training to de-escalate situations with individuals without turning violent, which could include having social service providers respond to calls with police officers. Biden also supports “funding for public schools, summer programs, and mental health and substance abuse treatment separate from funding for policing,” according to a Monday statement from campaign spokesperson, Andrew Bates. “There, I think, is a move to narrow the scope of what police officers should be focused on and really narrow it to focus really on pure law enforcement, when people are committing acts of violence and things of that nature,” Jason C. Johnson, the president of the Law Enforcement Legal Defense Fund, and former deputy commissioner of the Baltimore Police Department from 2016-2018 told ABC News. “I think that actually kind of works pretty well in community policing because [that’s] what the community really wants. They want a social worker to respond to the problem of homelessness or addiction, not necessarily a police officer.” </w:t>
      </w:r>
      <w:r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reform conversation is also taking place amid a tectonic shift in the public’s attitude on race and policing, borne out in recent polling that has been conducted in the weeks following Floyd’s death. An</w:t>
      </w:r>
      <w:r w:rsidR="008C651F"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2" w:tgtFrame="_blank" w:history="1">
        <w:r w:rsidRPr="008C651F">
          <w:rPr>
            <w:rStyle w:val="Hyperlink"/>
            <w:rFonts w:ascii="Georgia" w:eastAsiaTheme="majorEastAsia" w:hAnsi="Georgia"/>
            <w:color w:val="000000" w:themeColor="text1"/>
            <w:sz w:val="16"/>
            <w:szCs w:val="16"/>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ABC News/Ipsos poll</w:t>
        </w:r>
      </w:hyperlink>
      <w:r w:rsidR="008C651F"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conducted last week showed a more than 30-point increase in the belief that recent events reflect a broader issue over racial injustice compared to an ABC News/Washington Post poll from December 2014 that was conducted four months after the shooting of</w:t>
      </w:r>
      <w:r w:rsidR="008C651F"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3" w:tgtFrame="_blank" w:history="1">
        <w:r w:rsidRPr="008C651F">
          <w:rPr>
            <w:rStyle w:val="Hyperlink"/>
            <w:rFonts w:ascii="Georgia" w:eastAsiaTheme="majorEastAsia" w:hAnsi="Georgia"/>
            <w:color w:val="000000" w:themeColor="text1"/>
            <w:sz w:val="16"/>
            <w:szCs w:val="16"/>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Michael Brown</w:t>
        </w:r>
      </w:hyperlink>
      <w:r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18-year black man, by a white cop, and five months after the death of</w:t>
      </w:r>
      <w:r w:rsidR="008C651F"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4" w:tgtFrame="_blank" w:history="1">
        <w:r w:rsidRPr="008C651F">
          <w:rPr>
            <w:rStyle w:val="Hyperlink"/>
            <w:rFonts w:ascii="Georgia" w:eastAsiaTheme="majorEastAsia" w:hAnsi="Georgia"/>
            <w:color w:val="000000" w:themeColor="text1"/>
            <w:sz w:val="16"/>
            <w:szCs w:val="16"/>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Eric Garner</w:t>
        </w:r>
      </w:hyperlink>
      <w:r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black man, who died after being put in a chokehold by a white officer. Similarly, a Washington Post</w:t>
      </w:r>
      <w:r w:rsidR="008C651F"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5" w:tgtFrame="_blank" w:history="1">
        <w:r w:rsidRPr="008C651F">
          <w:rPr>
            <w:rStyle w:val="Hyperlink"/>
            <w:rFonts w:ascii="Georgia" w:eastAsiaTheme="majorEastAsia" w:hAnsi="Georgia"/>
            <w:color w:val="000000" w:themeColor="text1"/>
            <w:sz w:val="16"/>
            <w:szCs w:val="16"/>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poll</w:t>
        </w:r>
      </w:hyperlink>
      <w:r w:rsidR="008C651F"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51F">
        <w:rPr>
          <w:rFonts w:ascii="Georgia" w:hAnsi="Georg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conducted with the Schar School of Public Policy and Government at George Mason University showed a 26-point increase among American adults in the attitude that police killings of black Americans are part of a broder problem as opposed to isolated incidents, compared to the same 2014 polling. </w:t>
      </w:r>
      <w:r w:rsidRPr="008C651F">
        <w:rPr>
          <w:rFonts w:ascii="Georgia" w:hAnsi="Georgia"/>
          <w:color w:val="000000"/>
          <w:sz w:val="32"/>
          <w:szCs w:val="32"/>
          <w:u w:val="single"/>
        </w:rPr>
        <w:t xml:space="preserve">In the wake of the deaths of Garner and Brown, Biden touted the community-based policing he still supports </w:t>
      </w:r>
      <w:r w:rsidRPr="008C651F">
        <w:rPr>
          <w:rFonts w:ascii="Georgia" w:hAnsi="Georgia"/>
          <w:color w:val="000000"/>
          <w:sz w:val="32"/>
          <w:szCs w:val="32"/>
        </w:rPr>
        <w:t>today</w:t>
      </w:r>
      <w:r w:rsidRPr="008C651F">
        <w:rPr>
          <w:rFonts w:ascii="Georgia" w:hAnsi="Georgia"/>
          <w:color w:val="000000"/>
          <w:sz w:val="16"/>
          <w:szCs w:val="16"/>
        </w:rPr>
        <w:t xml:space="preserve"> as a way to ease tensions between police and minority communities, and advocates, even those who still remain skeptical of his dedication to major criminal justice reform, do credit Biden with a slow but steady evolution of his thinking on the issue. “He has certainly evolved on criminal justice issues, and started evolving a long time ago. I don't want to suggest that he is sort of the champion for criminal justice reform, but I think he understood. He worked on crack reform. He had the first senate bill to equalize crack and powder sentences,” Gotsch said, crediting Biden for leveraging his relationships with the law enforcement community in 2010 to pass sentencing reform for certain drug-related offenses. “It was because of him, at the end of the day, that the Fair Sentencing Act passed, which was crack reform. Because he called in his favors with law enforcement and he said, 'I need you not to oppose this. We're getting this done. It's really important.' They didn't oppose it, and law enforcement traditionally is our biggest obstacle to advancing criminal justice reform.” During Biden’s time as vice president, the White House also placed a strong emphasis on Department of Justice pattern-or-practice investigations to look into systemic police misconduct in local law enforcement agencies and build trust between communities and police -- a tool that has been largely abandoned by the Trump administration, and one Biden’s policy vows to resume. The broader arc in the conversation around criminal justice and police reform in the country is one the Democratic Party writ large is grappling with. The 1994 bill that has been the center of considerable criticism was passed with bipartisan support, and had the backing of several Democrats that now occupy the highest echelons of party leadership like House Speaker Nancy Pelosi, D-Calif., House Majority Whip James Clyburn, D-S.C., Senate Minority Leader Chuck Schumer, D, N.Y., and progressive icon Sen. Bernie Sanders, I-Vt., all of whom voted yes on the legislation. The change in the willingness on the part of some Democrats to embrace efforts to reform the nation’s criminal justice system is the result of a confluence of technological, electoral and generational factors, experts say. “One thing that's apparent is the ubiquity of video cameras. Cell phone cameras have been recording things that prior to the revolution in video recording and cell phones would have been just a 'he said, he said,' assuming that one of the persons is still alive to testify as to what happened,” Darrell Miller, a professor at the Duke University School of Law, told ABC News. The overall decrease in violent crime, which has fallen 51% between 1993 and 2018 according to data from the Federal Bureau of Investigation (FBI), has also likely lessened the worry for some Democrats in being labeled as “soft on crime” Miller said. Lastly, the rise of a younger generation, more engaged on social issues and largely at the forefront of recent protests, has pushed Democrats, and Biden, to a place where embracing certain criminal justice reform policies is no longer seen as a significant political liability. “The fact that people in the Millennial generation and Gen Z are really plugged in to social issues...has really changed the nature of the conversation about criminal justice reform and actually made it possible for Democrats to embrace reform without being frightened away, that their suggestions are going to be labeled as soft on crime as opposed to really wanting genuine, equitable reform of our criminal justice system,” Miller said. “The socio-economic and criminal justice environment is different in 2020 than it was in 1994. Like a good politician, but also like a good policy thinker, [Biden] knows that when times change, policy needs to change.” But </w:t>
      </w:r>
      <w:r w:rsidRPr="008C651F">
        <w:rPr>
          <w:rFonts w:ascii="Georgia" w:hAnsi="Georgia"/>
          <w:color w:val="000000"/>
          <w:sz w:val="32"/>
          <w:szCs w:val="32"/>
          <w:u w:val="single"/>
        </w:rPr>
        <w:t>while Biden may be shifting his own policy prescriptions</w:t>
      </w:r>
      <w:r w:rsidRPr="008C651F">
        <w:rPr>
          <w:rFonts w:ascii="Georgia" w:hAnsi="Georgia"/>
          <w:color w:val="000000"/>
          <w:sz w:val="16"/>
          <w:szCs w:val="16"/>
        </w:rPr>
        <w:t xml:space="preserve">, proponents of more fundamental reforms say </w:t>
      </w:r>
      <w:r w:rsidRPr="008C651F">
        <w:rPr>
          <w:rFonts w:ascii="Georgia" w:hAnsi="Georgia"/>
          <w:color w:val="000000"/>
          <w:sz w:val="32"/>
          <w:szCs w:val="32"/>
          <w:u w:val="single"/>
        </w:rPr>
        <w:t>he still must address his long record on criminal justice in a way that reflects a true understanding of the new political dynamics.</w:t>
      </w:r>
      <w:r w:rsidRPr="008C651F">
        <w:rPr>
          <w:rFonts w:ascii="Georgia" w:hAnsi="Georgia"/>
          <w:color w:val="000000"/>
          <w:sz w:val="27"/>
          <w:szCs w:val="27"/>
        </w:rPr>
        <w:t xml:space="preserve"> </w:t>
      </w:r>
      <w:r w:rsidRPr="008C651F">
        <w:rPr>
          <w:rFonts w:ascii="Georgia" w:hAnsi="Georgia"/>
          <w:color w:val="000000"/>
          <w:sz w:val="16"/>
          <w:szCs w:val="16"/>
        </w:rPr>
        <w:t>During a town hall with NAACP Wednesday night</w:t>
      </w:r>
      <w:r w:rsidRPr="008C651F">
        <w:rPr>
          <w:rFonts w:ascii="Georgia" w:hAnsi="Georgia"/>
          <w:color w:val="000000"/>
          <w:sz w:val="16"/>
          <w:szCs w:val="16"/>
          <w:u w:val="single"/>
        </w:rPr>
        <w:t>,</w:t>
      </w:r>
      <w:r w:rsidRPr="008C651F">
        <w:rPr>
          <w:rFonts w:ascii="Georgia" w:hAnsi="Georgia"/>
          <w:color w:val="000000"/>
          <w:sz w:val="32"/>
          <w:szCs w:val="32"/>
          <w:u w:val="single"/>
        </w:rPr>
        <w:t xml:space="preserve"> Biden said that questions about his record, and involvement with the 1994 crime bill are “legitimate,” but a tense exchange surrounding the suggestion that Biden may struggle to win over young voters due to that record</w:t>
      </w:r>
      <w:r w:rsidRPr="008C651F">
        <w:rPr>
          <w:rFonts w:ascii="Georgia" w:hAnsi="Georgia"/>
          <w:color w:val="000000"/>
          <w:sz w:val="27"/>
          <w:szCs w:val="27"/>
        </w:rPr>
        <w:t xml:space="preserve"> </w:t>
      </w:r>
      <w:r w:rsidRPr="008C651F">
        <w:rPr>
          <w:rFonts w:ascii="Georgia" w:hAnsi="Georgia"/>
          <w:color w:val="000000"/>
          <w:sz w:val="18"/>
          <w:szCs w:val="18"/>
        </w:rPr>
        <w:t xml:space="preserve">put a fine point on the concern. </w:t>
      </w:r>
      <w:r w:rsidRPr="008C651F">
        <w:rPr>
          <w:rFonts w:ascii="Georgia" w:hAnsi="Georgia"/>
          <w:color w:val="000000"/>
          <w:sz w:val="32"/>
          <w:szCs w:val="32"/>
          <w:u w:val="single"/>
        </w:rPr>
        <w:t>The vice president has to, at some point, address his own record.</w:t>
      </w:r>
      <w:r w:rsidRPr="008C651F">
        <w:rPr>
          <w:rFonts w:ascii="Georgia" w:hAnsi="Georgia"/>
          <w:color w:val="000000"/>
          <w:sz w:val="27"/>
          <w:szCs w:val="27"/>
        </w:rPr>
        <w:t xml:space="preserve"> </w:t>
      </w:r>
      <w:r w:rsidRPr="008C651F">
        <w:rPr>
          <w:rFonts w:ascii="Georgia" w:hAnsi="Georgia"/>
          <w:color w:val="000000"/>
          <w:sz w:val="16"/>
          <w:szCs w:val="16"/>
        </w:rPr>
        <w:t>And he's going to have to address it with some new thinking in terms of remedies to what the largest criticism of him has been, which is the role that he played in the Crime Bill of '94. He has to address that, and leaning on folks who can help him to arrive at a set of policy solutions that correct the major problems of that ill, and also get us to a very different place in terms of police reform,” Adrianne Shropshire, the executive director of BlackPAC, a political organization that aims to boost black candidates seeking public office, told ABC News. Biden’s campaign insists that the former vice president hears the concerns and shares the goal of addressing the systemic racism that exists within law enforcement “While they do not agree on all of the same strategies, Vice President Biden and these activists share the same goal: reduce incarceration - especially the fact that too many African American and Latino people are incarcerated - while also improving public safety,” Feldman said.</w:t>
      </w:r>
    </w:p>
    <w:p w14:paraId="17BDFFAE" w14:textId="3894C36C" w:rsidR="008C651F" w:rsidRPr="008C651F" w:rsidRDefault="008C651F" w:rsidP="008C651F">
      <w:pPr>
        <w:pStyle w:val="Heading3"/>
      </w:pPr>
      <w:r>
        <w:t>Trump won’t solve</w:t>
      </w:r>
    </w:p>
    <w:p w14:paraId="65CC6EAA" w14:textId="77777777" w:rsidR="00E936BF" w:rsidRPr="008C651F" w:rsidRDefault="00E936BF" w:rsidP="008C651F">
      <w:pPr>
        <w:pStyle w:val="Heading4"/>
        <w:spacing w:line="240" w:lineRule="auto"/>
        <w:rPr>
          <w:rFonts w:ascii="Georgia" w:eastAsia="Times New Roman" w:hAnsi="Georgia"/>
        </w:rPr>
      </w:pPr>
      <w:r w:rsidRPr="008C651F">
        <w:rPr>
          <w:rFonts w:ascii="Georgia" w:eastAsia="Times New Roman" w:hAnsi="Georgia"/>
        </w:rPr>
        <w:t>Trump is a threat to police reform – no meaningful reform in the squo</w:t>
      </w:r>
    </w:p>
    <w:p w14:paraId="6EBE67DE" w14:textId="77777777" w:rsidR="00E936BF" w:rsidRPr="008C651F" w:rsidRDefault="00E936BF" w:rsidP="008C651F">
      <w:pPr>
        <w:rPr>
          <w:rFonts w:ascii="Georgia" w:hAnsi="Georgia"/>
        </w:rPr>
      </w:pPr>
      <w:r w:rsidRPr="008C651F">
        <w:rPr>
          <w:rStyle w:val="Style13ptBold"/>
          <w:rFonts w:ascii="Georgia" w:hAnsi="Georgia"/>
        </w:rPr>
        <w:t>Vitale 17</w:t>
      </w:r>
      <w:r w:rsidRPr="008C651F">
        <w:rPr>
          <w:rFonts w:ascii="Georgia" w:hAnsi="Georgia"/>
        </w:rPr>
        <w:t xml:space="preserve"> [Alex Vitale, </w:t>
      </w:r>
      <w:r w:rsidRPr="008C651F">
        <w:rPr>
          <w:rFonts w:ascii="Georgia" w:hAnsi="Georgia" w:cstheme="minorHAnsi"/>
        </w:rPr>
        <w:t>a professor of sociology and the coordinator of the Policing and Social Justice Project at Brooklyn College and the author of </w:t>
      </w:r>
      <w:hyperlink r:id="rId26" w:history="1">
        <w:r w:rsidRPr="008C651F">
          <w:rPr>
            <w:rFonts w:ascii="Georgia" w:hAnsi="Georgia" w:cstheme="minorHAnsi"/>
            <w:i/>
            <w:iCs/>
            <w:bdr w:val="none" w:sz="0" w:space="0" w:color="auto" w:frame="1"/>
          </w:rPr>
          <w:t>The End of Policing</w:t>
        </w:r>
      </w:hyperlink>
      <w:r w:rsidRPr="008C651F">
        <w:rPr>
          <w:rFonts w:ascii="Georgia" w:hAnsi="Georgia"/>
        </w:rPr>
        <w:t xml:space="preserve">, “The Threat of Political Policing in the Trump Era”, 5/17, </w:t>
      </w:r>
      <w:hyperlink r:id="rId27" w:history="1">
        <w:r w:rsidRPr="008C651F">
          <w:rPr>
            <w:rFonts w:ascii="Georgia" w:hAnsi="Georgia"/>
          </w:rPr>
          <w:t>https://www.thenation.com/article/archive/the-threat-of-political-policing-in-the-trump-era/</w:t>
        </w:r>
      </w:hyperlink>
      <w:r w:rsidRPr="008C651F">
        <w:rPr>
          <w:rFonts w:ascii="Georgia" w:hAnsi="Georgia"/>
        </w:rPr>
        <w:t>] EKB</w:t>
      </w:r>
    </w:p>
    <w:p w14:paraId="19A39002" w14:textId="77777777" w:rsidR="00E936BF" w:rsidRPr="008C651F" w:rsidRDefault="00E936BF" w:rsidP="008C651F">
      <w:pPr>
        <w:textAlignment w:val="baseline"/>
        <w:rPr>
          <w:rFonts w:ascii="Georgia" w:hAnsi="Georgia" w:cstheme="minorHAnsi"/>
          <w:sz w:val="18"/>
          <w:szCs w:val="18"/>
        </w:rPr>
      </w:pPr>
      <w:r w:rsidRPr="008C651F">
        <w:rPr>
          <w:rFonts w:ascii="Georgia" w:hAnsi="Georgia" w:cstheme="minorHAnsi"/>
          <w:sz w:val="18"/>
          <w:szCs w:val="18"/>
        </w:rPr>
        <w:t xml:space="preserve">In 1971, 21 members of the New York City Black Panther Party were acquitted on all charges that they conspired to blow up police stations and a department store following the longest criminal trial in the city’s history. The case relied on the extensive use of undercover police officers who had infiltrated the organization. The jury rejected all of the charges in the case in part because of overlapping and uncoordinated activities by both local police and the FBI that raised profound questions about whether law agents were directly involved in making plans and providing explosives. This case was one of several that revealed the extent of local and federal police surveillance, infiltration, and active disruption of black nationalist, antiwar, and other left political movements of the 1960s and ’70s. Cases like these and the revelations of illegal COINTELPRO activities by the FBI may seem like ancient history to many involved in contemporary social movements, but the rise of the Trump regime should give them pause and encourage them to review this important history. </w:t>
      </w:r>
      <w:r w:rsidRPr="008C651F">
        <w:rPr>
          <w:rFonts w:ascii="Georgia" w:hAnsi="Georgia" w:cstheme="minorHAnsi"/>
          <w:u w:val="single"/>
        </w:rPr>
        <w:t>While political policing has changed its forms over the last 50 years, it remains a central feature of American policing</w:t>
      </w:r>
      <w:r w:rsidRPr="008C651F">
        <w:rPr>
          <w:rFonts w:ascii="Georgia" w:hAnsi="Georgia" w:cstheme="minorHAnsi"/>
        </w:rPr>
        <w:t xml:space="preserve">. Trump’s new attorney general, </w:t>
      </w:r>
      <w:r w:rsidRPr="008C651F">
        <w:rPr>
          <w:rFonts w:ascii="Georgia" w:hAnsi="Georgia" w:cstheme="minorHAnsi"/>
          <w:u w:val="single"/>
        </w:rPr>
        <w:t>Jeff Sessions</w:t>
      </w:r>
      <w:r w:rsidRPr="008C651F">
        <w:rPr>
          <w:rFonts w:ascii="Georgia" w:hAnsi="Georgia" w:cstheme="minorHAnsi"/>
        </w:rPr>
        <w:t xml:space="preserve">, has made clear that he </w:t>
      </w:r>
      <w:r w:rsidRPr="008C651F">
        <w:rPr>
          <w:rFonts w:ascii="Georgia" w:hAnsi="Georgia" w:cstheme="minorHAnsi"/>
          <w:u w:val="single"/>
        </w:rPr>
        <w:t>intends to encourage police at the local and national level to “take off the gloves.”</w:t>
      </w:r>
      <w:r w:rsidRPr="008C651F">
        <w:rPr>
          <w:rFonts w:ascii="Georgia" w:hAnsi="Georgia" w:cstheme="minorHAnsi"/>
        </w:rPr>
        <w:t xml:space="preserve"> </w:t>
      </w:r>
      <w:r w:rsidRPr="008C651F">
        <w:rPr>
          <w:rFonts w:ascii="Georgia" w:hAnsi="Georgia" w:cstheme="minorHAnsi"/>
          <w:sz w:val="18"/>
          <w:szCs w:val="18"/>
        </w:rPr>
        <w:t xml:space="preserve">Widespread support for Trump among police suggests a real possibility of a reinvigoration of political policing with little fear of oversight from the Justice Department. This has already manifest itself in some troubling ways. </w:t>
      </w:r>
      <w:r w:rsidRPr="008C651F">
        <w:rPr>
          <w:rFonts w:ascii="Georgia" w:hAnsi="Georgia" w:cstheme="minorHAnsi"/>
        </w:rPr>
        <w:t xml:space="preserve">Beginning </w:t>
      </w:r>
      <w:r w:rsidRPr="008C651F">
        <w:rPr>
          <w:rFonts w:ascii="Georgia" w:hAnsi="Georgia" w:cstheme="minorHAnsi"/>
          <w:u w:val="single"/>
        </w:rPr>
        <w:t>on Inaugural Day, police and prosecutors in Washington stepped up their criminalization of dissent. In response to a few instances of property destruction, the DC police undertook indiscriminate kettling and mass arrests of protesters</w:t>
      </w:r>
      <w:r w:rsidRPr="008C651F">
        <w:rPr>
          <w:rFonts w:ascii="Georgia" w:hAnsi="Georgia" w:cstheme="minorHAnsi"/>
        </w:rPr>
        <w:t>, practices that they had previously avoided because of </w:t>
      </w:r>
      <w:hyperlink r:id="rId28" w:history="1">
        <w:r w:rsidRPr="008C651F">
          <w:rPr>
            <w:rFonts w:ascii="Georgia" w:hAnsi="Georgia" w:cstheme="minorHAnsi"/>
            <w:bdr w:val="none" w:sz="0" w:space="0" w:color="auto" w:frame="1"/>
          </w:rPr>
          <w:t>legal challenges</w:t>
        </w:r>
      </w:hyperlink>
      <w:r w:rsidRPr="008C651F">
        <w:rPr>
          <w:rFonts w:ascii="Georgia" w:hAnsi="Georgia" w:cstheme="minorHAnsi"/>
        </w:rPr>
        <w:t>. More worrisome has been the attitude of local prosecutors who are part of the federal Department of Justice</w:t>
      </w:r>
      <w:r w:rsidRPr="008C651F">
        <w:rPr>
          <w:rFonts w:ascii="Georgia" w:hAnsi="Georgia" w:cstheme="minorHAnsi"/>
          <w:u w:val="single"/>
        </w:rPr>
        <w:t>. Instead of dismissing clearly illegal roundups of lawful protesters, journalists, and bystanders, they brought felony rioting charges that have rarely been seen in past protest arrests</w:t>
      </w:r>
      <w:r w:rsidRPr="008C651F">
        <w:rPr>
          <w:rFonts w:ascii="Georgia" w:hAnsi="Georgia" w:cstheme="minorHAnsi"/>
        </w:rPr>
        <w:t>. After extensive public pressure, charges were dropped against many of the working journalists arrested, though professional freelance writer and former </w:t>
      </w:r>
      <w:r w:rsidRPr="008C651F">
        <w:rPr>
          <w:rFonts w:ascii="Georgia" w:hAnsi="Georgia" w:cstheme="minorHAnsi"/>
          <w:i/>
          <w:iCs/>
          <w:bdr w:val="none" w:sz="0" w:space="0" w:color="auto" w:frame="1"/>
        </w:rPr>
        <w:t>Nation</w:t>
      </w:r>
      <w:r w:rsidRPr="008C651F">
        <w:rPr>
          <w:rFonts w:ascii="Georgia" w:hAnsi="Georgia" w:cstheme="minorHAnsi"/>
        </w:rPr>
        <w:t> intern Aaron Cantú is still facing the prospect of </w:t>
      </w:r>
      <w:hyperlink r:id="rId29" w:history="1">
        <w:r w:rsidRPr="008C651F">
          <w:rPr>
            <w:rFonts w:ascii="Georgia" w:hAnsi="Georgia" w:cstheme="minorHAnsi"/>
            <w:bdr w:val="none" w:sz="0" w:space="0" w:color="auto" w:frame="1"/>
          </w:rPr>
          <w:t>felony charges</w:t>
        </w:r>
      </w:hyperlink>
      <w:r w:rsidRPr="008C651F">
        <w:rPr>
          <w:rFonts w:ascii="Georgia" w:hAnsi="Georgia" w:cstheme="minorHAnsi"/>
        </w:rPr>
        <w:t xml:space="preserve">, despite letters of support from numerous news editors. </w:t>
      </w:r>
      <w:r w:rsidRPr="008C651F">
        <w:rPr>
          <w:rFonts w:ascii="Georgia" w:hAnsi="Georgia" w:cstheme="minorHAnsi"/>
          <w:u w:val="single"/>
        </w:rPr>
        <w:t>We have seen similar heavy-handed enforcement in other jurisdictions since the inauguration</w:t>
      </w:r>
      <w:r w:rsidRPr="008C651F">
        <w:rPr>
          <w:rFonts w:ascii="Georgia" w:hAnsi="Georgia" w:cstheme="minorHAnsi"/>
        </w:rPr>
        <w:t>. Most important has been the </w:t>
      </w:r>
      <w:hyperlink r:id="rId30" w:history="1">
        <w:r w:rsidRPr="008C651F">
          <w:rPr>
            <w:rFonts w:ascii="Georgia" w:hAnsi="Georgia" w:cstheme="minorHAnsi"/>
            <w:u w:val="single"/>
            <w:bdr w:val="none" w:sz="0" w:space="0" w:color="auto" w:frame="1"/>
          </w:rPr>
          <w:t>militarized response</w:t>
        </w:r>
      </w:hyperlink>
      <w:r w:rsidRPr="008C651F">
        <w:rPr>
          <w:rFonts w:ascii="Georgia" w:hAnsi="Georgia" w:cstheme="minorHAnsi"/>
          <w:u w:val="single"/>
        </w:rPr>
        <w:t> to protests against the Dakota Access Pipeline</w:t>
      </w:r>
      <w:r w:rsidRPr="008C651F">
        <w:rPr>
          <w:rFonts w:ascii="Georgia" w:hAnsi="Georgia" w:cstheme="minorHAnsi"/>
        </w:rPr>
        <w:t xml:space="preserve"> in North Dakota, in which </w:t>
      </w:r>
      <w:r w:rsidRPr="008C651F">
        <w:rPr>
          <w:rFonts w:ascii="Georgia" w:hAnsi="Georgia" w:cstheme="minorHAnsi"/>
          <w:u w:val="single"/>
        </w:rPr>
        <w:t>police have used armored vehicles, tear gas, and other “less lethal” munitions against demonstrators.</w:t>
      </w:r>
      <w:r w:rsidRPr="008C651F">
        <w:rPr>
          <w:rFonts w:ascii="Georgia" w:hAnsi="Georgia" w:cstheme="minorHAnsi"/>
        </w:rPr>
        <w:t xml:space="preserve"> Just as troubling, the ACLU had to move to quash a </w:t>
      </w:r>
      <w:hyperlink r:id="rId31" w:history="1">
        <w:r w:rsidRPr="008C651F">
          <w:rPr>
            <w:rFonts w:ascii="Georgia" w:hAnsi="Georgia" w:cstheme="minorHAnsi"/>
            <w:bdr w:val="none" w:sz="0" w:space="0" w:color="auto" w:frame="1"/>
          </w:rPr>
          <w:t>warrant</w:t>
        </w:r>
      </w:hyperlink>
      <w:r w:rsidRPr="008C651F">
        <w:rPr>
          <w:rFonts w:ascii="Georgia" w:hAnsi="Georgia" w:cstheme="minorHAnsi"/>
        </w:rPr>
        <w:t> from the local sheriff’s office seeking to access people’s private social-media accounts in a blatant attempt at political spying. The FBI is also involved. According </w:t>
      </w:r>
      <w:r w:rsidRPr="008C651F">
        <w:rPr>
          <w:rFonts w:ascii="Georgia" w:hAnsi="Georgia" w:cstheme="minorHAnsi"/>
          <w:i/>
          <w:iCs/>
          <w:bdr w:val="none" w:sz="0" w:space="0" w:color="auto" w:frame="1"/>
        </w:rPr>
        <w:t>The Guardian</w:t>
      </w:r>
      <w:r w:rsidRPr="008C651F">
        <w:rPr>
          <w:rFonts w:ascii="Georgia" w:hAnsi="Georgia" w:cstheme="minorHAnsi"/>
        </w:rPr>
        <w:t xml:space="preserve">, </w:t>
      </w:r>
      <w:r w:rsidRPr="008C651F">
        <w:rPr>
          <w:rFonts w:ascii="Georgia" w:hAnsi="Georgia" w:cstheme="minorHAnsi"/>
          <w:u w:val="single"/>
        </w:rPr>
        <w:t>several agents from an FBI Joint Terrorism Task Force </w:t>
      </w:r>
      <w:hyperlink r:id="rId32" w:history="1">
        <w:r w:rsidRPr="008C651F">
          <w:rPr>
            <w:rFonts w:ascii="Georgia" w:hAnsi="Georgia" w:cstheme="minorHAnsi"/>
            <w:u w:val="single"/>
            <w:bdr w:val="none" w:sz="0" w:space="0" w:color="auto" w:frame="1"/>
          </w:rPr>
          <w:t>attempted to interview activists at Standing Rock</w:t>
        </w:r>
      </w:hyperlink>
      <w:r w:rsidRPr="008C651F">
        <w:rPr>
          <w:rFonts w:ascii="Georgia" w:hAnsi="Georgia" w:cstheme="minorHAnsi"/>
        </w:rPr>
        <w:t xml:space="preserve">, raising the specter of federal agencies’ conflating protest with terrorism. This has been a long-standing criticism of these task forces. Created in the 1980s, </w:t>
      </w:r>
      <w:r w:rsidRPr="008C651F">
        <w:rPr>
          <w:rFonts w:ascii="Georgia" w:hAnsi="Georgia" w:cstheme="minorHAnsi"/>
          <w:u w:val="single"/>
        </w:rPr>
        <w:t>these </w:t>
      </w:r>
      <w:hyperlink r:id="rId33" w:history="1">
        <w:r w:rsidRPr="008C651F">
          <w:rPr>
            <w:rFonts w:ascii="Georgia" w:hAnsi="Georgia" w:cstheme="minorHAnsi"/>
            <w:u w:val="single"/>
            <w:bdr w:val="none" w:sz="0" w:space="0" w:color="auto" w:frame="1"/>
          </w:rPr>
          <w:t>units</w:t>
        </w:r>
      </w:hyperlink>
      <w:r w:rsidRPr="008C651F">
        <w:rPr>
          <w:rFonts w:ascii="Georgia" w:hAnsi="Georgia" w:cstheme="minorHAnsi"/>
          <w:u w:val="single"/>
        </w:rPr>
        <w:t> combine federal and local law-enforcement personnel for the purposes of uncovering terrorist threats. Since such threats are rare, these task forces appear to have shifted their role to monitoring political activity. In the wake of 9/11, Congress </w:t>
      </w:r>
      <w:hyperlink r:id="rId34" w:history="1">
        <w:r w:rsidRPr="008C651F">
          <w:rPr>
            <w:rFonts w:ascii="Georgia" w:hAnsi="Georgia" w:cstheme="minorHAnsi"/>
            <w:u w:val="single"/>
            <w:bdr w:val="none" w:sz="0" w:space="0" w:color="auto" w:frame="1"/>
          </w:rPr>
          <w:t>eliminated</w:t>
        </w:r>
      </w:hyperlink>
      <w:r w:rsidRPr="008C651F">
        <w:rPr>
          <w:rFonts w:ascii="Georgia" w:hAnsi="Georgia" w:cstheme="minorHAnsi"/>
          <w:u w:val="single"/>
        </w:rPr>
        <w:t> many of the restrictions on political spying</w:t>
      </w:r>
      <w:r w:rsidRPr="008C651F">
        <w:rPr>
          <w:rFonts w:ascii="Georgia" w:hAnsi="Georgia" w:cstheme="minorHAnsi"/>
        </w:rPr>
        <w:t xml:space="preserve"> that emerged from the Church Committee hearings in the 1970s, opening the door to wide-ranging investigations and preemptive actions with little concern about the presence of actual criminal activity</w:t>
      </w:r>
      <w:r w:rsidRPr="008C651F">
        <w:rPr>
          <w:rFonts w:ascii="Georgia" w:hAnsi="Georgia" w:cstheme="minorHAnsi"/>
          <w:sz w:val="18"/>
          <w:szCs w:val="18"/>
        </w:rPr>
        <w:t>. In 2002, it was learned that the Denver Intelligence unit had a binder with a “</w:t>
      </w:r>
      <w:hyperlink r:id="rId35" w:history="1">
        <w:r w:rsidRPr="008C651F">
          <w:rPr>
            <w:rFonts w:ascii="Georgia" w:hAnsi="Georgia" w:cstheme="minorHAnsi"/>
            <w:sz w:val="18"/>
            <w:szCs w:val="18"/>
            <w:bdr w:val="none" w:sz="0" w:space="0" w:color="auto" w:frame="1"/>
          </w:rPr>
          <w:t>JTTF Active Case List</w:t>
        </w:r>
      </w:hyperlink>
      <w:r w:rsidRPr="008C651F">
        <w:rPr>
          <w:rFonts w:ascii="Georgia" w:hAnsi="Georgia" w:cstheme="minorHAnsi"/>
          <w:sz w:val="18"/>
          <w:szCs w:val="18"/>
        </w:rPr>
        <w:t>” that included information about the American Friends Service Committee, the Colorado Campaign for Middle East Peace, Denver Justice and Peace Committee, and the Rocky Mountain Independent Media Center.</w:t>
      </w:r>
      <w:r w:rsidRPr="008C651F">
        <w:rPr>
          <w:rFonts w:ascii="Georgia" w:hAnsi="Georgia" w:cstheme="minorHAnsi"/>
        </w:rPr>
        <w:t> In 2003, </w:t>
      </w:r>
      <w:r w:rsidRPr="008C651F">
        <w:rPr>
          <w:rFonts w:ascii="Georgia" w:hAnsi="Georgia" w:cstheme="minorHAnsi"/>
          <w:i/>
          <w:iCs/>
          <w:bdr w:val="none" w:sz="0" w:space="0" w:color="auto" w:frame="1"/>
        </w:rPr>
        <w:t>The Wall Street Journal</w:t>
      </w:r>
      <w:r w:rsidRPr="008C651F">
        <w:rPr>
          <w:rFonts w:ascii="Georgia" w:hAnsi="Georgia" w:cstheme="minorHAnsi"/>
        </w:rPr>
        <w:t xml:space="preserve"> reported that </w:t>
      </w:r>
      <w:r w:rsidRPr="008C651F">
        <w:rPr>
          <w:rFonts w:ascii="Georgia" w:hAnsi="Georgia" w:cstheme="minorHAnsi"/>
          <w:u w:val="single"/>
        </w:rPr>
        <w:t>the Denver JTTF added “anarchists” and other political “extremists” to the FBI’s </w:t>
      </w:r>
      <w:hyperlink r:id="rId36" w:history="1">
        <w:r w:rsidRPr="008C651F">
          <w:rPr>
            <w:rFonts w:ascii="Georgia" w:hAnsi="Georgia" w:cstheme="minorHAnsi"/>
            <w:u w:val="single"/>
            <w:bdr w:val="none" w:sz="0" w:space="0" w:color="auto" w:frame="1"/>
          </w:rPr>
          <w:t>Violent Gangs and Terrorist Organization Files</w:t>
        </w:r>
      </w:hyperlink>
      <w:r w:rsidRPr="008C651F">
        <w:rPr>
          <w:rFonts w:ascii="Georgia" w:hAnsi="Georgia" w:cstheme="minorHAnsi"/>
        </w:rPr>
        <w:t xml:space="preserve">. In 2008 the ACLU of Maryland uncovered that </w:t>
      </w:r>
      <w:r w:rsidRPr="008C651F">
        <w:rPr>
          <w:rFonts w:ascii="Georgia" w:hAnsi="Georgia" w:cstheme="minorHAnsi"/>
          <w:u w:val="single"/>
        </w:rPr>
        <w:t>the Maryland State police had conducted years of </w:t>
      </w:r>
      <w:hyperlink r:id="rId37" w:history="1">
        <w:r w:rsidRPr="008C651F">
          <w:rPr>
            <w:rFonts w:ascii="Georgia" w:hAnsi="Georgia" w:cstheme="minorHAnsi"/>
            <w:u w:val="single"/>
            <w:bdr w:val="none" w:sz="0" w:space="0" w:color="auto" w:frame="1"/>
          </w:rPr>
          <w:t>surveillance of local peace and anti–death penalty activists</w:t>
        </w:r>
      </w:hyperlink>
      <w:r w:rsidRPr="008C651F">
        <w:rPr>
          <w:rFonts w:ascii="Georgia" w:hAnsi="Georgia" w:cstheme="minorHAnsi"/>
        </w:rPr>
        <w:t xml:space="preserve">. </w:t>
      </w:r>
      <w:r w:rsidRPr="008C651F">
        <w:rPr>
          <w:rFonts w:ascii="Georgia" w:hAnsi="Georgia" w:cstheme="minorHAnsi"/>
          <w:sz w:val="18"/>
          <w:szCs w:val="18"/>
        </w:rPr>
        <w:t>The police had circulated information about specific individuals and groups to local and federal law-enforcement agencies.</w:t>
      </w:r>
      <w:r w:rsidRPr="008C651F">
        <w:rPr>
          <w:rFonts w:ascii="Georgia" w:hAnsi="Georgia" w:cstheme="minorHAnsi"/>
        </w:rPr>
        <w:t xml:space="preserve"> </w:t>
      </w:r>
      <w:r w:rsidRPr="008C651F">
        <w:rPr>
          <w:rFonts w:ascii="Georgia" w:hAnsi="Georgia" w:cstheme="minorHAnsi"/>
          <w:u w:val="single"/>
        </w:rPr>
        <w:t>Nothing in any of the surveillance files indicated any illegal activity</w:t>
      </w:r>
      <w:r w:rsidRPr="008C651F">
        <w:rPr>
          <w:rFonts w:ascii="Georgia" w:hAnsi="Georgia" w:cstheme="minorHAnsi"/>
        </w:rPr>
        <w:t xml:space="preserve">. On September 24, 2010, </w:t>
      </w:r>
      <w:r w:rsidRPr="008C651F">
        <w:rPr>
          <w:rFonts w:ascii="Georgia" w:hAnsi="Georgia" w:cstheme="minorHAnsi"/>
          <w:u w:val="single"/>
        </w:rPr>
        <w:t>the homes of several people active in opposing US policies in Palestine and Colombia and who had participated in the planning of demonstrations at the</w:t>
      </w:r>
      <w:r w:rsidRPr="008C651F">
        <w:rPr>
          <w:rFonts w:ascii="Georgia" w:hAnsi="Georgia" w:cstheme="minorHAnsi"/>
        </w:rPr>
        <w:t xml:space="preserve"> </w:t>
      </w:r>
      <w:r w:rsidRPr="008C651F">
        <w:rPr>
          <w:rFonts w:ascii="Georgia" w:hAnsi="Georgia" w:cstheme="minorHAnsi"/>
          <w:u w:val="single"/>
        </w:rPr>
        <w:t>R</w:t>
      </w:r>
      <w:r w:rsidRPr="008C651F">
        <w:rPr>
          <w:rFonts w:ascii="Georgia" w:hAnsi="Georgia" w:cstheme="minorHAnsi"/>
        </w:rPr>
        <w:t xml:space="preserve">epublican </w:t>
      </w:r>
      <w:r w:rsidRPr="008C651F">
        <w:rPr>
          <w:rFonts w:ascii="Georgia" w:hAnsi="Georgia" w:cstheme="minorHAnsi"/>
          <w:u w:val="single"/>
        </w:rPr>
        <w:t>N</w:t>
      </w:r>
      <w:r w:rsidRPr="008C651F">
        <w:rPr>
          <w:rFonts w:ascii="Georgia" w:hAnsi="Georgia" w:cstheme="minorHAnsi"/>
        </w:rPr>
        <w:t xml:space="preserve">ational </w:t>
      </w:r>
      <w:r w:rsidRPr="008C651F">
        <w:rPr>
          <w:rFonts w:ascii="Georgia" w:hAnsi="Georgia" w:cstheme="minorHAnsi"/>
          <w:u w:val="single"/>
        </w:rPr>
        <w:t>C</w:t>
      </w:r>
      <w:r w:rsidRPr="008C651F">
        <w:rPr>
          <w:rFonts w:ascii="Georgia" w:hAnsi="Georgia" w:cstheme="minorHAnsi"/>
        </w:rPr>
        <w:t xml:space="preserve">onvention in Saint Paul in 2008 </w:t>
      </w:r>
      <w:r w:rsidRPr="008C651F">
        <w:rPr>
          <w:rFonts w:ascii="Georgia" w:hAnsi="Georgia" w:cstheme="minorHAnsi"/>
          <w:u w:val="single"/>
        </w:rPr>
        <w:t>were </w:t>
      </w:r>
      <w:hyperlink r:id="rId38" w:history="1">
        <w:r w:rsidRPr="008C651F">
          <w:rPr>
            <w:rFonts w:ascii="Georgia" w:hAnsi="Georgia" w:cstheme="minorHAnsi"/>
            <w:u w:val="single"/>
            <w:bdr w:val="none" w:sz="0" w:space="0" w:color="auto" w:frame="1"/>
          </w:rPr>
          <w:t>raided by FBI agents</w:t>
        </w:r>
        <w:r w:rsidRPr="008C651F">
          <w:rPr>
            <w:rFonts w:ascii="Georgia" w:hAnsi="Georgia" w:cstheme="minorHAnsi"/>
            <w:bdr w:val="none" w:sz="0" w:space="0" w:color="auto" w:frame="1"/>
          </w:rPr>
          <w:t> </w:t>
        </w:r>
      </w:hyperlink>
      <w:r w:rsidRPr="008C651F">
        <w:rPr>
          <w:rFonts w:ascii="Georgia" w:hAnsi="Georgia" w:cstheme="minorHAnsi"/>
        </w:rPr>
        <w:t xml:space="preserve">as part of a JTTF investigation. Five </w:t>
      </w:r>
      <w:r w:rsidRPr="008C651F">
        <w:rPr>
          <w:rFonts w:ascii="Georgia" w:hAnsi="Georgia" w:cstheme="minorHAnsi"/>
          <w:u w:val="single"/>
        </w:rPr>
        <w:t>houses in Minneapolis were raided</w:t>
      </w:r>
      <w:r w:rsidRPr="008C651F">
        <w:rPr>
          <w:rFonts w:ascii="Georgia" w:hAnsi="Georgia" w:cstheme="minorHAnsi"/>
        </w:rPr>
        <w:t xml:space="preserve">, along with houses in </w:t>
      </w:r>
      <w:r w:rsidRPr="008C651F">
        <w:rPr>
          <w:rFonts w:ascii="Georgia" w:hAnsi="Georgia" w:cstheme="minorHAnsi"/>
          <w:u w:val="single"/>
        </w:rPr>
        <w:t>Michigan</w:t>
      </w:r>
      <w:r w:rsidRPr="008C651F">
        <w:rPr>
          <w:rFonts w:ascii="Georgia" w:hAnsi="Georgia" w:cstheme="minorHAnsi"/>
        </w:rPr>
        <w:t xml:space="preserve">, </w:t>
      </w:r>
      <w:r w:rsidRPr="008C651F">
        <w:rPr>
          <w:rFonts w:ascii="Georgia" w:hAnsi="Georgia" w:cstheme="minorHAnsi"/>
          <w:u w:val="single"/>
        </w:rPr>
        <w:t>North Carolina</w:t>
      </w:r>
      <w:r w:rsidRPr="008C651F">
        <w:rPr>
          <w:rFonts w:ascii="Georgia" w:hAnsi="Georgia" w:cstheme="minorHAnsi"/>
        </w:rPr>
        <w:t xml:space="preserve">, and </w:t>
      </w:r>
      <w:r w:rsidRPr="008C651F">
        <w:rPr>
          <w:rFonts w:ascii="Georgia" w:hAnsi="Georgia" w:cstheme="minorHAnsi"/>
          <w:u w:val="single"/>
        </w:rPr>
        <w:t>Chicago</w:t>
      </w:r>
      <w:r w:rsidRPr="008C651F">
        <w:rPr>
          <w:rFonts w:ascii="Georgia" w:hAnsi="Georgia" w:cstheme="minorHAnsi"/>
        </w:rPr>
        <w:t xml:space="preserve">. The search </w:t>
      </w:r>
      <w:r w:rsidRPr="008C651F">
        <w:rPr>
          <w:rFonts w:ascii="Georgia" w:hAnsi="Georgia" w:cstheme="minorHAnsi"/>
          <w:u w:val="single"/>
        </w:rPr>
        <w:t>warrants focused on obtaining information from computers</w:t>
      </w:r>
      <w:r w:rsidRPr="008C651F">
        <w:rPr>
          <w:rFonts w:ascii="Georgia" w:hAnsi="Georgia" w:cstheme="minorHAnsi"/>
        </w:rPr>
        <w:t xml:space="preserve"> and other </w:t>
      </w:r>
      <w:hyperlink r:id="rId39" w:history="1">
        <w:r w:rsidRPr="008C651F">
          <w:rPr>
            <w:rFonts w:ascii="Georgia" w:hAnsi="Georgia" w:cstheme="minorHAnsi"/>
            <w:bdr w:val="none" w:sz="0" w:space="0" w:color="auto" w:frame="1"/>
          </w:rPr>
          <w:t>sources of alleged </w:t>
        </w:r>
      </w:hyperlink>
      <w:r w:rsidRPr="008C651F">
        <w:rPr>
          <w:rFonts w:ascii="Georgia" w:hAnsi="Georgia" w:cstheme="minorHAnsi"/>
          <w:sz w:val="18"/>
          <w:szCs w:val="18"/>
        </w:rPr>
        <w:t>“</w:t>
      </w:r>
      <w:hyperlink r:id="rId40" w:history="1">
        <w:r w:rsidRPr="008C651F">
          <w:rPr>
            <w:rFonts w:ascii="Georgia" w:hAnsi="Georgia" w:cstheme="minorHAnsi"/>
            <w:sz w:val="18"/>
            <w:szCs w:val="18"/>
            <w:bdr w:val="none" w:sz="0" w:space="0" w:color="auto" w:frame="1"/>
          </w:rPr>
          <w:t>facilitation of other individuals in the United States to travel to Colombia, Palestine, and any other foreign location in support of foreign terrorist organizations including the FARC, PFLP, and Hezbollah</w:t>
        </w:r>
      </w:hyperlink>
      <w:r w:rsidRPr="008C651F">
        <w:rPr>
          <w:rFonts w:ascii="Georgia" w:hAnsi="Georgia" w:cstheme="minorHAnsi"/>
          <w:sz w:val="18"/>
          <w:szCs w:val="18"/>
        </w:rPr>
        <w:t>.”</w:t>
      </w:r>
      <w:r w:rsidRPr="008C651F">
        <w:rPr>
          <w:rFonts w:ascii="Georgia" w:hAnsi="Georgia" w:cstheme="minorHAnsi"/>
        </w:rPr>
        <w:t xml:space="preserve"> </w:t>
      </w:r>
      <w:r w:rsidRPr="008C651F">
        <w:rPr>
          <w:rFonts w:ascii="Georgia" w:hAnsi="Georgia" w:cstheme="minorHAnsi"/>
          <w:u w:val="single"/>
        </w:rPr>
        <w:t>Twenty-three people were subpoenaed</w:t>
      </w:r>
      <w:r w:rsidRPr="008C651F">
        <w:rPr>
          <w:rFonts w:ascii="Georgia" w:hAnsi="Georgia" w:cstheme="minorHAnsi"/>
        </w:rPr>
        <w:t xml:space="preserve"> to testify before a Grand Jury, </w:t>
      </w:r>
      <w:r w:rsidRPr="008C651F">
        <w:rPr>
          <w:rFonts w:ascii="Georgia" w:hAnsi="Georgia" w:cstheme="minorHAnsi"/>
          <w:u w:val="single"/>
        </w:rPr>
        <w:t>but all refused</w:t>
      </w:r>
      <w:r w:rsidRPr="008C651F">
        <w:rPr>
          <w:rFonts w:ascii="Georgia" w:hAnsi="Georgia" w:cstheme="minorHAnsi"/>
        </w:rPr>
        <w:t xml:space="preserve"> and no criminal charges or specific accusations of criminal activity have emerged</w:t>
      </w:r>
      <w:r w:rsidRPr="008C651F">
        <w:rPr>
          <w:rFonts w:ascii="Georgia" w:hAnsi="Georgia" w:cstheme="minorHAnsi"/>
          <w:sz w:val="18"/>
          <w:szCs w:val="18"/>
        </w:rPr>
        <w:t>, leading to claims that the raids were </w:t>
      </w:r>
      <w:hyperlink r:id="rId41" w:history="1">
        <w:r w:rsidRPr="008C651F">
          <w:rPr>
            <w:rFonts w:ascii="Georgia" w:hAnsi="Georgia" w:cstheme="minorHAnsi"/>
            <w:sz w:val="18"/>
            <w:szCs w:val="18"/>
            <w:bdr w:val="none" w:sz="0" w:space="0" w:color="auto" w:frame="1"/>
          </w:rPr>
          <w:t>politically motivated</w:t>
        </w:r>
      </w:hyperlink>
      <w:r w:rsidRPr="008C651F">
        <w:rPr>
          <w:rFonts w:ascii="Georgia" w:hAnsi="Georgia" w:cstheme="minorHAnsi"/>
          <w:sz w:val="18"/>
          <w:szCs w:val="18"/>
        </w:rPr>
        <w:t> because these groups directly opposed US foreign policy in sensitive parts of the world. JTTFs function with no public oversight, especially at the local level, which has caused at least one major city, San Francisco, California, to </w:t>
      </w:r>
      <w:hyperlink r:id="rId42" w:history="1">
        <w:r w:rsidRPr="008C651F">
          <w:rPr>
            <w:rFonts w:ascii="Georgia" w:hAnsi="Georgia" w:cstheme="minorHAnsi"/>
            <w:sz w:val="18"/>
            <w:szCs w:val="18"/>
            <w:bdr w:val="none" w:sz="0" w:space="0" w:color="auto" w:frame="1"/>
          </w:rPr>
          <w:t>pull out of them</w:t>
        </w:r>
      </w:hyperlink>
      <w:r w:rsidRPr="008C651F">
        <w:rPr>
          <w:rFonts w:ascii="Georgia" w:hAnsi="Georgia" w:cstheme="minorHAnsi"/>
          <w:sz w:val="18"/>
          <w:szCs w:val="18"/>
        </w:rPr>
        <w:t>. Just as troubling has been the raft of new laws being proposed at the state level. In February </w:t>
      </w:r>
      <w:r w:rsidRPr="008C651F">
        <w:rPr>
          <w:rFonts w:ascii="Georgia" w:hAnsi="Georgia" w:cstheme="minorHAnsi"/>
          <w:i/>
          <w:iCs/>
          <w:sz w:val="18"/>
          <w:szCs w:val="18"/>
          <w:bdr w:val="none" w:sz="0" w:space="0" w:color="auto" w:frame="1"/>
        </w:rPr>
        <w:t>The Washington Post</w:t>
      </w:r>
      <w:r w:rsidRPr="008C651F">
        <w:rPr>
          <w:rFonts w:ascii="Georgia" w:hAnsi="Georgia" w:cstheme="minorHAnsi"/>
          <w:sz w:val="18"/>
          <w:szCs w:val="18"/>
        </w:rPr>
        <w:t> </w:t>
      </w:r>
      <w:hyperlink r:id="rId43" w:history="1">
        <w:r w:rsidRPr="008C651F">
          <w:rPr>
            <w:rFonts w:ascii="Georgia" w:hAnsi="Georgia" w:cstheme="minorHAnsi"/>
            <w:sz w:val="18"/>
            <w:szCs w:val="18"/>
            <w:bdr w:val="none" w:sz="0" w:space="0" w:color="auto" w:frame="1"/>
          </w:rPr>
          <w:t>found</w:t>
        </w:r>
      </w:hyperlink>
      <w:r w:rsidRPr="008C651F">
        <w:rPr>
          <w:rFonts w:ascii="Georgia" w:hAnsi="Georgia" w:cstheme="minorHAnsi"/>
          <w:sz w:val="18"/>
          <w:szCs w:val="18"/>
        </w:rPr>
        <w:t> found 18 states in which lawmakers were proposing significant new restrictions on protesting.</w:t>
      </w:r>
      <w:r w:rsidRPr="008C651F">
        <w:rPr>
          <w:rFonts w:ascii="Georgia" w:hAnsi="Georgia" w:cstheme="minorHAnsi"/>
        </w:rPr>
        <w:t xml:space="preserve"> While some of these proposals had been previously floated </w:t>
      </w:r>
      <w:r w:rsidRPr="008C651F">
        <w:rPr>
          <w:rFonts w:ascii="Georgia" w:hAnsi="Georgia" w:cstheme="minorHAnsi"/>
          <w:u w:val="single"/>
        </w:rPr>
        <w:t xml:space="preserve">it is clear that the political momentum of a Trump victory combined with a clearly permissive Justice Department has emboldened these anti-democratic forces who hope to quash public dissent to the new right wing agenda. </w:t>
      </w:r>
      <w:r w:rsidRPr="008C651F">
        <w:rPr>
          <w:rFonts w:ascii="Georgia" w:hAnsi="Georgia" w:cstheme="minorHAnsi"/>
        </w:rPr>
        <w:t xml:space="preserve">An </w:t>
      </w:r>
      <w:r w:rsidRPr="008C651F">
        <w:rPr>
          <w:rFonts w:ascii="Georgia" w:hAnsi="Georgia" w:cstheme="minorHAnsi"/>
          <w:u w:val="single"/>
        </w:rPr>
        <w:t>Arizona</w:t>
      </w:r>
      <w:r w:rsidRPr="008C651F">
        <w:rPr>
          <w:rFonts w:ascii="Georgia" w:hAnsi="Georgia" w:cstheme="minorHAnsi"/>
        </w:rPr>
        <w:t xml:space="preserve"> bills aims to </w:t>
      </w:r>
      <w:r w:rsidRPr="008C651F">
        <w:rPr>
          <w:rFonts w:ascii="Georgia" w:hAnsi="Georgia" w:cstheme="minorHAnsi"/>
          <w:u w:val="single"/>
        </w:rPr>
        <w:t>expand</w:t>
      </w:r>
      <w:r w:rsidRPr="008C651F">
        <w:rPr>
          <w:rFonts w:ascii="Georgia" w:hAnsi="Georgia" w:cstheme="minorHAnsi"/>
        </w:rPr>
        <w:t xml:space="preserve"> the use of </w:t>
      </w:r>
      <w:hyperlink r:id="rId44" w:history="1">
        <w:r w:rsidRPr="008C651F">
          <w:rPr>
            <w:rFonts w:ascii="Georgia" w:hAnsi="Georgia" w:cstheme="minorHAnsi"/>
            <w:u w:val="single"/>
            <w:bdr w:val="none" w:sz="0" w:space="0" w:color="auto" w:frame="1"/>
          </w:rPr>
          <w:t>racketeering laws</w:t>
        </w:r>
      </w:hyperlink>
      <w:r w:rsidRPr="008C651F">
        <w:rPr>
          <w:rFonts w:ascii="Georgia" w:hAnsi="Georgia" w:cstheme="minorHAnsi"/>
        </w:rPr>
        <w:t xml:space="preserve"> to make it </w:t>
      </w:r>
      <w:r w:rsidRPr="008C651F">
        <w:rPr>
          <w:rFonts w:ascii="Georgia" w:hAnsi="Georgia" w:cstheme="minorHAnsi"/>
          <w:u w:val="single"/>
        </w:rPr>
        <w:t>easier to charge large groups of protestors</w:t>
      </w:r>
      <w:r w:rsidRPr="008C651F">
        <w:rPr>
          <w:rFonts w:ascii="Georgia" w:hAnsi="Georgia" w:cstheme="minorHAnsi"/>
        </w:rPr>
        <w:t xml:space="preserve"> with felonies </w:t>
      </w:r>
      <w:r w:rsidRPr="008C651F">
        <w:rPr>
          <w:rFonts w:ascii="Georgia" w:hAnsi="Georgia" w:cstheme="minorHAnsi"/>
          <w:u w:val="single"/>
        </w:rPr>
        <w:t>if</w:t>
      </w:r>
      <w:r w:rsidRPr="008C651F">
        <w:rPr>
          <w:rFonts w:ascii="Georgia" w:hAnsi="Georgia" w:cstheme="minorHAnsi"/>
        </w:rPr>
        <w:t xml:space="preserve"> any </w:t>
      </w:r>
      <w:r w:rsidRPr="008C651F">
        <w:rPr>
          <w:rFonts w:ascii="Georgia" w:hAnsi="Georgia" w:cstheme="minorHAnsi"/>
          <w:u w:val="single"/>
        </w:rPr>
        <w:t>one</w:t>
      </w:r>
      <w:r w:rsidRPr="008C651F">
        <w:rPr>
          <w:rFonts w:ascii="Georgia" w:hAnsi="Georgia" w:cstheme="minorHAnsi"/>
        </w:rPr>
        <w:t xml:space="preserve"> person </w:t>
      </w:r>
      <w:r w:rsidRPr="008C651F">
        <w:rPr>
          <w:rFonts w:ascii="Georgia" w:hAnsi="Georgia" w:cstheme="minorHAnsi"/>
          <w:u w:val="single"/>
        </w:rPr>
        <w:t>commits an act of violence</w:t>
      </w:r>
      <w:r w:rsidRPr="008C651F">
        <w:rPr>
          <w:rFonts w:ascii="Georgia" w:hAnsi="Georgia" w:cstheme="minorHAnsi"/>
        </w:rPr>
        <w:t xml:space="preserve"> or property destruction or is merely accused of planning such acts. Such accusations in recent years have often been tied to the use of informants and </w:t>
      </w:r>
      <w:r w:rsidRPr="008C651F">
        <w:rPr>
          <w:rFonts w:ascii="Georgia" w:hAnsi="Georgia" w:cstheme="minorHAnsi"/>
          <w:i/>
          <w:iCs/>
          <w:bdr w:val="none" w:sz="0" w:space="0" w:color="auto" w:frame="1"/>
        </w:rPr>
        <w:t>agents provocateur</w:t>
      </w:r>
      <w:r w:rsidRPr="008C651F">
        <w:rPr>
          <w:rFonts w:ascii="Georgia" w:hAnsi="Georgia" w:cstheme="minorHAnsi"/>
        </w:rPr>
        <w:t xml:space="preserve"> who attempt to lure people into criminal activity that they might never have considered without outside prompting and in some cases manipulation. This is exactly the pattern we’ve seen in many recent so-called terrorism cases. In 2004, </w:t>
      </w:r>
      <w:r w:rsidRPr="008C651F">
        <w:rPr>
          <w:rFonts w:ascii="Georgia" w:hAnsi="Georgia" w:cstheme="minorHAnsi"/>
          <w:u w:val="single"/>
        </w:rPr>
        <w:t>the NYPD arrested</w:t>
      </w:r>
      <w:r w:rsidRPr="008C651F">
        <w:rPr>
          <w:rFonts w:ascii="Georgia" w:hAnsi="Georgia" w:cstheme="minorHAnsi"/>
        </w:rPr>
        <w:t xml:space="preserve"> then-22-year-old </w:t>
      </w:r>
      <w:r w:rsidRPr="008C651F">
        <w:rPr>
          <w:rFonts w:ascii="Georgia" w:hAnsi="Georgia" w:cstheme="minorHAnsi"/>
          <w:u w:val="single"/>
        </w:rPr>
        <w:t>Pakistani</w:t>
      </w:r>
      <w:r w:rsidRPr="008C651F">
        <w:rPr>
          <w:rFonts w:ascii="Georgia" w:hAnsi="Georgia" w:cstheme="minorHAnsi"/>
        </w:rPr>
        <w:t xml:space="preserve"> </w:t>
      </w:r>
      <w:r w:rsidRPr="008C651F">
        <w:rPr>
          <w:rFonts w:ascii="Georgia" w:hAnsi="Georgia" w:cstheme="minorHAnsi"/>
          <w:u w:val="single"/>
        </w:rPr>
        <w:t>immigrant</w:t>
      </w:r>
      <w:r w:rsidRPr="008C651F">
        <w:rPr>
          <w:rFonts w:ascii="Georgia" w:hAnsi="Georgia" w:cstheme="minorHAnsi"/>
        </w:rPr>
        <w:t xml:space="preserve"> Shahawar Matin </w:t>
      </w:r>
      <w:r w:rsidRPr="008C651F">
        <w:rPr>
          <w:rFonts w:ascii="Georgia" w:hAnsi="Georgia" w:cstheme="minorHAnsi"/>
          <w:u w:val="single"/>
        </w:rPr>
        <w:t>Siraj</w:t>
      </w:r>
      <w:r w:rsidRPr="008C651F">
        <w:rPr>
          <w:rFonts w:ascii="Georgia" w:hAnsi="Georgia" w:cstheme="minorHAnsi"/>
        </w:rPr>
        <w:t xml:space="preserve"> </w:t>
      </w:r>
      <w:r w:rsidRPr="008C651F">
        <w:rPr>
          <w:rFonts w:ascii="Georgia" w:hAnsi="Georgia" w:cstheme="minorHAnsi"/>
          <w:u w:val="single"/>
        </w:rPr>
        <w:t>for plotting to bomb the Herald Square subway station in Manhattan</w:t>
      </w:r>
      <w:r w:rsidRPr="008C651F">
        <w:rPr>
          <w:rFonts w:ascii="Georgia" w:hAnsi="Georgia" w:cstheme="minorHAnsi"/>
        </w:rPr>
        <w:t>. Lawyers for Siraj claimed he was entrapped by a paid police informant who, according to </w:t>
      </w:r>
      <w:hyperlink r:id="rId45" w:history="1">
        <w:r w:rsidRPr="008C651F">
          <w:rPr>
            <w:rFonts w:ascii="Georgia" w:hAnsi="Georgia" w:cstheme="minorHAnsi"/>
            <w:bdr w:val="none" w:sz="0" w:space="0" w:color="auto" w:frame="1"/>
          </w:rPr>
          <w:t>Amy Goodman of </w:t>
        </w:r>
        <w:r w:rsidRPr="008C651F">
          <w:rPr>
            <w:rFonts w:ascii="Georgia" w:hAnsi="Georgia" w:cstheme="minorHAnsi"/>
            <w:i/>
            <w:iCs/>
            <w:bdr w:val="none" w:sz="0" w:space="0" w:color="auto" w:frame="1"/>
          </w:rPr>
          <w:t>Democracy Now!</w:t>
        </w:r>
      </w:hyperlink>
      <w:r w:rsidRPr="008C651F">
        <w:rPr>
          <w:rFonts w:ascii="Georgia" w:hAnsi="Georgia" w:cstheme="minorHAnsi"/>
        </w:rPr>
        <w:t>, “cajoled and inflamed him to lure him into the conspiracy.” The informant spent months hatching the plot and pushing the idea of a bombing. Goodman explains that “</w:t>
      </w:r>
      <w:r w:rsidRPr="008C651F">
        <w:rPr>
          <w:rFonts w:ascii="Georgia" w:hAnsi="Georgia" w:cstheme="minorHAnsi"/>
          <w:u w:val="single"/>
        </w:rPr>
        <w:t>Siraj had no explosives, no timetable for an attack, and little understanding about explosives</w:t>
      </w:r>
      <w:r w:rsidRPr="008C651F">
        <w:rPr>
          <w:rFonts w:ascii="Georgia" w:hAnsi="Georgia" w:cstheme="minorHAnsi"/>
        </w:rPr>
        <w:t>.”  According to </w:t>
      </w:r>
      <w:hyperlink r:id="rId46" w:history="1">
        <w:r w:rsidRPr="008C651F">
          <w:rPr>
            <w:rFonts w:ascii="Georgia" w:hAnsi="Georgia" w:cstheme="minorHAnsi"/>
            <w:bdr w:val="none" w:sz="0" w:space="0" w:color="auto" w:frame="1"/>
          </w:rPr>
          <w:t>Human Rights Watch</w:t>
        </w:r>
      </w:hyperlink>
      <w:r w:rsidRPr="008C651F">
        <w:rPr>
          <w:rFonts w:ascii="Georgia" w:hAnsi="Georgia" w:cstheme="minorHAnsi"/>
        </w:rPr>
        <w:t>, the NYPD’s own records showed that he was unstable and “impressionable” because of “intellectual limitations.” </w:t>
      </w:r>
      <w:r w:rsidRPr="008C651F">
        <w:rPr>
          <w:rFonts w:ascii="Georgia" w:hAnsi="Georgia" w:cstheme="minorHAnsi"/>
          <w:sz w:val="18"/>
          <w:szCs w:val="18"/>
        </w:rPr>
        <w:t>When asked to participate in the plot, Siraj replied that he had to ask his mother first, and he never actually agreed to participate, according to the NYPD’s own assessment, Nevertheless, he was convicted and sentenced to 30 years in prison.</w:t>
      </w:r>
    </w:p>
    <w:p w14:paraId="32D866FB" w14:textId="77777777" w:rsidR="00E936BF" w:rsidRPr="008C651F" w:rsidRDefault="00E936BF" w:rsidP="008C651F">
      <w:pPr>
        <w:spacing w:after="300"/>
        <w:textAlignment w:val="baseline"/>
        <w:rPr>
          <w:rFonts w:ascii="Georgia" w:hAnsi="Georgia" w:cstheme="minorHAnsi"/>
        </w:rPr>
      </w:pPr>
      <w:r w:rsidRPr="008C651F">
        <w:rPr>
          <w:rFonts w:ascii="Georgia" w:hAnsi="Georgia" w:cstheme="minorHAnsi"/>
          <w:sz w:val="18"/>
          <w:szCs w:val="18"/>
        </w:rPr>
        <w:t>In 2011 Rezwan Ferdaus was arrested by the FBI for participating in a plot to blow up the Pentagon and the US Capitol. He was targeted by an FBI informant who infiltrated his local mosque. Ferdaus was coaxed into the plot and supplied with fake weapons despite it being clear he had a mental disability. As the plan unfolded, Ferdaus’s condition deteriorated dramatically. He lost control of his bladder in such a severe way he was forced to wear diapers during the day and began to suffer from seizures and extreme weight loss. Eventually his health deteriorated so terribly that his father had to quit his job to care for him. Despite this, Ferdaus was convicted of attempting to supply material support to terrorism and attack a federal building with explosives and was sentenced to 17 years in prison. Both these cases and others like them got extensive news coverage and were hailed as proof that police were winning the so-called War on Terror. There is a way forward for those concerned about political policing. On March 21 the federal court in Manhattan approved a </w:t>
      </w:r>
      <w:hyperlink r:id="rId47" w:history="1">
        <w:r w:rsidRPr="008C651F">
          <w:rPr>
            <w:rFonts w:ascii="Georgia" w:hAnsi="Georgia" w:cstheme="minorHAnsi"/>
            <w:sz w:val="18"/>
            <w:szCs w:val="18"/>
            <w:bdr w:val="none" w:sz="0" w:space="0" w:color="auto" w:frame="1"/>
          </w:rPr>
          <w:t>new settlement agreement</w:t>
        </w:r>
      </w:hyperlink>
      <w:r w:rsidRPr="008C651F">
        <w:rPr>
          <w:rFonts w:ascii="Georgia" w:hAnsi="Georgia" w:cstheme="minorHAnsi"/>
          <w:sz w:val="18"/>
          <w:szCs w:val="18"/>
        </w:rPr>
        <w:t> in a case that connects the dots between the infiltration of the 1960s,</w:t>
      </w:r>
      <w:r w:rsidRPr="008C651F">
        <w:rPr>
          <w:rFonts w:ascii="Georgia" w:hAnsi="Georgia" w:cstheme="minorHAnsi"/>
        </w:rPr>
        <w:t xml:space="preserve"> </w:t>
      </w:r>
      <w:r w:rsidRPr="008C651F">
        <w:rPr>
          <w:rFonts w:ascii="Georgia" w:hAnsi="Georgia" w:cstheme="minorHAnsi"/>
          <w:u w:val="single"/>
        </w:rPr>
        <w:t>the abuses of the War on Terror</w:t>
      </w:r>
      <w:r w:rsidRPr="008C651F">
        <w:rPr>
          <w:rFonts w:ascii="Georgia" w:hAnsi="Georgia" w:cstheme="minorHAnsi"/>
        </w:rPr>
        <w:t xml:space="preserve">, and </w:t>
      </w:r>
      <w:r w:rsidRPr="008C651F">
        <w:rPr>
          <w:rFonts w:ascii="Georgia" w:hAnsi="Georgia" w:cstheme="minorHAnsi"/>
          <w:u w:val="single"/>
        </w:rPr>
        <w:t>today’s threat of abusive political policing</w:t>
      </w:r>
      <w:r w:rsidRPr="008C651F">
        <w:rPr>
          <w:rFonts w:ascii="Georgia" w:hAnsi="Georgia" w:cstheme="minorHAnsi"/>
        </w:rPr>
        <w:t xml:space="preserve">. A direct outgrowth of the Panther 21 case were revelations that political spying and dossier keeping was widespread in New York and targeted large numbers of legal organizations and non-violent political activists. </w:t>
      </w:r>
      <w:r w:rsidRPr="008C651F">
        <w:rPr>
          <w:rFonts w:ascii="Georgia" w:hAnsi="Georgia" w:cstheme="minorHAnsi"/>
          <w:sz w:val="18"/>
          <w:szCs w:val="18"/>
        </w:rPr>
        <w:t>This led to a 1971 federal lawsuit, </w:t>
      </w:r>
      <w:r w:rsidRPr="008C651F">
        <w:rPr>
          <w:rFonts w:ascii="Georgia" w:hAnsi="Georgia" w:cstheme="minorHAnsi"/>
          <w:i/>
          <w:iCs/>
          <w:sz w:val="18"/>
          <w:szCs w:val="18"/>
          <w:bdr w:val="none" w:sz="0" w:space="0" w:color="auto" w:frame="1"/>
        </w:rPr>
        <w:t>Handschu v. Special Services Division</w:t>
      </w:r>
      <w:r w:rsidRPr="008C651F">
        <w:rPr>
          <w:rFonts w:ascii="Georgia" w:hAnsi="Georgia" w:cstheme="minorHAnsi"/>
          <w:sz w:val="18"/>
          <w:szCs w:val="18"/>
        </w:rPr>
        <w:t>, that resulted in a </w:t>
      </w:r>
      <w:hyperlink r:id="rId48" w:history="1">
        <w:r w:rsidRPr="008C651F">
          <w:rPr>
            <w:rFonts w:ascii="Georgia" w:hAnsi="Georgia" w:cstheme="minorHAnsi"/>
            <w:sz w:val="18"/>
            <w:szCs w:val="18"/>
            <w:bdr w:val="none" w:sz="0" w:space="0" w:color="auto" w:frame="1"/>
          </w:rPr>
          <w:t>1985 consent decree</w:t>
        </w:r>
      </w:hyperlink>
      <w:r w:rsidRPr="008C651F">
        <w:rPr>
          <w:rFonts w:ascii="Georgia" w:hAnsi="Georgia" w:cstheme="minorHAnsi"/>
          <w:sz w:val="18"/>
          <w:szCs w:val="18"/>
        </w:rPr>
        <w:t> requiring the NYPD to stop all investigations against lawful political activity and to only undertake investigations when there was clear evidence of criminal activity. Internal audits were put in place to insure compliance, and for many years political spying appeared to diminish.</w:t>
      </w:r>
      <w:r w:rsidRPr="008C651F">
        <w:rPr>
          <w:rFonts w:ascii="Georgia" w:hAnsi="Georgia" w:cstheme="minorHAnsi"/>
        </w:rPr>
        <w:t xml:space="preserve"> </w:t>
      </w:r>
      <w:r w:rsidRPr="008C651F">
        <w:rPr>
          <w:rFonts w:ascii="Georgia" w:hAnsi="Georgia" w:cstheme="minorHAnsi"/>
          <w:u w:val="single"/>
        </w:rPr>
        <w:t>Following 2001</w:t>
      </w:r>
      <w:r w:rsidRPr="008C651F">
        <w:rPr>
          <w:rFonts w:ascii="Georgia" w:hAnsi="Georgia" w:cstheme="minorHAnsi"/>
        </w:rPr>
        <w:t xml:space="preserve">, however, </w:t>
      </w:r>
      <w:r w:rsidRPr="008C651F">
        <w:rPr>
          <w:rFonts w:ascii="Georgia" w:hAnsi="Georgia" w:cstheme="minorHAnsi"/>
          <w:u w:val="single"/>
        </w:rPr>
        <w:t>the NYPD</w:t>
      </w:r>
      <w:r w:rsidRPr="008C651F">
        <w:rPr>
          <w:rFonts w:ascii="Georgia" w:hAnsi="Georgia" w:cstheme="minorHAnsi"/>
        </w:rPr>
        <w:t xml:space="preserve"> </w:t>
      </w:r>
      <w:r w:rsidRPr="008C651F">
        <w:rPr>
          <w:rFonts w:ascii="Georgia" w:hAnsi="Georgia" w:cstheme="minorHAnsi"/>
          <w:u w:val="single"/>
        </w:rPr>
        <w:t>petitioned the court to </w:t>
      </w:r>
      <w:hyperlink r:id="rId49" w:history="1">
        <w:r w:rsidRPr="008C651F">
          <w:rPr>
            <w:rFonts w:ascii="Georgia" w:hAnsi="Georgia" w:cstheme="minorHAnsi"/>
            <w:u w:val="single"/>
            <w:bdr w:val="none" w:sz="0" w:space="0" w:color="auto" w:frame="1"/>
          </w:rPr>
          <w:t>lower the standards</w:t>
        </w:r>
      </w:hyperlink>
      <w:r w:rsidRPr="008C651F">
        <w:rPr>
          <w:rFonts w:ascii="Georgia" w:hAnsi="Georgia" w:cstheme="minorHAnsi"/>
          <w:u w:val="single"/>
        </w:rPr>
        <w:t> for initiating an investigation</w:t>
      </w:r>
      <w:r w:rsidRPr="008C651F">
        <w:rPr>
          <w:rFonts w:ascii="Georgia" w:hAnsi="Georgia" w:cstheme="minorHAnsi"/>
        </w:rPr>
        <w:t xml:space="preserve"> as part of the War on Terror. </w:t>
      </w:r>
      <w:r w:rsidRPr="008C651F">
        <w:rPr>
          <w:rFonts w:ascii="Georgia" w:hAnsi="Georgia" w:cstheme="minorHAnsi"/>
          <w:u w:val="single"/>
        </w:rPr>
        <w:t>The result was a </w:t>
      </w:r>
      <w:hyperlink r:id="rId50" w:history="1">
        <w:r w:rsidRPr="008C651F">
          <w:rPr>
            <w:rFonts w:ascii="Georgia" w:hAnsi="Georgia" w:cstheme="minorHAnsi"/>
            <w:u w:val="single"/>
            <w:bdr w:val="none" w:sz="0" w:space="0" w:color="auto" w:frame="1"/>
          </w:rPr>
          <w:t>wave of spying within Muslim communities</w:t>
        </w:r>
      </w:hyperlink>
      <w:r w:rsidRPr="008C651F">
        <w:rPr>
          <w:rFonts w:ascii="Georgia" w:hAnsi="Georgia" w:cstheme="minorHAnsi"/>
        </w:rPr>
        <w:t xml:space="preserve"> run by the newly formed Demographics Unit. They undertook </w:t>
      </w:r>
      <w:r w:rsidRPr="008C651F">
        <w:rPr>
          <w:rFonts w:ascii="Georgia" w:hAnsi="Georgia" w:cstheme="minorHAnsi"/>
          <w:u w:val="single"/>
        </w:rPr>
        <w:t>widespread surveillance</w:t>
      </w:r>
      <w:r w:rsidRPr="008C651F">
        <w:rPr>
          <w:rFonts w:ascii="Georgia" w:hAnsi="Georgia" w:cstheme="minorHAnsi"/>
        </w:rPr>
        <w:t xml:space="preserve"> of the everyday activities </w:t>
      </w:r>
      <w:r w:rsidRPr="008C651F">
        <w:rPr>
          <w:rFonts w:ascii="Georgia" w:hAnsi="Georgia" w:cstheme="minorHAnsi"/>
          <w:u w:val="single"/>
        </w:rPr>
        <w:t>of Muslims</w:t>
      </w:r>
      <w:r w:rsidRPr="008C651F">
        <w:rPr>
          <w:rFonts w:ascii="Georgia" w:hAnsi="Georgia" w:cstheme="minorHAnsi"/>
        </w:rPr>
        <w:t xml:space="preserve"> in cafes, bookstores, and mosques </w:t>
      </w:r>
      <w:r w:rsidRPr="008C651F">
        <w:rPr>
          <w:rFonts w:ascii="Georgia" w:hAnsi="Georgia" w:cstheme="minorHAnsi"/>
          <w:u w:val="single"/>
        </w:rPr>
        <w:t>without any evidence of criminal intent</w:t>
      </w:r>
      <w:r w:rsidRPr="008C651F">
        <w:rPr>
          <w:rFonts w:ascii="Georgia" w:hAnsi="Georgia" w:cstheme="minorHAnsi"/>
        </w:rPr>
        <w:t xml:space="preserve">. They set about mapping the physical, social, and political geography of Muslim communities, which resulted in widespread fear and resentment but absolutely </w:t>
      </w:r>
      <w:r w:rsidRPr="008C651F">
        <w:rPr>
          <w:rFonts w:ascii="Georgia" w:hAnsi="Georgia" w:cstheme="minorHAnsi"/>
          <w:u w:val="single"/>
        </w:rPr>
        <w:t>no evidence of illegal activity</w:t>
      </w:r>
      <w:r w:rsidRPr="008C651F">
        <w:rPr>
          <w:rFonts w:ascii="Georgia" w:hAnsi="Georgia" w:cstheme="minorHAnsi"/>
        </w:rPr>
        <w:t xml:space="preserve">, much less ties to terrorism. In addition, the NYPD took the new permissive rules as permission to reengage in political surveillance of peaceful protest activity. </w:t>
      </w:r>
      <w:r w:rsidRPr="008C651F">
        <w:rPr>
          <w:rFonts w:ascii="Georgia" w:hAnsi="Georgia" w:cstheme="minorHAnsi"/>
          <w:sz w:val="18"/>
          <w:szCs w:val="18"/>
        </w:rPr>
        <w:t>The most obvious form of this was the widespread videotaping of lawful protest activity, especially during the Occupy Wall Street and Black Lives Matter movements. Freedom of Information requests also uncovered evidence that photos and other surveillance data were being used to populate files of activists, which were in turn shared with other law enforcement agencies. In response, legal advocates filed motions to reopen the case, and a new case, </w:t>
      </w:r>
      <w:hyperlink r:id="rId51" w:history="1">
        <w:r w:rsidRPr="008C651F">
          <w:rPr>
            <w:rFonts w:ascii="Georgia" w:hAnsi="Georgia" w:cstheme="minorHAnsi"/>
            <w:i/>
            <w:iCs/>
            <w:sz w:val="18"/>
            <w:szCs w:val="18"/>
            <w:bdr w:val="none" w:sz="0" w:space="0" w:color="auto" w:frame="1"/>
          </w:rPr>
          <w:t>Raza v. City of New York</w:t>
        </w:r>
      </w:hyperlink>
      <w:r w:rsidRPr="008C651F">
        <w:rPr>
          <w:rFonts w:ascii="Georgia" w:hAnsi="Georgia" w:cstheme="minorHAnsi"/>
          <w:sz w:val="18"/>
          <w:szCs w:val="18"/>
        </w:rPr>
        <w:t>, was filed attempting to stop the spying. The new settlement that covers both of these cases renews requirements that there be actual evidence of criminal activity before investigations can be undertaken and installs a civilian auditor, who reports to both the police commissioner and the federal court to insure compliance. While not a panacea, it is this kind of judicial and independent oversight combined with greater awareness and caution among activists that is necessary to prevent a repeat of the politically motivated spying, infiltration, and disruption of social movements in the 1960s. Ultimately, the solution is the broad exclusion of police form politically motivated surveillance. That means not just installing better oversight, and limiting the basis for lawful investigations, but instead placing a very high bar for any police involvement with political activity. The new decree, like many similar ones, merely requires that there be an indication of any illegal activity.</w:t>
      </w:r>
      <w:r w:rsidRPr="008C651F">
        <w:rPr>
          <w:rFonts w:ascii="Georgia" w:hAnsi="Georgia" w:cstheme="minorHAnsi"/>
        </w:rPr>
        <w:t xml:space="preserve"> However, </w:t>
      </w:r>
      <w:r w:rsidRPr="008C651F">
        <w:rPr>
          <w:rFonts w:ascii="Georgia" w:hAnsi="Georgia" w:cstheme="minorHAnsi"/>
          <w:u w:val="single"/>
        </w:rPr>
        <w:t>since so many groups now engage in a variety of nonviolent civil disobedience and direct-action tactics, the risks of triggering an investigation remain high</w:t>
      </w:r>
      <w:r w:rsidRPr="008C651F">
        <w:rPr>
          <w:rFonts w:ascii="Georgia" w:hAnsi="Georgia" w:cstheme="minorHAnsi"/>
        </w:rPr>
        <w:t>, even though this activity often involves little more than blocking traffic. We must demand an end to political policing in all its forms and instead demand that governments actually deal with the underlying problems that motivate contentious protest activity, rather than leaving it to police to suppress them.</w:t>
      </w:r>
      <w:bookmarkStart w:id="0" w:name="_edn1"/>
      <w:bookmarkEnd w:id="0"/>
    </w:p>
    <w:p w14:paraId="2C8F1F5A" w14:textId="77777777" w:rsidR="004538E0" w:rsidRPr="008C651F" w:rsidRDefault="004538E0" w:rsidP="008C651F">
      <w:pPr>
        <w:rPr>
          <w:rFonts w:ascii="Georgia" w:hAnsi="Georgia"/>
        </w:rPr>
      </w:pPr>
    </w:p>
    <w:p w14:paraId="32873743" w14:textId="559D8229" w:rsidR="00460390" w:rsidRPr="008C651F" w:rsidRDefault="00051B4F" w:rsidP="008C651F">
      <w:pPr>
        <w:pStyle w:val="Heading2"/>
        <w:spacing w:line="240" w:lineRule="auto"/>
        <w:rPr>
          <w:rFonts w:ascii="Georgia" w:hAnsi="Georgia"/>
        </w:rPr>
      </w:pPr>
      <w:r w:rsidRPr="008C651F">
        <w:rPr>
          <w:rFonts w:ascii="Georgia" w:hAnsi="Georgia"/>
        </w:rPr>
        <w:t>Police Violence Advantage</w:t>
      </w:r>
    </w:p>
    <w:p w14:paraId="354F629C" w14:textId="392ED3F4" w:rsidR="008C651F" w:rsidRDefault="008C651F" w:rsidP="008C651F">
      <w:pPr>
        <w:pStyle w:val="Heading3"/>
        <w:spacing w:line="240" w:lineRule="auto"/>
        <w:rPr>
          <w:rFonts w:ascii="Georgia" w:hAnsi="Georgia"/>
        </w:rPr>
      </w:pPr>
      <w:r>
        <w:rPr>
          <w:rFonts w:ascii="Georgia" w:hAnsi="Georgia"/>
        </w:rPr>
        <w:t>Excessive Force definition</w:t>
      </w:r>
    </w:p>
    <w:p w14:paraId="3622CFD0" w14:textId="77777777" w:rsidR="008C651F" w:rsidRPr="008C651F" w:rsidRDefault="008C651F" w:rsidP="008C651F">
      <w:pPr>
        <w:pStyle w:val="Heading4"/>
        <w:spacing w:line="240" w:lineRule="auto"/>
        <w:rPr>
          <w:rFonts w:ascii="Georgia" w:hAnsi="Georgia"/>
        </w:rPr>
      </w:pPr>
      <w:r w:rsidRPr="008C651F">
        <w:rPr>
          <w:rFonts w:ascii="Georgia" w:hAnsi="Georgia"/>
        </w:rPr>
        <w:t>Excessive force definition</w:t>
      </w:r>
    </w:p>
    <w:p w14:paraId="708B3986" w14:textId="77777777" w:rsidR="008C651F" w:rsidRPr="008C651F" w:rsidRDefault="008C651F" w:rsidP="008C651F">
      <w:pPr>
        <w:rPr>
          <w:rFonts w:ascii="Georgia" w:hAnsi="Georgia"/>
          <w:sz w:val="12"/>
        </w:rPr>
      </w:pPr>
      <w:r w:rsidRPr="008C651F">
        <w:rPr>
          <w:rStyle w:val="Style13ptBold"/>
          <w:rFonts w:ascii="Georgia" w:hAnsi="Georgia"/>
        </w:rPr>
        <w:t>U.S. Commission on Civil Rights,</w:t>
      </w:r>
      <w:r w:rsidRPr="008C651F">
        <w:rPr>
          <w:rFonts w:ascii="Georgia" w:hAnsi="Georgia"/>
        </w:rPr>
        <w:t xml:space="preserve"> </w:t>
      </w:r>
      <w:r w:rsidRPr="008C651F">
        <w:rPr>
          <w:rStyle w:val="Style13ptBold"/>
          <w:rFonts w:ascii="Georgia" w:hAnsi="Georgia"/>
        </w:rPr>
        <w:t>11/15/18</w:t>
      </w:r>
      <w:r w:rsidRPr="008C651F">
        <w:rPr>
          <w:rFonts w:ascii="Georgia" w:hAnsi="Georgia"/>
          <w:sz w:val="12"/>
        </w:rPr>
        <w:t xml:space="preserve"> “POLICE USE OF FORCE:AN EXAMINATION OF MODERN POLICING PRACTICES” https://www.usccr.gov/pubs/2018/11-15-Police-Force.pdf</w:t>
      </w:r>
    </w:p>
    <w:p w14:paraId="282AB727" w14:textId="77777777" w:rsidR="008C651F" w:rsidRPr="008C651F" w:rsidRDefault="008C651F" w:rsidP="008C651F">
      <w:pPr>
        <w:rPr>
          <w:rFonts w:ascii="Georgia" w:hAnsi="Georgia"/>
        </w:rPr>
      </w:pPr>
      <w:r w:rsidRPr="008C651F">
        <w:rPr>
          <w:rFonts w:ascii="Georgia" w:hAnsi="Georgia"/>
          <w:sz w:val="14"/>
        </w:rPr>
        <w:t xml:space="preserve">PERF recommends that proportionality is a good measure to determine the legal use of force.40 This means that a civilian’s level of resistance is a key legal factor in the continuum.41 Therefore, </w:t>
      </w:r>
      <w:r w:rsidRPr="008C651F">
        <w:rPr>
          <w:rFonts w:ascii="Georgia" w:hAnsi="Georgia"/>
          <w:u w:val="single"/>
        </w:rPr>
        <w:t>“excessive force” is when an officer uses a more extreme method on the continuum than what the situation called for.</w:t>
      </w:r>
      <w:r w:rsidRPr="008C651F">
        <w:rPr>
          <w:rFonts w:ascii="Georgia" w:hAnsi="Georgia"/>
          <w:sz w:val="14"/>
        </w:rPr>
        <w:t xml:space="preserve">42 In 1968, Albert Reiss, Professor Emeritus of Sociology at Yale University and prominent criminologist, offered “one of the first situational definitions of excessive force by constructing conditions where the use of force would be considered unnecessary.”43 Reiss suggests that force is excessive when used without subsequent arrest, when a citizen did not verbally or physically resist, or when an officer continued using force after a civilian was in custody.44 Using this paradigm, Los Angeles police force veteran and expert Richard Lichten built on Reiss’ definitions and provided more concrete examples to aid in police officer training.45 One such example is if an officer tells a suspect that he or she is under arrest, but the suspect threatens to punch the officer. The officer pulls out a baton and threatens to strike the suspect. If the suspect backs down, but the officer hits the suspect anyway, this would be defined as “unnecessary force” because the suspect had already complied with the officer’s order and the threat had ended. In the same scenario, if the suspect instead lunges to punch the officer and the officer strikes the suspect with a baton, that level of force would be justified. </w:t>
      </w:r>
      <w:r w:rsidRPr="008C651F">
        <w:rPr>
          <w:rFonts w:ascii="Georgia" w:hAnsi="Georgia"/>
          <w:u w:val="single"/>
        </w:rPr>
        <w:t>If the suspect stops and cooperates, but the officer continues to strike the person repeatedly, this would be understood as “excessive.”</w:t>
      </w:r>
      <w:r w:rsidRPr="008C651F">
        <w:rPr>
          <w:rFonts w:ascii="Georgia" w:hAnsi="Georgia"/>
          <w:sz w:val="16"/>
        </w:rPr>
        <w:t>46</w:t>
      </w:r>
    </w:p>
    <w:p w14:paraId="5486100E" w14:textId="77777777" w:rsidR="008C651F" w:rsidRPr="008C651F" w:rsidRDefault="008C651F" w:rsidP="008C651F"/>
    <w:p w14:paraId="169736F0" w14:textId="55FBBB5B" w:rsidR="00051B4F" w:rsidRPr="008C651F" w:rsidRDefault="00051B4F" w:rsidP="008C651F">
      <w:pPr>
        <w:pStyle w:val="Heading3"/>
        <w:spacing w:line="240" w:lineRule="auto"/>
        <w:rPr>
          <w:rFonts w:ascii="Georgia" w:hAnsi="Georgia"/>
        </w:rPr>
      </w:pPr>
      <w:r w:rsidRPr="008C651F">
        <w:rPr>
          <w:rFonts w:ascii="Georgia" w:hAnsi="Georgia"/>
        </w:rPr>
        <w:t>Public Health</w:t>
      </w:r>
    </w:p>
    <w:p w14:paraId="65ABBEA2" w14:textId="77777777" w:rsidR="00051B4F" w:rsidRPr="008C651F" w:rsidRDefault="00051B4F" w:rsidP="008C651F">
      <w:pPr>
        <w:pStyle w:val="Heading4"/>
        <w:spacing w:line="240" w:lineRule="auto"/>
        <w:rPr>
          <w:rFonts w:ascii="Georgia" w:hAnsi="Georgia"/>
        </w:rPr>
      </w:pPr>
      <w:r w:rsidRPr="008C651F">
        <w:rPr>
          <w:rFonts w:ascii="Georgia" w:hAnsi="Georgia"/>
        </w:rPr>
        <w:t>The mere threat of police violence is a public health crisis</w:t>
      </w:r>
    </w:p>
    <w:p w14:paraId="08BD293E" w14:textId="77777777" w:rsidR="00051B4F" w:rsidRPr="008C651F" w:rsidRDefault="00051B4F" w:rsidP="008C651F">
      <w:pPr>
        <w:rPr>
          <w:rStyle w:val="Style13ptBold"/>
          <w:rFonts w:ascii="Georgia" w:hAnsi="Georgia"/>
        </w:rPr>
      </w:pPr>
      <w:r w:rsidRPr="008C651F">
        <w:rPr>
          <w:rStyle w:val="Style13ptBold"/>
          <w:rFonts w:ascii="Georgia" w:hAnsi="Georgia"/>
        </w:rPr>
        <w:t>Obasogie and Newman ‘17</w:t>
      </w:r>
    </w:p>
    <w:p w14:paraId="5BE3E193" w14:textId="77777777" w:rsidR="00051B4F" w:rsidRPr="008C651F" w:rsidRDefault="00051B4F" w:rsidP="008C651F">
      <w:pPr>
        <w:rPr>
          <w:rStyle w:val="Style13ptBold"/>
          <w:rFonts w:ascii="Georgia" w:hAnsi="Georgia"/>
        </w:rPr>
      </w:pPr>
      <w:r w:rsidRPr="008C651F">
        <w:rPr>
          <w:rFonts w:ascii="Georgia" w:hAnsi="Georgia"/>
        </w:rPr>
        <w:t>Osagie K. Obasogie &amp; Zachary Newman, 2017, “Police violence, use of force policies and public health”, https://www.law.berkeley.edu/wp-content/uploads/2018/03/Paper-Obasogie.pdf</w:t>
      </w:r>
    </w:p>
    <w:p w14:paraId="5051AB21" w14:textId="77777777" w:rsidR="00051B4F" w:rsidRPr="008C651F" w:rsidRDefault="00051B4F" w:rsidP="008C651F">
      <w:pPr>
        <w:rPr>
          <w:rStyle w:val="StyleUnderline"/>
          <w:rFonts w:ascii="Georgia" w:hAnsi="Georgia"/>
        </w:rPr>
      </w:pPr>
      <w:r w:rsidRPr="008C651F">
        <w:rPr>
          <w:rStyle w:val="StyleUnderline"/>
          <w:rFonts w:ascii="Georgia" w:hAnsi="Georgia"/>
        </w:rPr>
        <w:t xml:space="preserve">Other scholars pinpoint precise </w:t>
      </w:r>
      <w:r w:rsidRPr="008C651F">
        <w:rPr>
          <w:rStyle w:val="StyleUnderline"/>
          <w:rFonts w:ascii="Georgia" w:hAnsi="Georgia"/>
          <w:highlight w:val="cyan"/>
        </w:rPr>
        <w:t>health equity issues</w:t>
      </w:r>
      <w:r w:rsidRPr="008C651F">
        <w:rPr>
          <w:rStyle w:val="StyleUnderline"/>
          <w:rFonts w:ascii="Georgia" w:hAnsi="Georgia"/>
        </w:rPr>
        <w:t xml:space="preserve"> that </w:t>
      </w:r>
      <w:r w:rsidRPr="008C651F">
        <w:rPr>
          <w:rStyle w:val="StyleUnderline"/>
          <w:rFonts w:ascii="Georgia" w:hAnsi="Georgia"/>
          <w:highlight w:val="cyan"/>
        </w:rPr>
        <w:t>manifest in</w:t>
      </w:r>
      <w:r w:rsidRPr="008C651F">
        <w:rPr>
          <w:rStyle w:val="StyleUnderline"/>
          <w:rFonts w:ascii="Georgia" w:hAnsi="Georgia"/>
        </w:rPr>
        <w:t xml:space="preserve"> </w:t>
      </w:r>
      <w:r w:rsidRPr="008C651F">
        <w:rPr>
          <w:rStyle w:val="StyleUnderline"/>
          <w:rFonts w:ascii="Georgia" w:hAnsi="Georgia"/>
          <w:highlight w:val="cyan"/>
        </w:rPr>
        <w:t>certain communities that face police violence as a public health issue</w:t>
      </w:r>
      <w:r w:rsidRPr="008C651F">
        <w:rPr>
          <w:rStyle w:val="StyleUnderline"/>
          <w:rFonts w:ascii="Georgia" w:hAnsi="Georgia"/>
        </w:rPr>
        <w:t xml:space="preserve">. </w:t>
      </w:r>
      <w:r w:rsidRPr="008C651F">
        <w:rPr>
          <w:rFonts w:ascii="Georgia" w:hAnsi="Georgia"/>
        </w:rPr>
        <w:t xml:space="preserve">Amanda Geller et al. note </w:t>
      </w:r>
      <w:r w:rsidRPr="008C651F">
        <w:rPr>
          <w:rStyle w:val="StyleUnderline"/>
          <w:rFonts w:ascii="Georgia" w:hAnsi="Georgia"/>
          <w:highlight w:val="cyan"/>
        </w:rPr>
        <w:t>the implications of police violence</w:t>
      </w:r>
      <w:r w:rsidRPr="008C651F">
        <w:rPr>
          <w:rStyle w:val="StyleUnderline"/>
          <w:rFonts w:ascii="Georgia" w:hAnsi="Georgia"/>
        </w:rPr>
        <w:t xml:space="preserve"> on the mental health of young urban men, </w:t>
      </w:r>
      <w:r w:rsidRPr="008C651F">
        <w:rPr>
          <w:rStyle w:val="StyleUnderline"/>
          <w:rFonts w:ascii="Georgia" w:hAnsi="Georgia"/>
          <w:highlight w:val="cyan"/>
        </w:rPr>
        <w:t>includ</w:t>
      </w:r>
      <w:r w:rsidRPr="008C651F">
        <w:rPr>
          <w:rStyle w:val="StyleUnderline"/>
          <w:rFonts w:ascii="Georgia" w:hAnsi="Georgia"/>
        </w:rPr>
        <w:t xml:space="preserve">ing </w:t>
      </w:r>
      <w:r w:rsidRPr="008C651F">
        <w:rPr>
          <w:rStyle w:val="StyleUnderline"/>
          <w:rFonts w:ascii="Georgia" w:hAnsi="Georgia"/>
          <w:highlight w:val="cyan"/>
        </w:rPr>
        <w:t>emotional trauma and anxiety</w:t>
      </w:r>
      <w:r w:rsidRPr="008C651F">
        <w:rPr>
          <w:rStyle w:val="StyleUnderline"/>
          <w:rFonts w:ascii="Georgia" w:hAnsi="Georgia"/>
        </w:rPr>
        <w:t>, and conclude that “less invasive tactics” are necessary to “reduce any psychological harms to individuals.”</w:t>
      </w:r>
      <w:r w:rsidRPr="008C651F">
        <w:rPr>
          <w:rFonts w:ascii="Georgia" w:hAnsi="Georgia"/>
        </w:rPr>
        <w:t xml:space="preserve">40 Marisela Gomez finds </w:t>
      </w:r>
      <w:r w:rsidRPr="008C651F">
        <w:rPr>
          <w:rStyle w:val="StyleUnderline"/>
          <w:rFonts w:ascii="Georgia" w:hAnsi="Georgia"/>
        </w:rPr>
        <w:t xml:space="preserve">that </w:t>
      </w:r>
      <w:r w:rsidRPr="008C651F">
        <w:rPr>
          <w:rStyle w:val="StyleUnderline"/>
          <w:rFonts w:ascii="Georgia" w:hAnsi="Georgia"/>
          <w:highlight w:val="cyan"/>
        </w:rPr>
        <w:t>increased police violence leads to more stress and worry, which</w:t>
      </w:r>
      <w:r w:rsidRPr="008C651F">
        <w:rPr>
          <w:rStyle w:val="StyleUnderline"/>
          <w:rFonts w:ascii="Georgia" w:hAnsi="Georgia"/>
        </w:rPr>
        <w:t xml:space="preserve"> in turn </w:t>
      </w:r>
      <w:r w:rsidRPr="008C651F">
        <w:rPr>
          <w:rStyle w:val="StyleUnderline"/>
          <w:rFonts w:ascii="Georgia" w:hAnsi="Georgia"/>
          <w:highlight w:val="cyan"/>
        </w:rPr>
        <w:t>means further community fragmentation and negative health impacts</w:t>
      </w:r>
      <w:r w:rsidRPr="008C651F">
        <w:rPr>
          <w:rStyle w:val="StyleUnderline"/>
          <w:rFonts w:ascii="Georgia" w:hAnsi="Georgia"/>
        </w:rPr>
        <w:t>.</w:t>
      </w:r>
      <w:r w:rsidRPr="008C651F">
        <w:rPr>
          <w:rFonts w:ascii="Georgia" w:hAnsi="Georgia"/>
        </w:rPr>
        <w:t>41 Jonathan Hutto and Rodney Green speak to the intersection of police violence, mental health, and public health.42 Last</w:t>
      </w:r>
      <w:r w:rsidRPr="008C651F">
        <w:rPr>
          <w:rStyle w:val="StyleUnderline"/>
          <w:rFonts w:ascii="Georgia" w:hAnsi="Georgia"/>
        </w:rPr>
        <w:t xml:space="preserve">, the American Public Health Association (APHA) </w:t>
      </w:r>
      <w:r w:rsidRPr="008C651F">
        <w:rPr>
          <w:rStyle w:val="StyleUnderline"/>
          <w:rFonts w:ascii="Georgia" w:hAnsi="Georgia"/>
          <w:highlight w:val="cyan"/>
        </w:rPr>
        <w:t>discusses police violence as a public health problem</w:t>
      </w:r>
      <w:r w:rsidRPr="008C651F">
        <w:rPr>
          <w:rStyle w:val="StyleUnderline"/>
          <w:rFonts w:ascii="Georgia" w:hAnsi="Georgia"/>
        </w:rPr>
        <w:t>, calling for nine policy changes designed to reduce police violence, ranging from the collection and monitoring of statistics by public health personnel to full public disclosure of all force investigations</w:t>
      </w:r>
      <w:r w:rsidRPr="008C651F">
        <w:rPr>
          <w:rFonts w:ascii="Georgia" w:hAnsi="Georgia"/>
        </w:rPr>
        <w:t xml:space="preserve">.43 In sum, </w:t>
      </w:r>
      <w:r w:rsidRPr="008C651F">
        <w:rPr>
          <w:rStyle w:val="StyleUnderline"/>
          <w:rFonts w:ascii="Georgia" w:hAnsi="Georgia"/>
        </w:rPr>
        <w:t>the existing public health discussion regarding police violence has yet to specifically engage with use of force policies</w:t>
      </w:r>
      <w:r w:rsidRPr="008C651F">
        <w:rPr>
          <w:rFonts w:ascii="Georgia" w:hAnsi="Georgia"/>
        </w:rPr>
        <w:t xml:space="preserve">. By examining use of force policies as a point of intervention and reform that can disrupt normalized police violence and improve health outcomes, our research contributes to </w:t>
      </w:r>
      <w:r w:rsidRPr="008C651F">
        <w:rPr>
          <w:rStyle w:val="StyleUnderline"/>
          <w:rFonts w:ascii="Georgia" w:hAnsi="Georgia"/>
        </w:rPr>
        <w:t>the existing literature through developing a discussion that emphasizes use of force policies as an important factor in understanding police violence and public health</w:t>
      </w:r>
      <w:r w:rsidRPr="008C651F">
        <w:rPr>
          <w:rFonts w:ascii="Georgia" w:hAnsi="Georgia"/>
        </w:rPr>
        <w:t xml:space="preserve">. Hence, </w:t>
      </w:r>
      <w:r w:rsidRPr="008C651F">
        <w:rPr>
          <w:rStyle w:val="StyleUnderline"/>
          <w:rFonts w:ascii="Georgia" w:hAnsi="Georgia"/>
        </w:rPr>
        <w:t xml:space="preserve">while the legal literature links use of force polices to police violence and public health literature links </w:t>
      </w:r>
      <w:r w:rsidRPr="008C651F">
        <w:rPr>
          <w:rStyle w:val="StyleUnderline"/>
          <w:rFonts w:ascii="Georgia" w:hAnsi="Georgia"/>
          <w:highlight w:val="cyan"/>
        </w:rPr>
        <w:t>police violence to detrimental health impacts</w:t>
      </w:r>
      <w:r w:rsidRPr="008C651F">
        <w:rPr>
          <w:rStyle w:val="StyleUnderline"/>
          <w:rFonts w:ascii="Georgia" w:hAnsi="Georgia"/>
        </w:rPr>
        <w:t xml:space="preserve">, we seek to extend and connect these arguments by embracing an empirically informed public health law approach that highlights use of force policies as a particular site where legal mandates </w:t>
      </w:r>
      <w:r w:rsidRPr="008C651F">
        <w:rPr>
          <w:rStyle w:val="StyleUnderline"/>
          <w:rFonts w:ascii="Georgia" w:hAnsi="Georgia"/>
          <w:highlight w:val="cyan"/>
        </w:rPr>
        <w:t>to minimize force use and severity can improve public health outcomes</w:t>
      </w:r>
      <w:r w:rsidRPr="008C651F">
        <w:rPr>
          <w:rStyle w:val="StyleUnderline"/>
          <w:rFonts w:ascii="Georgia" w:hAnsi="Georgia"/>
        </w:rPr>
        <w:t xml:space="preserve">. </w:t>
      </w:r>
    </w:p>
    <w:p w14:paraId="637AF24D" w14:textId="77777777" w:rsidR="00051B4F" w:rsidRPr="008C651F" w:rsidRDefault="00051B4F" w:rsidP="008C651F">
      <w:pPr>
        <w:pStyle w:val="Heading4"/>
        <w:spacing w:line="240" w:lineRule="auto"/>
        <w:rPr>
          <w:rFonts w:ascii="Georgia" w:hAnsi="Georgia"/>
        </w:rPr>
      </w:pPr>
      <w:r w:rsidRPr="008C651F">
        <w:rPr>
          <w:rFonts w:ascii="Georgia" w:hAnsi="Georgia"/>
        </w:rPr>
        <w:t>Police violence is a public health issue</w:t>
      </w:r>
    </w:p>
    <w:p w14:paraId="7EAE62CA" w14:textId="77777777" w:rsidR="00051B4F" w:rsidRPr="008C651F" w:rsidRDefault="00051B4F" w:rsidP="008C651F">
      <w:pPr>
        <w:rPr>
          <w:rStyle w:val="Style13ptBold"/>
          <w:rFonts w:ascii="Georgia" w:hAnsi="Georgia"/>
        </w:rPr>
      </w:pPr>
      <w:r w:rsidRPr="008C651F">
        <w:rPr>
          <w:rStyle w:val="Style13ptBold"/>
          <w:rFonts w:ascii="Georgia" w:hAnsi="Georgia"/>
        </w:rPr>
        <w:t>Obasogie and Newman ‘17</w:t>
      </w:r>
    </w:p>
    <w:p w14:paraId="0310D207" w14:textId="77777777" w:rsidR="00051B4F" w:rsidRPr="008C651F" w:rsidRDefault="00051B4F" w:rsidP="008C651F">
      <w:pPr>
        <w:rPr>
          <w:rStyle w:val="Style13ptBold"/>
          <w:rFonts w:ascii="Georgia" w:hAnsi="Georgia"/>
        </w:rPr>
      </w:pPr>
      <w:r w:rsidRPr="008C651F">
        <w:rPr>
          <w:rFonts w:ascii="Georgia" w:hAnsi="Georgia"/>
        </w:rPr>
        <w:t xml:space="preserve">Osagie K. Obasogie &amp; Zachary Newman, 2017, “Police violence, use of force policies and public health”, </w:t>
      </w:r>
      <w:hyperlink r:id="rId52" w:history="1">
        <w:r w:rsidRPr="008C651F">
          <w:rPr>
            <w:rStyle w:val="Hyperlink"/>
            <w:rFonts w:ascii="Georgia" w:hAnsi="Georgia"/>
          </w:rPr>
          <w:t>https://www.law.berkeley.edu/wp-content/uploads/2018/03/Paper-Obasogie.pdf</w:t>
        </w:r>
      </w:hyperlink>
    </w:p>
    <w:p w14:paraId="375606B9" w14:textId="77777777" w:rsidR="00051B4F" w:rsidRPr="008C651F" w:rsidRDefault="00051B4F" w:rsidP="008C651F">
      <w:pPr>
        <w:rPr>
          <w:rStyle w:val="StyleUnderline"/>
          <w:rFonts w:ascii="Georgia" w:hAnsi="Georgia"/>
        </w:rPr>
      </w:pPr>
      <w:r w:rsidRPr="008C651F">
        <w:rPr>
          <w:rStyle w:val="StyleUnderline"/>
          <w:rFonts w:ascii="Georgia" w:hAnsi="Georgia"/>
        </w:rPr>
        <w:t xml:space="preserve">Other scholars pinpoint precise </w:t>
      </w:r>
      <w:r w:rsidRPr="008C651F">
        <w:rPr>
          <w:rStyle w:val="StyleUnderline"/>
          <w:rFonts w:ascii="Georgia" w:hAnsi="Georgia"/>
          <w:highlight w:val="cyan"/>
        </w:rPr>
        <w:t>health equity issues</w:t>
      </w:r>
      <w:r w:rsidRPr="008C651F">
        <w:rPr>
          <w:rStyle w:val="StyleUnderline"/>
          <w:rFonts w:ascii="Georgia" w:hAnsi="Georgia"/>
        </w:rPr>
        <w:t xml:space="preserve"> that </w:t>
      </w:r>
      <w:r w:rsidRPr="008C651F">
        <w:rPr>
          <w:rStyle w:val="StyleUnderline"/>
          <w:rFonts w:ascii="Georgia" w:hAnsi="Georgia"/>
          <w:highlight w:val="cyan"/>
        </w:rPr>
        <w:t>manifest in</w:t>
      </w:r>
      <w:r w:rsidRPr="008C651F">
        <w:rPr>
          <w:rStyle w:val="StyleUnderline"/>
          <w:rFonts w:ascii="Georgia" w:hAnsi="Georgia"/>
        </w:rPr>
        <w:t xml:space="preserve"> </w:t>
      </w:r>
      <w:r w:rsidRPr="008C651F">
        <w:rPr>
          <w:rStyle w:val="StyleUnderline"/>
          <w:rFonts w:ascii="Georgia" w:hAnsi="Georgia"/>
          <w:highlight w:val="cyan"/>
        </w:rPr>
        <w:t>certain communities that face police violence as a public health issue</w:t>
      </w:r>
      <w:r w:rsidRPr="008C651F">
        <w:rPr>
          <w:rStyle w:val="StyleUnderline"/>
          <w:rFonts w:ascii="Georgia" w:hAnsi="Georgia"/>
        </w:rPr>
        <w:t xml:space="preserve">. </w:t>
      </w:r>
      <w:r w:rsidRPr="008C651F">
        <w:rPr>
          <w:rFonts w:ascii="Georgia" w:hAnsi="Georgia"/>
        </w:rPr>
        <w:t xml:space="preserve">Amanda Geller et al. note </w:t>
      </w:r>
      <w:r w:rsidRPr="008C651F">
        <w:rPr>
          <w:rStyle w:val="StyleUnderline"/>
          <w:rFonts w:ascii="Georgia" w:hAnsi="Georgia"/>
          <w:highlight w:val="cyan"/>
        </w:rPr>
        <w:t>the implications of police violence</w:t>
      </w:r>
      <w:r w:rsidRPr="008C651F">
        <w:rPr>
          <w:rStyle w:val="StyleUnderline"/>
          <w:rFonts w:ascii="Georgia" w:hAnsi="Georgia"/>
        </w:rPr>
        <w:t xml:space="preserve"> on the mental health of young urban men, </w:t>
      </w:r>
      <w:r w:rsidRPr="008C651F">
        <w:rPr>
          <w:rStyle w:val="StyleUnderline"/>
          <w:rFonts w:ascii="Georgia" w:hAnsi="Georgia"/>
          <w:highlight w:val="cyan"/>
        </w:rPr>
        <w:t>includ</w:t>
      </w:r>
      <w:r w:rsidRPr="008C651F">
        <w:rPr>
          <w:rStyle w:val="StyleUnderline"/>
          <w:rFonts w:ascii="Georgia" w:hAnsi="Georgia"/>
        </w:rPr>
        <w:t xml:space="preserve">ing </w:t>
      </w:r>
      <w:r w:rsidRPr="008C651F">
        <w:rPr>
          <w:rStyle w:val="StyleUnderline"/>
          <w:rFonts w:ascii="Georgia" w:hAnsi="Georgia"/>
          <w:highlight w:val="cyan"/>
        </w:rPr>
        <w:t>emotional trauma and anxiety</w:t>
      </w:r>
      <w:r w:rsidRPr="008C651F">
        <w:rPr>
          <w:rStyle w:val="StyleUnderline"/>
          <w:rFonts w:ascii="Georgia" w:hAnsi="Georgia"/>
        </w:rPr>
        <w:t>, and conclude that “less invasive tactics” are necessary to “reduce any psychological harms to individuals.”</w:t>
      </w:r>
      <w:r w:rsidRPr="008C651F">
        <w:rPr>
          <w:rFonts w:ascii="Georgia" w:hAnsi="Georgia"/>
        </w:rPr>
        <w:t xml:space="preserve">40 Marisela Gomez finds </w:t>
      </w:r>
      <w:r w:rsidRPr="008C651F">
        <w:rPr>
          <w:rStyle w:val="StyleUnderline"/>
          <w:rFonts w:ascii="Georgia" w:hAnsi="Georgia"/>
        </w:rPr>
        <w:t xml:space="preserve">that </w:t>
      </w:r>
      <w:r w:rsidRPr="008C651F">
        <w:rPr>
          <w:rStyle w:val="StyleUnderline"/>
          <w:rFonts w:ascii="Georgia" w:hAnsi="Georgia"/>
          <w:highlight w:val="cyan"/>
        </w:rPr>
        <w:t>increased police violence leads to more stress and worry, which</w:t>
      </w:r>
      <w:r w:rsidRPr="008C651F">
        <w:rPr>
          <w:rStyle w:val="StyleUnderline"/>
          <w:rFonts w:ascii="Georgia" w:hAnsi="Georgia"/>
        </w:rPr>
        <w:t xml:space="preserve"> in turn </w:t>
      </w:r>
      <w:r w:rsidRPr="008C651F">
        <w:rPr>
          <w:rStyle w:val="StyleUnderline"/>
          <w:rFonts w:ascii="Georgia" w:hAnsi="Georgia"/>
          <w:highlight w:val="cyan"/>
        </w:rPr>
        <w:t>means further community fragmentation and negative health impacts</w:t>
      </w:r>
      <w:r w:rsidRPr="008C651F">
        <w:rPr>
          <w:rStyle w:val="StyleUnderline"/>
          <w:rFonts w:ascii="Georgia" w:hAnsi="Georgia"/>
        </w:rPr>
        <w:t>.</w:t>
      </w:r>
      <w:r w:rsidRPr="008C651F">
        <w:rPr>
          <w:rFonts w:ascii="Georgia" w:hAnsi="Georgia"/>
        </w:rPr>
        <w:t>41 Jonathan Hutto and Rodney Green speak to the intersection of police violence, mental health, and public health.42 Last</w:t>
      </w:r>
      <w:r w:rsidRPr="008C651F">
        <w:rPr>
          <w:rStyle w:val="StyleUnderline"/>
          <w:rFonts w:ascii="Georgia" w:hAnsi="Georgia"/>
        </w:rPr>
        <w:t xml:space="preserve">, the American Public Health Association (APHA) </w:t>
      </w:r>
      <w:r w:rsidRPr="008C651F">
        <w:rPr>
          <w:rStyle w:val="StyleUnderline"/>
          <w:rFonts w:ascii="Georgia" w:hAnsi="Georgia"/>
          <w:highlight w:val="cyan"/>
        </w:rPr>
        <w:t>discusses police violence as a public health problem</w:t>
      </w:r>
      <w:r w:rsidRPr="008C651F">
        <w:rPr>
          <w:rStyle w:val="StyleUnderline"/>
          <w:rFonts w:ascii="Georgia" w:hAnsi="Georgia"/>
        </w:rPr>
        <w:t>, calling for nine policy changes designed to reduce police violence, ranging from the collection and monitoring of statistics by public health personnel to full public disclosure of all force investigations</w:t>
      </w:r>
      <w:r w:rsidRPr="008C651F">
        <w:rPr>
          <w:rFonts w:ascii="Georgia" w:hAnsi="Georgia"/>
        </w:rPr>
        <w:t xml:space="preserve">.43 In sum, </w:t>
      </w:r>
      <w:r w:rsidRPr="008C651F">
        <w:rPr>
          <w:rStyle w:val="StyleUnderline"/>
          <w:rFonts w:ascii="Georgia" w:hAnsi="Georgia"/>
        </w:rPr>
        <w:t>the existing public health discussion regarding police violence has yet to specifically engage with use of force policies</w:t>
      </w:r>
      <w:r w:rsidRPr="008C651F">
        <w:rPr>
          <w:rFonts w:ascii="Georgia" w:hAnsi="Georgia"/>
        </w:rPr>
        <w:t xml:space="preserve">. By examining use of force policies as a point of intervention and reform that can disrupt normalized police violence and improve health outcomes, our research contributes to </w:t>
      </w:r>
      <w:r w:rsidRPr="008C651F">
        <w:rPr>
          <w:rStyle w:val="StyleUnderline"/>
          <w:rFonts w:ascii="Georgia" w:hAnsi="Georgia"/>
        </w:rPr>
        <w:t>the existing literature through developing a discussion that emphasizes use of force policies as an important factor in understanding police violence and public health</w:t>
      </w:r>
      <w:r w:rsidRPr="008C651F">
        <w:rPr>
          <w:rFonts w:ascii="Georgia" w:hAnsi="Georgia"/>
        </w:rPr>
        <w:t xml:space="preserve">. Hence, </w:t>
      </w:r>
      <w:r w:rsidRPr="008C651F">
        <w:rPr>
          <w:rStyle w:val="StyleUnderline"/>
          <w:rFonts w:ascii="Georgia" w:hAnsi="Georgia"/>
        </w:rPr>
        <w:t xml:space="preserve">while the legal literature links use of force polices to police violence and public health literature links </w:t>
      </w:r>
      <w:r w:rsidRPr="008C651F">
        <w:rPr>
          <w:rStyle w:val="StyleUnderline"/>
          <w:rFonts w:ascii="Georgia" w:hAnsi="Georgia"/>
          <w:highlight w:val="cyan"/>
        </w:rPr>
        <w:t>police violence to detrimental health impacts</w:t>
      </w:r>
      <w:r w:rsidRPr="008C651F">
        <w:rPr>
          <w:rStyle w:val="StyleUnderline"/>
          <w:rFonts w:ascii="Georgia" w:hAnsi="Georgia"/>
        </w:rPr>
        <w:t xml:space="preserve">, we seek to extend and connect these arguments by embracing an empirically informed public health law approach that highlights use of force policies as a particular site where legal mandates </w:t>
      </w:r>
      <w:r w:rsidRPr="008C651F">
        <w:rPr>
          <w:rStyle w:val="StyleUnderline"/>
          <w:rFonts w:ascii="Georgia" w:hAnsi="Georgia"/>
          <w:highlight w:val="cyan"/>
        </w:rPr>
        <w:t>to minimize force use and severity can improve public health outcomes</w:t>
      </w:r>
      <w:r w:rsidRPr="008C651F">
        <w:rPr>
          <w:rStyle w:val="StyleUnderline"/>
          <w:rFonts w:ascii="Georgia" w:hAnsi="Georgia"/>
        </w:rPr>
        <w:t xml:space="preserve">. </w:t>
      </w:r>
    </w:p>
    <w:p w14:paraId="2036BC31" w14:textId="77777777" w:rsidR="008C651F" w:rsidRPr="008C651F" w:rsidRDefault="008C651F" w:rsidP="008C651F">
      <w:pPr>
        <w:pStyle w:val="Heading4"/>
        <w:spacing w:line="240" w:lineRule="auto"/>
        <w:rPr>
          <w:rFonts w:ascii="Georgia" w:hAnsi="Georgia"/>
        </w:rPr>
      </w:pPr>
      <w:r w:rsidRPr="008C651F">
        <w:rPr>
          <w:rFonts w:ascii="Georgia" w:hAnsi="Georgia"/>
        </w:rPr>
        <w:t>Police violence often affect African- Americans and cause mental health issues</w:t>
      </w:r>
    </w:p>
    <w:p w14:paraId="6EDE67C2" w14:textId="77777777" w:rsidR="008C651F" w:rsidRPr="008C651F" w:rsidRDefault="008C651F" w:rsidP="008C651F">
      <w:pPr>
        <w:rPr>
          <w:rFonts w:ascii="Georgia" w:hAnsi="Georgia"/>
        </w:rPr>
      </w:pPr>
      <w:r w:rsidRPr="008C651F">
        <w:rPr>
          <w:rFonts w:ascii="Georgia" w:hAnsi="Georgia"/>
        </w:rPr>
        <w:t xml:space="preserve">Lisa H. </w:t>
      </w:r>
      <w:r w:rsidRPr="008C651F">
        <w:rPr>
          <w:rStyle w:val="Style13ptBold"/>
          <w:rFonts w:ascii="Georgia" w:hAnsi="Georgia"/>
        </w:rPr>
        <w:t>Thurau and</w:t>
      </w:r>
      <w:r w:rsidRPr="008C651F">
        <w:rPr>
          <w:rFonts w:ascii="Georgia" w:hAnsi="Georgia"/>
        </w:rPr>
        <w:t xml:space="preserve"> Johanna </w:t>
      </w:r>
      <w:r w:rsidRPr="008C651F">
        <w:rPr>
          <w:rStyle w:val="Style13ptBold"/>
          <w:rFonts w:ascii="Georgia" w:hAnsi="Georgia"/>
        </w:rPr>
        <w:t>Wald</w:t>
      </w:r>
      <w:r w:rsidRPr="008C651F">
        <w:rPr>
          <w:rFonts w:ascii="Georgia" w:hAnsi="Georgia"/>
        </w:rPr>
        <w:t>, 9/14/</w:t>
      </w:r>
      <w:r w:rsidRPr="008C651F">
        <w:rPr>
          <w:rStyle w:val="Style13ptBold"/>
          <w:rFonts w:ascii="Georgia" w:hAnsi="Georgia"/>
        </w:rPr>
        <w:t>18</w:t>
      </w:r>
      <w:r w:rsidRPr="008C651F">
        <w:rPr>
          <w:rFonts w:ascii="Georgia" w:hAnsi="Georgia"/>
        </w:rPr>
        <w:t xml:space="preserve">, “Police killings, brutality damaging mental health of black communities”, </w:t>
      </w:r>
      <w:hyperlink r:id="rId53" w:history="1">
        <w:r w:rsidRPr="008C651F">
          <w:rPr>
            <w:rStyle w:val="Hyperlink"/>
            <w:rFonts w:ascii="Georgia" w:hAnsi="Georgia"/>
          </w:rPr>
          <w:t>https://www.usatoday.com/story/opinion/policing/spotlight/2018/09/14/police-brutality-damaging-black-communitys-mental-health/1218566002/</w:t>
        </w:r>
      </w:hyperlink>
    </w:p>
    <w:p w14:paraId="653F7403" w14:textId="77777777" w:rsidR="008C651F" w:rsidRPr="008C651F" w:rsidRDefault="008C651F" w:rsidP="008C651F">
      <w:pPr>
        <w:rPr>
          <w:rFonts w:ascii="Georgia" w:hAnsi="Georgia"/>
          <w:sz w:val="14"/>
        </w:rPr>
      </w:pPr>
      <w:r w:rsidRPr="008C651F">
        <w:rPr>
          <w:rFonts w:ascii="Georgia" w:hAnsi="Georgia"/>
          <w:sz w:val="14"/>
        </w:rPr>
        <w:t xml:space="preserve">The study's findings aren't entirely new. In 2015, Berkeley law professor Franklin Zimring </w:t>
      </w:r>
      <w:r w:rsidRPr="008C651F">
        <w:rPr>
          <w:rStyle w:val="StyleUnderline"/>
          <w:rFonts w:ascii="Georgia" w:hAnsi="Georgia"/>
        </w:rPr>
        <w:t xml:space="preserve">analyzed 1,100 killings by police and found that the death rates for African Americans (and Native Americans) were disproportionately higher than their populations. Both groups have a history of state-sponsored injustice in the U.S. </w:t>
      </w:r>
      <w:r w:rsidRPr="008C651F">
        <w:rPr>
          <w:rFonts w:ascii="Georgia" w:hAnsi="Georgia"/>
          <w:sz w:val="14"/>
        </w:rPr>
        <w:t xml:space="preserve">Get the Opinion newsletter in your inbox. What do you think? Shape your opinion with a digest of takes on current events. Delivery: Daily Your Email </w:t>
      </w:r>
      <w:r w:rsidRPr="008C651F">
        <w:rPr>
          <w:rStyle w:val="StyleUnderline"/>
          <w:rFonts w:ascii="Georgia" w:hAnsi="Georgia"/>
        </w:rPr>
        <w:t xml:space="preserve">Both groups also deal with some of the highest rates of mental health issues in the country. Between blacks and non-Hispanic whites, blacks are more likely to report serious psychological distress. Native Americans also report high levels of PTSD. </w:t>
      </w:r>
      <w:r w:rsidRPr="008C651F">
        <w:rPr>
          <w:rFonts w:ascii="Georgia" w:hAnsi="Georgia"/>
          <w:sz w:val="14"/>
        </w:rPr>
        <w:t xml:space="preserve">The aftermath of Rose’s death was predictable. There were public protests and demands to hold the police officer who fired the shots accountable. Rosfeld, the officer, has been indicted. It remains to be seen whether the legal system will ultimately provide any relief to Rose, his family members and friends, or members of the black community. </w:t>
      </w:r>
      <w:r w:rsidRPr="008C651F">
        <w:rPr>
          <w:rStyle w:val="StyleUnderline"/>
          <w:rFonts w:ascii="Georgia" w:hAnsi="Georgia"/>
        </w:rPr>
        <w:t>Even more damning from a systemic perspective is the admission by the Allegheny County district attorney, when asked about established protocol for dealing with police use of force, that the county doesn't have a policy. The absence of a policy is, unfortunately, the norm not the exception.</w:t>
      </w:r>
      <w:r w:rsidRPr="008C651F">
        <w:rPr>
          <w:rFonts w:ascii="Georgia" w:hAnsi="Georgia"/>
          <w:sz w:val="14"/>
        </w:rPr>
        <w:t xml:space="preserve"> Even those individual law enforcement agencies that attempt to regulate interactions almost always develop guidelines in isolation. As little training as officers get today when it comes to use of force, they get even less training when it comes to dealing with youth. </w:t>
      </w:r>
      <w:r w:rsidRPr="008C651F">
        <w:rPr>
          <w:rStyle w:val="StyleUnderline"/>
          <w:rFonts w:ascii="Georgia" w:hAnsi="Georgia"/>
        </w:rPr>
        <w:t xml:space="preserve">Had officer Rosfeld, the man who killed Rose, been trained in adolescent development and the effects of trauma on behavior, he would have understood that the presence of authority figures often triggers flight-fight responses in traumatized youth, which comes from a heightened sense of powerlessness, regardless of guilt or innocence. </w:t>
      </w:r>
      <w:r w:rsidRPr="008C651F">
        <w:rPr>
          <w:rFonts w:ascii="Georgia" w:hAnsi="Georgia"/>
          <w:sz w:val="14"/>
        </w:rPr>
        <w:t xml:space="preserve">A public health issue </w:t>
      </w:r>
      <w:r w:rsidRPr="008C651F">
        <w:rPr>
          <w:rStyle w:val="StyleUnderline"/>
          <w:rFonts w:ascii="Georgia" w:hAnsi="Georgia"/>
        </w:rPr>
        <w:t>For many black youth, due to the disproportionate and often traumatic experience of police arrest and use of force against them, their family members and friends, the combination of race and authority is often lethal.</w:t>
      </w:r>
      <w:r w:rsidRPr="008C651F">
        <w:rPr>
          <w:rFonts w:ascii="Georgia" w:hAnsi="Georgia"/>
          <w:sz w:val="14"/>
        </w:rPr>
        <w:t xml:space="preserve"> Darren Nichols, a black, Detroit-based reporter, described his own PTSD response to reading about Rose’s death: “See, Rose was 17. Yet I’m sure we shared the same panic and the adrenaline rush when you see those red and blue lights flashing behind you. It never subsides</w:t>
      </w:r>
      <w:r w:rsidRPr="008C651F">
        <w:rPr>
          <w:rStyle w:val="StyleUnderline"/>
          <w:rFonts w:ascii="Georgia" w:hAnsi="Georgia"/>
        </w:rPr>
        <w:t>.” Boston University and University of Pennsylvania researchers concluded that their findings support “recent calls to treat police killings as a public health issue.” They noted that failure to do so produces mental health issues and health problems: “The observed adverse mental health spillover effects of police killings of unarmed black Americans could result from heightened perceptions of threat and vulnerability, lack of fairness, lower social status, lower beliefs about one’s own worth, activation of prior traumas, and identification with the deceased.”</w:t>
      </w:r>
      <w:r w:rsidRPr="008C651F">
        <w:rPr>
          <w:rFonts w:ascii="Georgia" w:hAnsi="Georgia"/>
          <w:sz w:val="14"/>
        </w:rPr>
        <w:t xml:space="preserve"> We suggest going a step further and incorporating a public health perspective into 21st-century policing. Using a public health perspective would mean more than the prosecution of a single police officer. These deaths indict an entire system of recruiting, hiring, training and evaluating police officers. It would mean that </w:t>
      </w:r>
      <w:r w:rsidRPr="008C651F">
        <w:rPr>
          <w:rStyle w:val="StyleUnderline"/>
          <w:rFonts w:ascii="Georgia" w:hAnsi="Georgia"/>
        </w:rPr>
        <w:t>no police officer should leave the academy without training on the effects of trauma, violence and poverty on behaviors — including responses to law enforcement. And all officers should leave the academy understanding how biases — implicit and explicit — directly affect actions, particularly when under stress</w:t>
      </w:r>
      <w:r w:rsidRPr="008C651F">
        <w:rPr>
          <w:rFonts w:ascii="Georgia" w:hAnsi="Georgia"/>
          <w:sz w:val="14"/>
        </w:rPr>
        <w:t xml:space="preserve">. </w:t>
      </w:r>
      <w:r w:rsidRPr="008C651F">
        <w:rPr>
          <w:rStyle w:val="StyleUnderline"/>
          <w:rFonts w:ascii="Georgia" w:hAnsi="Georgia"/>
        </w:rPr>
        <w:t>Every police department should be governed by clear, consistent standards developed by experts and other stakeholders convened by state agencies. These standards should be conveyed to every officer, supported by training, and used as the basis for evaluation and discipline.</w:t>
      </w:r>
      <w:r w:rsidRPr="008C651F">
        <w:rPr>
          <w:rFonts w:ascii="Georgia" w:hAnsi="Georgia"/>
          <w:sz w:val="14"/>
        </w:rPr>
        <w:t xml:space="preserve"> </w:t>
      </w:r>
    </w:p>
    <w:p w14:paraId="4E527EB7" w14:textId="77777777" w:rsidR="008C651F" w:rsidRPr="008C651F" w:rsidRDefault="008C651F" w:rsidP="008C651F">
      <w:pPr>
        <w:pStyle w:val="Heading4"/>
        <w:spacing w:line="240" w:lineRule="auto"/>
        <w:rPr>
          <w:rStyle w:val="Style13ptBold"/>
          <w:rFonts w:ascii="Georgia" w:hAnsi="Georgia"/>
        </w:rPr>
      </w:pPr>
      <w:r w:rsidRPr="008C651F">
        <w:rPr>
          <w:rStyle w:val="StyleUnderline"/>
          <w:rFonts w:ascii="Georgia" w:hAnsi="Georgia"/>
          <w:sz w:val="26"/>
          <w:u w:val="none"/>
        </w:rPr>
        <w:t>Public health of communities is severely impacted by police violence                                                                                                                                                                                                                                                                                                                                     Lockhart 2019</w:t>
      </w:r>
      <w:r w:rsidRPr="008C651F">
        <w:rPr>
          <w:rStyle w:val="StyleUnderline"/>
          <w:rFonts w:ascii="Georgia" w:hAnsi="Georgia"/>
          <w:u w:val="none"/>
        </w:rPr>
        <w:t xml:space="preserve"> </w:t>
      </w:r>
      <w:r w:rsidRPr="008C651F">
        <w:rPr>
          <w:rStyle w:val="Style13ptBold"/>
          <w:rFonts w:ascii="Georgia" w:hAnsi="Georgia"/>
        </w:rPr>
        <w:t xml:space="preserve">(P.R. Lockhart, staff writer for Vox, “Why police violence needs to be treated as a public health issue,” August 14, 2019, </w:t>
      </w:r>
      <w:hyperlink r:id="rId54" w:history="1">
        <w:r w:rsidRPr="008C651F">
          <w:rPr>
            <w:rStyle w:val="Style13ptBold"/>
            <w:rFonts w:ascii="Georgia" w:hAnsi="Georgia"/>
          </w:rPr>
          <w:t>https://www.vox.com/identities/2019/8/14/20803872/police-violence-mortality-public-health-black-men-rutgers</w:t>
        </w:r>
      </w:hyperlink>
      <w:r w:rsidRPr="008C651F">
        <w:rPr>
          <w:rStyle w:val="Style13ptBold"/>
          <w:rFonts w:ascii="Georgia" w:hAnsi="Georgia"/>
        </w:rPr>
        <w:t>)</w:t>
      </w:r>
    </w:p>
    <w:p w14:paraId="4DD41456" w14:textId="77777777" w:rsidR="008C651F" w:rsidRPr="008C651F" w:rsidRDefault="008C651F" w:rsidP="008C651F">
      <w:pPr>
        <w:rPr>
          <w:rFonts w:ascii="Georgia" w:hAnsi="Georgia"/>
          <w:sz w:val="12"/>
        </w:rPr>
      </w:pPr>
      <w:r w:rsidRPr="008C651F">
        <w:rPr>
          <w:rStyle w:val="StyleUnderline"/>
          <w:rFonts w:ascii="Georgia" w:hAnsi="Georgia"/>
        </w:rPr>
        <w:t>A new study finds that this attention to police violence is increasingly important, using statistics to argue that police killings</w:t>
      </w:r>
      <w:r w:rsidRPr="008C651F">
        <w:rPr>
          <w:rFonts w:ascii="Georgia" w:hAnsi="Georgia"/>
          <w:sz w:val="12"/>
        </w:rPr>
        <w:t xml:space="preserve"> are now a </w:t>
      </w:r>
      <w:hyperlink r:id="rId55" w:history="1">
        <w:r w:rsidRPr="008C651F">
          <w:rPr>
            <w:rStyle w:val="Hyperlink"/>
            <w:rFonts w:ascii="Georgia" w:hAnsi="Georgia"/>
            <w:sz w:val="12"/>
          </w:rPr>
          <w:t>leading cause of death for young men</w:t>
        </w:r>
      </w:hyperlink>
      <w:r w:rsidRPr="008C651F">
        <w:rPr>
          <w:rFonts w:ascii="Georgia" w:hAnsi="Georgia"/>
          <w:sz w:val="12"/>
        </w:rPr>
        <w:t xml:space="preserve"> in the United States. And researchers argue that policing </w:t>
      </w:r>
      <w:hyperlink r:id="rId56" w:history="1">
        <w:r w:rsidRPr="008C651F">
          <w:rPr>
            <w:rStyle w:val="StyleUnderline"/>
            <w:rFonts w:ascii="Georgia" w:hAnsi="Georgia"/>
          </w:rPr>
          <w:t>has become an urgent public health concern</w:t>
        </w:r>
      </w:hyperlink>
      <w:r w:rsidRPr="008C651F">
        <w:rPr>
          <w:rStyle w:val="StyleUnderline"/>
          <w:rFonts w:ascii="Georgia" w:hAnsi="Georgia"/>
        </w:rPr>
        <w:t xml:space="preserve"> with real impacts on communities.</w:t>
      </w:r>
      <w:r w:rsidRPr="008C651F">
        <w:rPr>
          <w:rFonts w:ascii="Georgia" w:hAnsi="Georgia"/>
          <w:sz w:val="12"/>
        </w:rPr>
        <w:t xml:space="preserve"> The study, conducted by a team of researchers from Rutgers University, the University of Michigan, and Washington University in St. Louis, was recently published in </w:t>
      </w:r>
      <w:hyperlink r:id="rId57" w:history="1">
        <w:r w:rsidRPr="008C651F">
          <w:rPr>
            <w:rStyle w:val="Hyperlink"/>
            <w:rFonts w:ascii="Georgia" w:hAnsi="Georgia"/>
            <w:sz w:val="12"/>
          </w:rPr>
          <w:t>Proceedings of the National Academy of Sciences</w:t>
        </w:r>
      </w:hyperlink>
      <w:r w:rsidRPr="008C651F">
        <w:rPr>
          <w:rFonts w:ascii="Georgia" w:hAnsi="Georgia"/>
          <w:sz w:val="12"/>
        </w:rPr>
        <w:t xml:space="preserve">. The researchers used data from </w:t>
      </w:r>
      <w:hyperlink r:id="rId58" w:history="1">
        <w:r w:rsidRPr="008C651F">
          <w:rPr>
            <w:rStyle w:val="Hyperlink"/>
            <w:rFonts w:ascii="Georgia" w:hAnsi="Georgia"/>
            <w:sz w:val="12"/>
          </w:rPr>
          <w:t>Fatal Encounters</w:t>
        </w:r>
      </w:hyperlink>
      <w:r w:rsidRPr="008C651F">
        <w:rPr>
          <w:rFonts w:ascii="Georgia" w:hAnsi="Georgia"/>
          <w:sz w:val="12"/>
        </w:rPr>
        <w:t xml:space="preserve">, a journalist-compiled database of fatal interactions with police, to estimate the risk of being killed in a police use of force incident based on race, age, and sex. Using data from 2013 to 2018, they found that fatal police violence is the sixth-leading cause of death for men ages 25 to 29 across all racial groups. The study also found that the lifetime risk of dying from police violence is at its highest from ages 20 to 35, and that this applies to men and women of all races. While young men in general face a higher risk of being killed by police violence, the level of risk changes depending on race. Young men of color — specifically black, Latino, and Native American men — face a higher risk of being killed than white men and Asian American and Pacific Islander men (though the numbers suggest that fatal police violence against white Americans is also increasing). The estimated number of killings of young black men means that roughly one in 1,000 black men face fatal police violence — a rate 2.5 times greater than that of white men. The overall rate of police killings trails behind car accidents, suicides, homicide, heart disease, and cancer as a leading cause of death. “Our results show that people of color face a higher likelihood of being killed by police than do white men and women, that risk peaks in young adulthood, and that men of color face a nontrivial lifetime risk of being killed by police,” the researchers write. The study also shows how women experience fatal police violence: While women are killed at a lower rate than men, there are still racial disparities in these deaths. Black women and Native American women, for example, are more likely to be killed by police than white, Latina, and Asian American/Pacific Islander women. The data used in the study does not distinguish between fatal incidents that were later found to be justified uses of force and those that were not. (Data collected by the FBI, which is widely seen as incomplete, has found that 400 to 500 of the </w:t>
      </w:r>
      <w:hyperlink r:id="rId59" w:history="1">
        <w:r w:rsidRPr="008C651F">
          <w:rPr>
            <w:rStyle w:val="Hyperlink"/>
            <w:rFonts w:ascii="Georgia" w:hAnsi="Georgia"/>
            <w:sz w:val="12"/>
          </w:rPr>
          <w:t>roughly 1,000 police shootings</w:t>
        </w:r>
      </w:hyperlink>
      <w:r w:rsidRPr="008C651F">
        <w:rPr>
          <w:rFonts w:ascii="Georgia" w:hAnsi="Georgia"/>
          <w:sz w:val="12"/>
        </w:rPr>
        <w:t xml:space="preserve"> that occur each year are determined to be justified.) Instead, the study examined how fatal police use of force more generally affects different groups. There’s a “litany of negative consequences for health that this sort of aggressive and violent policing produces,” says Frank Edwards, the study’s lead author and an assistant professor in the School of Criminal Justice at Rutgers University Newark. “</w:t>
      </w:r>
      <w:r w:rsidRPr="008C651F">
        <w:rPr>
          <w:rStyle w:val="StyleUnderline"/>
          <w:rFonts w:ascii="Georgia" w:hAnsi="Georgia"/>
        </w:rPr>
        <w:t>The time has come for us to take this seriously as a cause of harm to public health</w:t>
      </w:r>
      <w:r w:rsidRPr="008C651F">
        <w:rPr>
          <w:rFonts w:ascii="Georgia" w:hAnsi="Georgia"/>
          <w:sz w:val="12"/>
        </w:rPr>
        <w:t xml:space="preserve">.” I spoke with Edwards about the study, why </w:t>
      </w:r>
      <w:r w:rsidRPr="008C651F">
        <w:rPr>
          <w:rStyle w:val="StyleUnderline"/>
          <w:rFonts w:ascii="Georgia" w:hAnsi="Georgia"/>
        </w:rPr>
        <w:t>there needs to be comprehensive federal data tracking police violence, and the importance of treating police killings as a public health issue</w:t>
      </w:r>
      <w:r w:rsidRPr="008C651F">
        <w:rPr>
          <w:rFonts w:ascii="Georgia" w:hAnsi="Georgia"/>
          <w:sz w:val="12"/>
        </w:rPr>
        <w:t xml:space="preserve">. Our conversation has been edited for length and clarity. We think </w:t>
      </w:r>
      <w:r w:rsidRPr="008C651F">
        <w:rPr>
          <w:rStyle w:val="StyleUnderline"/>
          <w:rFonts w:ascii="Georgia" w:hAnsi="Georgia"/>
        </w:rPr>
        <w:t xml:space="preserve">the research community has provided ample evidence that the way police operate is harmful to both individual and community health. Think about all the ways that policing affects communities that are less extreme than a killing. A police killing affects more than the deceased. There’s been great research finding that when an unarmed African American man is killed in a state, there is an </w:t>
      </w:r>
      <w:hyperlink r:id="rId60" w:history="1">
        <w:r w:rsidRPr="008C651F">
          <w:rPr>
            <w:rStyle w:val="StyleUnderline"/>
            <w:rFonts w:ascii="Georgia" w:hAnsi="Georgia"/>
          </w:rPr>
          <w:t>increase in symptoms of depression</w:t>
        </w:r>
      </w:hyperlink>
      <w:r w:rsidRPr="008C651F">
        <w:rPr>
          <w:rStyle w:val="StyleUnderline"/>
          <w:rFonts w:ascii="Georgia" w:hAnsi="Georgia"/>
        </w:rPr>
        <w:t xml:space="preserve"> among African Americans in that state following the shooting.</w:t>
      </w:r>
      <w:r w:rsidRPr="008C651F">
        <w:rPr>
          <w:rFonts w:ascii="Georgia" w:hAnsi="Georgia"/>
          <w:sz w:val="12"/>
        </w:rPr>
        <w:t xml:space="preserve"> When a white unarmed man is killed in a state, there’s no similar increase in depressive symptoms among white residents. It strongly suggests that black people see police as a distinctive threat to their well-being, and they — I would argue rightly — perceive police as dangerous. It increases their feelings of outsidership, their feelings of dehumanization, and it increases fear in their interactions with police. </w:t>
      </w:r>
      <w:r w:rsidRPr="008C651F">
        <w:rPr>
          <w:rStyle w:val="StyleUnderline"/>
          <w:rFonts w:ascii="Georgia" w:hAnsi="Georgia"/>
        </w:rPr>
        <w:t xml:space="preserve">We also know that with policies like </w:t>
      </w:r>
      <w:hyperlink r:id="rId61" w:history="1">
        <w:r w:rsidRPr="008C651F">
          <w:rPr>
            <w:rStyle w:val="StyleUnderline"/>
            <w:rFonts w:ascii="Georgia" w:hAnsi="Georgia"/>
          </w:rPr>
          <w:t>stop-and-frisk in New York City</w:t>
        </w:r>
      </w:hyperlink>
      <w:r w:rsidRPr="008C651F">
        <w:rPr>
          <w:rStyle w:val="StyleUnderline"/>
          <w:rFonts w:ascii="Georgia" w:hAnsi="Georgia"/>
        </w:rPr>
        <w:t xml:space="preserve">, where police aggressively target young men of color, and other policies in other areas as well, the young men who go through this and experience physical searches </w:t>
      </w:r>
      <w:hyperlink r:id="rId62" w:history="1">
        <w:r w:rsidRPr="008C651F">
          <w:rPr>
            <w:rStyle w:val="StyleUnderline"/>
            <w:rFonts w:ascii="Georgia" w:hAnsi="Georgia"/>
          </w:rPr>
          <w:t>have increases in PTSD symptoms afterward</w:t>
        </w:r>
      </w:hyperlink>
      <w:r w:rsidRPr="008C651F">
        <w:rPr>
          <w:rStyle w:val="StyleUnderline"/>
          <w:rFonts w:ascii="Georgia" w:hAnsi="Georgia"/>
        </w:rPr>
        <w:t>. They become hypervigilant, and that can have all sorts of cascading negative health consequences as you’re inducing these chronic stresses on relatively young people. Heavily policed neighborhoods also see increases in anxiety, as people are fearful and they deal with the sorts of chronic stress that we know can be especially toxic. The research community has documented a litany of negative consequences for health that this sort of aggressive and violent policing produces. The time has come for us to take this seriously as a cause of harm to public health and something that is particularly expanding health inequality among racial groups</w:t>
      </w:r>
      <w:r w:rsidRPr="008C651F">
        <w:rPr>
          <w:rFonts w:ascii="Georgia" w:hAnsi="Georgia"/>
          <w:sz w:val="12"/>
        </w:rPr>
        <w:t xml:space="preserve">. It’s particularly harming young African American men, but you look at the </w:t>
      </w:r>
      <w:hyperlink r:id="rId63" w:history="1">
        <w:r w:rsidRPr="008C651F">
          <w:rPr>
            <w:rStyle w:val="Hyperlink"/>
            <w:rFonts w:ascii="Georgia" w:hAnsi="Georgia"/>
            <w:sz w:val="12"/>
          </w:rPr>
          <w:t>tragic cases of women like Erica Garner</w:t>
        </w:r>
      </w:hyperlink>
      <w:r w:rsidRPr="008C651F">
        <w:rPr>
          <w:rFonts w:ascii="Georgia" w:hAnsi="Georgia"/>
          <w:sz w:val="12"/>
        </w:rPr>
        <w:t xml:space="preserve"> who are exposed to these deaths, and you see how it has an incredible toll on well-being that can lead to early mortality. We think the time is long past for the medical community and health community to not only identify these issues but design interventions that can help. –</w:t>
      </w:r>
    </w:p>
    <w:p w14:paraId="6BC04FFE" w14:textId="76CD8479" w:rsidR="00460390" w:rsidRPr="008C651F" w:rsidRDefault="00460390" w:rsidP="008C651F">
      <w:pPr>
        <w:rPr>
          <w:rFonts w:ascii="Georgia" w:hAnsi="Georgia"/>
        </w:rPr>
      </w:pPr>
    </w:p>
    <w:p w14:paraId="456012DD" w14:textId="4205C7F6" w:rsidR="00051B4F" w:rsidRPr="008C651F" w:rsidRDefault="00051B4F" w:rsidP="008C651F">
      <w:pPr>
        <w:pStyle w:val="Heading3"/>
        <w:spacing w:line="240" w:lineRule="auto"/>
        <w:rPr>
          <w:rFonts w:ascii="Georgia" w:hAnsi="Georgia"/>
        </w:rPr>
      </w:pPr>
      <w:r w:rsidRPr="008C651F">
        <w:rPr>
          <w:rFonts w:ascii="Georgia" w:hAnsi="Georgia"/>
        </w:rPr>
        <w:t>Targets Black Folks</w:t>
      </w:r>
    </w:p>
    <w:p w14:paraId="0C4C63BD" w14:textId="5C9F7109" w:rsidR="00460390" w:rsidRPr="008C651F" w:rsidRDefault="00460390" w:rsidP="008C651F">
      <w:pPr>
        <w:pStyle w:val="Heading4"/>
        <w:spacing w:line="240" w:lineRule="auto"/>
        <w:rPr>
          <w:rFonts w:ascii="Georgia" w:hAnsi="Georgia"/>
        </w:rPr>
      </w:pPr>
      <w:r w:rsidRPr="008C651F">
        <w:rPr>
          <w:rFonts w:ascii="Georgia" w:hAnsi="Georgia"/>
        </w:rPr>
        <w:t>The number of people killed by the police is going up and disproportionally affecting African- Americans</w:t>
      </w:r>
    </w:p>
    <w:p w14:paraId="699AF784" w14:textId="77777777" w:rsidR="00460390" w:rsidRPr="008C651F" w:rsidRDefault="00460390" w:rsidP="008C651F">
      <w:pPr>
        <w:rPr>
          <w:rStyle w:val="Style13ptBold"/>
          <w:rFonts w:ascii="Georgia" w:hAnsi="Georgia"/>
        </w:rPr>
      </w:pPr>
      <w:r w:rsidRPr="008C651F">
        <w:rPr>
          <w:rStyle w:val="Style13ptBold"/>
          <w:rFonts w:ascii="Georgia" w:hAnsi="Georgia"/>
        </w:rPr>
        <w:t>Statista Research Department 6/5</w:t>
      </w:r>
    </w:p>
    <w:p w14:paraId="79166315" w14:textId="77777777" w:rsidR="00460390" w:rsidRPr="008C651F" w:rsidRDefault="00460390" w:rsidP="008C651F">
      <w:pPr>
        <w:rPr>
          <w:rFonts w:ascii="Georgia" w:hAnsi="Georgia"/>
        </w:rPr>
      </w:pPr>
      <w:r w:rsidRPr="008C651F">
        <w:rPr>
          <w:rFonts w:ascii="Georgia" w:hAnsi="Georgia"/>
        </w:rPr>
        <w:t xml:space="preserve">Statista Research Department, 6/5/20, “Number of people shot to death by the police in the United States from 2017 to 2020, by race”, </w:t>
      </w:r>
      <w:hyperlink r:id="rId64" w:history="1">
        <w:r w:rsidRPr="008C651F">
          <w:rPr>
            <w:rStyle w:val="Hyperlink"/>
            <w:rFonts w:ascii="Georgia" w:hAnsi="Georgia"/>
          </w:rPr>
          <w:t>https://www.statista.com/statistics/585152/people-shot-to-death-by-us-police-by-race/</w:t>
        </w:r>
      </w:hyperlink>
    </w:p>
    <w:p w14:paraId="6AE41E8D" w14:textId="77777777" w:rsidR="00460390" w:rsidRPr="008C651F" w:rsidRDefault="00460390" w:rsidP="008C651F">
      <w:pPr>
        <w:rPr>
          <w:rStyle w:val="StyleUnderline"/>
          <w:rFonts w:ascii="Georgia" w:hAnsi="Georgia"/>
        </w:rPr>
      </w:pPr>
      <w:r w:rsidRPr="008C651F">
        <w:rPr>
          <w:rFonts w:ascii="Georgia" w:hAnsi="Georgia"/>
          <w:sz w:val="16"/>
        </w:rPr>
        <w:t xml:space="preserve">Sadly, the </w:t>
      </w:r>
      <w:r w:rsidRPr="008C651F">
        <w:rPr>
          <w:rStyle w:val="StyleUnderline"/>
          <w:rFonts w:ascii="Georgia" w:hAnsi="Georgia"/>
          <w:highlight w:val="cyan"/>
        </w:rPr>
        <w:t>trend of fatal police shootings in the United States seems to only be increasing</w:t>
      </w:r>
      <w:r w:rsidRPr="008C651F">
        <w:rPr>
          <w:rStyle w:val="StyleUnderline"/>
          <w:rFonts w:ascii="Georgia" w:hAnsi="Georgia"/>
        </w:rPr>
        <w:t xml:space="preserve">, with a total 429 civilians having been shot, 88 of whom were Black, as of June 4, 2020. </w:t>
      </w:r>
      <w:r w:rsidRPr="008C651F">
        <w:rPr>
          <w:rStyle w:val="StyleUnderline"/>
          <w:rFonts w:ascii="Georgia" w:hAnsi="Georgia"/>
          <w:highlight w:val="cyan"/>
        </w:rPr>
        <w:t>In 2018, there were 996 fatal police shootings, and in 2019 this figure increased to 1,004</w:t>
      </w:r>
      <w:r w:rsidRPr="008C651F">
        <w:rPr>
          <w:rStyle w:val="StyleUnderline"/>
          <w:rFonts w:ascii="Georgia" w:hAnsi="Georgia"/>
        </w:rPr>
        <w:t xml:space="preserve">. </w:t>
      </w:r>
      <w:r w:rsidRPr="008C651F">
        <w:rPr>
          <w:rFonts w:ascii="Georgia" w:hAnsi="Georgia"/>
          <w:sz w:val="16"/>
        </w:rPr>
        <w:t xml:space="preserve">Additionally, </w:t>
      </w:r>
      <w:r w:rsidRPr="008C651F">
        <w:rPr>
          <w:rStyle w:val="StyleUnderline"/>
          <w:rFonts w:ascii="Georgia" w:hAnsi="Georgia"/>
          <w:highlight w:val="cyan"/>
        </w:rPr>
        <w:t>the rate of fatal police shootings among Black Americans was much higher than that for any other ethnicity</w:t>
      </w:r>
      <w:r w:rsidRPr="008C651F">
        <w:rPr>
          <w:rStyle w:val="StyleUnderline"/>
          <w:rFonts w:ascii="Georgia" w:hAnsi="Georgia"/>
        </w:rPr>
        <w:t xml:space="preserve">, standing at 30 fatal shootings per million of the population as of June 2020. </w:t>
      </w:r>
      <w:r w:rsidRPr="008C651F">
        <w:rPr>
          <w:rStyle w:val="StyleUnderline"/>
          <w:rFonts w:ascii="Georgia" w:hAnsi="Georgia"/>
          <w:highlight w:val="cyan"/>
        </w:rPr>
        <w:t>Police brutality in the U.S.</w:t>
      </w:r>
      <w:r w:rsidRPr="008C651F">
        <w:rPr>
          <w:rStyle w:val="StyleUnderline"/>
          <w:rFonts w:ascii="Georgia" w:hAnsi="Georgia"/>
        </w:rPr>
        <w:t xml:space="preserve"> In recent years, particularly since the fatal shooting of Michael Brown in Ferguson, Missouri in 2014, police brutality </w:t>
      </w:r>
      <w:r w:rsidRPr="008C651F">
        <w:rPr>
          <w:rStyle w:val="StyleUnderline"/>
          <w:rFonts w:ascii="Georgia" w:hAnsi="Georgia"/>
          <w:highlight w:val="cyan"/>
        </w:rPr>
        <w:t>has become a hot button issue in the United States</w:t>
      </w:r>
      <w:r w:rsidRPr="008C651F">
        <w:rPr>
          <w:rStyle w:val="StyleUnderline"/>
          <w:rFonts w:ascii="Georgia" w:hAnsi="Georgia"/>
        </w:rPr>
        <w:t>. The number of homicides committed by police in the United States is often compared to those in countries such as England, where the number is significantly lower.</w:t>
      </w:r>
      <w:r w:rsidRPr="008C651F">
        <w:rPr>
          <w:rFonts w:ascii="Georgia" w:hAnsi="Georgia"/>
          <w:sz w:val="16"/>
        </w:rPr>
        <w:t xml:space="preserve"> Black Lives Matter </w:t>
      </w:r>
      <w:r w:rsidRPr="008C651F">
        <w:rPr>
          <w:rStyle w:val="StyleUnderline"/>
          <w:rFonts w:ascii="Georgia" w:hAnsi="Georgia"/>
          <w:highlight w:val="cyan"/>
        </w:rPr>
        <w:t>The Black Lives Matter Movement,</w:t>
      </w:r>
      <w:r w:rsidRPr="008C651F">
        <w:rPr>
          <w:rStyle w:val="StyleUnderline"/>
          <w:rFonts w:ascii="Georgia" w:hAnsi="Georgia"/>
        </w:rPr>
        <w:t xml:space="preserve"> formed in 2013, </w:t>
      </w:r>
      <w:r w:rsidRPr="008C651F">
        <w:rPr>
          <w:rStyle w:val="StyleUnderline"/>
          <w:rFonts w:ascii="Georgia" w:hAnsi="Georgia"/>
          <w:highlight w:val="cyan"/>
        </w:rPr>
        <w:t>has been a vocal part of the movement against police brutality in the U.S</w:t>
      </w:r>
      <w:r w:rsidRPr="008C651F">
        <w:rPr>
          <w:rStyle w:val="StyleUnderline"/>
          <w:rFonts w:ascii="Georgia" w:hAnsi="Georgia"/>
        </w:rPr>
        <w:t>.</w:t>
      </w:r>
      <w:r w:rsidRPr="008C651F">
        <w:rPr>
          <w:rFonts w:ascii="Georgia" w:hAnsi="Georgia"/>
          <w:sz w:val="16"/>
        </w:rPr>
        <w:t xml:space="preserve"> by organizing “die-ins”, marches, and demonstrations in response to the killings of black men and women by police. While Black Lives Matter has become a controversial movement within the U.S., </w:t>
      </w:r>
      <w:r w:rsidRPr="008C651F">
        <w:rPr>
          <w:rStyle w:val="StyleUnderline"/>
          <w:rFonts w:ascii="Georgia" w:hAnsi="Georgia"/>
        </w:rPr>
        <w:t>it has brought more attention to the number and frequency of police shootings of civilians.</w:t>
      </w:r>
    </w:p>
    <w:p w14:paraId="4C75063A" w14:textId="16EA43D2" w:rsidR="00460390" w:rsidRDefault="00460390" w:rsidP="008C651F">
      <w:pPr>
        <w:rPr>
          <w:rStyle w:val="StyleUnderline"/>
          <w:rFonts w:ascii="Georgia" w:hAnsi="Georgia"/>
        </w:rPr>
      </w:pPr>
    </w:p>
    <w:p w14:paraId="775966BC" w14:textId="77777777" w:rsidR="008C651F" w:rsidRPr="008C651F" w:rsidRDefault="008C651F" w:rsidP="008C651F">
      <w:pPr>
        <w:pStyle w:val="Heading4"/>
        <w:spacing w:line="240" w:lineRule="auto"/>
        <w:rPr>
          <w:rFonts w:ascii="Georgia" w:hAnsi="Georgia"/>
        </w:rPr>
      </w:pPr>
      <w:r w:rsidRPr="008C651F">
        <w:rPr>
          <w:rFonts w:ascii="Georgia" w:hAnsi="Georgia"/>
        </w:rPr>
        <w:t>Disproportionate rates of violence against people of color and others</w:t>
      </w:r>
    </w:p>
    <w:p w14:paraId="3BC72944" w14:textId="77777777" w:rsidR="008C651F" w:rsidRPr="008C651F" w:rsidRDefault="008C651F" w:rsidP="008C651F">
      <w:pPr>
        <w:rPr>
          <w:rFonts w:ascii="Georgia" w:hAnsi="Georgia"/>
          <w:sz w:val="12"/>
        </w:rPr>
      </w:pPr>
      <w:r w:rsidRPr="008C651F">
        <w:rPr>
          <w:rStyle w:val="Style13ptBold"/>
          <w:rFonts w:ascii="Georgia" w:hAnsi="Georgia"/>
        </w:rPr>
        <w:t>U.S. Commission on Civil Rights,</w:t>
      </w:r>
      <w:r w:rsidRPr="008C651F">
        <w:rPr>
          <w:rFonts w:ascii="Georgia" w:hAnsi="Georgia"/>
        </w:rPr>
        <w:t xml:space="preserve"> </w:t>
      </w:r>
      <w:r w:rsidRPr="008C651F">
        <w:rPr>
          <w:rStyle w:val="Style13ptBold"/>
          <w:rFonts w:ascii="Georgia" w:hAnsi="Georgia"/>
        </w:rPr>
        <w:t>11/15/18</w:t>
      </w:r>
      <w:r w:rsidRPr="008C651F">
        <w:rPr>
          <w:rFonts w:ascii="Georgia" w:hAnsi="Georgia"/>
          <w:sz w:val="12"/>
        </w:rPr>
        <w:t xml:space="preserve"> “POLICE USE OF FORCE:AN EXAMINATION OF MODERN POLICING PRACTICES” https://www.usccr.gov/pubs/2018/11-15-Police-Force.pdf</w:t>
      </w:r>
    </w:p>
    <w:p w14:paraId="6286EFFD" w14:textId="77777777" w:rsidR="008C651F" w:rsidRPr="008C651F" w:rsidRDefault="008C651F" w:rsidP="008C651F">
      <w:pPr>
        <w:rPr>
          <w:rFonts w:ascii="Georgia" w:hAnsi="Georgia"/>
          <w:sz w:val="16"/>
        </w:rPr>
      </w:pPr>
      <w:r w:rsidRPr="008C651F">
        <w:rPr>
          <w:rFonts w:ascii="Georgia" w:hAnsi="Georgia"/>
          <w:sz w:val="16"/>
        </w:rPr>
        <w:t xml:space="preserve">Accurate and comprehensive data regarding police uses of force is generally not available to police departments or the American public. No comprehensive national database exists that captures police uses of force. The </w:t>
      </w:r>
      <w:r w:rsidRPr="008C651F">
        <w:rPr>
          <w:rFonts w:ascii="Georgia" w:hAnsi="Georgia"/>
          <w:u w:val="single"/>
        </w:rPr>
        <w:t>best available evidence reflects high rates of uses of force nationally, with increased likelihood of police use of force against people of color, people with disabilities, LGBT people, people with mental health concerns, people with low incomes, and those at the intersection of these communities. Lack of sufficient training</w:t>
      </w:r>
      <w:r w:rsidRPr="008C651F">
        <w:rPr>
          <w:rFonts w:ascii="Georgia" w:hAnsi="Georgia"/>
          <w:sz w:val="16"/>
        </w:rPr>
        <w:t>—and funding for training—</w:t>
      </w:r>
      <w:r w:rsidRPr="008C651F">
        <w:rPr>
          <w:rFonts w:ascii="Georgia" w:hAnsi="Georgia"/>
          <w:u w:val="single"/>
        </w:rPr>
        <w:t>leaves officers and the public at risk.</w:t>
      </w:r>
      <w:r w:rsidRPr="008C651F">
        <w:rPr>
          <w:rFonts w:ascii="Georgia" w:hAnsi="Georgia"/>
          <w:sz w:val="16"/>
        </w:rPr>
        <w:t xml:space="preserve"> Repeated and highly publicized incidents of police use of force against persons of color and people with disabilities, combined with a lack of accurate data, lack of transparency about policies and practices in place governing use of force, and lack of accountability for noncompliance foster a perception that police use of force in communities of color and the disability community is unchecked, unlawful, and unsafe. </w:t>
      </w:r>
    </w:p>
    <w:p w14:paraId="6DB1B864" w14:textId="77777777" w:rsidR="008C651F" w:rsidRPr="008C651F" w:rsidRDefault="008C651F" w:rsidP="008C651F">
      <w:pPr>
        <w:rPr>
          <w:rFonts w:ascii="Georgia" w:hAnsi="Georgia"/>
          <w:sz w:val="16"/>
        </w:rPr>
      </w:pPr>
    </w:p>
    <w:p w14:paraId="2A855C53" w14:textId="77777777" w:rsidR="008C651F" w:rsidRPr="008C651F" w:rsidRDefault="008C651F" w:rsidP="008C651F">
      <w:pPr>
        <w:pStyle w:val="Heading4"/>
        <w:spacing w:line="240" w:lineRule="auto"/>
        <w:rPr>
          <w:rFonts w:ascii="Georgia" w:hAnsi="Georgia"/>
        </w:rPr>
      </w:pPr>
      <w:r w:rsidRPr="008C651F">
        <w:rPr>
          <w:rFonts w:ascii="Georgia" w:hAnsi="Georgia"/>
        </w:rPr>
        <w:t>Despite inaccurate evidence, all sources show racial disparity for police brutality</w:t>
      </w:r>
    </w:p>
    <w:p w14:paraId="5933AF19" w14:textId="77777777" w:rsidR="008C651F" w:rsidRPr="008C651F" w:rsidRDefault="008C651F" w:rsidP="008C651F">
      <w:pPr>
        <w:rPr>
          <w:rFonts w:ascii="Georgia" w:hAnsi="Georgia"/>
          <w:sz w:val="12"/>
        </w:rPr>
      </w:pPr>
      <w:r w:rsidRPr="008C651F">
        <w:rPr>
          <w:rStyle w:val="Style13ptBold"/>
          <w:rFonts w:ascii="Georgia" w:hAnsi="Georgia"/>
        </w:rPr>
        <w:t>U.S. Commission on Civil Rights,</w:t>
      </w:r>
      <w:r w:rsidRPr="008C651F">
        <w:rPr>
          <w:rFonts w:ascii="Georgia" w:hAnsi="Georgia"/>
        </w:rPr>
        <w:t xml:space="preserve"> </w:t>
      </w:r>
      <w:r w:rsidRPr="008C651F">
        <w:rPr>
          <w:rStyle w:val="Style13ptBold"/>
          <w:rFonts w:ascii="Georgia" w:hAnsi="Georgia"/>
        </w:rPr>
        <w:t>11/15/18</w:t>
      </w:r>
      <w:r w:rsidRPr="008C651F">
        <w:rPr>
          <w:rFonts w:ascii="Georgia" w:hAnsi="Georgia"/>
          <w:sz w:val="12"/>
        </w:rPr>
        <w:t xml:space="preserve"> “POLICE USE OF FORCE:AN EXAMINATION OF MODERN POLICING PRACTICES” https://www.usccr.gov/pubs/2018/11-15-Police-Force.pdf</w:t>
      </w:r>
    </w:p>
    <w:p w14:paraId="2ED12ED8" w14:textId="77777777" w:rsidR="008C651F" w:rsidRPr="008C651F" w:rsidRDefault="008C651F" w:rsidP="008C651F">
      <w:pPr>
        <w:rPr>
          <w:rFonts w:ascii="Georgia" w:hAnsi="Georgia"/>
          <w:sz w:val="12"/>
        </w:rPr>
      </w:pPr>
      <w:r w:rsidRPr="008C651F">
        <w:rPr>
          <w:rFonts w:ascii="Georgia" w:hAnsi="Georgia"/>
          <w:u w:val="single"/>
        </w:rPr>
        <w:t xml:space="preserve">In the absence of full and complete data on the use of lethal and non-lethal force, </w:t>
      </w:r>
      <w:r w:rsidRPr="008C651F">
        <w:rPr>
          <w:rFonts w:ascii="Georgia" w:hAnsi="Georgia"/>
          <w:sz w:val="12"/>
        </w:rPr>
        <w:t xml:space="preserve">which would include the demographics of all persons, this report utilizes a combination of academic and media sources to assess the extent of (and racial disparities in) excessive of force. </w:t>
      </w:r>
      <w:r w:rsidRPr="008C651F">
        <w:rPr>
          <w:rFonts w:ascii="Georgia" w:hAnsi="Georgia"/>
          <w:u w:val="single"/>
        </w:rPr>
        <w:t>Data collected by various sources show consistent patterns of racial disparities in police use of force.</w:t>
      </w:r>
      <w:r w:rsidRPr="008C651F">
        <w:rPr>
          <w:rFonts w:ascii="Georgia" w:hAnsi="Georgia"/>
          <w:sz w:val="12"/>
        </w:rPr>
        <w:t xml:space="preserve"> For instance, Guardian reporters found that although most police-involved killings in 2016 involved white people, </w:t>
      </w:r>
      <w:r w:rsidRPr="008C651F">
        <w:rPr>
          <w:rFonts w:ascii="Georgia" w:hAnsi="Georgia"/>
          <w:u w:val="single"/>
        </w:rPr>
        <w:t>death rates were much higher for black, Latino, and Native American people based on their</w:t>
      </w:r>
      <w:r w:rsidRPr="008C651F">
        <w:rPr>
          <w:rFonts w:ascii="Georgia" w:hAnsi="Georgia"/>
          <w:sz w:val="12"/>
        </w:rPr>
        <w:t xml:space="preserve"> </w:t>
      </w:r>
      <w:r w:rsidRPr="008C651F">
        <w:rPr>
          <w:rFonts w:ascii="Georgia" w:hAnsi="Georgia"/>
          <w:u w:val="single"/>
        </w:rPr>
        <w:t>percentage of the overall population</w:t>
      </w:r>
      <w:r w:rsidRPr="008C651F">
        <w:rPr>
          <w:rFonts w:ascii="Georgia" w:hAnsi="Georgia"/>
          <w:sz w:val="12"/>
        </w:rPr>
        <w:t xml:space="preserve"> (see Chart 2).</w:t>
      </w:r>
      <w:r w:rsidRPr="008C651F">
        <w:rPr>
          <w:rFonts w:ascii="Georgia" w:hAnsi="Georgia"/>
          <w:u w:val="single"/>
        </w:rPr>
        <w:t>113 Police-involved killings of white people</w:t>
      </w:r>
      <w:r w:rsidRPr="008C651F">
        <w:rPr>
          <w:rFonts w:ascii="Georgia" w:hAnsi="Georgia"/>
          <w:sz w:val="12"/>
        </w:rPr>
        <w:t xml:space="preserve"> </w:t>
      </w:r>
      <w:r w:rsidRPr="008C651F">
        <w:rPr>
          <w:rFonts w:ascii="Georgia" w:hAnsi="Georgia"/>
          <w:u w:val="single"/>
        </w:rPr>
        <w:t>occurred at a rate of 2.9 per million people versus 3.23 per million for Latino people, 6.66 per million for black people, and 10.13 per million for Native American people.</w:t>
      </w:r>
      <w:r w:rsidRPr="008C651F">
        <w:rPr>
          <w:rFonts w:ascii="Georgia" w:hAnsi="Georgia"/>
          <w:sz w:val="12"/>
        </w:rPr>
        <w:t xml:space="preserve"> This means </w:t>
      </w:r>
      <w:r w:rsidRPr="008C651F">
        <w:rPr>
          <w:rFonts w:ascii="Georgia" w:hAnsi="Georgia"/>
          <w:u w:val="single"/>
        </w:rPr>
        <w:t>that black and Native American people were fatally shot by officers―over twice and three times comparaed to white people</w:t>
      </w:r>
      <w:r w:rsidRPr="008C651F">
        <w:rPr>
          <w:rFonts w:ascii="Georgia" w:hAnsi="Georgia"/>
          <w:sz w:val="12"/>
        </w:rPr>
        <w:t>, respectively.</w:t>
      </w:r>
    </w:p>
    <w:p w14:paraId="29FEE95D" w14:textId="77777777" w:rsidR="008C651F" w:rsidRPr="008C651F" w:rsidRDefault="008C651F" w:rsidP="008C651F">
      <w:pPr>
        <w:pStyle w:val="Heading4"/>
        <w:spacing w:line="240" w:lineRule="auto"/>
        <w:rPr>
          <w:rFonts w:ascii="Georgia" w:hAnsi="Georgia"/>
        </w:rPr>
      </w:pPr>
      <w:r w:rsidRPr="008C651F">
        <w:rPr>
          <w:rFonts w:ascii="Georgia" w:hAnsi="Georgia"/>
        </w:rPr>
        <w:t>Police brutality can have long-term affects especially to Latinos and African- Americans</w:t>
      </w:r>
    </w:p>
    <w:p w14:paraId="334B66E8" w14:textId="77777777" w:rsidR="008C651F" w:rsidRPr="008C651F" w:rsidRDefault="008C651F" w:rsidP="008C651F">
      <w:pPr>
        <w:rPr>
          <w:rFonts w:ascii="Georgia" w:hAnsi="Georgia"/>
        </w:rPr>
      </w:pPr>
      <w:r w:rsidRPr="008C651F">
        <w:rPr>
          <w:rFonts w:ascii="Georgia" w:hAnsi="Georgia"/>
        </w:rPr>
        <w:t xml:space="preserve">Angelica </w:t>
      </w:r>
      <w:r w:rsidRPr="008C651F">
        <w:rPr>
          <w:rStyle w:val="Style13ptBold"/>
          <w:rFonts w:ascii="Georgia" w:hAnsi="Georgia"/>
        </w:rPr>
        <w:t>Delgado</w:t>
      </w:r>
      <w:r w:rsidRPr="008C651F">
        <w:rPr>
          <w:rFonts w:ascii="Georgia" w:hAnsi="Georgia"/>
        </w:rPr>
        <w:t>, ’</w:t>
      </w:r>
      <w:r w:rsidRPr="008C651F">
        <w:rPr>
          <w:rStyle w:val="Style13ptBold"/>
          <w:rFonts w:ascii="Georgia" w:hAnsi="Georgia"/>
        </w:rPr>
        <w:t>16</w:t>
      </w:r>
      <w:r w:rsidRPr="008C651F">
        <w:rPr>
          <w:rFonts w:ascii="Georgia" w:hAnsi="Georgia"/>
        </w:rPr>
        <w:t>, "Police Brutality: Impacts on Latino and African American Lives and Communities" https://scholarcommons.scu.edu/meier_award/1</w:t>
      </w:r>
    </w:p>
    <w:p w14:paraId="6EB7AF1D" w14:textId="77777777" w:rsidR="008C651F" w:rsidRPr="008C651F" w:rsidRDefault="008C651F" w:rsidP="008C651F">
      <w:pPr>
        <w:rPr>
          <w:rStyle w:val="StyleUnderline"/>
          <w:rFonts w:ascii="Georgia" w:hAnsi="Georgia"/>
        </w:rPr>
      </w:pPr>
      <w:r w:rsidRPr="008C651F">
        <w:rPr>
          <w:rFonts w:ascii="Georgia" w:hAnsi="Georgia"/>
          <w:sz w:val="16"/>
        </w:rPr>
        <w:t xml:space="preserve">A major insight that I gained from this project is that </w:t>
      </w:r>
      <w:r w:rsidRPr="008C651F">
        <w:rPr>
          <w:rStyle w:val="StyleUnderline"/>
          <w:rFonts w:ascii="Georgia" w:hAnsi="Georgia"/>
        </w:rPr>
        <w:t>when Latinos or African Americans experience police brutality, those situations are more than just incidents of racial profiling</w:t>
      </w:r>
      <w:r w:rsidRPr="008C651F">
        <w:rPr>
          <w:rFonts w:ascii="Georgia" w:hAnsi="Georgia"/>
          <w:sz w:val="16"/>
        </w:rPr>
        <w:t xml:space="preserve">. What Latino and African American young adults and parents go through during a negative encounter with law enforcement remains with them. </w:t>
      </w:r>
      <w:r w:rsidRPr="008C651F">
        <w:rPr>
          <w:rStyle w:val="StyleUnderline"/>
          <w:rFonts w:ascii="Georgia" w:hAnsi="Georgia"/>
        </w:rPr>
        <w:t xml:space="preserve">Those events have profound, life-altering, and long-lasting effects on individuals, families, and communities at large. One of those effects includes negative health outcomes, either from direct victimization from police aggression or from exposure to community violence that could possibly be linked to police brutality. </w:t>
      </w:r>
      <w:r w:rsidRPr="008C651F">
        <w:rPr>
          <w:rFonts w:ascii="Georgia" w:hAnsi="Georgia"/>
          <w:sz w:val="16"/>
        </w:rPr>
        <w:t xml:space="preserve">In other words, this project helped me understand that when people say that Black and Brown lives matter, they are not just referring to people who are dying on the spot from police brutality. Rather, people are also referring to </w:t>
      </w:r>
      <w:r w:rsidRPr="008C651F">
        <w:rPr>
          <w:rStyle w:val="StyleUnderline"/>
          <w:rFonts w:ascii="Georgia" w:hAnsi="Georgia"/>
        </w:rPr>
        <w:t>Black and Brown individuals, whose health are deteriorating over time, and in consequence are slowly dying, from the daily stresses of being policed or from traumas related to negative encounters with law enforcement.</w:t>
      </w:r>
      <w:r w:rsidRPr="008C651F">
        <w:rPr>
          <w:rFonts w:ascii="Georgia" w:hAnsi="Georgia"/>
          <w:sz w:val="16"/>
        </w:rPr>
        <w:t xml:space="preserve"> POLICE &amp; COMMUNITIES OF COLOR 17 Knowing this, I now feel a responsibility to continue working on framing police brutality as a public health issue that needs to be urgently addressed, because it contributes to health disparities that have been plaguing Latino and African American communities for decades. I am committed to sharing my findings with the individuals who participated in this project and I hope to help facilitate a police brutality refleccion, or “reflection,” session with mothers at the elementary school that I chose for this project. </w:t>
      </w:r>
      <w:r w:rsidRPr="008C651F">
        <w:rPr>
          <w:rStyle w:val="StyleUnderline"/>
          <w:rFonts w:ascii="Georgia" w:hAnsi="Georgia"/>
        </w:rPr>
        <w:t xml:space="preserve">I hope that as dialogues around this topic continue, community based strategies are not only developed, but are also actively implemented and put forth, in order to achieve true social justice around police brutality in Black and Brown communities in California’s Bay Area and the greater nation at large. </w:t>
      </w:r>
    </w:p>
    <w:p w14:paraId="3438852A" w14:textId="77777777" w:rsidR="008C651F" w:rsidRDefault="008C651F" w:rsidP="008C651F">
      <w:pPr>
        <w:rPr>
          <w:rStyle w:val="StyleUnderline"/>
          <w:rFonts w:ascii="Georgia" w:hAnsi="Georgia"/>
        </w:rPr>
      </w:pPr>
    </w:p>
    <w:p w14:paraId="022BE547" w14:textId="427A8ED1" w:rsidR="008C651F" w:rsidRPr="008C651F" w:rsidRDefault="008C651F" w:rsidP="008C651F">
      <w:pPr>
        <w:pStyle w:val="Heading3"/>
        <w:rPr>
          <w:rStyle w:val="StyleUnderline"/>
          <w:rFonts w:ascii="Georgia" w:hAnsi="Georgia"/>
        </w:rPr>
      </w:pPr>
      <w:r>
        <w:rPr>
          <w:rStyle w:val="StyleUnderline"/>
          <w:rFonts w:ascii="Georgia" w:hAnsi="Georgia"/>
        </w:rPr>
        <w:t>Carceral Grief</w:t>
      </w:r>
    </w:p>
    <w:p w14:paraId="5313BAA2" w14:textId="77777777" w:rsidR="00BC611F" w:rsidRPr="008C651F" w:rsidRDefault="00BC611F" w:rsidP="008C651F">
      <w:pPr>
        <w:pStyle w:val="Heading4"/>
        <w:spacing w:line="240" w:lineRule="auto"/>
        <w:rPr>
          <w:rFonts w:ascii="Georgia" w:hAnsi="Georgia"/>
        </w:rPr>
      </w:pPr>
      <w:r w:rsidRPr="008C651F">
        <w:rPr>
          <w:rFonts w:ascii="Georgia" w:hAnsi="Georgia"/>
        </w:rPr>
        <w:t>Families of police violence victims are experiencing the collateral consequences of carceral grief</w:t>
      </w:r>
    </w:p>
    <w:p w14:paraId="36EBAD5F" w14:textId="77777777" w:rsidR="00BC611F" w:rsidRPr="008C651F" w:rsidRDefault="00BC611F" w:rsidP="008C651F">
      <w:pPr>
        <w:rPr>
          <w:rFonts w:ascii="Georgia" w:hAnsi="Georgia"/>
        </w:rPr>
      </w:pPr>
      <w:r w:rsidRPr="008C651F">
        <w:rPr>
          <w:rStyle w:val="Style13ptBold"/>
          <w:rFonts w:ascii="Georgia" w:hAnsi="Georgia"/>
        </w:rPr>
        <w:t>Sewell and Ray 20</w:t>
      </w:r>
      <w:r w:rsidRPr="008C651F">
        <w:rPr>
          <w:rFonts w:ascii="Georgia" w:hAnsi="Georgia"/>
        </w:rPr>
        <w:t xml:space="preserve"> – {Alyasah A. Sewell is Associate Professor of Sociology at Emory University and Founding Director of The Race and Policing Project, Dr. Rashawn Ray is a David M. Rubenstein Fellow in Governance Studies at The Brookings Institution and Professor of Sociology, “The collateral consequences of state-sanctioned police violence for women”, Brookings, 11 June 2020, </w:t>
      </w:r>
      <w:hyperlink r:id="rId65" w:history="1">
        <w:r w:rsidRPr="008C651F">
          <w:rPr>
            <w:rStyle w:val="Hyperlink"/>
            <w:rFonts w:ascii="Georgia" w:hAnsi="Georgia"/>
          </w:rPr>
          <w:t>https://www.brookings.edu/blog/how-we-rise/2020/06/11/the-collateral-consequences-of-state-sanctioned-police-violence-for-women/</w:t>
        </w:r>
      </w:hyperlink>
      <w:r w:rsidRPr="008C651F">
        <w:rPr>
          <w:rFonts w:ascii="Georgia" w:hAnsi="Georgia"/>
        </w:rPr>
        <w:t>, Paragraphs 1-4}</w:t>
      </w:r>
    </w:p>
    <w:p w14:paraId="0A66EB29" w14:textId="77777777" w:rsidR="00BC611F" w:rsidRPr="008C651F" w:rsidRDefault="00BC611F" w:rsidP="008C651F">
      <w:pPr>
        <w:rPr>
          <w:rFonts w:ascii="Georgia" w:hAnsi="Georgia"/>
        </w:rPr>
      </w:pPr>
    </w:p>
    <w:p w14:paraId="2958289C" w14:textId="374839FC" w:rsidR="00BC611F" w:rsidRDefault="00BC611F" w:rsidP="008C651F">
      <w:pPr>
        <w:rPr>
          <w:rFonts w:ascii="Georgia" w:hAnsi="Georgia"/>
          <w:sz w:val="16"/>
        </w:rPr>
      </w:pPr>
      <w:r w:rsidRPr="008C651F">
        <w:rPr>
          <w:rStyle w:val="Emphasis"/>
          <w:rFonts w:ascii="Georgia" w:hAnsi="Georgia"/>
        </w:rPr>
        <w:t>Erica Garner died of a heart attack</w:t>
      </w:r>
      <w:r w:rsidRPr="008C651F">
        <w:rPr>
          <w:rFonts w:ascii="Georgia" w:hAnsi="Georgia"/>
          <w:sz w:val="16"/>
        </w:rPr>
        <w:t xml:space="preserve"> on December 30, 2017 </w:t>
      </w:r>
      <w:r w:rsidRPr="008C651F">
        <w:rPr>
          <w:rStyle w:val="Emphasis"/>
          <w:rFonts w:ascii="Georgia" w:hAnsi="Georgia"/>
        </w:rPr>
        <w:t xml:space="preserve">at the </w:t>
      </w:r>
      <w:r w:rsidRPr="008C651F">
        <w:rPr>
          <w:rFonts w:ascii="Georgia" w:hAnsi="Georgia"/>
          <w:sz w:val="16"/>
        </w:rPr>
        <w:t>young</w:t>
      </w:r>
      <w:r w:rsidRPr="008C651F">
        <w:rPr>
          <w:rStyle w:val="Emphasis"/>
          <w:rFonts w:ascii="Georgia" w:hAnsi="Georgia"/>
        </w:rPr>
        <w:t xml:space="preserve"> age of 27</w:t>
      </w:r>
      <w:r w:rsidRPr="008C651F">
        <w:rPr>
          <w:rFonts w:ascii="Georgia" w:hAnsi="Georgia"/>
          <w:sz w:val="16"/>
        </w:rPr>
        <w:t xml:space="preserve">. </w:t>
      </w:r>
      <w:r w:rsidRPr="008C651F">
        <w:rPr>
          <w:rStyle w:val="Emphasis"/>
          <w:rFonts w:ascii="Georgia" w:hAnsi="Georgia"/>
        </w:rPr>
        <w:t xml:space="preserve">Her death came </w:t>
      </w:r>
      <w:r w:rsidRPr="008C651F">
        <w:rPr>
          <w:rFonts w:ascii="Georgia" w:hAnsi="Georgia"/>
          <w:sz w:val="16"/>
        </w:rPr>
        <w:t>three years</w:t>
      </w:r>
      <w:r w:rsidRPr="008C651F">
        <w:rPr>
          <w:rStyle w:val="Emphasis"/>
          <w:rFonts w:ascii="Georgia" w:hAnsi="Georgia"/>
        </w:rPr>
        <w:t xml:space="preserve"> after police squeezed her father, Eric Garner, to death</w:t>
      </w:r>
      <w:r w:rsidRPr="008C651F">
        <w:rPr>
          <w:rFonts w:ascii="Georgia" w:hAnsi="Georgia"/>
          <w:sz w:val="16"/>
        </w:rPr>
        <w:t xml:space="preserve">. As an indicator of solidarity and through acts of protests, people say and chant the last words of Erica Garner’s father—“I can’t breathe.” These are the exact same words </w:t>
      </w:r>
      <w:hyperlink r:id="rId66" w:history="1">
        <w:r w:rsidRPr="008C651F">
          <w:rPr>
            <w:rStyle w:val="Hyperlink"/>
            <w:rFonts w:ascii="Georgia" w:hAnsi="Georgia"/>
            <w:sz w:val="16"/>
          </w:rPr>
          <w:t>Manuel Ellis</w:t>
        </w:r>
      </w:hyperlink>
      <w:r w:rsidRPr="008C651F">
        <w:rPr>
          <w:rFonts w:ascii="Georgia" w:hAnsi="Georgia"/>
          <w:sz w:val="16"/>
        </w:rPr>
        <w:t xml:space="preserve"> cried out while being restrained by police in Tacoma, Washington in March. They were among the final words that </w:t>
      </w:r>
      <w:hyperlink r:id="rId67" w:history="1">
        <w:r w:rsidRPr="008C651F">
          <w:rPr>
            <w:rStyle w:val="Hyperlink"/>
            <w:rFonts w:ascii="Georgia" w:hAnsi="Georgia"/>
            <w:sz w:val="16"/>
          </w:rPr>
          <w:t>George Floyd</w:t>
        </w:r>
      </w:hyperlink>
      <w:r w:rsidRPr="008C651F">
        <w:rPr>
          <w:rFonts w:ascii="Georgia" w:hAnsi="Georgia"/>
          <w:sz w:val="16"/>
        </w:rPr>
        <w:t xml:space="preserve"> cried out in his last moments of life in late May. These are the words now on the lips of millions, etching out their discontent with and uprising against the systemic racism that marginalizes Black, Brown, and indigenous lives </w:t>
      </w:r>
      <w:hyperlink r:id="rId68" w:history="1">
        <w:r w:rsidRPr="008C651F">
          <w:rPr>
            <w:rStyle w:val="Hyperlink"/>
            <w:rFonts w:ascii="Georgia" w:hAnsi="Georgia"/>
            <w:sz w:val="16"/>
          </w:rPr>
          <w:t>across the world</w:t>
        </w:r>
      </w:hyperlink>
      <w:r w:rsidRPr="008C651F">
        <w:rPr>
          <w:rFonts w:ascii="Georgia" w:hAnsi="Georgia"/>
          <w:sz w:val="16"/>
        </w:rPr>
        <w:t>.</w:t>
      </w:r>
      <w:r w:rsidRPr="008C651F">
        <w:rPr>
          <w:rStyle w:val="Emphasis"/>
          <w:rFonts w:ascii="Georgia" w:hAnsi="Georgia"/>
        </w:rPr>
        <w:t xml:space="preserve"> The traumatic life event of losing her father spurred Erica Garner into activism focused on reform policing</w:t>
      </w:r>
      <w:r w:rsidRPr="008C651F">
        <w:rPr>
          <w:rFonts w:ascii="Georgia" w:hAnsi="Georgia"/>
          <w:sz w:val="16"/>
        </w:rPr>
        <w:t xml:space="preserve">. </w:t>
      </w:r>
      <w:r w:rsidRPr="008C651F">
        <w:rPr>
          <w:rStyle w:val="Emphasis"/>
          <w:rFonts w:ascii="Georgia" w:hAnsi="Georgia"/>
        </w:rPr>
        <w:t>Her activism fell</w:t>
      </w:r>
      <w:r w:rsidRPr="008C651F">
        <w:rPr>
          <w:rFonts w:ascii="Georgia" w:hAnsi="Georgia"/>
          <w:sz w:val="16"/>
        </w:rPr>
        <w:t xml:space="preserve"> step and line with an expansive array of organizations</w:t>
      </w:r>
      <w:r w:rsidRPr="008C651F">
        <w:rPr>
          <w:rStyle w:val="Emphasis"/>
          <w:rFonts w:ascii="Georgia" w:hAnsi="Georgia"/>
        </w:rPr>
        <w:t xml:space="preserve"> dedicated to the defense and liberation of </w:t>
      </w:r>
      <w:hyperlink r:id="rId69" w:history="1">
        <w:r w:rsidRPr="008C651F">
          <w:rPr>
            <w:rStyle w:val="Emphasis"/>
            <w:rFonts w:ascii="Georgia" w:hAnsi="Georgia"/>
          </w:rPr>
          <w:t>the lives of Black people</w:t>
        </w:r>
      </w:hyperlink>
      <w:r w:rsidRPr="008C651F">
        <w:rPr>
          <w:rStyle w:val="Emphasis"/>
          <w:rFonts w:ascii="Georgia" w:hAnsi="Georgia"/>
        </w:rPr>
        <w:t>.</w:t>
      </w:r>
      <w:r w:rsidRPr="008C651F">
        <w:rPr>
          <w:rFonts w:ascii="Georgia" w:hAnsi="Georgia"/>
          <w:sz w:val="16"/>
        </w:rPr>
        <w:t xml:space="preserve"> As a form of </w:t>
      </w:r>
      <w:hyperlink r:id="rId70" w:history="1">
        <w:r w:rsidRPr="008C651F">
          <w:rPr>
            <w:rStyle w:val="Hyperlink"/>
            <w:rFonts w:ascii="Georgia" w:hAnsi="Georgia"/>
            <w:sz w:val="16"/>
          </w:rPr>
          <w:t>racial trauma</w:t>
        </w:r>
      </w:hyperlink>
      <w:r w:rsidRPr="008C651F">
        <w:rPr>
          <w:rFonts w:ascii="Georgia" w:hAnsi="Georgia"/>
          <w:sz w:val="16"/>
        </w:rPr>
        <w:t xml:space="preserve">, interactions with the police elicit </w:t>
      </w:r>
      <w:hyperlink r:id="rId71" w:history="1">
        <w:r w:rsidRPr="008C651F">
          <w:rPr>
            <w:rStyle w:val="Hyperlink"/>
            <w:rFonts w:ascii="Georgia" w:hAnsi="Georgia"/>
            <w:sz w:val="16"/>
          </w:rPr>
          <w:t>fear, anxiety, and hypervigilance</w:t>
        </w:r>
      </w:hyperlink>
      <w:r w:rsidRPr="008C651F">
        <w:rPr>
          <w:rFonts w:ascii="Georgia" w:hAnsi="Georgia"/>
          <w:sz w:val="16"/>
        </w:rPr>
        <w:t>, especially among socially marginalized populations.</w:t>
      </w:r>
      <w:r w:rsidRPr="008C651F">
        <w:rPr>
          <w:rStyle w:val="Emphasis"/>
          <w:rFonts w:ascii="Georgia" w:hAnsi="Georgia"/>
        </w:rPr>
        <w:t xml:space="preserve"> Erica’s death highlights the collateral consequences of carceral grief – or, mourning associated with the death of a loved one at the hands of the criminal legal system</w:t>
      </w:r>
      <w:r w:rsidRPr="008C651F">
        <w:rPr>
          <w:rFonts w:ascii="Georgia" w:hAnsi="Georgia"/>
          <w:sz w:val="16"/>
        </w:rPr>
        <w:t xml:space="preserve">. </w:t>
      </w:r>
      <w:r w:rsidRPr="008C651F">
        <w:rPr>
          <w:rStyle w:val="Emphasis"/>
          <w:rFonts w:ascii="Georgia" w:hAnsi="Georgia"/>
        </w:rPr>
        <w:t xml:space="preserve">Black and Brown people are more likely than Whites to </w:t>
      </w:r>
      <w:hyperlink r:id="rId72" w:history="1">
        <w:r w:rsidRPr="008C651F">
          <w:rPr>
            <w:rStyle w:val="Emphasis"/>
            <w:rFonts w:ascii="Georgia" w:hAnsi="Georgia"/>
          </w:rPr>
          <w:t>grieve during their lifetimes</w:t>
        </w:r>
      </w:hyperlink>
      <w:r w:rsidRPr="008C651F">
        <w:rPr>
          <w:rStyle w:val="Emphasis"/>
          <w:rFonts w:ascii="Georgia" w:hAnsi="Georgia"/>
        </w:rPr>
        <w:t xml:space="preserve">. They are also over 3 times more likely to be </w:t>
      </w:r>
      <w:hyperlink r:id="rId73" w:history="1">
        <w:r w:rsidRPr="008C651F">
          <w:rPr>
            <w:rStyle w:val="Emphasis"/>
            <w:rFonts w:ascii="Georgia" w:hAnsi="Georgia"/>
          </w:rPr>
          <w:t>killed by police use of force</w:t>
        </w:r>
      </w:hyperlink>
      <w:r w:rsidRPr="008C651F">
        <w:rPr>
          <w:rFonts w:ascii="Georgia" w:hAnsi="Georgia"/>
          <w:sz w:val="16"/>
        </w:rPr>
        <w:t>. Our article illuminates the health risks of living with lethal police violence – a type of violence that brings on carceral grief.</w:t>
      </w:r>
    </w:p>
    <w:p w14:paraId="4145C9C0" w14:textId="77777777" w:rsidR="008C651F" w:rsidRPr="008C651F" w:rsidRDefault="008C651F" w:rsidP="008C651F">
      <w:pPr>
        <w:pStyle w:val="Heading4"/>
        <w:spacing w:line="240" w:lineRule="auto"/>
        <w:rPr>
          <w:rFonts w:ascii="Georgia" w:hAnsi="Georgia"/>
        </w:rPr>
      </w:pPr>
      <w:r w:rsidRPr="008C651F">
        <w:rPr>
          <w:rFonts w:ascii="Georgia" w:hAnsi="Georgia"/>
        </w:rPr>
        <w:t>Carceral grief as a result of state-sanctioned violence infiltrates the bodies of women of color, leading to an epidemic of psychological and physical illnesses and conditions</w:t>
      </w:r>
    </w:p>
    <w:p w14:paraId="2D598EF0" w14:textId="77777777" w:rsidR="008C651F" w:rsidRPr="008C651F" w:rsidRDefault="008C651F" w:rsidP="008C651F">
      <w:pPr>
        <w:rPr>
          <w:rFonts w:ascii="Georgia" w:hAnsi="Georgia"/>
        </w:rPr>
      </w:pPr>
      <w:r w:rsidRPr="008C651F">
        <w:rPr>
          <w:rStyle w:val="Style13ptBold"/>
          <w:rFonts w:ascii="Georgia" w:hAnsi="Georgia"/>
        </w:rPr>
        <w:t>Sewell and Ray 20</w:t>
      </w:r>
      <w:r w:rsidRPr="008C651F">
        <w:rPr>
          <w:rFonts w:ascii="Georgia" w:hAnsi="Georgia"/>
        </w:rPr>
        <w:t xml:space="preserve"> – {Alyasah A. Sewell is Associate Professor of Sociology at Emory University and Founding Director of The Race and Policing Project, Dr. Rashawn Ray is a David M. Rubenstein Fellow in Governance Studies at The Brookings Institution and Professor of Sociology, “The collateral consequences of state-sanctioned police violence for women”, Brookings, 11 June 2020, </w:t>
      </w:r>
      <w:hyperlink r:id="rId74" w:history="1">
        <w:r w:rsidRPr="008C651F">
          <w:rPr>
            <w:rStyle w:val="Hyperlink"/>
            <w:rFonts w:ascii="Georgia" w:hAnsi="Georgia"/>
          </w:rPr>
          <w:t>https://www.brookings.edu/blog/how-we-rise/2020/06/11/the-collateral-consequences-of-state-sanctioned-police-violence-for-women/</w:t>
        </w:r>
      </w:hyperlink>
      <w:r w:rsidRPr="008C651F">
        <w:rPr>
          <w:rFonts w:ascii="Georgia" w:hAnsi="Georgia"/>
        </w:rPr>
        <w:t>, Paragraphs 8-12}</w:t>
      </w:r>
    </w:p>
    <w:p w14:paraId="5FCD4BE7" w14:textId="77777777" w:rsidR="008C651F" w:rsidRPr="008C651F" w:rsidRDefault="008C651F" w:rsidP="008C651F">
      <w:pPr>
        <w:rPr>
          <w:rFonts w:ascii="Georgia" w:hAnsi="Georgia"/>
          <w:sz w:val="16"/>
        </w:rPr>
      </w:pPr>
    </w:p>
    <w:p w14:paraId="61E5B807" w14:textId="77777777" w:rsidR="008C651F" w:rsidRPr="008C651F" w:rsidRDefault="008C651F" w:rsidP="008C651F">
      <w:pPr>
        <w:rPr>
          <w:rFonts w:ascii="Georgia" w:hAnsi="Georgia"/>
          <w:sz w:val="16"/>
        </w:rPr>
      </w:pPr>
      <w:r w:rsidRPr="008C651F">
        <w:rPr>
          <w:rFonts w:ascii="Georgia" w:hAnsi="Georgia"/>
          <w:sz w:val="16"/>
        </w:rPr>
        <w:t xml:space="preserve">Consequently, carceral grief elicits a qualitatively different form of mourning than the typical instances of bereavement. </w:t>
      </w:r>
      <w:r w:rsidRPr="008C651F">
        <w:rPr>
          <w:rStyle w:val="Emphasis"/>
          <w:rFonts w:ascii="Georgia" w:hAnsi="Georgia"/>
        </w:rPr>
        <w:t xml:space="preserve">When police kill in the pursuit of enforcing </w:t>
      </w:r>
      <w:r w:rsidRPr="008C651F">
        <w:rPr>
          <w:rFonts w:ascii="Georgia" w:hAnsi="Georgia"/>
          <w:sz w:val="16"/>
        </w:rPr>
        <w:t>the statutes, norms, and routines of</w:t>
      </w:r>
      <w:r w:rsidRPr="008C651F">
        <w:rPr>
          <w:rStyle w:val="Emphasis"/>
          <w:rFonts w:ascii="Georgia" w:hAnsi="Georgia"/>
        </w:rPr>
        <w:t xml:space="preserve"> the criminal legal system</w:t>
      </w:r>
      <w:r w:rsidRPr="008C651F">
        <w:rPr>
          <w:rFonts w:ascii="Georgia" w:hAnsi="Georgia"/>
          <w:sz w:val="16"/>
        </w:rPr>
        <w:t xml:space="preserve">, </w:t>
      </w:r>
      <w:r w:rsidRPr="008C651F">
        <w:rPr>
          <w:rStyle w:val="Emphasis"/>
          <w:rFonts w:ascii="Georgia" w:hAnsi="Georgia"/>
        </w:rPr>
        <w:t>they are operating under the instructions of the state</w:t>
      </w:r>
      <w:r w:rsidRPr="008C651F">
        <w:rPr>
          <w:rFonts w:ascii="Georgia" w:hAnsi="Georgia"/>
          <w:sz w:val="16"/>
        </w:rPr>
        <w:t xml:space="preserve">. In fact, </w:t>
      </w:r>
      <w:r w:rsidRPr="008C651F">
        <w:rPr>
          <w:rStyle w:val="Emphasis"/>
          <w:rFonts w:ascii="Georgia" w:hAnsi="Georgia"/>
        </w:rPr>
        <w:t>their</w:t>
      </w:r>
      <w:r w:rsidRPr="008C651F">
        <w:rPr>
          <w:rFonts w:ascii="Georgia" w:hAnsi="Georgia"/>
          <w:sz w:val="16"/>
        </w:rPr>
        <w:t xml:space="preserve"> commission of </w:t>
      </w:r>
      <w:r w:rsidRPr="008C651F">
        <w:rPr>
          <w:rStyle w:val="Emphasis"/>
          <w:rFonts w:ascii="Georgia" w:hAnsi="Georgia"/>
        </w:rPr>
        <w:t xml:space="preserve">homicide is </w:t>
      </w:r>
      <w:r w:rsidRPr="008C651F">
        <w:rPr>
          <w:rFonts w:ascii="Georgia" w:hAnsi="Georgia"/>
          <w:sz w:val="16"/>
        </w:rPr>
        <w:t>often</w:t>
      </w:r>
      <w:r w:rsidRPr="008C651F">
        <w:rPr>
          <w:rStyle w:val="Emphasis"/>
          <w:rFonts w:ascii="Georgia" w:hAnsi="Georgia"/>
        </w:rPr>
        <w:t xml:space="preserve"> protected from prosecution</w:t>
      </w:r>
      <w:r w:rsidRPr="008C651F">
        <w:rPr>
          <w:rFonts w:ascii="Georgia" w:hAnsi="Georgia"/>
          <w:sz w:val="16"/>
        </w:rPr>
        <w:t xml:space="preserve"> by the state. </w:t>
      </w:r>
      <w:r w:rsidRPr="008C651F">
        <w:rPr>
          <w:rStyle w:val="Emphasis"/>
          <w:rFonts w:ascii="Georgia" w:hAnsi="Georgia"/>
        </w:rPr>
        <w:t>The death of the civilian</w:t>
      </w:r>
      <w:r w:rsidRPr="008C651F">
        <w:rPr>
          <w:rFonts w:ascii="Georgia" w:hAnsi="Georgia"/>
          <w:sz w:val="16"/>
        </w:rPr>
        <w:t xml:space="preserve"> involved, then, </w:t>
      </w:r>
      <w:r w:rsidRPr="008C651F">
        <w:rPr>
          <w:rStyle w:val="Emphasis"/>
          <w:rFonts w:ascii="Georgia" w:hAnsi="Georgia"/>
        </w:rPr>
        <w:t xml:space="preserve">is </w:t>
      </w:r>
      <w:r w:rsidRPr="008C651F">
        <w:rPr>
          <w:rFonts w:ascii="Georgia" w:hAnsi="Georgia"/>
          <w:sz w:val="16"/>
        </w:rPr>
        <w:t>formally</w:t>
      </w:r>
      <w:r w:rsidRPr="008C651F">
        <w:rPr>
          <w:rStyle w:val="Emphasis"/>
          <w:rFonts w:ascii="Georgia" w:hAnsi="Georgia"/>
        </w:rPr>
        <w:t xml:space="preserve"> sanctioned by the state</w:t>
      </w:r>
      <w:r w:rsidRPr="008C651F">
        <w:rPr>
          <w:rFonts w:ascii="Georgia" w:hAnsi="Georgia"/>
          <w:sz w:val="16"/>
        </w:rPr>
        <w:t xml:space="preserve">. Such homicides do not occur at random, but instead, are solely caused by police and other law enforcement officers during the pursuit to bring accountability to suspects who engage in alleged criminal behavior. By extension, </w:t>
      </w:r>
      <w:r w:rsidRPr="008C651F">
        <w:rPr>
          <w:rStyle w:val="Emphasis"/>
          <w:rFonts w:ascii="Georgia" w:hAnsi="Georgia"/>
        </w:rPr>
        <w:t>the grief induced</w:t>
      </w:r>
      <w:r w:rsidRPr="008C651F">
        <w:rPr>
          <w:rFonts w:ascii="Georgia" w:hAnsi="Georgia"/>
          <w:sz w:val="16"/>
        </w:rPr>
        <w:t xml:space="preserve"> </w:t>
      </w:r>
      <w:r w:rsidRPr="008C651F">
        <w:rPr>
          <w:rStyle w:val="Emphasis"/>
          <w:rFonts w:ascii="Georgia" w:hAnsi="Georgia"/>
        </w:rPr>
        <w:t>by such acts of violence are also sanctioned by the state. When something is state-sanctioned</w:t>
      </w:r>
      <w:r w:rsidRPr="008C651F">
        <w:rPr>
          <w:rFonts w:ascii="Georgia" w:hAnsi="Georgia"/>
          <w:sz w:val="16"/>
        </w:rPr>
        <w:t xml:space="preserve">, </w:t>
      </w:r>
      <w:r w:rsidRPr="008C651F">
        <w:rPr>
          <w:rStyle w:val="Emphasis"/>
          <w:rFonts w:ascii="Georgia" w:hAnsi="Georgia"/>
        </w:rPr>
        <w:t xml:space="preserve">the incident was </w:t>
      </w:r>
      <w:r w:rsidRPr="008C651F">
        <w:rPr>
          <w:rFonts w:ascii="Georgia" w:hAnsi="Georgia"/>
          <w:sz w:val="16"/>
        </w:rPr>
        <w:t>supposedly</w:t>
      </w:r>
      <w:r w:rsidRPr="008C651F">
        <w:rPr>
          <w:rStyle w:val="Emphasis"/>
          <w:rFonts w:ascii="Georgia" w:hAnsi="Georgia"/>
        </w:rPr>
        <w:t xml:space="preserve"> delivered in the name of justice.</w:t>
      </w:r>
      <w:r w:rsidRPr="008C651F">
        <w:rPr>
          <w:rFonts w:ascii="Georgia" w:hAnsi="Georgia"/>
          <w:sz w:val="16"/>
        </w:rPr>
        <w:t xml:space="preserve"> Yet, many of </w:t>
      </w:r>
      <w:r w:rsidRPr="008C651F">
        <w:rPr>
          <w:rStyle w:val="Emphasis"/>
          <w:rFonts w:ascii="Georgia" w:hAnsi="Georgia"/>
        </w:rPr>
        <w:t>these</w:t>
      </w:r>
      <w:r w:rsidRPr="008C651F">
        <w:rPr>
          <w:rFonts w:ascii="Georgia" w:hAnsi="Georgia"/>
          <w:sz w:val="16"/>
        </w:rPr>
        <w:t xml:space="preserve"> </w:t>
      </w:r>
      <w:r w:rsidRPr="008C651F">
        <w:rPr>
          <w:rStyle w:val="Emphasis"/>
          <w:rFonts w:ascii="Georgia" w:hAnsi="Georgia"/>
        </w:rPr>
        <w:t>homicides</w:t>
      </w:r>
      <w:r w:rsidRPr="008C651F">
        <w:rPr>
          <w:rFonts w:ascii="Georgia" w:hAnsi="Georgia"/>
          <w:sz w:val="16"/>
        </w:rPr>
        <w:t xml:space="preserve"> </w:t>
      </w:r>
      <w:r w:rsidRPr="008C651F">
        <w:rPr>
          <w:rStyle w:val="Emphasis"/>
          <w:rFonts w:ascii="Georgia" w:hAnsi="Georgia"/>
        </w:rPr>
        <w:t>are</w:t>
      </w:r>
      <w:r w:rsidRPr="008C651F">
        <w:rPr>
          <w:rFonts w:ascii="Georgia" w:hAnsi="Georgia"/>
          <w:sz w:val="16"/>
        </w:rPr>
        <w:t xml:space="preserve"> actually </w:t>
      </w:r>
      <w:r w:rsidRPr="008C651F">
        <w:rPr>
          <w:rStyle w:val="Emphasis"/>
          <w:rFonts w:ascii="Georgia" w:hAnsi="Georgia"/>
        </w:rPr>
        <w:t>not just</w:t>
      </w:r>
      <w:r w:rsidRPr="008C651F">
        <w:rPr>
          <w:rFonts w:ascii="Georgia" w:hAnsi="Georgia"/>
          <w:sz w:val="16"/>
        </w:rPr>
        <w:t xml:space="preserve">. In the case of Erica Garner, the choking of her father – captured on video for millions to see – was an injustice. And, with the death of Erica Garner, justice was one again deferred for an entire family. </w:t>
      </w:r>
      <w:r w:rsidRPr="008C651F">
        <w:rPr>
          <w:rStyle w:val="Emphasis"/>
          <w:rFonts w:ascii="Georgia" w:hAnsi="Georgia"/>
        </w:rPr>
        <w:t>The</w:t>
      </w:r>
      <w:r w:rsidRPr="008C651F">
        <w:rPr>
          <w:rFonts w:ascii="Georgia" w:hAnsi="Georgia"/>
          <w:sz w:val="16"/>
        </w:rPr>
        <w:t xml:space="preserve"> </w:t>
      </w:r>
      <w:hyperlink r:id="rId75" w:history="1">
        <w:r w:rsidRPr="008C651F">
          <w:rPr>
            <w:rStyle w:val="Emphasis"/>
            <w:rFonts w:ascii="Georgia" w:hAnsi="Georgia"/>
            <w:sz w:val="16"/>
          </w:rPr>
          <w:t>protests</w:t>
        </w:r>
        <w:r w:rsidRPr="008C651F">
          <w:rPr>
            <w:rStyle w:val="Hyperlink"/>
            <w:rFonts w:ascii="Georgia" w:hAnsi="Georgia"/>
            <w:sz w:val="16"/>
          </w:rPr>
          <w:t xml:space="preserve"> against the killing of</w:t>
        </w:r>
      </w:hyperlink>
      <w:r w:rsidRPr="008C651F">
        <w:rPr>
          <w:rFonts w:ascii="Georgia" w:hAnsi="Georgia"/>
          <w:sz w:val="16"/>
        </w:rPr>
        <w:t xml:space="preserve"> George Floyd that rage through our streets today </w:t>
      </w:r>
      <w:r w:rsidRPr="008C651F">
        <w:rPr>
          <w:rStyle w:val="Emphasis"/>
          <w:rFonts w:ascii="Georgia" w:hAnsi="Georgia"/>
        </w:rPr>
        <w:t>are not just about the death of a Black man. They are about the murderous intent of a police officer so blatantly bent on taking Black life</w:t>
      </w:r>
      <w:r w:rsidRPr="008C651F">
        <w:rPr>
          <w:rFonts w:ascii="Georgia" w:hAnsi="Georgia"/>
          <w:sz w:val="16"/>
        </w:rPr>
        <w:t xml:space="preserve"> and those around him that cleared the space for him to complete his transgressive act. </w:t>
      </w:r>
      <w:r w:rsidRPr="008C651F">
        <w:rPr>
          <w:rStyle w:val="Emphasis"/>
          <w:rFonts w:ascii="Georgia" w:hAnsi="Georgia"/>
        </w:rPr>
        <w:t>These protests are about the failure of our criminal legal system to bring justice to the communities</w:t>
      </w:r>
      <w:r w:rsidRPr="008C651F">
        <w:rPr>
          <w:rFonts w:ascii="Georgia" w:hAnsi="Georgia"/>
          <w:sz w:val="16"/>
        </w:rPr>
        <w:t xml:space="preserve"> that are left behind – </w:t>
      </w:r>
      <w:r w:rsidRPr="008C651F">
        <w:rPr>
          <w:rStyle w:val="Emphasis"/>
          <w:rFonts w:ascii="Georgia" w:hAnsi="Georgia"/>
        </w:rPr>
        <w:t>many communities led by women</w:t>
      </w:r>
      <w:r w:rsidRPr="008C651F">
        <w:rPr>
          <w:rFonts w:ascii="Georgia" w:hAnsi="Georgia"/>
          <w:sz w:val="16"/>
        </w:rPr>
        <w:t xml:space="preserve">. </w:t>
      </w:r>
      <w:r w:rsidRPr="008C651F">
        <w:rPr>
          <w:rStyle w:val="Emphasis"/>
          <w:rFonts w:ascii="Georgia" w:hAnsi="Georgia"/>
        </w:rPr>
        <w:t>These women, who already cope with their own personal and vicarious fear of the police are essentially told by the government that their grief is not only a normal part of being Black in America but also state-sanctioned, state-ordered, and state-permissed. Carceral grief is driving the protests</w:t>
      </w:r>
      <w:r w:rsidRPr="008C651F">
        <w:rPr>
          <w:rFonts w:ascii="Georgia" w:hAnsi="Georgia"/>
          <w:sz w:val="16"/>
        </w:rPr>
        <w:t xml:space="preserve"> that are happening in America </w:t>
      </w:r>
      <w:r w:rsidRPr="008C651F">
        <w:rPr>
          <w:rStyle w:val="Emphasis"/>
          <w:rFonts w:ascii="Georgia" w:hAnsi="Georgia"/>
        </w:rPr>
        <w:t>and</w:t>
      </w:r>
      <w:r w:rsidRPr="008C651F">
        <w:rPr>
          <w:rFonts w:ascii="Georgia" w:hAnsi="Georgia"/>
          <w:sz w:val="16"/>
        </w:rPr>
        <w:t xml:space="preserve">, ultimately, why #GeorgeFloydProtests are calling for a fundamental restructuring of American foundations based on the legacy and continuation of </w:t>
      </w:r>
      <w:hyperlink r:id="rId76" w:history="1">
        <w:r w:rsidRPr="008C651F">
          <w:rPr>
            <w:rStyle w:val="Hyperlink"/>
            <w:rFonts w:ascii="Georgia" w:hAnsi="Georgia"/>
            <w:sz w:val="16"/>
          </w:rPr>
          <w:t>systemic racism</w:t>
        </w:r>
      </w:hyperlink>
      <w:r w:rsidRPr="008C651F">
        <w:rPr>
          <w:rFonts w:ascii="Georgia" w:hAnsi="Georgia"/>
          <w:sz w:val="16"/>
        </w:rPr>
        <w:t xml:space="preserve">. These protests are driven by </w:t>
      </w:r>
      <w:r w:rsidRPr="008C651F">
        <w:rPr>
          <w:rStyle w:val="Emphasis"/>
          <w:rFonts w:ascii="Georgia" w:hAnsi="Georgia"/>
        </w:rPr>
        <w:t>the need for systemic change to not only the carceral system, but also the social, cultural, political, and economic structures that hold the components and features of the carceral system in place</w:t>
      </w:r>
      <w:r w:rsidRPr="008C651F">
        <w:rPr>
          <w:rFonts w:ascii="Georgia" w:hAnsi="Georgia"/>
          <w:sz w:val="16"/>
        </w:rPr>
        <w:t xml:space="preserve">. </w:t>
      </w:r>
      <w:r w:rsidRPr="008C651F">
        <w:rPr>
          <w:rStyle w:val="Emphasis"/>
          <w:rFonts w:ascii="Georgia" w:hAnsi="Georgia"/>
        </w:rPr>
        <w:t>If</w:t>
      </w:r>
      <w:r w:rsidRPr="008C651F">
        <w:rPr>
          <w:rFonts w:ascii="Georgia" w:hAnsi="Georgia"/>
          <w:sz w:val="16"/>
        </w:rPr>
        <w:t xml:space="preserve"> </w:t>
      </w:r>
      <w:r w:rsidRPr="008C651F">
        <w:rPr>
          <w:rStyle w:val="Emphasis"/>
          <w:rFonts w:ascii="Georgia" w:hAnsi="Georgia"/>
        </w:rPr>
        <w:t>the</w:t>
      </w:r>
      <w:r w:rsidRPr="008C651F">
        <w:rPr>
          <w:rFonts w:ascii="Georgia" w:hAnsi="Georgia"/>
          <w:sz w:val="16"/>
        </w:rPr>
        <w:t xml:space="preserve"> same </w:t>
      </w:r>
      <w:r w:rsidRPr="008C651F">
        <w:rPr>
          <w:rStyle w:val="Emphasis"/>
          <w:rFonts w:ascii="Georgia" w:hAnsi="Georgia"/>
        </w:rPr>
        <w:t>collateral conditions that killed</w:t>
      </w:r>
      <w:r w:rsidRPr="008C651F">
        <w:rPr>
          <w:rFonts w:ascii="Georgia" w:hAnsi="Georgia"/>
          <w:sz w:val="16"/>
        </w:rPr>
        <w:t xml:space="preserve"> </w:t>
      </w:r>
      <w:r w:rsidRPr="008C651F">
        <w:rPr>
          <w:rStyle w:val="Emphasis"/>
          <w:rFonts w:ascii="Georgia" w:hAnsi="Georgia"/>
        </w:rPr>
        <w:t>Erica Garner are present in all women living in neighborhoods</w:t>
      </w:r>
      <w:r w:rsidRPr="008C651F">
        <w:rPr>
          <w:rFonts w:ascii="Georgia" w:hAnsi="Georgia"/>
          <w:sz w:val="16"/>
        </w:rPr>
        <w:t xml:space="preserve"> imbued </w:t>
      </w:r>
      <w:r w:rsidRPr="008C651F">
        <w:rPr>
          <w:rStyle w:val="Emphasis"/>
          <w:rFonts w:ascii="Georgia" w:hAnsi="Georgia"/>
        </w:rPr>
        <w:t>with lethal police violence</w:t>
      </w:r>
      <w:r w:rsidRPr="008C651F">
        <w:rPr>
          <w:rFonts w:ascii="Georgia" w:hAnsi="Georgia"/>
          <w:sz w:val="16"/>
        </w:rPr>
        <w:t xml:space="preserve">, </w:t>
      </w:r>
      <w:r w:rsidRPr="008C651F">
        <w:rPr>
          <w:rStyle w:val="Emphasis"/>
          <w:rFonts w:ascii="Georgia" w:hAnsi="Georgia"/>
        </w:rPr>
        <w:t>then homicides by police are just the arc of the epidemic</w:t>
      </w:r>
      <w:r w:rsidRPr="008C651F">
        <w:rPr>
          <w:rFonts w:ascii="Georgia" w:hAnsi="Georgia"/>
          <w:sz w:val="16"/>
        </w:rPr>
        <w:t xml:space="preserve">. </w:t>
      </w:r>
      <w:r w:rsidRPr="008C651F">
        <w:rPr>
          <w:rStyle w:val="Emphasis"/>
          <w:rFonts w:ascii="Georgia" w:hAnsi="Georgia"/>
        </w:rPr>
        <w:t>That epidemic also</w:t>
      </w:r>
      <w:r w:rsidRPr="008C651F">
        <w:rPr>
          <w:rFonts w:ascii="Georgia" w:hAnsi="Georgia"/>
          <w:sz w:val="16"/>
        </w:rPr>
        <w:t xml:space="preserve"> </w:t>
      </w:r>
      <w:r w:rsidRPr="008C651F">
        <w:rPr>
          <w:rStyle w:val="Emphasis"/>
          <w:rFonts w:ascii="Georgia" w:hAnsi="Georgia"/>
        </w:rPr>
        <w:t>includes the illness spillovers that embed themselves into the bodies of Black people and, particularly, the bodies of Black women</w:t>
      </w:r>
      <w:r w:rsidRPr="008C651F">
        <w:rPr>
          <w:rFonts w:ascii="Georgia" w:hAnsi="Georgia"/>
          <w:sz w:val="16"/>
        </w:rPr>
        <w:t xml:space="preserve">. </w:t>
      </w:r>
      <w:r w:rsidRPr="008C651F">
        <w:rPr>
          <w:rStyle w:val="Emphasis"/>
          <w:rFonts w:ascii="Georgia" w:hAnsi="Georgia"/>
        </w:rPr>
        <w:t>There are many more “Ericas” out there</w:t>
      </w:r>
      <w:r w:rsidRPr="008C651F">
        <w:rPr>
          <w:rFonts w:ascii="Georgia" w:hAnsi="Georgia"/>
          <w:sz w:val="16"/>
        </w:rPr>
        <w:t xml:space="preserve">. These are women who live sick because they are called upon to do the job that the state will not do. </w:t>
      </w:r>
      <w:r w:rsidRPr="008C651F">
        <w:rPr>
          <w:rStyle w:val="Emphasis"/>
          <w:rFonts w:ascii="Georgia" w:hAnsi="Georgia"/>
        </w:rPr>
        <w:t xml:space="preserve">In 2019, an Erica Garner was created every 8 hours as each of the lives of </w:t>
      </w:r>
      <w:hyperlink r:id="rId77" w:history="1">
        <w:r w:rsidRPr="008C651F">
          <w:rPr>
            <w:rStyle w:val="Emphasis"/>
            <w:rFonts w:ascii="Georgia" w:hAnsi="Georgia"/>
          </w:rPr>
          <w:t>1,098 people</w:t>
        </w:r>
      </w:hyperlink>
      <w:r w:rsidRPr="008C651F">
        <w:rPr>
          <w:rStyle w:val="Emphasis"/>
          <w:rFonts w:ascii="Georgia" w:hAnsi="Georgia"/>
        </w:rPr>
        <w:t xml:space="preserve"> were taken by police</w:t>
      </w:r>
      <w:r w:rsidRPr="008C651F">
        <w:rPr>
          <w:rFonts w:ascii="Georgia" w:hAnsi="Georgia"/>
          <w:sz w:val="16"/>
        </w:rPr>
        <w:t xml:space="preserve">. To curb police violence, </w:t>
      </w:r>
      <w:hyperlink r:id="rId78" w:history="1">
        <w:r w:rsidRPr="008C651F">
          <w:rPr>
            <w:rStyle w:val="Hyperlink"/>
            <w:rFonts w:ascii="Georgia" w:hAnsi="Georgia"/>
            <w:sz w:val="16"/>
          </w:rPr>
          <w:t>policy solutions</w:t>
        </w:r>
      </w:hyperlink>
      <w:r w:rsidRPr="008C651F">
        <w:rPr>
          <w:rFonts w:ascii="Georgia" w:hAnsi="Georgia"/>
          <w:sz w:val="16"/>
        </w:rPr>
        <w:t xml:space="preserve"> have ranged from abolishing police, defunding police departments, divesting financially from policing and mass incarceration, and </w:t>
      </w:r>
      <w:hyperlink r:id="rId79" w:history="1">
        <w:r w:rsidRPr="008C651F">
          <w:rPr>
            <w:rStyle w:val="Hyperlink"/>
            <w:rFonts w:ascii="Georgia" w:hAnsi="Georgia"/>
            <w:sz w:val="16"/>
          </w:rPr>
          <w:t>restructuring civilian payouts for police misconduct</w:t>
        </w:r>
      </w:hyperlink>
      <w:r w:rsidRPr="008C651F">
        <w:rPr>
          <w:rFonts w:ascii="Georgia" w:hAnsi="Georgia"/>
          <w:sz w:val="16"/>
        </w:rPr>
        <w:t xml:space="preserve">. As police reforms </w:t>
      </w:r>
      <w:hyperlink r:id="rId80" w:history="1">
        <w:r w:rsidRPr="008C651F">
          <w:rPr>
            <w:rStyle w:val="Hyperlink"/>
            <w:rFonts w:ascii="Georgia" w:hAnsi="Georgia"/>
            <w:sz w:val="16"/>
          </w:rPr>
          <w:t>materialize</w:t>
        </w:r>
      </w:hyperlink>
      <w:r w:rsidRPr="008C651F">
        <w:rPr>
          <w:rFonts w:ascii="Georgia" w:hAnsi="Georgia"/>
          <w:sz w:val="16"/>
        </w:rPr>
        <w:t xml:space="preserve"> in some places, </w:t>
      </w:r>
      <w:r w:rsidRPr="008C651F">
        <w:rPr>
          <w:rStyle w:val="Emphasis"/>
          <w:rFonts w:ascii="Georgia" w:hAnsi="Georgia"/>
        </w:rPr>
        <w:t>it is clear that solutions are</w:t>
      </w:r>
      <w:r w:rsidRPr="008C651F">
        <w:rPr>
          <w:rFonts w:ascii="Georgia" w:hAnsi="Georgia"/>
          <w:sz w:val="16"/>
        </w:rPr>
        <w:t xml:space="preserve"> not </w:t>
      </w:r>
      <w:r w:rsidRPr="008C651F">
        <w:rPr>
          <w:rStyle w:val="Emphasis"/>
          <w:rFonts w:ascii="Georgia" w:hAnsi="Georgia"/>
        </w:rPr>
        <w:t>only needed to avoid the next Eric Garner and George Floyd</w:t>
      </w:r>
      <w:r w:rsidRPr="008C651F">
        <w:rPr>
          <w:rFonts w:ascii="Georgia" w:hAnsi="Georgia"/>
          <w:sz w:val="16"/>
        </w:rPr>
        <w:t xml:space="preserve">, </w:t>
      </w:r>
      <w:r w:rsidRPr="008C651F">
        <w:rPr>
          <w:rStyle w:val="Emphasis"/>
          <w:rFonts w:ascii="Georgia" w:hAnsi="Georgia"/>
        </w:rPr>
        <w:t>but also to avoid the next Erica Garner</w:t>
      </w:r>
      <w:r w:rsidRPr="008C651F">
        <w:rPr>
          <w:rFonts w:ascii="Georgia" w:hAnsi="Georgia"/>
          <w:sz w:val="16"/>
        </w:rPr>
        <w:t xml:space="preserve">, </w:t>
      </w:r>
      <w:r w:rsidRPr="008C651F">
        <w:rPr>
          <w:rStyle w:val="Emphasis"/>
          <w:rFonts w:ascii="Georgia" w:hAnsi="Georgia"/>
        </w:rPr>
        <w:t>whose body is transformed by police violence even if it is not actually put in a chokehold, kneed in the back of the neck, or hit by a bullet</w:t>
      </w:r>
      <w:r w:rsidRPr="008C651F">
        <w:rPr>
          <w:rFonts w:ascii="Georgia" w:hAnsi="Georgia"/>
          <w:sz w:val="16"/>
        </w:rPr>
        <w:t>.</w:t>
      </w:r>
    </w:p>
    <w:p w14:paraId="44D1DFF3" w14:textId="77777777" w:rsidR="008C651F" w:rsidRPr="008C651F" w:rsidRDefault="008C651F" w:rsidP="008C651F">
      <w:pPr>
        <w:rPr>
          <w:rFonts w:ascii="Georgia" w:hAnsi="Georgia"/>
        </w:rPr>
      </w:pPr>
    </w:p>
    <w:p w14:paraId="68E556F4" w14:textId="77777777" w:rsidR="008C651F" w:rsidRPr="008C651F" w:rsidRDefault="008C651F" w:rsidP="008C651F">
      <w:pPr>
        <w:rPr>
          <w:rFonts w:ascii="Georgia" w:hAnsi="Georgia"/>
          <w:sz w:val="16"/>
        </w:rPr>
      </w:pPr>
    </w:p>
    <w:p w14:paraId="361AC2A9" w14:textId="77777777" w:rsidR="00BC611F" w:rsidRPr="008C651F" w:rsidRDefault="00BC611F" w:rsidP="008C651F">
      <w:pPr>
        <w:rPr>
          <w:rFonts w:ascii="Georgia" w:hAnsi="Georgia"/>
          <w:sz w:val="8"/>
        </w:rPr>
      </w:pPr>
    </w:p>
    <w:p w14:paraId="3BAAAD01" w14:textId="77777777" w:rsidR="00BC611F" w:rsidRPr="008C651F" w:rsidRDefault="00BC611F" w:rsidP="008C651F">
      <w:pPr>
        <w:rPr>
          <w:rFonts w:ascii="Georgia" w:hAnsi="Georgia"/>
          <w:sz w:val="8"/>
        </w:rPr>
      </w:pPr>
    </w:p>
    <w:p w14:paraId="1DBBD083" w14:textId="77777777" w:rsidR="00BC611F" w:rsidRPr="008C651F" w:rsidRDefault="00BC611F" w:rsidP="008C651F">
      <w:pPr>
        <w:rPr>
          <w:rFonts w:ascii="Georgia" w:hAnsi="Georgia"/>
          <w:sz w:val="8"/>
        </w:rPr>
      </w:pPr>
    </w:p>
    <w:p w14:paraId="493B0090" w14:textId="24DA14E7" w:rsidR="00BC611F" w:rsidRPr="008C651F" w:rsidRDefault="008C651F" w:rsidP="008C651F">
      <w:pPr>
        <w:pStyle w:val="Heading3"/>
      </w:pPr>
      <w:r>
        <w:t>Targets women</w:t>
      </w:r>
    </w:p>
    <w:p w14:paraId="77917F62" w14:textId="77777777" w:rsidR="00BC611F" w:rsidRPr="008C651F" w:rsidRDefault="00BC611F" w:rsidP="008C651F">
      <w:pPr>
        <w:rPr>
          <w:rFonts w:ascii="Georgia" w:hAnsi="Georgia"/>
          <w:sz w:val="8"/>
        </w:rPr>
      </w:pPr>
    </w:p>
    <w:p w14:paraId="23D0C219" w14:textId="77777777" w:rsidR="00BC611F" w:rsidRPr="008C651F" w:rsidRDefault="00BC611F" w:rsidP="008C651F">
      <w:pPr>
        <w:rPr>
          <w:rFonts w:ascii="Georgia" w:hAnsi="Georgia"/>
          <w:sz w:val="8"/>
        </w:rPr>
      </w:pPr>
    </w:p>
    <w:p w14:paraId="1AB2F75A" w14:textId="77777777" w:rsidR="00BC611F" w:rsidRPr="008C651F" w:rsidRDefault="00BC611F" w:rsidP="008C651F">
      <w:pPr>
        <w:pStyle w:val="Heading4"/>
        <w:spacing w:line="240" w:lineRule="auto"/>
        <w:rPr>
          <w:rFonts w:ascii="Georgia" w:hAnsi="Georgia"/>
        </w:rPr>
      </w:pPr>
      <w:r w:rsidRPr="008C651F">
        <w:rPr>
          <w:rFonts w:ascii="Georgia" w:hAnsi="Georgia"/>
        </w:rPr>
        <w:t xml:space="preserve">Aggressive policing and/or police brutality is debilitating to the people’s health, particularly women </w:t>
      </w:r>
    </w:p>
    <w:p w14:paraId="5EC7E8FF" w14:textId="77777777" w:rsidR="00BC611F" w:rsidRPr="008C651F" w:rsidRDefault="00BC611F" w:rsidP="008C651F">
      <w:pPr>
        <w:rPr>
          <w:rFonts w:ascii="Georgia" w:hAnsi="Georgia"/>
        </w:rPr>
      </w:pPr>
      <w:r w:rsidRPr="008C651F">
        <w:rPr>
          <w:rStyle w:val="Style13ptBold"/>
          <w:rFonts w:ascii="Georgia" w:hAnsi="Georgia"/>
        </w:rPr>
        <w:t>Sewell and Ray 20</w:t>
      </w:r>
      <w:r w:rsidRPr="008C651F">
        <w:rPr>
          <w:rFonts w:ascii="Georgia" w:hAnsi="Georgia"/>
        </w:rPr>
        <w:t xml:space="preserve"> – {Alyasah A. Sewell is Associate Professor of Sociology at Emory University and Founding Director of The Race and Policing Project, Dr. Rashawn Ray is a David M. Rubenstein Fellow in Governance Studies at The Brookings Institution and Professor of Sociology, “The collateral consequences of state-sanctioned police violence for women”, Brookings, 11 June 2020, </w:t>
      </w:r>
      <w:hyperlink r:id="rId81" w:history="1">
        <w:r w:rsidRPr="008C651F">
          <w:rPr>
            <w:rStyle w:val="Hyperlink"/>
            <w:rFonts w:ascii="Georgia" w:hAnsi="Georgia"/>
          </w:rPr>
          <w:t>https://www.brookings.edu/blog/how-we-rise/2020/06/11/the-collateral-consequences-of-state-sanctioned-police-violence-for-women/</w:t>
        </w:r>
      </w:hyperlink>
      <w:r w:rsidRPr="008C651F">
        <w:rPr>
          <w:rFonts w:ascii="Georgia" w:hAnsi="Georgia"/>
        </w:rPr>
        <w:t>, Paragraphs 5-7}</w:t>
      </w:r>
    </w:p>
    <w:p w14:paraId="36426C68" w14:textId="77777777" w:rsidR="00BC611F" w:rsidRPr="008C651F" w:rsidRDefault="00BC611F" w:rsidP="008C651F">
      <w:pPr>
        <w:rPr>
          <w:rFonts w:ascii="Georgia" w:hAnsi="Georgia"/>
          <w:sz w:val="10"/>
        </w:rPr>
      </w:pPr>
      <w:r w:rsidRPr="008C651F">
        <w:rPr>
          <w:rFonts w:ascii="Georgia" w:hAnsi="Georgia"/>
          <w:sz w:val="10"/>
        </w:rPr>
        <w:t xml:space="preserve">Research shows that </w:t>
      </w:r>
      <w:r w:rsidRPr="008C651F">
        <w:rPr>
          <w:rStyle w:val="Emphasis"/>
          <w:rFonts w:ascii="Georgia" w:hAnsi="Georgia"/>
        </w:rPr>
        <w:t>aggressive policing debilitates health</w:t>
      </w:r>
      <w:r w:rsidRPr="008C651F">
        <w:rPr>
          <w:rFonts w:ascii="Georgia" w:hAnsi="Georgia"/>
          <w:sz w:val="10"/>
        </w:rPr>
        <w:t xml:space="preserve">. </w:t>
      </w:r>
      <w:r w:rsidRPr="008C651F">
        <w:rPr>
          <w:rStyle w:val="Emphasis"/>
          <w:rFonts w:ascii="Georgia" w:hAnsi="Georgia"/>
        </w:rPr>
        <w:t xml:space="preserve">Police contact increases </w:t>
      </w:r>
      <w:hyperlink r:id="rId82" w:history="1">
        <w:r w:rsidRPr="008C651F">
          <w:rPr>
            <w:rStyle w:val="Emphasis"/>
            <w:rFonts w:ascii="Georgia" w:hAnsi="Georgia"/>
          </w:rPr>
          <w:t>symptoms of trauma and anxiety</w:t>
        </w:r>
      </w:hyperlink>
      <w:r w:rsidRPr="008C651F">
        <w:rPr>
          <w:rStyle w:val="Emphasis"/>
          <w:rFonts w:ascii="Georgia" w:hAnsi="Georgia"/>
        </w:rPr>
        <w:t xml:space="preserve"> and worsens </w:t>
      </w:r>
      <w:hyperlink r:id="rId83" w:history="1">
        <w:r w:rsidRPr="008C651F">
          <w:rPr>
            <w:rStyle w:val="Emphasis"/>
            <w:rFonts w:ascii="Georgia" w:hAnsi="Georgia"/>
          </w:rPr>
          <w:t>self-assessed health</w:t>
        </w:r>
      </w:hyperlink>
      <w:r w:rsidRPr="008C651F">
        <w:rPr>
          <w:rFonts w:ascii="Georgia" w:hAnsi="Georgia"/>
          <w:sz w:val="10"/>
        </w:rPr>
        <w:t xml:space="preserve">. </w:t>
      </w:r>
      <w:r w:rsidRPr="008C651F">
        <w:rPr>
          <w:rStyle w:val="Emphasis"/>
          <w:rFonts w:ascii="Georgia" w:hAnsi="Georgia"/>
        </w:rPr>
        <w:t xml:space="preserve">Being </w:t>
      </w:r>
      <w:hyperlink r:id="rId84" w:history="1">
        <w:r w:rsidRPr="008C651F">
          <w:rPr>
            <w:rStyle w:val="Emphasis"/>
            <w:rFonts w:ascii="Georgia" w:hAnsi="Georgia"/>
          </w:rPr>
          <w:t>harassed by the police</w:t>
        </w:r>
      </w:hyperlink>
      <w:r w:rsidRPr="008C651F">
        <w:rPr>
          <w:rFonts w:ascii="Georgia" w:hAnsi="Georgia"/>
          <w:sz w:val="10"/>
        </w:rPr>
        <w:t xml:space="preserve"> within the past year </w:t>
      </w:r>
      <w:r w:rsidRPr="008C651F">
        <w:rPr>
          <w:rStyle w:val="Emphasis"/>
          <w:rFonts w:ascii="Georgia" w:hAnsi="Georgia"/>
        </w:rPr>
        <w:t>is also linked to psychological distress</w:t>
      </w:r>
      <w:r w:rsidRPr="008C651F">
        <w:rPr>
          <w:rFonts w:ascii="Georgia" w:hAnsi="Georgia"/>
          <w:sz w:val="10"/>
        </w:rPr>
        <w:t xml:space="preserve">. Even </w:t>
      </w:r>
      <w:hyperlink r:id="rId85" w:history="1">
        <w:r w:rsidRPr="008C651F">
          <w:rPr>
            <w:rStyle w:val="Emphasis"/>
            <w:rFonts w:ascii="Georgia" w:hAnsi="Georgia"/>
          </w:rPr>
          <w:t>vicarious police contact</w:t>
        </w:r>
      </w:hyperlink>
      <w:r w:rsidRPr="008C651F">
        <w:rPr>
          <w:rFonts w:ascii="Georgia" w:hAnsi="Georgia"/>
          <w:sz w:val="10"/>
        </w:rPr>
        <w:t xml:space="preserve"> (interactions that occur to others) </w:t>
      </w:r>
      <w:r w:rsidRPr="008C651F">
        <w:rPr>
          <w:rStyle w:val="Emphasis"/>
          <w:rFonts w:ascii="Georgia" w:hAnsi="Georgia"/>
        </w:rPr>
        <w:t>worsens health</w:t>
      </w:r>
      <w:r w:rsidRPr="008C651F">
        <w:rPr>
          <w:rFonts w:ascii="Georgia" w:hAnsi="Georgia"/>
          <w:sz w:val="10"/>
        </w:rPr>
        <w:t xml:space="preserve">, especially when such contact is perceived to be a result of injustice. Moreover, </w:t>
      </w:r>
      <w:r w:rsidRPr="008C651F">
        <w:rPr>
          <w:rStyle w:val="Emphasis"/>
          <w:rFonts w:ascii="Georgia" w:hAnsi="Georgia"/>
        </w:rPr>
        <w:t>people living in neighborhoods</w:t>
      </w:r>
      <w:r w:rsidRPr="008C651F">
        <w:rPr>
          <w:rFonts w:ascii="Georgia" w:hAnsi="Georgia"/>
          <w:sz w:val="10"/>
        </w:rPr>
        <w:t xml:space="preserve"> that are </w:t>
      </w:r>
      <w:r w:rsidRPr="008C651F">
        <w:rPr>
          <w:rStyle w:val="Emphasis"/>
          <w:rFonts w:ascii="Georgia" w:hAnsi="Georgia"/>
        </w:rPr>
        <w:t>more exposed to police violence</w:t>
      </w:r>
      <w:r w:rsidRPr="008C651F">
        <w:rPr>
          <w:rFonts w:ascii="Georgia" w:hAnsi="Georgia"/>
          <w:sz w:val="10"/>
        </w:rPr>
        <w:t xml:space="preserve"> </w:t>
      </w:r>
      <w:r w:rsidRPr="008C651F">
        <w:rPr>
          <w:rStyle w:val="Emphasis"/>
          <w:rFonts w:ascii="Georgia" w:hAnsi="Georgia"/>
        </w:rPr>
        <w:t>report a host of</w:t>
      </w:r>
      <w:r w:rsidRPr="008C651F">
        <w:rPr>
          <w:rFonts w:ascii="Georgia" w:hAnsi="Georgia"/>
          <w:sz w:val="10"/>
        </w:rPr>
        <w:t xml:space="preserve"> </w:t>
      </w:r>
      <w:hyperlink r:id="rId86" w:history="1">
        <w:r w:rsidRPr="008C651F">
          <w:rPr>
            <w:rStyle w:val="Hyperlink"/>
            <w:rFonts w:ascii="Georgia" w:hAnsi="Georgia"/>
            <w:sz w:val="10"/>
          </w:rPr>
          <w:t xml:space="preserve">illness </w:t>
        </w:r>
        <w:r w:rsidRPr="008C651F">
          <w:rPr>
            <w:rStyle w:val="Emphasis"/>
            <w:rFonts w:ascii="Georgia" w:hAnsi="Georgia"/>
            <w:sz w:val="10"/>
          </w:rPr>
          <w:t>conditions</w:t>
        </w:r>
      </w:hyperlink>
      <w:r w:rsidRPr="008C651F">
        <w:rPr>
          <w:rFonts w:ascii="Georgia" w:hAnsi="Georgia"/>
          <w:sz w:val="10"/>
        </w:rPr>
        <w:t xml:space="preserve"> </w:t>
      </w:r>
      <w:r w:rsidRPr="008C651F">
        <w:rPr>
          <w:rStyle w:val="Emphasis"/>
          <w:rFonts w:ascii="Georgia" w:hAnsi="Georgia"/>
        </w:rPr>
        <w:t xml:space="preserve">including </w:t>
      </w:r>
      <w:r w:rsidRPr="008C651F">
        <w:rPr>
          <w:rFonts w:ascii="Georgia" w:hAnsi="Georgia"/>
          <w:sz w:val="10"/>
        </w:rPr>
        <w:t>poorer self-rated health</w:t>
      </w:r>
      <w:r w:rsidRPr="008C651F">
        <w:rPr>
          <w:rStyle w:val="Emphasis"/>
          <w:rFonts w:ascii="Georgia" w:hAnsi="Georgia"/>
        </w:rPr>
        <w:t xml:space="preserve">, higher levels of diabetes, blood pressure, asthma episodes, obesity, and </w:t>
      </w:r>
      <w:hyperlink r:id="rId87" w:history="1">
        <w:r w:rsidRPr="008C651F">
          <w:rPr>
            <w:rStyle w:val="Emphasis"/>
            <w:rFonts w:ascii="Georgia" w:hAnsi="Georgia"/>
          </w:rPr>
          <w:t>psychological distress</w:t>
        </w:r>
      </w:hyperlink>
      <w:r w:rsidRPr="008C651F">
        <w:rPr>
          <w:rFonts w:ascii="Georgia" w:hAnsi="Georgia"/>
          <w:sz w:val="10"/>
        </w:rPr>
        <w:t xml:space="preserve">. These patterns hold even after controlling for a host of factors. Our research, forthcoming in Ethnic and Racial Studies, indicates that </w:t>
      </w:r>
      <w:r w:rsidRPr="008C651F">
        <w:rPr>
          <w:rStyle w:val="Emphasis"/>
          <w:rFonts w:ascii="Georgia" w:hAnsi="Georgia"/>
        </w:rPr>
        <w:t>people living in areas where police kill more civilians are more likely to be obese and diagnosed with high blood pressure</w:t>
      </w:r>
      <w:r w:rsidRPr="008C651F">
        <w:rPr>
          <w:rFonts w:ascii="Georgia" w:hAnsi="Georgia"/>
          <w:sz w:val="10"/>
        </w:rPr>
        <w:t xml:space="preserve">. Moreover, while </w:t>
      </w:r>
      <w:hyperlink r:id="rId88" w:history="1">
        <w:r w:rsidRPr="008C651F">
          <w:rPr>
            <w:rStyle w:val="Emphasis"/>
            <w:rFonts w:ascii="Georgia" w:hAnsi="Georgia"/>
          </w:rPr>
          <w:t>men’s mental health</w:t>
        </w:r>
      </w:hyperlink>
      <w:r w:rsidRPr="008C651F">
        <w:rPr>
          <w:rStyle w:val="Emphasis"/>
          <w:rFonts w:ascii="Georgia" w:hAnsi="Georgia"/>
        </w:rPr>
        <w:t xml:space="preserve"> is more likely to suffer in neighborhoods where police frisk and use force</w:t>
      </w:r>
      <w:r w:rsidRPr="008C651F">
        <w:rPr>
          <w:rFonts w:ascii="Georgia" w:hAnsi="Georgia"/>
          <w:sz w:val="10"/>
        </w:rPr>
        <w:t xml:space="preserve"> more often, </w:t>
      </w:r>
      <w:r w:rsidRPr="008C651F">
        <w:rPr>
          <w:rStyle w:val="Emphasis"/>
          <w:rFonts w:ascii="Georgia" w:hAnsi="Georgia"/>
        </w:rPr>
        <w:t>women’s health is more likely to suffer in neighborhoods where police kill more often</w:t>
      </w:r>
      <w:r w:rsidRPr="008C651F">
        <w:rPr>
          <w:rFonts w:ascii="Georgia" w:hAnsi="Georgia"/>
          <w:sz w:val="10"/>
        </w:rPr>
        <w:t xml:space="preserve">. </w:t>
      </w:r>
      <w:r w:rsidRPr="008C651F">
        <w:rPr>
          <w:rStyle w:val="Emphasis"/>
          <w:rFonts w:ascii="Georgia" w:hAnsi="Georgia"/>
        </w:rPr>
        <w:t>Women</w:t>
      </w:r>
      <w:r w:rsidRPr="008C651F">
        <w:rPr>
          <w:rFonts w:ascii="Georgia" w:hAnsi="Georgia"/>
          <w:sz w:val="10"/>
        </w:rPr>
        <w:t xml:space="preserve"> living in neighborhoods with more police killings </w:t>
      </w:r>
      <w:r w:rsidRPr="008C651F">
        <w:rPr>
          <w:rStyle w:val="Emphasis"/>
          <w:rFonts w:ascii="Georgia" w:hAnsi="Georgia"/>
        </w:rPr>
        <w:t xml:space="preserve">report more diabetes, blood pressure, and obesity than men. These statistics </w:t>
      </w:r>
      <w:r w:rsidRPr="008C651F">
        <w:rPr>
          <w:rFonts w:ascii="Georgia" w:hAnsi="Georgia"/>
          <w:sz w:val="10"/>
        </w:rPr>
        <w:t>chillingly</w:t>
      </w:r>
      <w:r w:rsidRPr="008C651F">
        <w:rPr>
          <w:rStyle w:val="Emphasis"/>
          <w:rFonts w:ascii="Georgia" w:hAnsi="Georgia"/>
        </w:rPr>
        <w:t xml:space="preserve"> capture the last years of Erica Garner’s life</w:t>
      </w:r>
      <w:r w:rsidRPr="008C651F">
        <w:rPr>
          <w:rFonts w:ascii="Georgia" w:hAnsi="Georgia"/>
          <w:sz w:val="10"/>
        </w:rPr>
        <w:t xml:space="preserve">. </w:t>
      </w:r>
      <w:r w:rsidRPr="008C651F">
        <w:rPr>
          <w:rStyle w:val="Emphasis"/>
          <w:rFonts w:ascii="Georgia" w:hAnsi="Georgia"/>
        </w:rPr>
        <w:t xml:space="preserve">Women are often the ones who </w:t>
      </w:r>
      <w:r w:rsidRPr="008C651F">
        <w:rPr>
          <w:rFonts w:ascii="Georgia" w:hAnsi="Georgia"/>
          <w:sz w:val="10"/>
        </w:rPr>
        <w:t>have to</w:t>
      </w:r>
      <w:r w:rsidRPr="008C651F">
        <w:rPr>
          <w:rStyle w:val="Emphasis"/>
          <w:rFonts w:ascii="Georgia" w:hAnsi="Georgia"/>
        </w:rPr>
        <w:t xml:space="preserve"> pick-up the collateral consequences of state-sanctioned violence. They take on</w:t>
      </w:r>
      <w:r w:rsidRPr="008C651F">
        <w:rPr>
          <w:rFonts w:ascii="Georgia" w:hAnsi="Georgia"/>
          <w:sz w:val="10"/>
        </w:rPr>
        <w:t xml:space="preserve"> greater </w:t>
      </w:r>
      <w:r w:rsidRPr="008C651F">
        <w:rPr>
          <w:rStyle w:val="Emphasis"/>
          <w:rFonts w:ascii="Georgia" w:hAnsi="Georgia"/>
        </w:rPr>
        <w:t>responsibility for caregiving grieving families and displaced children and shoulder a greater burden</w:t>
      </w:r>
      <w:r w:rsidRPr="008C651F">
        <w:rPr>
          <w:rFonts w:ascii="Georgia" w:hAnsi="Georgia"/>
          <w:sz w:val="10"/>
        </w:rPr>
        <w:t xml:space="preserve"> of economic contributions. </w:t>
      </w:r>
      <w:r w:rsidRPr="008C651F">
        <w:rPr>
          <w:rStyle w:val="Emphasis"/>
          <w:rFonts w:ascii="Georgia" w:hAnsi="Georgia"/>
        </w:rPr>
        <w:t>Women</w:t>
      </w:r>
      <w:r w:rsidRPr="008C651F">
        <w:rPr>
          <w:rFonts w:ascii="Georgia" w:hAnsi="Georgia"/>
          <w:sz w:val="10"/>
        </w:rPr>
        <w:t xml:space="preserve"> are also the ones, like </w:t>
      </w:r>
      <w:hyperlink r:id="rId89" w:history="1">
        <w:r w:rsidRPr="008C651F">
          <w:rPr>
            <w:rStyle w:val="Hyperlink"/>
            <w:rFonts w:ascii="Georgia" w:hAnsi="Georgia"/>
            <w:sz w:val="10"/>
          </w:rPr>
          <w:t>Congresswoman Lucy McBath</w:t>
        </w:r>
      </w:hyperlink>
      <w:r w:rsidRPr="008C651F">
        <w:rPr>
          <w:rFonts w:ascii="Georgia" w:hAnsi="Georgia"/>
          <w:sz w:val="10"/>
        </w:rPr>
        <w:t xml:space="preserve"> (mother of Jordan Davis), </w:t>
      </w:r>
      <w:hyperlink r:id="rId90" w:history="1">
        <w:r w:rsidRPr="008C651F">
          <w:rPr>
            <w:rStyle w:val="Hyperlink"/>
            <w:rFonts w:ascii="Georgia" w:hAnsi="Georgia"/>
            <w:sz w:val="10"/>
          </w:rPr>
          <w:t>Sybrina Fulton</w:t>
        </w:r>
      </w:hyperlink>
      <w:r w:rsidRPr="008C651F">
        <w:rPr>
          <w:rFonts w:ascii="Georgia" w:hAnsi="Georgia"/>
          <w:sz w:val="10"/>
        </w:rPr>
        <w:t xml:space="preserve"> (mother of Trayvon Martin and candidate for Miami-Dade County Commissioner), and </w:t>
      </w:r>
      <w:hyperlink r:id="rId91" w:history="1">
        <w:r w:rsidRPr="008C651F">
          <w:rPr>
            <w:rStyle w:val="Hyperlink"/>
            <w:rFonts w:ascii="Georgia" w:hAnsi="Georgia"/>
            <w:sz w:val="10"/>
          </w:rPr>
          <w:t>Lesley McSpadden</w:t>
        </w:r>
      </w:hyperlink>
      <w:r w:rsidRPr="008C651F">
        <w:rPr>
          <w:rFonts w:ascii="Georgia" w:hAnsi="Georgia"/>
          <w:sz w:val="10"/>
        </w:rPr>
        <w:t xml:space="preserve"> (Michael Brown’s mother and former candidate for Ferguson City Council), who continue to </w:t>
      </w:r>
      <w:r w:rsidRPr="008C651F">
        <w:rPr>
          <w:rStyle w:val="Emphasis"/>
          <w:rFonts w:ascii="Georgia" w:hAnsi="Georgia"/>
        </w:rPr>
        <w:t>engage in activism for racial equity and police reform, while dealing with the mental, emotional, and physical consequences of publicly live out their deaths of their sons</w:t>
      </w:r>
      <w:r w:rsidRPr="008C651F">
        <w:rPr>
          <w:rFonts w:ascii="Georgia" w:hAnsi="Georgia"/>
          <w:sz w:val="10"/>
        </w:rPr>
        <w:t xml:space="preserve"> on a regular basis.</w:t>
      </w:r>
    </w:p>
    <w:p w14:paraId="2D45AF98" w14:textId="77777777" w:rsidR="00BC611F" w:rsidRPr="008C651F" w:rsidRDefault="00BC611F" w:rsidP="008C651F">
      <w:pPr>
        <w:rPr>
          <w:rFonts w:ascii="Georgia" w:hAnsi="Georgia"/>
          <w:sz w:val="10"/>
        </w:rPr>
      </w:pPr>
    </w:p>
    <w:p w14:paraId="656E1D94" w14:textId="77777777" w:rsidR="00BC611F" w:rsidRPr="008C651F" w:rsidRDefault="00BC611F" w:rsidP="008C651F">
      <w:pPr>
        <w:rPr>
          <w:rFonts w:ascii="Georgia" w:hAnsi="Georgia"/>
          <w:sz w:val="10"/>
        </w:rPr>
      </w:pPr>
    </w:p>
    <w:p w14:paraId="4C719BEB" w14:textId="77777777" w:rsidR="00BC611F" w:rsidRPr="008C651F" w:rsidRDefault="00BC611F" w:rsidP="008C651F">
      <w:pPr>
        <w:rPr>
          <w:rFonts w:ascii="Georgia" w:hAnsi="Georgia"/>
          <w:sz w:val="10"/>
        </w:rPr>
      </w:pPr>
    </w:p>
    <w:p w14:paraId="3D776874" w14:textId="77777777" w:rsidR="00BC611F" w:rsidRPr="008C651F" w:rsidRDefault="00BC611F" w:rsidP="008C651F">
      <w:pPr>
        <w:rPr>
          <w:rFonts w:ascii="Georgia" w:hAnsi="Georgia"/>
          <w:sz w:val="10"/>
        </w:rPr>
      </w:pPr>
    </w:p>
    <w:p w14:paraId="28EEFB11" w14:textId="77777777" w:rsidR="00BC611F" w:rsidRPr="008C651F" w:rsidRDefault="00BC611F" w:rsidP="008C651F">
      <w:pPr>
        <w:rPr>
          <w:rFonts w:ascii="Georgia" w:hAnsi="Georgia"/>
          <w:sz w:val="10"/>
        </w:rPr>
      </w:pPr>
    </w:p>
    <w:p w14:paraId="473BA78D" w14:textId="77777777" w:rsidR="00BC611F" w:rsidRPr="008C651F" w:rsidRDefault="00BC611F" w:rsidP="008C651F">
      <w:pPr>
        <w:pStyle w:val="Heading4"/>
        <w:spacing w:line="240" w:lineRule="auto"/>
        <w:rPr>
          <w:rStyle w:val="Style13ptBold"/>
          <w:rFonts w:ascii="Georgia" w:hAnsi="Georgia"/>
          <w:b/>
          <w:bCs w:val="0"/>
        </w:rPr>
      </w:pPr>
      <w:r w:rsidRPr="008C651F">
        <w:rPr>
          <w:rFonts w:ascii="Georgia" w:hAnsi="Georgia"/>
        </w:rPr>
        <w:t>Police violence against black women stems from a long history of the denial of their humanity from the days of enslavement</w:t>
      </w:r>
    </w:p>
    <w:p w14:paraId="5697B0C6" w14:textId="77777777" w:rsidR="00BC611F" w:rsidRPr="008C651F" w:rsidRDefault="00BC611F" w:rsidP="008C651F">
      <w:pPr>
        <w:rPr>
          <w:rFonts w:ascii="Georgia" w:hAnsi="Georgia"/>
        </w:rPr>
      </w:pPr>
      <w:r w:rsidRPr="008C651F">
        <w:rPr>
          <w:rStyle w:val="Style13ptBold"/>
          <w:rFonts w:ascii="Georgia" w:hAnsi="Georgia"/>
        </w:rPr>
        <w:t>Pratt et al. 16</w:t>
      </w:r>
      <w:r w:rsidRPr="008C651F">
        <w:rPr>
          <w:rFonts w:ascii="Georgia" w:hAnsi="Georgia"/>
        </w:rPr>
        <w:t xml:space="preserve"> – writes for Urban Institute on social justice and reform</w:t>
      </w:r>
    </w:p>
    <w:p w14:paraId="146592FE" w14:textId="77777777" w:rsidR="00BC611F" w:rsidRPr="008C651F" w:rsidRDefault="00BC611F" w:rsidP="008C651F">
      <w:pPr>
        <w:rPr>
          <w:rFonts w:ascii="Georgia" w:hAnsi="Georgia"/>
        </w:rPr>
      </w:pPr>
      <w:r w:rsidRPr="008C651F">
        <w:rPr>
          <w:rFonts w:ascii="Georgia" w:hAnsi="Georgia"/>
        </w:rPr>
        <w:t xml:space="preserve">Eleanor, with Molly Michie and Sarah Eppler-Epstein, 8/21. “Saying Her Name: Confronting Police Violence Against Black Women and Girls.” </w:t>
      </w:r>
      <w:hyperlink r:id="rId92" w:history="1">
        <w:r w:rsidRPr="008C651F">
          <w:rPr>
            <w:rStyle w:val="Hyperlink"/>
            <w:rFonts w:ascii="Georgia" w:hAnsi="Georgia"/>
          </w:rPr>
          <w:t>https://www.urban.org/urban-wire/saying-her-name-confronting-police-violence-against-black-women-and-girls</w:t>
        </w:r>
      </w:hyperlink>
    </w:p>
    <w:p w14:paraId="17C4E5CE" w14:textId="06231E8F" w:rsidR="00BC611F" w:rsidRDefault="00BC611F" w:rsidP="008C651F">
      <w:pPr>
        <w:rPr>
          <w:rFonts w:ascii="Georgia" w:hAnsi="Georgia"/>
          <w:sz w:val="16"/>
        </w:rPr>
      </w:pPr>
      <w:r w:rsidRPr="008C651F">
        <w:rPr>
          <w:rFonts w:ascii="Georgia" w:hAnsi="Georgia"/>
          <w:sz w:val="16"/>
        </w:rPr>
        <w:t xml:space="preserve">Michael Brown. Eric Garner. Alton Sterling. Philando Castile. </w:t>
      </w:r>
      <w:r w:rsidRPr="008C651F">
        <w:rPr>
          <w:rStyle w:val="StyleUnderline"/>
          <w:rFonts w:ascii="Georgia" w:hAnsi="Georgia"/>
        </w:rPr>
        <w:t>Much of the national conversation around race and policing centers on black men, while police violence against black women receives far less media attention.</w:t>
      </w:r>
      <w:r w:rsidRPr="008C651F">
        <w:rPr>
          <w:rFonts w:ascii="Georgia" w:hAnsi="Georgia"/>
          <w:sz w:val="16"/>
        </w:rPr>
        <w:t xml:space="preserve"> In 2015, the African American Policy Forum created the hashtag </w:t>
      </w:r>
      <w:hyperlink r:id="rId93" w:tgtFrame="_blank" w:history="1">
        <w:r w:rsidRPr="008C651F">
          <w:rPr>
            <w:rStyle w:val="Hyperlink"/>
            <w:rFonts w:ascii="Georgia" w:hAnsi="Georgia"/>
            <w:sz w:val="16"/>
          </w:rPr>
          <w:t>#SayHerName</w:t>
        </w:r>
      </w:hyperlink>
      <w:r w:rsidRPr="008C651F">
        <w:rPr>
          <w:rFonts w:ascii="Georgia" w:hAnsi="Georgia"/>
          <w:sz w:val="16"/>
        </w:rPr>
        <w:t xml:space="preserve">, to push for a more gender-inclusive racial justice movement and highlight women like Rekia Boyd, Korryn Gaines, Jessica Williams, and Kisha Michael.  </w:t>
      </w:r>
      <w:r w:rsidRPr="008C651F">
        <w:rPr>
          <w:rStyle w:val="StyleUnderline"/>
          <w:rFonts w:ascii="Georgia" w:hAnsi="Georgia"/>
        </w:rPr>
        <w:t>The lack of national attention on black women’s deaths isn’t because only men experience racial disparities in policing. While the number of black women killed by police is lower than that of black men, 2015 data from the Washington Post’s </w:t>
      </w:r>
      <w:hyperlink r:id="rId94" w:tgtFrame="_blank" w:history="1">
        <w:r w:rsidRPr="008C651F">
          <w:rPr>
            <w:rStyle w:val="StyleUnderline"/>
            <w:rFonts w:ascii="Georgia" w:hAnsi="Georgia"/>
          </w:rPr>
          <w:t>police shootings database</w:t>
        </w:r>
      </w:hyperlink>
      <w:r w:rsidRPr="008C651F">
        <w:rPr>
          <w:rStyle w:val="StyleUnderline"/>
          <w:rFonts w:ascii="Georgia" w:hAnsi="Georgia"/>
        </w:rPr>
        <w:t xml:space="preserve"> show almost identical racial disparities across gender. </w:t>
      </w:r>
      <w:r w:rsidRPr="008C651F">
        <w:rPr>
          <w:rFonts w:ascii="Georgia" w:hAnsi="Georgia"/>
          <w:sz w:val="16"/>
        </w:rPr>
        <w:t xml:space="preserve">Even in routine interactions with police, </w:t>
      </w:r>
      <w:r w:rsidRPr="008C651F">
        <w:rPr>
          <w:rStyle w:val="StyleUnderline"/>
          <w:rFonts w:ascii="Georgia" w:hAnsi="Georgia"/>
        </w:rPr>
        <w:t>research shows that “</w:t>
      </w:r>
      <w:hyperlink r:id="rId95" w:tgtFrame="_blank" w:history="1">
        <w:r w:rsidRPr="008C651F">
          <w:rPr>
            <w:rStyle w:val="StyleUnderline"/>
            <w:rFonts w:ascii="Georgia" w:hAnsi="Georgia"/>
          </w:rPr>
          <w:t>for both women and men, there is an identical pattern of stops by race/ethnicity.</w:t>
        </w:r>
      </w:hyperlink>
      <w:r w:rsidRPr="008C651F">
        <w:rPr>
          <w:rStyle w:val="StyleUnderline"/>
          <w:rFonts w:ascii="Georgia" w:hAnsi="Georgia"/>
        </w:rPr>
        <w:t>”</w:t>
      </w:r>
      <w:r w:rsidRPr="008C651F">
        <w:rPr>
          <w:rFonts w:ascii="Georgia" w:hAnsi="Georgia"/>
          <w:sz w:val="16"/>
        </w:rPr>
        <w:t xml:space="preserve"> Data on New York City’s police stops show nearly </w:t>
      </w:r>
      <w:hyperlink r:id="rId96" w:history="1">
        <w:r w:rsidRPr="008C651F">
          <w:rPr>
            <w:rStyle w:val="Hyperlink"/>
            <w:rFonts w:ascii="Georgia" w:hAnsi="Georgia"/>
            <w:sz w:val="16"/>
          </w:rPr>
          <w:t>identical rates</w:t>
        </w:r>
      </w:hyperlink>
      <w:hyperlink r:id="rId97" w:tgtFrame="_blank" w:history="1">
        <w:r w:rsidRPr="008C651F">
          <w:rPr>
            <w:rStyle w:val="Hyperlink"/>
            <w:rFonts w:ascii="Georgia" w:hAnsi="Georgia"/>
            <w:sz w:val="16"/>
          </w:rPr>
          <w:t> of racial disparities</w:t>
        </w:r>
      </w:hyperlink>
      <w:r w:rsidRPr="008C651F">
        <w:rPr>
          <w:rFonts w:ascii="Georgia" w:hAnsi="Georgia"/>
          <w:sz w:val="16"/>
        </w:rPr>
        <w:t xml:space="preserve"> by gender in stops, frisks, and arrests of black men and black women. </w:t>
      </w:r>
      <w:r w:rsidRPr="008C651F">
        <w:rPr>
          <w:rStyle w:val="StyleUnderline"/>
          <w:rFonts w:ascii="Georgia" w:hAnsi="Georgia"/>
        </w:rPr>
        <w:t>In addition, </w:t>
      </w:r>
      <w:hyperlink r:id="rId98" w:tgtFrame="_blank" w:history="1">
        <w:r w:rsidRPr="008C651F">
          <w:rPr>
            <w:rStyle w:val="StyleUnderline"/>
            <w:rFonts w:ascii="Georgia" w:hAnsi="Georgia"/>
          </w:rPr>
          <w:t>black women were 22 percent more likely than white women</w:t>
        </w:r>
      </w:hyperlink>
      <w:r w:rsidRPr="008C651F">
        <w:rPr>
          <w:rStyle w:val="StyleUnderline"/>
          <w:rFonts w:ascii="Georgia" w:hAnsi="Georgia"/>
        </w:rPr>
        <w:t> to experience the use of force during stop-and-frisk experiences in New York City, according to a</w:t>
      </w:r>
      <w:r w:rsidRPr="008C651F">
        <w:rPr>
          <w:rFonts w:ascii="Georgia" w:hAnsi="Georgia"/>
          <w:sz w:val="16"/>
        </w:rPr>
        <w:t xml:space="preserve"> recently released </w:t>
      </w:r>
      <w:r w:rsidRPr="008C651F">
        <w:rPr>
          <w:rStyle w:val="StyleUnderline"/>
          <w:rFonts w:ascii="Georgia" w:hAnsi="Georgia"/>
        </w:rPr>
        <w:t>report by</w:t>
      </w:r>
      <w:r w:rsidRPr="008C651F">
        <w:rPr>
          <w:rFonts w:ascii="Georgia" w:hAnsi="Georgia"/>
          <w:sz w:val="16"/>
        </w:rPr>
        <w:t xml:space="preserve"> Roland G. Fryer Jr. at </w:t>
      </w:r>
      <w:r w:rsidRPr="008C651F">
        <w:rPr>
          <w:rStyle w:val="StyleUnderline"/>
          <w:rFonts w:ascii="Georgia" w:hAnsi="Georgia"/>
        </w:rPr>
        <w:t>Harvard</w:t>
      </w:r>
      <w:r w:rsidRPr="008C651F">
        <w:rPr>
          <w:rFonts w:ascii="Georgia" w:hAnsi="Georgia"/>
          <w:sz w:val="16"/>
        </w:rPr>
        <w:t xml:space="preserve"> University.</w:t>
      </w:r>
      <w:r w:rsidRPr="008C651F">
        <w:rPr>
          <w:rFonts w:ascii="Georgia" w:hAnsi="Georgia"/>
          <w:u w:val="single"/>
        </w:rPr>
        <w:t xml:space="preserve"> </w:t>
      </w:r>
      <w:r w:rsidRPr="008C651F">
        <w:rPr>
          <w:rFonts w:ascii="Georgia" w:hAnsi="Georgia"/>
          <w:sz w:val="16"/>
        </w:rPr>
        <w:t>Just in the past year,</w:t>
      </w:r>
      <w:r w:rsidRPr="008C651F">
        <w:rPr>
          <w:rStyle w:val="StyleUnderline"/>
          <w:rFonts w:ascii="Georgia" w:hAnsi="Georgia"/>
        </w:rPr>
        <w:t xml:space="preserve"> we’ve heard numerous stories of black women experiencing violence at the hands of police, especially after being perceived as disrespectful. Sandra Bland’s traffic stop in 2015 escalated to violence when an officer pulled her over </w:t>
      </w:r>
      <w:r w:rsidRPr="008C651F">
        <w:rPr>
          <w:rFonts w:ascii="Georgia" w:hAnsi="Georgia"/>
          <w:sz w:val="16"/>
        </w:rPr>
        <w:t>for failing to use a turn signal,</w:t>
      </w:r>
      <w:r w:rsidRPr="008C651F">
        <w:rPr>
          <w:rStyle w:val="StyleUnderline"/>
          <w:rFonts w:ascii="Georgia" w:hAnsi="Georgia"/>
        </w:rPr>
        <w:t xml:space="preserve"> insisted she put out a cigarette, and then forced her from the car for refusing to do so while yelling “I will light you up” and threatening Bland with his Taser. </w:t>
      </w:r>
      <w:r w:rsidRPr="008C651F">
        <w:rPr>
          <w:rFonts w:ascii="Georgia" w:hAnsi="Georgia"/>
          <w:sz w:val="16"/>
        </w:rPr>
        <w:t>In</w:t>
      </w:r>
      <w:r w:rsidRPr="008C651F">
        <w:rPr>
          <w:rStyle w:val="StyleUnderline"/>
          <w:rFonts w:ascii="Georgia" w:hAnsi="Georgia"/>
        </w:rPr>
        <w:t xml:space="preserve"> a </w:t>
      </w:r>
      <w:hyperlink r:id="rId99" w:tgtFrame="_blank" w:history="1">
        <w:r w:rsidRPr="008C651F">
          <w:rPr>
            <w:rStyle w:val="StyleUnderline"/>
            <w:rFonts w:ascii="Georgia" w:hAnsi="Georgia"/>
          </w:rPr>
          <w:t>New York Times article</w:t>
        </w:r>
      </w:hyperlink>
      <w:r w:rsidRPr="008C651F">
        <w:rPr>
          <w:rStyle w:val="StyleUnderline"/>
          <w:rFonts w:ascii="Georgia" w:hAnsi="Georgia"/>
        </w:rPr>
        <w:t> published shortly afterward</w:t>
      </w:r>
      <w:r w:rsidRPr="008C651F">
        <w:rPr>
          <w:rFonts w:ascii="Georgia" w:hAnsi="Georgia"/>
          <w:sz w:val="16"/>
        </w:rPr>
        <w:t>, law professor Robert Weisberg of Stanford University</w:t>
      </w:r>
      <w:r w:rsidRPr="008C651F">
        <w:rPr>
          <w:rStyle w:val="StyleUnderline"/>
          <w:rFonts w:ascii="Georgia" w:hAnsi="Georgia"/>
        </w:rPr>
        <w:t xml:space="preserve"> said, “the motive for yanking her out seems to be her rude behavior.” Other recent stories reflect similar dynamics. </w:t>
      </w:r>
      <w:r w:rsidRPr="008C651F">
        <w:rPr>
          <w:rFonts w:ascii="Georgia" w:hAnsi="Georgia"/>
          <w:sz w:val="16"/>
        </w:rPr>
        <w:t>A police officer in McKinney, Texas, threw 15-year-old Dajerria Becton to the ground, grabbed and dragged her by the neck, and pinned her to the ground with his knee while cursing at her, </w:t>
      </w:r>
      <w:hyperlink r:id="rId100" w:tgtFrame="_blank" w:history="1">
        <w:r w:rsidRPr="008C651F">
          <w:rPr>
            <w:rStyle w:val="Hyperlink"/>
            <w:rFonts w:ascii="Georgia" w:hAnsi="Georgia"/>
            <w:sz w:val="16"/>
          </w:rPr>
          <w:t>supposedly for using a private pool</w:t>
        </w:r>
      </w:hyperlink>
      <w:r w:rsidRPr="008C651F">
        <w:rPr>
          <w:rFonts w:ascii="Georgia" w:hAnsi="Georgia"/>
          <w:sz w:val="16"/>
        </w:rPr>
        <w:t>. A high school girl in South Carolina was pulled by the neck, </w:t>
      </w:r>
      <w:hyperlink r:id="rId101" w:tgtFrame="_blank" w:history="1">
        <w:r w:rsidRPr="008C651F">
          <w:rPr>
            <w:rStyle w:val="Hyperlink"/>
            <w:rFonts w:ascii="Georgia" w:hAnsi="Georgia"/>
            <w:sz w:val="16"/>
          </w:rPr>
          <w:t>flipped backward in her chair, and dragged from the room</w:t>
        </w:r>
      </w:hyperlink>
      <w:r w:rsidRPr="008C651F">
        <w:rPr>
          <w:rFonts w:ascii="Georgia" w:hAnsi="Georgia"/>
          <w:sz w:val="16"/>
        </w:rPr>
        <w:t> by a police officer for failure to leave the classroom. Last June, 26-year-old elementary school teacher Breaion King was slammed to the ground twice after she was pulled over for driving 15 miles over the speed limit and was perceived to be </w:t>
      </w:r>
      <w:hyperlink r:id="rId102" w:tgtFrame="_blank" w:history="1">
        <w:r w:rsidRPr="008C651F">
          <w:rPr>
            <w:rStyle w:val="Hyperlink"/>
            <w:rFonts w:ascii="Georgia" w:hAnsi="Georgia"/>
            <w:sz w:val="16"/>
          </w:rPr>
          <w:t>“uncooperative”</w:t>
        </w:r>
      </w:hyperlink>
      <w:r w:rsidRPr="008C651F">
        <w:rPr>
          <w:rFonts w:ascii="Georgia" w:hAnsi="Georgia"/>
          <w:sz w:val="16"/>
        </w:rPr>
        <w:t xml:space="preserve"> by the police officer. </w:t>
      </w:r>
      <w:r w:rsidRPr="008C651F">
        <w:rPr>
          <w:rStyle w:val="StyleUnderline"/>
          <w:rFonts w:ascii="Georgia" w:hAnsi="Georgia"/>
        </w:rPr>
        <w:t>In each case, the women and girls were perceived to be rude, uncooperative, or disrespectful of officers. However, as a </w:t>
      </w:r>
      <w:hyperlink r:id="rId103" w:tgtFrame="_blank" w:history="1">
        <w:r w:rsidRPr="008C651F">
          <w:rPr>
            <w:rStyle w:val="StyleUnderline"/>
            <w:rFonts w:ascii="Georgia" w:hAnsi="Georgia"/>
          </w:rPr>
          <w:t>recent Department of Justice report</w:t>
        </w:r>
      </w:hyperlink>
      <w:r w:rsidRPr="008C651F">
        <w:rPr>
          <w:rFonts w:ascii="Georgia" w:hAnsi="Georgia"/>
          <w:sz w:val="16"/>
        </w:rPr>
        <w:t xml:space="preserve"> on the Baltimore Police Department (BPD) </w:t>
      </w:r>
      <w:r w:rsidRPr="008C651F">
        <w:rPr>
          <w:rStyle w:val="StyleUnderline"/>
          <w:rFonts w:ascii="Georgia" w:hAnsi="Georgia"/>
        </w:rPr>
        <w:t>reminds us, critical and disrespectful speech toward the police does not justify use of force or the power to detain and arrest. The report found that the BPD threatens First Amendment rights</w:t>
      </w:r>
      <w:r w:rsidRPr="008C651F">
        <w:rPr>
          <w:rFonts w:ascii="Georgia" w:hAnsi="Georgia"/>
          <w:sz w:val="16"/>
        </w:rPr>
        <w:t xml:space="preserve"> when an officer “unlawfully stops and arrests individuals for speech they perceive to be disrespectful or insolent” and then “retaliate[s] against individuals for protected speech through the use of excessive force.” </w:t>
      </w:r>
      <w:r w:rsidRPr="008C651F">
        <w:rPr>
          <w:rStyle w:val="StyleUnderline"/>
          <w:rFonts w:ascii="Georgia" w:hAnsi="Georgia"/>
        </w:rPr>
        <w:t>Black people were overrepresented in arrests for highly discretionary offenses, such as “failure to obey,” “making a false statement to an officer,” and “disorderly conduct.” The probe also found </w:t>
      </w:r>
      <w:hyperlink r:id="rId104" w:tgtFrame="_blank" w:history="1">
        <w:r w:rsidRPr="008C651F">
          <w:rPr>
            <w:rStyle w:val="StyleUnderline"/>
            <w:rFonts w:ascii="Georgia" w:hAnsi="Georgia"/>
          </w:rPr>
          <w:t>gender bias</w:t>
        </w:r>
      </w:hyperlink>
      <w:r w:rsidRPr="008C651F">
        <w:rPr>
          <w:rStyle w:val="StyleUnderline"/>
          <w:rFonts w:ascii="Georgia" w:hAnsi="Georgia"/>
        </w:rPr>
        <w:t> in the BPD, including failure to investigate sexual assault cases, coercion of sexual favors from sex workers, and </w:t>
      </w:r>
      <w:hyperlink r:id="rId105" w:tgtFrame="_blank" w:history="1">
        <w:r w:rsidRPr="008C651F">
          <w:rPr>
            <w:rStyle w:val="StyleUnderline"/>
            <w:rFonts w:ascii="Georgia" w:hAnsi="Georgia"/>
          </w:rPr>
          <w:t>disrespect for victims of sexual violence</w:t>
        </w:r>
      </w:hyperlink>
      <w:r w:rsidRPr="008C651F">
        <w:rPr>
          <w:rStyle w:val="StyleUnderline"/>
          <w:rFonts w:ascii="Georgia" w:hAnsi="Georgia"/>
        </w:rPr>
        <w:t>. Often undiscussed is that these stories reflect a long history in the U</w:t>
      </w:r>
      <w:r w:rsidRPr="008C651F">
        <w:rPr>
          <w:rFonts w:ascii="Georgia" w:hAnsi="Georgia"/>
          <w:sz w:val="16"/>
        </w:rPr>
        <w:t xml:space="preserve">nited </w:t>
      </w:r>
      <w:r w:rsidRPr="008C651F">
        <w:rPr>
          <w:rStyle w:val="StyleUnderline"/>
          <w:rFonts w:ascii="Georgia" w:hAnsi="Georgia"/>
        </w:rPr>
        <w:t>S</w:t>
      </w:r>
      <w:r w:rsidRPr="008C651F">
        <w:rPr>
          <w:rFonts w:ascii="Georgia" w:hAnsi="Georgia"/>
          <w:sz w:val="16"/>
        </w:rPr>
        <w:t xml:space="preserve">tates </w:t>
      </w:r>
      <w:r w:rsidRPr="008C651F">
        <w:rPr>
          <w:rStyle w:val="StyleUnderline"/>
          <w:rFonts w:ascii="Georgia" w:hAnsi="Georgia"/>
        </w:rPr>
        <w:t>of disparate treatment of black women and girls at the hands of the state, stemming from a history of enslavement, white supremacy, and the denial of black people’s humanity.</w:t>
      </w:r>
      <w:r w:rsidRPr="008C651F">
        <w:rPr>
          <w:rFonts w:ascii="Georgia" w:hAnsi="Georgia"/>
          <w:sz w:val="16"/>
        </w:rPr>
        <w:t xml:space="preserve"> </w:t>
      </w:r>
      <w:r w:rsidRPr="008C651F">
        <w:rPr>
          <w:rStyle w:val="StyleUnderline"/>
          <w:rFonts w:ascii="Georgia" w:hAnsi="Georgia"/>
        </w:rPr>
        <w:t xml:space="preserve">Enslaved people did not have legal claim to their own bodies; for women, this meant </w:t>
      </w:r>
      <w:r w:rsidRPr="008C651F">
        <w:rPr>
          <w:rFonts w:ascii="Georgia" w:hAnsi="Georgia"/>
          <w:sz w:val="16"/>
        </w:rPr>
        <w:t>being considered property and </w:t>
      </w:r>
      <w:hyperlink r:id="rId106" w:tgtFrame="_blank" w:history="1">
        <w:r w:rsidRPr="008C651F">
          <w:rPr>
            <w:rStyle w:val="StyleUnderline"/>
            <w:rFonts w:ascii="Georgia" w:hAnsi="Georgia"/>
          </w:rPr>
          <w:t>facing legalized physical and sexual assault</w:t>
        </w:r>
      </w:hyperlink>
      <w:r w:rsidRPr="008C651F">
        <w:rPr>
          <w:rStyle w:val="StyleUnderline"/>
          <w:rFonts w:ascii="Georgia" w:hAnsi="Georgia"/>
        </w:rPr>
        <w:t>. In 1855, a 19-year-old enslaved woman, Celia, was hanged for killing her “master” when </w:t>
      </w:r>
      <w:hyperlink r:id="rId107" w:tgtFrame="_blank" w:history="1">
        <w:r w:rsidRPr="008C651F">
          <w:rPr>
            <w:rStyle w:val="StyleUnderline"/>
            <w:rFonts w:ascii="Georgia" w:hAnsi="Georgia"/>
          </w:rPr>
          <w:t>he attempted to rape her</w:t>
        </w:r>
      </w:hyperlink>
      <w:r w:rsidRPr="008C651F">
        <w:rPr>
          <w:rStyle w:val="StyleUnderline"/>
          <w:rFonts w:ascii="Georgia" w:hAnsi="Georgia"/>
        </w:rPr>
        <w:t>. Even after gaining official citizenship rights, black women and girls continue to face treatment that denies those rights. In 1963, five black women (including </w:t>
      </w:r>
      <w:hyperlink r:id="rId108" w:tgtFrame="_blank" w:history="1">
        <w:r w:rsidRPr="008C651F">
          <w:rPr>
            <w:rStyle w:val="StyleUnderline"/>
            <w:rFonts w:ascii="Georgia" w:hAnsi="Georgia"/>
          </w:rPr>
          <w:t>activist Fannie Lou Hamer</w:t>
        </w:r>
      </w:hyperlink>
      <w:r w:rsidRPr="008C651F">
        <w:rPr>
          <w:rStyle w:val="StyleUnderline"/>
          <w:rFonts w:ascii="Georgia" w:hAnsi="Georgia"/>
        </w:rPr>
        <w:t>) were subjected to sexualized and racialized violence by police after attending a voter registration workshop. The five women were stripped naked, slapped, and made to say, “Yes, sir.” In 1975, </w:t>
      </w:r>
      <w:hyperlink r:id="rId109" w:tgtFrame="_blank" w:history="1">
        <w:r w:rsidRPr="008C651F">
          <w:rPr>
            <w:rStyle w:val="StyleUnderline"/>
            <w:rFonts w:ascii="Georgia" w:hAnsi="Georgia"/>
          </w:rPr>
          <w:t>Joan Little</w:t>
        </w:r>
      </w:hyperlink>
      <w:r w:rsidRPr="008C651F">
        <w:rPr>
          <w:rStyle w:val="StyleUnderline"/>
          <w:rFonts w:ascii="Georgia" w:hAnsi="Georgia"/>
        </w:rPr>
        <w:t> stood </w:t>
      </w:r>
      <w:hyperlink r:id="rId110" w:anchor="page_scan_tab_contents" w:tgtFrame="_blank" w:history="1">
        <w:r w:rsidRPr="008C651F">
          <w:rPr>
            <w:rStyle w:val="StyleUnderline"/>
            <w:rFonts w:ascii="Georgia" w:hAnsi="Georgia"/>
          </w:rPr>
          <w:t>trial for murder</w:t>
        </w:r>
      </w:hyperlink>
      <w:r w:rsidRPr="008C651F">
        <w:rPr>
          <w:rStyle w:val="StyleUnderline"/>
          <w:rFonts w:ascii="Georgia" w:hAnsi="Georgia"/>
        </w:rPr>
        <w:t> after fighting off her jailer when he attempted to rape her. Although she was acquitted after a national outcry, her story is reminiscent of Celia’s trial</w:t>
      </w:r>
      <w:r w:rsidRPr="008C651F">
        <w:rPr>
          <w:rFonts w:ascii="Georgia" w:hAnsi="Georgia"/>
          <w:sz w:val="16"/>
        </w:rPr>
        <w:t xml:space="preserve"> and hanging in 1855 </w:t>
      </w:r>
      <w:r w:rsidRPr="008C651F">
        <w:rPr>
          <w:rStyle w:val="StyleUnderline"/>
          <w:rFonts w:ascii="Georgia" w:hAnsi="Georgia"/>
        </w:rPr>
        <w:t>and</w:t>
      </w:r>
      <w:r w:rsidRPr="008C651F">
        <w:rPr>
          <w:rFonts w:ascii="Georgia" w:hAnsi="Georgia"/>
          <w:sz w:val="16"/>
        </w:rPr>
        <w:t xml:space="preserve"> present-day </w:t>
      </w:r>
      <w:r w:rsidRPr="008C651F">
        <w:rPr>
          <w:rStyle w:val="StyleUnderline"/>
          <w:rFonts w:ascii="Georgia" w:hAnsi="Georgia"/>
        </w:rPr>
        <w:t>police encounters that result in violence for perceived disrespect are continued examples of ignoring black women’s rights as citizens and causing bodily harm.</w:t>
      </w:r>
      <w:r w:rsidRPr="008C651F">
        <w:rPr>
          <w:rFonts w:ascii="Georgia" w:hAnsi="Georgia"/>
          <w:u w:val="single"/>
        </w:rPr>
        <w:t xml:space="preserve"> </w:t>
      </w:r>
      <w:r w:rsidRPr="008C651F">
        <w:rPr>
          <w:rFonts w:ascii="Georgia" w:hAnsi="Georgia"/>
          <w:sz w:val="16"/>
        </w:rPr>
        <w:t>As researchers, we have to ask how our national legacy of denying the humanity of black women and girls surfaces in our policies today. Only by acknowledging this history can we fully understand where we are now and how to move forward.</w:t>
      </w:r>
    </w:p>
    <w:p w14:paraId="29AB808E" w14:textId="5E5CA6B6" w:rsidR="00FA0FA0" w:rsidRPr="008C651F" w:rsidRDefault="00FA0FA0" w:rsidP="00FA0FA0">
      <w:pPr>
        <w:pStyle w:val="Heading2"/>
        <w:spacing w:line="240" w:lineRule="auto"/>
        <w:rPr>
          <w:rFonts w:ascii="Georgia" w:hAnsi="Georgia"/>
        </w:rPr>
      </w:pPr>
      <w:r>
        <w:rPr>
          <w:rFonts w:ascii="Georgia" w:hAnsi="Georgia"/>
        </w:rPr>
        <w:t>Soft Power Advantage</w:t>
      </w:r>
    </w:p>
    <w:p w14:paraId="5E56F6D0" w14:textId="20391AE0" w:rsidR="00FA0FA0" w:rsidRPr="008C651F" w:rsidRDefault="00FA0FA0" w:rsidP="00FA0FA0">
      <w:pPr>
        <w:pStyle w:val="Heading3"/>
      </w:pPr>
      <w:r>
        <w:t>Police Violence hurts soft power</w:t>
      </w:r>
    </w:p>
    <w:p w14:paraId="4947625A" w14:textId="66330008" w:rsidR="00FA0FA0" w:rsidRPr="008C651F" w:rsidRDefault="00FA0FA0" w:rsidP="00FA0FA0">
      <w:pPr>
        <w:pStyle w:val="Heading4"/>
        <w:spacing w:line="240" w:lineRule="auto"/>
        <w:rPr>
          <w:rFonts w:ascii="Georgia" w:hAnsi="Georgia"/>
        </w:rPr>
      </w:pPr>
      <w:r>
        <w:rPr>
          <w:rFonts w:ascii="Georgia" w:hAnsi="Georgia"/>
        </w:rPr>
        <w:t>Failure to address police violence undermines soft power – adversaries leverage it while allies decry it</w:t>
      </w:r>
    </w:p>
    <w:p w14:paraId="580129D1" w14:textId="77777777" w:rsidR="00FA0FA0" w:rsidRDefault="00FA0FA0" w:rsidP="00FA0FA0">
      <w:pPr>
        <w:rPr>
          <w:rStyle w:val="Style13ptBold"/>
          <w:rFonts w:ascii="Georgia" w:hAnsi="Georgia"/>
        </w:rPr>
      </w:pPr>
      <w:r w:rsidRPr="008C651F">
        <w:rPr>
          <w:rStyle w:val="Style13ptBold"/>
          <w:rFonts w:ascii="Georgia" w:hAnsi="Georgia"/>
        </w:rPr>
        <w:t xml:space="preserve">Al Jazeera 20 </w:t>
      </w:r>
    </w:p>
    <w:p w14:paraId="5294F9E6" w14:textId="2C7678B3" w:rsidR="00FA0FA0" w:rsidRPr="00FA0FA0" w:rsidRDefault="00FA0FA0" w:rsidP="00FA0FA0">
      <w:pPr>
        <w:rPr>
          <w:rFonts w:ascii="Georgia" w:hAnsi="Georgia"/>
          <w:sz w:val="16"/>
          <w:szCs w:val="16"/>
        </w:rPr>
      </w:pPr>
      <w:r w:rsidRPr="00FA0FA0">
        <w:rPr>
          <w:rFonts w:ascii="Georgia" w:hAnsi="Georgia"/>
          <w:sz w:val="16"/>
          <w:szCs w:val="16"/>
        </w:rPr>
        <w:t xml:space="preserve">{No Author, Al Jazeera is a Middle-East headquartered news network, “International reaction to George Floyd killing”, Al Jazeera, 2 June 2020, </w:t>
      </w:r>
      <w:hyperlink r:id="rId111" w:history="1">
        <w:r w:rsidRPr="00FA0FA0">
          <w:rPr>
            <w:rStyle w:val="Hyperlink"/>
            <w:rFonts w:ascii="Georgia" w:hAnsi="Georgia"/>
            <w:sz w:val="16"/>
            <w:szCs w:val="16"/>
          </w:rPr>
          <w:t>https://www.aljazeera.com/news/2020/06/international-reaction-george-floyd-killing-200602075231946.html</w:t>
        </w:r>
      </w:hyperlink>
      <w:r w:rsidRPr="00FA0FA0">
        <w:rPr>
          <w:rFonts w:ascii="Georgia" w:hAnsi="Georgia"/>
          <w:sz w:val="16"/>
          <w:szCs w:val="16"/>
        </w:rPr>
        <w:t>}</w:t>
      </w:r>
    </w:p>
    <w:p w14:paraId="3843D947" w14:textId="77777777" w:rsidR="00FA0FA0" w:rsidRPr="008C651F" w:rsidRDefault="00FA0FA0" w:rsidP="00FA0FA0">
      <w:pPr>
        <w:rPr>
          <w:rFonts w:ascii="Georgia" w:hAnsi="Georgia"/>
        </w:rPr>
      </w:pPr>
    </w:p>
    <w:p w14:paraId="1DF341C7" w14:textId="77777777" w:rsidR="00FA0FA0" w:rsidRPr="00FA0FA0" w:rsidRDefault="00FA0FA0" w:rsidP="00FA0FA0">
      <w:pPr>
        <w:rPr>
          <w:rFonts w:ascii="Georgia" w:hAnsi="Georgia"/>
          <w:sz w:val="14"/>
        </w:rPr>
      </w:pPr>
      <w:r w:rsidRPr="008C651F">
        <w:rPr>
          <w:rStyle w:val="Emphasis"/>
          <w:rFonts w:ascii="Georgia" w:hAnsi="Georgia"/>
        </w:rPr>
        <w:t>Demonstrators from Australia to Europe identified with the cause of US protests and urged their own governments to address racism and police violence</w:t>
      </w:r>
      <w:r w:rsidRPr="00FA0FA0">
        <w:rPr>
          <w:rFonts w:ascii="Georgia" w:hAnsi="Georgia"/>
          <w:sz w:val="14"/>
        </w:rPr>
        <w:t xml:space="preserve">. Opponents of the United States's foreign policy under President Donald Trump, meanwhile, took the opportunity to pour scorn on the violence that has engulfed the country after the killing of George Floyd, an unarmed Black man, by police officers in the city of Minneapolis last week. Floyd died last week after he was pinned to the pavement by a police officer who put his knee on the handcuffed man's neck until he stopped breathing. His killing set off protests that spread rapidly across the US. </w:t>
      </w:r>
      <w:r w:rsidRPr="008C651F">
        <w:rPr>
          <w:rStyle w:val="Emphasis"/>
          <w:rFonts w:ascii="Georgia" w:hAnsi="Georgia"/>
        </w:rPr>
        <w:t>Thousands of protesters marched through downtown Sydney, Australia</w:t>
      </w:r>
      <w:r w:rsidRPr="00FA0FA0">
        <w:rPr>
          <w:rFonts w:ascii="Georgia" w:hAnsi="Georgia"/>
          <w:sz w:val="14"/>
        </w:rPr>
        <w:t xml:space="preserve">, on Tuesday, </w:t>
      </w:r>
      <w:r w:rsidRPr="008C651F">
        <w:rPr>
          <w:rStyle w:val="Emphasis"/>
          <w:rFonts w:ascii="Georgia" w:hAnsi="Georgia"/>
        </w:rPr>
        <w:t>voicing their solidarity with Americans</w:t>
      </w:r>
      <w:r w:rsidRPr="00FA0FA0">
        <w:rPr>
          <w:rFonts w:ascii="Georgia" w:hAnsi="Georgia"/>
          <w:sz w:val="14"/>
        </w:rPr>
        <w:t xml:space="preserve"> demonstrating against Floyd's killing. Protesters in Australia's largest city chanted, "I can’t breathe" - some of the final words of both Floyd and David Dungay, a 26-year-old Aboriginal man who died in a Sydney prison in 2015 while being restrained by five guards. Demonstrators carried placards reading, "Black Lives Matter", "Aboriginal Lives Matter", and "White Silence is Violence." </w:t>
      </w:r>
      <w:r w:rsidRPr="008C651F">
        <w:rPr>
          <w:rStyle w:val="Emphasis"/>
          <w:rFonts w:ascii="Georgia" w:hAnsi="Georgia"/>
        </w:rPr>
        <w:t>Linda Burney, an opposition spokeswoman on Indigenous Australians, said more than 430 Indigenous people had died in Australian police custody since 1991</w:t>
      </w:r>
      <w:r w:rsidRPr="00FA0FA0">
        <w:rPr>
          <w:rFonts w:ascii="Georgia" w:hAnsi="Georgia"/>
          <w:sz w:val="14"/>
        </w:rPr>
        <w:t xml:space="preserve">. While Indigenous adults make up only 2 percent of the Australian population, they account for 27 percent of the prison population. "I think </w:t>
      </w:r>
      <w:r w:rsidRPr="008C651F">
        <w:rPr>
          <w:rStyle w:val="Emphasis"/>
          <w:rFonts w:ascii="Georgia" w:hAnsi="Georgia"/>
        </w:rPr>
        <w:t>we should be using it as an opportunity," Burney told Australian Broadcasting Corp</w:t>
      </w:r>
      <w:r w:rsidRPr="00FA0FA0">
        <w:rPr>
          <w:rFonts w:ascii="Georgia" w:hAnsi="Georgia"/>
          <w:sz w:val="14"/>
        </w:rPr>
        <w:t>, referring to Floyd's death. "</w:t>
      </w:r>
      <w:r w:rsidRPr="008C651F">
        <w:rPr>
          <w:rStyle w:val="Emphasis"/>
          <w:rFonts w:ascii="Georgia" w:hAnsi="Georgia"/>
        </w:rPr>
        <w:t xml:space="preserve">Whether we like it or not, it doesn't take much for racism to come out of the underbelly of this country." </w:t>
      </w:r>
      <w:r w:rsidRPr="00FA0FA0">
        <w:rPr>
          <w:rFonts w:ascii="Georgia" w:hAnsi="Georgia"/>
          <w:sz w:val="14"/>
        </w:rPr>
        <w:t xml:space="preserve">American hypocrisy Some have seen the US unrest as a chance to highlight what they see as American hypocrisy on protest movements at home versus abroad. </w:t>
      </w:r>
      <w:r w:rsidRPr="008C651F">
        <w:rPr>
          <w:rStyle w:val="Emphasis"/>
          <w:rFonts w:ascii="Georgia" w:hAnsi="Georgia"/>
          <w:sz w:val="28"/>
        </w:rPr>
        <w:t>China's foreign ministry spokesperson called out US racism as "a chronic disease of American society</w:t>
      </w:r>
      <w:r w:rsidRPr="008C651F">
        <w:rPr>
          <w:rStyle w:val="Emphasis"/>
          <w:rFonts w:ascii="Georgia" w:hAnsi="Georgia"/>
        </w:rPr>
        <w:t>". China's comments come at a time when relations with the US are particularly strained. Chinese state media is giving extensive coverage to the violent protests roiling American cities</w:t>
      </w:r>
      <w:r w:rsidRPr="00FA0FA0">
        <w:rPr>
          <w:rFonts w:ascii="Georgia" w:hAnsi="Georgia"/>
          <w:sz w:val="14"/>
        </w:rPr>
        <w:t xml:space="preserve">, while the unrest has also featured widely in Chinese social media. On social media platform Weibo, at least five news items on the protests were among the top 20 trending topics by midday, led by reports Trump had been temporarily taken to a bunker as protesters surrounded the White House. On Twitter, the protests also featured widely among the top 20 trending items, with the hashtag #BunkerBoy at a prominent second place. </w:t>
      </w:r>
      <w:r w:rsidRPr="008C651F">
        <w:rPr>
          <w:rStyle w:val="Emphasis"/>
          <w:rFonts w:ascii="Georgia" w:hAnsi="Georgia"/>
        </w:rPr>
        <w:t>In Europe, thousands spilled across streets in Amsterdam, the Netherlands, to denounce police brutality</w:t>
      </w:r>
      <w:r w:rsidRPr="00FA0FA0">
        <w:rPr>
          <w:rFonts w:ascii="Georgia" w:hAnsi="Georgia"/>
          <w:sz w:val="14"/>
        </w:rPr>
        <w:t xml:space="preserve">, and those demonstrating in </w:t>
      </w:r>
      <w:r w:rsidRPr="008C651F">
        <w:rPr>
          <w:rStyle w:val="Emphasis"/>
          <w:rFonts w:ascii="Georgia" w:hAnsi="Georgia"/>
        </w:rPr>
        <w:t xml:space="preserve">Paris urged the French government to take police violence more seriously and held up signs including "Racism is suffocating us". The </w:t>
      </w:r>
      <w:r w:rsidRPr="008C651F">
        <w:rPr>
          <w:rStyle w:val="Emphasis"/>
          <w:rFonts w:ascii="Georgia" w:hAnsi="Georgia"/>
          <w:sz w:val="28"/>
        </w:rPr>
        <w:t>EU's diplomatic chief Josep Borrell condemned the "abuse of power</w:t>
      </w:r>
      <w:r w:rsidRPr="008C651F">
        <w:rPr>
          <w:rStyle w:val="Emphasis"/>
          <w:rFonts w:ascii="Georgia" w:hAnsi="Georgia"/>
        </w:rPr>
        <w:t>", saying Europe is "shocked and appalled" by the police killing of Floyd</w:t>
      </w:r>
      <w:r w:rsidRPr="00FA0FA0">
        <w:rPr>
          <w:rFonts w:ascii="Georgia" w:hAnsi="Georgia"/>
          <w:sz w:val="14"/>
        </w:rPr>
        <w:t xml:space="preserve">. </w:t>
      </w:r>
      <w:r w:rsidRPr="008C651F">
        <w:rPr>
          <w:rStyle w:val="Emphasis"/>
          <w:rFonts w:ascii="Georgia" w:hAnsi="Georgia"/>
        </w:rPr>
        <w:t xml:space="preserve">He urged US authorities to rein in the "excessive use of force" as </w:t>
      </w:r>
      <w:hyperlink r:id="rId112" w:history="1">
        <w:r w:rsidRPr="008C651F">
          <w:rPr>
            <w:rStyle w:val="Emphasis"/>
            <w:rFonts w:ascii="Georgia" w:hAnsi="Georgia"/>
          </w:rPr>
          <w:t>Trump ordered the military</w:t>
        </w:r>
      </w:hyperlink>
      <w:r w:rsidRPr="008C651F">
        <w:rPr>
          <w:rStyle w:val="Emphasis"/>
          <w:rFonts w:ascii="Georgia" w:hAnsi="Georgia"/>
        </w:rPr>
        <w:t xml:space="preserve"> to intervene. </w:t>
      </w:r>
      <w:r w:rsidRPr="008C651F">
        <w:rPr>
          <w:rStyle w:val="Emphasis"/>
          <w:rFonts w:ascii="Georgia" w:hAnsi="Georgia"/>
          <w:sz w:val="28"/>
        </w:rPr>
        <w:t>Germany announced its support for the demonstrations</w:t>
      </w:r>
      <w:r w:rsidRPr="00FA0FA0">
        <w:rPr>
          <w:rFonts w:ascii="Georgia" w:hAnsi="Georgia"/>
          <w:sz w:val="14"/>
        </w:rPr>
        <w:t xml:space="preserve">. "The peaceful protests that we see in the US ... are understandable and more than legitimate. I hope that these peaceful protests won't slide further into violence, but even more than that I hope that they will make a difference in the United States," Foreign Minister Heiko Maas told reporters. 'Let them breathe' </w:t>
      </w:r>
      <w:r w:rsidRPr="008C651F">
        <w:rPr>
          <w:rStyle w:val="Emphasis"/>
          <w:rFonts w:ascii="Georgia" w:hAnsi="Georgia"/>
          <w:sz w:val="28"/>
        </w:rPr>
        <w:t xml:space="preserve">Iran's foreign ministry </w:t>
      </w:r>
      <w:hyperlink r:id="rId113" w:history="1">
        <w:r w:rsidRPr="008C651F">
          <w:rPr>
            <w:rStyle w:val="Emphasis"/>
            <w:rFonts w:ascii="Georgia" w:hAnsi="Georgia"/>
            <w:sz w:val="28"/>
          </w:rPr>
          <w:t>called on the US to "stop violence"</w:t>
        </w:r>
      </w:hyperlink>
      <w:r w:rsidRPr="008C651F">
        <w:rPr>
          <w:rStyle w:val="Emphasis"/>
          <w:rFonts w:ascii="Georgia" w:hAnsi="Georgia"/>
        </w:rPr>
        <w:t xml:space="preserve"> against its own people</w:t>
      </w:r>
      <w:r w:rsidRPr="00FA0FA0">
        <w:rPr>
          <w:rFonts w:ascii="Georgia" w:hAnsi="Georgia"/>
          <w:sz w:val="14"/>
        </w:rPr>
        <w:t>. "</w:t>
      </w:r>
      <w:r w:rsidRPr="008C651F">
        <w:rPr>
          <w:rStyle w:val="Emphasis"/>
          <w:rFonts w:ascii="Georgia" w:hAnsi="Georgia"/>
        </w:rPr>
        <w:t>To the American people: the world has heard your outcry over the state of oppression. The world is standing with you," foreign ministry spokesman Abbas Mousavi said</w:t>
      </w:r>
      <w:r w:rsidRPr="00FA0FA0">
        <w:rPr>
          <w:rFonts w:ascii="Georgia" w:hAnsi="Georgia"/>
          <w:sz w:val="14"/>
        </w:rPr>
        <w:t xml:space="preserve"> at a news conference in Tehran. "And to the American officials and police: Stop violence against your people and let them breathe," he told reporters in English. </w:t>
      </w:r>
      <w:r w:rsidRPr="008C651F">
        <w:rPr>
          <w:rStyle w:val="Emphasis"/>
          <w:rFonts w:ascii="Georgia" w:hAnsi="Georgia"/>
          <w:sz w:val="28"/>
        </w:rPr>
        <w:t>Hong Kong leader Carrie Lam</w:t>
      </w:r>
      <w:r w:rsidRPr="00FA0FA0">
        <w:rPr>
          <w:rFonts w:ascii="Georgia" w:hAnsi="Georgia"/>
          <w:sz w:val="14"/>
        </w:rPr>
        <w:t>, meanwhile, questioned foreign criticism of China, including from the US, over an imminent national security law being imposed in the Chinese territory. "</w:t>
      </w:r>
      <w:r w:rsidRPr="008C651F">
        <w:rPr>
          <w:rStyle w:val="Emphasis"/>
          <w:rFonts w:ascii="Georgia" w:hAnsi="Georgia"/>
        </w:rPr>
        <w:t xml:space="preserve">They take their own country's national security very seriously, but for the security of our country, especially the situation in Hong Kong, they are looking at it through tinted glasses," she said. </w:t>
      </w:r>
      <w:r w:rsidRPr="00FA0FA0">
        <w:rPr>
          <w:rFonts w:ascii="Georgia" w:hAnsi="Georgia"/>
          <w:sz w:val="14"/>
        </w:rPr>
        <w:t xml:space="preserve">'Unhelpful adversity' </w:t>
      </w:r>
      <w:r w:rsidRPr="008C651F">
        <w:rPr>
          <w:rStyle w:val="Emphasis"/>
          <w:rFonts w:ascii="Georgia" w:hAnsi="Georgia"/>
          <w:sz w:val="28"/>
        </w:rPr>
        <w:t>Ghana's President Nana Akufo-Addo said Black people</w:t>
      </w:r>
      <w:r w:rsidRPr="008C651F">
        <w:rPr>
          <w:rStyle w:val="Emphasis"/>
          <w:rFonts w:ascii="Georgia" w:hAnsi="Georgia"/>
        </w:rPr>
        <w:t xml:space="preserve"> across the world </w:t>
      </w:r>
      <w:r w:rsidRPr="008C651F">
        <w:rPr>
          <w:rStyle w:val="Emphasis"/>
          <w:rFonts w:ascii="Georgia" w:hAnsi="Georgia"/>
          <w:sz w:val="28"/>
        </w:rPr>
        <w:t>are "shocked and distraught</w:t>
      </w:r>
      <w:r w:rsidRPr="008C651F">
        <w:rPr>
          <w:rStyle w:val="Emphasis"/>
          <w:rFonts w:ascii="Georgia" w:hAnsi="Georgia"/>
        </w:rPr>
        <w:t>"</w:t>
      </w:r>
      <w:r w:rsidRPr="00FA0FA0">
        <w:rPr>
          <w:rFonts w:ascii="Georgia" w:hAnsi="Georgia"/>
          <w:sz w:val="14"/>
        </w:rPr>
        <w:t xml:space="preserve"> by Floyd's killing. "Black people, the world over, are shocked and distraught by the killing of an unarmed Black man, George Floyd, by a white police officer in the United States of America," Akufo-Addo said in a statement. "</w:t>
      </w:r>
      <w:r w:rsidRPr="008C651F">
        <w:rPr>
          <w:rStyle w:val="Emphasis"/>
          <w:rFonts w:ascii="Georgia" w:hAnsi="Georgia"/>
        </w:rPr>
        <w:t>We stand with our kith and kin in America in these difficult and trying times</w:t>
      </w:r>
      <w:r w:rsidRPr="00FA0FA0">
        <w:rPr>
          <w:rFonts w:ascii="Georgia" w:hAnsi="Georgia"/>
          <w:sz w:val="14"/>
        </w:rPr>
        <w:t xml:space="preserve">." </w:t>
      </w:r>
      <w:r w:rsidRPr="008C651F">
        <w:rPr>
          <w:rStyle w:val="Emphasis"/>
          <w:rFonts w:ascii="Georgia" w:hAnsi="Georgia"/>
          <w:sz w:val="28"/>
        </w:rPr>
        <w:t>Kenyan opposition leader and former prime minister Raila Odinga offered a prayer for the US</w:t>
      </w:r>
      <w:r w:rsidRPr="00FA0FA0">
        <w:rPr>
          <w:rFonts w:ascii="Georgia" w:hAnsi="Georgia"/>
          <w:sz w:val="14"/>
        </w:rPr>
        <w:t xml:space="preserve"> "that there be justice and freedom for all human beings who call America their country". Like some in Africa who have spoken out, Odinga also noted troubles at home, saying the judging of people by character instead of skin colour "is a dream we in Africa, too, owe our citizens". </w:t>
      </w:r>
      <w:r w:rsidRPr="008C651F">
        <w:rPr>
          <w:rStyle w:val="Emphasis"/>
          <w:rFonts w:ascii="Georgia" w:hAnsi="Georgia"/>
        </w:rPr>
        <w:t xml:space="preserve">And </w:t>
      </w:r>
      <w:r w:rsidRPr="008C651F">
        <w:rPr>
          <w:rStyle w:val="Emphasis"/>
          <w:rFonts w:ascii="Georgia" w:hAnsi="Georgia"/>
          <w:sz w:val="28"/>
        </w:rPr>
        <w:t>South Africa's finance minister, Tito Mboweni</w:t>
      </w:r>
      <w:r w:rsidRPr="008C651F">
        <w:rPr>
          <w:rStyle w:val="Emphasis"/>
          <w:rFonts w:ascii="Georgia" w:hAnsi="Georgia"/>
        </w:rPr>
        <w:t>, recalled leading a small protest outside the US Embassy several years ago over the apparent systemic killings of Blacks.</w:t>
      </w:r>
      <w:r w:rsidRPr="00FA0FA0">
        <w:rPr>
          <w:rFonts w:ascii="Georgia" w:hAnsi="Georgia"/>
          <w:sz w:val="14"/>
        </w:rPr>
        <w:t xml:space="preserve"> Mboweni said the US ambassador at the time, Patrick Gaspard, "invited me to his office and said: 'What you see is nothing, it is much worse'." Zimbabwe summoned the ambassador of the United States to the country over remarks by a senior US official accusing it of stirring anti-racism protests following Floyd's death. In an interview with ABC News, US national security adviser Robert O'Brien referred to Zimbabwe and China as "foreign adversaries" using social media to stoke unrest and "sow discord" after the killing. </w:t>
      </w:r>
      <w:r w:rsidRPr="008C651F">
        <w:rPr>
          <w:rStyle w:val="Emphasis"/>
          <w:rFonts w:ascii="Georgia" w:hAnsi="Georgia"/>
          <w:sz w:val="28"/>
        </w:rPr>
        <w:t>Zimbabwe's foreign ministry spokesman James</w:t>
      </w:r>
      <w:r w:rsidRPr="00FA0FA0">
        <w:rPr>
          <w:rFonts w:ascii="Georgia" w:hAnsi="Georgia"/>
          <w:sz w:val="14"/>
        </w:rPr>
        <w:t xml:space="preserve"> </w:t>
      </w:r>
      <w:r w:rsidRPr="008C651F">
        <w:rPr>
          <w:rStyle w:val="Emphasis"/>
          <w:rFonts w:ascii="Georgia" w:hAnsi="Georgia"/>
          <w:sz w:val="28"/>
        </w:rPr>
        <w:t>Manzou said</w:t>
      </w:r>
      <w:r w:rsidRPr="00FA0FA0">
        <w:rPr>
          <w:rFonts w:ascii="Georgia" w:hAnsi="Georgia"/>
          <w:sz w:val="14"/>
        </w:rPr>
        <w:t xml:space="preserve"> US Ambassador Brian Nichols was called in to explain O'Brien's remarks. Government spokesman Nick Mangwana said </w:t>
      </w:r>
      <w:r w:rsidRPr="008C651F">
        <w:rPr>
          <w:rStyle w:val="Emphasis"/>
          <w:rFonts w:ascii="Georgia" w:hAnsi="Georgia"/>
          <w:sz w:val="28"/>
        </w:rPr>
        <w:t>Zimbabwe did not consider itself "America's adversary</w:t>
      </w:r>
      <w:r w:rsidRPr="00FA0FA0">
        <w:rPr>
          <w:rFonts w:ascii="Georgia" w:hAnsi="Georgia"/>
          <w:sz w:val="14"/>
        </w:rPr>
        <w:t>". "We prefer having friends and allies to having unhelpful adversity with any other nation including the USA," Mangwana said.</w:t>
      </w:r>
    </w:p>
    <w:p w14:paraId="182F1FA0" w14:textId="77777777" w:rsidR="00FA0FA0" w:rsidRPr="008C651F" w:rsidRDefault="00FA0FA0" w:rsidP="00FA0FA0">
      <w:pPr>
        <w:rPr>
          <w:rFonts w:ascii="Georgia" w:hAnsi="Georgia"/>
        </w:rPr>
      </w:pPr>
    </w:p>
    <w:p w14:paraId="62DCF6AB" w14:textId="3BBD1317" w:rsidR="00FA0FA0" w:rsidRPr="008C651F" w:rsidRDefault="00FA0FA0" w:rsidP="00FA0FA0">
      <w:pPr>
        <w:pStyle w:val="Heading4"/>
        <w:spacing w:line="240" w:lineRule="auto"/>
        <w:rPr>
          <w:rFonts w:ascii="Georgia" w:hAnsi="Georgia"/>
        </w:rPr>
      </w:pPr>
      <w:r w:rsidRPr="008C651F">
        <w:rPr>
          <w:rFonts w:ascii="Georgia" w:hAnsi="Georgia"/>
        </w:rPr>
        <w:t xml:space="preserve">Protests </w:t>
      </w:r>
      <w:r>
        <w:rPr>
          <w:rFonts w:ascii="Georgia" w:hAnsi="Georgia"/>
        </w:rPr>
        <w:t>turn international focus to American racism – harms our image abroad</w:t>
      </w:r>
    </w:p>
    <w:p w14:paraId="51EFEB24" w14:textId="77777777" w:rsidR="00FA0FA0" w:rsidRPr="008C651F" w:rsidRDefault="00FA0FA0" w:rsidP="00FA0FA0">
      <w:pPr>
        <w:rPr>
          <w:rFonts w:ascii="Georgia" w:hAnsi="Georgia"/>
        </w:rPr>
      </w:pPr>
      <w:r w:rsidRPr="008C651F">
        <w:rPr>
          <w:rStyle w:val="Style13ptBold"/>
          <w:rFonts w:ascii="Georgia" w:hAnsi="Georgia"/>
        </w:rPr>
        <w:t>Daragahi 20</w:t>
      </w:r>
      <w:r w:rsidRPr="008C651F">
        <w:rPr>
          <w:rFonts w:ascii="Georgia" w:hAnsi="Georgia"/>
        </w:rPr>
        <w:t xml:space="preserve"> – {Borzou Daragahi is an international correspondent for The Independent, “Why the George Floyd protests went global”, Atlantic Council, 10 June 2020, atlanticcouncil.org/blogs/new-atlanticist/george-floyd-protests-world-racism/}</w:t>
      </w:r>
    </w:p>
    <w:p w14:paraId="7C1CA8EE" w14:textId="5F921EF6" w:rsidR="00FA0FA0" w:rsidRDefault="00FA0FA0" w:rsidP="00FA0FA0">
      <w:pPr>
        <w:rPr>
          <w:rFonts w:ascii="Georgia" w:hAnsi="Georgia"/>
          <w:sz w:val="16"/>
        </w:rPr>
      </w:pPr>
      <w:r w:rsidRPr="008C651F">
        <w:rPr>
          <w:rFonts w:ascii="Georgia" w:hAnsi="Georgia"/>
          <w:sz w:val="16"/>
        </w:rPr>
        <w:t xml:space="preserve">Just days before video emerged of the killing of George Floyd by Minneapolis police, footage circulated on social media showing uniformed men in Myanmar </w:t>
      </w:r>
      <w:hyperlink r:id="rId114" w:history="1">
        <w:r w:rsidRPr="008C651F">
          <w:rPr>
            <w:rStyle w:val="Hyperlink"/>
            <w:rFonts w:ascii="Georgia" w:hAnsi="Georgia"/>
            <w:sz w:val="16"/>
          </w:rPr>
          <w:t>manhandling</w:t>
        </w:r>
      </w:hyperlink>
      <w:r w:rsidRPr="008C651F">
        <w:rPr>
          <w:rFonts w:ascii="Georgia" w:hAnsi="Georgia"/>
          <w:sz w:val="16"/>
        </w:rPr>
        <w:t xml:space="preserve"> prisoners of war in an area where many were killed. Other footage showed South African security forces </w:t>
      </w:r>
      <w:hyperlink r:id="rId115" w:history="1">
        <w:r w:rsidRPr="008C651F">
          <w:rPr>
            <w:rStyle w:val="Hyperlink"/>
            <w:rFonts w:ascii="Georgia" w:hAnsi="Georgia"/>
            <w:sz w:val="16"/>
          </w:rPr>
          <w:t>brutalizing</w:t>
        </w:r>
      </w:hyperlink>
      <w:r w:rsidRPr="008C651F">
        <w:rPr>
          <w:rFonts w:ascii="Georgia" w:hAnsi="Georgia"/>
          <w:sz w:val="16"/>
        </w:rPr>
        <w:t xml:space="preserve"> citizens for failing to abide by coronavirus curfew measures, with reports of at least eight people killed. </w:t>
      </w:r>
      <w:r w:rsidRPr="008C651F">
        <w:rPr>
          <w:rStyle w:val="Emphasis"/>
          <w:rFonts w:ascii="Georgia" w:hAnsi="Georgia"/>
        </w:rPr>
        <w:t xml:space="preserve">Protests also </w:t>
      </w:r>
      <w:hyperlink r:id="rId116" w:history="1">
        <w:r w:rsidRPr="008C651F">
          <w:rPr>
            <w:rStyle w:val="Emphasis"/>
            <w:rFonts w:ascii="Georgia" w:hAnsi="Georgia"/>
          </w:rPr>
          <w:t>erupted</w:t>
        </w:r>
      </w:hyperlink>
      <w:r w:rsidRPr="008C651F">
        <w:rPr>
          <w:rStyle w:val="Emphasis"/>
          <w:rFonts w:ascii="Georgia" w:hAnsi="Georgia"/>
        </w:rPr>
        <w:t xml:space="preserve"> in Nigeria </w:t>
      </w:r>
      <w:r w:rsidRPr="008C651F">
        <w:rPr>
          <w:rFonts w:ascii="Georgia" w:hAnsi="Georgia"/>
          <w:sz w:val="16"/>
        </w:rPr>
        <w:t xml:space="preserve">over the killing of a businessman by police. All of the incidents received some international media attention and condemnation from human-rights campaigners. But as news spread across the world of Floyd’s final nine minutes and the heavy-handed US police response to the ensuing public rage, something different—something extraordinary—happened. </w:t>
      </w:r>
      <w:r w:rsidRPr="008C651F">
        <w:rPr>
          <w:rStyle w:val="Emphasis"/>
          <w:rFonts w:ascii="Georgia" w:hAnsi="Georgia"/>
        </w:rPr>
        <w:t>Solidarity marches and gatherings took place from Sydney to Beirut to Istanbul to London to Berlin</w:t>
      </w:r>
      <w:r w:rsidRPr="008C651F">
        <w:rPr>
          <w:rFonts w:ascii="Georgia" w:hAnsi="Georgia"/>
          <w:sz w:val="16"/>
        </w:rPr>
        <w:t xml:space="preserve">. Black Lives Matter, a slogan and hashtag coined some seven years ago in the United States to draw attention to police abuses against African Americans, trended globally on social-media networks and among protesters on the streets. </w:t>
      </w:r>
      <w:r w:rsidRPr="008C651F">
        <w:rPr>
          <w:rStyle w:val="Emphasis"/>
          <w:rFonts w:ascii="Georgia" w:hAnsi="Georgia"/>
        </w:rPr>
        <w:t xml:space="preserve">In Syria’s Idlib province, an artist </w:t>
      </w:r>
      <w:hyperlink r:id="rId117" w:history="1">
        <w:r w:rsidRPr="008C651F">
          <w:rPr>
            <w:rStyle w:val="Emphasis"/>
            <w:rFonts w:ascii="Georgia" w:hAnsi="Georgia"/>
          </w:rPr>
          <w:t>painted a portrait</w:t>
        </w:r>
      </w:hyperlink>
      <w:r w:rsidRPr="008C651F">
        <w:rPr>
          <w:rStyle w:val="Emphasis"/>
          <w:rFonts w:ascii="Georgia" w:hAnsi="Georgia"/>
        </w:rPr>
        <w:t xml:space="preserve"> of Floyd on the side of a bombed-out building</w:t>
      </w:r>
      <w:r w:rsidRPr="008C651F">
        <w:rPr>
          <w:rFonts w:ascii="Georgia" w:hAnsi="Georgia"/>
          <w:sz w:val="16"/>
        </w:rPr>
        <w:t xml:space="preserve">, an attempt to both back the US movement and draw attention to the misery of Syrians bombarded regularly by an oppressive regime and its foreign backers. </w:t>
      </w:r>
      <w:r w:rsidRPr="008C651F">
        <w:rPr>
          <w:rStyle w:val="Emphasis"/>
          <w:rFonts w:ascii="Georgia" w:hAnsi="Georgia"/>
        </w:rPr>
        <w:t xml:space="preserve">Protesters in Sao Paulo, Brazil </w:t>
      </w:r>
      <w:hyperlink r:id="rId118" w:history="1">
        <w:r w:rsidRPr="008C651F">
          <w:rPr>
            <w:rStyle w:val="Emphasis"/>
            <w:rFonts w:ascii="Georgia" w:hAnsi="Georgia"/>
          </w:rPr>
          <w:t>threw rocks</w:t>
        </w:r>
      </w:hyperlink>
      <w:r w:rsidRPr="008C651F">
        <w:rPr>
          <w:rStyle w:val="Emphasis"/>
          <w:rFonts w:ascii="Georgia" w:hAnsi="Georgia"/>
        </w:rPr>
        <w:t xml:space="preserve"> at police in protests </w:t>
      </w:r>
      <w:r w:rsidRPr="008C651F">
        <w:rPr>
          <w:rFonts w:ascii="Georgia" w:hAnsi="Georgia"/>
          <w:sz w:val="16"/>
        </w:rPr>
        <w:t xml:space="preserve">that turned Floyd’s death into a rallying cry against the racially tinged, right-wing policies of Brazilian President Jair Bolsonaro. </w:t>
      </w:r>
      <w:r w:rsidRPr="008C651F">
        <w:rPr>
          <w:rStyle w:val="Emphasis"/>
          <w:rFonts w:ascii="Georgia" w:hAnsi="Georgia"/>
        </w:rPr>
        <w:t xml:space="preserve">In Belgium, protesters </w:t>
      </w:r>
      <w:hyperlink r:id="rId119" w:history="1">
        <w:r w:rsidRPr="008C651F">
          <w:rPr>
            <w:rStyle w:val="Emphasis"/>
            <w:rFonts w:ascii="Georgia" w:hAnsi="Georgia"/>
          </w:rPr>
          <w:t>demanded</w:t>
        </w:r>
      </w:hyperlink>
      <w:r w:rsidRPr="008C651F">
        <w:rPr>
          <w:rStyle w:val="Emphasis"/>
          <w:rFonts w:ascii="Georgia" w:hAnsi="Georgia"/>
        </w:rPr>
        <w:t xml:space="preserve"> the removal of statues of Leopold II, the genocidal conqueror of what is now the Democratic Republic of Congo</w:t>
      </w:r>
      <w:r w:rsidRPr="008C651F">
        <w:rPr>
          <w:rFonts w:ascii="Georgia" w:hAnsi="Georgia"/>
          <w:sz w:val="16"/>
        </w:rPr>
        <w:t xml:space="preserve">. </w:t>
      </w:r>
      <w:r w:rsidRPr="008C651F">
        <w:rPr>
          <w:rStyle w:val="Emphasis"/>
          <w:rFonts w:ascii="Georgia" w:hAnsi="Georgia"/>
        </w:rPr>
        <w:t xml:space="preserve">A statue of British slave trader Edward Colston in Bristol </w:t>
      </w:r>
      <w:hyperlink r:id="rId120" w:history="1">
        <w:r w:rsidRPr="008C651F">
          <w:rPr>
            <w:rStyle w:val="Emphasis"/>
            <w:rFonts w:ascii="Georgia" w:hAnsi="Georgia"/>
          </w:rPr>
          <w:t>found its way</w:t>
        </w:r>
      </w:hyperlink>
      <w:r w:rsidRPr="008C651F">
        <w:rPr>
          <w:rStyle w:val="Emphasis"/>
          <w:rFonts w:ascii="Georgia" w:hAnsi="Georgia"/>
        </w:rPr>
        <w:t xml:space="preserve"> off its pedestal and into the nearby River Avon at the hands of protesters </w:t>
      </w:r>
      <w:r w:rsidRPr="008C651F">
        <w:rPr>
          <w:rFonts w:ascii="Georgia" w:hAnsi="Georgia"/>
          <w:sz w:val="16"/>
        </w:rPr>
        <w:t xml:space="preserve">inspired by the dismantling of monuments to the Confederacy in the United States. Floyd’s killing triggered something in the planetary psychosocial algorithm. What it has underscored, among many other things, is that even as American influence has declined and the mythology associated with American exceptionalism has faded, events in the United States continue—whether by way of disappointment or inspiration—to shape the course of events around the world. In recent years, of course, there have been similar cause célèbres with international reach. The 2009 killing of Neda Agha-Soltan by Iranian regime paramilitary forces, captured on video, inspired marches, petitions, and diplomatic condemnations. The 2010 self-immolation and death of Tunisian fruit vendor Mohamed Bouazizi ignited a revolution and inspired mass uprisings that continue to resonate across the Middle East and North Africa. The 2015 massacre of journalists and caricaturists by jihadis at the Charlie Hebdo offices in Paris launched hundreds of opinion pieces and a march by world leaders in defense of press freedom. But rarely if ever has one incident inspired such a broad global movement. Attention has focused not just on the United States and its abuses but also on entire systems of power, racism, and oppression, which have come under scrutiny and criticism in what amounts to a global teach-in. “It’s a privilege to learn about racism instead of experiencing it your whole life,” said a simple cardboard sign </w:t>
      </w:r>
      <w:hyperlink r:id="rId121" w:history="1">
        <w:r w:rsidRPr="008C651F">
          <w:rPr>
            <w:rStyle w:val="Hyperlink"/>
            <w:rFonts w:ascii="Georgia" w:hAnsi="Georgia"/>
            <w:sz w:val="16"/>
          </w:rPr>
          <w:t>held up</w:t>
        </w:r>
      </w:hyperlink>
      <w:r w:rsidRPr="008C651F">
        <w:rPr>
          <w:rFonts w:ascii="Georgia" w:hAnsi="Georgia"/>
          <w:sz w:val="16"/>
        </w:rPr>
        <w:t xml:space="preserve"> by a protester in Rome’s Piazza del Popolo. </w:t>
      </w:r>
      <w:r w:rsidRPr="008C651F">
        <w:rPr>
          <w:rStyle w:val="Emphasis"/>
          <w:rFonts w:ascii="Georgia" w:hAnsi="Georgia"/>
        </w:rPr>
        <w:t>Australia protests over Floyd are laced with concern about persistent oppression of the continent’s indigenous communities</w:t>
      </w:r>
      <w:r w:rsidRPr="008C651F">
        <w:rPr>
          <w:rFonts w:ascii="Georgia" w:hAnsi="Georgia"/>
          <w:sz w:val="16"/>
        </w:rPr>
        <w:t xml:space="preserve">. </w:t>
      </w:r>
      <w:r w:rsidRPr="008C651F">
        <w:rPr>
          <w:rStyle w:val="Emphasis"/>
          <w:rFonts w:ascii="Georgia" w:hAnsi="Georgia"/>
        </w:rPr>
        <w:t>French protests coincide with anger over police violence targeting brown people in the rough suburbs of France’s big cities. “Germany, you are not innocent,” protesters cried in Berlin’s Alexanderplat</w:t>
      </w:r>
      <w:r w:rsidRPr="008C651F">
        <w:rPr>
          <w:rFonts w:ascii="Georgia" w:hAnsi="Georgia"/>
          <w:sz w:val="16"/>
        </w:rPr>
        <w:t xml:space="preserve">z, as they decried both Floyd’s killing and the racism that pervades German society. What has made the mass protests particularly surprising is that they come in the throes of the COVID-19 outbreak, when much of the world seemed resigned to remain at home, stream television shows, and stay glued to their mobile devices rather than pour into the streets in pursuit of change. It’s difficult to pinpoint exactly why the world has been so deeply moved by Floyd’s murder. But it seems almost as if people are reeling from a kind of secondary post-traumatic stress disorder. The Los Angeles Police Department’s beating of Rodney King, captured </w:t>
      </w:r>
      <w:hyperlink r:id="rId122" w:history="1">
        <w:r w:rsidRPr="008C651F">
          <w:rPr>
            <w:rStyle w:val="Hyperlink"/>
            <w:rFonts w:ascii="Georgia" w:hAnsi="Georgia"/>
            <w:sz w:val="16"/>
          </w:rPr>
          <w:t>by an old-fashioned video camera</w:t>
        </w:r>
      </w:hyperlink>
      <w:r w:rsidRPr="008C651F">
        <w:rPr>
          <w:rFonts w:ascii="Georgia" w:hAnsi="Georgia"/>
          <w:sz w:val="16"/>
        </w:rPr>
        <w:t xml:space="preserve"> 29 years ago, and a New York police officer’s fatal chokehold of Eric Garner in 2014 as Garner, like Floyd, cried “I can’t breathe,” both generated widespread attention and condemnation abroad, but no international movements like the one now unfolding. The only comparable phenomenon in recent years was the Me Too movement, which was set off by allegations of sexual abuse in the United States before spreading worldwide. Struggling to overcome a once-in-a-century pandemic as well as an unprecedented global economic meltdown, people around the world are now stewing in a potent mix of fear and solidarity. There’s also the fact that even for many of those who no longer view the United States as a singular beacon of hope and democracy, America remains a global bellwether. </w:t>
      </w:r>
      <w:r w:rsidRPr="008C651F">
        <w:rPr>
          <w:rStyle w:val="Emphasis"/>
          <w:rFonts w:ascii="Georgia" w:hAnsi="Georgia"/>
        </w:rPr>
        <w:t>“We know racism is part of the American story. It’s just that people can’t believe it,” said Yoruk Isik, a geopolitical analyst in Istanbul</w:t>
      </w:r>
      <w:r w:rsidRPr="008C651F">
        <w:rPr>
          <w:rFonts w:ascii="Georgia" w:hAnsi="Georgia"/>
          <w:sz w:val="16"/>
        </w:rPr>
        <w:t>. He drew a distinction between the reactions of those who are hostile to the United States and seeking to exploit Floyd’s death and the subsequent unrest for propaganda purposes, and those who believe in the promise of the United States and are saddened by what has happened. “There are some people who are happy this happened in America, and some people who just expect better from America,” he said. “</w:t>
      </w:r>
      <w:r w:rsidRPr="008C651F">
        <w:rPr>
          <w:rStyle w:val="Emphasis"/>
          <w:rFonts w:ascii="Georgia" w:hAnsi="Georgia"/>
        </w:rPr>
        <w:t>People understand that the US wields a lot of power around the world, and people see this happening in the US</w:t>
      </w:r>
      <w:r w:rsidRPr="008C651F">
        <w:rPr>
          <w:rFonts w:ascii="Georgia" w:hAnsi="Georgia"/>
          <w:sz w:val="16"/>
        </w:rPr>
        <w:t xml:space="preserve">” and worry about President Donald Trump using that power abroad to promote the kinds of policies that protesters are opposing, </w:t>
      </w:r>
      <w:r w:rsidRPr="008C651F">
        <w:rPr>
          <w:rStyle w:val="Emphasis"/>
          <w:rFonts w:ascii="Georgia" w:hAnsi="Georgia"/>
        </w:rPr>
        <w:t>said Rami Khouri, a professor of journalism at the American University of Beirut</w:t>
      </w:r>
      <w:r w:rsidRPr="008C651F">
        <w:rPr>
          <w:rFonts w:ascii="Georgia" w:hAnsi="Georgia"/>
          <w:sz w:val="16"/>
        </w:rPr>
        <w:t xml:space="preserve">. I asked </w:t>
      </w:r>
      <w:r w:rsidRPr="008C651F">
        <w:rPr>
          <w:rStyle w:val="Emphasis"/>
          <w:rFonts w:ascii="Georgia" w:hAnsi="Georgia"/>
        </w:rPr>
        <w:t>Hend Amry, a leading Libyan-American social-media commentato</w:t>
      </w:r>
      <w:r w:rsidRPr="008C651F">
        <w:rPr>
          <w:rFonts w:ascii="Georgia" w:hAnsi="Georgia"/>
          <w:sz w:val="16"/>
        </w:rPr>
        <w:t xml:space="preserve">r, to </w:t>
      </w:r>
      <w:r w:rsidRPr="008C651F">
        <w:rPr>
          <w:rStyle w:val="Emphasis"/>
          <w:rFonts w:ascii="Georgia" w:hAnsi="Georgia"/>
        </w:rPr>
        <w:t xml:space="preserve">put the </w:t>
      </w:r>
      <w:hyperlink r:id="rId123" w:history="1">
        <w:r w:rsidRPr="008C651F">
          <w:rPr>
            <w:rStyle w:val="Emphasis"/>
            <w:rFonts w:ascii="Georgia" w:hAnsi="Georgia"/>
          </w:rPr>
          <w:t>question</w:t>
        </w:r>
      </w:hyperlink>
      <w:r w:rsidRPr="008C651F">
        <w:rPr>
          <w:rStyle w:val="Emphasis"/>
          <w:rFonts w:ascii="Georgia" w:hAnsi="Georgia"/>
        </w:rPr>
        <w:t xml:space="preserve"> of why Floyd’s death has had such a great impact </w:t>
      </w:r>
      <w:r w:rsidRPr="008C651F">
        <w:rPr>
          <w:rFonts w:ascii="Georgia" w:hAnsi="Georgia"/>
          <w:sz w:val="16"/>
        </w:rPr>
        <w:t>to her roughly 250,000 followers on Twitter. Some attributed it to the mundane fact that many people across the world have been idled from work or school because of the coronavirus crisis. “</w:t>
      </w:r>
      <w:r w:rsidRPr="008C651F">
        <w:rPr>
          <w:rStyle w:val="Emphasis"/>
          <w:rFonts w:ascii="Georgia" w:hAnsi="Georgia"/>
        </w:rPr>
        <w:t>People who otherwise would shake their heads and then go on with life as normal can’t right now</w:t>
      </w:r>
      <w:r w:rsidRPr="008C651F">
        <w:rPr>
          <w:rFonts w:ascii="Georgia" w:hAnsi="Georgia"/>
          <w:sz w:val="16"/>
        </w:rPr>
        <w:t>,” said one follower. But another noted Floyd’s anguished cries for his “mama” during the last moments of his life, suggesting that they inspired an urge to act that transcended boundaries of class, ethnicity, and nation. “It’s the yell for help to a mom that isn’t there,” the follower said. “Moms across the world heard it, and wanted to yank that monster off of him.”</w:t>
      </w:r>
    </w:p>
    <w:p w14:paraId="03BAB9C2" w14:textId="77777777" w:rsidR="00FA0FA0" w:rsidRPr="008C651F" w:rsidRDefault="00FA0FA0" w:rsidP="00FA0FA0">
      <w:pPr>
        <w:rPr>
          <w:rFonts w:ascii="Georgia" w:hAnsi="Georgia"/>
          <w:sz w:val="16"/>
        </w:rPr>
      </w:pPr>
    </w:p>
    <w:p w14:paraId="72899F07" w14:textId="37272EFF" w:rsidR="00FA0FA0" w:rsidRPr="008C651F" w:rsidRDefault="00FA0FA0" w:rsidP="00FA0FA0">
      <w:pPr>
        <w:pStyle w:val="Heading4"/>
        <w:spacing w:line="240" w:lineRule="auto"/>
        <w:rPr>
          <w:rFonts w:ascii="Georgia" w:hAnsi="Georgia"/>
        </w:rPr>
      </w:pPr>
      <w:r>
        <w:rPr>
          <w:rFonts w:ascii="Georgia" w:hAnsi="Georgia"/>
        </w:rPr>
        <w:t>Allies condemn inaction on police violence</w:t>
      </w:r>
    </w:p>
    <w:p w14:paraId="24A6D764" w14:textId="77777777" w:rsidR="00FA0FA0" w:rsidRPr="008C651F" w:rsidRDefault="00FA0FA0" w:rsidP="00FA0FA0">
      <w:pPr>
        <w:rPr>
          <w:rFonts w:ascii="Georgia" w:hAnsi="Georgia"/>
        </w:rPr>
      </w:pPr>
      <w:r w:rsidRPr="008C651F">
        <w:rPr>
          <w:rStyle w:val="Style13ptBold"/>
          <w:rFonts w:ascii="Georgia" w:hAnsi="Georgia"/>
        </w:rPr>
        <w:t>Nugent and Perrigo 20</w:t>
      </w:r>
      <w:r w:rsidRPr="008C651F">
        <w:rPr>
          <w:rFonts w:ascii="Georgia" w:hAnsi="Georgia"/>
        </w:rPr>
        <w:t xml:space="preserve"> – {Ciara Nugent is a reporter for TIME based in London, Billy Perrigo is a Reporter for TIME, “‘The Edge of an Abyss.’ How the World’s Newspapers Are Responding as the U.S. Descends Into Chaos”, Time, 2 June 2020, </w:t>
      </w:r>
      <w:hyperlink r:id="rId124" w:history="1">
        <w:r w:rsidRPr="008C651F">
          <w:rPr>
            <w:rStyle w:val="Hyperlink"/>
            <w:rFonts w:ascii="Georgia" w:hAnsi="Georgia"/>
          </w:rPr>
          <w:t>https://time.com/5846698/world-reactions-george-floyd-protests/</w:t>
        </w:r>
      </w:hyperlink>
      <w:r w:rsidRPr="008C651F">
        <w:rPr>
          <w:rFonts w:ascii="Georgia" w:hAnsi="Georgia"/>
        </w:rPr>
        <w:t>}</w:t>
      </w:r>
    </w:p>
    <w:p w14:paraId="2FA1D6F2" w14:textId="7542B6D0" w:rsidR="00FA0FA0" w:rsidRDefault="00FA0FA0" w:rsidP="00FA0FA0">
      <w:pPr>
        <w:rPr>
          <w:rStyle w:val="Emphasis"/>
          <w:rFonts w:ascii="Georgia" w:hAnsi="Georgia"/>
        </w:rPr>
      </w:pPr>
      <w:r w:rsidRPr="008C651F">
        <w:rPr>
          <w:rFonts w:ascii="Georgia" w:hAnsi="Georgia"/>
          <w:sz w:val="16"/>
        </w:rPr>
        <w:t xml:space="preserve">As protests over police racism and racial inequality have spread to more than 140 U.S. cities in the week since the death of </w:t>
      </w:r>
      <w:hyperlink r:id="rId125" w:history="1">
        <w:r w:rsidRPr="008C651F">
          <w:rPr>
            <w:rStyle w:val="Hyperlink"/>
            <w:rFonts w:ascii="Georgia" w:hAnsi="Georgia"/>
            <w:sz w:val="16"/>
          </w:rPr>
          <w:t>George Floyd</w:t>
        </w:r>
      </w:hyperlink>
      <w:r w:rsidRPr="008C651F">
        <w:rPr>
          <w:rFonts w:ascii="Georgia" w:hAnsi="Georgia"/>
          <w:sz w:val="16"/>
        </w:rPr>
        <w:t xml:space="preserve">, the world has been watching. Demonstrators have marched through streets or gathered at U.S. embassies in Canada, the U.K., Germany and </w:t>
      </w:r>
      <w:hyperlink r:id="rId126" w:history="1">
        <w:r w:rsidRPr="008C651F">
          <w:rPr>
            <w:rStyle w:val="Hyperlink"/>
            <w:rFonts w:ascii="Georgia" w:hAnsi="Georgia"/>
            <w:sz w:val="16"/>
          </w:rPr>
          <w:t>beyond</w:t>
        </w:r>
      </w:hyperlink>
      <w:r w:rsidRPr="008C651F">
        <w:rPr>
          <w:rFonts w:ascii="Georgia" w:hAnsi="Georgia"/>
          <w:sz w:val="16"/>
        </w:rPr>
        <w:t xml:space="preserve">, both to express solidarity with American protesters and to highlight systemic inequalities at home. The world’s media is paying attention too. </w:t>
      </w:r>
      <w:r w:rsidRPr="008C651F">
        <w:rPr>
          <w:rStyle w:val="Emphasis"/>
          <w:rFonts w:ascii="Georgia" w:hAnsi="Georgia"/>
        </w:rPr>
        <w:t>Front pages and editorials from France to Mexico to China have discussed Floyd’s death</w:t>
      </w:r>
      <w:r w:rsidRPr="008C651F">
        <w:rPr>
          <w:rFonts w:ascii="Georgia" w:hAnsi="Georgia"/>
          <w:sz w:val="16"/>
        </w:rPr>
        <w:t xml:space="preserve">, the violent repression of protesters by law enforcement, and the </w:t>
      </w:r>
      <w:hyperlink r:id="rId127" w:history="1">
        <w:r w:rsidRPr="008C651F">
          <w:rPr>
            <w:rStyle w:val="Hyperlink"/>
            <w:rFonts w:ascii="Georgia" w:hAnsi="Georgia"/>
            <w:sz w:val="16"/>
          </w:rPr>
          <w:t>divisive response to the protests mounted by President Donald Trump</w:t>
        </w:r>
      </w:hyperlink>
      <w:r w:rsidRPr="008C651F">
        <w:rPr>
          <w:rFonts w:ascii="Georgia" w:hAnsi="Georgia"/>
          <w:sz w:val="16"/>
        </w:rPr>
        <w:t xml:space="preserve">; over the last week the president has blamed the unrest on Democrats, quoted a 1960s southern sheriff’s threat to shoot looters in black neighborhoods, and threatened to bring in the army if “liberal governors and mayors” don’t get tougher on demonstrators. </w:t>
      </w:r>
      <w:r w:rsidRPr="008C651F">
        <w:rPr>
          <w:rStyle w:val="Emphasis"/>
          <w:rFonts w:ascii="Georgia" w:hAnsi="Georgia"/>
        </w:rPr>
        <w:t>Criticism, coming from traditional allies and longtime antagonists of the U.S., has often been scathing</w:t>
      </w:r>
      <w:r w:rsidRPr="008C651F">
        <w:rPr>
          <w:rFonts w:ascii="Georgia" w:hAnsi="Georgia"/>
          <w:sz w:val="16"/>
        </w:rPr>
        <w:t xml:space="preserve">, </w:t>
      </w:r>
      <w:r w:rsidRPr="008C651F">
        <w:rPr>
          <w:rStyle w:val="Emphasis"/>
          <w:rFonts w:ascii="Georgia" w:hAnsi="Georgia"/>
        </w:rPr>
        <w:t xml:space="preserve">both of the president’s leadership and what this week means for America’s place in the world. </w:t>
      </w:r>
      <w:r w:rsidRPr="008C651F">
        <w:rPr>
          <w:rFonts w:ascii="Georgia" w:hAnsi="Georgia"/>
          <w:sz w:val="16"/>
        </w:rPr>
        <w:t xml:space="preserve">ADVERTISING </w:t>
      </w:r>
      <w:hyperlink r:id="rId128" w:tgtFrame="_blank" w:history="1">
        <w:r w:rsidRPr="008C651F">
          <w:rPr>
            <w:rStyle w:val="Hyperlink"/>
            <w:rFonts w:ascii="Georgia" w:hAnsi="Georgia"/>
            <w:sz w:val="16"/>
          </w:rPr>
          <w:t>Ads by Teads</w:t>
        </w:r>
      </w:hyperlink>
      <w:r w:rsidRPr="008C651F">
        <w:rPr>
          <w:rFonts w:ascii="Georgia" w:hAnsi="Georgia"/>
          <w:sz w:val="16"/>
        </w:rPr>
        <w:t xml:space="preserve"> </w:t>
      </w:r>
      <w:r w:rsidRPr="008C651F">
        <w:rPr>
          <w:rStyle w:val="Emphasis"/>
          <w:rFonts w:ascii="Georgia" w:hAnsi="Georgia"/>
        </w:rPr>
        <w:t xml:space="preserve">France </w:t>
      </w:r>
      <w:r w:rsidRPr="008C651F">
        <w:rPr>
          <w:rFonts w:ascii="Georgia" w:hAnsi="Georgia"/>
          <w:sz w:val="16"/>
        </w:rPr>
        <w:t>In France, the editorial board of left leaning-broadsheet</w:t>
      </w:r>
      <w:hyperlink r:id="rId129" w:tgtFrame="_blank" w:history="1">
        <w:r w:rsidRPr="008C651F">
          <w:rPr>
            <w:rStyle w:val="Hyperlink"/>
            <w:rFonts w:ascii="Georgia" w:hAnsi="Georgia"/>
            <w:sz w:val="16"/>
          </w:rPr>
          <w:t xml:space="preserve"> Le Monde</w:t>
        </w:r>
      </w:hyperlink>
      <w:r w:rsidRPr="008C651F">
        <w:rPr>
          <w:rFonts w:ascii="Georgia" w:hAnsi="Georgia"/>
          <w:sz w:val="16"/>
        </w:rPr>
        <w:t xml:space="preserve"> wrote “two images of the U.S. that have collided this week.” First, the image of </w:t>
      </w:r>
      <w:hyperlink r:id="rId130" w:history="1">
        <w:r w:rsidRPr="008C651F">
          <w:rPr>
            <w:rStyle w:val="Hyperlink"/>
            <w:rFonts w:ascii="Georgia" w:hAnsi="Georgia"/>
            <w:sz w:val="16"/>
          </w:rPr>
          <w:t>SpaceX’s</w:t>
        </w:r>
      </w:hyperlink>
      <w:r w:rsidRPr="008C651F">
        <w:rPr>
          <w:rFonts w:ascii="Georgia" w:hAnsi="Georgia"/>
          <w:sz w:val="16"/>
        </w:rPr>
        <w:t xml:space="preserve"> launching a new rocket and its successful landing at the International Space Station; “a new episode of American genius in the space race.” And second, “the unbearable image, seen by millions on social media, of a black man on the floor, handcuffed and suffocating under the knee of a white policeman.” Of President Trump, the paper </w:t>
      </w:r>
      <w:r w:rsidRPr="008C651F">
        <w:rPr>
          <w:rStyle w:val="Emphasis"/>
          <w:rFonts w:ascii="Georgia" w:hAnsi="Georgia"/>
        </w:rPr>
        <w:t>wrote</w:t>
      </w:r>
      <w:r w:rsidRPr="008C651F">
        <w:rPr>
          <w:rFonts w:ascii="Georgia" w:hAnsi="Georgia"/>
          <w:sz w:val="16"/>
        </w:rPr>
        <w:t xml:space="preserve">, “in avoiding any expression of empathy for the victims of the injustice, and in refraining from speaking about the root of the problem and only highlighting the violence of rioters, </w:t>
      </w:r>
      <w:r w:rsidRPr="008C651F">
        <w:rPr>
          <w:rStyle w:val="Emphasis"/>
          <w:rFonts w:ascii="Georgia" w:hAnsi="Georgia"/>
        </w:rPr>
        <w:t>[Trump] has remained faithful to the tactic he’s used since his rise to power: division and confrontation</w:t>
      </w:r>
      <w:r w:rsidRPr="008C651F">
        <w:rPr>
          <w:rFonts w:ascii="Georgia" w:hAnsi="Georgia"/>
          <w:sz w:val="16"/>
        </w:rPr>
        <w:t xml:space="preserve">.” </w:t>
      </w:r>
      <w:r w:rsidRPr="008C651F">
        <w:rPr>
          <w:rStyle w:val="Emphasis"/>
          <w:rFonts w:ascii="Georgia" w:hAnsi="Georgia"/>
        </w:rPr>
        <w:t xml:space="preserve">The U.K. In the U.K., where the Conservative party government has sought to bolster an alliance with the U.S. since it exited the European Union, the Foreign Secretary </w:t>
      </w:r>
      <w:hyperlink r:id="rId131" w:tgtFrame="_blank" w:history="1">
        <w:r w:rsidRPr="008C651F">
          <w:rPr>
            <w:rStyle w:val="Emphasis"/>
            <w:rFonts w:ascii="Georgia" w:hAnsi="Georgia"/>
          </w:rPr>
          <w:t xml:space="preserve">declined to comment </w:t>
        </w:r>
      </w:hyperlink>
      <w:r w:rsidRPr="008C651F">
        <w:rPr>
          <w:rStyle w:val="Emphasis"/>
          <w:rFonts w:ascii="Georgia" w:hAnsi="Georgia"/>
        </w:rPr>
        <w:t>on events in the U.S. over the weekend</w:t>
      </w:r>
      <w:r w:rsidRPr="008C651F">
        <w:rPr>
          <w:rFonts w:ascii="Georgia" w:hAnsi="Georgia"/>
          <w:sz w:val="16"/>
        </w:rPr>
        <w:t xml:space="preserve">. But </w:t>
      </w:r>
      <w:r w:rsidRPr="008C651F">
        <w:rPr>
          <w:rStyle w:val="Emphasis"/>
          <w:rFonts w:ascii="Georgia" w:hAnsi="Georgia"/>
        </w:rPr>
        <w:t xml:space="preserve">newspapers took a more critical stance. </w:t>
      </w:r>
      <w:r w:rsidRPr="008C651F">
        <w:rPr>
          <w:rFonts w:ascii="Georgia" w:hAnsi="Georgia"/>
          <w:sz w:val="16"/>
        </w:rPr>
        <w:t>“Mr Trump is trying to craft a divisive narrative of random, violent protesters at war with good cops,” wrote the editorial board of broadsheet</w:t>
      </w:r>
      <w:hyperlink r:id="rId132" w:tgtFrame="_blank" w:history="1">
        <w:r w:rsidRPr="008C651F">
          <w:rPr>
            <w:rStyle w:val="Hyperlink"/>
            <w:rFonts w:ascii="Georgia" w:hAnsi="Georgia"/>
            <w:sz w:val="16"/>
          </w:rPr>
          <w:t xml:space="preserve"> the Financial Times</w:t>
        </w:r>
      </w:hyperlink>
      <w:r w:rsidRPr="008C651F">
        <w:rPr>
          <w:rFonts w:ascii="Georgia" w:hAnsi="Georgia"/>
          <w:sz w:val="16"/>
        </w:rPr>
        <w:t>. “Americans should not buy it. […] The only way to end the [racial injustice in the U.S.] will be to acknowledge that race and economic inequality are profoundly connected. Solving the Covid-19 crisis, police violence, unemployment and most other US problems will require connecting the dots between the two — something this president has shown himself incapable of doing.” For decades, the German school curriculum has placed an emphasis on the country’s history with Nazism. Students are taught how Adolf Hitler, who was democratically elected, used divisive rhetoric and the country’s military to consolidate himself as a dictator. “</w:t>
      </w:r>
      <w:r w:rsidRPr="008C651F">
        <w:rPr>
          <w:rStyle w:val="Emphasis"/>
          <w:rFonts w:ascii="Georgia" w:hAnsi="Georgia"/>
        </w:rPr>
        <w:t>Of all the possible ways to deal with the riots, Trump has chosen the toughest</w:t>
      </w:r>
      <w:r w:rsidRPr="008C651F">
        <w:rPr>
          <w:rFonts w:ascii="Georgia" w:hAnsi="Georgia"/>
          <w:sz w:val="16"/>
        </w:rPr>
        <w:t xml:space="preserve">,” reads the editorial, addressed at an audience all too aware of the historical comparisons. “Instead of trying to calm the situation, the president is escalating and threatens to use the military against his own citizens.” “Americans are used to white cops killing black people, but this case was particularly shocking,” it added, referring to the death of George Floyd. </w:t>
      </w:r>
      <w:r w:rsidRPr="008C651F">
        <w:rPr>
          <w:rStyle w:val="Emphasis"/>
          <w:rFonts w:ascii="Georgia" w:hAnsi="Georgia"/>
        </w:rPr>
        <w:t xml:space="preserve">India Trump’s response would have provoked fierce condemnation by international governments if he was the leader of a “non-western country,” said a comment piece in India’s second-biggest English language daily, </w:t>
      </w:r>
      <w:hyperlink r:id="rId133" w:tgtFrame="_blank" w:history="1">
        <w:r w:rsidRPr="008C651F">
          <w:rPr>
            <w:rStyle w:val="Emphasis"/>
            <w:rFonts w:ascii="Georgia" w:hAnsi="Georgia"/>
          </w:rPr>
          <w:t>The Hindu</w:t>
        </w:r>
      </w:hyperlink>
      <w:r w:rsidRPr="008C651F">
        <w:rPr>
          <w:rFonts w:ascii="Georgia" w:hAnsi="Georgia"/>
          <w:sz w:val="16"/>
        </w:rPr>
        <w:t xml:space="preserve">. “Imagine if it was a non-western President, who called the protesters “thugs”, threatened to shoot them and used the country’s military against them, and posed for a photo in front of a worshipping place, holding a religious text aloft, after clearing the peaceful protesters using force,” it said. “The U.S. State Department would have immediately condemned the government, and called for respecting human rights.” “But this time, the country that witnesses violent protests, police brutalities and presidential threats is none other than the United States of America” </w:t>
      </w:r>
      <w:r w:rsidRPr="008C651F">
        <w:rPr>
          <w:rStyle w:val="Emphasis"/>
          <w:rFonts w:ascii="Georgia" w:hAnsi="Georgia"/>
        </w:rPr>
        <w:t>India is no stranger to social unrest.</w:t>
      </w:r>
      <w:r w:rsidRPr="008C651F">
        <w:rPr>
          <w:rFonts w:ascii="Georgia" w:hAnsi="Georgia"/>
          <w:sz w:val="16"/>
        </w:rPr>
        <w:t xml:space="preserve"> In February, </w:t>
      </w:r>
      <w:hyperlink r:id="rId134" w:history="1">
        <w:r w:rsidRPr="008C651F">
          <w:rPr>
            <w:rStyle w:val="Hyperlink"/>
            <w:rFonts w:ascii="Georgia" w:hAnsi="Georgia"/>
            <w:sz w:val="16"/>
          </w:rPr>
          <w:t>riots in the capital New Delhi</w:t>
        </w:r>
      </w:hyperlink>
      <w:r w:rsidRPr="008C651F">
        <w:rPr>
          <w:rFonts w:ascii="Georgia" w:hAnsi="Georgia"/>
          <w:sz w:val="16"/>
        </w:rPr>
        <w:t xml:space="preserve"> left more than 50 people dead, most of them members of the Muslim minority. It was the worst religious violence in years, and the city’s police and the ruling Hindu nationalist government were accused of turning a blind eye. On Twitter, some Indians — both in India and in the diaspora — </w:t>
      </w:r>
      <w:hyperlink r:id="rId135" w:tgtFrame="_blank" w:history="1">
        <w:r w:rsidRPr="008C651F">
          <w:rPr>
            <w:rStyle w:val="Hyperlink"/>
            <w:rFonts w:ascii="Georgia" w:hAnsi="Georgia"/>
            <w:sz w:val="16"/>
          </w:rPr>
          <w:t>called out</w:t>
        </w:r>
      </w:hyperlink>
      <w:r w:rsidRPr="008C651F">
        <w:rPr>
          <w:rFonts w:ascii="Georgia" w:hAnsi="Georgia"/>
          <w:sz w:val="16"/>
        </w:rPr>
        <w:t xml:space="preserve"> supporters of the government sharing messages of condemnation about the death of George Floyd, suggesting the same people failed to condemn the religious violence on the streets of Delhi. </w:t>
      </w:r>
      <w:r w:rsidRPr="008C651F">
        <w:rPr>
          <w:rStyle w:val="Emphasis"/>
          <w:rFonts w:ascii="Georgia" w:hAnsi="Georgia"/>
        </w:rPr>
        <w:t xml:space="preserve">China In China, one of President Trump’s biggest rivals, </w:t>
      </w:r>
      <w:hyperlink r:id="rId136" w:tgtFrame="_blank" w:history="1">
        <w:r w:rsidRPr="008C651F">
          <w:rPr>
            <w:rStyle w:val="Emphasis"/>
            <w:rFonts w:ascii="Georgia" w:hAnsi="Georgia"/>
          </w:rPr>
          <w:t>officials have condemned the U.S.’ “double standards”</w:t>
        </w:r>
      </w:hyperlink>
      <w:r w:rsidRPr="008C651F">
        <w:rPr>
          <w:rStyle w:val="Emphasis"/>
          <w:rFonts w:ascii="Georgia" w:hAnsi="Georgia"/>
        </w:rPr>
        <w:t xml:space="preserve"> in criticizing the Chinese government’s authoritarian response to protesters in Hong Kong, and Chinese state media has used the unrest to question the sincerity of the U.S.’ commitment to human rights. </w:t>
      </w:r>
      <w:r w:rsidRPr="008C651F">
        <w:rPr>
          <w:rFonts w:ascii="Georgia" w:hAnsi="Georgia"/>
          <w:sz w:val="16"/>
        </w:rPr>
        <w:t>People’s Daily, the Chinese Communist Party’s flagship newspaper, published a cartoon featuring a police officer’s uniform beneath the cracked facade of the Statue of Liberty with the tagline “Beneath human rights.” Global Times, a tabloid overseen by the Chinese Communist Party, compared the president’s behavior unfavorably to Barack Obama’s handling of high profile episodes of police brutality. “Obama’s successor Donald Trump has done nothing [to appease protesters]. […] This is in line with his habitual “speaking loud but acting little.” “</w:t>
      </w:r>
      <w:r w:rsidRPr="008C651F">
        <w:rPr>
          <w:rStyle w:val="Emphasis"/>
          <w:rFonts w:ascii="Georgia" w:hAnsi="Georgia"/>
        </w:rPr>
        <w:t>In a year of elections that are particularly important for Trump, votes from the black community do not matter that much. After all, Trump won just 8 percent of African American voters four years ago</w:t>
      </w:r>
      <w:r w:rsidRPr="008C651F">
        <w:rPr>
          <w:rFonts w:ascii="Georgia" w:hAnsi="Georgia"/>
          <w:sz w:val="16"/>
        </w:rPr>
        <w:t xml:space="preserve">. Black voters are always the base of the Democratic Party. So as protests escalate across the country, Trump played the same old political games by shaming Minneapolis’ Democrat mayor and retweeting an account urging Minnesotans to vote Democrats out of office. As the pandemic gets severe, the economic card doesn’t work anymore for Trump. Passing the buck is his trump card.” </w:t>
      </w:r>
      <w:r w:rsidRPr="008C651F">
        <w:rPr>
          <w:rStyle w:val="Emphasis"/>
          <w:rFonts w:ascii="Georgia" w:hAnsi="Georgia"/>
        </w:rPr>
        <w:t xml:space="preserve">Pakistan In Pakistan, which has a longstanding, if strained, military alliance with the U.S., the country’s newspaper of record, </w:t>
      </w:r>
      <w:hyperlink r:id="rId137" w:tgtFrame="_blank" w:history="1">
        <w:r w:rsidRPr="008C651F">
          <w:rPr>
            <w:rStyle w:val="Emphasis"/>
            <w:rFonts w:ascii="Georgia" w:hAnsi="Georgia"/>
          </w:rPr>
          <w:t>Dawn</w:t>
        </w:r>
      </w:hyperlink>
      <w:r w:rsidRPr="008C651F">
        <w:rPr>
          <w:rStyle w:val="Emphasis"/>
          <w:rFonts w:ascii="Georgia" w:hAnsi="Georgia"/>
        </w:rPr>
        <w:t xml:space="preserve">, ran an editorial under the headline “Trump on the Warpath.” </w:t>
      </w:r>
      <w:r w:rsidRPr="008C651F">
        <w:rPr>
          <w:rFonts w:ascii="Georgia" w:hAnsi="Georgia"/>
          <w:sz w:val="16"/>
        </w:rPr>
        <w:t xml:space="preserve">“What Mr Trump is signalling clearly is that he will not tolerate criticism or evaluation, and that no matter how unpresidential his actions are, he will push back,” the editorial board wrote. “Not only is this attitude unacceptable in a democracy, it is yet another alarming reminder that an impulsive and authoritarian leader is at the helm of affairs in a global superpower. At a time when the world is combating a pandemic which has overwhelmed healthcare systems and crippled economies, the president of the United States is throwing his toys out of the proverbial pram to make a point — that, too, a dangerous message loaded with threats.” </w:t>
      </w:r>
      <w:r w:rsidRPr="008C651F">
        <w:rPr>
          <w:rStyle w:val="Emphasis"/>
          <w:rFonts w:ascii="Georgia" w:hAnsi="Georgia"/>
        </w:rPr>
        <w:t>Mexico In Mexico,</w:t>
      </w:r>
      <w:r w:rsidRPr="008C651F">
        <w:rPr>
          <w:rFonts w:ascii="Georgia" w:hAnsi="Georgia"/>
          <w:sz w:val="16"/>
        </w:rPr>
        <w:t xml:space="preserve"> </w:t>
      </w:r>
      <w:hyperlink r:id="rId138" w:tgtFrame="_blank" w:history="1">
        <w:r w:rsidRPr="008C651F">
          <w:rPr>
            <w:rStyle w:val="Hyperlink"/>
            <w:rFonts w:ascii="Georgia" w:hAnsi="Georgia"/>
            <w:sz w:val="16"/>
          </w:rPr>
          <w:t>La Jornada</w:t>
        </w:r>
      </w:hyperlink>
      <w:r w:rsidRPr="008C651F">
        <w:rPr>
          <w:rFonts w:ascii="Georgia" w:hAnsi="Georgia"/>
          <w:sz w:val="16"/>
        </w:rPr>
        <w:t xml:space="preserve"> </w:t>
      </w:r>
      <w:r w:rsidRPr="008C651F">
        <w:rPr>
          <w:rStyle w:val="Emphasis"/>
          <w:rFonts w:ascii="Georgia" w:hAnsi="Georgia"/>
        </w:rPr>
        <w:t>newspaper expressed concern at the scale the unrest could reach north of the border. “The U.S., seems to be on the edge of an abyss with incalculable consequences for its own population, but also for the rest of the world. And it doesn’t seem likely that the insanity reigning in the White House will contribute to avoiding a catastrophe.”</w:t>
      </w:r>
    </w:p>
    <w:p w14:paraId="1B6C4306" w14:textId="77777777" w:rsidR="00FA0FA0" w:rsidRPr="008C651F" w:rsidRDefault="00FA0FA0" w:rsidP="00FA0FA0">
      <w:pPr>
        <w:rPr>
          <w:rStyle w:val="Emphasis"/>
          <w:rFonts w:ascii="Georgia" w:hAnsi="Georgia"/>
        </w:rPr>
      </w:pPr>
    </w:p>
    <w:p w14:paraId="6EBFBD8E" w14:textId="77777777" w:rsidR="00FA0FA0" w:rsidRPr="008C651F" w:rsidRDefault="00FA0FA0" w:rsidP="00FA0FA0">
      <w:pPr>
        <w:rPr>
          <w:rFonts w:ascii="Georgia" w:hAnsi="Georgia"/>
          <w:color w:val="222222"/>
        </w:rPr>
      </w:pPr>
      <w:r w:rsidRPr="008C651F">
        <w:rPr>
          <w:rStyle w:val="m-4285075346610999603style13ptbold"/>
          <w:rFonts w:ascii="Georgia" w:hAnsi="Georgia"/>
          <w:b/>
          <w:bCs/>
          <w:color w:val="222222"/>
          <w:sz w:val="26"/>
          <w:szCs w:val="26"/>
        </w:rPr>
        <w:t>Places where police reform has been put in place still struggle with gaining public trust- the US is miles behind the rest of the world and the task will just get harder</w:t>
      </w:r>
    </w:p>
    <w:p w14:paraId="4CD7E0E7" w14:textId="77777777" w:rsidR="00FA0FA0" w:rsidRPr="008C651F" w:rsidRDefault="00FA0FA0" w:rsidP="00FA0FA0">
      <w:pPr>
        <w:rPr>
          <w:rFonts w:ascii="Georgia" w:hAnsi="Georgia"/>
          <w:color w:val="222222"/>
        </w:rPr>
      </w:pPr>
      <w:r w:rsidRPr="008C651F">
        <w:rPr>
          <w:rStyle w:val="m-4285075346610999603style13ptbold"/>
          <w:rFonts w:ascii="Georgia" w:hAnsi="Georgia"/>
          <w:b/>
          <w:bCs/>
          <w:color w:val="222222"/>
          <w:sz w:val="26"/>
          <w:szCs w:val="26"/>
        </w:rPr>
        <w:t>Taub, 20</w:t>
      </w:r>
    </w:p>
    <w:p w14:paraId="10DBE28D" w14:textId="77777777" w:rsidR="00FA0FA0" w:rsidRPr="008C651F" w:rsidRDefault="00FA0FA0" w:rsidP="00FA0FA0">
      <w:pPr>
        <w:rPr>
          <w:rFonts w:ascii="Georgia" w:hAnsi="Georgia"/>
          <w:color w:val="222222"/>
        </w:rPr>
      </w:pPr>
      <w:r w:rsidRPr="008C651F">
        <w:rPr>
          <w:rFonts w:ascii="Georgia" w:hAnsi="Georgia"/>
          <w:color w:val="222222"/>
        </w:rPr>
        <w:t>Amanda Taub, 6-11-2020, "Police the Public, or Protect It? For a U.S. in Crisis, Hard Lessons From Other Countries," No Publication,</w:t>
      </w:r>
      <w:r w:rsidRPr="008C651F">
        <w:rPr>
          <w:rStyle w:val="apple-converted-space"/>
          <w:rFonts w:ascii="Georgia" w:hAnsi="Georgia"/>
          <w:color w:val="222222"/>
        </w:rPr>
        <w:t> </w:t>
      </w:r>
      <w:hyperlink r:id="rId139" w:tgtFrame="_blank" w:history="1">
        <w:r w:rsidRPr="008C651F">
          <w:rPr>
            <w:rStyle w:val="Hyperlink"/>
            <w:rFonts w:ascii="Georgia" w:hAnsi="Georgia"/>
            <w:color w:val="1155CC"/>
          </w:rPr>
          <w:t>https://www.nytimes.com/2020/06/11/world/police-brutality-protests.html</w:t>
        </w:r>
      </w:hyperlink>
    </w:p>
    <w:p w14:paraId="5E8EEC86" w14:textId="77777777" w:rsidR="00FA0FA0" w:rsidRPr="008C651F" w:rsidRDefault="00FA0FA0" w:rsidP="00FA0FA0">
      <w:pPr>
        <w:rPr>
          <w:rStyle w:val="Emphasis"/>
          <w:rFonts w:ascii="Georgia" w:hAnsi="Georgia" w:cs="Calibri"/>
          <w:b w:val="0"/>
          <w:bCs/>
          <w:i/>
          <w:iCs w:val="0"/>
          <w:color w:val="222222"/>
          <w:bdr w:val="none" w:sz="0" w:space="0" w:color="auto" w:frame="1"/>
        </w:rPr>
      </w:pPr>
      <w:r w:rsidRPr="008C651F">
        <w:rPr>
          <w:rFonts w:ascii="Georgia" w:hAnsi="Georgia"/>
          <w:color w:val="222222"/>
        </w:rPr>
        <w:t>The language of war and threat was on prominent display in a</w:t>
      </w:r>
      <w:r w:rsidRPr="008C651F">
        <w:rPr>
          <w:rStyle w:val="apple-converted-space"/>
          <w:rFonts w:ascii="Georgia" w:hAnsi="Georgia"/>
          <w:color w:val="222222"/>
        </w:rPr>
        <w:t> </w:t>
      </w:r>
      <w:hyperlink r:id="rId140" w:tgtFrame="_blank" w:history="1">
        <w:r w:rsidRPr="008C651F">
          <w:rPr>
            <w:rStyle w:val="Hyperlink"/>
            <w:rFonts w:ascii="Georgia" w:hAnsi="Georgia"/>
            <w:color w:val="1155CC"/>
          </w:rPr>
          <w:t>letter</w:t>
        </w:r>
      </w:hyperlink>
      <w:r w:rsidRPr="008C651F">
        <w:rPr>
          <w:rStyle w:val="apple-converted-space"/>
          <w:rFonts w:ascii="Georgia" w:hAnsi="Georgia"/>
          <w:color w:val="222222"/>
        </w:rPr>
        <w:t> </w:t>
      </w:r>
      <w:r w:rsidRPr="008C651F">
        <w:rPr>
          <w:rFonts w:ascii="Georgia" w:hAnsi="Georgia"/>
          <w:color w:val="222222"/>
        </w:rPr>
        <w:t>that Ed Mullins, the leader of New York City’s largest police union, sent to officers last week. “We will win this war on New York City,” he wrote. “It’s good against evil and good always wins</w:t>
      </w:r>
      <w:r w:rsidRPr="008C651F">
        <w:rPr>
          <w:rStyle w:val="m-4285075346610999603styleunderline"/>
          <w:rFonts w:ascii="Georgia" w:hAnsi="Georgia"/>
          <w:color w:val="222222"/>
        </w:rPr>
        <w:t>.” In Northern Ireland, by contrast, the</w:t>
      </w:r>
      <w:r w:rsidRPr="008C651F">
        <w:rPr>
          <w:rStyle w:val="apple-converted-space"/>
          <w:rFonts w:ascii="Georgia" w:hAnsi="Georgia"/>
          <w:color w:val="222222"/>
        </w:rPr>
        <w:t> </w:t>
      </w:r>
      <w:r w:rsidRPr="008C651F">
        <w:rPr>
          <w:rStyle w:val="Emphasis"/>
          <w:rFonts w:ascii="Georgia" w:hAnsi="Georgia" w:cs="Calibri"/>
          <w:b w:val="0"/>
          <w:bCs/>
          <w:i/>
          <w:iCs w:val="0"/>
          <w:color w:val="222222"/>
          <w:bdr w:val="none" w:sz="0" w:space="0" w:color="auto" w:frame="1"/>
        </w:rPr>
        <w:t>police did shift away from many of the more militarized</w:t>
      </w:r>
      <w:r w:rsidRPr="008C651F">
        <w:rPr>
          <w:rStyle w:val="apple-converted-space"/>
          <w:rFonts w:ascii="Georgia" w:hAnsi="Georgia"/>
          <w:color w:val="222222"/>
        </w:rPr>
        <w:t> </w:t>
      </w:r>
      <w:r w:rsidRPr="008C651F">
        <w:rPr>
          <w:rStyle w:val="m-4285075346610999603styleunderline"/>
          <w:rFonts w:ascii="Georgia" w:hAnsi="Georgia"/>
          <w:color w:val="222222"/>
        </w:rPr>
        <w:t>counterinsurgency</w:t>
      </w:r>
      <w:r w:rsidRPr="008C651F">
        <w:rPr>
          <w:rStyle w:val="apple-converted-space"/>
          <w:rFonts w:ascii="Georgia" w:hAnsi="Georgia"/>
          <w:color w:val="222222"/>
        </w:rPr>
        <w:t> </w:t>
      </w:r>
      <w:r w:rsidRPr="008C651F">
        <w:rPr>
          <w:rStyle w:val="Emphasis"/>
          <w:rFonts w:ascii="Georgia" w:hAnsi="Georgia" w:cs="Calibri"/>
          <w:b w:val="0"/>
          <w:bCs/>
          <w:i/>
          <w:iCs w:val="0"/>
          <w:color w:val="222222"/>
          <w:bdr w:val="none" w:sz="0" w:space="0" w:color="auto" w:frame="1"/>
        </w:rPr>
        <w:t>tactics</w:t>
      </w:r>
      <w:r w:rsidRPr="008C651F">
        <w:rPr>
          <w:rStyle w:val="apple-converted-space"/>
          <w:rFonts w:ascii="Georgia" w:hAnsi="Georgia"/>
          <w:color w:val="222222"/>
        </w:rPr>
        <w:t> </w:t>
      </w:r>
      <w:r w:rsidRPr="008C651F">
        <w:rPr>
          <w:rStyle w:val="m-4285075346610999603styleunderline"/>
          <w:rFonts w:ascii="Georgia" w:hAnsi="Georgia"/>
          <w:color w:val="222222"/>
        </w:rPr>
        <w:t>they used</w:t>
      </w:r>
      <w:r w:rsidRPr="008C651F">
        <w:rPr>
          <w:rFonts w:ascii="Georgia" w:hAnsi="Georgia"/>
          <w:color w:val="222222"/>
        </w:rPr>
        <w:t>during the Troubles.</w:t>
      </w:r>
      <w:r w:rsidRPr="008C651F">
        <w:rPr>
          <w:rStyle w:val="apple-converted-space"/>
          <w:rFonts w:ascii="Georgia" w:hAnsi="Georgia"/>
          <w:color w:val="222222"/>
        </w:rPr>
        <w:t> </w:t>
      </w:r>
      <w:r w:rsidRPr="008C651F">
        <w:rPr>
          <w:rStyle w:val="m-4285075346610999603styleunderline"/>
          <w:rFonts w:ascii="Georgia" w:hAnsi="Georgia"/>
          <w:color w:val="222222"/>
        </w:rPr>
        <w:t>But even now</w:t>
      </w:r>
      <w:r w:rsidRPr="008C651F">
        <w:rPr>
          <w:rFonts w:ascii="Georgia" w:hAnsi="Georgia"/>
          <w:color w:val="222222"/>
        </w:rPr>
        <w:t>, more than two decades after the peace agreement,</w:t>
      </w:r>
      <w:r w:rsidRPr="008C651F">
        <w:rPr>
          <w:rStyle w:val="apple-converted-space"/>
          <w:rFonts w:ascii="Georgia" w:hAnsi="Georgia"/>
          <w:color w:val="222222"/>
        </w:rPr>
        <w:t> </w:t>
      </w:r>
      <w:r w:rsidRPr="008C651F">
        <w:rPr>
          <w:rStyle w:val="Emphasis"/>
          <w:rFonts w:ascii="Georgia" w:hAnsi="Georgia" w:cs="Calibri"/>
          <w:b w:val="0"/>
          <w:bCs/>
          <w:i/>
          <w:iCs w:val="0"/>
          <w:color w:val="222222"/>
          <w:bdr w:val="none" w:sz="0" w:space="0" w:color="auto" w:frame="1"/>
        </w:rPr>
        <w:t>the police often struggle to persuade crime victims to trust the formal justice system</w:t>
      </w:r>
      <w:r w:rsidRPr="008C651F">
        <w:rPr>
          <w:rStyle w:val="apple-converted-space"/>
          <w:rFonts w:ascii="Georgia" w:hAnsi="Georgia"/>
          <w:color w:val="222222"/>
        </w:rPr>
        <w:t> </w:t>
      </w:r>
      <w:r w:rsidRPr="008C651F">
        <w:rPr>
          <w:rFonts w:ascii="Georgia" w:hAnsi="Georgia"/>
          <w:color w:val="222222"/>
        </w:rPr>
        <w:t>instead of turning to the rough justice that sectarian paramilitary groups offer, Mr. Rickard, the researcher, said. “</w:t>
      </w:r>
      <w:r w:rsidRPr="008C651F">
        <w:rPr>
          <w:rStyle w:val="Emphasis"/>
          <w:rFonts w:ascii="Georgia" w:hAnsi="Georgia" w:cs="Calibri"/>
          <w:b w:val="0"/>
          <w:bCs/>
          <w:i/>
          <w:iCs w:val="0"/>
          <w:color w:val="222222"/>
          <w:bdr w:val="none" w:sz="0" w:space="0" w:color="auto" w:frame="1"/>
        </w:rPr>
        <w:t>It’s been so difficult in</w:t>
      </w:r>
      <w:r w:rsidRPr="008C651F">
        <w:rPr>
          <w:rStyle w:val="apple-converted-space"/>
          <w:rFonts w:ascii="Georgia" w:hAnsi="Georgia"/>
          <w:color w:val="222222"/>
        </w:rPr>
        <w:t> </w:t>
      </w:r>
      <w:r w:rsidRPr="008C651F">
        <w:rPr>
          <w:rStyle w:val="Emphasis"/>
          <w:rFonts w:ascii="Georgia" w:hAnsi="Georgia" w:cs="Calibri"/>
          <w:b w:val="0"/>
          <w:bCs/>
          <w:i/>
          <w:iCs w:val="0"/>
          <w:color w:val="222222"/>
          <w:bdr w:val="none" w:sz="0" w:space="0" w:color="auto" w:frame="1"/>
        </w:rPr>
        <w:t>Northern Ireland</w:t>
      </w:r>
      <w:r w:rsidRPr="008C651F">
        <w:rPr>
          <w:rFonts w:ascii="Georgia" w:hAnsi="Georgia"/>
          <w:color w:val="222222"/>
        </w:rPr>
        <w:t>,” he said.</w:t>
      </w:r>
      <w:r w:rsidRPr="008C651F">
        <w:rPr>
          <w:rStyle w:val="apple-converted-space"/>
          <w:rFonts w:ascii="Georgia" w:hAnsi="Georgia" w:cs="Calibri"/>
          <w:b/>
          <w:bCs/>
          <w:color w:val="222222"/>
          <w:bdr w:val="none" w:sz="0" w:space="0" w:color="auto" w:frame="1"/>
        </w:rPr>
        <w:t> </w:t>
      </w:r>
      <w:r w:rsidRPr="008C651F">
        <w:rPr>
          <w:rStyle w:val="Emphasis"/>
          <w:rFonts w:ascii="Georgia" w:hAnsi="Georgia" w:cs="Calibri"/>
          <w:b w:val="0"/>
          <w:bCs/>
          <w:i/>
          <w:iCs w:val="0"/>
          <w:color w:val="222222"/>
          <w:bdr w:val="none" w:sz="0" w:space="0" w:color="auto" w:frame="1"/>
        </w:rPr>
        <w:t>“I just can’t imagine how you even start solving some of the structural issues in the United States.”</w:t>
      </w:r>
    </w:p>
    <w:p w14:paraId="2C14BE74" w14:textId="15409450" w:rsidR="00FA0FA0" w:rsidRDefault="00637462" w:rsidP="00637462">
      <w:pPr>
        <w:pStyle w:val="Heading3"/>
      </w:pPr>
      <w:r>
        <w:t>Impacts – Extinction</w:t>
      </w:r>
    </w:p>
    <w:p w14:paraId="68C10651" w14:textId="77777777" w:rsidR="00637462" w:rsidRPr="00637462" w:rsidRDefault="00637462" w:rsidP="00637462">
      <w:pPr>
        <w:pStyle w:val="Heading4"/>
        <w:rPr>
          <w:rStyle w:val="StyleUnderline"/>
          <w:u w:val="none"/>
        </w:rPr>
      </w:pPr>
      <w:r w:rsidRPr="00637462">
        <w:rPr>
          <w:rStyle w:val="StyleUnderline"/>
          <w:u w:val="none"/>
        </w:rPr>
        <w:t>Soft power solves multiple scenarios for extinction</w:t>
      </w:r>
    </w:p>
    <w:p w14:paraId="501C3E4C" w14:textId="77777777" w:rsidR="00637462" w:rsidRPr="00637462" w:rsidRDefault="00637462" w:rsidP="00637462">
      <w:pPr>
        <w:rPr>
          <w:rStyle w:val="Style13ptBold"/>
        </w:rPr>
      </w:pPr>
      <w:r w:rsidRPr="00637462">
        <w:rPr>
          <w:rStyle w:val="Style13ptBold"/>
        </w:rPr>
        <w:t>Hamre 7</w:t>
      </w:r>
    </w:p>
    <w:p w14:paraId="0D7CC97F" w14:textId="5AD1ACF0" w:rsidR="00637462" w:rsidRPr="00637462" w:rsidRDefault="00637462" w:rsidP="00637462">
      <w:pPr>
        <w:rPr>
          <w:rStyle w:val="StyleUnderline"/>
          <w:u w:val="none"/>
        </w:rPr>
      </w:pPr>
      <w:r w:rsidRPr="00637462">
        <w:t>John Hamre (specialist in international studies, a former Washington government official and President and CEO of the Center for Strategic and International Studies, a position he has held with that think tank since January, 2000). “Restoring America’s Inspirational Leadership.” Forward, CSIS Commission on Smart Power, co-chairs Richard Armitage and Joseph Nye, Jr. 2007. http://csis.org/files/media/csis/pubs/071106_csissmartpowerreport.pdf</w:t>
      </w:r>
    </w:p>
    <w:p w14:paraId="074AC76F" w14:textId="77777777" w:rsidR="00637462" w:rsidRDefault="00637462" w:rsidP="00637462">
      <w:r w:rsidRPr="00637462">
        <w:rPr>
          <w:sz w:val="16"/>
          <w:szCs w:val="16"/>
        </w:rPr>
        <w:t>There is a moment of opportunity today for our political leaders to strike off on a big idea that balances a wiser internationalism with the desire for protection at home.</w:t>
      </w:r>
      <w:r w:rsidRPr="00637462">
        <w:t xml:space="preserve"> </w:t>
      </w:r>
      <w:r w:rsidRPr="00637462">
        <w:rPr>
          <w:rStyle w:val="StyleUnderline"/>
        </w:rPr>
        <w:t xml:space="preserve">Washington may be increasingly divided, but Americans are unified in wanting to </w:t>
      </w:r>
      <w:r w:rsidRPr="00637462">
        <w:rPr>
          <w:rStyle w:val="Emphasis"/>
        </w:rPr>
        <w:t>improve their country’s image</w:t>
      </w:r>
      <w:r w:rsidRPr="00637462">
        <w:rPr>
          <w:rStyle w:val="StyleUnderline"/>
        </w:rPr>
        <w:t xml:space="preserve"> in the world and their own potential for good.</w:t>
      </w:r>
      <w:r w:rsidRPr="00637462">
        <w:t xml:space="preserve"> </w:t>
      </w:r>
      <w:r w:rsidRPr="00637462">
        <w:rPr>
          <w:sz w:val="16"/>
          <w:szCs w:val="16"/>
        </w:rPr>
        <w:t>We see the same hunger in other countries for a more balanced American approach and revitalized American interest in a broader range of issues than just terrorism.</w:t>
      </w:r>
      <w:r w:rsidRPr="00637462">
        <w:t xml:space="preserve"> </w:t>
      </w:r>
      <w:r w:rsidRPr="00637462">
        <w:rPr>
          <w:rStyle w:val="StyleUnderline"/>
        </w:rPr>
        <w:t>And we hear everywhere that any serious problem in the world demands U.S. involvement.</w:t>
      </w:r>
      <w:r w:rsidRPr="00637462">
        <w:t xml:space="preserve"> </w:t>
      </w:r>
      <w:r w:rsidRPr="00637462">
        <w:rPr>
          <w:sz w:val="16"/>
          <w:szCs w:val="16"/>
        </w:rPr>
        <w:t>Of course, we all know the challenges before us. The center of gravity in world affairs is shifting to Asia.</w:t>
      </w:r>
      <w:r w:rsidRPr="00637462">
        <w:t xml:space="preserve"> </w:t>
      </w:r>
      <w:r w:rsidRPr="00637462">
        <w:rPr>
          <w:rStyle w:val="StyleUnderline"/>
        </w:rPr>
        <w:t xml:space="preserve">The threat America faces from </w:t>
      </w:r>
      <w:r w:rsidRPr="00637462">
        <w:rPr>
          <w:rStyle w:val="Emphasis"/>
        </w:rPr>
        <w:t>nuclear proliferation, terrorist organizations with global reach, and weak and reckless states cannot be easily contained</w:t>
      </w:r>
      <w:r w:rsidRPr="00637462">
        <w:rPr>
          <w:rStyle w:val="StyleUnderline"/>
        </w:rPr>
        <w:t xml:space="preserve"> and is unlikely to diminish in our lifetime. As the only global superpower, we must manage multiple crises simultaneously while regional competitors can focus their attention and efforts. </w:t>
      </w:r>
      <w:r w:rsidRPr="00637462">
        <w:rPr>
          <w:sz w:val="16"/>
          <w:szCs w:val="16"/>
        </w:rPr>
        <w:t xml:space="preserve">A globalized world means that vectors of prosperity can quickly become vectors of insecurity. </w:t>
      </w:r>
      <w:r w:rsidRPr="00637462">
        <w:rPr>
          <w:rStyle w:val="StyleUnderline"/>
        </w:rPr>
        <w:t>These challenges put a premium on strengthening capable states, alliances, partnerships, and institutions. In this complex and dynamic world of changing demands, we greatly benefit from having help in managing problems.</w:t>
      </w:r>
      <w:r w:rsidRPr="00637462">
        <w:t xml:space="preserve"> </w:t>
      </w:r>
      <w:r w:rsidRPr="00637462">
        <w:rPr>
          <w:sz w:val="16"/>
          <w:szCs w:val="16"/>
        </w:rPr>
        <w:t xml:space="preserve">But we can no longer afford to see the world through only a state’s narrow perspective. Statehood can be a fiction that hides dangers lurking beneath. </w:t>
      </w:r>
      <w:r w:rsidRPr="00637462">
        <w:rPr>
          <w:rStyle w:val="StyleUnderline"/>
        </w:rPr>
        <w:t xml:space="preserve">We need new strategies that allow us to contend with non-state actors and new capabilities to address faceless threats—like </w:t>
      </w:r>
      <w:r w:rsidRPr="00637462">
        <w:rPr>
          <w:rStyle w:val="Emphasis"/>
        </w:rPr>
        <w:t>energy insecurity, global financial instability, climate change, pandemic disease</w:t>
      </w:r>
      <w:r w:rsidRPr="00637462">
        <w:rPr>
          <w:rStyle w:val="StyleUnderline"/>
        </w:rPr>
        <w:t xml:space="preserve">—that know no borders. </w:t>
      </w:r>
      <w:r w:rsidRPr="00637462">
        <w:rPr>
          <w:sz w:val="16"/>
          <w:szCs w:val="16"/>
        </w:rPr>
        <w:t xml:space="preserve">We need methods and institutions that can adapt to new sources of power and grievance almost certain to arise. </w:t>
      </w:r>
      <w:r w:rsidRPr="00637462">
        <w:rPr>
          <w:rStyle w:val="StyleUnderline"/>
        </w:rPr>
        <w:t>Military power is typically the bedrock of a nation’s power</w:t>
      </w:r>
      <w:r w:rsidRPr="00637462">
        <w:rPr>
          <w:rStyle w:val="StyleUnderline"/>
          <w:sz w:val="16"/>
          <w:szCs w:val="16"/>
        </w:rPr>
        <w:t>.</w:t>
      </w:r>
      <w:r w:rsidRPr="00637462">
        <w:rPr>
          <w:sz w:val="16"/>
          <w:szCs w:val="16"/>
        </w:rPr>
        <w:t xml:space="preserve"> It is understandable that during a time of war we place primary emphasis on military might.</w:t>
      </w:r>
      <w:r w:rsidRPr="00637462">
        <w:t xml:space="preserve"> </w:t>
      </w:r>
      <w:r w:rsidRPr="00637462">
        <w:rPr>
          <w:rStyle w:val="StyleUnderline"/>
        </w:rPr>
        <w:t xml:space="preserve">But we have learned during the past five years that this is an inadequate basis for sustaining American power over time. America’s power draws just as much from the size of its population and the strength of its economy as from the vitality of our civic culture and the excellence of our ideas. These other attributes of power become the more important dimensions. </w:t>
      </w:r>
      <w:r w:rsidRPr="00637462">
        <w:rPr>
          <w:sz w:val="16"/>
          <w:szCs w:val="16"/>
        </w:rPr>
        <w:t>A year ago, we approached two of our trustees—Joe Nye and Rich Armitage—to chair a CSIS Commission on Smart Power, with the goal of issuing a report one year before the 2008 elections. We imposed the deadline for two reasons. First, we still have a year with the Bush presidency wherein these important initiatives can be furthered. Second, looking ahead to the next presidency, we sought to place before candidates of both parties a set of ideas that would strengthen America’s international standing. This excellent commission has combined that essential American attribute—outlining a truly big idea and identifying practical, tangible actions that would help implement the idea. How does America become the welcomed world leader for a constructive international agenda for the twenty-first century? How do we restore the full spectrum of our national power? How do we become a smart power? This report identifies a series of specific actions we recommend to set us on that path. CSIS’s strength has always been its deep roots in Washington’s defense and security establishment.</w:t>
      </w:r>
      <w:r w:rsidRPr="00637462">
        <w:t xml:space="preserve"> </w:t>
      </w:r>
      <w:r w:rsidRPr="00637462">
        <w:rPr>
          <w:rStyle w:val="StyleUnderline"/>
        </w:rPr>
        <w:t xml:space="preserve">The nature of security today is that we need to conceive of it more broadly than at any time before. </w:t>
      </w:r>
      <w:r w:rsidRPr="00637462">
        <w:rPr>
          <w:sz w:val="16"/>
          <w:szCs w:val="16"/>
        </w:rPr>
        <w:t xml:space="preserve">As the commission’s report rightly states, “Today’s central question is not simply whether we are capturing or killing more terrorists than are being recruited and trained, but whether we are providing more opportunities than our enemies can destroy and whether we are addressing more grievances than they can record.” There is nothing weak about this approach. It is pragmatic, optimistic, and quite frankly, American. We were twice victims on 9/11. Initially we were victimized by the terrorists who flew airplanes into buildings and killed American citizens and foreigners resident in this country. But we victimized ourselves the second time by losing our national confidence and optimism. </w:t>
      </w:r>
      <w:r w:rsidRPr="00637462">
        <w:rPr>
          <w:rStyle w:val="StyleUnderline"/>
        </w:rPr>
        <w:t xml:space="preserve">The values inherent in our Constitution, educational institutions, economic system, and </w:t>
      </w:r>
      <w:r w:rsidRPr="00637462">
        <w:rPr>
          <w:rStyle w:val="Emphasis"/>
        </w:rPr>
        <w:t>role as respected leader on the world stage</w:t>
      </w:r>
      <w:r w:rsidRPr="00637462">
        <w:rPr>
          <w:rStyle w:val="StyleUnderline"/>
        </w:rPr>
        <w:t xml:space="preserve"> are too widely admired for emerging leaders abroad to turn away for good. By becoming a smarter power, we could bring them back sooner. What is required, though, is not only leadership that will keep Americans safe from another attack, but leadership that can communicate to Americans and the world that the safety and prosperity of others matters to the United States. </w:t>
      </w:r>
      <w:r w:rsidRPr="00637462">
        <w:rPr>
          <w:sz w:val="16"/>
          <w:szCs w:val="16"/>
        </w:rPr>
        <w:t>The Commission on Smart Power members have spoken to such a confident, inspiring, and practical vision. I am sure they will not be the last.</w:t>
      </w:r>
    </w:p>
    <w:p w14:paraId="6986859F" w14:textId="77777777" w:rsidR="00637462" w:rsidRDefault="00637462" w:rsidP="00FA0FA0">
      <w:pPr>
        <w:rPr>
          <w:rFonts w:ascii="Georgia" w:hAnsi="Georgia"/>
          <w:iCs/>
          <w:color w:val="222222"/>
        </w:rPr>
      </w:pPr>
    </w:p>
    <w:p w14:paraId="68CDD179" w14:textId="25C029FB" w:rsidR="00FA0FA0" w:rsidRPr="008C651F" w:rsidRDefault="00FA0FA0" w:rsidP="00FA0FA0">
      <w:pPr>
        <w:pStyle w:val="Heading3"/>
      </w:pPr>
      <w:r>
        <w:t>Impacts - Exports</w:t>
      </w:r>
    </w:p>
    <w:p w14:paraId="32DB1F97" w14:textId="77777777" w:rsidR="00FA0FA0" w:rsidRPr="008C651F" w:rsidRDefault="00FA0FA0" w:rsidP="00FA0FA0">
      <w:pPr>
        <w:pStyle w:val="Heading4"/>
        <w:spacing w:line="240" w:lineRule="auto"/>
        <w:rPr>
          <w:rFonts w:ascii="Georgia" w:hAnsi="Georgia"/>
        </w:rPr>
      </w:pPr>
      <w:r w:rsidRPr="008C651F">
        <w:rPr>
          <w:rStyle w:val="m-4285075346610999603style13ptbold"/>
          <w:rFonts w:ascii="Georgia" w:hAnsi="Georgia"/>
          <w:color w:val="222222"/>
        </w:rPr>
        <w:t> </w:t>
      </w:r>
      <w:r w:rsidRPr="008C651F">
        <w:rPr>
          <w:rFonts w:ascii="Georgia" w:hAnsi="Georgia"/>
        </w:rPr>
        <w:t>The loss of soft power in the U.S. leads to a decrease in American exports</w:t>
      </w:r>
    </w:p>
    <w:p w14:paraId="1B57A738" w14:textId="77777777" w:rsidR="00FA0FA0" w:rsidRPr="008C651F" w:rsidRDefault="00FA0FA0" w:rsidP="00FA0FA0">
      <w:pPr>
        <w:spacing w:after="176"/>
        <w:rPr>
          <w:rFonts w:ascii="Georgia" w:hAnsi="Georgia"/>
          <w:color w:val="000000"/>
        </w:rPr>
      </w:pPr>
      <w:r w:rsidRPr="008C651F">
        <w:rPr>
          <w:rFonts w:ascii="Georgia" w:hAnsi="Georgia" w:cs="Calibri"/>
          <w:color w:val="000000"/>
          <w:szCs w:val="22"/>
        </w:rPr>
        <w:t xml:space="preserve">Andrew K. </w:t>
      </w:r>
      <w:r w:rsidRPr="008C651F">
        <w:rPr>
          <w:rFonts w:ascii="Georgia" w:hAnsi="Georgia" w:cs="Calibri"/>
          <w:b/>
          <w:bCs/>
          <w:color w:val="000000"/>
          <w:szCs w:val="22"/>
        </w:rPr>
        <w:t>Rose 18</w:t>
      </w:r>
      <w:r w:rsidRPr="008C651F">
        <w:rPr>
          <w:rFonts w:ascii="Georgia" w:hAnsi="Georgia" w:cs="Calibri"/>
          <w:color w:val="000000"/>
          <w:szCs w:val="22"/>
        </w:rPr>
        <w:t>, B.T. Rocca Jr. Professor of International Business in the Economic Analysis and Policy Group at Berkeley Hass, “The Economic Cost of Repellent Leadership: Losing Soft Power Lowers Exports”, 06-18-2018, http://faculty.haas.berkeley.edu/arose/VOXTrump.pdf</w:t>
      </w:r>
    </w:p>
    <w:p w14:paraId="0CB6CE23" w14:textId="77777777" w:rsidR="00FA0FA0" w:rsidRPr="008C651F" w:rsidRDefault="00FA0FA0" w:rsidP="00FA0FA0">
      <w:pPr>
        <w:rPr>
          <w:rFonts w:ascii="Georgia" w:hAnsi="Georgia"/>
          <w:color w:val="000000"/>
        </w:rPr>
      </w:pPr>
    </w:p>
    <w:p w14:paraId="5C0ED06E" w14:textId="77777777" w:rsidR="00FA0FA0" w:rsidRPr="008C651F" w:rsidRDefault="00FA0FA0" w:rsidP="00FA0FA0">
      <w:pPr>
        <w:spacing w:after="156"/>
        <w:ind w:left="-15" w:firstLine="720"/>
        <w:rPr>
          <w:rFonts w:ascii="Georgia" w:hAnsi="Georgia"/>
          <w:color w:val="000000"/>
          <w:sz w:val="14"/>
        </w:rPr>
      </w:pPr>
      <w:r w:rsidRPr="008C651F">
        <w:rPr>
          <w:rFonts w:ascii="Georgia" w:hAnsi="Georgia" w:cs="Calibri"/>
          <w:color w:val="000000"/>
          <w:sz w:val="14"/>
        </w:rPr>
        <w:t> </w:t>
      </w:r>
      <w:r w:rsidRPr="008C651F">
        <w:rPr>
          <w:rFonts w:ascii="Georgia" w:hAnsi="Georgia" w:cs="Calibri"/>
          <w:color w:val="000000"/>
          <w:sz w:val="14"/>
        </w:rPr>
        <w:tab/>
      </w:r>
      <w:r w:rsidRPr="008C651F">
        <w:rPr>
          <w:rFonts w:ascii="Georgia" w:hAnsi="Georgia" w:cs="Calibri"/>
          <w:color w:val="000000"/>
          <w:sz w:val="14"/>
          <w:szCs w:val="16"/>
        </w:rPr>
        <w:t xml:space="preserve">Donald Trump is a controversial and divisive figure within America; he is even more so outside the United States. Part of this comes from his ideological and political incoherence; perhaps the only belief Trump has held consistently is that exports are good while imports are bad. Part of Trump’s unpopularity stems from his volatile and poisonous style of leadership. But are these two phenomena linked? Might Trump’s nativist style affect American exports? In this column, I argue that a strong linkage exists; Trump’s unpleasantness lowers American exports since foreigners choose to purchase importers from countries they prefer. </w:t>
      </w:r>
      <w:r w:rsidRPr="008C651F">
        <w:rPr>
          <w:rFonts w:ascii="Georgia" w:hAnsi="Georgia" w:cs="Calibri"/>
          <w:color w:val="000000"/>
          <w:szCs w:val="22"/>
          <w:u w:val="single"/>
        </w:rPr>
        <w:t>The export consequences of a country’s leadership style are one manifestation of “soft power.” Soft power is a term first used by Joseph Nye (1990) that describes the ability of a country to do what it wants by means of persuasion rather than means of force</w:t>
      </w:r>
      <w:r w:rsidRPr="008C651F">
        <w:rPr>
          <w:rFonts w:ascii="Georgia" w:hAnsi="Georgia" w:cs="Calibri"/>
          <w:color w:val="000000"/>
          <w:sz w:val="14"/>
          <w:szCs w:val="22"/>
        </w:rPr>
        <w:t>;</w:t>
      </w:r>
      <w:r w:rsidRPr="008C651F">
        <w:rPr>
          <w:rFonts w:ascii="Georgia" w:hAnsi="Georgia" w:cs="Calibri"/>
          <w:color w:val="000000"/>
          <w:sz w:val="14"/>
          <w:szCs w:val="16"/>
        </w:rPr>
        <w:t xml:space="preserve"> Nye (2004) provides more detail. Hard power is the ability to coerce, and grows out of a country's military or economic might; soft power arises from the attractiveness of a country's culture, political ideals, and policies.</w:t>
      </w:r>
      <w:r w:rsidRPr="008C651F">
        <w:rPr>
          <w:rFonts w:ascii="Georgia" w:hAnsi="Georgia" w:cs="Calibri"/>
          <w:color w:val="000000"/>
          <w:sz w:val="14"/>
          <w:szCs w:val="22"/>
        </w:rPr>
        <w:t xml:space="preserve"> </w:t>
      </w:r>
      <w:r w:rsidRPr="008C651F">
        <w:rPr>
          <w:rFonts w:ascii="Georgia" w:hAnsi="Georgia" w:cs="Calibri"/>
          <w:color w:val="000000"/>
          <w:szCs w:val="22"/>
          <w:u w:val="single"/>
        </w:rPr>
        <w:t>“Soft power is … the ability to attract, [since] attraction often leads to acquiescence … soft power uses a different type of currency (not force, not money) to engender cooperation – an attraction to shared values ...”</w:t>
      </w:r>
      <w:r w:rsidRPr="008C651F">
        <w:rPr>
          <w:rFonts w:ascii="Georgia" w:hAnsi="Georgia" w:cs="Calibri"/>
          <w:color w:val="000000"/>
          <w:sz w:val="14"/>
          <w:szCs w:val="22"/>
        </w:rPr>
        <w:t xml:space="preserve"> </w:t>
      </w:r>
      <w:r w:rsidRPr="008C651F">
        <w:rPr>
          <w:rFonts w:ascii="Georgia" w:hAnsi="Georgia" w:cs="Calibri"/>
          <w:color w:val="000000"/>
          <w:sz w:val="14"/>
          <w:szCs w:val="16"/>
        </w:rPr>
        <w:t>(Nye, 2004, pp 6</w:t>
      </w:r>
      <w:r w:rsidRPr="008C651F">
        <w:rPr>
          <w:rFonts w:ascii="Cambria Math" w:hAnsi="Cambria Math" w:cs="Cambria Math"/>
          <w:color w:val="000000"/>
          <w:sz w:val="14"/>
          <w:szCs w:val="16"/>
        </w:rPr>
        <w:t>‐</w:t>
      </w:r>
      <w:r w:rsidRPr="008C651F">
        <w:rPr>
          <w:rFonts w:ascii="Georgia" w:hAnsi="Georgia" w:cs="Calibri"/>
          <w:color w:val="000000"/>
          <w:sz w:val="14"/>
          <w:szCs w:val="16"/>
        </w:rPr>
        <w:t>7). With an enormous economy and the most powerful military in the world, America currently has plenty of hard power. But what of American soft power, especially of late?</w:t>
      </w:r>
      <w:r w:rsidRPr="008C651F">
        <w:rPr>
          <w:rFonts w:ascii="Georgia" w:hAnsi="Georgia" w:cs="Calibri"/>
          <w:color w:val="000000"/>
          <w:sz w:val="14"/>
          <w:szCs w:val="22"/>
        </w:rPr>
        <w:t xml:space="preserve"> </w:t>
      </w:r>
      <w:r w:rsidRPr="008C651F">
        <w:rPr>
          <w:rFonts w:ascii="Georgia" w:hAnsi="Georgia" w:cs="Calibri"/>
          <w:color w:val="000000"/>
          <w:sz w:val="14"/>
          <w:szCs w:val="16"/>
        </w:rPr>
        <w:t xml:space="preserve">One way to measure soft power is via surveys. Since 2006, Gallup’s World Poll has annually asked about a thousand survey participants in each of over a hundred countries a series of questions “Do you approve or disapprove of the job performance of the leadership of China/Germany/ Russia/the United Kingdom/ the United States?” The Gallup data give a clear and intuitive picture of a country’s soft power, that is its attractiveness to foreigners. The popularity of the Obama presidency </w:t>
      </w:r>
      <w:r w:rsidRPr="008C651F">
        <w:rPr>
          <w:rFonts w:ascii="Georgia" w:hAnsi="Georgia" w:cs="Calibri"/>
          <w:i/>
          <w:iCs/>
          <w:color w:val="000000"/>
          <w:sz w:val="14"/>
          <w:szCs w:val="16"/>
        </w:rPr>
        <w:t>outside the United States</w:t>
      </w:r>
      <w:r w:rsidRPr="008C651F">
        <w:rPr>
          <w:rFonts w:ascii="Georgia" w:hAnsi="Georgia" w:cs="Calibri"/>
          <w:color w:val="000000"/>
          <w:sz w:val="14"/>
          <w:szCs w:val="16"/>
        </w:rPr>
        <w:t xml:space="preserve"> appears clearly in Figure 1. The plots presents average views of non</w:t>
      </w:r>
      <w:r w:rsidRPr="008C651F">
        <w:rPr>
          <w:rFonts w:ascii="Cambria Math" w:hAnsi="Cambria Math" w:cs="Cambria Math"/>
          <w:color w:val="000000"/>
          <w:sz w:val="14"/>
          <w:szCs w:val="16"/>
        </w:rPr>
        <w:t>‐</w:t>
      </w:r>
      <w:r w:rsidRPr="008C651F">
        <w:rPr>
          <w:rFonts w:ascii="Georgia" w:hAnsi="Georgia" w:cs="Calibri"/>
          <w:color w:val="000000"/>
          <w:sz w:val="14"/>
          <w:szCs w:val="16"/>
        </w:rPr>
        <w:t>Americans about American leadership between 2006 and 2017. Approval of American leadership has swung dramatically; it improved substantially between 2006 and 2012, and declined markedly between 2012 and 2017. Obama was a popular president, especially by way of comparison with both his predecessor (George W. Bush) and his successor (Donald Trump). Job approval of American leadership jumped from less than 40% under Bush in 2008 to over 50% under Obama in 2009; similarly, it declined by over ten percentage points when Trump succeeded Obama in 2017. Consistently, average disapproval of American leadership fell sharply with Obama’s accession 2009 before rising sharply in 2017, as shown in the middle panel. The data in Figure 1 present averages across countries, and conceal considerable dispersion since different countries have different views of foreign leadership. I show this variation more effectively in Figure 2. The top</w:t>
      </w:r>
      <w:r w:rsidRPr="008C651F">
        <w:rPr>
          <w:rFonts w:ascii="Cambria Math" w:hAnsi="Cambria Math" w:cs="Cambria Math"/>
          <w:color w:val="000000"/>
          <w:sz w:val="14"/>
          <w:szCs w:val="16"/>
        </w:rPr>
        <w:t>‐</w:t>
      </w:r>
      <w:r w:rsidRPr="008C651F">
        <w:rPr>
          <w:rFonts w:ascii="Georgia" w:hAnsi="Georgia" w:cs="Calibri"/>
          <w:color w:val="000000"/>
          <w:sz w:val="14"/>
          <w:szCs w:val="16"/>
        </w:rPr>
        <w:t>left panel of Figure 2 scatters foreign job approval ratings of American leadership averaged over 2009</w:t>
      </w:r>
      <w:r w:rsidRPr="008C651F">
        <w:rPr>
          <w:rFonts w:ascii="Cambria Math" w:hAnsi="Cambria Math" w:cs="Cambria Math"/>
          <w:color w:val="000000"/>
          <w:sz w:val="14"/>
          <w:szCs w:val="16"/>
        </w:rPr>
        <w:t>‐</w:t>
      </w:r>
      <w:r w:rsidRPr="008C651F">
        <w:rPr>
          <w:rFonts w:ascii="Georgia" w:hAnsi="Georgia" w:cs="Calibri"/>
          <w:color w:val="000000"/>
          <w:sz w:val="14"/>
          <w:szCs w:val="16"/>
        </w:rPr>
        <w:t>16 (Obama’s presidency, on the yaxis) against the analogue for 2017 (Trump’s presidency so far, on the x</w:t>
      </w:r>
      <w:r w:rsidRPr="008C651F">
        <w:rPr>
          <w:rFonts w:ascii="Cambria Math" w:hAnsi="Cambria Math" w:cs="Cambria Math"/>
          <w:color w:val="000000"/>
          <w:sz w:val="14"/>
          <w:szCs w:val="16"/>
        </w:rPr>
        <w:t>‐</w:t>
      </w:r>
      <w:r w:rsidRPr="008C651F">
        <w:rPr>
          <w:rFonts w:ascii="Georgia" w:hAnsi="Georgia" w:cs="Calibri"/>
          <w:color w:val="000000"/>
          <w:sz w:val="14"/>
          <w:szCs w:val="16"/>
        </w:rPr>
        <w:t>axis). The areas of the circles that portray individual country responses are proportional to (American) exports to that country. A 45° line (with slope of one) is provided for guidance; the data lie mostly above this line, indicating that countries tended to approve of Obama’s job performance more than Trump’s. Importantly, large American export destinations (observations with large circles) tend to be towards the top</w:t>
      </w:r>
      <w:r w:rsidRPr="008C651F">
        <w:rPr>
          <w:rFonts w:ascii="Cambria Math" w:hAnsi="Cambria Math" w:cs="Cambria Math"/>
          <w:color w:val="000000"/>
          <w:sz w:val="14"/>
          <w:szCs w:val="16"/>
        </w:rPr>
        <w:t>‐</w:t>
      </w:r>
      <w:r w:rsidRPr="008C651F">
        <w:rPr>
          <w:rFonts w:ascii="Georgia" w:hAnsi="Georgia" w:cs="Calibri"/>
          <w:color w:val="000000"/>
          <w:sz w:val="14"/>
          <w:szCs w:val="16"/>
        </w:rPr>
        <w:t>left of the graph; these countries are not only important American export markets but approve little of Trump, especially compared to Obama. Similarly the top</w:t>
      </w:r>
      <w:r w:rsidRPr="008C651F">
        <w:rPr>
          <w:rFonts w:ascii="Cambria Math" w:hAnsi="Cambria Math" w:cs="Cambria Math"/>
          <w:color w:val="000000"/>
          <w:sz w:val="14"/>
          <w:szCs w:val="16"/>
        </w:rPr>
        <w:t>‐</w:t>
      </w:r>
      <w:r w:rsidRPr="008C651F">
        <w:rPr>
          <w:rFonts w:ascii="Georgia" w:hAnsi="Georgia" w:cs="Calibri"/>
          <w:color w:val="000000"/>
          <w:sz w:val="14"/>
          <w:szCs w:val="16"/>
        </w:rPr>
        <w:t>right panel of Figure 2 portrays foreign job</w:t>
      </w:r>
      <w:r w:rsidRPr="008C651F">
        <w:rPr>
          <w:rFonts w:ascii="Cambria Math" w:hAnsi="Cambria Math" w:cs="Cambria Math"/>
          <w:color w:val="000000"/>
          <w:sz w:val="14"/>
          <w:szCs w:val="16"/>
        </w:rPr>
        <w:t>‐</w:t>
      </w:r>
      <w:r w:rsidRPr="008C651F">
        <w:rPr>
          <w:rFonts w:ascii="Georgia" w:hAnsi="Georgia" w:cs="Calibri"/>
          <w:i/>
          <w:iCs/>
          <w:color w:val="000000"/>
          <w:sz w:val="14"/>
          <w:szCs w:val="16"/>
        </w:rPr>
        <w:t>disapproval</w:t>
      </w:r>
      <w:r w:rsidRPr="008C651F">
        <w:rPr>
          <w:rFonts w:ascii="Georgia" w:hAnsi="Georgia" w:cs="Calibri"/>
          <w:color w:val="000000"/>
          <w:sz w:val="14"/>
          <w:szCs w:val="16"/>
        </w:rPr>
        <w:t xml:space="preserve"> ratings of American leadership. The fact that most of the observations lie in the bottom</w:t>
      </w:r>
      <w:r w:rsidRPr="008C651F">
        <w:rPr>
          <w:rFonts w:ascii="Cambria Math" w:hAnsi="Cambria Math" w:cs="Cambria Math"/>
          <w:color w:val="000000"/>
          <w:sz w:val="14"/>
          <w:szCs w:val="16"/>
        </w:rPr>
        <w:t>‐</w:t>
      </w:r>
      <w:r w:rsidRPr="008C651F">
        <w:rPr>
          <w:rFonts w:ascii="Georgia" w:hAnsi="Georgia" w:cs="Calibri"/>
          <w:color w:val="000000"/>
          <w:sz w:val="14"/>
          <w:szCs w:val="16"/>
        </w:rPr>
        <w:t xml:space="preserve">right of the graph indicate that many American export destinations disapprove strongly of Trump’s leadership, though they disapproved little of Obama. </w:t>
      </w:r>
      <w:r w:rsidRPr="008C651F">
        <w:rPr>
          <w:rFonts w:ascii="Georgia" w:hAnsi="Georgia" w:cs="Calibri"/>
          <w:color w:val="000000"/>
          <w:szCs w:val="22"/>
          <w:u w:val="single"/>
        </w:rPr>
        <w:t>The drop in foreign approval for leadership in 2017 compared with the eight previous years is a phenomenon unique to the United States.</w:t>
      </w:r>
      <w:r w:rsidRPr="008C651F">
        <w:rPr>
          <w:rFonts w:ascii="Georgia" w:hAnsi="Georgia" w:cs="Calibri"/>
          <w:color w:val="000000"/>
          <w:sz w:val="14"/>
          <w:szCs w:val="22"/>
        </w:rPr>
        <w:t xml:space="preserve"> </w:t>
      </w:r>
      <w:r w:rsidRPr="008C651F">
        <w:rPr>
          <w:rFonts w:ascii="Georgia" w:hAnsi="Georgia" w:cs="Calibri"/>
          <w:color w:val="000000"/>
          <w:sz w:val="14"/>
          <w:szCs w:val="16"/>
        </w:rPr>
        <w:t>This is illustrated in the bottom panels of Figure 2, which are in every way analogous to the upper panels but portray German instead of American data (Germany approval/disapproval/export data are substituted for American). Foreigners, especially those which are big German export markets, approve more/disapprove less of German leadership, as shown by the fact that the data are disproportionately in the topright/lower</w:t>
      </w:r>
      <w:r w:rsidRPr="008C651F">
        <w:rPr>
          <w:rFonts w:ascii="Cambria Math" w:hAnsi="Cambria Math" w:cs="Cambria Math"/>
          <w:color w:val="000000"/>
          <w:sz w:val="14"/>
          <w:szCs w:val="16"/>
        </w:rPr>
        <w:t>‐</w:t>
      </w:r>
      <w:r w:rsidRPr="008C651F">
        <w:rPr>
          <w:rFonts w:ascii="Georgia" w:hAnsi="Georgia" w:cs="Calibri"/>
          <w:color w:val="000000"/>
          <w:sz w:val="14"/>
          <w:szCs w:val="16"/>
        </w:rPr>
        <w:t>left area of the lower</w:t>
      </w:r>
      <w:r w:rsidRPr="008C651F">
        <w:rPr>
          <w:rFonts w:ascii="Cambria Math" w:hAnsi="Cambria Math" w:cs="Cambria Math"/>
          <w:color w:val="000000"/>
          <w:sz w:val="14"/>
          <w:szCs w:val="16"/>
        </w:rPr>
        <w:t>‐</w:t>
      </w:r>
      <w:r w:rsidRPr="008C651F">
        <w:rPr>
          <w:rFonts w:ascii="Georgia" w:hAnsi="Georgia" w:cs="Calibri"/>
          <w:color w:val="000000"/>
          <w:sz w:val="14"/>
          <w:szCs w:val="16"/>
        </w:rPr>
        <w:t>left/right graphs. Perhaps more striking is the fact that the data are approximately spread along the 45° line; foreign perceptions of German leadership have not systematically changed. So the Gallup data provided a reasonable picture of soft power. But while the intuitive patterns in the data are reassuring, there is little reason to presume that there is any quantifiable link between exports and soft power. My most recent research, presented in Rose (2018), asks whether countries are affected in any tangible way by fluctuations in soft power. In particular, I test whether changes in foreign perceptions of soft power affect actual export sales, all else equal. To do this, I use a standard data set and a plain</w:t>
      </w:r>
      <w:r w:rsidRPr="008C651F">
        <w:rPr>
          <w:rFonts w:ascii="Cambria Math" w:hAnsi="Cambria Math" w:cs="Cambria Math"/>
          <w:color w:val="000000"/>
          <w:sz w:val="14"/>
          <w:szCs w:val="16"/>
        </w:rPr>
        <w:t>‐</w:t>
      </w:r>
      <w:r w:rsidRPr="008C651F">
        <w:rPr>
          <w:rFonts w:ascii="Georgia" w:hAnsi="Georgia" w:cs="Calibri"/>
          <w:color w:val="000000"/>
          <w:sz w:val="14"/>
          <w:szCs w:val="16"/>
        </w:rPr>
        <w:t xml:space="preserve">vanilla “gravity” model of international trade to account for other influences on bilateral exports besides soft power; details are available in Rose (2018). In an econometric way, this enables me to ask whether a country whose leadership is considered appealing by potential importers experiences systematically higher exports than countries whose leadership is repellent, </w:t>
      </w:r>
      <w:r w:rsidRPr="008C651F">
        <w:rPr>
          <w:rFonts w:ascii="Georgia" w:hAnsi="Georgia" w:cs="Calibri"/>
          <w:i/>
          <w:iCs/>
          <w:color w:val="000000"/>
          <w:sz w:val="14"/>
          <w:szCs w:val="16"/>
        </w:rPr>
        <w:t>ceteris paribus</w:t>
      </w:r>
      <w:r w:rsidRPr="008C651F">
        <w:rPr>
          <w:rFonts w:ascii="Georgia" w:hAnsi="Georgia" w:cs="Calibri"/>
          <w:color w:val="000000"/>
          <w:sz w:val="14"/>
          <w:szCs w:val="16"/>
        </w:rPr>
        <w:t xml:space="preserve"> (using the gravity model to hold other things constant). As my measure of soft power, I use the Gallup survey results. When I estimate the econometric model, it works well; most variation in exports is well and sensibly explained by the underlying gravity model. This means that the threshold for any additional export determinant is high. But, it turns out that the </w:t>
      </w:r>
      <w:r w:rsidRPr="008C651F">
        <w:rPr>
          <w:rFonts w:ascii="Georgia" w:hAnsi="Georgia" w:cs="Calibri"/>
          <w:i/>
          <w:iCs/>
          <w:color w:val="000000"/>
          <w:sz w:val="14"/>
          <w:szCs w:val="16"/>
        </w:rPr>
        <w:t>additional</w:t>
      </w:r>
      <w:r w:rsidRPr="008C651F">
        <w:rPr>
          <w:rFonts w:ascii="Georgia" w:hAnsi="Georgia" w:cs="Calibri"/>
          <w:color w:val="000000"/>
          <w:sz w:val="14"/>
          <w:szCs w:val="16"/>
        </w:rPr>
        <w:t xml:space="preserve"> effect of soft power is still strong. Very strong. An increase in net</w:t>
      </w:r>
      <w:r w:rsidRPr="008C651F">
        <w:rPr>
          <w:rFonts w:ascii="Georgia" w:hAnsi="Georgia" w:cs="Calibri"/>
          <w:i/>
          <w:iCs/>
          <w:color w:val="000000"/>
          <w:sz w:val="14"/>
          <w:szCs w:val="16"/>
        </w:rPr>
        <w:t xml:space="preserve"> </w:t>
      </w:r>
      <w:r w:rsidRPr="008C651F">
        <w:rPr>
          <w:rFonts w:ascii="Georgia" w:hAnsi="Georgia" w:cs="Calibri"/>
          <w:color w:val="000000"/>
          <w:sz w:val="14"/>
          <w:szCs w:val="16"/>
        </w:rPr>
        <w:t xml:space="preserve">Gallup approval has a large positive effect, and is statistically precise. </w:t>
      </w:r>
      <w:r w:rsidRPr="008C651F">
        <w:rPr>
          <w:rFonts w:ascii="Georgia" w:hAnsi="Georgia" w:cs="Calibri"/>
          <w:color w:val="000000"/>
          <w:szCs w:val="22"/>
          <w:u w:val="single"/>
        </w:rPr>
        <w:t xml:space="preserve">This effect of soft power on exports is big ; a decline in net fraction approval of one standard deviation (.33) lowers exports by around (.33*.91≈) .3%. Average net approval by foreigners of the American leadership declined from +16.6% in 2016 (Obama’s final year in office) to </w:t>
      </w:r>
      <w:r w:rsidRPr="008C651F">
        <w:rPr>
          <w:rFonts w:ascii="Cambria Math" w:hAnsi="Cambria Math" w:cs="Cambria Math"/>
          <w:color w:val="000000"/>
          <w:szCs w:val="22"/>
          <w:u w:val="single"/>
        </w:rPr>
        <w:t>‐</w:t>
      </w:r>
      <w:r w:rsidRPr="008C651F">
        <w:rPr>
          <w:rFonts w:ascii="Georgia" w:hAnsi="Georgia" w:cs="Calibri"/>
          <w:color w:val="000000"/>
          <w:szCs w:val="22"/>
          <w:u w:val="single"/>
        </w:rPr>
        <w:t xml:space="preserve">7.4% in 2017 (the first year of the Trump presidency). </w:t>
      </w:r>
      <w:r w:rsidRPr="008C651F">
        <w:rPr>
          <w:rFonts w:ascii="Georgia" w:hAnsi="Georgia" w:cs="Calibri"/>
          <w:color w:val="000000"/>
          <w:sz w:val="14"/>
          <w:szCs w:val="16"/>
        </w:rPr>
        <w:t>This swing of 24 percentage points in net approval would be expected to lower American exports by (.24*.91*$1.45tn≈) .22% or $3.3 billion. Even this calculation is conservative if countries that are large importers of American products also disapprove of Trump disproportionately, as seems relevant.</w:t>
      </w:r>
      <w:r w:rsidRPr="008C651F">
        <w:rPr>
          <w:rFonts w:ascii="Georgia" w:hAnsi="Georgia" w:cs="Calibri"/>
          <w:color w:val="000000"/>
          <w:sz w:val="14"/>
          <w:szCs w:val="22"/>
        </w:rPr>
        <w:t xml:space="preserve"> </w:t>
      </w:r>
      <w:r w:rsidRPr="008C651F">
        <w:rPr>
          <w:rFonts w:ascii="Georgia" w:hAnsi="Georgia" w:cs="Calibri"/>
          <w:color w:val="000000"/>
          <w:szCs w:val="22"/>
          <w:u w:val="single"/>
        </w:rPr>
        <w:t>Net approval of American leadership in both Canada and Mexico fell by more than 60 percentage points, and these are America’s two largest importers, together accounting for over a third of American exports.</w:t>
      </w:r>
      <w:r w:rsidRPr="008C651F">
        <w:rPr>
          <w:rFonts w:ascii="Georgia" w:hAnsi="Georgia" w:cs="Calibri"/>
          <w:color w:val="000000"/>
          <w:sz w:val="14"/>
          <w:szCs w:val="22"/>
        </w:rPr>
        <w:t xml:space="preserve"> </w:t>
      </w:r>
      <w:r w:rsidRPr="008C651F">
        <w:rPr>
          <w:rFonts w:ascii="Georgia" w:hAnsi="Georgia" w:cs="Calibri"/>
          <w:color w:val="000000"/>
          <w:sz w:val="14"/>
          <w:szCs w:val="16"/>
        </w:rPr>
        <w:t>To summarize</w:t>
      </w:r>
      <w:r w:rsidRPr="008C651F">
        <w:rPr>
          <w:rFonts w:ascii="Georgia" w:hAnsi="Georgia" w:cs="Calibri"/>
          <w:color w:val="000000"/>
          <w:szCs w:val="22"/>
          <w:u w:val="single"/>
        </w:rPr>
        <w:t>: the evidence points to a powerful role of soft power in export determination, even after holding other effects constant through the gravity model. Exporters sell more exports to countries which approve more of the job performance of their leadership, even after accounting for other factors</w:t>
      </w:r>
      <w:r w:rsidRPr="008C651F">
        <w:rPr>
          <w:rFonts w:ascii="Georgia" w:hAnsi="Georgia" w:cs="Calibri"/>
          <w:color w:val="000000"/>
          <w:sz w:val="14"/>
          <w:szCs w:val="22"/>
        </w:rPr>
        <w:t xml:space="preserve">. </w:t>
      </w:r>
      <w:r w:rsidRPr="008C651F">
        <w:rPr>
          <w:rFonts w:ascii="Georgia" w:hAnsi="Georgia" w:cs="Calibri"/>
          <w:color w:val="000000"/>
          <w:sz w:val="14"/>
          <w:szCs w:val="16"/>
        </w:rPr>
        <w:t>Canada is likely to buy more from the United States if American exerts soft power over Canada.</w:t>
      </w:r>
      <w:r w:rsidRPr="008C651F">
        <w:rPr>
          <w:rFonts w:ascii="Georgia" w:hAnsi="Georgia" w:cs="Calibri"/>
          <w:color w:val="000000"/>
          <w:sz w:val="14"/>
          <w:szCs w:val="22"/>
        </w:rPr>
        <w:t xml:space="preserve"> </w:t>
      </w:r>
      <w:r w:rsidRPr="008C651F">
        <w:rPr>
          <w:rFonts w:ascii="Georgia" w:hAnsi="Georgia" w:cs="Calibri"/>
          <w:color w:val="000000"/>
          <w:szCs w:val="22"/>
          <w:u w:val="single"/>
        </w:rPr>
        <w:t>The effect of soft power on exports is economically large, given that swings in leadership approval are often dramatic.</w:t>
      </w:r>
      <w:r w:rsidRPr="008C651F">
        <w:rPr>
          <w:rFonts w:ascii="Georgia" w:hAnsi="Georgia"/>
          <w:color w:val="000000"/>
          <w:sz w:val="14"/>
        </w:rPr>
        <w:t xml:space="preserve"> </w:t>
      </w:r>
      <w:r w:rsidRPr="008C651F">
        <w:rPr>
          <w:rFonts w:ascii="Georgia" w:hAnsi="Georgia" w:cs="Calibri"/>
          <w:color w:val="000000"/>
          <w:sz w:val="14"/>
          <w:szCs w:val="16"/>
        </w:rPr>
        <w:t>I conclude that</w:t>
      </w:r>
      <w:r w:rsidRPr="008C651F">
        <w:rPr>
          <w:rFonts w:ascii="Georgia" w:hAnsi="Georgia" w:cs="Calibri"/>
          <w:color w:val="000000"/>
          <w:sz w:val="14"/>
          <w:szCs w:val="22"/>
        </w:rPr>
        <w:t xml:space="preserve"> </w:t>
      </w:r>
      <w:r w:rsidRPr="008C651F">
        <w:rPr>
          <w:rFonts w:ascii="Georgia" w:hAnsi="Georgia" w:cs="Calibri"/>
          <w:color w:val="000000"/>
          <w:szCs w:val="22"/>
          <w:u w:val="single"/>
        </w:rPr>
        <w:t>Trump’s unpopularity outside the United States dampens the demands for American exports</w:t>
      </w:r>
      <w:r w:rsidRPr="008C651F">
        <w:rPr>
          <w:rFonts w:ascii="Georgia" w:hAnsi="Georgia" w:cs="Calibri"/>
          <w:color w:val="000000"/>
          <w:sz w:val="14"/>
          <w:szCs w:val="16"/>
        </w:rPr>
        <w:t>. I conservatively estimate that the &gt;20 percentage point decline in foreign approval of American leadership between 2016 (Obama’s last year) and 2017 (Trump’s first year) lowered American exports by at least .2% or &gt;$3 billion</w:t>
      </w:r>
    </w:p>
    <w:p w14:paraId="4D79F75C" w14:textId="428F0FE3" w:rsidR="00FA0FA0" w:rsidRPr="00FA0FA0" w:rsidRDefault="00FA0FA0" w:rsidP="00FA0FA0">
      <w:pPr>
        <w:pStyle w:val="Heading4"/>
        <w:rPr>
          <w:rStyle w:val="Style13ptBold"/>
          <w:b/>
          <w:bCs w:val="0"/>
        </w:rPr>
      </w:pPr>
      <w:r w:rsidRPr="00FA0FA0">
        <w:rPr>
          <w:rStyle w:val="Style13ptBold"/>
          <w:b/>
          <w:bCs w:val="0"/>
        </w:rPr>
        <w:t>Exports key to economy</w:t>
      </w:r>
    </w:p>
    <w:p w14:paraId="6286D32B" w14:textId="5A0D5B71" w:rsidR="00FA0FA0" w:rsidRPr="00C03386" w:rsidRDefault="00FA0FA0" w:rsidP="00FA0FA0">
      <w:pPr>
        <w:rPr>
          <w:sz w:val="18"/>
        </w:rPr>
      </w:pPr>
      <w:r>
        <w:rPr>
          <w:rStyle w:val="Style13ptBold"/>
        </w:rPr>
        <w:t xml:space="preserve">AmCham Shanghai 10 </w:t>
      </w:r>
      <w:r w:rsidRPr="00C03386">
        <w:rPr>
          <w:sz w:val="18"/>
        </w:rPr>
        <w:t>American Chamber of Commerce in Shanghai, “U.S. Export Competitiveness in China”, 2010, https://www.amcham-shanghai.org/ftpuploadfiles/publications/viewpoint/us_export.pdf//OF</w:t>
      </w:r>
    </w:p>
    <w:p w14:paraId="695FF9CE" w14:textId="77777777" w:rsidR="00FA0FA0" w:rsidRDefault="00FA0FA0" w:rsidP="00FA0FA0">
      <w:pPr>
        <w:rPr>
          <w:rStyle w:val="StyleUnderline"/>
        </w:rPr>
      </w:pPr>
      <w:r w:rsidRPr="00FA0FA0">
        <w:rPr>
          <w:sz w:val="16"/>
        </w:rPr>
        <w:t xml:space="preserve">As the U.S. emerges from the economic downturn, </w:t>
      </w:r>
      <w:r w:rsidRPr="00FA0FA0">
        <w:rPr>
          <w:rStyle w:val="StyleUnderline"/>
        </w:rPr>
        <w:t xml:space="preserve">U.S. policymakers have rightly set their sights on </w:t>
      </w:r>
      <w:r w:rsidRPr="00FA0FA0">
        <w:rPr>
          <w:rStyle w:val="Emphasis"/>
        </w:rPr>
        <w:t>exports as an engine for sustained economic growth</w:t>
      </w:r>
      <w:r w:rsidRPr="00FA0FA0">
        <w:rPr>
          <w:rStyle w:val="StyleUnderline"/>
        </w:rPr>
        <w:t xml:space="preserve"> </w:t>
      </w:r>
      <w:r w:rsidRPr="00FA0FA0">
        <w:rPr>
          <w:sz w:val="16"/>
        </w:rPr>
        <w:t xml:space="preserve">and job creation. </w:t>
      </w:r>
      <w:r w:rsidRPr="00FA0FA0">
        <w:rPr>
          <w:rStyle w:val="StyleUnderline"/>
        </w:rPr>
        <w:t>The U.S. needs to focus attention on fast-growing overseas economies where domestic demand is exploding, such as in China</w:t>
      </w:r>
      <w:r w:rsidRPr="00FA0FA0">
        <w:rPr>
          <w:sz w:val="16"/>
        </w:rPr>
        <w:t xml:space="preserve">. The </w:t>
      </w:r>
      <w:r w:rsidRPr="00FA0FA0">
        <w:rPr>
          <w:rStyle w:val="Emphasis"/>
        </w:rPr>
        <w:t>China</w:t>
      </w:r>
      <w:r w:rsidRPr="00FA0FA0">
        <w:rPr>
          <w:rStyle w:val="StyleUnderline"/>
        </w:rPr>
        <w:t xml:space="preserve"> market </w:t>
      </w:r>
      <w:r w:rsidRPr="00FA0FA0">
        <w:rPr>
          <w:rStyle w:val="Emphasis"/>
        </w:rPr>
        <w:t>offers a tremendous unmet demand for U.S. exporters to satisfy</w:t>
      </w:r>
      <w:r w:rsidRPr="00FA0FA0">
        <w:rPr>
          <w:sz w:val="16"/>
        </w:rPr>
        <w:t xml:space="preserve">. Driven by </w:t>
      </w:r>
      <w:r w:rsidRPr="00FA0FA0">
        <w:rPr>
          <w:rStyle w:val="StyleUnderline"/>
        </w:rPr>
        <w:t>a growing Chinese middle class and expanding consumer base, China has the potential to outpace Canada and Mexico to become America’s top export market.</w:t>
      </w:r>
      <w:r w:rsidRPr="00FA0FA0">
        <w:rPr>
          <w:sz w:val="16"/>
        </w:rPr>
        <w:t xml:space="preserve"> Already, U.S. goods exports to China roughly doubled over the five year period between 2004 and 2008 and since 2000 have grown 330 percent. </w:t>
      </w:r>
      <w:r w:rsidRPr="00FA0FA0">
        <w:rPr>
          <w:rStyle w:val="StyleUnderline"/>
        </w:rPr>
        <w:t>In the first six months of 2010, China’s imports grew 50 percent</w:t>
      </w:r>
      <w:r w:rsidRPr="00FA0FA0">
        <w:rPr>
          <w:rStyle w:val="Emphasis"/>
        </w:rPr>
        <w:t>. U.S. companies are in a solid position to compete in China but run up against overseas competitors</w:t>
      </w:r>
      <w:r w:rsidRPr="00FA0FA0">
        <w:rPr>
          <w:sz w:val="16"/>
        </w:rPr>
        <w:t xml:space="preserve">, especially from Europe and Asia, </w:t>
      </w:r>
      <w:r w:rsidRPr="00FA0FA0">
        <w:rPr>
          <w:rStyle w:val="StyleUnderline"/>
        </w:rPr>
        <w:t>which enjoy well-established government trade promotion support</w:t>
      </w:r>
      <w:r w:rsidRPr="00FA0FA0">
        <w:rPr>
          <w:sz w:val="16"/>
        </w:rPr>
        <w:t xml:space="preserve">. The result: </w:t>
      </w:r>
      <w:r w:rsidRPr="00FA0FA0">
        <w:rPr>
          <w:rStyle w:val="StyleUnderline"/>
        </w:rPr>
        <w:t>the U.S. punches far below its weight in exports compared to other large developed countries.</w:t>
      </w:r>
      <w:r w:rsidRPr="00FA0FA0">
        <w:rPr>
          <w:sz w:val="16"/>
        </w:rPr>
        <w:t xml:space="preserve"> U.S. goods </w:t>
      </w:r>
      <w:r w:rsidRPr="00FA0FA0">
        <w:rPr>
          <w:rStyle w:val="StyleUnderline"/>
        </w:rPr>
        <w:t>exports last year accounted for only 7 percent of U.S. GDP compared to 35 percent in Germany</w:t>
      </w:r>
      <w:r w:rsidRPr="00FA0FA0">
        <w:rPr>
          <w:sz w:val="16"/>
        </w:rPr>
        <w:t xml:space="preserve"> and 46 percent in South Korea – both key competitors for the China market. A key finding of this report is </w:t>
      </w:r>
      <w:r w:rsidRPr="00FA0FA0">
        <w:rPr>
          <w:rStyle w:val="Emphasis"/>
        </w:rPr>
        <w:t>U.S. exporters are losing market share in China,</w:t>
      </w:r>
      <w:r w:rsidRPr="00FA0FA0">
        <w:rPr>
          <w:sz w:val="16"/>
        </w:rPr>
        <w:t xml:space="preserve"> </w:t>
      </w:r>
      <w:r w:rsidRPr="00FA0FA0">
        <w:rPr>
          <w:rStyle w:val="StyleUnderline"/>
        </w:rPr>
        <w:t>which costs the U.S. jobs and economic growth.</w:t>
      </w:r>
      <w:r w:rsidRPr="00FA0FA0">
        <w:rPr>
          <w:sz w:val="16"/>
        </w:rPr>
        <w:t xml:space="preserve"> In fact, </w:t>
      </w:r>
      <w:r w:rsidRPr="00FA0FA0">
        <w:rPr>
          <w:rStyle w:val="StyleUnderline"/>
        </w:rPr>
        <w:t>the U.S. ranks number 12 out of the top 21 nations and regions competing for export sales to China.</w:t>
      </w:r>
      <w:r w:rsidRPr="00FA0FA0">
        <w:rPr>
          <w:sz w:val="16"/>
        </w:rPr>
        <w:t xml:space="preserve"> The findings, quantified in </w:t>
      </w:r>
      <w:r w:rsidRPr="00FA0FA0">
        <w:rPr>
          <w:rStyle w:val="StyleUnderline"/>
        </w:rPr>
        <w:t>the China Market Export Competitiveness Index, provide alarming evidence that the U.S. is falling behind the competition in China.</w:t>
      </w:r>
      <w:r w:rsidRPr="00C03386">
        <w:rPr>
          <w:rStyle w:val="StyleUnderline"/>
        </w:rPr>
        <w:t xml:space="preserve"> </w:t>
      </w:r>
    </w:p>
    <w:p w14:paraId="3F5F033F" w14:textId="6E29FDD0" w:rsidR="00FA0FA0" w:rsidRDefault="00FA0FA0" w:rsidP="00FA0FA0">
      <w:pPr>
        <w:spacing w:after="429"/>
        <w:rPr>
          <w:rFonts w:ascii="Georgia" w:hAnsi="Georgia"/>
          <w:color w:val="000000"/>
        </w:rPr>
      </w:pPr>
    </w:p>
    <w:p w14:paraId="4A2D56D1" w14:textId="1422257F" w:rsidR="0051559A" w:rsidRDefault="0051559A" w:rsidP="0051559A">
      <w:pPr>
        <w:pStyle w:val="Heading3"/>
      </w:pPr>
      <w:r>
        <w:t>Impacts - Terrorism</w:t>
      </w:r>
    </w:p>
    <w:p w14:paraId="48685A68" w14:textId="77777777" w:rsidR="0051559A" w:rsidRPr="00DC0F47" w:rsidRDefault="0051559A" w:rsidP="0051559A">
      <w:pPr>
        <w:pStyle w:val="Heading4"/>
      </w:pPr>
      <w:r>
        <w:t xml:space="preserve">Alliances are key to </w:t>
      </w:r>
      <w:r w:rsidRPr="002A41E2">
        <w:rPr>
          <w:u w:val="single"/>
        </w:rPr>
        <w:t>global</w:t>
      </w:r>
      <w:r>
        <w:t xml:space="preserve"> counter terrorism efforts</w:t>
      </w:r>
    </w:p>
    <w:p w14:paraId="66611062" w14:textId="0BAF7074" w:rsidR="0051559A" w:rsidRPr="002075E2" w:rsidRDefault="0051559A" w:rsidP="0051559A">
      <w:r w:rsidRPr="002075E2">
        <w:rPr>
          <w:rStyle w:val="Style13ptBold"/>
        </w:rPr>
        <w:t>Byman 17</w:t>
      </w:r>
      <w:r>
        <w:t xml:space="preserve"> - senior fellow in the Center for Middle East Policy at Brookings, where his research focuses on counterterrorism and Middle East security. (Daniel L., "How foreign intelligence services help keep America safe", https://www.brookings.edu/blog/markaz/2017/05/17/how-foreign-intelligence-services-help-keep-america-safe/</w:t>
      </w:r>
    </w:p>
    <w:p w14:paraId="34BE802E" w14:textId="77777777" w:rsidR="0051559A" w:rsidRDefault="0051559A" w:rsidP="0051559A">
      <w:pPr>
        <w:rPr>
          <w:rStyle w:val="Emphasis"/>
        </w:rPr>
      </w:pPr>
      <w:r w:rsidRPr="002075E2">
        <w:rPr>
          <w:sz w:val="16"/>
        </w:rPr>
        <w:t xml:space="preserve">Press reports that President Trump may have revealed sensitive counterterrorism information originating from the Israeli government to Russian officials are potentially disastrous for U.S. counterterrorism efforts. Notably, the Wall Street Journal writes that the </w:t>
      </w:r>
      <w:r w:rsidRPr="004B7C52">
        <w:rPr>
          <w:rStyle w:val="StyleUnderline"/>
        </w:rPr>
        <w:t>information provided by Israel had not even been shared with America’s most important intelligence allies</w:t>
      </w:r>
      <w:r w:rsidRPr="002075E2">
        <w:rPr>
          <w:sz w:val="16"/>
        </w:rPr>
        <w:t xml:space="preserve">. For the </w:t>
      </w:r>
      <w:r w:rsidRPr="004B7C52">
        <w:rPr>
          <w:rStyle w:val="StyleUnderline"/>
        </w:rPr>
        <w:t>President to disclose this information to Russian</w:t>
      </w:r>
      <w:r w:rsidRPr="002075E2">
        <w:rPr>
          <w:sz w:val="16"/>
        </w:rPr>
        <w:t xml:space="preserve"> Foreign Minister Sergey Lavrov and Russian Ambassador to the United States Sergey Kislyak in what the press reporting indicates was an </w:t>
      </w:r>
      <w:r w:rsidRPr="004B7C52">
        <w:rPr>
          <w:rStyle w:val="StyleUnderline"/>
        </w:rPr>
        <w:t>unguarded moment is a potentially serious breach of U.S. commitments to a vital ally and hurts the overall U.S. reputation for confidentiality.</w:t>
      </w:r>
      <w:r w:rsidRPr="002075E2">
        <w:rPr>
          <w:sz w:val="16"/>
        </w:rPr>
        <w:t xml:space="preserve"> In light of this news, </w:t>
      </w:r>
      <w:r w:rsidRPr="004B7C52">
        <w:rPr>
          <w:rStyle w:val="StyleUnderline"/>
        </w:rPr>
        <w:t xml:space="preserve">it’s useful to take a step back and run through what foreign liaison relationships do and why </w:t>
      </w:r>
      <w:r w:rsidRPr="004B7C52">
        <w:rPr>
          <w:rStyle w:val="Emphasis"/>
        </w:rPr>
        <w:t>they are important to U.S. counterterrorism.</w:t>
      </w:r>
      <w:r>
        <w:rPr>
          <w:rStyle w:val="Emphasis"/>
        </w:rPr>
        <w:t xml:space="preserve"> </w:t>
      </w:r>
      <w:r w:rsidRPr="002075E2">
        <w:rPr>
          <w:sz w:val="16"/>
        </w:rPr>
        <w:t xml:space="preserve">Perhaps more than any other policy instrument, </w:t>
      </w:r>
      <w:r w:rsidRPr="004B7C52">
        <w:rPr>
          <w:rStyle w:val="StyleUnderline"/>
        </w:rPr>
        <w:t>foreign liaison relationships play a vital role in counterterrorism against global terrorist groups like the Islamic State and al-Qaida</w:t>
      </w:r>
      <w:r w:rsidRPr="002075E2">
        <w:rPr>
          <w:sz w:val="16"/>
        </w:rPr>
        <w:t>. Given the geographic span of these groups’ operations</w:t>
      </w:r>
      <w:r w:rsidRPr="004B7C52">
        <w:rPr>
          <w:rStyle w:val="StyleUnderline"/>
        </w:rPr>
        <w:t>, it is not realistic for the United States to have strong unilateral capabilities in every possible country</w:t>
      </w:r>
      <w:r w:rsidRPr="002075E2">
        <w:rPr>
          <w:sz w:val="16"/>
        </w:rPr>
        <w:t xml:space="preserve"> where they might operate, and even if it were, it would be wasteful. </w:t>
      </w:r>
      <w:r w:rsidRPr="004B7C52">
        <w:rPr>
          <w:rStyle w:val="StyleUnderline"/>
        </w:rPr>
        <w:t>Foreign governments fill this gap, acting as a force multiplier for the United States.</w:t>
      </w:r>
      <w:r w:rsidRPr="002075E2">
        <w:rPr>
          <w:sz w:val="16"/>
        </w:rPr>
        <w:t xml:space="preserve"> Shortly after 9/11, the United States was working with over 100 countries on counterterrorism. In 2005, a senior government official testified that </w:t>
      </w:r>
      <w:r w:rsidRPr="004B7C52">
        <w:rPr>
          <w:rStyle w:val="Emphasis"/>
        </w:rPr>
        <w:t>virtually every capture or killing of a suspected terrorist</w:t>
      </w:r>
      <w:r w:rsidRPr="004B7C52">
        <w:rPr>
          <w:rStyle w:val="StyleUnderline"/>
        </w:rPr>
        <w:t xml:space="preserve"> outside Iraq was at least in part due to assistance from foreign intelligence service</w:t>
      </w:r>
      <w:r w:rsidRPr="002075E2">
        <w:rPr>
          <w:sz w:val="16"/>
        </w:rPr>
        <w:t xml:space="preserve">s—a staggering claim. </w:t>
      </w:r>
      <w:r w:rsidRPr="004B7C52">
        <w:rPr>
          <w:rStyle w:val="StyleUnderline"/>
        </w:rPr>
        <w:t>For their own reasons, liaison services police their own countries against the threats posed by terrorists</w:t>
      </w:r>
      <w:r w:rsidRPr="002075E2">
        <w:rPr>
          <w:sz w:val="16"/>
        </w:rPr>
        <w:t xml:space="preserve">. Understandably, </w:t>
      </w:r>
      <w:r w:rsidRPr="004B7C52">
        <w:rPr>
          <w:rStyle w:val="StyleUnderline"/>
        </w:rPr>
        <w:t xml:space="preserve">allied governments see the groups that operate within their borders as a </w:t>
      </w:r>
      <w:r w:rsidRPr="004B7C52">
        <w:rPr>
          <w:rStyle w:val="Emphasis"/>
        </w:rPr>
        <w:t>threat to their citizens and their sovereignty</w:t>
      </w:r>
      <w:r w:rsidRPr="002075E2">
        <w:rPr>
          <w:sz w:val="16"/>
        </w:rPr>
        <w:t xml:space="preserve">. Most jihadist groups operate primarily against the ally and only secondarily against the United States. Indeed, the very problems many local partners have make them necessary for any solution. Governments where al-Qaida or the Islamic State have a strong presence are often corrupt and undemocratic, creating grievances that terrorists work to exploit. As a result, they become terrorist hotbeds, and thus places where many terrorists can be killed or apprehended. Moreover, because the jihadist network is global, a source might be more easily recruited in a friendly country and then sent to Afghanistan or Pakistan. </w:t>
      </w:r>
      <w:r w:rsidRPr="004B7C52">
        <w:rPr>
          <w:rStyle w:val="StyleUnderline"/>
        </w:rPr>
        <w:t>In addition to harboring considerable will to go after terrorist groups, allies often have impressive capabilities to do so</w:t>
      </w:r>
      <w:r w:rsidRPr="002075E2">
        <w:rPr>
          <w:sz w:val="16"/>
        </w:rPr>
        <w:t xml:space="preserve">. </w:t>
      </w:r>
      <w:r w:rsidRPr="004B7C52">
        <w:rPr>
          <w:rStyle w:val="StyleUnderline"/>
        </w:rPr>
        <w:t>Many key counterterrorism allies are autocracies and thus rely heavily on their intelligence services to preserve their power</w:t>
      </w:r>
      <w:r w:rsidRPr="002075E2">
        <w:rPr>
          <w:sz w:val="16"/>
        </w:rPr>
        <w:t xml:space="preserve">. Even in many developing countries, the intelligence services stand out for their relative competence and power, making them useful partners. Size is another local advantage. </w:t>
      </w:r>
      <w:r w:rsidRPr="004B7C52">
        <w:rPr>
          <w:rStyle w:val="StyleUnderline"/>
        </w:rPr>
        <w:t>Local services can draw on police and their domestic intelligence services to gather information, as they are often the “</w:t>
      </w:r>
      <w:r w:rsidRPr="004B7C52">
        <w:rPr>
          <w:rStyle w:val="Emphasis"/>
        </w:rPr>
        <w:t>front line” of counterterrorism.</w:t>
      </w:r>
      <w:r w:rsidRPr="002075E2">
        <w:rPr>
          <w:sz w:val="16"/>
        </w:rPr>
        <w:t xml:space="preserve"> Their personnel in country dwarfs the size of the contingent of U.S. intelligence officials that might focus on a country. This is true not only in small countries like Jordan, or others like Yemen that are not traditional intelligence targets, but also in key countries of longstanding importance like Egypt. For example, at the end of 2010, the U.S. embassy in Cairo had just under 400 employees; Egypt’s domestic security services, including the police, had between 300,000 and 2 million, depending on which services are included. Houthi fighters attend the funeral of their fellow who were killed during the recent clashes in Sanaa, Yemen December 7, 2017. REUTERS /Mohammed Al-Sayaghi - RC1B26B1C800 Lebanon's Hezbollah supporters take part in a rally marking Resistance and Liberation Day in Beirut May 25, 2009, commemorating the anniversary of Israel's withdrawal from southern Lebanon in 2000. REUTERS/Issam Kobeisy (LEBANON POLITICS ANNIVERSARY) - GM1E55Q09RQ01 An injured person is helped by emergency services outside Sennaya Ploshchad metro station, following explosions in two train carriages at metro stations in St. Petersburg, Russia April 3, 2017. REUTERS/Anton Vaganov TPX IMAGES OF THE DAY - RTX33XUA </w:t>
      </w:r>
      <w:r w:rsidRPr="004B7C52">
        <w:rPr>
          <w:rStyle w:val="StyleUnderline"/>
        </w:rPr>
        <w:t>Allied intelligence services also have a huge advantage given their knowledge of local languages and cultural awareness</w:t>
      </w:r>
      <w:r w:rsidRPr="002075E2">
        <w:rPr>
          <w:sz w:val="16"/>
        </w:rPr>
        <w:t xml:space="preserve">. U.S. intelligence is regularly criticized for having too few speakers of Arabic, Punjabi, or other languages that many al-Qaida and Islamic State members speak. Indeed, the problem for the United States may be even harder, and the role of local services even more important, than is commonly understood. Individuals might speak a particular dialect that even a fluent speaker of the language may not understand. In Pakistan, for example, there are six major languages and over sixty others—and that does not count dialectical variations. Local service members, of course, know their own languages and dialects. </w:t>
      </w:r>
      <w:r w:rsidRPr="002075E2">
        <w:rPr>
          <w:rStyle w:val="StyleUnderline"/>
        </w:rPr>
        <w:t>Local services are also more likely to know what makes the individual tick and, just as important, how to turn him from terrorist into a source.</w:t>
      </w:r>
      <w:r>
        <w:rPr>
          <w:rStyle w:val="StyleUnderline"/>
        </w:rPr>
        <w:t xml:space="preserve"> </w:t>
      </w:r>
      <w:r w:rsidRPr="002075E2">
        <w:rPr>
          <w:sz w:val="16"/>
        </w:rPr>
        <w:t xml:space="preserve">As terrorism expert Paul Pillar has argued, all liaison services can take advantage of the law in their efforts to disrupt terrorism and recruit sources. Being a member of a terrorist group or otherwise supporting violence is almost uniformly illegal, and states can simply arrest and question those they believe are linked to either. In addition, they can identify and go after, or at least intimidate, major financiers of terrorism. </w:t>
      </w:r>
      <w:r w:rsidRPr="002075E2">
        <w:rPr>
          <w:rStyle w:val="StyleUnderline"/>
        </w:rPr>
        <w:t>Local services may use the power of the state to coerce individuals to reveal information.</w:t>
      </w:r>
      <w:r w:rsidRPr="002075E2">
        <w:rPr>
          <w:sz w:val="16"/>
        </w:rPr>
        <w:t xml:space="preserve"> Torture aside, this can range from </w:t>
      </w:r>
      <w:r w:rsidRPr="002075E2">
        <w:rPr>
          <w:rStyle w:val="StyleUnderline"/>
        </w:rPr>
        <w:t>threats of imprisonment to “encourage” someone who might have a relative in a terrorist organization to pressure on families such as withholding or granting a business permit or the right to attend university, which can lead an individual to reveal information.</w:t>
      </w:r>
      <w:r w:rsidRPr="002075E2">
        <w:rPr>
          <w:sz w:val="16"/>
        </w:rPr>
        <w:t xml:space="preserve"> Going after terrorist logistics is particularly difficult to do without host nation support given the vast nature of logistic activities. For example, Saudi efforts to go after terrorist fundraising, passport production, and recruitment from within the Kingdom played an important role in reducing jihadists’ ability to travel abroad. </w:t>
      </w:r>
      <w:r w:rsidRPr="002075E2">
        <w:rPr>
          <w:rStyle w:val="StyleUnderline"/>
        </w:rPr>
        <w:t>These seemingly basic functions are something that the United States cannot do outside its own borders, putting it at a disadvantage in terms of interrogation, gaining pocket litter, stopping support networks, and so on</w:t>
      </w:r>
      <w:r w:rsidRPr="002075E2">
        <w:rPr>
          <w:sz w:val="16"/>
        </w:rPr>
        <w:t xml:space="preserve">. Moreover, because of these powers, local partners can also take dramatic and far-ranging steps against the adversary, operating on a scale beyond what the United States can accomplish. For example, after terrorism surged in Saudi Arabia in 2003, the Saudi government arrested thousands of suspects. </w:t>
      </w:r>
      <w:r w:rsidRPr="002075E2">
        <w:rPr>
          <w:rStyle w:val="StyleUnderline"/>
        </w:rPr>
        <w:t>Liaison services may also have better access to a terrorist stronghold due to geography or historic ties.</w:t>
      </w:r>
      <w:r w:rsidRPr="002075E2">
        <w:rPr>
          <w:sz w:val="16"/>
        </w:rPr>
        <w:t xml:space="preserve"> </w:t>
      </w:r>
      <w:r w:rsidRPr="002075E2">
        <w:rPr>
          <w:rStyle w:val="StyleUnderline"/>
        </w:rPr>
        <w:t>Sanctuaries are often vital for terrorist movements, and it is often exceedingly difficult for the United States to gain access to them</w:t>
      </w:r>
      <w:r w:rsidRPr="002075E2">
        <w:rPr>
          <w:sz w:val="16"/>
        </w:rPr>
        <w:t>—indeed, if America could, they might not be sanctuaries. It is not surprising that Pakistani intelligence knows Afghanistan, its backyard, quite well. According to press reporting, the United States has worked with Ethiopia’s intelligence service against al-Qaida in Africa. The Wall Street Journal writes that the United States has “relied on a Saudi intelligence network that stretches deep within Yemen’s tribal areas” while the Congressional Research Service adds, “</w:t>
      </w:r>
      <w:r w:rsidRPr="002075E2">
        <w:rPr>
          <w:rStyle w:val="StyleUnderline"/>
        </w:rPr>
        <w:t>at present, there appears to be significant U.S.-Saudi intelligence cooperation with regard to the AQAP threat</w:t>
      </w:r>
      <w:r w:rsidRPr="002075E2">
        <w:rPr>
          <w:sz w:val="16"/>
        </w:rPr>
        <w:t xml:space="preserve">.” Indeed, the United States at times even liaises with quasi-states given the importance of liaison—in Somalia, for the example, U.S. intelligence works with Puntland and Somaliland despite the fact that these are not recognized states. Given these many advantages, it is not surprising that liaison services have had frequent successes in penetrating terrorist movements, often using their own nationals as assets while limiting their support activities. Egypt, Jordan, Morocco, Syria, and Pakistan have all reportedly penetrated terrorist groups. In some cases, certain of these countries will “run” the agent in cooperation with the United States. </w:t>
      </w:r>
      <w:r w:rsidRPr="002075E2">
        <w:rPr>
          <w:rStyle w:val="StyleUnderline"/>
        </w:rPr>
        <w:t>The United States also uses foreign governments as jailers, employing them to arrest and detain suspected terrorists who pose potential threats to the United States</w:t>
      </w:r>
      <w:r w:rsidRPr="002075E2">
        <w:rPr>
          <w:sz w:val="16"/>
        </w:rPr>
        <w:t xml:space="preserve">. The New Yorker reports that Egypt, Morocco, Syria, and Jordan were the primary destinations for rendered suspects after 9/11. This role as jailor serves two purposes. </w:t>
      </w:r>
      <w:r w:rsidRPr="002075E2">
        <w:rPr>
          <w:rStyle w:val="StyleUnderline"/>
        </w:rPr>
        <w:t>First, and most contentiously, foreign governments interrogate suspects and can share information with the United States</w:t>
      </w:r>
      <w:r w:rsidRPr="002075E2">
        <w:rPr>
          <w:sz w:val="16"/>
        </w:rPr>
        <w:t xml:space="preserve">. Through its rendition program, the United States has thus been accused of sending over 100 individuals overseas with the express purpose of being tortured. A second, and usually far more important, </w:t>
      </w:r>
      <w:r w:rsidRPr="002075E2">
        <w:rPr>
          <w:rStyle w:val="StyleUnderline"/>
        </w:rPr>
        <w:t>role of foreign governments is simply to take suspected terrorists off the streets. Individuals might be wanted in Egypt, but there may not be sufficient evidence for them to be tried in the United States.</w:t>
      </w:r>
      <w:r w:rsidRPr="002075E2">
        <w:rPr>
          <w:sz w:val="16"/>
        </w:rPr>
        <w:t xml:space="preserve"> Moreover, because Egypt under Mubarak and other developing world allies often have a low bar for trial and the rule of law, they are able to imprison suspects with relative ease. Given these advantages, </w:t>
      </w:r>
      <w:r w:rsidRPr="002075E2">
        <w:rPr>
          <w:rStyle w:val="StyleUnderline"/>
        </w:rPr>
        <w:t>the primary role of U.S. intelligence is to cajole and augment the value of its allies, not replace them.</w:t>
      </w:r>
      <w:r w:rsidRPr="002075E2">
        <w:rPr>
          <w:sz w:val="16"/>
        </w:rPr>
        <w:t xml:space="preserve"> </w:t>
      </w:r>
      <w:r w:rsidRPr="002075E2">
        <w:rPr>
          <w:rStyle w:val="StyleUnderline"/>
        </w:rPr>
        <w:t>The United States might provide technical assistance</w:t>
      </w:r>
      <w:r w:rsidRPr="002075E2">
        <w:rPr>
          <w:sz w:val="16"/>
        </w:rPr>
        <w:t xml:space="preserve">, for example, as many U.S. allies, particularly in the developing world, fall far below U.S. capabilities in this regard. Aid in forensics in a post-blast investigation and other specialized expertise represent valuable forms of assistance. In addition, </w:t>
      </w:r>
      <w:r w:rsidRPr="002075E2">
        <w:rPr>
          <w:rStyle w:val="StyleUnderline"/>
        </w:rPr>
        <w:t>U.S. intelligence often acts as a conductor of global liaison services</w:t>
      </w:r>
      <w:r w:rsidRPr="002075E2">
        <w:rPr>
          <w:sz w:val="16"/>
        </w:rPr>
        <w:t xml:space="preserve">. For example, the arrest of the al-Qaida operative and key Jemaah Islamiyya leader “Hambali” involved U.S. coordination of information and action from Indonesia, Malaysia, the Philippines, Singapore, and Thailand. In 2010 al-Qaida of the Arabian Peninsula attempted to bomb two cargo planes as they neared the United States, using bombs hidden in FedEx and UPS packages. The plot involved not only Yemen and the United States, but also the countries in transit, including Qatar, the United Arab Emirates, Germany, and the United Kingdom. Saudi Arabia provided the key intelligence tip, and Dubai and Britain quickly stopped the flights from going forward and eventually found the bombs. In both these cases the countries in question at times did not cooperate well with each other, but they were able to succeed in doing so because the United States assisted with overall coordination. </w:t>
      </w:r>
      <w:r w:rsidRPr="002075E2">
        <w:rPr>
          <w:rStyle w:val="StyleUnderline"/>
        </w:rPr>
        <w:t xml:space="preserve">Given the importance of these relationships, anything that might jeopardize liaison cooperation could be </w:t>
      </w:r>
      <w:r w:rsidRPr="002075E2">
        <w:rPr>
          <w:rStyle w:val="Emphasis"/>
        </w:rPr>
        <w:t>disastrous</w:t>
      </w:r>
      <w:r w:rsidRPr="002075E2">
        <w:rPr>
          <w:sz w:val="16"/>
        </w:rPr>
        <w:t xml:space="preserve">. </w:t>
      </w:r>
      <w:r w:rsidRPr="002075E2">
        <w:rPr>
          <w:rStyle w:val="Emphasis"/>
        </w:rPr>
        <w:t>If the United States gains a reputation</w:t>
      </w:r>
      <w:r w:rsidRPr="002075E2">
        <w:rPr>
          <w:rStyle w:val="StyleUnderline"/>
        </w:rPr>
        <w:t xml:space="preserve"> as a country that cannot keep sensitive information secret or otherwise is </w:t>
      </w:r>
      <w:r w:rsidRPr="002075E2">
        <w:rPr>
          <w:rStyle w:val="Emphasis"/>
        </w:rPr>
        <w:t>not a worthy partner</w:t>
      </w:r>
      <w:r w:rsidRPr="002075E2">
        <w:rPr>
          <w:rStyle w:val="StyleUnderline"/>
        </w:rPr>
        <w:t xml:space="preserve">, this could make countries less likely to share information and </w:t>
      </w:r>
      <w:r w:rsidRPr="002075E2">
        <w:rPr>
          <w:rStyle w:val="Emphasis"/>
        </w:rPr>
        <w:t>hinder the fight against terrorism.</w:t>
      </w:r>
    </w:p>
    <w:p w14:paraId="0B4832DD" w14:textId="77777777" w:rsidR="0051559A" w:rsidRDefault="0051559A" w:rsidP="0051559A">
      <w:pPr>
        <w:rPr>
          <w:rStyle w:val="Emphasis"/>
        </w:rPr>
      </w:pPr>
    </w:p>
    <w:p w14:paraId="6BD40D11" w14:textId="77777777" w:rsidR="0051559A" w:rsidRDefault="0051559A" w:rsidP="0051559A">
      <w:pPr>
        <w:pStyle w:val="Heading4"/>
      </w:pPr>
      <w:r>
        <w:t>Nuclear terrorism lead to global nuclear war, economic collapse, and worldwide prolif</w:t>
      </w:r>
    </w:p>
    <w:p w14:paraId="41063BA3" w14:textId="62963EE0" w:rsidR="0051559A" w:rsidRPr="00557231" w:rsidRDefault="0051559A" w:rsidP="0051559A">
      <w:r w:rsidRPr="00557231">
        <w:rPr>
          <w:rStyle w:val="Style13ptBold"/>
        </w:rPr>
        <w:t>Arguello and Buis 18</w:t>
      </w:r>
      <w:r>
        <w:t xml:space="preserve"> - Irma and Emiliano, "The global impacts of a terrorist nuclear attack: What would happen? What should we do?", Bulletin of the Atomic Scientists, Volume 74, Issue 2, pp. 114-119</w:t>
      </w:r>
    </w:p>
    <w:p w14:paraId="272ABCCD" w14:textId="77777777" w:rsidR="0051559A" w:rsidRPr="00557231" w:rsidRDefault="0051559A" w:rsidP="0051559A">
      <w:pPr>
        <w:rPr>
          <w:rStyle w:val="StyleUnderline"/>
        </w:rPr>
      </w:pPr>
      <w:r w:rsidRPr="00C65727">
        <w:rPr>
          <w:rStyle w:val="StyleUnderline"/>
        </w:rPr>
        <w:t>The consequences of a terrorist nuclear attack</w:t>
      </w:r>
      <w:r>
        <w:rPr>
          <w:rStyle w:val="StyleUnderline"/>
        </w:rPr>
        <w:t xml:space="preserve"> </w:t>
      </w:r>
      <w:r w:rsidRPr="00C65727">
        <w:rPr>
          <w:rStyle w:val="StyleUnderline"/>
        </w:rPr>
        <w:t>A small and primitive 1-kiloton fission bomb (with a yield of about one-fifteenth of the one dropped on Hiroshima, and certainly much less sophisticated</w:t>
      </w:r>
      <w:r w:rsidRPr="00557231">
        <w:rPr>
          <w:sz w:val="16"/>
        </w:rPr>
        <w:t xml:space="preserve">; cf. Figure 1), </w:t>
      </w:r>
      <w:r w:rsidRPr="00C65727">
        <w:rPr>
          <w:rStyle w:val="StyleUnderline"/>
        </w:rPr>
        <w:t>detonated in any large capital city of the developed world, would cause an unprecedented catastrophic scenario.</w:t>
      </w:r>
      <w:r>
        <w:rPr>
          <w:rStyle w:val="StyleUnderline"/>
        </w:rPr>
        <w:t xml:space="preserve"> </w:t>
      </w:r>
      <w:r w:rsidRPr="00557231">
        <w:rPr>
          <w:sz w:val="16"/>
        </w:rPr>
        <w:t xml:space="preserve">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w:t>
      </w:r>
      <w:r w:rsidRPr="00557231">
        <w:rPr>
          <w:rStyle w:val="StyleUnderline"/>
        </w:rPr>
        <w:t>From the environmental point of view, such an area would be unusable for years. In addition, radioactive fallout would expand in an area of about 300 square kilometers, depending on meteorological conditions (</w:t>
      </w:r>
      <w:r w:rsidRPr="00557231">
        <w:rPr>
          <w:sz w:val="16"/>
        </w:rPr>
        <w:t>cf</w:t>
      </w:r>
      <w:r w:rsidRPr="00557231">
        <w:rPr>
          <w:rStyle w:val="StyleUnderline"/>
        </w:rPr>
        <w:t>.</w:t>
      </w:r>
      <w:r w:rsidRPr="00557231">
        <w:rPr>
          <w:sz w:val="16"/>
        </w:rPr>
        <w:t xml:space="preserve"> Figure 2). </w:t>
      </w:r>
      <w:r w:rsidRPr="00557231">
        <w:rPr>
          <w:rStyle w:val="StyleUnderline"/>
        </w:rPr>
        <w:t>But the consequences would go far beyond the effects in the target country</w:t>
      </w:r>
      <w:r w:rsidRPr="00557231">
        <w:rPr>
          <w:sz w:val="16"/>
        </w:rPr>
        <w:t xml:space="preserve">, however, and promptly </w:t>
      </w:r>
      <w:r w:rsidRPr="00557231">
        <w:rPr>
          <w:rStyle w:val="StyleUnderline"/>
        </w:rPr>
        <w:t>propagate worldwide</w:t>
      </w:r>
      <w:r w:rsidRPr="00557231">
        <w:rPr>
          <w:sz w:val="16"/>
        </w:rPr>
        <w:t xml:space="preserve">. </w:t>
      </w:r>
      <w:r w:rsidRPr="00557231">
        <w:rPr>
          <w:rStyle w:val="StyleUnderline"/>
        </w:rPr>
        <w:t>Global and national security, economy and finance, international governance and its framework, national political systems, and the behavior of governments and individuals would all be put under severe trial.</w:t>
      </w:r>
      <w:r w:rsidRPr="00557231">
        <w:rPr>
          <w:sz w:val="16"/>
        </w:rPr>
        <w:t xml:space="preserve"> </w:t>
      </w:r>
      <w:r w:rsidRPr="00557231">
        <w:rPr>
          <w:rStyle w:val="StyleUnderline"/>
        </w:rPr>
        <w:t>The severity of the effects at a national level, however, would depend on the countries’ level of development, geopolitical location, and resilience.</w:t>
      </w:r>
      <w:r>
        <w:rPr>
          <w:rStyle w:val="StyleUnderline"/>
        </w:rPr>
        <w:t xml:space="preserve"> </w:t>
      </w:r>
      <w:r w:rsidRPr="00557231">
        <w:rPr>
          <w:rStyle w:val="StyleUnderline"/>
        </w:rPr>
        <w:t xml:space="preserve">Global security and regional/national defense schemes would be strongly affected. An increase in global distrust would </w:t>
      </w:r>
      <w:r w:rsidRPr="00557231">
        <w:rPr>
          <w:rStyle w:val="Emphasis"/>
        </w:rPr>
        <w:t>spark rising tensions among countries and blocs</w:t>
      </w:r>
      <w:r w:rsidRPr="00557231">
        <w:rPr>
          <w:rStyle w:val="StyleUnderline"/>
        </w:rPr>
        <w:t xml:space="preserve">, that could even </w:t>
      </w:r>
      <w:r w:rsidRPr="00557231">
        <w:rPr>
          <w:rStyle w:val="Emphasis"/>
        </w:rPr>
        <w:t>lead to the brink of nuclear weapons use by states</w:t>
      </w:r>
      <w:r w:rsidRPr="00557231">
        <w:rPr>
          <w:sz w:val="16"/>
        </w:rPr>
        <w:t xml:space="preserve"> (if, for instance, a sponsor country is identified). </w:t>
      </w:r>
      <w:r w:rsidRPr="00557231">
        <w:rPr>
          <w:rStyle w:val="StyleUnderline"/>
        </w:rPr>
        <w:t xml:space="preserve">The consequences of such a shocking scenario would include a </w:t>
      </w:r>
      <w:r w:rsidRPr="00557231">
        <w:rPr>
          <w:rStyle w:val="Emphasis"/>
        </w:rPr>
        <w:t>decrease in states’ self-control</w:t>
      </w:r>
      <w:r w:rsidRPr="00557231">
        <w:rPr>
          <w:rStyle w:val="StyleUnderline"/>
        </w:rPr>
        <w:t xml:space="preserve">, an </w:t>
      </w:r>
      <w:r w:rsidRPr="00557231">
        <w:rPr>
          <w:rStyle w:val="Emphasis"/>
        </w:rPr>
        <w:t>escalation of present conflicts</w:t>
      </w:r>
      <w:r w:rsidRPr="00557231">
        <w:rPr>
          <w:rStyle w:val="StyleUnderline"/>
        </w:rPr>
        <w:t xml:space="preserve"> and the </w:t>
      </w:r>
      <w:r w:rsidRPr="00557231">
        <w:rPr>
          <w:rStyle w:val="Emphasis"/>
        </w:rPr>
        <w:t>emergence of new ones</w:t>
      </w:r>
      <w:r w:rsidRPr="00557231">
        <w:rPr>
          <w:rStyle w:val="StyleUnderline"/>
        </w:rPr>
        <w:t xml:space="preserve">, accompanied by an </w:t>
      </w:r>
      <w:r w:rsidRPr="00557231">
        <w:rPr>
          <w:rStyle w:val="Emphasis"/>
        </w:rPr>
        <w:t>increase in military unilateralism and military expenditures.</w:t>
      </w:r>
      <w:r>
        <w:rPr>
          <w:rStyle w:val="Emphasis"/>
        </w:rPr>
        <w:t xml:space="preserve"> </w:t>
      </w:r>
      <w:r w:rsidRPr="00557231">
        <w:rPr>
          <w:rStyle w:val="StyleUnderline"/>
        </w:rPr>
        <w:t xml:space="preserve">Regarding the economic and financial impacts, a </w:t>
      </w:r>
      <w:r w:rsidRPr="00557231">
        <w:rPr>
          <w:rStyle w:val="Emphasis"/>
        </w:rPr>
        <w:t>severe global economic depression</w:t>
      </w:r>
      <w:r w:rsidRPr="00557231">
        <w:rPr>
          <w:rStyle w:val="StyleUnderline"/>
        </w:rPr>
        <w:t xml:space="preserve"> would rise from the attack, likely lasting for years</w:t>
      </w:r>
      <w:r w:rsidRPr="00557231">
        <w:rPr>
          <w:sz w:val="16"/>
        </w:rPr>
        <w:t xml:space="preserve">. Its </w:t>
      </w:r>
      <w:r w:rsidRPr="00557231">
        <w:rPr>
          <w:rStyle w:val="StyleUnderline"/>
        </w:rPr>
        <w:t>duration would be strongly dependent on the course of the crisis.</w:t>
      </w:r>
      <w:r w:rsidRPr="00557231">
        <w:rPr>
          <w:sz w:val="16"/>
        </w:rPr>
        <w:t xml:space="preserve"> The main results of such a crisis would include a 2 percent fall of growth in global Gross Domestic Product, and a 4 percent decline of international trade in the two years following the attack (cf. Figure 3). In the case of developing and less-developed countries, </w:t>
      </w:r>
      <w:r w:rsidRPr="00557231">
        <w:rPr>
          <w:rStyle w:val="StyleUnderline"/>
        </w:rPr>
        <w:t>the economic impacts would also include a shortage of high-technology products such as medicines, as well as a fall in foreign direct investment and a severe decline of international humanitarian aid toward low-income countries</w:t>
      </w:r>
      <w:r w:rsidRPr="00557231">
        <w:rPr>
          <w:sz w:val="16"/>
        </w:rPr>
        <w:t xml:space="preserve">. We expect an </w:t>
      </w:r>
      <w:r w:rsidRPr="00557231">
        <w:rPr>
          <w:rStyle w:val="StyleUnderline"/>
        </w:rPr>
        <w:t>increase of unemployment and poverty in all countries</w:t>
      </w:r>
      <w:r w:rsidRPr="00557231">
        <w:rPr>
          <w:sz w:val="16"/>
        </w:rPr>
        <w:t xml:space="preserve">. Global poverty would raise about 4 percent after the attack, which implies that at least 30 million more people would be living in extreme poverty, in addition to the current estimated 767 million. In the area of international relations, we would expect a </w:t>
      </w:r>
      <w:r w:rsidRPr="00557231">
        <w:rPr>
          <w:rStyle w:val="StyleUnderline"/>
        </w:rPr>
        <w:t>breakdown of key doctrines involving politics, security, and relations among states.</w:t>
      </w:r>
      <w:r w:rsidRPr="00557231">
        <w:rPr>
          <w:sz w:val="16"/>
        </w:rPr>
        <w:t xml:space="preserve"> </w:t>
      </w:r>
      <w:r w:rsidRPr="00557231">
        <w:rPr>
          <w:rStyle w:val="StyleUnderline"/>
        </w:rPr>
        <w:t xml:space="preserve">These international tensions could lead to a </w:t>
      </w:r>
      <w:r w:rsidRPr="00557231">
        <w:rPr>
          <w:rStyle w:val="Emphasis"/>
        </w:rPr>
        <w:t>collapse of the nuclear order</w:t>
      </w:r>
      <w:r w:rsidRPr="00557231">
        <w:rPr>
          <w:rStyle w:val="StyleUnderline"/>
        </w:rPr>
        <w:t xml:space="preserve"> as we know it today, with a consequent </w:t>
      </w:r>
      <w:r w:rsidRPr="00557231">
        <w:rPr>
          <w:rStyle w:val="Emphasis"/>
        </w:rPr>
        <w:t xml:space="preserve">setback of nuclear disarmament and nonproliferation commitments. </w:t>
      </w:r>
      <w:r w:rsidRPr="00557231">
        <w:rPr>
          <w:sz w:val="16"/>
        </w:rPr>
        <w:t xml:space="preserve">In other words, the </w:t>
      </w:r>
      <w:r w:rsidRPr="00557231">
        <w:rPr>
          <w:rStyle w:val="StyleUnderline"/>
        </w:rPr>
        <w:t>whole system based on the Nuclear Non- Proliferation Treaty would be put under severe trial</w:t>
      </w:r>
      <w:r w:rsidRPr="00557231">
        <w:rPr>
          <w:sz w:val="16"/>
        </w:rPr>
        <w:t xml:space="preserve">. After the attack, there would be </w:t>
      </w:r>
      <w:r w:rsidRPr="00557231">
        <w:rPr>
          <w:rStyle w:val="StyleUnderline"/>
        </w:rPr>
        <w:t xml:space="preserve">a </w:t>
      </w:r>
      <w:r w:rsidRPr="00557231">
        <w:rPr>
          <w:rStyle w:val="Emphasis"/>
        </w:rPr>
        <w:t>re-assessment of existing security doctrines</w:t>
      </w:r>
      <w:r w:rsidRPr="00557231">
        <w:rPr>
          <w:rStyle w:val="StyleUnderline"/>
        </w:rPr>
        <w:t>, and a deep review of concepts such as nuclear deterrence, no-first-use, proportionality, and negative security assurances.</w:t>
      </w:r>
      <w:r>
        <w:rPr>
          <w:rStyle w:val="StyleUnderline"/>
        </w:rPr>
        <w:t xml:space="preserve"> </w:t>
      </w:r>
      <w:r w:rsidRPr="00557231">
        <w:rPr>
          <w:sz w:val="16"/>
        </w:rPr>
        <w:t xml:space="preserve">Finally, the </w:t>
      </w:r>
      <w:r w:rsidRPr="00557231">
        <w:rPr>
          <w:rStyle w:val="StyleUnderline"/>
        </w:rPr>
        <w:t>behavior of governments and individuals would also change radically</w:t>
      </w:r>
      <w:r w:rsidRPr="00557231">
        <w:rPr>
          <w:sz w:val="16"/>
        </w:rPr>
        <w:t xml:space="preserve">. </w:t>
      </w:r>
      <w:r w:rsidRPr="00557231">
        <w:rPr>
          <w:rStyle w:val="StyleUnderline"/>
        </w:rPr>
        <w:t>Internal chaos fueled by the media and social networks would threaten governance at all levels, with greater impact on those countries with weak institutional frameworks</w:t>
      </w:r>
      <w:r w:rsidRPr="00557231">
        <w:rPr>
          <w:sz w:val="16"/>
        </w:rPr>
        <w:t xml:space="preserve">. </w:t>
      </w:r>
      <w:r w:rsidRPr="00557231">
        <w:rPr>
          <w:rStyle w:val="StyleUnderline"/>
        </w:rPr>
        <w:t xml:space="preserve">Social turbulence would emerge in most countries, with consequent attempts by governments to impose restrictions on personal freedoms to preserve order – possibly by declaring a state of siege or state of emergency – and legislation would surely become </w:t>
      </w:r>
      <w:r w:rsidRPr="00557231">
        <w:rPr>
          <w:rStyle w:val="Emphasis"/>
        </w:rPr>
        <w:t>tougher on human rights</w:t>
      </w:r>
      <w:r w:rsidRPr="00557231">
        <w:rPr>
          <w:sz w:val="16"/>
        </w:rPr>
        <w:t xml:space="preserve">. There would also be a significant </w:t>
      </w:r>
      <w:r w:rsidRPr="00557231">
        <w:rPr>
          <w:rStyle w:val="StyleUnderline"/>
        </w:rPr>
        <w:t>increase in social fragmentation</w:t>
      </w:r>
      <w:r w:rsidRPr="00557231">
        <w:rPr>
          <w:sz w:val="16"/>
        </w:rPr>
        <w:t xml:space="preserve"> – with a deepening of antagonistic views, mistrust, and intolerance, both within countries and towards others – </w:t>
      </w:r>
      <w:r w:rsidRPr="00557231">
        <w:rPr>
          <w:rStyle w:val="StyleUnderline"/>
        </w:rPr>
        <w:t>and a resurgence of large-scale social movements fostered by ideological interests and easily mobilized through social media.</w:t>
      </w:r>
    </w:p>
    <w:p w14:paraId="2D99BD1F" w14:textId="392CB927" w:rsidR="0051559A" w:rsidRDefault="0051559A" w:rsidP="0051559A">
      <w:pPr>
        <w:pStyle w:val="Heading3"/>
      </w:pPr>
      <w:r>
        <w:t>Impacts - Prolif</w:t>
      </w:r>
    </w:p>
    <w:p w14:paraId="7DF90E06" w14:textId="77777777" w:rsidR="0051559A" w:rsidRPr="00626E0E" w:rsidRDefault="0051559A" w:rsidP="0051559A">
      <w:pPr>
        <w:pStyle w:val="Heading4"/>
      </w:pPr>
      <w:r>
        <w:t xml:space="preserve">Strong alliances prevent global </w:t>
      </w:r>
      <w:r w:rsidRPr="00626E0E">
        <w:rPr>
          <w:u w:val="single"/>
        </w:rPr>
        <w:t>nuclear</w:t>
      </w:r>
      <w:r>
        <w:t xml:space="preserve"> proliferation</w:t>
      </w:r>
    </w:p>
    <w:p w14:paraId="569BEC1F" w14:textId="03C7DF38" w:rsidR="0051559A" w:rsidRPr="008C3D6B" w:rsidRDefault="0051559A" w:rsidP="0051559A">
      <w:r w:rsidRPr="008C3D6B">
        <w:rPr>
          <w:rStyle w:val="Style13ptBold"/>
        </w:rPr>
        <w:t xml:space="preserve">Lanoszka </w:t>
      </w:r>
      <w:r w:rsidRPr="00B45A11">
        <w:rPr>
          <w:rStyle w:val="Style13ptBold"/>
        </w:rPr>
        <w:t xml:space="preserve">19 </w:t>
      </w:r>
      <w:r w:rsidRPr="00B45A11">
        <w:t>-</w:t>
      </w:r>
      <w:r>
        <w:t xml:space="preserve"> PhD from Princeton, BA from Windsor, </w:t>
      </w:r>
      <w:r w:rsidRPr="00B45A11">
        <w:t>Assistant Professor of International Relations at the University of Waterloo</w:t>
      </w:r>
      <w:r>
        <w:t xml:space="preserve"> (Alexander, “Alliances and Nuclear Proliferation in the Trump Era”, The Washington Quarterly, Volume 41, Issue 4, pp. 85-101</w:t>
      </w:r>
    </w:p>
    <w:p w14:paraId="36BE497D" w14:textId="77777777" w:rsidR="0051559A" w:rsidRDefault="0051559A" w:rsidP="0051559A">
      <w:pPr>
        <w:rPr>
          <w:rStyle w:val="StyleUnderline"/>
        </w:rPr>
      </w:pPr>
      <w:r w:rsidRPr="0031382D">
        <w:rPr>
          <w:rStyle w:val="StyleUnderline"/>
        </w:rPr>
        <w:t>Alliances are formal or informal arrangements that two or more states use to coordinate their military policies with each other, whether for offensive or defensive purposes.</w:t>
      </w:r>
      <w:r w:rsidRPr="00626E0E">
        <w:rPr>
          <w:sz w:val="16"/>
        </w:rPr>
        <w:t xml:space="preserve"> Scholars generally view formal defensive alliances like the North Atlantic Treaty Organization (</w:t>
      </w:r>
      <w:r w:rsidRPr="0031382D">
        <w:rPr>
          <w:rStyle w:val="StyleUnderline"/>
        </w:rPr>
        <w:t>NATO), the U.S.-Japan Security Treaty, and the U.S.-ROK alliance as crucial for reducing the nuclear weapons interest on the part of the countries that benefit from these security arrangements</w:t>
      </w:r>
      <w:r w:rsidRPr="00626E0E">
        <w:rPr>
          <w:sz w:val="16"/>
        </w:rPr>
        <w:t xml:space="preserve">.7 The logic for how </w:t>
      </w:r>
      <w:r w:rsidRPr="0031382D">
        <w:rPr>
          <w:rStyle w:val="StyleUnderline"/>
        </w:rPr>
        <w:t xml:space="preserve">formal defense pacts might discourage nuclear proliferation is straightforward. </w:t>
      </w:r>
      <w:r w:rsidRPr="00626E0E">
        <w:rPr>
          <w:sz w:val="16"/>
        </w:rPr>
        <w:t xml:space="preserve">Since the United States has signed a </w:t>
      </w:r>
      <w:r w:rsidRPr="00E405B9">
        <w:rPr>
          <w:rStyle w:val="StyleUnderline"/>
        </w:rPr>
        <w:t>written document pledging to assist an ally militarily, an adversary would refrain from attack</w:t>
      </w:r>
      <w:r w:rsidRPr="00626E0E">
        <w:rPr>
          <w:sz w:val="16"/>
        </w:rPr>
        <w:t xml:space="preserve">. For one, an adversary might calculate that Washington would not have gone through the hassle of ratifying a security treaty through domestic legislatures for an ally of little value.8 For another, a direct attack on a treaty ally would engage the </w:t>
      </w:r>
      <w:r w:rsidRPr="00E405B9">
        <w:rPr>
          <w:rStyle w:val="StyleUnderline"/>
        </w:rPr>
        <w:t>reputation of the United States. Washington would come under psychological pressure to rescue its ally for fear that not doing so would convey irresolution and cowardice</w:t>
      </w:r>
      <w:r w:rsidRPr="00626E0E">
        <w:rPr>
          <w:sz w:val="16"/>
        </w:rPr>
        <w:t xml:space="preserve">.9 Other partners would begin questioning their own received commitments. Adversaries would become bolder so as to press their claims against U.S. and allied interests more aggressively. Yet, allies might not want to place too much faith on signed pledges. Scholars have found that allies in general, although not necessarily the United States, reneged on their commitments 44 percent of the time when war broke out before 1945, and 78 percent of the time between 1945 and 2003.10 Several reasons account for all this reneging. To begin with, interests change over time, even if an alliance declaration is an attempt to make them at least appear sticky. Another is that actually aiding an ally militarily bears high costs and risks. At the time of treaty signature, the security guarantor might have at least partly understood these implications, but the calculus might have evolved due to military-technological developments. </w:t>
      </w:r>
      <w:r w:rsidRPr="00E405B9">
        <w:rPr>
          <w:rStyle w:val="StyleUnderline"/>
        </w:rPr>
        <w:t>This is especially true in the nuclear age when a conventional conflict can spiral out of control and create pressures for nuclear weapons use.11</w:t>
      </w:r>
      <w:r w:rsidRPr="00626E0E">
        <w:rPr>
          <w:sz w:val="16"/>
        </w:rPr>
        <w:t xml:space="preserve"> A guarantor might determine that exchanging one or more of its cities to save an ally may not actually be worthwhile. </w:t>
      </w:r>
      <w:r w:rsidRPr="00E405B9">
        <w:rPr>
          <w:rStyle w:val="StyleUnderline"/>
        </w:rPr>
        <w:t>Indeed, the promise to impose unacceptable costs via a major nuclear attack (usually called deterrence-by-punishment) can suffer from such inherent credibility issues.12 Allies naturally fear abandonment as a result. If treaty pledges are insufficient and threats of nuclear retaliation lack believability, then what information does an ally use to evaluate the strength of its received security guarantees</w:t>
      </w:r>
      <w:r w:rsidRPr="00626E0E">
        <w:rPr>
          <w:sz w:val="16"/>
        </w:rPr>
        <w:t>? The answer is that the ally examines the foreign policy doctrine and military deployments of the guarantor to estimate the support the ally can expect if attacked. Foreign policy doctrine conveys information on the interests of the guarantor. Does the United States have the same threat assessment regarding a particular adversary, and does it pursue a similar strategy for containing or confronting that adversary? To what extent does the United States accord importance to the regional theater in which an ally is situated</w:t>
      </w:r>
      <w:r w:rsidRPr="00E405B9">
        <w:rPr>
          <w:rStyle w:val="StyleUnderline"/>
        </w:rPr>
        <w:t>? Like rhetoric, however, foreign policy doctrine can be a noisy indicator: what a guarantor like the United States broadcasts to the world in key policy documents may not reflect what it does in a crisis.</w:t>
      </w:r>
      <w:r w:rsidRPr="00626E0E">
        <w:rPr>
          <w:sz w:val="16"/>
        </w:rPr>
        <w:t xml:space="preserve"> </w:t>
      </w:r>
      <w:r w:rsidRPr="00E405B9">
        <w:rPr>
          <w:rStyle w:val="StyleUnderline"/>
        </w:rPr>
        <w:t>Allies thus monitor how and where the United States is spending money on its overseas deployments and military operations to evaluate the credibility of security guarantees</w:t>
      </w:r>
      <w:r w:rsidRPr="00626E0E">
        <w:rPr>
          <w:sz w:val="16"/>
        </w:rPr>
        <w:t xml:space="preserve">. The most tangible indicator is where (and to what extent) the United States is positioning its forward-deployed forces.13 Yet, the significance of conventional military deployments is often misunderstood since many analysts usually regard all frontline troops as tripwires. According to tripwire theory, these forces are garrisoned on an ally’s territory in order to create additional risks for an adversary. If the adversary attacks the ally and U.S. soldiers happen to die in action, then Washington would be under pressure to retaliate by expanding the conflict beyond what the adversary is willing to tolerate. The tripwire effect is important because it enhances deterrence-by-punishment. But forward-deployed U.S. forces have an additional, often obscured, advantage if they can mass firepower. They can have the capacity to raise the costs of aggression directly by killing an adversary’s attacking soldiers. That is, they can enhance local deterrence-by-denial, which refers to the ability to hinder the adversary from achieving operational success on the battlefield or from executing military faits accomplis at acceptable cost. </w:t>
      </w:r>
      <w:r w:rsidRPr="00E405B9">
        <w:rPr>
          <w:rStyle w:val="StyleUnderline"/>
        </w:rPr>
        <w:t>The history of nuclear proliferation demonstrates that the military infrastructure undergirding an alliance matters for curbing states’ appetites for nuclear weapons</w:t>
      </w:r>
      <w:r w:rsidRPr="00626E0E">
        <w:rPr>
          <w:sz w:val="16"/>
        </w:rPr>
        <w:t xml:space="preserve">. During the 1950s, West German Chancellor Konrad Adenauer appeared satisfied with U.S. security guarantees despite the Eisenhower administration’s stated rhetorical reliance on nuclear weapons to deter Soviet aggression in its New Look strategy. But Adenauer’s confidence appeared to rest in the U.S. troop presence in his country. He so valued that presence that when he read in the New York Times that the U.S. military was planning massive personnel cuts (which in turn would reduce U.S. forces in Europe), he became despondent and lost faith in U.S. security guarantees. Shortly thereafter, Adenauer entered into an arrangement with France and Italy to develop a European nuclear deterrent.14 This initiative was short-lived, but questions over West Germany’s nuclear intentions troubled U.S. decision makers for another decade. Similar experiences were repeated elsewhere. </w:t>
      </w:r>
      <w:r w:rsidRPr="00E405B9">
        <w:rPr>
          <w:rStyle w:val="StyleUnderline"/>
        </w:rPr>
        <w:t>South Korean President Park Chung-hee began considering the nuclear weapons option upon learning that U.S. President Richard Nixon would withdraw 20,000 troops from South Korea</w:t>
      </w:r>
      <w:r w:rsidRPr="00626E0E">
        <w:rPr>
          <w:sz w:val="16"/>
        </w:rPr>
        <w:t xml:space="preserve">. A program came into being by 1972.15 </w:t>
      </w:r>
      <w:r w:rsidRPr="008C3D6B">
        <w:rPr>
          <w:rStyle w:val="StyleUnderline"/>
        </w:rPr>
        <w:t>Park knew of Nixon’s stated plan to shift the conventional defense burden onto allies in East Asia (that is, the Nixon Doctrine), but believed that his country’s contributions to the Vietnam War would exempt South Korea. Even Japan was alarmed at this time—initially having had concerns raised by China first detonating a nuclear weapon in 1964, and then exacerbated by the seeming inability and unwillingness of the United States to defend East Asia from communist aggression in light of its failures in the Vietnam War toward the end of Lyndon Johnson’s presidency and into Nixon’s.</w:t>
      </w:r>
      <w:r w:rsidRPr="00626E0E">
        <w:rPr>
          <w:sz w:val="16"/>
        </w:rPr>
        <w:t xml:space="preserve"> Against this backdrop, its leaders determined that, if nothing else, </w:t>
      </w:r>
      <w:r w:rsidRPr="008C3D6B">
        <w:rPr>
          <w:rStyle w:val="StyleUnderline"/>
        </w:rPr>
        <w:t>proliferation-risky technologies like centrifuges would bear security benefits for Japan.</w:t>
      </w:r>
    </w:p>
    <w:p w14:paraId="3D160D49" w14:textId="77777777" w:rsidR="0051559A" w:rsidRDefault="0051559A" w:rsidP="0051559A">
      <w:pPr>
        <w:rPr>
          <w:rStyle w:val="StyleUnderline"/>
        </w:rPr>
      </w:pPr>
    </w:p>
    <w:p w14:paraId="1208914C" w14:textId="77777777" w:rsidR="0051559A" w:rsidRPr="001870D4" w:rsidRDefault="0051559A" w:rsidP="0051559A">
      <w:pPr>
        <w:pStyle w:val="Heading4"/>
        <w:rPr>
          <w:rFonts w:asciiTheme="minorHAnsi" w:hAnsiTheme="minorHAnsi" w:cstheme="minorHAnsi"/>
        </w:rPr>
      </w:pPr>
      <w:r w:rsidRPr="001870D4">
        <w:rPr>
          <w:rFonts w:asciiTheme="minorHAnsi" w:hAnsiTheme="minorHAnsi" w:cstheme="minorHAnsi"/>
        </w:rPr>
        <w:t>Proliferation ensures multiple scenarios for global war</w:t>
      </w:r>
    </w:p>
    <w:p w14:paraId="6DBADA09" w14:textId="77777777" w:rsidR="0051559A" w:rsidRPr="001870D4" w:rsidRDefault="0051559A" w:rsidP="0051559A">
      <w:pPr>
        <w:rPr>
          <w:rFonts w:asciiTheme="minorHAnsi" w:hAnsiTheme="minorHAnsi" w:cstheme="minorHAnsi"/>
        </w:rPr>
      </w:pPr>
      <w:r w:rsidRPr="001870D4">
        <w:rPr>
          <w:rStyle w:val="Style13ptBold"/>
          <w:rFonts w:asciiTheme="minorHAnsi" w:hAnsiTheme="minorHAnsi" w:cstheme="minorHAnsi"/>
        </w:rPr>
        <w:t>Kroenig, 14</w:t>
      </w:r>
      <w:r w:rsidRPr="001870D4">
        <w:rPr>
          <w:rFonts w:asciiTheme="minorHAnsi" w:hAnsiTheme="minorHAnsi" w:cstheme="minorHAnsi"/>
        </w:rPr>
        <w:t xml:space="preserve"> – Associate Professor and International Relations Field Chair, Department of Government, Georgetown (Matthew, February. “The History of Proliferation Optimism: Does It Have a Future?” Journal of Strategic Studies Vol 38, Issue 1-2. http://www.matthewkroenig.com/The%20History%20of%20Proliferation%20Optimism_Feb2014.pdf)</w:t>
      </w:r>
    </w:p>
    <w:p w14:paraId="344B8BC6" w14:textId="2A3ADF58" w:rsidR="0051559A" w:rsidRDefault="0051559A" w:rsidP="0051559A">
      <w:pPr>
        <w:rPr>
          <w:rFonts w:asciiTheme="minorHAnsi" w:hAnsiTheme="minorHAnsi" w:cstheme="minorHAnsi"/>
          <w:sz w:val="16"/>
        </w:rPr>
      </w:pPr>
      <w:r w:rsidRPr="001870D4">
        <w:rPr>
          <w:rFonts w:asciiTheme="minorHAnsi" w:hAnsiTheme="minorHAnsi" w:cstheme="minorHAnsi"/>
          <w:sz w:val="16"/>
        </w:rPr>
        <w:t xml:space="preserve">First and foremost, </w:t>
      </w:r>
      <w:r w:rsidRPr="001870D4">
        <w:rPr>
          <w:rFonts w:asciiTheme="minorHAnsi" w:hAnsiTheme="minorHAnsi" w:cstheme="minorHAnsi"/>
          <w:u w:val="single"/>
        </w:rPr>
        <w:t xml:space="preserve">proliferation </w:t>
      </w:r>
      <w:r w:rsidRPr="001870D4">
        <w:rPr>
          <w:rFonts w:asciiTheme="minorHAnsi" w:hAnsiTheme="minorHAnsi" w:cstheme="minorHAnsi"/>
          <w:b/>
          <w:u w:val="single"/>
        </w:rPr>
        <w:t xml:space="preserve">optimists present an </w:t>
      </w:r>
      <w:r w:rsidRPr="001870D4">
        <w:rPr>
          <w:rFonts w:asciiTheme="minorHAnsi" w:hAnsiTheme="minorHAnsi" w:cstheme="minorHAnsi"/>
          <w:b/>
          <w:iCs/>
          <w:u w:val="single"/>
        </w:rPr>
        <w:t>oversimplified view of nuclear deterrence theory</w:t>
      </w:r>
      <w:r w:rsidRPr="001870D4">
        <w:rPr>
          <w:rFonts w:asciiTheme="minorHAnsi" w:hAnsiTheme="minorHAnsi" w:cstheme="minorHAnsi"/>
          <w:sz w:val="16"/>
        </w:rPr>
        <w:t xml:space="preserve">. </w:t>
      </w:r>
      <w:r w:rsidRPr="001870D4">
        <w:rPr>
          <w:rFonts w:asciiTheme="minorHAnsi" w:hAnsiTheme="minorHAnsi" w:cstheme="minorHAnsi"/>
          <w:u w:val="single"/>
        </w:rPr>
        <w:t>Optimists argue</w:t>
      </w:r>
      <w:r w:rsidRPr="001870D4">
        <w:rPr>
          <w:rFonts w:asciiTheme="minorHAnsi" w:hAnsiTheme="minorHAnsi" w:cstheme="minorHAnsi"/>
          <w:sz w:val="16"/>
        </w:rPr>
        <w:t xml:space="preserve"> that since the advent of Mutually Assured Destruction (MAD), any </w:t>
      </w:r>
      <w:r w:rsidRPr="001870D4">
        <w:rPr>
          <w:rFonts w:asciiTheme="minorHAnsi" w:hAnsiTheme="minorHAnsi" w:cstheme="minorHAnsi"/>
          <w:u w:val="single"/>
        </w:rPr>
        <w:t>nuclear war would mean national suicide and, therefore, no rational leader would ever choose to start one.</w:t>
      </w:r>
      <w:r w:rsidRPr="001870D4">
        <w:rPr>
          <w:rFonts w:asciiTheme="minorHAnsi" w:hAnsiTheme="minorHAnsi" w:cstheme="minorHAnsi"/>
          <w:sz w:val="16"/>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rational.34 Yet, these debates overlook the fact that, apart from the optimists, leadi</w:t>
      </w:r>
      <w:r w:rsidRPr="001870D4">
        <w:rPr>
          <w:rFonts w:asciiTheme="minorHAnsi" w:hAnsiTheme="minorHAnsi" w:cstheme="minorHAnsi"/>
          <w:u w:val="single"/>
        </w:rPr>
        <w:t xml:space="preserve">ng nuclear deterrence theorists believe that nuclear proliferation contributes to a </w:t>
      </w:r>
      <w:r w:rsidRPr="001870D4">
        <w:rPr>
          <w:rFonts w:asciiTheme="minorHAnsi" w:hAnsiTheme="minorHAnsi" w:cstheme="minorHAnsi"/>
          <w:b/>
          <w:iCs/>
          <w:u w:val="single"/>
        </w:rPr>
        <w:t>real risk of nuclear war even in a situation of MAD among rational states</w:t>
      </w:r>
      <w:r w:rsidRPr="001870D4">
        <w:rPr>
          <w:rFonts w:asciiTheme="minorHAnsi" w:hAnsiTheme="minorHAnsi" w:cstheme="minorHAnsi"/>
          <w:sz w:val="16"/>
        </w:rPr>
        <w:t xml:space="preserve">.35 Moreover, realizing that nuclear war is possible does not depend on peculiar beliefs about the possibility of escaping MAD.36 Rather, as we will discuss below, these theorists understand that </w:t>
      </w:r>
      <w:r w:rsidRPr="001870D4">
        <w:rPr>
          <w:rFonts w:asciiTheme="minorHAnsi" w:hAnsiTheme="minorHAnsi" w:cstheme="minorHAnsi"/>
          <w:u w:val="single"/>
        </w:rPr>
        <w:t xml:space="preserve">some risk of nuclear war is </w:t>
      </w:r>
      <w:r w:rsidRPr="001870D4">
        <w:rPr>
          <w:rFonts w:asciiTheme="minorHAnsi" w:hAnsiTheme="minorHAnsi" w:cstheme="minorHAnsi"/>
          <w:b/>
          <w:iCs/>
          <w:u w:val="single"/>
        </w:rPr>
        <w:t>necessary in order for deterrence to function</w:t>
      </w:r>
      <w:r w:rsidRPr="001870D4">
        <w:rPr>
          <w:rFonts w:asciiTheme="minorHAnsi" w:hAnsiTheme="minorHAnsi" w:cstheme="minorHAnsi"/>
          <w:sz w:val="16"/>
        </w:rPr>
        <w:t xml:space="preserve">. To be sure, in the 1940s, Viner, Brodie, and others argued that MAD rendered war among major powers obsolete, but nuclear deterrence theory soon advanced beyond that simple understanding.37 After all, </w:t>
      </w:r>
      <w:r w:rsidRPr="001870D4">
        <w:rPr>
          <w:rFonts w:asciiTheme="minorHAnsi" w:hAnsiTheme="minorHAnsi" w:cstheme="minorHAnsi"/>
          <w:u w:val="single"/>
        </w:rPr>
        <w:t>great power political competition does not end with nuclear weapons</w:t>
      </w:r>
      <w:r w:rsidRPr="001870D4">
        <w:rPr>
          <w:rFonts w:asciiTheme="minorHAnsi" w:hAnsiTheme="minorHAnsi" w:cstheme="minorHAnsi"/>
          <w:sz w:val="16"/>
        </w:rPr>
        <w:t xml:space="preserve">. And </w:t>
      </w:r>
      <w:r w:rsidRPr="001870D4">
        <w:rPr>
          <w:rFonts w:asciiTheme="minorHAnsi" w:hAnsiTheme="minorHAnsi" w:cstheme="minorHAnsi"/>
          <w:u w:val="single"/>
        </w:rPr>
        <w:t>nuclear-armed states still seek to threaten nuclear-armed adversaries</w:t>
      </w:r>
      <w:r w:rsidRPr="001870D4">
        <w:rPr>
          <w:rFonts w:asciiTheme="minorHAnsi" w:hAnsiTheme="minorHAnsi" w:cstheme="minorHAnsi"/>
          <w:sz w:val="16"/>
        </w:rPr>
        <w:t xml:space="preserve">. </w:t>
      </w:r>
      <w:r w:rsidRPr="001870D4">
        <w:rPr>
          <w:rFonts w:asciiTheme="minorHAnsi" w:hAnsiTheme="minorHAnsi" w:cstheme="minorHAnsi"/>
          <w:u w:val="single"/>
        </w:rPr>
        <w:t>States cannot credibly threaten to launch a suicidal nuclear war, but they still want to coerce their adversaries. This leads to a credibility problem: how can states credibly threaten a nuclear-armed opponent?</w:t>
      </w:r>
      <w:r w:rsidRPr="001870D4">
        <w:rPr>
          <w:rFonts w:asciiTheme="minorHAnsi" w:hAnsiTheme="minorHAnsi" w:cstheme="minorHAnsi"/>
          <w:sz w:val="16"/>
        </w:rPr>
        <w:t xml:space="preserve"> Since the 1960s, academic nuclear deterrence theory has been devoted almost exclusively to answering this question.38 And their answers do not give us reasons to be optimistic. Thomas </w:t>
      </w:r>
      <w:r w:rsidRPr="001870D4">
        <w:rPr>
          <w:rFonts w:asciiTheme="minorHAnsi" w:hAnsiTheme="minorHAnsi" w:cstheme="minorHAnsi"/>
          <w:u w:val="single"/>
        </w:rPr>
        <w:t>Schelling was the first to devise a rational means by which states can threaten nuclear-armed opponents</w:t>
      </w:r>
      <w:r w:rsidRPr="001870D4">
        <w:rPr>
          <w:rFonts w:asciiTheme="minorHAnsi" w:hAnsiTheme="minorHAnsi" w:cstheme="minorHAnsi"/>
          <w:sz w:val="16"/>
        </w:rPr>
        <w:t xml:space="preserve">.39 He argued that </w:t>
      </w:r>
      <w:r w:rsidRPr="001870D4">
        <w:rPr>
          <w:rFonts w:asciiTheme="minorHAnsi" w:hAnsiTheme="minorHAnsi" w:cstheme="minorHAnsi"/>
          <w:u w:val="single"/>
        </w:rPr>
        <w:t>leaders cannot credibly threaten to intentionally launch a suicidal nuclear war, but they can make a ‘threat that leaves something to chance’.</w:t>
      </w:r>
      <w:r w:rsidRPr="001870D4">
        <w:rPr>
          <w:rFonts w:asciiTheme="minorHAnsi" w:hAnsiTheme="minorHAnsi" w:cstheme="minorHAnsi"/>
          <w:sz w:val="16"/>
        </w:rPr>
        <w:t xml:space="preserve"> 40 They can engage in a process, the nuclear crisis, which increases the risk of nuclear war in an attempt to force a less resolved adversary to back down. </w:t>
      </w:r>
      <w:r w:rsidRPr="001870D4">
        <w:rPr>
          <w:rFonts w:asciiTheme="minorHAnsi" w:hAnsiTheme="minorHAnsi" w:cstheme="minorHAnsi"/>
          <w:u w:val="single"/>
        </w:rPr>
        <w:t xml:space="preserve">As states escalate a nuclear crisis there is an </w:t>
      </w:r>
      <w:r w:rsidRPr="001870D4">
        <w:rPr>
          <w:rFonts w:asciiTheme="minorHAnsi" w:hAnsiTheme="minorHAnsi" w:cstheme="minorHAnsi"/>
          <w:b/>
          <w:iCs/>
          <w:u w:val="single"/>
        </w:rPr>
        <w:t>increasing probability that the conflict will spiral out of control</w:t>
      </w:r>
      <w:r w:rsidRPr="001870D4">
        <w:rPr>
          <w:rFonts w:asciiTheme="minorHAnsi" w:hAnsiTheme="minorHAnsi" w:cstheme="minorHAnsi"/>
          <w:u w:val="single"/>
        </w:rPr>
        <w:t xml:space="preserve"> </w:t>
      </w:r>
      <w:r w:rsidRPr="001870D4">
        <w:rPr>
          <w:rFonts w:asciiTheme="minorHAnsi" w:hAnsiTheme="minorHAnsi" w:cstheme="minorHAnsi"/>
          <w:b/>
          <w:u w:val="single"/>
        </w:rPr>
        <w:t>and result in an inadvertent or accidental nuclear exchange</w:t>
      </w:r>
      <w:r w:rsidRPr="001870D4">
        <w:rPr>
          <w:rFonts w:asciiTheme="minorHAnsi" w:hAnsiTheme="minorHAnsi" w:cstheme="minorHAnsi"/>
          <w:sz w:val="16"/>
        </w:rPr>
        <w:t xml:space="preserve">. </w:t>
      </w:r>
      <w:r w:rsidRPr="001870D4">
        <w:rPr>
          <w:rFonts w:asciiTheme="minorHAnsi" w:hAnsiTheme="minorHAnsi" w:cstheme="minorHAnsi"/>
          <w:u w:val="single"/>
        </w:rPr>
        <w:t>As long as the benefit of winning the crisis is greater than the incremental increase in the risk of nuclear war, however, threats to escalate nuclear crises are inherently credible</w:t>
      </w:r>
      <w:r w:rsidRPr="001870D4">
        <w:rPr>
          <w:rFonts w:asciiTheme="minorHAnsi" w:hAnsiTheme="minorHAnsi" w:cstheme="minorHAnsi"/>
          <w:sz w:val="16"/>
        </w:rPr>
        <w:t xml:space="preserve">. In these games of nuclear brinkmanship, </w:t>
      </w:r>
      <w:r w:rsidRPr="001870D4">
        <w:rPr>
          <w:rFonts w:asciiTheme="minorHAnsi" w:hAnsiTheme="minorHAnsi" w:cstheme="minorHAnsi"/>
          <w:u w:val="single"/>
        </w:rPr>
        <w:t>the state that is willing to run the greatest risk of nuclear war before backing down will win the crisis</w:t>
      </w:r>
      <w:r w:rsidRPr="001870D4">
        <w:rPr>
          <w:rFonts w:asciiTheme="minorHAnsi" w:hAnsiTheme="minorHAnsi" w:cstheme="minorHAnsi"/>
          <w:sz w:val="16"/>
        </w:rPr>
        <w:t xml:space="preserve">, as long as it does not end in catastrophe. It is for this reason that Thomas </w:t>
      </w:r>
      <w:r w:rsidRPr="001870D4">
        <w:rPr>
          <w:rFonts w:asciiTheme="minorHAnsi" w:hAnsiTheme="minorHAnsi" w:cstheme="minorHAnsi"/>
          <w:u w:val="single"/>
        </w:rPr>
        <w:t>Schelling called great power politics in the nuclear era a ‘</w:t>
      </w:r>
      <w:r w:rsidRPr="001870D4">
        <w:rPr>
          <w:rFonts w:asciiTheme="minorHAnsi" w:hAnsiTheme="minorHAnsi" w:cstheme="minorHAnsi"/>
          <w:b/>
          <w:iCs/>
          <w:u w:val="single"/>
        </w:rPr>
        <w:t>competition in risk taking’</w:t>
      </w:r>
      <w:r w:rsidRPr="001870D4">
        <w:rPr>
          <w:rFonts w:asciiTheme="minorHAnsi" w:hAnsiTheme="minorHAnsi" w:cstheme="minorHAnsi"/>
          <w:u w:val="single"/>
        </w:rPr>
        <w:t>.</w:t>
      </w:r>
      <w:r w:rsidRPr="001870D4">
        <w:rPr>
          <w:rFonts w:asciiTheme="minorHAnsi" w:hAnsiTheme="minorHAnsi" w:cstheme="minorHAnsi"/>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w:t>
      </w:r>
      <w:r w:rsidRPr="001870D4">
        <w:rPr>
          <w:rFonts w:asciiTheme="minorHAnsi" w:hAnsiTheme="minorHAnsi" w:cstheme="minorHAnsi"/>
          <w:u w:val="single"/>
        </w:rPr>
        <w:t xml:space="preserve">By asking whether states can be deterred, therefore, proliferation optimists are </w:t>
      </w:r>
      <w:r w:rsidRPr="001870D4">
        <w:rPr>
          <w:rFonts w:asciiTheme="minorHAnsi" w:hAnsiTheme="minorHAnsi" w:cstheme="minorHAnsi"/>
          <w:b/>
          <w:iCs/>
          <w:u w:val="single"/>
        </w:rPr>
        <w:t>asking the wrong question</w:t>
      </w:r>
      <w:r w:rsidRPr="001870D4">
        <w:rPr>
          <w:rFonts w:asciiTheme="minorHAnsi" w:hAnsiTheme="minorHAnsi" w:cstheme="minorHAnsi"/>
          <w:sz w:val="16"/>
        </w:rPr>
        <w:t xml:space="preserve">. </w:t>
      </w:r>
      <w:r w:rsidRPr="001870D4">
        <w:rPr>
          <w:rFonts w:asciiTheme="minorHAnsi" w:hAnsiTheme="minorHAnsi" w:cstheme="minorHAnsi"/>
          <w:u w:val="single"/>
        </w:rPr>
        <w:t>The right question to ask is: what risk of nuclear war is a specific state willing to run against a particular opponent in a given crisis?</w:t>
      </w:r>
      <w:r w:rsidRPr="001870D4">
        <w:rPr>
          <w:rFonts w:asciiTheme="minorHAnsi" w:hAnsiTheme="minorHAnsi" w:cstheme="minorHAnsi"/>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sidRPr="001870D4">
        <w:rPr>
          <w:rFonts w:asciiTheme="minorHAnsi" w:hAnsiTheme="minorHAnsi" w:cstheme="minorHAnsi"/>
          <w:u w:val="single"/>
        </w:rPr>
        <w:t>An optimist might counter that nuclear weapons will never be used, even in a crisis situation, because states have such a strong incentive</w:t>
      </w:r>
      <w:r w:rsidRPr="001870D4">
        <w:rPr>
          <w:rFonts w:asciiTheme="minorHAnsi" w:hAnsiTheme="minorHAnsi" w:cstheme="minorHAnsi"/>
          <w:sz w:val="16"/>
        </w:rPr>
        <w:t xml:space="preserve">, namely national survival, to ensure that nuclear weapons are not used. </w:t>
      </w:r>
      <w:r w:rsidRPr="001870D4">
        <w:rPr>
          <w:rFonts w:asciiTheme="minorHAnsi" w:hAnsiTheme="minorHAnsi" w:cstheme="minorHAnsi"/>
          <w:u w:val="single"/>
        </w:rPr>
        <w:t xml:space="preserve">But this objection ignores the fact that leaders operate under </w:t>
      </w:r>
      <w:r w:rsidRPr="001870D4">
        <w:rPr>
          <w:rFonts w:asciiTheme="minorHAnsi" w:hAnsiTheme="minorHAnsi" w:cstheme="minorHAnsi"/>
          <w:iCs/>
          <w:u w:val="single"/>
        </w:rPr>
        <w:t>competing pressures</w:t>
      </w:r>
      <w:r w:rsidRPr="001870D4">
        <w:rPr>
          <w:rFonts w:asciiTheme="minorHAnsi" w:hAnsiTheme="minorHAnsi" w:cstheme="minorHAnsi"/>
          <w:sz w:val="16"/>
        </w:rPr>
        <w:t xml:space="preserve">. </w:t>
      </w:r>
      <w:r w:rsidRPr="001870D4">
        <w:rPr>
          <w:rFonts w:asciiTheme="minorHAnsi" w:hAnsiTheme="minorHAnsi" w:cstheme="minorHAnsi"/>
          <w:u w:val="single"/>
        </w:rPr>
        <w:t>Leaders in nuclear-armed states also have strong incentives to convince their adversaries that nuclear weapons might be used.</w:t>
      </w:r>
      <w:r w:rsidRPr="001870D4">
        <w:rPr>
          <w:rFonts w:asciiTheme="minorHAnsi" w:hAnsiTheme="minorHAnsi" w:cstheme="minorHAnsi"/>
          <w:sz w:val="16"/>
        </w:rPr>
        <w:t xml:space="preserve"> Historically </w:t>
      </w:r>
      <w:r w:rsidRPr="001870D4">
        <w:rPr>
          <w:rFonts w:asciiTheme="minorHAnsi" w:hAnsiTheme="minorHAnsi" w:cstheme="minorHAnsi"/>
          <w:u w:val="single"/>
        </w:rPr>
        <w:t xml:space="preserve">we have seen that leaders take actions in crises, such as </w:t>
      </w:r>
      <w:r w:rsidRPr="001870D4">
        <w:rPr>
          <w:rFonts w:asciiTheme="minorHAnsi" w:hAnsiTheme="minorHAnsi" w:cstheme="minorHAnsi"/>
          <w:b/>
          <w:iCs/>
          <w:u w:val="single"/>
        </w:rPr>
        <w:t>placing nuclear weapons on high alert</w:t>
      </w:r>
      <w:r w:rsidRPr="001870D4">
        <w:rPr>
          <w:rFonts w:asciiTheme="minorHAnsi" w:hAnsiTheme="minorHAnsi" w:cstheme="minorHAnsi"/>
          <w:u w:val="single"/>
        </w:rPr>
        <w:t xml:space="preserve"> and </w:t>
      </w:r>
      <w:r w:rsidRPr="001870D4">
        <w:rPr>
          <w:rFonts w:asciiTheme="minorHAnsi" w:hAnsiTheme="minorHAnsi" w:cstheme="minorHAnsi"/>
          <w:b/>
          <w:iCs/>
          <w:u w:val="single"/>
        </w:rPr>
        <w:t>delegating nuclear launch authority to low-level commanders</w:t>
      </w:r>
      <w:r w:rsidRPr="001870D4">
        <w:rPr>
          <w:rFonts w:asciiTheme="minorHAnsi" w:hAnsiTheme="minorHAnsi" w:cstheme="minorHAnsi"/>
          <w:u w:val="single"/>
        </w:rPr>
        <w:t xml:space="preserve">, to </w:t>
      </w:r>
      <w:r w:rsidRPr="001870D4">
        <w:rPr>
          <w:rFonts w:asciiTheme="minorHAnsi" w:hAnsiTheme="minorHAnsi" w:cstheme="minorHAnsi"/>
          <w:b/>
          <w:iCs/>
          <w:u w:val="single"/>
        </w:rPr>
        <w:t>purposely increase the risk of nuclear war</w:t>
      </w:r>
      <w:r w:rsidRPr="001870D4">
        <w:rPr>
          <w:rFonts w:asciiTheme="minorHAnsi" w:hAnsiTheme="minorHAnsi" w:cstheme="minorHAnsi"/>
          <w:u w:val="single"/>
        </w:rPr>
        <w:t xml:space="preserve"> in an attempt to force less-resolved opponents to back down.</w:t>
      </w:r>
      <w:r w:rsidRPr="001870D4">
        <w:rPr>
          <w:rFonts w:asciiTheme="minorHAnsi" w:hAnsiTheme="minorHAnsi" w:cstheme="minorHAnsi"/>
          <w:sz w:val="16"/>
        </w:rPr>
        <w:t xml:space="preserve"> Moreover, not even the optimists’ first principles about the irrelevance of nuclear posture stand up to scrutiny. </w:t>
      </w:r>
      <w:r w:rsidRPr="001870D4">
        <w:rPr>
          <w:rFonts w:asciiTheme="minorHAnsi" w:hAnsiTheme="minorHAnsi" w:cstheme="minorHAnsi"/>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1870D4">
        <w:rPr>
          <w:rFonts w:asciiTheme="minorHAnsi" w:hAnsiTheme="minorHAnsi" w:cstheme="minorHAnsi"/>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1870D4">
        <w:rPr>
          <w:rFonts w:asciiTheme="minorHAnsi" w:hAnsiTheme="minorHAnsi" w:cstheme="minorHAnsi"/>
          <w:u w:val="single"/>
        </w:rPr>
        <w:t xml:space="preserve">Proliferation optimists might be correct that no rational leader would choose to launch a suicidal nuclear war, but, depending on the context, </w:t>
      </w:r>
      <w:r w:rsidRPr="001870D4">
        <w:rPr>
          <w:rFonts w:asciiTheme="minorHAnsi" w:hAnsiTheme="minorHAnsi" w:cstheme="minorHAnsi"/>
          <w:b/>
          <w:iCs/>
          <w:u w:val="single"/>
        </w:rPr>
        <w:t>any sane leader would almost certainly be willing to risk one</w:t>
      </w:r>
      <w:r w:rsidRPr="001870D4">
        <w:rPr>
          <w:rFonts w:asciiTheme="minorHAnsi" w:hAnsiTheme="minorHAnsi" w:cstheme="minorHAnsi"/>
          <w:sz w:val="16"/>
        </w:rPr>
        <w:t xml:space="preserve">. Nuclear deterrence theorists have also proposed a second scenario under which </w:t>
      </w:r>
      <w:r w:rsidRPr="001870D4">
        <w:rPr>
          <w:rFonts w:asciiTheme="minorHAnsi" w:hAnsiTheme="minorHAnsi" w:cstheme="minorHAnsi"/>
          <w:u w:val="single"/>
        </w:rPr>
        <w:t>rational leaders would be willing to instigate a</w:t>
      </w:r>
      <w:r w:rsidRPr="001870D4">
        <w:rPr>
          <w:rFonts w:asciiTheme="minorHAnsi" w:hAnsiTheme="minorHAnsi" w:cstheme="minorHAnsi"/>
          <w:sz w:val="16"/>
        </w:rPr>
        <w:t xml:space="preserve"> nuclear exchange: </w:t>
      </w:r>
      <w:r w:rsidRPr="001870D4">
        <w:rPr>
          <w:rFonts w:asciiTheme="minorHAnsi" w:hAnsiTheme="minorHAnsi" w:cstheme="minorHAnsi"/>
          <w:u w:val="single"/>
        </w:rPr>
        <w:t>limited nuclear war</w:t>
      </w:r>
      <w:r w:rsidRPr="001870D4">
        <w:rPr>
          <w:rFonts w:asciiTheme="minorHAnsi" w:hAnsiTheme="minorHAnsi" w:cstheme="minorHAnsi"/>
          <w:sz w:val="16"/>
        </w:rPr>
        <w:t xml:space="preserve">.45 For example, </w:t>
      </w:r>
      <w:r w:rsidRPr="001870D4">
        <w:rPr>
          <w:rFonts w:asciiTheme="minorHAnsi" w:hAnsiTheme="minorHAnsi" w:cstheme="minorHAnsi"/>
          <w:u w:val="single"/>
        </w:rPr>
        <w:t>by launching a single nuclear weapon against a small city, a nuclear-armed state could signal its willingness to escalate a crisis</w:t>
      </w:r>
      <w:r w:rsidRPr="001870D4">
        <w:rPr>
          <w:rFonts w:asciiTheme="minorHAnsi" w:hAnsiTheme="minorHAnsi" w:cstheme="minorHAnsi"/>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1870D4">
        <w:rPr>
          <w:rFonts w:asciiTheme="minorHAnsi" w:hAnsiTheme="minorHAnsi" w:cstheme="minorHAnsi"/>
          <w:u w:val="single"/>
        </w:rPr>
        <w:t xml:space="preserve">If launching a limited nuclear war could be a rational strategic move under certain circumstances, it then follows that </w:t>
      </w:r>
      <w:r w:rsidRPr="001870D4">
        <w:rPr>
          <w:rFonts w:asciiTheme="minorHAnsi" w:hAnsiTheme="minorHAnsi" w:cstheme="minorHAnsi"/>
          <w:b/>
          <w:iCs/>
          <w:u w:val="single"/>
        </w:rPr>
        <w:t>the spread of nuclear weapons increases the risk of nuclear use</w:t>
      </w:r>
      <w:r w:rsidRPr="001870D4">
        <w:rPr>
          <w:rFonts w:asciiTheme="minorHAnsi" w:hAnsiTheme="minorHAnsi" w:cstheme="minorHAnsi"/>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1870D4">
        <w:rPr>
          <w:rFonts w:asciiTheme="minorHAnsi" w:hAnsiTheme="minorHAnsi" w:cstheme="minorHAnsi"/>
          <w:u w:val="single"/>
        </w:rPr>
        <w:t>leading nuclear deterrence theorists maintain that limited nuclear war is possible among rational leaders in a MAD world</w:t>
      </w:r>
      <w:r w:rsidRPr="001870D4">
        <w:rPr>
          <w:rFonts w:asciiTheme="minorHAnsi" w:hAnsiTheme="minorHAnsi" w:cstheme="minorHAnsi"/>
          <w:sz w:val="16"/>
        </w:rPr>
        <w:t>.46</w:t>
      </w:r>
    </w:p>
    <w:p w14:paraId="2F96FE6C" w14:textId="74C62278" w:rsidR="00C53784" w:rsidRDefault="00C53784" w:rsidP="00C53784">
      <w:pPr>
        <w:pStyle w:val="Heading2"/>
      </w:pPr>
      <w:r>
        <w:t>Solvency</w:t>
      </w:r>
    </w:p>
    <w:p w14:paraId="211C6669" w14:textId="31C690CF" w:rsidR="00C05660" w:rsidRDefault="00C05660" w:rsidP="00EA218C">
      <w:pPr>
        <w:pStyle w:val="Heading3"/>
      </w:pPr>
      <w:r>
        <w:t>Training</w:t>
      </w:r>
      <w:r w:rsidR="002E61BA">
        <w:t xml:space="preserve"> works</w:t>
      </w:r>
    </w:p>
    <w:p w14:paraId="19161267" w14:textId="77777777" w:rsidR="002E61BA" w:rsidRPr="008C651F" w:rsidRDefault="002E61BA" w:rsidP="002E61BA">
      <w:pPr>
        <w:pStyle w:val="Heading4"/>
        <w:spacing w:line="240" w:lineRule="auto"/>
        <w:rPr>
          <w:rFonts w:ascii="Georgia" w:hAnsi="Georgia"/>
          <w:color w:val="000000"/>
          <w:sz w:val="24"/>
        </w:rPr>
      </w:pPr>
      <w:r w:rsidRPr="008C651F">
        <w:rPr>
          <w:rFonts w:ascii="Georgia" w:hAnsi="Georgia" w:cs="Calibri"/>
          <w:color w:val="000000"/>
        </w:rPr>
        <w:t xml:space="preserve">Data and training </w:t>
      </w:r>
      <w:r>
        <w:rPr>
          <w:rFonts w:ascii="Georgia" w:hAnsi="Georgia" w:cs="Calibri"/>
          <w:color w:val="000000"/>
        </w:rPr>
        <w:t>reduce police violence</w:t>
      </w:r>
    </w:p>
    <w:p w14:paraId="7ECCC7A4"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Cs w:val="22"/>
        </w:rPr>
        <w:t xml:space="preserve">Celeste </w:t>
      </w:r>
      <w:r w:rsidRPr="008C651F">
        <w:rPr>
          <w:rFonts w:ascii="Georgia" w:hAnsi="Georgia" w:cs="Calibri"/>
          <w:b/>
          <w:bCs/>
          <w:color w:val="000000"/>
          <w:sz w:val="26"/>
          <w:szCs w:val="26"/>
        </w:rPr>
        <w:t>Brown</w:t>
      </w:r>
      <w:r w:rsidRPr="008C651F">
        <w:rPr>
          <w:rFonts w:ascii="Georgia" w:hAnsi="Georgia" w:cs="Calibri"/>
          <w:color w:val="000000"/>
          <w:szCs w:val="22"/>
        </w:rPr>
        <w:t xml:space="preserve"> </w:t>
      </w:r>
      <w:r w:rsidRPr="008C651F">
        <w:rPr>
          <w:rFonts w:ascii="Georgia" w:hAnsi="Georgia" w:cs="Calibri"/>
          <w:b/>
          <w:bCs/>
          <w:color w:val="000000"/>
          <w:sz w:val="26"/>
          <w:szCs w:val="26"/>
        </w:rPr>
        <w:t>et al</w:t>
      </w:r>
      <w:r w:rsidRPr="008C651F">
        <w:rPr>
          <w:rFonts w:ascii="Georgia" w:hAnsi="Georgia" w:cs="Calibri"/>
          <w:color w:val="000000"/>
          <w:szCs w:val="22"/>
        </w:rPr>
        <w:t xml:space="preserve"> </w:t>
      </w:r>
      <w:r w:rsidRPr="008C651F">
        <w:rPr>
          <w:rFonts w:ascii="Georgia" w:hAnsi="Georgia" w:cs="Calibri"/>
          <w:b/>
          <w:bCs/>
          <w:color w:val="000000"/>
          <w:sz w:val="26"/>
          <w:szCs w:val="26"/>
        </w:rPr>
        <w:t>17</w:t>
      </w:r>
      <w:r w:rsidRPr="008C651F">
        <w:rPr>
          <w:rFonts w:ascii="Georgia" w:hAnsi="Georgia" w:cs="Calibri"/>
          <w:color w:val="000000"/>
          <w:szCs w:val="22"/>
        </w:rPr>
        <w:t xml:space="preserve"> – Celeste A. Brown, MPH, Wizdom Powell, PhD, MPH, Giselle Corbie-Smith, MD, MSc, Oak Ritchie, August 2017, “Evidence Brief: Health Equity Implications of Police Violence”, UNC Center for Health and Equity Research, https://www.med.unc.edu/cher/evidence-brief-health-equity-implications-police-violence/</w:t>
      </w:r>
    </w:p>
    <w:p w14:paraId="1113D0B2" w14:textId="77777777" w:rsidR="002E61BA" w:rsidRDefault="002E61BA" w:rsidP="002E61BA">
      <w:pPr>
        <w:pStyle w:val="NormalWeb"/>
        <w:spacing w:before="0" w:beforeAutospacing="0" w:after="160" w:afterAutospacing="0"/>
        <w:rPr>
          <w:rFonts w:ascii="Georgia" w:hAnsi="Georgia" w:cs="Calibri"/>
          <w:color w:val="000000"/>
          <w:szCs w:val="22"/>
          <w:u w:val="single"/>
        </w:rPr>
      </w:pPr>
      <w:r w:rsidRPr="008C651F">
        <w:rPr>
          <w:rFonts w:ascii="Georgia" w:hAnsi="Georgia" w:cs="Calibri"/>
          <w:color w:val="000000"/>
          <w:sz w:val="16"/>
          <w:szCs w:val="16"/>
        </w:rPr>
        <w:t xml:space="preserve">Health Equity Implications of Police Violence </w:t>
      </w:r>
      <w:r w:rsidRPr="008C651F">
        <w:rPr>
          <w:rFonts w:ascii="Georgia" w:hAnsi="Georgia" w:cs="Calibri"/>
          <w:b/>
          <w:bCs/>
          <w:color w:val="000000"/>
          <w:szCs w:val="22"/>
          <w:highlight w:val="cyan"/>
          <w:u w:val="single"/>
        </w:rPr>
        <w:t>Police-related killings represent</w:t>
      </w:r>
      <w:r w:rsidRPr="008C651F">
        <w:rPr>
          <w:rFonts w:ascii="Georgia" w:hAnsi="Georgia" w:cs="Calibri"/>
          <w:color w:val="000000"/>
          <w:szCs w:val="22"/>
          <w:highlight w:val="cyan"/>
          <w:u w:val="single"/>
        </w:rPr>
        <w:t xml:space="preserve"> </w:t>
      </w:r>
      <w:r w:rsidRPr="008C651F">
        <w:rPr>
          <w:rFonts w:ascii="Georgia" w:hAnsi="Georgia" w:cs="Calibri"/>
          <w:b/>
          <w:bCs/>
          <w:color w:val="000000"/>
          <w:szCs w:val="22"/>
          <w:highlight w:val="cyan"/>
          <w:u w:val="single"/>
        </w:rPr>
        <w:t>a</w:t>
      </w:r>
      <w:r w:rsidRPr="008C651F">
        <w:rPr>
          <w:rFonts w:ascii="Georgia" w:hAnsi="Georgia" w:cs="Calibri"/>
          <w:color w:val="000000"/>
          <w:szCs w:val="22"/>
          <w:highlight w:val="cyan"/>
          <w:u w:val="single"/>
        </w:rPr>
        <w:t xml:space="preserve"> significant </w:t>
      </w:r>
      <w:r w:rsidRPr="008C651F">
        <w:rPr>
          <w:rFonts w:ascii="Georgia" w:hAnsi="Georgia" w:cs="Calibri"/>
          <w:b/>
          <w:bCs/>
          <w:color w:val="000000"/>
          <w:szCs w:val="22"/>
          <w:highlight w:val="cyan"/>
          <w:u w:val="single"/>
        </w:rPr>
        <w:t>threat</w:t>
      </w:r>
      <w:r w:rsidRPr="008C651F">
        <w:rPr>
          <w:rFonts w:ascii="Georgia" w:hAnsi="Georgia" w:cs="Calibri"/>
          <w:color w:val="000000"/>
          <w:szCs w:val="22"/>
          <w:highlight w:val="cyan"/>
          <w:u w:val="single"/>
        </w:rPr>
        <w:t xml:space="preserve"> to</w:t>
      </w:r>
      <w:r w:rsidRPr="008C651F">
        <w:rPr>
          <w:rFonts w:ascii="Georgia" w:hAnsi="Georgia" w:cs="Calibri"/>
          <w:color w:val="000000"/>
          <w:szCs w:val="22"/>
          <w:u w:val="single"/>
        </w:rPr>
        <w:t xml:space="preserve"> national efforts </w:t>
      </w:r>
      <w:r w:rsidRPr="008C651F">
        <w:rPr>
          <w:rFonts w:ascii="Georgia" w:hAnsi="Georgia" w:cs="Calibri"/>
          <w:b/>
          <w:bCs/>
          <w:color w:val="000000"/>
          <w:szCs w:val="22"/>
          <w:u w:val="single"/>
        </w:rPr>
        <w:t>to</w:t>
      </w:r>
      <w:r w:rsidRPr="008C651F">
        <w:rPr>
          <w:rFonts w:ascii="Georgia" w:hAnsi="Georgia" w:cs="Calibri"/>
          <w:color w:val="000000"/>
          <w:szCs w:val="22"/>
          <w:u w:val="single"/>
        </w:rPr>
        <w:t xml:space="preserve"> build more </w:t>
      </w:r>
      <w:r w:rsidRPr="008C651F">
        <w:rPr>
          <w:rFonts w:ascii="Georgia" w:hAnsi="Georgia" w:cs="Calibri"/>
          <w:b/>
          <w:bCs/>
          <w:color w:val="000000"/>
          <w:szCs w:val="22"/>
          <w:highlight w:val="cyan"/>
          <w:u w:val="single"/>
        </w:rPr>
        <w:t>health equity</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When compared to non-Hispanic White males, Black males in the U.S. are 3x more likely to be killed by police than White males. </w:t>
      </w:r>
      <w:r w:rsidRPr="008C651F">
        <w:rPr>
          <w:rFonts w:ascii="Georgia" w:hAnsi="Georgia" w:cs="Calibri"/>
          <w:color w:val="000000"/>
          <w:szCs w:val="22"/>
          <w:u w:val="single"/>
        </w:rPr>
        <w:t>Implicit bias is</w:t>
      </w:r>
      <w:r w:rsidRPr="008C651F">
        <w:rPr>
          <w:rFonts w:ascii="Georgia" w:hAnsi="Georgia" w:cs="Calibri"/>
          <w:color w:val="000000"/>
          <w:sz w:val="16"/>
          <w:szCs w:val="16"/>
        </w:rPr>
        <w:t xml:space="preserve"> likely </w:t>
      </w:r>
      <w:r w:rsidRPr="008C651F">
        <w:rPr>
          <w:rFonts w:ascii="Georgia" w:hAnsi="Georgia" w:cs="Calibri"/>
          <w:color w:val="000000"/>
          <w:szCs w:val="22"/>
          <w:u w:val="single"/>
        </w:rPr>
        <w:t>a fundamental cause of police-related killings</w:t>
      </w:r>
      <w:r w:rsidRPr="008C651F">
        <w:rPr>
          <w:rFonts w:ascii="Georgia" w:hAnsi="Georgia" w:cs="Calibri"/>
          <w:color w:val="000000"/>
          <w:sz w:val="16"/>
          <w:szCs w:val="16"/>
        </w:rPr>
        <w:t xml:space="preserve">. Such biases operate at multiple systems within the police force, but are not immutable. SUMMARY: As of August 2017, the US is on track to approach 1,000 deaths of civilians at the hands of police for at least the third year in a row. This brief provides an overview of existing evidence documenting police-related killings of civilians, and suggests key strategies to mitigate the disparate health impacts resultant from those acts of violence. BACKGROUND: In 2015, independent groups and investigative journalists began to document in earnest the numbers of civilians killed by police officers. After the public uproar from the highly visible 2014 police killings in cities such as Staten Island, NY Ferguson, MO and more, FBI Crime Report data showed the government had grossly underestimated the number of killings by law enforcement by more than half. At least 1,152 people were killed by police in 2015 alone.[1] In 2017, so far 611 people have been shot and killed by police, which is 15 more people than this time last year.[2] It is true that armed White American males are killed in the highest numbers by police officers. However, minority males, especially unarmed Black males, are disproportionately killed by police compared to their percentage of the US population. </w:t>
      </w:r>
      <w:r w:rsidRPr="008C651F">
        <w:rPr>
          <w:rFonts w:ascii="Georgia" w:hAnsi="Georgia" w:cs="Calibri"/>
          <w:color w:val="000000"/>
          <w:szCs w:val="22"/>
          <w:highlight w:val="cyan"/>
          <w:u w:val="single"/>
        </w:rPr>
        <w:t>African Americans make up only 13.2% of the</w:t>
      </w:r>
      <w:r w:rsidRPr="008C651F">
        <w:rPr>
          <w:rFonts w:ascii="Georgia" w:hAnsi="Georgia" w:cs="Calibri"/>
          <w:color w:val="000000"/>
          <w:szCs w:val="22"/>
          <w:u w:val="single"/>
        </w:rPr>
        <w:t xml:space="preserve"> US </w:t>
      </w:r>
      <w:r w:rsidRPr="008C651F">
        <w:rPr>
          <w:rFonts w:ascii="Georgia" w:hAnsi="Georgia" w:cs="Calibri"/>
          <w:color w:val="000000"/>
          <w:szCs w:val="22"/>
          <w:highlight w:val="cyan"/>
          <w:u w:val="single"/>
        </w:rPr>
        <w:t>population, yet</w:t>
      </w:r>
      <w:r w:rsidRPr="008C651F">
        <w:rPr>
          <w:rFonts w:ascii="Georgia" w:hAnsi="Georgia" w:cs="Calibri"/>
          <w:color w:val="000000"/>
          <w:szCs w:val="22"/>
          <w:u w:val="single"/>
        </w:rPr>
        <w:t xml:space="preserve"> they </w:t>
      </w:r>
      <w:r w:rsidRPr="008C651F">
        <w:rPr>
          <w:rFonts w:ascii="Georgia" w:hAnsi="Georgia" w:cs="Calibri"/>
          <w:color w:val="000000"/>
          <w:szCs w:val="22"/>
          <w:highlight w:val="cyan"/>
          <w:u w:val="single"/>
        </w:rPr>
        <w:t>account</w:t>
      </w:r>
      <w:r w:rsidRPr="008C651F">
        <w:rPr>
          <w:rFonts w:ascii="Georgia" w:hAnsi="Georgia" w:cs="Calibri"/>
          <w:color w:val="000000"/>
          <w:szCs w:val="22"/>
          <w:u w:val="single"/>
        </w:rPr>
        <w:t xml:space="preserve">ed </w:t>
      </w:r>
      <w:r w:rsidRPr="008C651F">
        <w:rPr>
          <w:rFonts w:ascii="Georgia" w:hAnsi="Georgia" w:cs="Calibri"/>
          <w:color w:val="000000"/>
          <w:szCs w:val="22"/>
          <w:highlight w:val="cyan"/>
          <w:u w:val="single"/>
        </w:rPr>
        <w:t>for 26.5% of all civilians killed by law enforcement</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in 2015. In 2016, while 2.9 per million people killed by police were White, 3.23 per million were Hispanic.[3] This year, </w:t>
      </w:r>
      <w:r w:rsidRPr="008C651F">
        <w:rPr>
          <w:rFonts w:ascii="Georgia" w:hAnsi="Georgia" w:cs="Calibri"/>
          <w:color w:val="000000"/>
          <w:szCs w:val="22"/>
          <w:u w:val="single"/>
        </w:rPr>
        <w:t>African-American males, who make up only 6% of the US population, remain the unarmed group most often killed by police, at 26%.[</w:t>
      </w:r>
      <w:r w:rsidRPr="008C651F">
        <w:rPr>
          <w:rFonts w:ascii="Georgia" w:hAnsi="Georgia" w:cs="Calibri"/>
          <w:color w:val="000000"/>
          <w:sz w:val="16"/>
          <w:szCs w:val="16"/>
        </w:rPr>
        <w:t xml:space="preserve">4] Bystander and body-camera recordings have attributed to increased visibility of these killings, but the country seems to have advanced only in the technology by which it tracks police violence in this country, not in any methods to prevent the untimely and disproportionate deaths of minorities. </w:t>
      </w:r>
      <w:r w:rsidRPr="008C651F">
        <w:rPr>
          <w:rFonts w:ascii="Georgia" w:hAnsi="Georgia" w:cs="Calibri"/>
          <w:color w:val="000000"/>
          <w:szCs w:val="22"/>
          <w:u w:val="single"/>
        </w:rPr>
        <w:t xml:space="preserve">Boys and men of color are killed by police at disproportionately higher rates </w:t>
      </w:r>
      <w:r w:rsidRPr="008C651F">
        <w:rPr>
          <w:rFonts w:ascii="Georgia" w:hAnsi="Georgia" w:cs="Calibri"/>
          <w:b/>
          <w:bCs/>
          <w:color w:val="000000"/>
          <w:szCs w:val="22"/>
          <w:highlight w:val="cyan"/>
          <w:u w:val="single"/>
        </w:rPr>
        <w:t>This worsens the already high rates of mortality</w:t>
      </w:r>
      <w:r w:rsidRPr="008C651F">
        <w:rPr>
          <w:rFonts w:ascii="Georgia" w:hAnsi="Georgia" w:cs="Calibri"/>
          <w:b/>
          <w:bCs/>
          <w:color w:val="000000"/>
          <w:szCs w:val="22"/>
          <w:u w:val="single"/>
        </w:rPr>
        <w:t xml:space="preserve"> suffered by minority males</w:t>
      </w:r>
      <w:r w:rsidRPr="008C651F">
        <w:rPr>
          <w:rFonts w:ascii="Georgia" w:hAnsi="Georgia" w:cs="Calibri"/>
          <w:color w:val="000000"/>
          <w:sz w:val="16"/>
          <w:szCs w:val="16"/>
        </w:rPr>
        <w:t xml:space="preserve">[20] </w:t>
      </w:r>
      <w:r w:rsidRPr="008C651F">
        <w:rPr>
          <w:rFonts w:ascii="Georgia" w:hAnsi="Georgia" w:cs="Calibri"/>
          <w:b/>
          <w:bCs/>
          <w:color w:val="000000"/>
          <w:szCs w:val="22"/>
          <w:u w:val="single"/>
        </w:rPr>
        <w:t xml:space="preserve">Witnessing and/or experiencing police brutality leads to significant </w:t>
      </w:r>
      <w:r w:rsidRPr="008C651F">
        <w:rPr>
          <w:rFonts w:ascii="Georgia" w:hAnsi="Georgia" w:cs="Calibri"/>
          <w:b/>
          <w:bCs/>
          <w:color w:val="000000"/>
          <w:szCs w:val="22"/>
          <w:highlight w:val="cyan"/>
          <w:u w:val="single"/>
        </w:rPr>
        <w:t>mental health</w:t>
      </w:r>
      <w:r w:rsidRPr="008C651F">
        <w:rPr>
          <w:rFonts w:ascii="Georgia" w:hAnsi="Georgia" w:cs="Calibri"/>
          <w:b/>
          <w:bCs/>
          <w:color w:val="000000"/>
          <w:szCs w:val="22"/>
          <w:u w:val="single"/>
        </w:rPr>
        <w:t xml:space="preserve"> deficit</w:t>
      </w:r>
      <w:r w:rsidRPr="008C651F">
        <w:rPr>
          <w:rFonts w:ascii="Georgia" w:hAnsi="Georgia" w:cs="Calibri"/>
          <w:color w:val="000000"/>
          <w:szCs w:val="22"/>
          <w:u w:val="single"/>
        </w:rPr>
        <w:t xml:space="preserve">s, exacerbating existing </w:t>
      </w:r>
      <w:r w:rsidRPr="008C651F">
        <w:rPr>
          <w:rFonts w:ascii="Georgia" w:hAnsi="Georgia" w:cs="Calibri"/>
          <w:color w:val="000000"/>
          <w:szCs w:val="22"/>
          <w:highlight w:val="cyan"/>
          <w:u w:val="single"/>
        </w:rPr>
        <w:t>disparities</w:t>
      </w:r>
      <w:r w:rsidRPr="008C651F">
        <w:rPr>
          <w:rFonts w:ascii="Georgia" w:hAnsi="Georgia" w:cs="Calibri"/>
          <w:color w:val="000000"/>
          <w:szCs w:val="22"/>
          <w:u w:val="single"/>
        </w:rPr>
        <w:t xml:space="preserve"> Over-policing increases mistrust in the police force by minority groups. </w:t>
      </w:r>
      <w:r w:rsidRPr="008C651F">
        <w:rPr>
          <w:rFonts w:ascii="Georgia" w:hAnsi="Georgia" w:cs="Calibri"/>
          <w:color w:val="000000"/>
          <w:sz w:val="16"/>
          <w:szCs w:val="16"/>
        </w:rPr>
        <w:t xml:space="preserve">ANALYSIS OF KEY HEALTH EQUITY CONCERNS: </w:t>
      </w:r>
      <w:r w:rsidRPr="008C651F">
        <w:rPr>
          <w:rFonts w:ascii="Georgia" w:hAnsi="Georgia" w:cs="Calibri"/>
          <w:color w:val="000000"/>
          <w:szCs w:val="22"/>
          <w:u w:val="single"/>
        </w:rPr>
        <w:t xml:space="preserve">Health disparities suffered by minorities in this country are well-established. </w:t>
      </w:r>
      <w:r w:rsidRPr="008C651F">
        <w:rPr>
          <w:rFonts w:ascii="Georgia" w:hAnsi="Georgia" w:cs="Calibri"/>
          <w:b/>
          <w:bCs/>
          <w:color w:val="000000"/>
          <w:szCs w:val="22"/>
          <w:highlight w:val="cyan"/>
          <w:u w:val="single"/>
        </w:rPr>
        <w:t>Black men have the lowest life expectancy</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in the United States as the group most likely to die </w:t>
      </w:r>
      <w:r w:rsidRPr="008C651F">
        <w:rPr>
          <w:rFonts w:ascii="Georgia" w:hAnsi="Georgia" w:cs="Calibri"/>
          <w:color w:val="000000"/>
          <w:szCs w:val="22"/>
          <w:u w:val="single"/>
        </w:rPr>
        <w:t xml:space="preserve">from conditions such as heart disease, stroke, and even treatable cancers </w:t>
      </w:r>
      <w:r w:rsidRPr="008C651F">
        <w:rPr>
          <w:rFonts w:ascii="Georgia" w:hAnsi="Georgia" w:cs="Calibri"/>
          <w:color w:val="000000"/>
          <w:sz w:val="16"/>
          <w:szCs w:val="16"/>
        </w:rPr>
        <w:t xml:space="preserve">like prostate cancer. </w:t>
      </w:r>
      <w:r w:rsidRPr="008C651F">
        <w:rPr>
          <w:rFonts w:ascii="Georgia" w:hAnsi="Georgia" w:cs="Calibri"/>
          <w:color w:val="000000"/>
          <w:szCs w:val="22"/>
          <w:u w:val="single"/>
        </w:rPr>
        <w:t xml:space="preserve">Hispanic men are twice as likely to die of diabetes complications than White men. </w:t>
      </w:r>
      <w:r w:rsidRPr="008C651F">
        <w:rPr>
          <w:rFonts w:ascii="Georgia" w:hAnsi="Georgia" w:cs="Calibri"/>
          <w:b/>
          <w:bCs/>
          <w:color w:val="000000"/>
          <w:szCs w:val="22"/>
          <w:u w:val="single"/>
        </w:rPr>
        <w:t xml:space="preserve">Black men are also </w:t>
      </w:r>
      <w:r w:rsidRPr="008C651F">
        <w:rPr>
          <w:rFonts w:ascii="Georgia" w:hAnsi="Georgia" w:cs="Calibri"/>
          <w:b/>
          <w:bCs/>
          <w:color w:val="000000"/>
          <w:szCs w:val="22"/>
          <w:highlight w:val="cyan"/>
          <w:u w:val="single"/>
        </w:rPr>
        <w:t>53 times more likely die from homicide</w:t>
      </w:r>
      <w:r w:rsidRPr="008C651F">
        <w:rPr>
          <w:rFonts w:ascii="Georgia" w:hAnsi="Georgia" w:cs="Calibri"/>
          <w:color w:val="000000"/>
          <w:szCs w:val="22"/>
          <w:highlight w:val="cyan"/>
          <w:u w:val="single"/>
        </w:rPr>
        <w:t xml:space="preserve"> than white men</w:t>
      </w:r>
      <w:r w:rsidRPr="008C651F">
        <w:rPr>
          <w:rFonts w:ascii="Georgia" w:hAnsi="Georgia" w:cs="Calibri"/>
          <w:color w:val="000000"/>
          <w:szCs w:val="22"/>
          <w:u w:val="single"/>
        </w:rPr>
        <w:t>.</w:t>
      </w:r>
      <w:r w:rsidRPr="008C651F">
        <w:rPr>
          <w:rFonts w:ascii="Georgia" w:hAnsi="Georgia" w:cs="Calibri"/>
          <w:color w:val="000000"/>
          <w:sz w:val="16"/>
          <w:szCs w:val="16"/>
        </w:rPr>
        <w:t xml:space="preserve">[5] Adding to these existing disparities are significant population health impacts of police-related killings. [6] Underlying racial biases that lead to policies resulting in increased searches and arrests of, and violence against racial and ethnic minorities also deserve critical attention. For example, Hispanics make up only 17.6% of the population, but compose 30% of arrests and 23% of all searches.[7] There has also been shown to be a correlation between the number of stops by police and the invasiveness of police encounters with increasing levels of stress and anxiety, even resulting in biological shifts in the brain’s reasoning.[8] </w:t>
      </w:r>
      <w:r w:rsidRPr="008C651F">
        <w:rPr>
          <w:rFonts w:ascii="Georgia" w:hAnsi="Georgia" w:cs="Calibri"/>
          <w:b/>
          <w:bCs/>
          <w:color w:val="000000"/>
          <w:szCs w:val="22"/>
          <w:highlight w:val="cyan"/>
          <w:u w:val="single"/>
        </w:rPr>
        <w:t>Black men report more anxiety and post-traumatic stress disorde</w:t>
      </w:r>
      <w:r w:rsidRPr="008C651F">
        <w:rPr>
          <w:rFonts w:ascii="Georgia" w:hAnsi="Georgia" w:cs="Calibri"/>
          <w:color w:val="000000"/>
          <w:szCs w:val="22"/>
          <w:highlight w:val="cyan"/>
          <w:u w:val="single"/>
        </w:rPr>
        <w:t>r</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(PTSD), </w:t>
      </w:r>
      <w:r w:rsidRPr="008C651F">
        <w:rPr>
          <w:rFonts w:ascii="Georgia" w:hAnsi="Georgia" w:cs="Calibri"/>
          <w:b/>
          <w:bCs/>
          <w:color w:val="000000"/>
          <w:szCs w:val="22"/>
          <w:u w:val="single"/>
        </w:rPr>
        <w:t>and more morbidity from these psychiatric conditions</w:t>
      </w:r>
      <w:r w:rsidRPr="008C651F">
        <w:rPr>
          <w:rFonts w:ascii="Georgia" w:hAnsi="Georgia" w:cs="Calibri"/>
          <w:color w:val="000000"/>
          <w:sz w:val="16"/>
          <w:szCs w:val="16"/>
        </w:rPr>
        <w:t xml:space="preserve">, than their white counterparts.[9] As a final piece of evidence against the practice of increased policing of minorities, researchers have shown in multiple studies that more searches and seizures has not had an association with reductions in crime, and that when whites are stopped they are more likely found to carry contraband than minorities.[10] </w:t>
      </w:r>
      <w:r w:rsidRPr="008C651F">
        <w:rPr>
          <w:rFonts w:ascii="Georgia" w:hAnsi="Georgia" w:cs="Calibri"/>
          <w:color w:val="000000"/>
          <w:szCs w:val="22"/>
          <w:u w:val="single"/>
        </w:rPr>
        <w:t>The trauma wrought on minority Americans from racially-motivated over-policing and violence is considered influential enough on the overall health of minority Americans that public health researchers have recommended that police-related killings should be reportable or notifiable conditions.</w:t>
      </w:r>
      <w:r w:rsidRPr="008C651F">
        <w:rPr>
          <w:rFonts w:ascii="Georgia" w:hAnsi="Georgia" w:cs="Calibri"/>
          <w:color w:val="000000"/>
          <w:sz w:val="16"/>
          <w:szCs w:val="16"/>
        </w:rPr>
        <w:t xml:space="preserve">[11] RESEARCH RECOMMENDATIONS: </w:t>
      </w:r>
      <w:r w:rsidRPr="008C651F">
        <w:rPr>
          <w:rFonts w:ascii="Georgia" w:hAnsi="Georgia" w:cs="Calibri"/>
          <w:color w:val="000000"/>
          <w:szCs w:val="22"/>
          <w:u w:val="single"/>
        </w:rPr>
        <w:t xml:space="preserve">Several steps can be taken to thoughtfully advance the evidence base on the health equity impacts of police-related killings. </w:t>
      </w:r>
      <w:r w:rsidRPr="008C651F">
        <w:rPr>
          <w:rFonts w:ascii="Georgia" w:hAnsi="Georgia" w:cs="Calibri"/>
          <w:b/>
          <w:bCs/>
          <w:color w:val="000000"/>
          <w:szCs w:val="22"/>
          <w:u w:val="single"/>
        </w:rPr>
        <w:t>First,</w:t>
      </w:r>
      <w:r w:rsidRPr="008C651F">
        <w:rPr>
          <w:rFonts w:ascii="Georgia" w:hAnsi="Georgia" w:cs="Calibri"/>
          <w:color w:val="000000"/>
          <w:szCs w:val="22"/>
          <w:u w:val="single"/>
        </w:rPr>
        <w:t xml:space="preserve"> we advocate for support of the </w:t>
      </w:r>
      <w:r w:rsidRPr="008C651F">
        <w:rPr>
          <w:rFonts w:ascii="Georgia" w:hAnsi="Georgia" w:cs="Calibri"/>
          <w:b/>
          <w:bCs/>
          <w:color w:val="000000"/>
          <w:szCs w:val="22"/>
          <w:highlight w:val="cyan"/>
          <w:u w:val="single"/>
        </w:rPr>
        <w:t>ongoing measurement and documentation of police-related killings, in a database</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that is easily accessible to all civilians. </w:t>
      </w:r>
      <w:r w:rsidRPr="008C651F">
        <w:rPr>
          <w:rFonts w:ascii="Georgia" w:hAnsi="Georgia" w:cs="Calibri"/>
          <w:b/>
          <w:bCs/>
          <w:color w:val="000000"/>
          <w:szCs w:val="22"/>
          <w:u w:val="single"/>
        </w:rPr>
        <w:t>Second</w:t>
      </w:r>
      <w:r w:rsidRPr="008C651F">
        <w:rPr>
          <w:rFonts w:ascii="Georgia" w:hAnsi="Georgia" w:cs="Calibri"/>
          <w:color w:val="000000"/>
          <w:sz w:val="16"/>
          <w:szCs w:val="16"/>
        </w:rPr>
        <w:t xml:space="preserve">, we recommend </w:t>
      </w:r>
      <w:r w:rsidRPr="008C651F">
        <w:rPr>
          <w:rFonts w:ascii="Georgia" w:hAnsi="Georgia" w:cs="Calibri"/>
          <w:b/>
          <w:bCs/>
          <w:color w:val="000000"/>
          <w:szCs w:val="22"/>
          <w:u w:val="single"/>
        </w:rPr>
        <w:t>studies that measure the longitudinal public health burden of police-related killings</w:t>
      </w:r>
      <w:r w:rsidRPr="008C651F">
        <w:rPr>
          <w:rFonts w:ascii="Georgia" w:hAnsi="Georgia" w:cs="Calibri"/>
          <w:color w:val="000000"/>
          <w:szCs w:val="22"/>
          <w:u w:val="single"/>
        </w:rPr>
        <w:t>, of unwarranted searches and arrests, and imprisonment of minorities</w:t>
      </w:r>
      <w:r w:rsidRPr="008C651F">
        <w:rPr>
          <w:rFonts w:ascii="Georgia" w:hAnsi="Georgia" w:cs="Calibri"/>
          <w:color w:val="000000"/>
          <w:sz w:val="16"/>
          <w:szCs w:val="16"/>
        </w:rPr>
        <w:t xml:space="preserve">. </w:t>
      </w:r>
      <w:r w:rsidRPr="008C651F">
        <w:rPr>
          <w:rFonts w:ascii="Georgia" w:hAnsi="Georgia" w:cs="Calibri"/>
          <w:b/>
          <w:bCs/>
          <w:color w:val="000000"/>
          <w:szCs w:val="22"/>
          <w:u w:val="single"/>
        </w:rPr>
        <w:t>Third</w:t>
      </w:r>
      <w:r w:rsidRPr="008C651F">
        <w:rPr>
          <w:rFonts w:ascii="Georgia" w:hAnsi="Georgia" w:cs="Calibri"/>
          <w:color w:val="000000"/>
          <w:sz w:val="16"/>
          <w:szCs w:val="16"/>
        </w:rPr>
        <w:t xml:space="preserve">, we recommend </w:t>
      </w:r>
      <w:r w:rsidRPr="008C651F">
        <w:rPr>
          <w:rFonts w:ascii="Georgia" w:hAnsi="Georgia" w:cs="Calibri"/>
          <w:color w:val="000000"/>
          <w:szCs w:val="22"/>
          <w:u w:val="single"/>
        </w:rPr>
        <w:t xml:space="preserve">investigating the effectiveness of </w:t>
      </w:r>
      <w:r w:rsidRPr="008C651F">
        <w:rPr>
          <w:rFonts w:ascii="Georgia" w:hAnsi="Georgia" w:cs="Calibri"/>
          <w:b/>
          <w:bCs/>
          <w:color w:val="000000"/>
          <w:szCs w:val="22"/>
          <w:highlight w:val="cyan"/>
          <w:u w:val="single"/>
        </w:rPr>
        <w:t>interventions addressing racial and ethnic bias</w:t>
      </w:r>
      <w:r w:rsidRPr="008C651F">
        <w:rPr>
          <w:rFonts w:ascii="Georgia" w:hAnsi="Georgia" w:cs="Calibri"/>
          <w:color w:val="000000"/>
          <w:szCs w:val="22"/>
          <w:u w:val="single"/>
        </w:rPr>
        <w:t xml:space="preserve"> within the US police force</w:t>
      </w:r>
      <w:r w:rsidRPr="008C651F">
        <w:rPr>
          <w:rFonts w:ascii="Georgia" w:hAnsi="Georgia" w:cs="Calibri"/>
          <w:color w:val="000000"/>
          <w:sz w:val="16"/>
          <w:szCs w:val="16"/>
        </w:rPr>
        <w:t xml:space="preserve">. Research has shown that </w:t>
      </w:r>
      <w:r w:rsidRPr="008C651F">
        <w:rPr>
          <w:rFonts w:ascii="Georgia" w:hAnsi="Georgia" w:cs="Calibri"/>
          <w:b/>
          <w:bCs/>
          <w:color w:val="000000"/>
          <w:szCs w:val="22"/>
          <w:highlight w:val="cyan"/>
          <w:u w:val="single"/>
        </w:rPr>
        <w:t>trainings</w:t>
      </w:r>
      <w:r w:rsidRPr="008C651F">
        <w:rPr>
          <w:rFonts w:ascii="Georgia" w:hAnsi="Georgia" w:cs="Calibri"/>
          <w:color w:val="000000"/>
          <w:szCs w:val="22"/>
          <w:u w:val="single"/>
        </w:rPr>
        <w:t xml:space="preserve"> t</w:t>
      </w:r>
      <w:r w:rsidRPr="008C651F">
        <w:rPr>
          <w:rFonts w:ascii="Georgia" w:hAnsi="Georgia" w:cs="Calibri"/>
          <w:color w:val="000000"/>
          <w:sz w:val="16"/>
          <w:szCs w:val="16"/>
        </w:rPr>
        <w:t xml:space="preserve">hat address implicit bias </w:t>
      </w:r>
      <w:r w:rsidRPr="008C651F">
        <w:rPr>
          <w:rFonts w:ascii="Georgia" w:hAnsi="Georgia" w:cs="Calibri"/>
          <w:color w:val="000000"/>
          <w:szCs w:val="22"/>
          <w:highlight w:val="cyan"/>
          <w:u w:val="single"/>
        </w:rPr>
        <w:t>are effective,</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and that belief in stereotypes can change, but more investigation is needed to determine if there is sustained behavior change after formal instruction has ended.[12] </w:t>
      </w:r>
      <w:r w:rsidRPr="008C651F">
        <w:rPr>
          <w:rFonts w:ascii="Georgia" w:hAnsi="Georgia" w:cs="Calibri"/>
          <w:b/>
          <w:bCs/>
          <w:color w:val="000000"/>
          <w:szCs w:val="22"/>
          <w:u w:val="single"/>
        </w:rPr>
        <w:t>Fourth</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we recommend </w:t>
      </w:r>
      <w:r w:rsidRPr="008C651F">
        <w:rPr>
          <w:rFonts w:ascii="Georgia" w:hAnsi="Georgia" w:cs="Calibri"/>
          <w:color w:val="000000"/>
          <w:szCs w:val="22"/>
          <w:u w:val="single"/>
        </w:rPr>
        <w:t xml:space="preserve">investigation in </w:t>
      </w:r>
      <w:r w:rsidRPr="008C651F">
        <w:rPr>
          <w:rFonts w:ascii="Georgia" w:hAnsi="Georgia" w:cs="Calibri"/>
          <w:b/>
          <w:bCs/>
          <w:color w:val="000000"/>
          <w:szCs w:val="22"/>
          <w:u w:val="single"/>
        </w:rPr>
        <w:t>methods for improving community mental health</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in the wake of police killings.[13] CLINICAL PRACTICE RECOMMENDATIONS: Outside of treating the physical ailments of nonlethal violence inflicted upon their patients, clinicians can incorporate secondary prevention to address the mental health consequences of police violence by screening for depression, anxiety, PTSD or other psychological trauma. Clinicians should be educated on what makes an individual high-risk for positive screening, and on culturally appropriate methods for conducting these screenings.[14] Members of clinical teams who are trained in trauma-informed care (TIC) should be engaged in addressing the psychological and mental health outcomes of police-inflicted violence.[15] TIC training will be most important for those clinicians who have a direct experience with, and proximal relationship to communities that suffer violence by police at a disproportionate rate (that is, minority physicians, and first responders who work in communities of predominantly minority patient populations). Further, these clinicians will need greater support and training for self-care methods to address compassion fatigue and secondary traumatic stress.[16] POLICY RECOMMENDATIONS: </w:t>
      </w:r>
      <w:r w:rsidRPr="008C651F">
        <w:rPr>
          <w:rFonts w:ascii="Georgia" w:hAnsi="Georgia" w:cs="Calibri"/>
          <w:b/>
          <w:bCs/>
          <w:color w:val="000000"/>
          <w:szCs w:val="22"/>
          <w:u w:val="single"/>
        </w:rPr>
        <w:t>Implicit bias screening and education should be the hallmarks of policy</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enacted to discover the root causes that lead to unnecessary police violence. Ample research shows that preconceived negative stereotypes about minorities will influence an officer’s decision to mischaracterize a situation or individual as threatening, and to shoot their firearm at a suspect.[17],[18] </w:t>
      </w:r>
      <w:r w:rsidRPr="008C651F">
        <w:rPr>
          <w:rFonts w:ascii="Georgia" w:hAnsi="Georgia" w:cs="Calibri"/>
          <w:b/>
          <w:bCs/>
          <w:color w:val="000000"/>
          <w:szCs w:val="22"/>
          <w:u w:val="single"/>
        </w:rPr>
        <w:t>Systems-level changes should be considered</w:t>
      </w:r>
      <w:r w:rsidRPr="008C651F">
        <w:rPr>
          <w:rFonts w:ascii="Georgia" w:hAnsi="Georgia" w:cs="Calibri"/>
          <w:color w:val="000000"/>
          <w:szCs w:val="22"/>
          <w:u w:val="single"/>
        </w:rPr>
        <w:t xml:space="preserve"> as well, </w:t>
      </w:r>
      <w:r w:rsidRPr="008C651F">
        <w:rPr>
          <w:rFonts w:ascii="Georgia" w:hAnsi="Georgia" w:cs="Calibri"/>
          <w:color w:val="000000"/>
          <w:sz w:val="16"/>
          <w:szCs w:val="16"/>
        </w:rPr>
        <w:t xml:space="preserve">and may prove to be more reliable methods to change improper practices until it is determined which interventions are most effective at addressing implicit biases. Systems-level changes can include, for example, a change in hiring practices to focus on individuals with higher executive functioning who exercise better self-control and reasoning. Others advocate for adding objectivity to standard policing procedures, by adding checklists to routine protocols like traffic stops, and delegating interrogations or paperwork to officers not directly involved in the pursuit and arrest of a suspect.[19] CONCLUSIONS: </w:t>
      </w:r>
      <w:r w:rsidRPr="008C651F">
        <w:rPr>
          <w:rFonts w:ascii="Georgia" w:hAnsi="Georgia" w:cs="Calibri"/>
          <w:color w:val="000000"/>
          <w:szCs w:val="22"/>
          <w:u w:val="single"/>
        </w:rPr>
        <w:t>The disproportionate killings of minority civilians by police officers has reached the public consciousness at a tenuous time in the country; many watch on and feel paralyzed by the enormity of the tragedy</w:t>
      </w:r>
      <w:r w:rsidRPr="008C651F">
        <w:rPr>
          <w:rFonts w:ascii="Georgia" w:hAnsi="Georgia" w:cs="Calibri"/>
          <w:color w:val="000000"/>
          <w:sz w:val="16"/>
          <w:szCs w:val="16"/>
        </w:rPr>
        <w:t xml:space="preserve">. As health care providers and researchers, taking a stand in professional spaces against police brutality may be a challenge, but it is required because of the damaging health implications to those entrusted to our care. </w:t>
      </w:r>
      <w:r w:rsidRPr="008C651F">
        <w:rPr>
          <w:rFonts w:ascii="Georgia" w:hAnsi="Georgia" w:cs="Calibri"/>
          <w:color w:val="000000"/>
          <w:szCs w:val="22"/>
          <w:u w:val="single"/>
        </w:rPr>
        <w:t xml:space="preserve">Our unified endorsement of </w:t>
      </w:r>
      <w:r w:rsidRPr="008C651F">
        <w:rPr>
          <w:rFonts w:ascii="Georgia" w:hAnsi="Georgia" w:cs="Calibri"/>
          <w:color w:val="000000"/>
          <w:szCs w:val="22"/>
          <w:highlight w:val="cyan"/>
          <w:u w:val="single"/>
        </w:rPr>
        <w:t>systems-level policy changes</w:t>
      </w:r>
      <w:r w:rsidRPr="008C651F">
        <w:rPr>
          <w:rFonts w:ascii="Georgia" w:hAnsi="Georgia" w:cs="Calibri"/>
          <w:color w:val="000000"/>
          <w:sz w:val="16"/>
          <w:szCs w:val="16"/>
        </w:rPr>
        <w:t xml:space="preserve">, clinical calls-to-action, </w:t>
      </w:r>
      <w:r w:rsidRPr="008C651F">
        <w:rPr>
          <w:rFonts w:ascii="Georgia" w:hAnsi="Georgia" w:cs="Calibri"/>
          <w:color w:val="000000"/>
          <w:szCs w:val="22"/>
          <w:highlight w:val="cyan"/>
          <w:u w:val="single"/>
        </w:rPr>
        <w:t xml:space="preserve">and research priorities </w:t>
      </w:r>
      <w:r w:rsidRPr="008C651F">
        <w:rPr>
          <w:rFonts w:ascii="Georgia" w:hAnsi="Georgia" w:cs="Calibri"/>
          <w:b/>
          <w:bCs/>
          <w:color w:val="000000"/>
          <w:szCs w:val="22"/>
          <w:highlight w:val="cyan"/>
          <w:u w:val="single"/>
        </w:rPr>
        <w:t>will engender a positive change</w:t>
      </w:r>
      <w:r w:rsidRPr="008C651F">
        <w:rPr>
          <w:rFonts w:ascii="Georgia" w:hAnsi="Georgia" w:cs="Calibri"/>
          <w:b/>
          <w:bCs/>
          <w:color w:val="000000"/>
          <w:szCs w:val="22"/>
          <w:u w:val="single"/>
        </w:rPr>
        <w:t xml:space="preserve"> in the attitudes and relationships between the police and the communities they serve</w:t>
      </w:r>
      <w:r w:rsidRPr="008C651F">
        <w:rPr>
          <w:rFonts w:ascii="Georgia" w:hAnsi="Georgia" w:cs="Calibri"/>
          <w:color w:val="000000"/>
          <w:szCs w:val="22"/>
          <w:u w:val="single"/>
        </w:rPr>
        <w:t>. Our duty as scholars, and as citizens, is to decrease dissonance and implement collaborative solutions to this issue.</w:t>
      </w:r>
    </w:p>
    <w:p w14:paraId="29AE26DF" w14:textId="403A08B7" w:rsidR="002E61BA" w:rsidRDefault="002E61BA" w:rsidP="002E61BA"/>
    <w:p w14:paraId="0D6D3C56" w14:textId="5356523F" w:rsidR="002E61BA" w:rsidRPr="002E61BA" w:rsidRDefault="002E61BA" w:rsidP="002E61BA">
      <w:pPr>
        <w:pStyle w:val="Heading3"/>
      </w:pPr>
      <w:r>
        <w:t>AT:No data proves training works</w:t>
      </w:r>
    </w:p>
    <w:p w14:paraId="71B8BB48" w14:textId="77777777" w:rsidR="002E61BA" w:rsidRDefault="002E61BA" w:rsidP="002E61BA">
      <w:pPr>
        <w:pStyle w:val="Heading4"/>
      </w:pPr>
      <w:r>
        <w:t>Lack of data doesn’t meaning training does not work – data collection in the squo is hard – but the best indicators say it works</w:t>
      </w:r>
    </w:p>
    <w:p w14:paraId="56F59CE2" w14:textId="77777777" w:rsidR="002E61BA" w:rsidRPr="002E61BA" w:rsidRDefault="002E61BA" w:rsidP="002E61BA">
      <w:pPr>
        <w:rPr>
          <w:rStyle w:val="Style13ptBold"/>
        </w:rPr>
      </w:pPr>
      <w:r w:rsidRPr="002E61BA">
        <w:rPr>
          <w:rStyle w:val="Style13ptBold"/>
        </w:rPr>
        <w:t>American Public Media 17</w:t>
      </w:r>
    </w:p>
    <w:p w14:paraId="27908150" w14:textId="77777777" w:rsidR="002E61BA" w:rsidRDefault="002E61BA" w:rsidP="002E61BA">
      <w:r>
        <w:t xml:space="preserve">“Not Trained to Not Kill - Most states neglect ordering police to learn de-escalation tactics to avoid shootings” by Curtis Gilbert, 5/5/2017 </w:t>
      </w:r>
      <w:r w:rsidRPr="0074712B">
        <w:t>https://www.apmreports.org/story/2017/05/05/police-de-escalation-training</w:t>
      </w:r>
    </w:p>
    <w:p w14:paraId="6DBDB386" w14:textId="319E1B65" w:rsidR="002E61BA" w:rsidRDefault="002E61BA" w:rsidP="002E61BA">
      <w:r>
        <w:t xml:space="preserve">Two years ago, in the Minneapolis suburb of Columbia Heights — where the police department has done a lot of de-escalation training — a man named Michael Kirvelay showed up at his sister's cleaning business. He didn't seem like himself. He was yelling and holding a BB gun. Officers arrived and their de-escalation training initially appeared to have little impact on their approach. They screamed at Kirvelay for two minutes, demanding that he drop the gun. "Stop yelling at me!" Kirvelay finally said. At that, the training seemed to kick in. The officers talked more softly and addressed him by name. "What's going on tonight that's got you so worked up?" one of the officers asked. But Kirvelay grabbed his sister and put the BB gun, which was unloaded, to her neck. Police shot him, killing him. The </w:t>
      </w:r>
      <w:r w:rsidRPr="00071645">
        <w:rPr>
          <w:rStyle w:val="StyleUnderline"/>
        </w:rPr>
        <w:t>lack of studies presenting a concrete case for de-escalation training is yet another reason for inaction</w:t>
      </w:r>
      <w:r>
        <w:t xml:space="preserve"> on the part of police departments and sheriff's offices. </w:t>
      </w:r>
      <w:r w:rsidRPr="00071645">
        <w:rPr>
          <w:rStyle w:val="StyleUnderline"/>
        </w:rPr>
        <w:t>Because fatal police shootings are</w:t>
      </w:r>
      <w:r w:rsidRPr="00071645">
        <w:t xml:space="preserve"> rare </w:t>
      </w:r>
      <w:r>
        <w:t xml:space="preserve">— </w:t>
      </w:r>
      <w:r w:rsidRPr="00071645">
        <w:rPr>
          <w:rStyle w:val="StyleUnderline"/>
        </w:rPr>
        <w:t>only about one out of every 10,000 arrests</w:t>
      </w:r>
      <w:r>
        <w:t xml:space="preserve"> turns deadly — </w:t>
      </w:r>
      <w:r w:rsidRPr="00071645">
        <w:rPr>
          <w:rStyle w:val="StyleUnderline"/>
        </w:rPr>
        <w:t>it's hard to measure whether an officer is less likely to shoot someone after the training.</w:t>
      </w:r>
      <w:r>
        <w:rPr>
          <w:rStyle w:val="StyleUnderline"/>
        </w:rPr>
        <w:t xml:space="preserve"> </w:t>
      </w:r>
      <w:r>
        <w:t>In reality, an officer is unlikely to shoot anyone ever. But, there is plenty of anecdotal evidence showing that de-escalation training can save lives under the right circumstances. "</w:t>
      </w:r>
      <w:r w:rsidRPr="00071645">
        <w:rPr>
          <w:rStyle w:val="StyleUnderline"/>
        </w:rPr>
        <w:t>Intuitively, we know it will work</w:t>
      </w:r>
      <w:r>
        <w:t xml:space="preserve">," said Wexler of the Police Executive Research Forum. "But I </w:t>
      </w:r>
      <w:r w:rsidRPr="00071645">
        <w:rPr>
          <w:rStyle w:val="StyleUnderline"/>
        </w:rPr>
        <w:t>think for the short term, we're going to have to be comfortable with anecdotal information."</w:t>
      </w:r>
      <w:r>
        <w:rPr>
          <w:rStyle w:val="StyleUnderline"/>
        </w:rPr>
        <w:t xml:space="preserve"> </w:t>
      </w:r>
      <w:r>
        <w:t>"One of the reasons why these fancy-looking boards are not aggressive is they are essentially representatives of local governments. That isn't rocket science. That's basic political science." Frank Zimring, UC Berkeley Randy DuPont, a clinical psychologist at the University of Memphis, who helped develop some of the earliest police de-escalation training in the 1980s, said that given all the variables inherent in policing, researching the real-life impact of the training has always been a challenge. "One has to do what one can do, given the applied nature of this," he said.</w:t>
      </w:r>
    </w:p>
    <w:p w14:paraId="198DC9BC" w14:textId="69D2F98C" w:rsidR="002E61BA" w:rsidRDefault="002E61BA" w:rsidP="002E61BA">
      <w:pPr>
        <w:pStyle w:val="Heading3"/>
      </w:pPr>
      <w:r>
        <w:t>AT Departments can’t afford training</w:t>
      </w:r>
    </w:p>
    <w:p w14:paraId="4D682788" w14:textId="77777777" w:rsidR="002E61BA" w:rsidRDefault="002E61BA" w:rsidP="002E61BA">
      <w:pPr>
        <w:pStyle w:val="Heading4"/>
      </w:pPr>
      <w:r>
        <w:t>Police departments can afford the training if they are motivated</w:t>
      </w:r>
    </w:p>
    <w:p w14:paraId="2FC1608D" w14:textId="77777777" w:rsidR="002E61BA" w:rsidRPr="002E61BA" w:rsidRDefault="002E61BA" w:rsidP="002E61BA">
      <w:pPr>
        <w:rPr>
          <w:rStyle w:val="Style13ptBold"/>
        </w:rPr>
      </w:pPr>
      <w:r w:rsidRPr="002E61BA">
        <w:rPr>
          <w:rStyle w:val="Style13ptBold"/>
        </w:rPr>
        <w:t>American Public Media 17</w:t>
      </w:r>
    </w:p>
    <w:p w14:paraId="28A1DA64" w14:textId="77777777" w:rsidR="002E61BA" w:rsidRDefault="002E61BA" w:rsidP="002E61BA">
      <w:r>
        <w:t xml:space="preserve">“Not Trained to Not Kill - Most states neglect ordering police to learn de-escalation tactics to avoid shootings” by Curtis Gilbert, 5/5/2017 </w:t>
      </w:r>
      <w:r w:rsidRPr="0074712B">
        <w:t>https://www.apmreports.org/story/2017/05/05/police-de-escalation-training</w:t>
      </w:r>
    </w:p>
    <w:p w14:paraId="6443E7A5" w14:textId="77777777" w:rsidR="002E61BA" w:rsidRDefault="002E61BA" w:rsidP="002E61BA">
      <w:r w:rsidRPr="0074712B">
        <w:rPr>
          <w:rStyle w:val="StyleUnderline"/>
        </w:rPr>
        <w:t>The training can be paid for with federal, state or local dollars, or a combination of all three</w:t>
      </w:r>
      <w:r>
        <w:t xml:space="preserve">. And </w:t>
      </w:r>
      <w:r w:rsidRPr="0074712B">
        <w:rPr>
          <w:rStyle w:val="StyleUnderline"/>
        </w:rPr>
        <w:t>there are</w:t>
      </w:r>
      <w:r>
        <w:t xml:space="preserve"> a handful of </w:t>
      </w:r>
      <w:r w:rsidRPr="0074712B">
        <w:rPr>
          <w:rStyle w:val="StyleUnderline"/>
        </w:rPr>
        <w:t>grants</w:t>
      </w:r>
      <w:r>
        <w:t xml:space="preserve"> </w:t>
      </w:r>
      <w:r w:rsidRPr="0074712B">
        <w:rPr>
          <w:rStyle w:val="StyleUnderline"/>
        </w:rPr>
        <w:t>for which departments can apply.</w:t>
      </w:r>
      <w:r>
        <w:t xml:space="preserve"> Because the 21st Century Policing report came out recently, Wray acknowledged that </w:t>
      </w:r>
      <w:r w:rsidRPr="0074712B">
        <w:rPr>
          <w:rStyle w:val="StyleUnderline"/>
        </w:rPr>
        <w:t>funding, at least at the federal level, isn't fully in place. Still, he said, there are creative ways small departments can implement de-escalation training,</w:t>
      </w:r>
      <w:r>
        <w:t xml:space="preserve"> such as utilizing online lessons for part of it or banding together on a regional basis to pay for in-person training while covering each other's shifts. He said bits of it could even be imparted during daily roll call meetings.</w:t>
      </w:r>
    </w:p>
    <w:p w14:paraId="6F963D40" w14:textId="77777777" w:rsidR="002E61BA" w:rsidRPr="002E61BA" w:rsidRDefault="002E61BA" w:rsidP="002E61BA"/>
    <w:p w14:paraId="763F8E83" w14:textId="77777777" w:rsidR="00C05660" w:rsidRPr="00C05660" w:rsidRDefault="00C05660" w:rsidP="00C05660"/>
    <w:p w14:paraId="24147DAC" w14:textId="56EC50FD" w:rsidR="00C53784" w:rsidRDefault="00C53784" w:rsidP="00EA218C">
      <w:pPr>
        <w:pStyle w:val="Heading3"/>
      </w:pPr>
      <w:r>
        <w:t>Data</w:t>
      </w:r>
      <w:r w:rsidR="002E61BA">
        <w:t xml:space="preserve"> solves</w:t>
      </w:r>
    </w:p>
    <w:p w14:paraId="61371D6D" w14:textId="7B7DCC53" w:rsidR="00C53784" w:rsidRDefault="00C53784" w:rsidP="00C53784">
      <w:pPr>
        <w:pStyle w:val="Heading4"/>
      </w:pPr>
      <w:r>
        <w:t>Standardized federal data is a necessary condition for solvency</w:t>
      </w:r>
    </w:p>
    <w:p w14:paraId="1A70CEC5" w14:textId="77777777" w:rsidR="00C53784" w:rsidRPr="003C58C2" w:rsidRDefault="00C53784" w:rsidP="00C53784">
      <w:pPr>
        <w:rPr>
          <w:rStyle w:val="Style13ptBold"/>
        </w:rPr>
      </w:pPr>
      <w:r w:rsidRPr="003C58C2">
        <w:rPr>
          <w:rStyle w:val="Style13ptBold"/>
        </w:rPr>
        <w:t>USA Facts 6/10</w:t>
      </w:r>
    </w:p>
    <w:p w14:paraId="74B90BD1" w14:textId="77777777" w:rsidR="00C53784" w:rsidRPr="003C58C2" w:rsidRDefault="00C53784" w:rsidP="00C53784">
      <w:r w:rsidRPr="003C58C2">
        <w:t>USA</w:t>
      </w:r>
      <w:r>
        <w:t xml:space="preserve"> </w:t>
      </w:r>
      <w:r w:rsidRPr="003C58C2">
        <w:t>Facts is a not-for-profit, nonpartisan civic initiative providing the most comprehensive and understandable source of government data available</w:t>
      </w:r>
      <w:r>
        <w:t>, “</w:t>
      </w:r>
      <w:r w:rsidRPr="003C58C2">
        <w:t>Measuring What Matters: Addressing Police Reform Must Start with Accurate Data</w:t>
      </w:r>
      <w:r>
        <w:t xml:space="preserve">,” </w:t>
      </w:r>
      <w:r w:rsidRPr="003C58C2">
        <w:t>https://usafacts.org/articles/measuring-what-matters-addressing-police-reform-must-start-accurate-data/</w:t>
      </w:r>
    </w:p>
    <w:p w14:paraId="7F2686CD" w14:textId="6AEE7C50" w:rsidR="00C53784" w:rsidRPr="0029130E" w:rsidRDefault="00C53784" w:rsidP="00C53784">
      <w:pPr>
        <w:rPr>
          <w:u w:val="single"/>
        </w:rPr>
      </w:pPr>
      <w:r w:rsidRPr="003C58C2">
        <w:rPr>
          <w:rFonts w:ascii="Georgia" w:hAnsi="Georgia"/>
          <w:sz w:val="10"/>
        </w:rPr>
        <w:t xml:space="preserve">One of the most striking things about data on excessive police force is what is lacking. </w:t>
      </w:r>
      <w:r w:rsidRPr="003C58C2">
        <w:rPr>
          <w:rStyle w:val="StyleUnderline"/>
        </w:rPr>
        <w:t>Federal data on excessive force and police shootings is often too dated and inadequate to inform current discussions</w:t>
      </w:r>
      <w:r w:rsidRPr="003C58C2">
        <w:rPr>
          <w:rFonts w:ascii="Georgia" w:hAnsi="Georgia"/>
          <w:sz w:val="10"/>
        </w:rPr>
        <w:t xml:space="preserve">. Old, incomplete information is an ongoing trend across government data that needs addressing. Some, but not all, local governments provide policing statistics; however, </w:t>
      </w:r>
      <w:r w:rsidRPr="003C58C2">
        <w:rPr>
          <w:rStyle w:val="StyleUnderline"/>
        </w:rPr>
        <w:t>what’s reported is incomplete and nonuniform, making national comparisons all but impossible</w:t>
      </w:r>
      <w:r w:rsidRPr="003C58C2">
        <w:rPr>
          <w:rFonts w:ascii="Georgia" w:hAnsi="Georgia"/>
          <w:sz w:val="10"/>
        </w:rPr>
        <w:t>.</w:t>
      </w:r>
      <w:r>
        <w:rPr>
          <w:rFonts w:ascii="Georgia" w:hAnsi="Georgia"/>
          <w:sz w:val="10"/>
        </w:rPr>
        <w:t xml:space="preserve"> </w:t>
      </w:r>
      <w:r w:rsidRPr="003C58C2">
        <w:rPr>
          <w:rFonts w:ascii="Georgia" w:hAnsi="Georgia"/>
          <w:sz w:val="10"/>
        </w:rPr>
        <w:t xml:space="preserve">This is not to undermine the painful human discussion that is taking place across the US. Data is just one part of the conversation and it does not capture an individual’s or a community’s lived experience. And that data must be shared in a way that’s easy to understand, free of distancing government terminology. </w:t>
      </w:r>
      <w:r w:rsidRPr="003C58C2">
        <w:rPr>
          <w:rStyle w:val="StyleUnderline"/>
        </w:rPr>
        <w:t>Timely, accurate statistics are part of the puzzle to have honest conversations about excessive police force and communities of color.</w:t>
      </w:r>
      <w:r>
        <w:rPr>
          <w:rStyle w:val="StyleUnderline"/>
        </w:rPr>
        <w:t xml:space="preserve"> </w:t>
      </w:r>
      <w:r w:rsidRPr="003C58C2">
        <w:rPr>
          <w:rFonts w:ascii="Georgia" w:hAnsi="Georgia"/>
          <w:sz w:val="10"/>
        </w:rPr>
        <w:t>National level datasets are dated and inadequate</w:t>
      </w:r>
      <w:r>
        <w:rPr>
          <w:rFonts w:ascii="Georgia" w:hAnsi="Georgia"/>
          <w:sz w:val="10"/>
        </w:rPr>
        <w:t xml:space="preserve"> </w:t>
      </w:r>
      <w:r w:rsidRPr="003C58C2">
        <w:rPr>
          <w:rStyle w:val="StyleUnderline"/>
        </w:rPr>
        <w:t xml:space="preserve">No federal agency publicly provides timely, comprehensive data on excessive use of force and officer-involved shootings </w:t>
      </w:r>
      <w:r w:rsidRPr="003C58C2">
        <w:rPr>
          <w:rFonts w:ascii="Georgia" w:hAnsi="Georgia"/>
          <w:sz w:val="10"/>
        </w:rPr>
        <w:t>annually, a minimum bar, though monthly or weekly data could bring even more transparency. The Bureau of Justice Statistics (BJS) does provide two excessive police force datasets, but the most recent report is from 2016.</w:t>
      </w:r>
      <w:r>
        <w:rPr>
          <w:rFonts w:ascii="Georgia" w:hAnsi="Georgia"/>
          <w:sz w:val="10"/>
        </w:rPr>
        <w:t xml:space="preserve"> </w:t>
      </w:r>
      <w:r w:rsidRPr="003C58C2">
        <w:rPr>
          <w:rFonts w:ascii="Georgia" w:hAnsi="Georgia"/>
          <w:sz w:val="10"/>
        </w:rPr>
        <w:t>One of these datasets, the Arrest-Related Deaths Program (ARD) identifies and confirms arrest-related deaths and checks them against information from law enforcement, reviews of news articles, and surveys of medical examiners/coroners. The ARD’s preliminary results identified 1,348 potential arrest-related deaths between June 1, 2015 and March 31, 2016. Considering everything that can happen in five years—elections, new policies, economic shifts, demographic changes—lags in data like this make it difficult to hold ourselves accountable as a nation.</w:t>
      </w:r>
      <w:r>
        <w:rPr>
          <w:rFonts w:ascii="Georgia" w:hAnsi="Georgia"/>
          <w:sz w:val="10"/>
        </w:rPr>
        <w:t xml:space="preserve"> </w:t>
      </w:r>
      <w:r w:rsidRPr="003C58C2">
        <w:rPr>
          <w:rFonts w:ascii="Georgia" w:hAnsi="Georgia"/>
          <w:sz w:val="10"/>
        </w:rPr>
        <w:t>The BJS also surveys people who have had contact with police in the last year. Data is updated every three years beginning in 1996—survey data from 2015 was released in October 2018. And in 2015, roughly 996,000 people experienced force during their most recent police-initiated contact. While 60% of Black people and 53% of Hispanic people called the force in their police contact excessive, 43% of white people did.</w:t>
      </w:r>
      <w:r>
        <w:rPr>
          <w:rFonts w:ascii="Georgia" w:hAnsi="Georgia"/>
          <w:sz w:val="10"/>
        </w:rPr>
        <w:t xml:space="preserve"> </w:t>
      </w:r>
      <w:r w:rsidRPr="003C58C2">
        <w:rPr>
          <w:rFonts w:ascii="Georgia" w:hAnsi="Georgia"/>
          <w:sz w:val="10"/>
        </w:rPr>
        <w:t>The Centers for Disease Control and Prevention has data on the underlying cause of death documented on death certificates. Data for 2018 was released in early 2020. According to the Underlying Cause of Death dataset, 614 people were killed in encounters with the police in 2018. It also maintains the National Violent Death Reporting System, which catalogs violent deaths documented in 34 participating states and Washington, DC. In 2016, it captured 515 deaths due to police officers.</w:t>
      </w:r>
      <w:r>
        <w:rPr>
          <w:rFonts w:ascii="Georgia" w:hAnsi="Georgia"/>
          <w:sz w:val="10"/>
        </w:rPr>
        <w:t xml:space="preserve"> </w:t>
      </w:r>
      <w:r w:rsidRPr="003C58C2">
        <w:rPr>
          <w:rFonts w:ascii="Georgia" w:hAnsi="Georgia"/>
          <w:sz w:val="10"/>
        </w:rPr>
        <w:t>In 2015, an advisory board to the FBI recommended that the FBI develop a new data collection on fatal and nonfatal officer-involved shootings. The data collection effort began in 2019. No metrics have been shared publicly, yet.</w:t>
      </w:r>
      <w:r>
        <w:rPr>
          <w:rFonts w:ascii="Georgia" w:hAnsi="Georgia"/>
          <w:sz w:val="10"/>
        </w:rPr>
        <w:t xml:space="preserve"> </w:t>
      </w:r>
      <w:r w:rsidRPr="003C58C2">
        <w:rPr>
          <w:rFonts w:ascii="Georgia" w:hAnsi="Georgia"/>
          <w:sz w:val="10"/>
        </w:rPr>
        <w:t>Local data is timelier, more detailed, far from standardized</w:t>
      </w:r>
      <w:r>
        <w:rPr>
          <w:rFonts w:ascii="Georgia" w:hAnsi="Georgia"/>
          <w:sz w:val="10"/>
        </w:rPr>
        <w:t xml:space="preserve"> </w:t>
      </w:r>
      <w:r w:rsidRPr="003C58C2">
        <w:rPr>
          <w:rStyle w:val="StyleUnderline"/>
        </w:rPr>
        <w:t>Some city police departments report on excessive use of force and/or deaths due to police intervention. However, the shape and definitions of this data varie</w:t>
      </w:r>
      <w:r w:rsidRPr="003C58C2">
        <w:rPr>
          <w:rFonts w:ascii="Georgia" w:hAnsi="Georgia"/>
          <w:sz w:val="10"/>
        </w:rPr>
        <w:t>s from city to city. Examples include:</w:t>
      </w:r>
      <w:r>
        <w:rPr>
          <w:rFonts w:ascii="Georgia" w:hAnsi="Georgia"/>
          <w:sz w:val="10"/>
        </w:rPr>
        <w:t xml:space="preserve"> </w:t>
      </w:r>
      <w:r w:rsidRPr="003C58C2">
        <w:rPr>
          <w:rFonts w:ascii="Georgia" w:hAnsi="Georgia"/>
          <w:sz w:val="10"/>
        </w:rPr>
        <w:t>Minneapolis: Use of force and officer-involved shootings data is available. The most recent use of force data is from early June 2020, and the most recent officer-involved shooting data is from December 14, 2019.</w:t>
      </w:r>
      <w:r>
        <w:rPr>
          <w:rFonts w:ascii="Georgia" w:hAnsi="Georgia"/>
          <w:sz w:val="10"/>
        </w:rPr>
        <w:t xml:space="preserve"> </w:t>
      </w:r>
      <w:r w:rsidRPr="003C58C2">
        <w:rPr>
          <w:rFonts w:ascii="Georgia" w:hAnsi="Georgia"/>
          <w:sz w:val="10"/>
        </w:rPr>
        <w:t>Seattle: Use of force and officer-involved shootings data is available. Both datasets detail the race of the subject. The most recent use of force data is from May 28, 2020, but the most recent officer-involved shootings data is from June 19, 2016. There are three records of disciplinary action for officer-involved shootings in the dataset for 2005-2016.</w:t>
      </w:r>
      <w:r>
        <w:rPr>
          <w:rFonts w:ascii="Georgia" w:hAnsi="Georgia"/>
          <w:sz w:val="10"/>
        </w:rPr>
        <w:t xml:space="preserve"> </w:t>
      </w:r>
      <w:r w:rsidRPr="003C58C2">
        <w:rPr>
          <w:rFonts w:ascii="Georgia" w:hAnsi="Georgia"/>
          <w:sz w:val="10"/>
        </w:rPr>
        <w:t>Atlanta: The Atlanta Police Department produces an annual report and publishes weekly crime data, but these reports don’t mention use of force. The most recent data on officer-involved shootings is from 2015. Six Atlanta police officers were recently charged after allegedly using excessive force.</w:t>
      </w:r>
      <w:r>
        <w:rPr>
          <w:rFonts w:ascii="Georgia" w:hAnsi="Georgia"/>
          <w:sz w:val="10"/>
        </w:rPr>
        <w:t xml:space="preserve"> </w:t>
      </w:r>
      <w:r w:rsidRPr="003C58C2">
        <w:rPr>
          <w:rFonts w:ascii="Georgia" w:hAnsi="Georgia"/>
          <w:sz w:val="10"/>
        </w:rPr>
        <w:t>Dallas: The City of Dallas provides officer-involved shooting data, though it doesn’t include demographic information on the subject. The Dallas Open Data portal also provides some data on use of force by police officers, but it is unclear if anything more recent than 2016 is available.</w:t>
      </w:r>
      <w:r>
        <w:rPr>
          <w:rFonts w:ascii="Georgia" w:hAnsi="Georgia"/>
          <w:sz w:val="10"/>
        </w:rPr>
        <w:t xml:space="preserve"> </w:t>
      </w:r>
      <w:r w:rsidRPr="003C58C2">
        <w:rPr>
          <w:rFonts w:ascii="Georgia" w:hAnsi="Georgia"/>
          <w:sz w:val="10"/>
        </w:rPr>
        <w:t>New York City: The New York Police Department provides use of force incidents by quarter and excessive use of force by year; however, the data only describes the type of force used, the command group/precinct, whether the officer was on-duty or off-duty, and in a separate unlinked dataset, the severity of the subject’s injury. The data does not include subject demographics.</w:t>
      </w:r>
      <w:r>
        <w:rPr>
          <w:rFonts w:ascii="Georgia" w:hAnsi="Georgia"/>
          <w:sz w:val="10"/>
        </w:rPr>
        <w:t xml:space="preserve"> </w:t>
      </w:r>
      <w:r w:rsidRPr="003C58C2">
        <w:rPr>
          <w:rFonts w:ascii="Georgia" w:hAnsi="Georgia"/>
          <w:sz w:val="10"/>
        </w:rPr>
        <w:t>What do non-government datasets do?</w:t>
      </w:r>
      <w:r>
        <w:rPr>
          <w:rFonts w:ascii="Georgia" w:hAnsi="Georgia"/>
          <w:sz w:val="10"/>
        </w:rPr>
        <w:t xml:space="preserve"> </w:t>
      </w:r>
      <w:r w:rsidRPr="003C58C2">
        <w:rPr>
          <w:rFonts w:ascii="Georgia" w:hAnsi="Georgia"/>
          <w:sz w:val="10"/>
        </w:rPr>
        <w:t>Considering the dearth of timely, standardized numbers on officer-involved deaths, non-government datasets have sprung up to fill the holes. These non-government aggregators generally use a similar methodology to what surfaced the greatest proportion of cases in the ARD report: comprehensive review of cases reported in the media.</w:t>
      </w:r>
      <w:r>
        <w:rPr>
          <w:rFonts w:ascii="Georgia" w:hAnsi="Georgia"/>
          <w:sz w:val="10"/>
        </w:rPr>
        <w:t xml:space="preserve"> </w:t>
      </w:r>
      <w:r w:rsidRPr="003C58C2">
        <w:rPr>
          <w:rFonts w:ascii="Georgia" w:hAnsi="Georgia"/>
          <w:sz w:val="10"/>
        </w:rPr>
        <w:t>Our government can and must do better</w:t>
      </w:r>
      <w:r>
        <w:rPr>
          <w:rFonts w:ascii="Georgia" w:hAnsi="Georgia"/>
          <w:sz w:val="10"/>
        </w:rPr>
        <w:t xml:space="preserve"> </w:t>
      </w:r>
      <w:r w:rsidRPr="003C58C2">
        <w:rPr>
          <w:rFonts w:ascii="Georgia" w:hAnsi="Georgia"/>
          <w:sz w:val="10"/>
        </w:rPr>
        <w:t xml:space="preserve">USAFacts believes facts deserve to be heard; shared, </w:t>
      </w:r>
      <w:r w:rsidRPr="003C58C2">
        <w:rPr>
          <w:rStyle w:val="StyleUnderline"/>
        </w:rPr>
        <w:t>comprehensive and transparent data can ground public debates in facts. The nation is engaging in a discussion about police brutality in Black communities nationwide. We need clear, comprehensive, contextual numbers to help advise decisions on policing. Reporting standards must be applied evenly across the US and the data needs standardization and clear methodology.</w:t>
      </w:r>
    </w:p>
    <w:p w14:paraId="233B672D" w14:textId="77777777" w:rsidR="002E61BA" w:rsidRPr="008C651F" w:rsidRDefault="002E61BA" w:rsidP="002E61BA">
      <w:pPr>
        <w:pStyle w:val="Heading4"/>
        <w:spacing w:line="240" w:lineRule="auto"/>
        <w:rPr>
          <w:rFonts w:ascii="Georgia" w:hAnsi="Georgia"/>
          <w:color w:val="000000"/>
        </w:rPr>
      </w:pPr>
      <w:r w:rsidRPr="008C651F">
        <w:rPr>
          <w:rFonts w:ascii="Georgia" w:hAnsi="Georgia" w:cs="Calibri"/>
          <w:color w:val="000000"/>
        </w:rPr>
        <w:t>Data on police abuse is lacking – recent police brutality cases necessitate comprehensive databases</w:t>
      </w:r>
    </w:p>
    <w:p w14:paraId="38F1DE3F"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Cs w:val="22"/>
        </w:rPr>
        <w:t xml:space="preserve">Nicholas </w:t>
      </w:r>
      <w:r w:rsidRPr="008C651F">
        <w:rPr>
          <w:rFonts w:ascii="Georgia" w:hAnsi="Georgia" w:cs="Calibri"/>
          <w:b/>
          <w:bCs/>
          <w:color w:val="000000"/>
          <w:sz w:val="26"/>
          <w:szCs w:val="26"/>
        </w:rPr>
        <w:t>Goldberg 20</w:t>
      </w:r>
      <w:r w:rsidRPr="008C651F">
        <w:rPr>
          <w:rFonts w:ascii="Georgia" w:hAnsi="Georgia" w:cs="Calibri"/>
          <w:color w:val="000000"/>
          <w:szCs w:val="22"/>
        </w:rPr>
        <w:t xml:space="preserve"> - Associate editor and Op-Ed columnist for the Los Angeles Times, 6-17-2020, “We need a lot more data on police abuse. Here’s why”, Los Angeles Times, https://www.latimes.com/opinion/story/2020-06-17/police-shootings-data</w:t>
      </w:r>
    </w:p>
    <w:p w14:paraId="31E7F9DE"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Cs w:val="22"/>
          <w:u w:val="single"/>
        </w:rPr>
        <w:t>When the killing of Michael Brown</w:t>
      </w:r>
      <w:r w:rsidRPr="008C651F">
        <w:rPr>
          <w:rFonts w:ascii="Georgia" w:hAnsi="Georgia" w:cs="Calibri"/>
          <w:color w:val="000000"/>
          <w:sz w:val="16"/>
          <w:szCs w:val="16"/>
        </w:rPr>
        <w:t xml:space="preserve"> by a white police officer sparked weeks of unrest in Ferguson, Mo., in 2014, </w:t>
      </w:r>
      <w:r w:rsidRPr="008C651F">
        <w:rPr>
          <w:rFonts w:ascii="Georgia" w:hAnsi="Georgia" w:cs="Calibri"/>
          <w:color w:val="000000"/>
          <w:szCs w:val="22"/>
          <w:u w:val="single"/>
        </w:rPr>
        <w:t xml:space="preserve">many Americans were shocked to learn for the first time that </w:t>
      </w:r>
      <w:r w:rsidRPr="008C651F">
        <w:rPr>
          <w:rFonts w:ascii="Georgia" w:hAnsi="Georgia" w:cs="Calibri"/>
          <w:b/>
          <w:bCs/>
          <w:color w:val="000000"/>
          <w:szCs w:val="22"/>
          <w:u w:val="single"/>
        </w:rPr>
        <w:t>there was no</w:t>
      </w:r>
      <w:r w:rsidRPr="008C651F">
        <w:rPr>
          <w:rFonts w:ascii="Georgia" w:hAnsi="Georgia" w:cs="Calibri"/>
          <w:color w:val="000000"/>
          <w:szCs w:val="22"/>
          <w:u w:val="single"/>
        </w:rPr>
        <w:t xml:space="preserve"> accurate, comprehensive </w:t>
      </w:r>
      <w:r w:rsidRPr="008C651F">
        <w:rPr>
          <w:rFonts w:ascii="Georgia" w:hAnsi="Georgia" w:cs="Calibri"/>
          <w:b/>
          <w:bCs/>
          <w:color w:val="000000"/>
          <w:szCs w:val="22"/>
          <w:u w:val="single"/>
        </w:rPr>
        <w:t>data available on shootings by police officers</w:t>
      </w:r>
      <w:r w:rsidRPr="008C651F">
        <w:rPr>
          <w:rFonts w:ascii="Georgia" w:hAnsi="Georgia" w:cs="Calibri"/>
          <w:color w:val="000000"/>
          <w:szCs w:val="22"/>
          <w:u w:val="single"/>
        </w:rPr>
        <w:t xml:space="preserve"> around the country. Despite decades of complaints about police brutality, despite allegations of disproportionate violence against people of color and stories of trigger-happy cops shooting unarmed Black men, </w:t>
      </w:r>
      <w:r w:rsidRPr="008C651F">
        <w:rPr>
          <w:rFonts w:ascii="Georgia" w:hAnsi="Georgia" w:cs="Calibri"/>
          <w:b/>
          <w:bCs/>
          <w:color w:val="000000"/>
          <w:szCs w:val="22"/>
          <w:u w:val="single"/>
        </w:rPr>
        <w:t>the FBI</w:t>
      </w:r>
      <w:r w:rsidRPr="008C651F">
        <w:rPr>
          <w:rFonts w:ascii="Georgia" w:hAnsi="Georgia" w:cs="Calibri"/>
          <w:color w:val="000000"/>
          <w:sz w:val="16"/>
          <w:szCs w:val="16"/>
        </w:rPr>
        <w:t xml:space="preserve">, which compiles crime statistics, </w:t>
      </w:r>
      <w:r w:rsidRPr="008C651F">
        <w:rPr>
          <w:rFonts w:ascii="Georgia" w:hAnsi="Georgia" w:cs="Calibri"/>
          <w:b/>
          <w:bCs/>
          <w:color w:val="000000"/>
          <w:szCs w:val="22"/>
          <w:u w:val="single"/>
        </w:rPr>
        <w:t>did not require local police to provide the bureau with complete information</w:t>
      </w:r>
      <w:r w:rsidRPr="008C651F">
        <w:rPr>
          <w:rFonts w:ascii="Georgia" w:hAnsi="Georgia" w:cs="Calibri"/>
          <w:color w:val="000000"/>
          <w:sz w:val="16"/>
          <w:szCs w:val="16"/>
        </w:rPr>
        <w:t xml:space="preserve">. That gaping lack of data meant that </w:t>
      </w:r>
      <w:r w:rsidRPr="008C651F">
        <w:rPr>
          <w:rFonts w:ascii="Georgia" w:hAnsi="Georgia" w:cs="Calibri"/>
          <w:color w:val="000000"/>
          <w:szCs w:val="22"/>
          <w:u w:val="single"/>
        </w:rPr>
        <w:t xml:space="preserve">Americans were in the dark about the scope of the problem </w:t>
      </w:r>
      <w:r w:rsidRPr="008C651F">
        <w:rPr>
          <w:rFonts w:ascii="Georgia" w:hAnsi="Georgia" w:cs="Calibri"/>
          <w:color w:val="000000"/>
          <w:sz w:val="16"/>
          <w:szCs w:val="16"/>
        </w:rPr>
        <w:t xml:space="preserve">— and that </w:t>
      </w:r>
      <w:r w:rsidRPr="008C651F">
        <w:rPr>
          <w:rFonts w:ascii="Georgia" w:hAnsi="Georgia" w:cs="Calibri"/>
          <w:color w:val="000000"/>
          <w:szCs w:val="22"/>
          <w:u w:val="single"/>
        </w:rPr>
        <w:t>police were that much less accountable for their actions</w:t>
      </w:r>
      <w:r w:rsidRPr="008C651F">
        <w:rPr>
          <w:rFonts w:ascii="Georgia" w:hAnsi="Georgia" w:cs="Calibri"/>
          <w:color w:val="000000"/>
          <w:sz w:val="16"/>
          <w:szCs w:val="16"/>
        </w:rPr>
        <w:t xml:space="preserve">. That’s when </w:t>
      </w:r>
      <w:r w:rsidRPr="008C651F">
        <w:rPr>
          <w:rFonts w:ascii="Georgia" w:hAnsi="Georgia" w:cs="Calibri"/>
          <w:color w:val="000000"/>
          <w:szCs w:val="22"/>
          <w:u w:val="single"/>
        </w:rPr>
        <w:t>the Washington Post</w:t>
      </w:r>
      <w:r w:rsidRPr="008C651F">
        <w:rPr>
          <w:rFonts w:ascii="Georgia" w:hAnsi="Georgia" w:cs="Calibri"/>
          <w:color w:val="000000"/>
          <w:sz w:val="16"/>
          <w:szCs w:val="16"/>
        </w:rPr>
        <w:t xml:space="preserve">, to its credit, stepped in, assigning a team of researchers, reporters and data editors to </w:t>
      </w:r>
      <w:r w:rsidRPr="008C651F">
        <w:rPr>
          <w:rFonts w:ascii="Georgia" w:hAnsi="Georgia" w:cs="Calibri"/>
          <w:color w:val="000000"/>
          <w:szCs w:val="22"/>
          <w:u w:val="single"/>
        </w:rPr>
        <w:t>gather information about every fatal shooting by police, including the race, gender and age of the person killed and the circumstances of the shootings</w:t>
      </w:r>
      <w:r w:rsidRPr="008C651F">
        <w:rPr>
          <w:rFonts w:ascii="Georgia" w:hAnsi="Georgia" w:cs="Calibri"/>
          <w:color w:val="000000"/>
          <w:sz w:val="16"/>
          <w:szCs w:val="16"/>
        </w:rPr>
        <w:t xml:space="preserve">. Last week, as the Black Lives Matter protests continued and the debates over defunding the police were beginning, that information became painfully relevant again, and </w:t>
      </w:r>
      <w:r w:rsidRPr="008C651F">
        <w:rPr>
          <w:rFonts w:ascii="Georgia" w:hAnsi="Georgia" w:cs="Calibri"/>
          <w:color w:val="000000"/>
          <w:szCs w:val="22"/>
          <w:u w:val="single"/>
        </w:rPr>
        <w:t>the Post updated its analysis of what it has collected in its now 5 ½-year-old database</w:t>
      </w:r>
      <w:r w:rsidRPr="008C651F">
        <w:rPr>
          <w:rFonts w:ascii="Georgia" w:hAnsi="Georgia" w:cs="Calibri"/>
          <w:color w:val="000000"/>
          <w:sz w:val="16"/>
          <w:szCs w:val="16"/>
        </w:rPr>
        <w:t xml:space="preserve">. There is a lot we know now primarily because of the Post’s efforts: About </w:t>
      </w:r>
      <w:r w:rsidRPr="008C651F">
        <w:rPr>
          <w:rFonts w:ascii="Georgia" w:hAnsi="Georgia" w:cs="Calibri"/>
          <w:b/>
          <w:bCs/>
          <w:color w:val="000000"/>
          <w:szCs w:val="22"/>
          <w:u w:val="single"/>
        </w:rPr>
        <w:t>1,000 people are shot and killed by the police each year</w:t>
      </w:r>
      <w:r w:rsidRPr="008C651F">
        <w:rPr>
          <w:rFonts w:ascii="Georgia" w:hAnsi="Georgia" w:cs="Calibri"/>
          <w:color w:val="000000"/>
          <w:szCs w:val="22"/>
          <w:u w:val="single"/>
        </w:rPr>
        <w:t xml:space="preserve">. </w:t>
      </w:r>
      <w:r w:rsidRPr="008C651F">
        <w:rPr>
          <w:rFonts w:ascii="Georgia" w:hAnsi="Georgia" w:cs="Calibri"/>
          <w:b/>
          <w:bCs/>
          <w:color w:val="000000"/>
          <w:szCs w:val="22"/>
          <w:u w:val="single"/>
        </w:rPr>
        <w:t>Black people are far more likely to be fatally shot</w:t>
      </w:r>
      <w:r w:rsidRPr="008C651F">
        <w:rPr>
          <w:rFonts w:ascii="Georgia" w:hAnsi="Georgia" w:cs="Calibri"/>
          <w:color w:val="000000"/>
          <w:szCs w:val="22"/>
          <w:u w:val="single"/>
        </w:rPr>
        <w:t xml:space="preserve"> by the police than white people. Some 30% of those shot since 2015 were unarmed. And those </w:t>
      </w:r>
      <w:r w:rsidRPr="008C651F">
        <w:rPr>
          <w:rFonts w:ascii="Georgia" w:hAnsi="Georgia" w:cs="Calibri"/>
          <w:b/>
          <w:bCs/>
          <w:color w:val="000000"/>
          <w:szCs w:val="22"/>
          <w:u w:val="single"/>
        </w:rPr>
        <w:t>unarmed people were also disproportionately likely to be African American</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We know that </w:t>
      </w:r>
      <w:r w:rsidRPr="008C651F">
        <w:rPr>
          <w:rFonts w:ascii="Georgia" w:hAnsi="Georgia" w:cs="Calibri"/>
          <w:color w:val="000000"/>
          <w:szCs w:val="22"/>
          <w:u w:val="single"/>
        </w:rPr>
        <w:t xml:space="preserve">white people </w:t>
      </w:r>
      <w:r w:rsidRPr="008C651F">
        <w:rPr>
          <w:rFonts w:ascii="Georgia" w:hAnsi="Georgia" w:cs="Calibri"/>
          <w:color w:val="000000"/>
          <w:sz w:val="16"/>
          <w:szCs w:val="16"/>
        </w:rPr>
        <w:t xml:space="preserve">— who make up 60% of the U.S. population — </w:t>
      </w:r>
      <w:r w:rsidRPr="008C651F">
        <w:rPr>
          <w:rFonts w:ascii="Georgia" w:hAnsi="Georgia" w:cs="Calibri"/>
          <w:color w:val="000000"/>
          <w:szCs w:val="22"/>
          <w:u w:val="single"/>
        </w:rPr>
        <w:t xml:space="preserve">accounted for 45% of the 5,400 people shot and killed by the police since 2015. </w:t>
      </w:r>
      <w:r w:rsidRPr="008C651F">
        <w:rPr>
          <w:rFonts w:ascii="Georgia" w:hAnsi="Georgia" w:cs="Calibri"/>
          <w:b/>
          <w:bCs/>
          <w:color w:val="000000"/>
          <w:szCs w:val="22"/>
          <w:u w:val="single"/>
        </w:rPr>
        <w:t>Black people</w:t>
      </w:r>
      <w:r w:rsidRPr="008C651F">
        <w:rPr>
          <w:rFonts w:ascii="Georgia" w:hAnsi="Georgia" w:cs="Calibri"/>
          <w:color w:val="000000"/>
          <w:sz w:val="16"/>
          <w:szCs w:val="16"/>
        </w:rPr>
        <w:t xml:space="preserve">, who are 13% of the population, </w:t>
      </w:r>
      <w:r w:rsidRPr="008C651F">
        <w:rPr>
          <w:rFonts w:ascii="Georgia" w:hAnsi="Georgia" w:cs="Calibri"/>
          <w:b/>
          <w:bCs/>
          <w:color w:val="000000"/>
          <w:szCs w:val="22"/>
          <w:u w:val="single"/>
        </w:rPr>
        <w:t>made up 23% of those</w:t>
      </w:r>
      <w:r w:rsidRPr="008C651F">
        <w:rPr>
          <w:rFonts w:ascii="Georgia" w:hAnsi="Georgia" w:cs="Calibri"/>
          <w:color w:val="000000"/>
          <w:szCs w:val="22"/>
          <w:u w:val="single"/>
        </w:rPr>
        <w:t xml:space="preserve"> killed</w:t>
      </w:r>
      <w:r w:rsidRPr="008C651F">
        <w:rPr>
          <w:rFonts w:ascii="Georgia" w:hAnsi="Georgia" w:cs="Calibri"/>
          <w:color w:val="000000"/>
          <w:sz w:val="16"/>
          <w:szCs w:val="16"/>
        </w:rPr>
        <w:t xml:space="preserve">. </w:t>
      </w:r>
      <w:r w:rsidRPr="008C651F">
        <w:rPr>
          <w:rFonts w:ascii="Georgia" w:hAnsi="Georgia" w:cs="Calibri"/>
          <w:color w:val="000000"/>
          <w:szCs w:val="22"/>
          <w:u w:val="single"/>
        </w:rPr>
        <w:t>Latinos</w:t>
      </w:r>
      <w:r w:rsidRPr="008C651F">
        <w:rPr>
          <w:rFonts w:ascii="Georgia" w:hAnsi="Georgia" w:cs="Calibri"/>
          <w:color w:val="000000"/>
          <w:sz w:val="16"/>
          <w:szCs w:val="16"/>
        </w:rPr>
        <w:t xml:space="preserve"> </w:t>
      </w:r>
      <w:r w:rsidRPr="008C651F">
        <w:rPr>
          <w:rFonts w:ascii="Georgia" w:hAnsi="Georgia" w:cs="Calibri"/>
          <w:color w:val="000000"/>
          <w:szCs w:val="22"/>
          <w:u w:val="single"/>
        </w:rPr>
        <w:t xml:space="preserve">are </w:t>
      </w:r>
      <w:r w:rsidRPr="008C651F">
        <w:rPr>
          <w:rFonts w:ascii="Georgia" w:hAnsi="Georgia" w:cs="Calibri"/>
          <w:color w:val="000000"/>
          <w:sz w:val="16"/>
          <w:szCs w:val="16"/>
        </w:rPr>
        <w:t xml:space="preserve">18% of the population and </w:t>
      </w:r>
      <w:r w:rsidRPr="008C651F">
        <w:rPr>
          <w:rFonts w:ascii="Georgia" w:hAnsi="Georgia" w:cs="Calibri"/>
          <w:color w:val="000000"/>
          <w:szCs w:val="22"/>
          <w:u w:val="single"/>
        </w:rPr>
        <w:t>16% of those killed</w:t>
      </w:r>
      <w:r w:rsidRPr="008C651F">
        <w:rPr>
          <w:rFonts w:ascii="Georgia" w:hAnsi="Georgia" w:cs="Calibri"/>
          <w:color w:val="000000"/>
          <w:sz w:val="16"/>
          <w:szCs w:val="16"/>
        </w:rPr>
        <w:t xml:space="preserve">. </w:t>
      </w:r>
      <w:r w:rsidRPr="008C651F">
        <w:rPr>
          <w:rFonts w:ascii="Georgia" w:hAnsi="Georgia" w:cs="Calibri"/>
          <w:color w:val="000000"/>
          <w:szCs w:val="22"/>
          <w:u w:val="single"/>
        </w:rPr>
        <w:t>In fatal police shootings of unarmed people, a Black person is four times likelier to be a victim than a white person</w:t>
      </w:r>
      <w:r w:rsidRPr="008C651F">
        <w:rPr>
          <w:rFonts w:ascii="Georgia" w:hAnsi="Georgia" w:cs="Calibri"/>
          <w:color w:val="000000"/>
          <w:sz w:val="16"/>
          <w:szCs w:val="16"/>
        </w:rPr>
        <w:t xml:space="preserve">. But there’s also a lot the Post’s numbers don’t tell us. Several other organizations now have data-gathering projects underway. And the Los Angeles Times has gathered information about police killings in L.A. County as part of its ongoing Homicide Report project. But </w:t>
      </w:r>
      <w:r w:rsidRPr="008C651F">
        <w:rPr>
          <w:rFonts w:ascii="Georgia" w:hAnsi="Georgia" w:cs="Calibri"/>
          <w:b/>
          <w:bCs/>
          <w:color w:val="000000"/>
          <w:szCs w:val="22"/>
          <w:u w:val="single"/>
        </w:rPr>
        <w:t>much more data is needed</w:t>
      </w:r>
      <w:r w:rsidRPr="008C651F">
        <w:rPr>
          <w:rFonts w:ascii="Georgia" w:hAnsi="Georgia" w:cs="Calibri"/>
          <w:color w:val="000000"/>
          <w:szCs w:val="22"/>
          <w:u w:val="single"/>
        </w:rPr>
        <w:t xml:space="preserve"> if we hope to fully understand and eradicate police violence in communities of color. </w:t>
      </w:r>
      <w:r w:rsidRPr="008C651F">
        <w:rPr>
          <w:rFonts w:ascii="Georgia" w:hAnsi="Georgia" w:cs="Calibri"/>
          <w:b/>
          <w:bCs/>
          <w:color w:val="000000"/>
          <w:szCs w:val="22"/>
          <w:u w:val="single"/>
        </w:rPr>
        <w:t>The</w:t>
      </w:r>
      <w:r w:rsidRPr="008C651F">
        <w:rPr>
          <w:rFonts w:ascii="Georgia" w:hAnsi="Georgia" w:cs="Calibri"/>
          <w:color w:val="000000"/>
          <w:sz w:val="16"/>
          <w:szCs w:val="16"/>
        </w:rPr>
        <w:t xml:space="preserve"> Post’s </w:t>
      </w:r>
      <w:r w:rsidRPr="008C651F">
        <w:rPr>
          <w:rFonts w:ascii="Georgia" w:hAnsi="Georgia" w:cs="Calibri"/>
          <w:b/>
          <w:bCs/>
          <w:color w:val="000000"/>
          <w:szCs w:val="22"/>
          <w:u w:val="single"/>
        </w:rPr>
        <w:t>database</w:t>
      </w:r>
      <w:r w:rsidRPr="008C651F">
        <w:rPr>
          <w:rFonts w:ascii="Georgia" w:hAnsi="Georgia" w:cs="Calibri"/>
          <w:color w:val="000000"/>
          <w:sz w:val="16"/>
          <w:szCs w:val="16"/>
        </w:rPr>
        <w:t xml:space="preserve">, for instance — as useful as it is — </w:t>
      </w:r>
      <w:r w:rsidRPr="008C651F">
        <w:rPr>
          <w:rFonts w:ascii="Georgia" w:hAnsi="Georgia" w:cs="Calibri"/>
          <w:color w:val="000000"/>
          <w:szCs w:val="22"/>
          <w:u w:val="single"/>
        </w:rPr>
        <w:t>covers only fatal shootings by police</w:t>
      </w:r>
      <w:r w:rsidRPr="008C651F">
        <w:rPr>
          <w:rFonts w:ascii="Georgia" w:hAnsi="Georgia" w:cs="Calibri"/>
          <w:color w:val="000000"/>
          <w:sz w:val="16"/>
          <w:szCs w:val="16"/>
        </w:rPr>
        <w:t xml:space="preserve">. </w:t>
      </w:r>
      <w:r w:rsidRPr="008C651F">
        <w:rPr>
          <w:rFonts w:ascii="Georgia" w:hAnsi="Georgia" w:cs="Calibri"/>
          <w:color w:val="000000"/>
          <w:szCs w:val="22"/>
          <w:u w:val="single"/>
        </w:rPr>
        <w:t xml:space="preserve">That means it </w:t>
      </w:r>
      <w:r w:rsidRPr="008C651F">
        <w:rPr>
          <w:rFonts w:ascii="Georgia" w:hAnsi="Georgia" w:cs="Calibri"/>
          <w:b/>
          <w:bCs/>
          <w:color w:val="000000"/>
          <w:szCs w:val="22"/>
          <w:u w:val="single"/>
        </w:rPr>
        <w:t>doesn’t include the death of George Floyd, who was not killed by a bullet</w:t>
      </w:r>
      <w:r w:rsidRPr="008C651F">
        <w:rPr>
          <w:rFonts w:ascii="Georgia" w:hAnsi="Georgia" w:cs="Calibri"/>
          <w:color w:val="000000"/>
          <w:szCs w:val="22"/>
          <w:u w:val="single"/>
        </w:rPr>
        <w:t xml:space="preserve"> but by a police officer’s knee to the neck. Or those of Freddie Gray or Eric Garner or Sandra Bland, to name a few, none of whom died in a shooting</w:t>
      </w:r>
      <w:r w:rsidRPr="008C651F">
        <w:rPr>
          <w:rFonts w:ascii="Georgia" w:hAnsi="Georgia" w:cs="Calibri"/>
          <w:color w:val="000000"/>
          <w:sz w:val="16"/>
          <w:szCs w:val="16"/>
        </w:rPr>
        <w:t xml:space="preserve">. </w:t>
      </w:r>
      <w:r w:rsidRPr="008C651F">
        <w:rPr>
          <w:rFonts w:ascii="Georgia" w:hAnsi="Georgia" w:cs="Calibri"/>
          <w:color w:val="000000"/>
          <w:szCs w:val="22"/>
          <w:u w:val="single"/>
        </w:rPr>
        <w:t>The</w:t>
      </w:r>
      <w:r w:rsidRPr="008C651F">
        <w:rPr>
          <w:rFonts w:ascii="Georgia" w:hAnsi="Georgia" w:cs="Calibri"/>
          <w:color w:val="000000"/>
          <w:sz w:val="16"/>
          <w:szCs w:val="16"/>
        </w:rPr>
        <w:t xml:space="preserve"> Post’s </w:t>
      </w:r>
      <w:r w:rsidRPr="008C651F">
        <w:rPr>
          <w:rFonts w:ascii="Georgia" w:hAnsi="Georgia" w:cs="Calibri"/>
          <w:color w:val="000000"/>
          <w:szCs w:val="22"/>
          <w:u w:val="single"/>
        </w:rPr>
        <w:t xml:space="preserve">database also doesn’t include information on police killings committed off-duty, nonfatal shootings by police or other uses of force that don’t result in death. </w:t>
      </w:r>
      <w:r w:rsidRPr="008C651F">
        <w:rPr>
          <w:rFonts w:ascii="Georgia" w:hAnsi="Georgia" w:cs="Calibri"/>
          <w:color w:val="000000"/>
          <w:sz w:val="16"/>
          <w:szCs w:val="16"/>
        </w:rPr>
        <w:t xml:space="preserve">The organization Mapping Police Violence and several others try to gather a broader range of information than the Post — but again, </w:t>
      </w:r>
      <w:r w:rsidRPr="008C651F">
        <w:rPr>
          <w:rFonts w:ascii="Georgia" w:hAnsi="Georgia" w:cs="Calibri"/>
          <w:b/>
          <w:bCs/>
          <w:color w:val="000000"/>
          <w:szCs w:val="22"/>
          <w:u w:val="single"/>
        </w:rPr>
        <w:t>lack of reporting by police agencies</w:t>
      </w:r>
      <w:r w:rsidRPr="008C651F">
        <w:rPr>
          <w:rFonts w:ascii="Georgia" w:hAnsi="Georgia" w:cs="Calibri"/>
          <w:color w:val="000000"/>
          <w:szCs w:val="22"/>
          <w:u w:val="single"/>
        </w:rPr>
        <w:t xml:space="preserve"> </w:t>
      </w:r>
      <w:r w:rsidRPr="008C651F">
        <w:rPr>
          <w:rFonts w:ascii="Georgia" w:hAnsi="Georgia" w:cs="Calibri"/>
          <w:b/>
          <w:bCs/>
          <w:color w:val="000000"/>
          <w:szCs w:val="22"/>
          <w:u w:val="single"/>
        </w:rPr>
        <w:t>makes it extremely difficult to compile accurate numbers</w:t>
      </w:r>
      <w:r w:rsidRPr="008C651F">
        <w:rPr>
          <w:rFonts w:ascii="Georgia" w:hAnsi="Georgia" w:cs="Calibri"/>
          <w:color w:val="000000"/>
          <w:sz w:val="16"/>
          <w:szCs w:val="16"/>
        </w:rPr>
        <w:t xml:space="preserve">, especially when you move beyond shootings. Unsurprisingly, </w:t>
      </w:r>
      <w:r w:rsidRPr="008C651F">
        <w:rPr>
          <w:rFonts w:ascii="Georgia" w:hAnsi="Georgia" w:cs="Calibri"/>
          <w:color w:val="000000"/>
          <w:szCs w:val="22"/>
          <w:u w:val="single"/>
        </w:rPr>
        <w:t>police departments are often unhelpful</w:t>
      </w:r>
      <w:r w:rsidRPr="008C651F">
        <w:rPr>
          <w:rFonts w:ascii="Georgia" w:hAnsi="Georgia" w:cs="Calibri"/>
          <w:color w:val="000000"/>
          <w:sz w:val="16"/>
          <w:szCs w:val="16"/>
        </w:rPr>
        <w:t xml:space="preserve">. Steven Rich, the database editor for investigations at the Post, told me that </w:t>
      </w:r>
      <w:r w:rsidRPr="008C651F">
        <w:rPr>
          <w:rFonts w:ascii="Georgia" w:hAnsi="Georgia" w:cs="Calibri"/>
          <w:b/>
          <w:bCs/>
          <w:color w:val="000000"/>
          <w:szCs w:val="22"/>
          <w:u w:val="single"/>
        </w:rPr>
        <w:t>police agencies</w:t>
      </w:r>
      <w:r w:rsidRPr="008C651F">
        <w:rPr>
          <w:rFonts w:ascii="Georgia" w:hAnsi="Georgia" w:cs="Calibri"/>
          <w:color w:val="000000"/>
          <w:szCs w:val="22"/>
          <w:u w:val="single"/>
        </w:rPr>
        <w:t xml:space="preserve"> often </w:t>
      </w:r>
      <w:r w:rsidRPr="008C651F">
        <w:rPr>
          <w:rFonts w:ascii="Georgia" w:hAnsi="Georgia" w:cs="Calibri"/>
          <w:b/>
          <w:bCs/>
          <w:color w:val="000000"/>
          <w:szCs w:val="22"/>
          <w:u w:val="single"/>
        </w:rPr>
        <w:t>deny public records requests</w:t>
      </w:r>
      <w:r w:rsidRPr="008C651F">
        <w:rPr>
          <w:rFonts w:ascii="Georgia" w:hAnsi="Georgia" w:cs="Calibri"/>
          <w:color w:val="000000"/>
          <w:szCs w:val="22"/>
          <w:u w:val="single"/>
        </w:rPr>
        <w:t>, making it impossible to find out the race of the victim or whether that person was armed or unarmed</w:t>
      </w:r>
      <w:r w:rsidRPr="008C651F">
        <w:rPr>
          <w:rFonts w:ascii="Georgia" w:hAnsi="Georgia" w:cs="Calibri"/>
          <w:color w:val="000000"/>
          <w:sz w:val="16"/>
          <w:szCs w:val="16"/>
        </w:rPr>
        <w:t xml:space="preserve">. </w:t>
      </w:r>
      <w:r w:rsidRPr="008C651F">
        <w:rPr>
          <w:rFonts w:ascii="Georgia" w:hAnsi="Georgia" w:cs="Calibri"/>
          <w:color w:val="000000"/>
          <w:szCs w:val="22"/>
          <w:u w:val="single"/>
        </w:rPr>
        <w:t>More than 520 of the 5,400 deaths in the</w:t>
      </w:r>
      <w:r w:rsidRPr="008C651F">
        <w:rPr>
          <w:rFonts w:ascii="Georgia" w:hAnsi="Georgia" w:cs="Calibri"/>
          <w:color w:val="000000"/>
          <w:sz w:val="16"/>
          <w:szCs w:val="16"/>
        </w:rPr>
        <w:t xml:space="preserve"> Post’s </w:t>
      </w:r>
      <w:r w:rsidRPr="008C651F">
        <w:rPr>
          <w:rFonts w:ascii="Georgia" w:hAnsi="Georgia" w:cs="Calibri"/>
          <w:color w:val="000000"/>
          <w:szCs w:val="22"/>
          <w:u w:val="single"/>
        </w:rPr>
        <w:t>database are categorized as “race unknown.”</w:t>
      </w:r>
      <w:r w:rsidRPr="008C651F">
        <w:rPr>
          <w:rFonts w:ascii="Georgia" w:hAnsi="Georgia" w:cs="Calibri"/>
          <w:color w:val="000000"/>
          <w:sz w:val="16"/>
          <w:szCs w:val="16"/>
        </w:rPr>
        <w:t xml:space="preserve"> In order to really understand policing and criminal justice in the United States — and to pinpoint inequities — </w:t>
      </w:r>
      <w:r w:rsidRPr="008C651F">
        <w:rPr>
          <w:rFonts w:ascii="Georgia" w:hAnsi="Georgia" w:cs="Calibri"/>
          <w:b/>
          <w:bCs/>
          <w:color w:val="000000"/>
          <w:szCs w:val="22"/>
          <w:u w:val="single"/>
        </w:rPr>
        <w:t>we need laws that require far more information to be supplied</w:t>
      </w:r>
      <w:r w:rsidRPr="008C651F">
        <w:rPr>
          <w:rFonts w:ascii="Georgia" w:hAnsi="Georgia" w:cs="Calibri"/>
          <w:color w:val="000000"/>
          <w:szCs w:val="22"/>
          <w:u w:val="single"/>
        </w:rPr>
        <w:t xml:space="preserve"> to a central repository, open </w:t>
      </w:r>
      <w:r w:rsidRPr="008C651F">
        <w:rPr>
          <w:rFonts w:ascii="Georgia" w:hAnsi="Georgia" w:cs="Calibri"/>
          <w:b/>
          <w:bCs/>
          <w:color w:val="000000"/>
          <w:szCs w:val="22"/>
          <w:u w:val="single"/>
        </w:rPr>
        <w:t>to the public</w:t>
      </w:r>
      <w:r w:rsidRPr="008C651F">
        <w:rPr>
          <w:rFonts w:ascii="Georgia" w:hAnsi="Georgia" w:cs="Calibri"/>
          <w:color w:val="000000"/>
          <w:szCs w:val="22"/>
          <w:u w:val="single"/>
        </w:rPr>
        <w:t xml:space="preserve">. </w:t>
      </w:r>
      <w:r w:rsidRPr="008C651F">
        <w:rPr>
          <w:rFonts w:ascii="Georgia" w:hAnsi="Georgia" w:cs="Calibri"/>
          <w:color w:val="000000"/>
          <w:sz w:val="16"/>
          <w:szCs w:val="16"/>
        </w:rPr>
        <w:t xml:space="preserve">The police reform legislation introduced by Democrats in Congress last week in the wake of the Floyd killing would advance the cause of transparency by requiring local police departments to send data on the use of force to the federal government. But whether the bill can pass in the Republican-controlled Senate remains uncertain. In addition to data, </w:t>
      </w:r>
      <w:r w:rsidRPr="008C651F">
        <w:rPr>
          <w:rFonts w:ascii="Georgia" w:hAnsi="Georgia" w:cs="Calibri"/>
          <w:b/>
          <w:bCs/>
          <w:color w:val="000000"/>
          <w:szCs w:val="22"/>
          <w:u w:val="single"/>
        </w:rPr>
        <w:t>we need thorough analysis</w:t>
      </w:r>
      <w:r w:rsidRPr="008C651F">
        <w:rPr>
          <w:rFonts w:ascii="Georgia" w:hAnsi="Georgia" w:cs="Calibri"/>
          <w:color w:val="000000"/>
          <w:szCs w:val="22"/>
          <w:u w:val="single"/>
        </w:rPr>
        <w:t xml:space="preserve"> to understand police shooting numbers in a broader context</w:t>
      </w:r>
      <w:r w:rsidRPr="008C651F">
        <w:rPr>
          <w:rFonts w:ascii="Georgia" w:hAnsi="Georgia" w:cs="Calibri"/>
          <w:color w:val="000000"/>
          <w:sz w:val="16"/>
          <w:szCs w:val="16"/>
        </w:rPr>
        <w:t xml:space="preserve">. CNN reported last week, for example, that </w:t>
      </w:r>
      <w:r w:rsidRPr="008C651F">
        <w:rPr>
          <w:rFonts w:ascii="Georgia" w:hAnsi="Georgia" w:cs="Calibri"/>
          <w:b/>
          <w:bCs/>
          <w:color w:val="000000"/>
          <w:szCs w:val="22"/>
          <w:u w:val="single"/>
        </w:rPr>
        <w:t>American police typically shoot, arrest and incarcerate far more</w:t>
      </w:r>
      <w:r w:rsidRPr="008C651F">
        <w:rPr>
          <w:rFonts w:ascii="Georgia" w:hAnsi="Georgia" w:cs="Calibri"/>
          <w:color w:val="000000"/>
          <w:szCs w:val="22"/>
          <w:u w:val="single"/>
        </w:rPr>
        <w:t xml:space="preserve"> </w:t>
      </w:r>
      <w:r w:rsidRPr="008C651F">
        <w:rPr>
          <w:rFonts w:ascii="Georgia" w:hAnsi="Georgia" w:cs="Calibri"/>
          <w:b/>
          <w:bCs/>
          <w:color w:val="000000"/>
          <w:szCs w:val="22"/>
          <w:u w:val="single"/>
        </w:rPr>
        <w:t>people</w:t>
      </w:r>
      <w:r w:rsidRPr="008C651F">
        <w:rPr>
          <w:rFonts w:ascii="Georgia" w:hAnsi="Georgia" w:cs="Calibri"/>
          <w:color w:val="000000"/>
          <w:szCs w:val="22"/>
          <w:u w:val="single"/>
        </w:rPr>
        <w:t xml:space="preserve"> </w:t>
      </w:r>
      <w:r w:rsidRPr="008C651F">
        <w:rPr>
          <w:rFonts w:ascii="Georgia" w:hAnsi="Georgia" w:cs="Calibri"/>
          <w:b/>
          <w:bCs/>
          <w:color w:val="000000"/>
          <w:szCs w:val="22"/>
          <w:u w:val="single"/>
        </w:rPr>
        <w:t>than</w:t>
      </w:r>
      <w:r w:rsidRPr="008C651F">
        <w:rPr>
          <w:rFonts w:ascii="Georgia" w:hAnsi="Georgia" w:cs="Calibri"/>
          <w:color w:val="000000"/>
          <w:szCs w:val="22"/>
          <w:u w:val="single"/>
        </w:rPr>
        <w:t xml:space="preserve"> police </w:t>
      </w:r>
      <w:r w:rsidRPr="008C651F">
        <w:rPr>
          <w:rFonts w:ascii="Georgia" w:hAnsi="Georgia" w:cs="Calibri"/>
          <w:b/>
          <w:bCs/>
          <w:color w:val="000000"/>
          <w:szCs w:val="22"/>
          <w:u w:val="single"/>
        </w:rPr>
        <w:t>in other developed nations</w:t>
      </w:r>
      <w:r w:rsidRPr="008C651F">
        <w:rPr>
          <w:rFonts w:ascii="Georgia" w:hAnsi="Georgia" w:cs="Calibri"/>
          <w:color w:val="000000"/>
          <w:sz w:val="16"/>
          <w:szCs w:val="16"/>
        </w:rPr>
        <w:t xml:space="preserve">. </w:t>
      </w:r>
      <w:r w:rsidRPr="008C651F">
        <w:rPr>
          <w:rFonts w:ascii="Georgia" w:hAnsi="Georgia" w:cs="Calibri"/>
          <w:color w:val="000000"/>
          <w:szCs w:val="22"/>
          <w:u w:val="single"/>
        </w:rPr>
        <w:t>In 2018, the rate of police shootings in the U.S. was 31 per 10 million of population, compared to 1 per 10 million in the U.K. and Germany</w:t>
      </w:r>
      <w:r w:rsidRPr="008C651F">
        <w:rPr>
          <w:rFonts w:ascii="Georgia" w:hAnsi="Georgia" w:cs="Calibri"/>
          <w:color w:val="000000"/>
          <w:sz w:val="16"/>
          <w:szCs w:val="16"/>
        </w:rPr>
        <w:t xml:space="preserve">, the network said. (CNN relied, in part, on the Post‘s database for its analysis.) </w:t>
      </w:r>
      <w:r w:rsidRPr="008C651F">
        <w:rPr>
          <w:rFonts w:ascii="Georgia" w:hAnsi="Georgia" w:cs="Calibri"/>
          <w:color w:val="000000"/>
          <w:szCs w:val="22"/>
          <w:u w:val="single"/>
        </w:rPr>
        <w:t>Numbers alone can’t explain why unarmed Black people are being shot at disproportionate rates,</w:t>
      </w:r>
      <w:r w:rsidRPr="008C651F">
        <w:rPr>
          <w:rFonts w:ascii="Georgia" w:hAnsi="Georgia" w:cs="Calibri"/>
          <w:color w:val="000000"/>
          <w:sz w:val="16"/>
          <w:szCs w:val="16"/>
        </w:rPr>
        <w:t xml:space="preserve"> but they can help. There is a huge body of research showing that </w:t>
      </w:r>
      <w:r w:rsidRPr="008C651F">
        <w:rPr>
          <w:rFonts w:ascii="Georgia" w:hAnsi="Georgia" w:cs="Calibri"/>
          <w:color w:val="000000"/>
          <w:szCs w:val="22"/>
          <w:u w:val="single"/>
        </w:rPr>
        <w:t>police are more likely to stop people of color and more likely to arrest Black suspects than white suspects</w:t>
      </w:r>
      <w:r w:rsidRPr="008C651F">
        <w:rPr>
          <w:rFonts w:ascii="Georgia" w:hAnsi="Georgia" w:cs="Calibri"/>
          <w:color w:val="000000"/>
          <w:sz w:val="16"/>
          <w:szCs w:val="16"/>
        </w:rPr>
        <w:t xml:space="preserve">, according to Justin Nix, a professor of criminology at the University of Nebraska at Omaha. </w:t>
      </w:r>
      <w:r w:rsidRPr="008C651F">
        <w:rPr>
          <w:rFonts w:ascii="Georgia" w:hAnsi="Georgia" w:cs="Calibri"/>
          <w:color w:val="000000"/>
          <w:szCs w:val="22"/>
          <w:u w:val="single"/>
        </w:rPr>
        <w:t>Those extra encounters make lethal outcomes more likely</w:t>
      </w:r>
      <w:r w:rsidRPr="008C651F">
        <w:rPr>
          <w:rFonts w:ascii="Georgia" w:hAnsi="Georgia" w:cs="Calibri"/>
          <w:color w:val="000000"/>
          <w:sz w:val="16"/>
          <w:szCs w:val="16"/>
        </w:rPr>
        <w:t xml:space="preserve">. </w:t>
      </w:r>
      <w:r w:rsidRPr="008C651F">
        <w:rPr>
          <w:rFonts w:ascii="Georgia" w:hAnsi="Georgia" w:cs="Calibri"/>
          <w:color w:val="000000"/>
          <w:szCs w:val="22"/>
          <w:u w:val="single"/>
        </w:rPr>
        <w:t>There’s also a greater police presence in many low-income minority neighborhoods, which can lead to more encounters and more shootings, especially when the nature of the policing is flawed</w:t>
      </w:r>
      <w:r w:rsidRPr="008C651F">
        <w:rPr>
          <w:rFonts w:ascii="Georgia" w:hAnsi="Georgia" w:cs="Calibri"/>
          <w:color w:val="000000"/>
          <w:sz w:val="16"/>
          <w:szCs w:val="16"/>
        </w:rPr>
        <w:t xml:space="preserve">. </w:t>
      </w:r>
      <w:r w:rsidRPr="008C651F">
        <w:rPr>
          <w:rFonts w:ascii="Georgia" w:hAnsi="Georgia" w:cs="Calibri"/>
          <w:color w:val="000000"/>
          <w:szCs w:val="22"/>
          <w:u w:val="single"/>
        </w:rPr>
        <w:t>Implicit bias and explicit racism</w:t>
      </w:r>
      <w:r w:rsidRPr="008C651F">
        <w:rPr>
          <w:rFonts w:ascii="Georgia" w:hAnsi="Georgia" w:cs="Calibri"/>
          <w:color w:val="000000"/>
          <w:sz w:val="16"/>
          <w:szCs w:val="16"/>
        </w:rPr>
        <w:t xml:space="preserve">, of course, play into all this. We don’t just feel that </w:t>
      </w:r>
      <w:r w:rsidRPr="008C651F">
        <w:rPr>
          <w:rFonts w:ascii="Georgia" w:hAnsi="Georgia" w:cs="Calibri"/>
          <w:color w:val="000000"/>
          <w:szCs w:val="22"/>
          <w:u w:val="single"/>
        </w:rPr>
        <w:t>police are quicker to resort to force</w:t>
      </w:r>
      <w:r w:rsidRPr="008C651F">
        <w:rPr>
          <w:rFonts w:ascii="Georgia" w:hAnsi="Georgia" w:cs="Calibri"/>
          <w:color w:val="000000"/>
          <w:sz w:val="16"/>
          <w:szCs w:val="16"/>
        </w:rPr>
        <w:t xml:space="preserve"> and more likely to use more severe levels of force </w:t>
      </w:r>
      <w:r w:rsidRPr="008C651F">
        <w:rPr>
          <w:rFonts w:ascii="Georgia" w:hAnsi="Georgia" w:cs="Calibri"/>
          <w:color w:val="000000"/>
          <w:szCs w:val="22"/>
          <w:u w:val="single"/>
        </w:rPr>
        <w:t>when dealing with a Black person than a white person.</w:t>
      </w:r>
      <w:r w:rsidRPr="008C651F">
        <w:rPr>
          <w:rFonts w:ascii="Georgia" w:hAnsi="Georgia" w:cs="Calibri"/>
          <w:color w:val="000000"/>
          <w:sz w:val="16"/>
          <w:szCs w:val="16"/>
        </w:rPr>
        <w:t xml:space="preserve"> There’s a large body of research that proves it. From the data we have, </w:t>
      </w:r>
      <w:r w:rsidRPr="008C651F">
        <w:rPr>
          <w:rFonts w:ascii="Georgia" w:hAnsi="Georgia" w:cs="Calibri"/>
          <w:color w:val="000000"/>
          <w:szCs w:val="22"/>
          <w:u w:val="single"/>
        </w:rPr>
        <w:t xml:space="preserve">we know categorically that police here in the U.S. kill more people than police in other countries, and that they kill Black people disproportionately. Now </w:t>
      </w:r>
      <w:r w:rsidRPr="008C651F">
        <w:rPr>
          <w:rFonts w:ascii="Georgia" w:hAnsi="Georgia" w:cs="Calibri"/>
          <w:b/>
          <w:bCs/>
          <w:color w:val="000000"/>
          <w:szCs w:val="22"/>
          <w:u w:val="single"/>
        </w:rPr>
        <w:t>we need the data that will help us fashion the right reforms to end those disparities</w:t>
      </w:r>
      <w:r w:rsidRPr="008C651F">
        <w:rPr>
          <w:rFonts w:ascii="Georgia" w:hAnsi="Georgia" w:cs="Calibri"/>
          <w:color w:val="000000"/>
          <w:szCs w:val="22"/>
          <w:u w:val="single"/>
        </w:rPr>
        <w:t>.</w:t>
      </w:r>
    </w:p>
    <w:p w14:paraId="7025478F" w14:textId="77777777" w:rsidR="00C53784" w:rsidRPr="00C53784" w:rsidRDefault="00C53784" w:rsidP="00C53784"/>
    <w:p w14:paraId="6269CF73" w14:textId="75C15BB5" w:rsidR="00BC611F" w:rsidRPr="006964C6" w:rsidRDefault="008C651F" w:rsidP="006964C6">
      <w:pPr>
        <w:pStyle w:val="Heading2"/>
      </w:pPr>
      <w:r w:rsidRPr="006964C6">
        <w:t>AT States/Federalism</w:t>
      </w:r>
    </w:p>
    <w:p w14:paraId="55D88E3C" w14:textId="478E217A" w:rsidR="00BC611F" w:rsidRPr="006964C6" w:rsidRDefault="008C651F" w:rsidP="006964C6">
      <w:pPr>
        <w:pStyle w:val="Heading3"/>
      </w:pPr>
      <w:r w:rsidRPr="006964C6">
        <w:t>Doesn’t harm federalism</w:t>
      </w:r>
    </w:p>
    <w:p w14:paraId="4DCA6C31" w14:textId="77777777" w:rsidR="00051B4F" w:rsidRPr="008C651F" w:rsidRDefault="00051B4F" w:rsidP="008C651F">
      <w:pPr>
        <w:pStyle w:val="Heading4"/>
        <w:spacing w:line="240" w:lineRule="auto"/>
        <w:rPr>
          <w:rFonts w:ascii="Georgia" w:hAnsi="Georgia"/>
        </w:rPr>
      </w:pPr>
      <w:r w:rsidRPr="008C651F">
        <w:rPr>
          <w:rFonts w:ascii="Georgia" w:hAnsi="Georgia"/>
        </w:rPr>
        <w:t>14th amendment powers give congress the constitutional authority to establish national standards and accreditation.</w:t>
      </w:r>
    </w:p>
    <w:p w14:paraId="69A57B80" w14:textId="77777777" w:rsidR="00051B4F" w:rsidRPr="008C651F" w:rsidRDefault="00051B4F" w:rsidP="008C651F">
      <w:pPr>
        <w:rPr>
          <w:rFonts w:ascii="Georgia" w:hAnsi="Georgia"/>
        </w:rPr>
      </w:pPr>
      <w:r w:rsidRPr="008C651F">
        <w:rPr>
          <w:rStyle w:val="Style13ptBold"/>
          <w:rFonts w:ascii="Georgia" w:hAnsi="Georgia"/>
        </w:rPr>
        <w:t>Friedman et al 6/10/</w:t>
      </w:r>
      <w:r w:rsidRPr="008C651F">
        <w:rPr>
          <w:rFonts w:ascii="Georgia" w:hAnsi="Georgia"/>
        </w:rPr>
        <w:t>2020</w:t>
      </w:r>
    </w:p>
    <w:p w14:paraId="0C7FC654" w14:textId="77777777" w:rsidR="00051B4F" w:rsidRPr="008C651F" w:rsidRDefault="00051B4F" w:rsidP="008C651F">
      <w:pPr>
        <w:rPr>
          <w:rFonts w:ascii="Georgia" w:hAnsi="Georgia"/>
          <w:sz w:val="16"/>
          <w:szCs w:val="16"/>
        </w:rPr>
      </w:pPr>
      <w:r w:rsidRPr="008C651F">
        <w:rPr>
          <w:rFonts w:ascii="Georgia" w:hAnsi="Georgia"/>
          <w:sz w:val="16"/>
          <w:szCs w:val="16"/>
        </w:rPr>
        <w:t>Barry Friedman, Policing Project at New York University School of Law, Brandon L. Garrett, Center for Justice and Science at Duke University School of Law Rachel Harmon, Center for Criminal Justice at the University of Virginia School of Law Christy E. Lopez, Innovative Policing Program at Georgetown Law School Tracey L. Meares, Justice Collaboratory at Yale Law School Maria Ponomarenko, Policing Project at NYU School of Law; University of Minnesota Law School Christopher Slobogin, Criminal Justice Program, Vanderbilt University Tom R. Tyler, Justice Collaboratory at Yale Law School, “Changing the Law to Change Policing: First Steps” https://law.yale.edu/sites/default/files/area/center/justice/document/change_to_change_final.pdf</w:t>
      </w:r>
    </w:p>
    <w:p w14:paraId="1CE83C6A" w14:textId="77777777" w:rsidR="00051B4F" w:rsidRPr="008C651F" w:rsidRDefault="00051B4F" w:rsidP="008C651F">
      <w:pPr>
        <w:rPr>
          <w:rFonts w:ascii="Georgia" w:hAnsi="Georgia"/>
          <w:sz w:val="16"/>
        </w:rPr>
      </w:pPr>
      <w:r w:rsidRPr="008C651F">
        <w:rPr>
          <w:rFonts w:ascii="Georgia" w:hAnsi="Georgia"/>
          <w:sz w:val="16"/>
        </w:rPr>
        <w:t xml:space="preserve">National Use of Force Standard – One of the areas </w:t>
      </w:r>
      <w:r w:rsidRPr="008C651F">
        <w:rPr>
          <w:rStyle w:val="StyleUnderline"/>
          <w:rFonts w:ascii="Georgia" w:hAnsi="Georgia"/>
        </w:rPr>
        <w:t>of greatest concern</w:t>
      </w:r>
      <w:r w:rsidRPr="008C651F">
        <w:rPr>
          <w:rFonts w:ascii="Georgia" w:hAnsi="Georgia"/>
          <w:sz w:val="16"/>
        </w:rPr>
        <w:t xml:space="preserve"> in the country </w:t>
      </w:r>
      <w:r w:rsidRPr="008C651F">
        <w:rPr>
          <w:rStyle w:val="StyleUnderline"/>
          <w:rFonts w:ascii="Georgia" w:hAnsi="Georgia"/>
        </w:rPr>
        <w:t>is police use of force,</w:t>
      </w:r>
      <w:r w:rsidRPr="008C651F">
        <w:rPr>
          <w:rFonts w:ascii="Georgia" w:hAnsi="Georgia"/>
          <w:sz w:val="16"/>
        </w:rPr>
        <w:t xml:space="preserve"> which </w:t>
      </w:r>
      <w:r w:rsidRPr="008C651F">
        <w:rPr>
          <w:rStyle w:val="StyleUnderline"/>
          <w:rFonts w:ascii="Georgia" w:hAnsi="Georgia"/>
        </w:rPr>
        <w:t>typically</w:t>
      </w:r>
      <w:r w:rsidRPr="008C651F">
        <w:rPr>
          <w:rFonts w:ascii="Georgia" w:hAnsi="Georgia"/>
          <w:sz w:val="16"/>
        </w:rPr>
        <w:t xml:space="preserve"> is </w:t>
      </w:r>
      <w:r w:rsidRPr="008C651F">
        <w:rPr>
          <w:rStyle w:val="StyleUnderline"/>
          <w:rFonts w:ascii="Georgia" w:hAnsi="Georgia"/>
        </w:rPr>
        <w:t>regulated</w:t>
      </w:r>
      <w:r w:rsidRPr="008C651F">
        <w:rPr>
          <w:rFonts w:ascii="Georgia" w:hAnsi="Georgia"/>
          <w:sz w:val="16"/>
        </w:rPr>
        <w:t xml:space="preserve"> </w:t>
      </w:r>
      <w:r w:rsidRPr="008C651F">
        <w:rPr>
          <w:rStyle w:val="StyleUnderline"/>
          <w:rFonts w:ascii="Georgia" w:hAnsi="Georgia"/>
        </w:rPr>
        <w:t xml:space="preserve">at the state and local level. But Congress has power to </w:t>
      </w:r>
      <w:r w:rsidRPr="008C651F">
        <w:rPr>
          <w:rFonts w:ascii="Georgia" w:hAnsi="Georgia"/>
          <w:sz w:val="16"/>
        </w:rPr>
        <w:t xml:space="preserve">enact laws to </w:t>
      </w:r>
      <w:r w:rsidRPr="008C651F">
        <w:rPr>
          <w:rStyle w:val="StyleUnderline"/>
          <w:rFonts w:ascii="Georgia" w:hAnsi="Georgia"/>
        </w:rPr>
        <w:t>enforce the guarantees of the 14th amendment</w:t>
      </w:r>
      <w:r w:rsidRPr="008C651F">
        <w:rPr>
          <w:rFonts w:ascii="Georgia" w:hAnsi="Georgia"/>
          <w:sz w:val="16"/>
        </w:rPr>
        <w:t xml:space="preserve">. </w:t>
      </w:r>
      <w:r w:rsidRPr="008C651F">
        <w:rPr>
          <w:rStyle w:val="StyleUnderline"/>
          <w:rFonts w:ascii="Georgia" w:hAnsi="Georgia"/>
        </w:rPr>
        <w:t xml:space="preserve">The federal government could establish national standards for the use of force </w:t>
      </w:r>
      <w:r w:rsidRPr="008C651F">
        <w:rPr>
          <w:rFonts w:ascii="Georgia" w:hAnsi="Georgia"/>
          <w:sz w:val="16"/>
        </w:rPr>
        <w:t xml:space="preserve">through statutes creating new criminal and civil actions for excessive force that impose liability </w:t>
      </w:r>
      <w:r w:rsidRPr="008C651F">
        <w:rPr>
          <w:rStyle w:val="StyleUnderline"/>
          <w:rFonts w:ascii="Georgia" w:hAnsi="Georgia"/>
        </w:rPr>
        <w:t>beyond the very minimal constitutional floor</w:t>
      </w:r>
      <w:r w:rsidRPr="008C651F">
        <w:rPr>
          <w:rFonts w:ascii="Georgia" w:hAnsi="Georgia"/>
          <w:sz w:val="16"/>
        </w:rPr>
        <w:t xml:space="preserve">, </w:t>
      </w:r>
      <w:r w:rsidRPr="008C651F">
        <w:rPr>
          <w:rStyle w:val="StyleUnderline"/>
          <w:rFonts w:ascii="Georgia" w:hAnsi="Georgia"/>
        </w:rPr>
        <w:t>by making clear that use of force must be proportionate and necessary and that lethal force should be a last resort</w:t>
      </w:r>
      <w:r w:rsidRPr="008C651F">
        <w:rPr>
          <w:rFonts w:ascii="Georgia" w:hAnsi="Georgia"/>
          <w:sz w:val="16"/>
        </w:rPr>
        <w:t xml:space="preserve"> (see state level reforms, #1). Alternatively, </w:t>
      </w:r>
      <w:r w:rsidRPr="008C651F">
        <w:rPr>
          <w:rStyle w:val="StyleUnderline"/>
          <w:rFonts w:ascii="Georgia" w:hAnsi="Georgia"/>
        </w:rPr>
        <w:t>Congress could impose conditions on federal spending grants and withhold funds to state and local agencies that do not meet federal standards</w:t>
      </w:r>
      <w:r w:rsidRPr="008C651F">
        <w:rPr>
          <w:rFonts w:ascii="Georgia" w:hAnsi="Georgia"/>
          <w:sz w:val="16"/>
        </w:rPr>
        <w:t xml:space="preserve"> on the use of force</w:t>
      </w:r>
      <w:r w:rsidRPr="008C651F">
        <w:rPr>
          <w:rStyle w:val="StyleUnderline"/>
          <w:rFonts w:ascii="Georgia" w:hAnsi="Georgia"/>
        </w:rPr>
        <w:t xml:space="preserve">, or advance national use of force standards through a federal accreditation body. </w:t>
      </w:r>
      <w:r w:rsidRPr="008C651F">
        <w:rPr>
          <w:rFonts w:ascii="Georgia" w:hAnsi="Georgia"/>
          <w:sz w:val="16"/>
        </w:rPr>
        <w:t xml:space="preserve">No Knock Entries – Unless police knock and announce their presence before they enter a residence to search it or make an arrest, occupants may mistake the police for intruders and unnecessary harm to them or to the police can, and often has, resulted. Police should dispense with the constitutional knock-first requirement only when there is reason to believe doing so would allow evidence destruction or endanger the police, and even in that event, they should announce their presence upon entry. Although technically the standard for law enforcement action, this rule is regularly honored in the breach. Promoting Uniform Standards, Recordkeeping, and Information Sharing: Decertification database – </w:t>
      </w:r>
      <w:r w:rsidRPr="008C651F">
        <w:rPr>
          <w:rStyle w:val="StyleUnderline"/>
          <w:rFonts w:ascii="Georgia" w:hAnsi="Georgia"/>
        </w:rPr>
        <w:t>The federal government should ensure that all policing agencies have access to accurate and timely information about officers who have been decertified by their states</w:t>
      </w:r>
      <w:r w:rsidRPr="008C651F">
        <w:rPr>
          <w:rFonts w:ascii="Georgia" w:hAnsi="Georgia"/>
          <w:sz w:val="16"/>
        </w:rPr>
        <w:t xml:space="preserve">. If modeled after the National Practitioner Database, it would include other derogatory information, including firings, civil judgments, and criminal convictions that do not require decertification. Data Collection – </w:t>
      </w:r>
      <w:r w:rsidRPr="008C651F">
        <w:rPr>
          <w:rStyle w:val="StyleUnderline"/>
          <w:rFonts w:ascii="Georgia" w:hAnsi="Georgia"/>
        </w:rPr>
        <w:t>Congress should mandate data collection, including demographic information, for all enforcement actions, by any policing agency in the United States, including federal agencies</w:t>
      </w:r>
      <w:r w:rsidRPr="008C651F">
        <w:rPr>
          <w:rFonts w:ascii="Georgia" w:hAnsi="Georgia"/>
          <w:sz w:val="16"/>
        </w:rPr>
        <w:t xml:space="preserve">. Uniform Data standards – In its legislation regulating data collection, </w:t>
      </w:r>
      <w:r w:rsidRPr="008C651F">
        <w:rPr>
          <w:rStyle w:val="StyleUnderline"/>
          <w:rFonts w:ascii="Georgia" w:hAnsi="Georgia"/>
        </w:rPr>
        <w:t>Congress should require the Department of Justice to develop national standards for collecting data on the use of force and other policing practices, just as it has done with respect to crimes</w:t>
      </w:r>
      <w:r w:rsidRPr="008C651F">
        <w:rPr>
          <w:rFonts w:ascii="Georgia" w:hAnsi="Georgia"/>
          <w:sz w:val="16"/>
        </w:rPr>
        <w:t xml:space="preserve"> for nearly a century with the Uniform Crime Reporting program. National classifications and compatible formats will allow agencies and communities to better assess and monitor the use of force and will improve research efforts. 3 Changing the Law to Change Policing: First Steps 2 4 Institutional Reforms: Reconsider DOJ’s conflicting roles in policing – Many U.S. Department of Justice components play a role in local policing, including working with local law enforcement on crime and terrorism, providing grants and technical assistance, enforcing civil rights laws, and funding research. DOJ entities playing these various roles sometimes take conflicting positions, do not coordinate adequately, and promote mixed messages. Congress should consider ways to rationalize policing policy, perhaps through a policing czar or Assistant Attorney General, to ensure that DOJ reduces harm and improves fairness, even as it works to make policing throughout the country more effective. Relatedly, </w:t>
      </w:r>
      <w:r w:rsidRPr="008C651F">
        <w:rPr>
          <w:rStyle w:val="StyleUnderline"/>
          <w:rFonts w:ascii="Georgia" w:hAnsi="Georgia"/>
        </w:rPr>
        <w:t xml:space="preserve">some federal entity should have the authority to conduct pattern or practice investigations and undertake enforcement actions against federal law enforcement agencies. </w:t>
      </w:r>
      <w:r w:rsidRPr="008C651F">
        <w:rPr>
          <w:rFonts w:ascii="Georgia" w:hAnsi="Georgia"/>
          <w:sz w:val="16"/>
        </w:rPr>
        <w:t xml:space="preserve">Federal grant programs – Police departments should not be permitted to participate in any federal grant or equipment program without formal approval by the governing body of the jurisdiction. Otherwise, federal programs may serve to bypass usual political and budgetary decision-making about the amount and kind of policing that best will serve that community. In addition, in measuring the success or productivity of policing, federal programs should focus on improvements in public safety or welfare, not outcomes that measure intrusions such as arrests or property deprivations. he federal government should also end federal equitable sharing programs that encourage local and state law enforcement to engage in civil asset forfeiture. National accreditation body – </w:t>
      </w:r>
      <w:r w:rsidRPr="008C651F">
        <w:rPr>
          <w:rStyle w:val="StyleUnderline"/>
          <w:rFonts w:ascii="Georgia" w:hAnsi="Georgia"/>
        </w:rPr>
        <w:t xml:space="preserve">Congress should create a federal accreditation body to motivate state and local adoption of a number of measures described </w:t>
      </w:r>
      <w:r w:rsidRPr="008C651F">
        <w:rPr>
          <w:rFonts w:ascii="Georgia" w:hAnsi="Georgia"/>
          <w:sz w:val="16"/>
        </w:rPr>
        <w:t xml:space="preserve">below. </w:t>
      </w:r>
      <w:r w:rsidRPr="008C651F">
        <w:rPr>
          <w:rStyle w:val="StyleUnderline"/>
          <w:rFonts w:ascii="Georgia" w:hAnsi="Georgia"/>
        </w:rPr>
        <w:t>In order to be accredited, agencies should have to demonstrate both policies and compliance consistent with a number of substantive baselines, such as minimum use of force standard, use of tactical teams, and policies to ensure facilitation of community members’ first amendment rights</w:t>
      </w:r>
      <w:r w:rsidRPr="008C651F">
        <w:rPr>
          <w:rFonts w:ascii="Georgia" w:hAnsi="Georgia"/>
          <w:sz w:val="16"/>
        </w:rPr>
        <w:t xml:space="preserve">. Also critical to receiving accreditation should be conformity with the data collection measures described above and a provision tying future federal accreditation standards to evidence. Regulation of Federal Policing Agencies: Federal decertification – All federal agencies should have decertification standards, should decertify officers, and should contribute to the national decertification database. Regulation of Federal Law Enforcement – </w:t>
      </w:r>
      <w:r w:rsidRPr="008C651F">
        <w:rPr>
          <w:rStyle w:val="StyleUnderline"/>
          <w:rFonts w:ascii="Georgia" w:hAnsi="Georgia"/>
        </w:rPr>
        <w:t>Federal law enforcement should be required to implement at least the same standards and accountability</w:t>
      </w:r>
      <w:r w:rsidRPr="008C651F">
        <w:rPr>
          <w:rFonts w:ascii="Georgia" w:hAnsi="Georgia"/>
          <w:sz w:val="16"/>
        </w:rPr>
        <w:t xml:space="preserve"> measures recommended for state and local agencies. For example, federal law enforcement agents should be required to use body worn cameras when appropriate and to collect and analyze demographic data on enforcement interactions. Force standards and tactics restrictions recommended here for state and local agencies should apply to federal law enforcement agencies as well.</w:t>
      </w:r>
    </w:p>
    <w:p w14:paraId="68097495" w14:textId="77777777" w:rsidR="00051B4F" w:rsidRPr="008C651F" w:rsidRDefault="00051B4F" w:rsidP="008C651F">
      <w:pPr>
        <w:rPr>
          <w:rStyle w:val="StyleUnderline"/>
          <w:rFonts w:ascii="Georgia" w:hAnsi="Georgia"/>
        </w:rPr>
      </w:pPr>
    </w:p>
    <w:p w14:paraId="58B0A8E6" w14:textId="67B1B092" w:rsidR="00460390" w:rsidRPr="00C53784" w:rsidRDefault="00A57034" w:rsidP="00C53784">
      <w:pPr>
        <w:pStyle w:val="Heading3"/>
      </w:pPr>
      <w:r w:rsidRPr="00C53784">
        <w:t>Fed Key</w:t>
      </w:r>
    </w:p>
    <w:p w14:paraId="4CE91538" w14:textId="77777777" w:rsidR="00774C62" w:rsidRPr="008C651F" w:rsidRDefault="00774C62" w:rsidP="008C651F">
      <w:pPr>
        <w:spacing w:after="240"/>
        <w:rPr>
          <w:rFonts w:ascii="Georgia" w:hAnsi="Georgia"/>
        </w:rPr>
      </w:pPr>
    </w:p>
    <w:p w14:paraId="0429349E" w14:textId="77777777" w:rsidR="0029130E" w:rsidRDefault="0029130E" w:rsidP="0029130E">
      <w:pPr>
        <w:pStyle w:val="Heading4"/>
        <w:rPr>
          <w:rFonts w:ascii="Times New Roman" w:hAnsi="Times New Roman"/>
          <w:color w:val="000000"/>
          <w:sz w:val="24"/>
        </w:rPr>
      </w:pPr>
      <w:r>
        <w:rPr>
          <w:rFonts w:cs="Calibri"/>
          <w:color w:val="000000"/>
        </w:rPr>
        <w:t>Federal oversight is necessary for systemic changes in use of force</w:t>
      </w:r>
    </w:p>
    <w:p w14:paraId="3BD43584" w14:textId="77777777" w:rsidR="0029130E" w:rsidRDefault="0029130E" w:rsidP="0029130E">
      <w:pPr>
        <w:pStyle w:val="NormalWeb"/>
        <w:spacing w:before="0" w:beforeAutospacing="0" w:after="160" w:afterAutospacing="0"/>
        <w:rPr>
          <w:color w:val="000000"/>
        </w:rPr>
      </w:pPr>
      <w:r>
        <w:rPr>
          <w:rFonts w:cs="Calibri"/>
          <w:color w:val="000000"/>
          <w:szCs w:val="22"/>
        </w:rPr>
        <w:t xml:space="preserve">Lauren Brooke </w:t>
      </w:r>
      <w:r>
        <w:rPr>
          <w:rFonts w:cs="Calibri"/>
          <w:b/>
          <w:bCs/>
          <w:color w:val="000000"/>
          <w:sz w:val="26"/>
          <w:szCs w:val="26"/>
        </w:rPr>
        <w:t>Eisen &amp;</w:t>
      </w:r>
      <w:r>
        <w:rPr>
          <w:rFonts w:cs="Calibri"/>
          <w:color w:val="000000"/>
          <w:szCs w:val="22"/>
        </w:rPr>
        <w:t xml:space="preserve"> Spencer P. </w:t>
      </w:r>
      <w:r>
        <w:rPr>
          <w:rFonts w:cs="Calibri"/>
          <w:b/>
          <w:bCs/>
          <w:color w:val="000000"/>
          <w:sz w:val="26"/>
          <w:szCs w:val="26"/>
        </w:rPr>
        <w:t>Boyer 20</w:t>
      </w:r>
      <w:r>
        <w:rPr>
          <w:rFonts w:cs="Calibri"/>
          <w:color w:val="000000"/>
          <w:szCs w:val="22"/>
        </w:rPr>
        <w:t>, 133, 6-16-2020, "What the Federal Government Can Do to Help Fix Policing in America," Brennan Center for Justice, https://www.brennancenter.org/our-work/research-reports/what-federal-government-can-do-help-fix-policing-america</w:t>
      </w:r>
    </w:p>
    <w:p w14:paraId="5715D18F" w14:textId="77777777" w:rsidR="0029130E" w:rsidRDefault="0029130E" w:rsidP="0029130E">
      <w:pPr>
        <w:pStyle w:val="NormalWeb"/>
        <w:spacing w:before="0" w:beforeAutospacing="0" w:after="160" w:afterAutospacing="0"/>
        <w:rPr>
          <w:rFonts w:cs="Calibri"/>
          <w:color w:val="000000"/>
          <w:sz w:val="16"/>
          <w:szCs w:val="16"/>
        </w:rPr>
      </w:pPr>
      <w:r>
        <w:rPr>
          <w:rFonts w:cs="Calibri"/>
          <w:color w:val="000000"/>
          <w:sz w:val="16"/>
          <w:szCs w:val="16"/>
        </w:rPr>
        <w:t xml:space="preserve">Real reform faces </w:t>
      </w:r>
      <w:r w:rsidRPr="00666908">
        <w:rPr>
          <w:rFonts w:cs="Calibri"/>
          <w:color w:val="000000"/>
          <w:sz w:val="16"/>
          <w:szCs w:val="16"/>
        </w:rPr>
        <w:t xml:space="preserve">a variety of challenges — among the largest being that </w:t>
      </w:r>
      <w:r w:rsidRPr="00666908">
        <w:rPr>
          <w:rFonts w:cs="Calibri"/>
          <w:color w:val="000000"/>
          <w:szCs w:val="22"/>
          <w:highlight w:val="cyan"/>
          <w:u w:val="single"/>
        </w:rPr>
        <w:t>policing is</w:t>
      </w:r>
      <w:r w:rsidRPr="00666908">
        <w:rPr>
          <w:rFonts w:cs="Calibri"/>
          <w:color w:val="000000"/>
          <w:szCs w:val="22"/>
          <w:u w:val="single"/>
        </w:rPr>
        <w:t xml:space="preserve"> inherently </w:t>
      </w:r>
      <w:r w:rsidRPr="00666908">
        <w:rPr>
          <w:rFonts w:cs="Calibri"/>
          <w:color w:val="000000"/>
          <w:szCs w:val="22"/>
          <w:highlight w:val="cyan"/>
          <w:u w:val="single"/>
        </w:rPr>
        <w:t>local</w:t>
      </w:r>
      <w:r w:rsidRPr="00666908">
        <w:rPr>
          <w:rFonts w:cs="Calibri"/>
          <w:color w:val="000000"/>
          <w:sz w:val="16"/>
          <w:szCs w:val="16"/>
        </w:rPr>
        <w:t xml:space="preserve">, and </w:t>
      </w:r>
      <w:r w:rsidRPr="00666908">
        <w:rPr>
          <w:rFonts w:cs="Calibri"/>
          <w:color w:val="000000"/>
          <w:szCs w:val="22"/>
          <w:u w:val="single"/>
        </w:rPr>
        <w:t>there are 18,000 police departments in this country</w:t>
      </w:r>
      <w:r w:rsidRPr="00666908">
        <w:rPr>
          <w:rFonts w:cs="Calibri"/>
          <w:color w:val="000000"/>
          <w:sz w:val="16"/>
          <w:szCs w:val="16"/>
        </w:rPr>
        <w:t xml:space="preserve">. </w:t>
      </w:r>
      <w:r w:rsidRPr="00666908">
        <w:rPr>
          <w:rStyle w:val="StyleUnderline"/>
          <w:highlight w:val="cyan"/>
        </w:rPr>
        <w:t>However</w:t>
      </w:r>
      <w:r w:rsidRPr="00666908">
        <w:rPr>
          <w:rFonts w:cs="Calibri"/>
          <w:b/>
          <w:bCs/>
          <w:color w:val="000000"/>
          <w:szCs w:val="22"/>
          <w:highlight w:val="cyan"/>
          <w:u w:val="single"/>
        </w:rPr>
        <w:t>, federal oversight</w:t>
      </w:r>
      <w:r w:rsidRPr="00666908">
        <w:rPr>
          <w:rFonts w:cs="Calibri"/>
          <w:b/>
          <w:bCs/>
          <w:color w:val="000000"/>
          <w:szCs w:val="22"/>
          <w:u w:val="single"/>
        </w:rPr>
        <w:t xml:space="preserve"> of police departments </w:t>
      </w:r>
      <w:r w:rsidRPr="00666908">
        <w:rPr>
          <w:rFonts w:cs="Calibri"/>
          <w:b/>
          <w:bCs/>
          <w:color w:val="000000"/>
          <w:szCs w:val="22"/>
          <w:highlight w:val="cyan"/>
          <w:u w:val="single"/>
        </w:rPr>
        <w:t>can be</w:t>
      </w:r>
      <w:r w:rsidRPr="00666908">
        <w:rPr>
          <w:rFonts w:cs="Calibri"/>
          <w:b/>
          <w:bCs/>
          <w:color w:val="000000"/>
          <w:szCs w:val="22"/>
          <w:u w:val="single"/>
        </w:rPr>
        <w:t xml:space="preserve"> a </w:t>
      </w:r>
      <w:r w:rsidRPr="00666908">
        <w:rPr>
          <w:rFonts w:cs="Calibri"/>
          <w:b/>
          <w:bCs/>
          <w:color w:val="000000"/>
          <w:szCs w:val="22"/>
          <w:highlight w:val="cyan"/>
          <w:u w:val="single"/>
        </w:rPr>
        <w:t>significant</w:t>
      </w:r>
      <w:r w:rsidRPr="00666908">
        <w:rPr>
          <w:rFonts w:cs="Calibri"/>
          <w:b/>
          <w:bCs/>
          <w:color w:val="000000"/>
          <w:szCs w:val="22"/>
          <w:u w:val="single"/>
        </w:rPr>
        <w:t xml:space="preserve"> tool </w:t>
      </w:r>
      <w:r w:rsidRPr="00666908">
        <w:rPr>
          <w:rFonts w:cs="Calibri"/>
          <w:b/>
          <w:bCs/>
          <w:color w:val="000000"/>
          <w:szCs w:val="22"/>
          <w:highlight w:val="cyan"/>
          <w:u w:val="single"/>
        </w:rPr>
        <w:t>for helping police departments</w:t>
      </w:r>
      <w:r w:rsidRPr="00666908">
        <w:rPr>
          <w:rFonts w:cs="Calibri"/>
          <w:b/>
          <w:bCs/>
          <w:color w:val="000000"/>
          <w:szCs w:val="22"/>
          <w:u w:val="single"/>
        </w:rPr>
        <w:t xml:space="preserve"> </w:t>
      </w:r>
      <w:r w:rsidRPr="00666908">
        <w:rPr>
          <w:rFonts w:cs="Calibri"/>
          <w:color w:val="000000"/>
          <w:szCs w:val="22"/>
          <w:u w:val="single"/>
        </w:rPr>
        <w:t xml:space="preserve">examine and </w:t>
      </w:r>
      <w:r w:rsidRPr="00666908">
        <w:rPr>
          <w:rFonts w:cs="Calibri"/>
          <w:b/>
          <w:bCs/>
          <w:color w:val="000000"/>
          <w:szCs w:val="22"/>
          <w:highlight w:val="cyan"/>
          <w:u w:val="single"/>
        </w:rPr>
        <w:t>reform how their officers interact with the community</w:t>
      </w:r>
      <w:r w:rsidRPr="00666908">
        <w:rPr>
          <w:rFonts w:cs="Calibri"/>
          <w:color w:val="000000"/>
          <w:sz w:val="16"/>
          <w:szCs w:val="16"/>
          <w:highlight w:val="cyan"/>
        </w:rPr>
        <w:t>.</w:t>
      </w:r>
      <w:r w:rsidRPr="00666908">
        <w:rPr>
          <w:rFonts w:cs="Calibri"/>
          <w:color w:val="000000"/>
          <w:sz w:val="16"/>
          <w:szCs w:val="16"/>
        </w:rPr>
        <w:t xml:space="preserve"> </w:t>
      </w:r>
      <w:r w:rsidRPr="00666908">
        <w:rPr>
          <w:rStyle w:val="StyleUnderline"/>
        </w:rPr>
        <w:t xml:space="preserve">This </w:t>
      </w:r>
      <w:r w:rsidRPr="00666908">
        <w:rPr>
          <w:rStyle w:val="StyleUnderline"/>
          <w:highlight w:val="cyan"/>
        </w:rPr>
        <w:t>intervention</w:t>
      </w:r>
      <w:r w:rsidRPr="00666908">
        <w:rPr>
          <w:rFonts w:cs="Calibri"/>
          <w:color w:val="000000"/>
          <w:sz w:val="16"/>
          <w:szCs w:val="16"/>
        </w:rPr>
        <w:t xml:space="preserve"> often </w:t>
      </w:r>
      <w:r w:rsidRPr="00666908">
        <w:rPr>
          <w:rStyle w:val="StyleUnderline"/>
          <w:highlight w:val="cyan"/>
        </w:rPr>
        <w:t>produces significant systemic changes</w:t>
      </w:r>
      <w:r w:rsidRPr="00666908">
        <w:rPr>
          <w:rStyle w:val="StyleUnderline"/>
        </w:rPr>
        <w:t xml:space="preserve"> in police departments</w:t>
      </w:r>
      <w:r w:rsidRPr="00666908">
        <w:rPr>
          <w:rFonts w:cs="Calibri"/>
          <w:color w:val="000000"/>
          <w:sz w:val="16"/>
          <w:szCs w:val="16"/>
        </w:rPr>
        <w:t xml:space="preserve"> </w:t>
      </w:r>
      <w:r w:rsidRPr="00666908">
        <w:rPr>
          <w:rStyle w:val="StyleUnderline"/>
          <w:highlight w:val="cyan"/>
        </w:rPr>
        <w:t>and forces them to address racial bias and reform use-of-force policies</w:t>
      </w:r>
      <w:r w:rsidRPr="00666908">
        <w:rPr>
          <w:rFonts w:cs="Calibri"/>
          <w:color w:val="000000"/>
          <w:sz w:val="16"/>
          <w:szCs w:val="16"/>
        </w:rPr>
        <w:t xml:space="preserve">. Under Trump, the Justice Department has shirked its duty to play an important role in investigating and working with police departments to examine and reform their practices. In the wake of the uprising following the 1992 acquittal of the white Los Angeles police officers who were videotaped beating Rodney King, Congress passed the Violent Crime Control and Law Enforcement Act. This law authorizes the Justice Department to step in when police engage in “a pattern or practice of conduct” that deprives people of their constitutional rights. These cases allow the Justice Department to enforce rights defined and protected by the Constitution in addition to other federal laws. Since 1994, DOJ has launched 70 investigations into state and local law enforcement agencies and has negotiated 40 reform agreements, half of which are court-enforced consent decrees. </w:t>
      </w:r>
    </w:p>
    <w:p w14:paraId="0887C3A7" w14:textId="77777777" w:rsidR="00A57034" w:rsidRPr="008C651F" w:rsidRDefault="00A57034" w:rsidP="008C651F">
      <w:pPr>
        <w:pStyle w:val="Heading4"/>
        <w:spacing w:line="240" w:lineRule="auto"/>
        <w:rPr>
          <w:rStyle w:val="StyleUnderline"/>
          <w:rFonts w:ascii="Georgia" w:hAnsi="Georgia"/>
          <w:sz w:val="26"/>
          <w:u w:val="none"/>
        </w:rPr>
      </w:pPr>
      <w:r w:rsidRPr="008C651F">
        <w:rPr>
          <w:rStyle w:val="StyleUnderline"/>
          <w:rFonts w:ascii="Georgia" w:hAnsi="Georgia"/>
          <w:sz w:val="26"/>
          <w:u w:val="none"/>
        </w:rPr>
        <w:t>Policing is a nationwide problem – needing a nationwide response</w:t>
      </w:r>
    </w:p>
    <w:p w14:paraId="0741800C" w14:textId="77777777" w:rsidR="008C651F" w:rsidRPr="008C651F" w:rsidRDefault="00A57034" w:rsidP="008C651F">
      <w:pPr>
        <w:rPr>
          <w:rStyle w:val="Style13ptBold"/>
        </w:rPr>
      </w:pPr>
      <w:r w:rsidRPr="008C651F">
        <w:rPr>
          <w:rStyle w:val="Style13ptBold"/>
        </w:rPr>
        <w:t xml:space="preserve">Cotter and Kasai 2020 </w:t>
      </w:r>
    </w:p>
    <w:p w14:paraId="5B69A5F9" w14:textId="15E82E36" w:rsidR="00A57034" w:rsidRPr="008C651F" w:rsidRDefault="00A57034" w:rsidP="008C651F">
      <w:r w:rsidRPr="008C651F">
        <w:t xml:space="preserve">(Robert Cotter, Social Policy &amp; Politics Fellow for Third Way, Nathan Kasai, Senior Policy Counsel for the Social Policy &amp; Politics team for Third Way, “We Still Need Federal Action for Community-Based Policing Reform,” May 6, 2020, </w:t>
      </w:r>
      <w:hyperlink r:id="rId141" w:history="1">
        <w:r w:rsidRPr="008C651F">
          <w:rPr>
            <w:rStyle w:val="Hyperlink"/>
          </w:rPr>
          <w:t>https://www.thirdway.org/report/we-still-need-federal-action-for-community-based-policing-reform</w:t>
        </w:r>
      </w:hyperlink>
      <w:r w:rsidRPr="008C651F">
        <w:t>)</w:t>
      </w:r>
    </w:p>
    <w:p w14:paraId="7F112628" w14:textId="77777777" w:rsidR="00A57034" w:rsidRPr="008C651F" w:rsidRDefault="00A57034" w:rsidP="008C651F">
      <w:pPr>
        <w:rPr>
          <w:rFonts w:ascii="Georgia" w:hAnsi="Georgia"/>
          <w:color w:val="2B2B2B"/>
          <w:u w:val="single"/>
        </w:rPr>
      </w:pPr>
      <w:r w:rsidRPr="008C651F">
        <w:rPr>
          <w:rStyle w:val="StyleUnderline"/>
          <w:rFonts w:ascii="Georgia" w:hAnsi="Georgia"/>
        </w:rPr>
        <w:t>Properly addressing policing across the country requires an understanding of the root causes of the schism between police and many communities.</w:t>
      </w:r>
      <w:r w:rsidRPr="008C651F">
        <w:rPr>
          <w:rFonts w:ascii="Georgia" w:hAnsi="Georgia"/>
          <w:color w:val="2B2B2B"/>
          <w:sz w:val="8"/>
        </w:rPr>
        <w:t xml:space="preserve"> There is no single fix for policing because there is no single cause of the division we see between police departments and communities around the country. </w:t>
      </w:r>
      <w:r w:rsidRPr="008C651F">
        <w:rPr>
          <w:rStyle w:val="Strong"/>
          <w:rFonts w:ascii="Georgia" w:hAnsi="Georgia"/>
          <w:color w:val="2B2B2B"/>
          <w:u w:val="single"/>
          <w:bdr w:val="none" w:sz="0" w:space="0" w:color="auto" w:frame="1"/>
        </w:rPr>
        <w:t>Continued fatal police violence against unarmed minorities</w:t>
      </w:r>
      <w:r w:rsidRPr="008C651F">
        <w:rPr>
          <w:rFonts w:ascii="Georgia" w:hAnsi="Georgia"/>
          <w:b/>
          <w:bCs/>
          <w:color w:val="2B2B2B"/>
          <w:u w:val="single"/>
        </w:rPr>
        <w:t>.</w:t>
      </w:r>
      <w:r w:rsidRPr="008C651F">
        <w:rPr>
          <w:rFonts w:ascii="Georgia" w:hAnsi="Georgia"/>
          <w:color w:val="2B2B2B"/>
          <w:u w:val="single"/>
        </w:rPr>
        <w:t xml:space="preserve"> Police brutality remains a distressing reality for far too many Americans.</w:t>
      </w:r>
      <w:r w:rsidRPr="008C651F">
        <w:rPr>
          <w:rFonts w:ascii="Georgia" w:hAnsi="Georgia"/>
          <w:color w:val="2B2B2B"/>
          <w:sz w:val="8"/>
        </w:rPr>
        <w:t xml:space="preserve"> Since 2015, nearly 60 unarmed victims have died each year in a violent interaction with a police officer. Over the past five years, these numbers have steadily declined—due in large part to reforms made on the state and local level. And still, in 2019, 41 unarmed victims were shot and killed by law enforcement.</w:t>
      </w:r>
      <w:r w:rsidRPr="008C651F">
        <w:rPr>
          <w:rFonts w:ascii="Georgia" w:hAnsi="Georgia"/>
          <w:color w:val="2B2B2B"/>
          <w:sz w:val="8"/>
          <w:szCs w:val="20"/>
          <w:bdr w:val="none" w:sz="0" w:space="0" w:color="auto" w:frame="1"/>
          <w:vertAlign w:val="superscript"/>
        </w:rPr>
        <w:t>1</w:t>
      </w:r>
      <w:r w:rsidRPr="008C651F">
        <w:rPr>
          <w:rFonts w:ascii="Georgia" w:hAnsi="Georgia"/>
          <w:color w:val="2B2B2B"/>
          <w:sz w:val="8"/>
        </w:rPr>
        <w:t xml:space="preserve"> Police violence is especially prevalent in communities of color and, particularly, for young African American males. 1 in 1,000 black men and boys in the United States will die at the hands of a police officer—a rate 2.5 times that of white men of the same age.</w:t>
      </w:r>
      <w:r w:rsidRPr="008C651F">
        <w:rPr>
          <w:rFonts w:ascii="Georgia" w:hAnsi="Georgia"/>
          <w:color w:val="2B2B2B"/>
          <w:sz w:val="8"/>
          <w:szCs w:val="20"/>
          <w:bdr w:val="none" w:sz="0" w:space="0" w:color="auto" w:frame="1"/>
          <w:vertAlign w:val="superscript"/>
        </w:rPr>
        <w:t>2</w:t>
      </w:r>
      <w:r w:rsidRPr="008C651F">
        <w:rPr>
          <w:rFonts w:ascii="Georgia" w:hAnsi="Georgia"/>
          <w:color w:val="2B2B2B"/>
          <w:sz w:val="8"/>
        </w:rPr>
        <w:t xml:space="preserve"> Latino men and boys, black women and girls, and Native American men, women, and children are also killed by police at higher rates than their white peers</w:t>
      </w:r>
      <w:r w:rsidRPr="008C651F">
        <w:rPr>
          <w:rFonts w:ascii="Georgia" w:hAnsi="Georgia"/>
          <w:b/>
          <w:bCs/>
          <w:color w:val="2B2B2B"/>
          <w:sz w:val="8"/>
        </w:rPr>
        <w:t xml:space="preserve">. </w:t>
      </w:r>
      <w:r w:rsidRPr="008C651F">
        <w:rPr>
          <w:rStyle w:val="Strong"/>
          <w:rFonts w:ascii="Georgia" w:hAnsi="Georgia"/>
          <w:color w:val="2B2B2B"/>
          <w:sz w:val="8"/>
          <w:bdr w:val="none" w:sz="0" w:space="0" w:color="auto" w:frame="1"/>
        </w:rPr>
        <w:t>Lack of accountability for fatal encounters with unarmed community members.</w:t>
      </w:r>
      <w:r w:rsidRPr="008C651F">
        <w:rPr>
          <w:rFonts w:ascii="Georgia" w:hAnsi="Georgia"/>
          <w:color w:val="2B2B2B"/>
          <w:sz w:val="8"/>
        </w:rPr>
        <w:t xml:space="preserve"> Fatal encounters between police officers and communities of color, and the increasing visibility of these encounters due to cell phones and social media, have exacerbated the real concerns many marginalized communities have long held for their safety and deepened existing trust deficits between law enforcement and the communities they serve. Because police officers are rarely held accountable for fatal encounters with people of color, the relationship between the police and these communities are strained. Healing these strained relationships is one of the most pressing challenges we face as a country. These miscarriages of justice not only cause pain in the communities in which they occur, they also tear the fabric of our country. The most recent polling shows that overall trust in law enforcement has increased slightly to 57% from a record low of 52% in 2015. But this increase is not reflected across the board. Several key demographics have less trust in America’s law enforcement than ever before. While confidence in the police is at 61% for White Americans, confidence among Black and Hispanic Americans has decreased to 30% and 45% respectively.</w:t>
      </w:r>
      <w:r w:rsidRPr="008C651F">
        <w:rPr>
          <w:rFonts w:ascii="Georgia" w:hAnsi="Georgia"/>
          <w:color w:val="2B2B2B"/>
          <w:sz w:val="8"/>
          <w:szCs w:val="20"/>
          <w:bdr w:val="none" w:sz="0" w:space="0" w:color="auto" w:frame="1"/>
          <w:vertAlign w:val="superscript"/>
        </w:rPr>
        <w:t>3</w:t>
      </w:r>
      <w:r w:rsidRPr="008C651F">
        <w:rPr>
          <w:rFonts w:ascii="Georgia" w:hAnsi="Georgia"/>
          <w:color w:val="2B2B2B"/>
          <w:sz w:val="8"/>
        </w:rPr>
        <w:t xml:space="preserve"> There are also clear partisan divides. Trust in the police has increased to 69% among Republicans but has fallen to just 44% for Democrats. Even the confidence of self-described moderates has fallen to 53%.</w:t>
      </w:r>
      <w:r w:rsidRPr="008C651F">
        <w:rPr>
          <w:rFonts w:ascii="Georgia" w:hAnsi="Georgia"/>
          <w:color w:val="2B2B2B"/>
          <w:sz w:val="8"/>
          <w:szCs w:val="20"/>
          <w:bdr w:val="none" w:sz="0" w:space="0" w:color="auto" w:frame="1"/>
          <w:vertAlign w:val="superscript"/>
        </w:rPr>
        <w:t>4</w:t>
      </w:r>
      <w:r w:rsidRPr="008C651F">
        <w:rPr>
          <w:rFonts w:ascii="Georgia" w:hAnsi="Georgia"/>
          <w:color w:val="2B2B2B"/>
          <w:sz w:val="8"/>
        </w:rPr>
        <w:t xml:space="preserve"> Every American deserves to feel safe in their own community and their own home, and should feel secure in the belief that law enforcement is there to protect them from harm, not bring harm to their families. A community’s lack of trust in its police often leads to less reporting of crimes and limited community cooperation with law enforcement. With these bonds of trust broken, law enforcement is hindered in its ability to be effective and crimes often go unresolved—furthering a damaging cycle of mistrust. A 2016 study found Black and Hispanic Americans “were 20 points less likely than White Americans to report a crime.”</w:t>
      </w:r>
      <w:r w:rsidRPr="008C651F">
        <w:rPr>
          <w:rFonts w:ascii="Georgia" w:hAnsi="Georgia"/>
          <w:color w:val="2B2B2B"/>
          <w:sz w:val="8"/>
          <w:szCs w:val="20"/>
          <w:bdr w:val="none" w:sz="0" w:space="0" w:color="auto" w:frame="1"/>
          <w:vertAlign w:val="superscript"/>
        </w:rPr>
        <w:t>5</w:t>
      </w:r>
      <w:r w:rsidRPr="008C651F">
        <w:rPr>
          <w:rFonts w:ascii="Georgia" w:hAnsi="Georgia"/>
          <w:color w:val="2B2B2B"/>
          <w:sz w:val="8"/>
        </w:rPr>
        <w:t xml:space="preserve"> Hispanic and immigrant communities have the additional fear of being stopped by local police and referred to ICE.</w:t>
      </w:r>
      <w:r w:rsidRPr="008C651F">
        <w:rPr>
          <w:rFonts w:ascii="Georgia" w:hAnsi="Georgia"/>
          <w:color w:val="2B2B2B"/>
          <w:sz w:val="8"/>
          <w:szCs w:val="20"/>
          <w:bdr w:val="none" w:sz="0" w:space="0" w:color="auto" w:frame="1"/>
          <w:vertAlign w:val="superscript"/>
        </w:rPr>
        <w:t>6</w:t>
      </w:r>
      <w:r w:rsidRPr="008C651F">
        <w:rPr>
          <w:rFonts w:ascii="Georgia" w:hAnsi="Georgia"/>
          <w:color w:val="2B2B2B"/>
          <w:sz w:val="8"/>
        </w:rPr>
        <w:t xml:space="preserve"> Without community-based reforms, geared towards furthering trust, accountability, and efficient enforcement operations, we risk isolating the most vulnerable among us and losing the bonds of trust that allow law enforcement and communities to cooperate effectively. </w:t>
      </w:r>
      <w:r w:rsidRPr="008C651F">
        <w:rPr>
          <w:rStyle w:val="Strong"/>
          <w:rFonts w:ascii="Georgia" w:hAnsi="Georgia"/>
          <w:color w:val="2B2B2B"/>
          <w:sz w:val="8"/>
          <w:bdr w:val="none" w:sz="0" w:space="0" w:color="auto" w:frame="1"/>
        </w:rPr>
        <w:t>Trump rolling back measures to increase police accountability</w:t>
      </w:r>
      <w:r w:rsidRPr="008C651F">
        <w:rPr>
          <w:rFonts w:ascii="Georgia" w:hAnsi="Georgia"/>
          <w:color w:val="2B2B2B"/>
          <w:sz w:val="8"/>
        </w:rPr>
        <w:t>. During the Obama administration, DOJ actively pursued its oversight duties by investigating state and local law enforcement agencies suspected of violating federal law. For example, in 2015, the Justice Department investigated the Chicago Police Department following the police-involved shooting death of a black teenager. From their two-year investigation, DOJ identified widespread use-of-force violations within the department and issued a comprehensive reform plan that CPD agreed to follow, anchored in community policing and officer accountability.</w:t>
      </w:r>
      <w:r w:rsidRPr="008C651F">
        <w:rPr>
          <w:rFonts w:ascii="Georgia" w:hAnsi="Georgia"/>
          <w:color w:val="2B2B2B"/>
          <w:sz w:val="8"/>
          <w:szCs w:val="20"/>
          <w:bdr w:val="none" w:sz="0" w:space="0" w:color="auto" w:frame="1"/>
          <w:vertAlign w:val="superscript"/>
        </w:rPr>
        <w:t>7</w:t>
      </w:r>
      <w:r w:rsidRPr="008C651F">
        <w:rPr>
          <w:rFonts w:ascii="Georgia" w:hAnsi="Georgia"/>
          <w:color w:val="2B2B2B"/>
          <w:sz w:val="8"/>
        </w:rPr>
        <w:t xml:space="preserve"> Similar consent decrees were signed in cities like Baltimore, Cleveland, Ferguson, and New Orleans. However, this work ground to a halt in the Trump administration. In 2018, then-Attorney General Jeff Sessions signed a memorandum gutting the investigatory scope and capabilities of consent decrees, and three years into this administration, not a single new consent decree has been signed.</w:t>
      </w:r>
      <w:r w:rsidRPr="008C651F">
        <w:rPr>
          <w:rFonts w:ascii="Georgia" w:hAnsi="Georgia"/>
          <w:color w:val="2B2B2B"/>
          <w:sz w:val="8"/>
          <w:szCs w:val="20"/>
          <w:bdr w:val="none" w:sz="0" w:space="0" w:color="auto" w:frame="1"/>
          <w:vertAlign w:val="superscript"/>
        </w:rPr>
        <w:t>8</w:t>
      </w:r>
      <w:r w:rsidRPr="008C651F">
        <w:rPr>
          <w:rFonts w:ascii="Georgia" w:hAnsi="Georgia"/>
          <w:color w:val="2B2B2B"/>
          <w:sz w:val="8"/>
        </w:rPr>
        <w:t xml:space="preserve"> The neglect of the Trump administration has left a vacuum of leadership to combat this difficult issue. State and local action must play a significant role in policing reform, as we saw in the California example, but </w:t>
      </w:r>
      <w:r w:rsidRPr="008C651F">
        <w:rPr>
          <w:rFonts w:ascii="Georgia" w:hAnsi="Georgia"/>
          <w:b/>
          <w:bCs/>
          <w:color w:val="2B2B2B"/>
          <w:u w:val="single"/>
        </w:rPr>
        <w:t>federal action is</w:t>
      </w:r>
      <w:r w:rsidRPr="008C651F">
        <w:rPr>
          <w:rFonts w:ascii="Georgia" w:hAnsi="Georgia"/>
          <w:color w:val="2B2B2B"/>
          <w:sz w:val="8"/>
        </w:rPr>
        <w:t xml:space="preserve"> also </w:t>
      </w:r>
      <w:r w:rsidRPr="008C651F">
        <w:rPr>
          <w:rFonts w:ascii="Georgia" w:hAnsi="Georgia"/>
          <w:b/>
          <w:bCs/>
          <w:color w:val="2B2B2B"/>
          <w:u w:val="single"/>
        </w:rPr>
        <w:t>crucial</w:t>
      </w:r>
      <w:r w:rsidRPr="008C651F">
        <w:rPr>
          <w:rFonts w:ascii="Georgia" w:hAnsi="Georgia"/>
          <w:color w:val="2B2B2B"/>
          <w:u w:val="single"/>
        </w:rPr>
        <w:t xml:space="preserve"> to building a strong foundation of trust and accountability in law enforcement across the country. </w:t>
      </w:r>
      <w:r w:rsidRPr="008C651F">
        <w:rPr>
          <w:rFonts w:ascii="Georgia" w:hAnsi="Georgia"/>
          <w:b/>
          <w:bCs/>
          <w:color w:val="2B2B2B"/>
          <w:u w:val="single"/>
        </w:rPr>
        <w:t>It is the job of the federal government to step in</w:t>
      </w:r>
      <w:r w:rsidRPr="008C651F">
        <w:rPr>
          <w:rFonts w:ascii="Georgia" w:hAnsi="Georgia"/>
          <w:color w:val="2B2B2B"/>
          <w:u w:val="single"/>
        </w:rPr>
        <w:t xml:space="preserve"> when strained relationships and abuse threaten the welfare and civil rights of Americans, no matter what state or community they live in. During the Civil Rights era, the federal government intervened to make sure federal law was adhered to in all communities.</w:t>
      </w:r>
      <w:r w:rsidRPr="008C651F">
        <w:rPr>
          <w:rFonts w:ascii="Georgia" w:hAnsi="Georgia"/>
          <w:color w:val="2B2B2B"/>
          <w:sz w:val="8"/>
        </w:rPr>
        <w:t xml:space="preserve"> Enforcement mechanisms in the Civil and Voting Rights acts set a federal floor of civil rights protections—ensuring that the application of civil rights was not dependent on zip code. In the same regard, </w:t>
      </w:r>
      <w:r w:rsidRPr="008C651F">
        <w:rPr>
          <w:rFonts w:ascii="Georgia" w:hAnsi="Georgia"/>
          <w:b/>
          <w:bCs/>
          <w:color w:val="2B2B2B"/>
          <w:u w:val="single"/>
        </w:rPr>
        <w:t>this nationwide problem now requires a nationwide response.</w:t>
      </w:r>
      <w:r w:rsidRPr="008C651F">
        <w:rPr>
          <w:rFonts w:ascii="Georgia" w:hAnsi="Georgia"/>
          <w:color w:val="2B2B2B"/>
          <w:sz w:val="8"/>
        </w:rPr>
        <w:t xml:space="preserve"> The federal government has been investing in policing efforts for quite some time, helping to shape enforcement operations through data collection, grant funding, judicial action, and other means of influence. Continued Congressional action is essential to restore and increase trust in police. All of us are less safe when bonds of trust are broken between our communities and police. </w:t>
      </w:r>
      <w:r w:rsidRPr="008C651F">
        <w:rPr>
          <w:rFonts w:ascii="Georgia" w:hAnsi="Georgia"/>
          <w:color w:val="2B2B2B"/>
          <w:u w:val="single"/>
        </w:rPr>
        <w:t>What follows are reforms</w:t>
      </w:r>
      <w:r w:rsidRPr="008C651F">
        <w:rPr>
          <w:rFonts w:ascii="Georgia" w:hAnsi="Georgia"/>
          <w:color w:val="2B2B2B"/>
          <w:sz w:val="8"/>
        </w:rPr>
        <w:t xml:space="preserve"> that promote better agency practices, increase officer support and training, and improve accountability and transparency </w:t>
      </w:r>
      <w:r w:rsidRPr="008C651F">
        <w:rPr>
          <w:rFonts w:ascii="Georgia" w:hAnsi="Georgia"/>
          <w:color w:val="2B2B2B"/>
          <w:u w:val="single"/>
        </w:rPr>
        <w:t xml:space="preserve">in community-police relations. </w:t>
      </w:r>
    </w:p>
    <w:p w14:paraId="4FF1D187" w14:textId="77777777" w:rsidR="00A57034" w:rsidRPr="008C651F" w:rsidRDefault="00A57034" w:rsidP="008C651F">
      <w:pPr>
        <w:rPr>
          <w:rFonts w:ascii="Georgia" w:hAnsi="Georgia"/>
        </w:rPr>
      </w:pPr>
    </w:p>
    <w:p w14:paraId="0B0011C5" w14:textId="77777777" w:rsidR="00A57034" w:rsidRPr="008C651F" w:rsidRDefault="00A57034" w:rsidP="008C651F">
      <w:pPr>
        <w:pStyle w:val="Heading4"/>
        <w:spacing w:line="240" w:lineRule="auto"/>
        <w:rPr>
          <w:rFonts w:ascii="Georgia" w:hAnsi="Georgia"/>
        </w:rPr>
      </w:pPr>
      <w:r w:rsidRPr="008C651F">
        <w:rPr>
          <w:rFonts w:ascii="Georgia" w:hAnsi="Georgia"/>
        </w:rPr>
        <w:t>Federal level policy reforms law enforcement and agencies</w:t>
      </w:r>
    </w:p>
    <w:p w14:paraId="259FD640" w14:textId="77777777" w:rsidR="008C651F" w:rsidRPr="008C651F" w:rsidRDefault="00A57034" w:rsidP="008C651F">
      <w:pPr>
        <w:rPr>
          <w:rStyle w:val="Style13ptBold"/>
        </w:rPr>
      </w:pPr>
      <w:r w:rsidRPr="008C651F">
        <w:rPr>
          <w:rStyle w:val="Style13ptBold"/>
        </w:rPr>
        <w:t xml:space="preserve">Chotiner 2020 </w:t>
      </w:r>
    </w:p>
    <w:p w14:paraId="1CB6715C" w14:textId="76DA0933" w:rsidR="00A57034" w:rsidRPr="008C651F" w:rsidRDefault="00A57034" w:rsidP="008C651F">
      <w:r w:rsidRPr="008C651F">
        <w:t xml:space="preserve">(Isaac Chotiner, staff writer at The New Yorker, “How the Federal Government Can Reform the Police,” June 10, 2020, </w:t>
      </w:r>
      <w:hyperlink r:id="rId142" w:history="1">
        <w:r w:rsidRPr="008C651F">
          <w:rPr>
            <w:rStyle w:val="Hyperlink"/>
          </w:rPr>
          <w:t>https://www.newyorker.com/news/q-and-a/how-the-federal-government-can-reform-the-police</w:t>
        </w:r>
      </w:hyperlink>
      <w:r w:rsidRPr="008C651F">
        <w:t>)</w:t>
      </w:r>
    </w:p>
    <w:p w14:paraId="1E279224" w14:textId="77777777" w:rsidR="00A57034" w:rsidRPr="008C651F" w:rsidRDefault="00A57034" w:rsidP="008C651F">
      <w:pPr>
        <w:rPr>
          <w:rFonts w:ascii="Georgia" w:hAnsi="Georgia"/>
          <w:color w:val="000000"/>
          <w:sz w:val="16"/>
        </w:rPr>
      </w:pPr>
      <w:r w:rsidRPr="008C651F">
        <w:rPr>
          <w:rStyle w:val="StyleUnderline"/>
          <w:rFonts w:ascii="Georgia" w:hAnsi="Georgia"/>
        </w:rPr>
        <w:t>To</w:t>
      </w:r>
      <w:r w:rsidRPr="008C651F">
        <w:rPr>
          <w:rFonts w:ascii="Georgia" w:hAnsi="Georgia"/>
          <w:sz w:val="16"/>
          <w:shd w:val="clear" w:color="auto" w:fill="FFFFFF"/>
        </w:rPr>
        <w:t xml:space="preserve"> discuss how </w:t>
      </w:r>
      <w:r w:rsidRPr="008C651F">
        <w:rPr>
          <w:rStyle w:val="StyleUnderline"/>
          <w:rFonts w:ascii="Georgia" w:hAnsi="Georgia"/>
        </w:rPr>
        <w:t>best</w:t>
      </w:r>
      <w:r w:rsidRPr="008C651F">
        <w:rPr>
          <w:rFonts w:ascii="Georgia" w:hAnsi="Georgia"/>
          <w:sz w:val="16"/>
          <w:shd w:val="clear" w:color="auto" w:fill="FFFFFF"/>
        </w:rPr>
        <w:t xml:space="preserve"> to </w:t>
      </w:r>
      <w:r w:rsidRPr="008C651F">
        <w:rPr>
          <w:rStyle w:val="StyleUnderline"/>
          <w:rFonts w:ascii="Georgia" w:hAnsi="Georgia"/>
        </w:rPr>
        <w:t>reform America’s police departments</w:t>
      </w:r>
      <w:r w:rsidRPr="008C651F">
        <w:rPr>
          <w:rFonts w:ascii="Georgia" w:hAnsi="Georgia"/>
          <w:sz w:val="16"/>
          <w:shd w:val="clear" w:color="auto" w:fill="FFFFFF"/>
        </w:rPr>
        <w:t xml:space="preserve">, I spoke by phone with Tracey Meares, a professor and the founding director of the Justice Collaboratory at Yale Law School. In 2015, Meares served on President Obama’s Task Force on Twenty-first Century Policing, which was convened in response to the unrest in Ferguson, Missouri, and offered a detailed set of recommendations for how police departments could build better relationships with the communities they serve. During our conversation, which has been edited for length and clarity, we discussed how much </w:t>
      </w:r>
      <w:r w:rsidRPr="008C651F">
        <w:rPr>
          <w:rStyle w:val="StyleUnderline"/>
          <w:rFonts w:ascii="Georgia" w:hAnsi="Georgia"/>
        </w:rPr>
        <w:t>reform can take place at the federal level,</w:t>
      </w:r>
      <w:r w:rsidRPr="008C651F">
        <w:rPr>
          <w:rFonts w:ascii="Georgia" w:hAnsi="Georgia"/>
          <w:sz w:val="16"/>
          <w:shd w:val="clear" w:color="auto" w:fill="FFFFFF"/>
        </w:rPr>
        <w:t xml:space="preserve"> why Obama’s task force didn’t focus on structural problems, and what “defunding the police” means in practice.</w:t>
      </w:r>
      <w:r w:rsidRPr="008C651F">
        <w:rPr>
          <w:rFonts w:ascii="Georgia" w:hAnsi="Georgia"/>
          <w:sz w:val="16"/>
        </w:rPr>
        <w:t xml:space="preserve"> </w:t>
      </w:r>
      <w:r w:rsidRPr="008C651F">
        <w:rPr>
          <w:rFonts w:ascii="Georgia" w:hAnsi="Georgia"/>
          <w:color w:val="000000"/>
          <w:sz w:val="16"/>
        </w:rPr>
        <w:t xml:space="preserve">One thing you could do is to </w:t>
      </w:r>
      <w:r w:rsidRPr="008C651F">
        <w:rPr>
          <w:rStyle w:val="StyleUnderline"/>
          <w:rFonts w:ascii="Georgia" w:hAnsi="Georgia"/>
        </w:rPr>
        <w:t>have a national accreditation body</w:t>
      </w:r>
      <w:r w:rsidRPr="008C651F">
        <w:rPr>
          <w:rFonts w:ascii="Georgia" w:hAnsi="Georgia"/>
          <w:color w:val="000000"/>
          <w:sz w:val="16"/>
        </w:rPr>
        <w:t xml:space="preserve">, a real one, that would rely on data and </w:t>
      </w:r>
      <w:r w:rsidRPr="008C651F">
        <w:rPr>
          <w:rStyle w:val="StyleUnderline"/>
          <w:rFonts w:ascii="Georgia" w:hAnsi="Georgia"/>
        </w:rPr>
        <w:t>that would set out</w:t>
      </w:r>
      <w:r w:rsidRPr="008C651F">
        <w:rPr>
          <w:rFonts w:ascii="Georgia" w:hAnsi="Georgia"/>
          <w:color w:val="000000"/>
          <w:sz w:val="16"/>
        </w:rPr>
        <w:t xml:space="preserve"> minimum </w:t>
      </w:r>
      <w:r w:rsidRPr="008C651F">
        <w:rPr>
          <w:rStyle w:val="StyleUnderline"/>
          <w:rFonts w:ascii="Georgia" w:hAnsi="Georgia"/>
        </w:rPr>
        <w:t>policies for accreditation and then require that agencies demonstrate compliance with those policies</w:t>
      </w:r>
      <w:r w:rsidRPr="008C651F">
        <w:rPr>
          <w:rFonts w:ascii="Georgia" w:hAnsi="Georgia"/>
          <w:color w:val="000000"/>
          <w:sz w:val="16"/>
        </w:rPr>
        <w:t xml:space="preserve">. So </w:t>
      </w:r>
      <w:r w:rsidRPr="008C651F">
        <w:rPr>
          <w:rStyle w:val="StyleUnderline"/>
          <w:rFonts w:ascii="Georgia" w:hAnsi="Georgia"/>
        </w:rPr>
        <w:t>that’s what you could do at the federal level</w:t>
      </w:r>
      <w:r w:rsidRPr="008C651F">
        <w:rPr>
          <w:rFonts w:ascii="Georgia" w:hAnsi="Georgia"/>
          <w:color w:val="000000"/>
          <w:sz w:val="16"/>
        </w:rPr>
        <w:t xml:space="preserve">. At the state level, at the same time, you would have every state pass legislation that requires that agencies be accredited, and then, to motivate that, you could actually have funding for the state be conditioned on having some kind of accreditation receipt. That’s the kind of thing that I think people should be thinking about, because too often </w:t>
      </w:r>
      <w:r w:rsidRPr="008C651F">
        <w:rPr>
          <w:rStyle w:val="StyleUnderline"/>
          <w:rFonts w:ascii="Georgia" w:hAnsi="Georgia"/>
        </w:rPr>
        <w:t>federal legislation will</w:t>
      </w:r>
      <w:r w:rsidRPr="008C651F">
        <w:rPr>
          <w:rFonts w:ascii="Georgia" w:hAnsi="Georgia"/>
          <w:color w:val="000000"/>
          <w:sz w:val="16"/>
        </w:rPr>
        <w:t xml:space="preserve"> just </w:t>
      </w:r>
      <w:r w:rsidRPr="008C651F">
        <w:rPr>
          <w:rStyle w:val="StyleUnderline"/>
          <w:rFonts w:ascii="Georgia" w:hAnsi="Georgia"/>
        </w:rPr>
        <w:t>focus on</w:t>
      </w:r>
      <w:r w:rsidRPr="008C651F">
        <w:rPr>
          <w:rFonts w:ascii="Georgia" w:hAnsi="Georgia"/>
          <w:color w:val="000000"/>
          <w:sz w:val="16"/>
        </w:rPr>
        <w:t xml:space="preserve"> federal </w:t>
      </w:r>
      <w:r w:rsidRPr="008C651F">
        <w:rPr>
          <w:rStyle w:val="StyleUnderline"/>
          <w:rFonts w:ascii="Georgia" w:hAnsi="Georgia"/>
        </w:rPr>
        <w:t>law enforcement and</w:t>
      </w:r>
      <w:r w:rsidRPr="008C651F">
        <w:rPr>
          <w:rFonts w:ascii="Georgia" w:hAnsi="Georgia"/>
          <w:color w:val="000000"/>
          <w:sz w:val="16"/>
        </w:rPr>
        <w:t xml:space="preserve"> federal </w:t>
      </w:r>
      <w:r w:rsidRPr="008C651F">
        <w:rPr>
          <w:rStyle w:val="StyleUnderline"/>
          <w:rFonts w:ascii="Georgia" w:hAnsi="Georgia"/>
        </w:rPr>
        <w:t>agencies</w:t>
      </w:r>
      <w:r w:rsidRPr="008C651F">
        <w:rPr>
          <w:rFonts w:ascii="Georgia" w:hAnsi="Georgia"/>
          <w:color w:val="000000"/>
          <w:sz w:val="16"/>
        </w:rPr>
        <w:t>, which is not nothing, but it’s not the eighteen thousand agencies, right?</w:t>
      </w:r>
    </w:p>
    <w:p w14:paraId="7EB5AAC9" w14:textId="77777777" w:rsidR="00A57034" w:rsidRPr="008C651F" w:rsidRDefault="00A57034" w:rsidP="008C651F">
      <w:pPr>
        <w:pStyle w:val="Heading4"/>
        <w:spacing w:line="240" w:lineRule="auto"/>
        <w:rPr>
          <w:rFonts w:ascii="Georgia" w:hAnsi="Georgia"/>
        </w:rPr>
      </w:pPr>
      <w:r w:rsidRPr="008C651F">
        <w:rPr>
          <w:rFonts w:ascii="Georgia" w:hAnsi="Georgia"/>
        </w:rPr>
        <w:t>Federal Action absolutely necessary for police reform</w:t>
      </w:r>
    </w:p>
    <w:p w14:paraId="1A65EC77" w14:textId="77777777" w:rsidR="00A57034" w:rsidRPr="008C651F" w:rsidRDefault="00A57034" w:rsidP="008C651F">
      <w:pPr>
        <w:rPr>
          <w:rStyle w:val="Style13ptBold"/>
          <w:rFonts w:ascii="Georgia" w:hAnsi="Georgia"/>
        </w:rPr>
      </w:pPr>
      <w:r w:rsidRPr="008C651F">
        <w:rPr>
          <w:rStyle w:val="Style13ptBold"/>
          <w:rFonts w:ascii="Georgia" w:hAnsi="Georgia"/>
        </w:rPr>
        <w:t xml:space="preserve">Cotter and Kasai, 5/6/2020, </w:t>
      </w:r>
      <w:r w:rsidRPr="008C651F">
        <w:rPr>
          <w:rStyle w:val="Style13ptBold"/>
          <w:rFonts w:ascii="Georgia" w:hAnsi="Georgia"/>
          <w:sz w:val="14"/>
        </w:rPr>
        <w:t>“We Still Need Federal Action for Community-Based Policing Reform” https://www.thirdway.org/report/we-still-need-federal-action-for-community-based-policing-reform</w:t>
      </w:r>
    </w:p>
    <w:p w14:paraId="0AE5631A" w14:textId="77B627E3" w:rsidR="00A57034" w:rsidRPr="008C651F" w:rsidRDefault="00A57034" w:rsidP="008C651F">
      <w:pPr>
        <w:rPr>
          <w:rFonts w:ascii="Georgia" w:hAnsi="Georgia"/>
          <w:sz w:val="16"/>
        </w:rPr>
      </w:pPr>
      <w:r w:rsidRPr="008C651F">
        <w:rPr>
          <w:rFonts w:ascii="Georgia" w:hAnsi="Georgia"/>
          <w:u w:val="single"/>
        </w:rPr>
        <w:t>State</w:t>
      </w:r>
      <w:r w:rsidRPr="008C651F">
        <w:rPr>
          <w:rFonts w:ascii="Georgia" w:hAnsi="Georgia"/>
          <w:sz w:val="16"/>
        </w:rPr>
        <w:t xml:space="preserve"> and local action must </w:t>
      </w:r>
      <w:r w:rsidRPr="008C651F">
        <w:rPr>
          <w:rFonts w:ascii="Georgia" w:hAnsi="Georgia"/>
          <w:u w:val="single"/>
        </w:rPr>
        <w:t>play a significant role in policing reform</w:t>
      </w:r>
      <w:r w:rsidRPr="008C651F">
        <w:rPr>
          <w:rFonts w:ascii="Georgia" w:hAnsi="Georgia"/>
          <w:sz w:val="16"/>
        </w:rPr>
        <w:t xml:space="preserve">, as we saw in the California example, </w:t>
      </w:r>
      <w:r w:rsidRPr="008C651F">
        <w:rPr>
          <w:rFonts w:ascii="Georgia" w:hAnsi="Georgia"/>
          <w:u w:val="single"/>
        </w:rPr>
        <w:t>but federal action is</w:t>
      </w:r>
      <w:r w:rsidRPr="008C651F">
        <w:rPr>
          <w:rFonts w:ascii="Georgia" w:hAnsi="Georgia"/>
          <w:sz w:val="16"/>
        </w:rPr>
        <w:t xml:space="preserve"> </w:t>
      </w:r>
      <w:r w:rsidRPr="008C651F">
        <w:rPr>
          <w:rFonts w:ascii="Georgia" w:hAnsi="Georgia"/>
          <w:sz w:val="14"/>
        </w:rPr>
        <w:t>also</w:t>
      </w:r>
      <w:r w:rsidRPr="008C651F">
        <w:rPr>
          <w:rFonts w:ascii="Georgia" w:hAnsi="Georgia"/>
          <w:u w:val="single"/>
        </w:rPr>
        <w:t xml:space="preserve"> crucial to building a strong foundation of trust and accountability in law enforcement across the country.</w:t>
      </w:r>
      <w:r w:rsidRPr="008C651F">
        <w:rPr>
          <w:rFonts w:ascii="Georgia" w:hAnsi="Georgia"/>
          <w:sz w:val="16"/>
        </w:rPr>
        <w:t xml:space="preserve"> It is the </w:t>
      </w:r>
      <w:r w:rsidRPr="008C651F">
        <w:rPr>
          <w:rFonts w:ascii="Georgia" w:hAnsi="Georgia"/>
          <w:u w:val="single"/>
        </w:rPr>
        <w:t xml:space="preserve">job of the federal government to step in when strained relationships and abuse threaten the welfare and civil rights of Americans, </w:t>
      </w:r>
      <w:r w:rsidRPr="008C651F">
        <w:rPr>
          <w:rFonts w:ascii="Georgia" w:hAnsi="Georgia"/>
          <w:b/>
          <w:u w:val="single"/>
        </w:rPr>
        <w:t>no matter what state or community they live in.</w:t>
      </w:r>
      <w:r w:rsidR="00DA5ED4" w:rsidRPr="008C651F">
        <w:rPr>
          <w:rFonts w:ascii="Georgia" w:hAnsi="Georgia"/>
          <w:u w:val="single"/>
        </w:rPr>
        <w:t xml:space="preserve"> </w:t>
      </w:r>
      <w:r w:rsidRPr="008C651F">
        <w:rPr>
          <w:rFonts w:ascii="Georgia" w:hAnsi="Georgia"/>
          <w:u w:val="single"/>
        </w:rPr>
        <w:t>During the Civil Rights era, the federal government intervened to make sure federal law was adhered to in all communities.</w:t>
      </w:r>
      <w:r w:rsidRPr="008C651F">
        <w:rPr>
          <w:rFonts w:ascii="Georgia" w:hAnsi="Georgia"/>
          <w:sz w:val="16"/>
        </w:rPr>
        <w:t xml:space="preserve"> Enforcement mechanisms in the Civil and Voting Rights acts set a federal floor of civil rights protections—ensuring that the application of civil rights was not dependent on zip code. In the same regard, this nationwide problem now requires a nationwide response. </w:t>
      </w:r>
      <w:r w:rsidRPr="008C651F">
        <w:rPr>
          <w:rFonts w:ascii="Georgia" w:hAnsi="Georgia"/>
          <w:u w:val="single"/>
        </w:rPr>
        <w:t>The federal government has been investing in policing efforts for quite some time, helping to shape enforcement operations through data collection, grant funding, judicial action, and other means of influence. Continued Congressional action is essential to restore and increase trust in police.</w:t>
      </w:r>
      <w:r w:rsidRPr="008C651F">
        <w:rPr>
          <w:rFonts w:ascii="Georgia" w:hAnsi="Georgia"/>
          <w:sz w:val="16"/>
        </w:rPr>
        <w:t xml:space="preserve"> All of us are less safe when bonds of trust are broken between our communities and police. What follows are reforms that promote better agency practices, increase officer support and training, and improve accountability and transparency in community-police relations.</w:t>
      </w:r>
    </w:p>
    <w:p w14:paraId="6F1E4000" w14:textId="77777777" w:rsidR="00A57034" w:rsidRPr="008C651F" w:rsidRDefault="00A57034" w:rsidP="008C651F">
      <w:pPr>
        <w:rPr>
          <w:rFonts w:ascii="Georgia" w:hAnsi="Georgia"/>
          <w:u w:val="single"/>
        </w:rPr>
      </w:pPr>
    </w:p>
    <w:p w14:paraId="26CFAF60" w14:textId="77777777" w:rsidR="00A57034" w:rsidRPr="008C651F" w:rsidRDefault="00A57034" w:rsidP="008C651F">
      <w:pPr>
        <w:rPr>
          <w:rFonts w:ascii="Georgia" w:hAnsi="Georgia"/>
        </w:rPr>
      </w:pPr>
    </w:p>
    <w:p w14:paraId="75D412FC" w14:textId="28C789BB" w:rsidR="007E5B6A" w:rsidRPr="00C53784" w:rsidRDefault="007E5B6A" w:rsidP="009A7279">
      <w:pPr>
        <w:pStyle w:val="Heading3"/>
      </w:pPr>
      <w:r w:rsidRPr="00C53784">
        <w:t>States</w:t>
      </w:r>
      <w:r w:rsidR="00A57034" w:rsidRPr="00C53784">
        <w:t xml:space="preserve"> Bad</w:t>
      </w:r>
    </w:p>
    <w:p w14:paraId="0C3F37AE" w14:textId="77777777" w:rsidR="00D271AD" w:rsidRPr="00EC50F8" w:rsidRDefault="00D271AD" w:rsidP="00EC50F8">
      <w:pPr>
        <w:pStyle w:val="Heading4"/>
        <w:rPr>
          <w:rStyle w:val="Style13ptBold"/>
          <w:rFonts w:ascii="Georgia" w:hAnsi="Georgia"/>
          <w:b/>
          <w:bCs w:val="0"/>
        </w:rPr>
      </w:pPr>
      <w:r w:rsidRPr="00EC50F8">
        <w:rPr>
          <w:rStyle w:val="Style13ptBold"/>
          <w:rFonts w:ascii="Georgia" w:hAnsi="Georgia"/>
          <w:b/>
          <w:bCs w:val="0"/>
        </w:rPr>
        <w:t>State policing data demonstrates that racial minorities are constantly pulled over with little explanation</w:t>
      </w:r>
    </w:p>
    <w:p w14:paraId="7047C50E" w14:textId="77777777" w:rsidR="00D271AD" w:rsidRPr="008C651F" w:rsidRDefault="00D271AD" w:rsidP="008C651F">
      <w:pPr>
        <w:rPr>
          <w:rFonts w:ascii="Georgia" w:hAnsi="Georgia"/>
          <w:b/>
          <w:bCs/>
          <w:sz w:val="16"/>
        </w:rPr>
      </w:pPr>
      <w:r w:rsidRPr="008C651F">
        <w:rPr>
          <w:rFonts w:ascii="Georgia" w:hAnsi="Georgia"/>
          <w:b/>
          <w:bCs/>
          <w:sz w:val="16"/>
        </w:rPr>
        <w:t>Ritchie, 20</w:t>
      </w:r>
    </w:p>
    <w:p w14:paraId="0C5FA8CB" w14:textId="77777777" w:rsidR="00D271AD" w:rsidRPr="008C651F" w:rsidRDefault="00D271AD" w:rsidP="008C651F">
      <w:pPr>
        <w:rPr>
          <w:rFonts w:ascii="Georgia" w:hAnsi="Georgia"/>
          <w:b/>
          <w:bCs/>
          <w:sz w:val="16"/>
        </w:rPr>
      </w:pPr>
      <w:r w:rsidRPr="008C651F">
        <w:rPr>
          <w:rFonts w:ascii="Georgia" w:hAnsi="Georgia"/>
          <w:b/>
          <w:bCs/>
          <w:sz w:val="16"/>
        </w:rPr>
        <w:t>Daniel Simmons-Ritchie,  investigative data reporter for Spotlight PA, Angela Couloumbis of Spotlight PA</w:t>
      </w:r>
    </w:p>
    <w:p w14:paraId="4CDB2D37" w14:textId="77777777" w:rsidR="00D271AD" w:rsidRPr="008C651F" w:rsidRDefault="00D271AD" w:rsidP="008C651F">
      <w:pPr>
        <w:rPr>
          <w:rFonts w:ascii="Georgia" w:hAnsi="Georgia"/>
        </w:rPr>
      </w:pPr>
      <w:r w:rsidRPr="008C651F">
        <w:rPr>
          <w:rFonts w:ascii="Georgia" w:hAnsi="Georgia"/>
        </w:rPr>
        <w:t xml:space="preserve">“The Pa. State Police was warned about possible racial bias in car searches. The agency’s answer? End the research.” </w:t>
      </w:r>
      <w:hyperlink r:id="rId143" w:history="1">
        <w:r w:rsidRPr="008C651F">
          <w:rPr>
            <w:rStyle w:val="Hyperlink"/>
            <w:rFonts w:ascii="Georgia" w:hAnsi="Georgia"/>
          </w:rPr>
          <w:t>https://www.inquirer.com/news/pennsylvania/spl/pennsylvania-state-police-racial-bias-traffic-stops-vehicle-searches-20200123.html</w:t>
        </w:r>
      </w:hyperlink>
    </w:p>
    <w:p w14:paraId="0F627D09" w14:textId="77777777" w:rsidR="00D271AD" w:rsidRPr="008C651F" w:rsidRDefault="00D271AD" w:rsidP="008C651F">
      <w:pPr>
        <w:rPr>
          <w:rFonts w:ascii="Georgia" w:hAnsi="Georgia"/>
          <w:sz w:val="16"/>
        </w:rPr>
      </w:pPr>
      <w:r w:rsidRPr="008C651F">
        <w:rPr>
          <w:rFonts w:ascii="Georgia" w:hAnsi="Georgia"/>
          <w:sz w:val="16"/>
        </w:rPr>
        <w:t xml:space="preserve">Last fall, under scrutiny for its decision years earlier to stop tracking the race of drivers who get pulled over, the </w:t>
      </w:r>
      <w:r w:rsidRPr="008C651F">
        <w:rPr>
          <w:rStyle w:val="StyleUnderline"/>
          <w:rFonts w:ascii="Georgia" w:hAnsi="Georgia"/>
        </w:rPr>
        <w:t>Pennsylvania State Police pointed to</w:t>
      </w:r>
      <w:r w:rsidRPr="008C651F">
        <w:rPr>
          <w:rFonts w:ascii="Georgia" w:hAnsi="Georgia"/>
          <w:sz w:val="16"/>
        </w:rPr>
        <w:t xml:space="preserve"> a </w:t>
      </w:r>
      <w:r w:rsidRPr="008C651F">
        <w:rPr>
          <w:rStyle w:val="StyleUnderline"/>
          <w:rFonts w:ascii="Georgia" w:hAnsi="Georgia"/>
        </w:rPr>
        <w:t>series of independent studies that officials said proved there was no consistent bias in the way troopers did their jobs</w:t>
      </w:r>
      <w:r w:rsidRPr="008C651F">
        <w:rPr>
          <w:rFonts w:ascii="Georgia" w:hAnsi="Georgia"/>
          <w:sz w:val="16"/>
        </w:rPr>
        <w:t xml:space="preserve">. </w:t>
      </w:r>
      <w:r w:rsidRPr="008C651F">
        <w:rPr>
          <w:rStyle w:val="StyleUnderline"/>
          <w:rFonts w:ascii="Georgia" w:hAnsi="Georgia"/>
        </w:rPr>
        <w:t>But a review of those studies reveals a far more nuanced picture of what was actually occurring</w:t>
      </w:r>
      <w:r w:rsidRPr="008C651F">
        <w:rPr>
          <w:rFonts w:ascii="Georgia" w:hAnsi="Georgia"/>
          <w:sz w:val="16"/>
        </w:rPr>
        <w:t xml:space="preserve">, </w:t>
      </w:r>
      <w:r w:rsidRPr="008C651F">
        <w:rPr>
          <w:rStyle w:val="StyleUnderline"/>
          <w:rFonts w:ascii="Georgia" w:hAnsi="Georgia"/>
        </w:rPr>
        <w:t>raising new questions about why the data collection was halted and how troopers are trained to prevent people of certain races from being unfairly targeted</w:t>
      </w:r>
      <w:r w:rsidRPr="008C651F">
        <w:rPr>
          <w:rFonts w:ascii="Georgia" w:hAnsi="Georgia"/>
          <w:sz w:val="16"/>
        </w:rPr>
        <w:t xml:space="preserve">. The findings, contained in </w:t>
      </w:r>
      <w:hyperlink r:id="rId144" w:tgtFrame="_blank" w:history="1">
        <w:r w:rsidRPr="008C651F">
          <w:rPr>
            <w:rStyle w:val="Hyperlink"/>
            <w:rFonts w:ascii="Georgia" w:hAnsi="Georgia"/>
            <w:sz w:val="16"/>
          </w:rPr>
          <w:t>2,000 pages of research</w:t>
        </w:r>
      </w:hyperlink>
      <w:r w:rsidRPr="008C651F">
        <w:rPr>
          <w:rFonts w:ascii="Georgia" w:hAnsi="Georgia"/>
          <w:sz w:val="16"/>
        </w:rPr>
        <w:t xml:space="preserve"> produced by the University of Cincinnati and obtained by Spotlight PA under the state public records law, indicated no consistent evidence over the study period that troopers stopped drivers, issued citations, or made arrests based on race. But they did reveal a persistent problem after stops had occurred: </w:t>
      </w:r>
      <w:r w:rsidRPr="008C651F">
        <w:rPr>
          <w:rStyle w:val="StyleUnderline"/>
          <w:rFonts w:ascii="Georgia" w:hAnsi="Georgia"/>
        </w:rPr>
        <w:t>Year after year</w:t>
      </w:r>
      <w:r w:rsidRPr="008C651F">
        <w:rPr>
          <w:rFonts w:ascii="Georgia" w:hAnsi="Georgia"/>
          <w:sz w:val="16"/>
        </w:rPr>
        <w:t xml:space="preserve">, according to the reports, </w:t>
      </w:r>
      <w:r w:rsidRPr="008C651F">
        <w:rPr>
          <w:rStyle w:val="StyleUnderline"/>
          <w:rFonts w:ascii="Georgia" w:hAnsi="Georgia"/>
        </w:rPr>
        <w:t xml:space="preserve">troopers were roughly </w:t>
      </w:r>
      <w:r w:rsidRPr="008C651F">
        <w:rPr>
          <w:rStyle w:val="Emphasis"/>
          <w:rFonts w:ascii="Georgia" w:hAnsi="Georgia"/>
        </w:rPr>
        <w:t>two to three times more likely</w:t>
      </w:r>
      <w:r w:rsidRPr="008C651F">
        <w:rPr>
          <w:rStyle w:val="StyleUnderline"/>
          <w:rFonts w:ascii="Georgia" w:hAnsi="Georgia"/>
        </w:rPr>
        <w:t xml:space="preserve"> to search black or Hispanic drivers than white driver</w:t>
      </w:r>
      <w:r w:rsidRPr="008C651F">
        <w:rPr>
          <w:rFonts w:ascii="Georgia" w:hAnsi="Georgia"/>
          <w:sz w:val="16"/>
        </w:rPr>
        <w:t xml:space="preserve">s. At the same time, the researchers found, </w:t>
      </w:r>
      <w:r w:rsidRPr="008C651F">
        <w:rPr>
          <w:rStyle w:val="StyleUnderline"/>
          <w:rFonts w:ascii="Georgia" w:hAnsi="Georgia"/>
        </w:rPr>
        <w:t>troopers were far less likely to find contraband on black and Hispanic drivers compared with white drivers</w:t>
      </w:r>
      <w:r w:rsidRPr="008C651F">
        <w:rPr>
          <w:rFonts w:ascii="Georgia" w:hAnsi="Georgia"/>
          <w:sz w:val="16"/>
        </w:rPr>
        <w:t xml:space="preserve">. “It’s very concerning,” said Chris Burbank, vice president of the Center for Policing Equity, an organization that helps police departments prevent racial profiling. “But not surprising.” </w:t>
      </w:r>
      <w:r w:rsidRPr="008C651F">
        <w:rPr>
          <w:rStyle w:val="StyleUnderline"/>
          <w:rFonts w:ascii="Georgia" w:hAnsi="Georgia"/>
        </w:rPr>
        <w:t>In 2002</w:t>
      </w:r>
      <w:r w:rsidRPr="008C651F">
        <w:rPr>
          <w:rFonts w:ascii="Georgia" w:hAnsi="Georgia"/>
          <w:sz w:val="16"/>
        </w:rPr>
        <w:t xml:space="preserve">, after scandals in New Jersey over racial profiling by state troopers, the </w:t>
      </w:r>
      <w:r w:rsidRPr="008C651F">
        <w:rPr>
          <w:rStyle w:val="StyleUnderline"/>
          <w:rFonts w:ascii="Georgia" w:hAnsi="Georgia"/>
        </w:rPr>
        <w:t>Pennsylvania State Police began collecting data from its hundreds of thousands of traffic stops</w:t>
      </w:r>
      <w:r w:rsidRPr="008C651F">
        <w:rPr>
          <w:rFonts w:ascii="Georgia" w:hAnsi="Georgia"/>
          <w:sz w:val="16"/>
        </w:rPr>
        <w:t xml:space="preserve"> each year </w:t>
      </w:r>
      <w:r w:rsidRPr="008C651F">
        <w:rPr>
          <w:rStyle w:val="StyleUnderline"/>
          <w:rFonts w:ascii="Georgia" w:hAnsi="Georgia"/>
        </w:rPr>
        <w:t>and sending it to the University of Cincinnati for analysis</w:t>
      </w:r>
      <w:r w:rsidRPr="008C651F">
        <w:rPr>
          <w:rFonts w:ascii="Georgia" w:hAnsi="Georgia"/>
          <w:sz w:val="16"/>
        </w:rPr>
        <w:t xml:space="preserve">. </w:t>
      </w:r>
      <w:r w:rsidRPr="008C651F">
        <w:rPr>
          <w:rStyle w:val="StyleUnderline"/>
          <w:rFonts w:ascii="Georgia" w:hAnsi="Georgia"/>
        </w:rPr>
        <w:t>A decade later, without making an announcement and for reasons that are still unclear, the agency ended its partnership with the university</w:t>
      </w:r>
      <w:r w:rsidRPr="008C651F">
        <w:rPr>
          <w:rFonts w:ascii="Georgia" w:hAnsi="Georgia"/>
          <w:sz w:val="16"/>
        </w:rPr>
        <w:t xml:space="preserve"> and stopped collecting the data. In September of last year, in response to </w:t>
      </w:r>
      <w:hyperlink r:id="rId145" w:tgtFrame="_blank" w:history="1">
        <w:r w:rsidRPr="008C651F">
          <w:rPr>
            <w:rStyle w:val="Hyperlink"/>
            <w:rFonts w:ascii="Georgia" w:hAnsi="Georgia"/>
            <w:sz w:val="16"/>
          </w:rPr>
          <w:t>questions from Spotlight PA about why it discontinued the monitoring</w:t>
        </w:r>
      </w:hyperlink>
      <w:r w:rsidRPr="008C651F">
        <w:rPr>
          <w:rFonts w:ascii="Georgia" w:hAnsi="Georgia"/>
          <w:sz w:val="16"/>
        </w:rPr>
        <w:t xml:space="preserve">, the </w:t>
      </w:r>
      <w:r w:rsidRPr="008C651F">
        <w:rPr>
          <w:rStyle w:val="StyleUnderline"/>
          <w:rFonts w:ascii="Georgia" w:hAnsi="Georgia"/>
        </w:rPr>
        <w:t>State Police said the researchers had concluded there was no evidence that troopers “were conducting traffic stops based on drivers’ demographics.”</w:t>
      </w:r>
      <w:r w:rsidRPr="008C651F">
        <w:rPr>
          <w:rFonts w:ascii="Georgia" w:hAnsi="Georgia"/>
          <w:sz w:val="16"/>
        </w:rPr>
        <w:t xml:space="preserve"> </w:t>
      </w:r>
      <w:r w:rsidRPr="008C651F">
        <w:rPr>
          <w:rStyle w:val="StyleUnderline"/>
          <w:rFonts w:ascii="Georgia" w:hAnsi="Georgia"/>
        </w:rPr>
        <w:t>The agency, however, made no mention of the disparities found during searches</w:t>
      </w:r>
      <w:r w:rsidRPr="008C651F">
        <w:rPr>
          <w:rFonts w:ascii="Georgia" w:hAnsi="Georgia"/>
          <w:sz w:val="16"/>
        </w:rPr>
        <w:t xml:space="preserve">. </w:t>
      </w:r>
      <w:r w:rsidRPr="008C651F">
        <w:rPr>
          <w:rStyle w:val="StyleUnderline"/>
          <w:rFonts w:ascii="Georgia" w:hAnsi="Georgia"/>
        </w:rPr>
        <w:t>Nor</w:t>
      </w:r>
      <w:r w:rsidRPr="008C651F">
        <w:rPr>
          <w:rFonts w:ascii="Georgia" w:hAnsi="Georgia"/>
          <w:sz w:val="16"/>
        </w:rPr>
        <w:t xml:space="preserve"> did it mention </w:t>
      </w:r>
      <w:r w:rsidRPr="008C651F">
        <w:rPr>
          <w:rStyle w:val="StyleUnderline"/>
          <w:rFonts w:ascii="Georgia" w:hAnsi="Georgia"/>
        </w:rPr>
        <w:t>that researchers noted unexplained increases in stop and arrest rates of black drivers</w:t>
      </w:r>
      <w:r w:rsidRPr="008C651F">
        <w:rPr>
          <w:rFonts w:ascii="Georgia" w:hAnsi="Georgia"/>
          <w:sz w:val="16"/>
        </w:rPr>
        <w:t xml:space="preserve"> by certain stations in several years. </w:t>
      </w:r>
      <w:r w:rsidRPr="008C651F">
        <w:rPr>
          <w:rStyle w:val="StyleUnderline"/>
          <w:rFonts w:ascii="Georgia" w:hAnsi="Georgia"/>
        </w:rPr>
        <w:t>In the final study</w:t>
      </w:r>
      <w:r w:rsidRPr="008C651F">
        <w:rPr>
          <w:rFonts w:ascii="Georgia" w:hAnsi="Georgia"/>
          <w:sz w:val="16"/>
        </w:rPr>
        <w:t xml:space="preserve">, analyzing 2010 traffic stops, the </w:t>
      </w:r>
      <w:r w:rsidRPr="008C651F">
        <w:rPr>
          <w:rStyle w:val="StyleUnderline"/>
          <w:rFonts w:ascii="Georgia" w:hAnsi="Georgia"/>
        </w:rPr>
        <w:t>researchers noted an unusual department-wide rise in stops of black driver</w:t>
      </w:r>
      <w:r w:rsidRPr="008C651F">
        <w:rPr>
          <w:rFonts w:ascii="Georgia" w:hAnsi="Georgia"/>
          <w:sz w:val="16"/>
        </w:rPr>
        <w:t xml:space="preserve">s, although, again, they said they could not explain what was causing the increase. Because the data collection ended, it’s impossible to know what has since occurred. Robin Engel, a University of Cincinnati criminal justice professor who led the research, did not respond to repeated calls and emails seeking an interview. The Pennsylvania State Police said it stood by its September statements that Engel’s research showed no evidence its troopers conducted traffic stops based on race or ethnicity. Asked why it ended its program given the disparities in search rates, Lt. Col. Scott Price reiterated that the decision was made by executive staff at the time and that the full rationale remains unknown. “We have not found documentation that points to a single reason that drove the decision,” Price said in a statement. In the final years of data analysis, researchers recommended the State Police conduct a more detailed review to determine which stations had the greatest racial disparities in search rates and then interview the commanders there to better understand why those disparities might exist. Price said he didn’t know what, if anything, was done in response to the recommendations. He reiterated that the State Police would resume collecting race data this year, and that it is currently seeking a contractor to analyze those data, just as the University of Cincinnati had done in the past. The agency </w:t>
      </w:r>
      <w:hyperlink r:id="rId146" w:tgtFrame="_blank" w:history="1">
        <w:r w:rsidRPr="008C651F">
          <w:rPr>
            <w:rStyle w:val="Hyperlink"/>
            <w:rFonts w:ascii="Georgia" w:hAnsi="Georgia"/>
            <w:sz w:val="16"/>
          </w:rPr>
          <w:t>first announced its decision to resume data collection last year</w:t>
        </w:r>
      </w:hyperlink>
      <w:r w:rsidRPr="008C651F">
        <w:rPr>
          <w:rFonts w:ascii="Georgia" w:hAnsi="Georgia"/>
          <w:sz w:val="16"/>
        </w:rPr>
        <w:t xml:space="preserve"> in response to inquiries from Spotlight PA. A survey at the time found the State Police was one of only 11 statewide law enforcement agencies in the country — and by far the largest — that did not collect race data during stops. In an interview earlier this month on WITF, central Pennsylvania’s public radio station, the president of the Pennsylvania State Troopers Association, David Kennedy, also pointed to the University of Cincinnati research as proof troopers don’t pull drivers over based on their race. "The overwhelming numbers were in the Pennsylvania State Police's favor," Kennedy said. "We do not pull people over because of their color." When later asked by Spotlight PA about the disparities in search rates, Kennedy issued a statement saying, “Troopers go to work every day ready to sacrifice their lives for their fellow Pennsylvanians.” “They do so without regard to race or ethnicity,” Kennedy said. “We recognize that we will always have our critics, but that's part of the job. We won't change our focus on keeping Pennsylvania safe." </w:t>
      </w:r>
      <w:r w:rsidRPr="008C651F">
        <w:rPr>
          <w:rStyle w:val="StyleUnderline"/>
          <w:rFonts w:ascii="Georgia" w:hAnsi="Georgia"/>
        </w:rPr>
        <w:t xml:space="preserve">Burbank, of the Center for Policing Equity, said the search-rate disparities were </w:t>
      </w:r>
      <w:r w:rsidRPr="008C651F">
        <w:rPr>
          <w:rStyle w:val="Emphasis"/>
          <w:rFonts w:ascii="Georgia" w:hAnsi="Georgia"/>
        </w:rPr>
        <w:t>alarming</w:t>
      </w:r>
      <w:r w:rsidRPr="008C651F">
        <w:rPr>
          <w:rStyle w:val="StyleUnderline"/>
          <w:rFonts w:ascii="Georgia" w:hAnsi="Georgia"/>
        </w:rPr>
        <w:t xml:space="preserve"> because it meant troopers were potentially taking action based on little more than the color of a driver’s skin</w:t>
      </w:r>
      <w:r w:rsidRPr="008C651F">
        <w:rPr>
          <w:rFonts w:ascii="Georgia" w:hAnsi="Georgia"/>
          <w:sz w:val="16"/>
        </w:rPr>
        <w:t xml:space="preserve">. </w:t>
      </w:r>
      <w:r w:rsidRPr="008C651F">
        <w:rPr>
          <w:rStyle w:val="StyleUnderline"/>
          <w:rFonts w:ascii="Georgia" w:hAnsi="Georgia"/>
        </w:rPr>
        <w:t xml:space="preserve">Searches like those are not only unconstitutional but self-defeating: They </w:t>
      </w:r>
      <w:r w:rsidRPr="008C651F">
        <w:rPr>
          <w:rStyle w:val="Emphasis"/>
          <w:rFonts w:ascii="Georgia" w:hAnsi="Georgia"/>
        </w:rPr>
        <w:t>erode the trust that black and Hispanic drivers have in the police</w:t>
      </w:r>
      <w:r w:rsidRPr="008C651F">
        <w:rPr>
          <w:rStyle w:val="StyleUnderline"/>
          <w:rFonts w:ascii="Georgia" w:hAnsi="Georgia"/>
        </w:rPr>
        <w:t>, he said, meaning in the future those people might be less likely to report crimes or provide information to officers to solve cases.</w:t>
      </w:r>
      <w:r w:rsidRPr="008C651F">
        <w:rPr>
          <w:rFonts w:ascii="Georgia" w:hAnsi="Georgia"/>
          <w:sz w:val="16"/>
        </w:rPr>
        <w:t xml:space="preserve"> </w:t>
      </w:r>
      <w:r w:rsidRPr="008C651F">
        <w:rPr>
          <w:rStyle w:val="Emphasis"/>
          <w:rFonts w:ascii="Georgia" w:hAnsi="Georgia"/>
        </w:rPr>
        <w:t>“That cost to society is significant,”</w:t>
      </w:r>
      <w:r w:rsidRPr="008C651F">
        <w:rPr>
          <w:rFonts w:ascii="Georgia" w:hAnsi="Georgia"/>
          <w:sz w:val="16"/>
        </w:rPr>
        <w:t xml:space="preserve"> </w:t>
      </w:r>
      <w:r w:rsidRPr="008C651F">
        <w:rPr>
          <w:rStyle w:val="StyleUnderline"/>
          <w:rFonts w:ascii="Georgia" w:hAnsi="Georgia"/>
        </w:rPr>
        <w:t>said Burbank, a former police chief in Salt Lake City</w:t>
      </w:r>
      <w:r w:rsidRPr="008C651F">
        <w:rPr>
          <w:rFonts w:ascii="Georgia" w:hAnsi="Georgia"/>
          <w:sz w:val="16"/>
        </w:rPr>
        <w:t xml:space="preserve">. Some question more generally whether the State Police has been too slow to improve bias-based training and awareness. Currently, cadets are presented with information within the first few weeks of academy training on the importance of nonbiased policing and how to be aware of implicit biases. They do not receive additional antibias training throughout their career, though Price said the State Police is developing such a continuing education plan. Witold Walczak, the legal director for the ACLU of Pennsylvania, said it was irresponsible that the nation’s third-largest statewide law enforcement agency was only now developing that curriculum and resuming its analysis of traffic stops. “To say, ‘We are not going to study this,’ or take affirmative measures to combat it is putting your head in the sand,” Walczak said of State Police officials. Last summer, the ACLU filed a federal lawsuit against the State Police alleging troopers were violating the law by stopping and holding people solely because they were Latinx. It isn’t the first time in recent years that the State Police has faced allegations of racial bias. </w:t>
      </w:r>
      <w:r w:rsidRPr="008C651F">
        <w:rPr>
          <w:rStyle w:val="StyleUnderline"/>
          <w:rFonts w:ascii="Georgia" w:hAnsi="Georgia"/>
        </w:rPr>
        <w:t>In 2017</w:t>
      </w:r>
      <w:r w:rsidRPr="008C651F">
        <w:rPr>
          <w:rFonts w:ascii="Georgia" w:hAnsi="Georgia"/>
          <w:sz w:val="16"/>
        </w:rPr>
        <w:t xml:space="preserve">, for example, </w:t>
      </w:r>
      <w:r w:rsidRPr="008C651F">
        <w:rPr>
          <w:rStyle w:val="StyleUnderline"/>
          <w:rFonts w:ascii="Georgia" w:hAnsi="Georgia"/>
        </w:rPr>
        <w:t>the agency paid out $150,000 to settle a lawsuit brought by Wilfredo Ramos, a Latino man from Brooklyn, who alleged he was profiled by troopers and arrested on false charges. Ramos spent five months in prison, losing his job and apartment, before he was acquitted.</w:t>
      </w:r>
      <w:r w:rsidRPr="008C651F">
        <w:rPr>
          <w:rFonts w:ascii="Georgia" w:hAnsi="Georgia"/>
          <w:sz w:val="16"/>
        </w:rPr>
        <w:t xml:space="preserve"> </w:t>
      </w:r>
      <w:r w:rsidRPr="008C651F">
        <w:rPr>
          <w:rStyle w:val="StyleUnderline"/>
          <w:rFonts w:ascii="Georgia" w:hAnsi="Georgia"/>
        </w:rPr>
        <w:t xml:space="preserve">Ramos alleged that those failures were as much a result of the actions of individual troopers as they were the </w:t>
      </w:r>
      <w:r w:rsidRPr="008C651F">
        <w:rPr>
          <w:rStyle w:val="Emphasis"/>
          <w:rFonts w:ascii="Georgia" w:hAnsi="Georgia"/>
        </w:rPr>
        <w:t xml:space="preserve">agency’s systemic failure </w:t>
      </w:r>
      <w:r w:rsidRPr="008C651F">
        <w:rPr>
          <w:rStyle w:val="StyleUnderline"/>
          <w:rFonts w:ascii="Georgia" w:hAnsi="Georgia"/>
        </w:rPr>
        <w:t>to properly train troopers and monitor them for racially biased policing.</w:t>
      </w:r>
      <w:r w:rsidRPr="008C651F">
        <w:rPr>
          <w:rFonts w:ascii="Georgia" w:hAnsi="Georgia"/>
          <w:sz w:val="16"/>
        </w:rPr>
        <w:t xml:space="preserve"> </w:t>
      </w:r>
    </w:p>
    <w:p w14:paraId="150014E9" w14:textId="77777777" w:rsidR="00334C29" w:rsidRPr="008C651F" w:rsidRDefault="00334C29" w:rsidP="008C651F">
      <w:pPr>
        <w:rPr>
          <w:rFonts w:ascii="Georgia" w:hAnsi="Georgia"/>
        </w:rPr>
      </w:pPr>
    </w:p>
    <w:p w14:paraId="41DD748F" w14:textId="77777777" w:rsidR="007E5B6A" w:rsidRPr="008C651F" w:rsidRDefault="007E5B6A" w:rsidP="008C651F">
      <w:pPr>
        <w:pStyle w:val="Heading4"/>
        <w:spacing w:line="240" w:lineRule="auto"/>
        <w:rPr>
          <w:rFonts w:ascii="Georgia" w:hAnsi="Georgia"/>
          <w:u w:val="single"/>
        </w:rPr>
      </w:pPr>
      <w:r w:rsidRPr="008C651F">
        <w:rPr>
          <w:rFonts w:ascii="Georgia" w:hAnsi="Georgia"/>
        </w:rPr>
        <w:t xml:space="preserve">State and local governments taking charge of police reform leads to social and racial inequality against African Americans and other minorities </w:t>
      </w:r>
    </w:p>
    <w:p w14:paraId="67CD6C32" w14:textId="77777777" w:rsidR="007E5B6A" w:rsidRPr="008C651F" w:rsidRDefault="007E5B6A" w:rsidP="008C651F">
      <w:pPr>
        <w:pStyle w:val="font--body"/>
        <w:spacing w:before="0" w:beforeAutospacing="0" w:after="0" w:afterAutospacing="0"/>
        <w:rPr>
          <w:rFonts w:ascii="Georgia" w:hAnsi="Georgia" w:cstheme="minorHAnsi"/>
          <w:szCs w:val="22"/>
        </w:rPr>
      </w:pPr>
      <w:r w:rsidRPr="008C651F">
        <w:rPr>
          <w:rFonts w:ascii="Georgia" w:hAnsi="Georgia" w:cstheme="minorHAnsi"/>
          <w:szCs w:val="22"/>
        </w:rPr>
        <w:t xml:space="preserve">Michael </w:t>
      </w:r>
      <w:r w:rsidRPr="008C651F">
        <w:rPr>
          <w:rFonts w:ascii="Georgia" w:hAnsi="Georgia" w:cstheme="minorHAnsi"/>
          <w:b/>
          <w:bCs/>
          <w:szCs w:val="22"/>
        </w:rPr>
        <w:t>Stauch 19</w:t>
      </w:r>
      <w:r w:rsidRPr="008C651F">
        <w:rPr>
          <w:rFonts w:ascii="Georgia" w:hAnsi="Georgia" w:cstheme="minorHAnsi"/>
          <w:szCs w:val="22"/>
        </w:rPr>
        <w:t>, Professor of History at the University of Toledo, “How policing reform can actually harm black Americans”, The Washington Post, 08-21-2019, “</w:t>
      </w:r>
      <w:hyperlink r:id="rId147" w:history="1">
        <w:r w:rsidRPr="008C651F">
          <w:rPr>
            <w:rStyle w:val="Hyperlink"/>
            <w:rFonts w:ascii="Georgia" w:eastAsiaTheme="majorEastAsia" w:hAnsi="Georgia" w:cstheme="minorHAnsi"/>
            <w:szCs w:val="22"/>
          </w:rPr>
          <w:t>https://www.washingtonpost.com/outlook/2019/08/21/how-policing-reform-can-actually-harm-black-americans/</w:t>
        </w:r>
      </w:hyperlink>
      <w:r w:rsidRPr="008C651F">
        <w:rPr>
          <w:rFonts w:ascii="Georgia" w:hAnsi="Georgia" w:cstheme="minorHAnsi"/>
          <w:szCs w:val="22"/>
        </w:rPr>
        <w:t>”</w:t>
      </w:r>
    </w:p>
    <w:p w14:paraId="4EBC9760" w14:textId="77777777" w:rsidR="007E5B6A" w:rsidRPr="008C651F" w:rsidRDefault="007E5B6A" w:rsidP="008C651F">
      <w:pPr>
        <w:pStyle w:val="font--body"/>
        <w:spacing w:before="0" w:beforeAutospacing="0" w:after="0" w:afterAutospacing="0"/>
        <w:rPr>
          <w:rFonts w:ascii="Georgia" w:hAnsi="Georgia" w:cstheme="minorHAnsi"/>
          <w:szCs w:val="22"/>
        </w:rPr>
      </w:pPr>
    </w:p>
    <w:p w14:paraId="34081637" w14:textId="77777777" w:rsidR="007E5B6A" w:rsidRPr="008C651F" w:rsidRDefault="007E5B6A" w:rsidP="008C651F">
      <w:pPr>
        <w:pStyle w:val="font--body"/>
        <w:spacing w:before="0" w:beforeAutospacing="0" w:after="0" w:afterAutospacing="0"/>
        <w:rPr>
          <w:rFonts w:ascii="Georgia" w:hAnsi="Georgia" w:cstheme="minorHAnsi"/>
          <w:szCs w:val="22"/>
        </w:rPr>
      </w:pPr>
      <w:r w:rsidRPr="008C651F">
        <w:rPr>
          <w:rFonts w:ascii="Georgia" w:hAnsi="Georgia" w:cstheme="minorHAnsi"/>
          <w:szCs w:val="22"/>
          <w:highlight w:val="green"/>
          <w:u w:val="single"/>
        </w:rPr>
        <w:t>In July 2017,</w:t>
      </w:r>
      <w:r w:rsidRPr="008C651F">
        <w:rPr>
          <w:rFonts w:ascii="Georgia" w:hAnsi="Georgia" w:cstheme="minorHAnsi"/>
          <w:szCs w:val="22"/>
          <w:u w:val="single"/>
        </w:rPr>
        <w:t xml:space="preserve"> just days after the 50th anniversary of an uprising against police harassment by the city’s aggrieved African American community, the city of </w:t>
      </w:r>
      <w:r w:rsidRPr="008C651F">
        <w:rPr>
          <w:rFonts w:ascii="Georgia" w:hAnsi="Georgia" w:cstheme="minorHAnsi"/>
          <w:szCs w:val="22"/>
          <w:highlight w:val="green"/>
          <w:u w:val="single"/>
        </w:rPr>
        <w:t>Detroit entered into a </w:t>
      </w:r>
      <w:hyperlink r:id="rId148" w:tgtFrame="_blank" w:history="1">
        <w:r w:rsidRPr="008C651F">
          <w:rPr>
            <w:rStyle w:val="Hyperlink"/>
            <w:rFonts w:ascii="Georgia" w:eastAsiaTheme="majorEastAsia" w:hAnsi="Georgia" w:cstheme="minorHAnsi"/>
            <w:szCs w:val="22"/>
            <w:highlight w:val="green"/>
            <w:u w:val="single"/>
          </w:rPr>
          <w:t>contract</w:t>
        </w:r>
      </w:hyperlink>
      <w:r w:rsidRPr="008C651F">
        <w:rPr>
          <w:rFonts w:ascii="Georgia" w:hAnsi="Georgia" w:cstheme="minorHAnsi"/>
          <w:szCs w:val="22"/>
          <w:highlight w:val="green"/>
          <w:u w:val="single"/>
        </w:rPr>
        <w:t> with D</w:t>
      </w:r>
      <w:r w:rsidRPr="008C651F">
        <w:rPr>
          <w:rFonts w:ascii="Georgia" w:hAnsi="Georgia" w:cstheme="minorHAnsi"/>
          <w:szCs w:val="22"/>
          <w:u w:val="single"/>
        </w:rPr>
        <w:t xml:space="preserve">ata </w:t>
      </w:r>
      <w:r w:rsidRPr="008C651F">
        <w:rPr>
          <w:rFonts w:ascii="Georgia" w:hAnsi="Georgia" w:cstheme="minorHAnsi"/>
          <w:szCs w:val="22"/>
          <w:highlight w:val="green"/>
          <w:u w:val="single"/>
        </w:rPr>
        <w:t>W</w:t>
      </w:r>
      <w:r w:rsidRPr="008C651F">
        <w:rPr>
          <w:rFonts w:ascii="Georgia" w:hAnsi="Georgia" w:cstheme="minorHAnsi"/>
          <w:szCs w:val="22"/>
          <w:u w:val="single"/>
        </w:rPr>
        <w:t xml:space="preserve">orks </w:t>
      </w:r>
      <w:r w:rsidRPr="008C651F">
        <w:rPr>
          <w:rFonts w:ascii="Georgia" w:hAnsi="Georgia" w:cstheme="minorHAnsi"/>
          <w:szCs w:val="22"/>
          <w:highlight w:val="green"/>
          <w:u w:val="single"/>
        </w:rPr>
        <w:t>P</w:t>
      </w:r>
      <w:r w:rsidRPr="008C651F">
        <w:rPr>
          <w:rFonts w:ascii="Georgia" w:hAnsi="Georgia" w:cstheme="minorHAnsi"/>
          <w:szCs w:val="22"/>
          <w:u w:val="single"/>
        </w:rPr>
        <w:t xml:space="preserve">lus </w:t>
      </w:r>
      <w:r w:rsidRPr="008C651F">
        <w:rPr>
          <w:rFonts w:ascii="Georgia" w:hAnsi="Georgia" w:cstheme="minorHAnsi"/>
          <w:szCs w:val="22"/>
          <w:highlight w:val="green"/>
          <w:u w:val="single"/>
        </w:rPr>
        <w:t xml:space="preserve">to </w:t>
      </w:r>
      <w:r w:rsidRPr="008C651F">
        <w:rPr>
          <w:rFonts w:ascii="Georgia" w:hAnsi="Georgia" w:cstheme="minorHAnsi"/>
          <w:szCs w:val="22"/>
          <w:u w:val="single"/>
        </w:rPr>
        <w:t xml:space="preserve">dramatically </w:t>
      </w:r>
      <w:r w:rsidRPr="008C651F">
        <w:rPr>
          <w:rFonts w:ascii="Georgia" w:hAnsi="Georgia" w:cstheme="minorHAnsi"/>
          <w:szCs w:val="22"/>
          <w:highlight w:val="green"/>
          <w:u w:val="single"/>
        </w:rPr>
        <w:t>increase its police department’s access to the social lives of residents</w:t>
      </w:r>
      <w:r w:rsidRPr="008C651F">
        <w:rPr>
          <w:rFonts w:ascii="Georgia" w:hAnsi="Georgia" w:cstheme="minorHAnsi"/>
          <w:szCs w:val="22"/>
          <w:u w:val="single"/>
        </w:rPr>
        <w:t>.</w:t>
      </w:r>
      <w:r w:rsidRPr="008C651F">
        <w:rPr>
          <w:rFonts w:ascii="Georgia" w:hAnsi="Georgia" w:cstheme="minorHAnsi"/>
          <w:szCs w:val="22"/>
        </w:rPr>
        <w:t xml:space="preserve"> </w:t>
      </w:r>
      <w:r w:rsidRPr="008C651F">
        <w:rPr>
          <w:rFonts w:ascii="Georgia" w:hAnsi="Georgia" w:cstheme="minorHAnsi"/>
          <w:sz w:val="10"/>
          <w:szCs w:val="10"/>
        </w:rPr>
        <w:t>The company agreed to provide the department with software and equipment to analyze live video feeds and images collected from the city’s massive surveillance network, which includes cameras installed in </w:t>
      </w:r>
      <w:hyperlink r:id="rId149" w:history="1">
        <w:r w:rsidRPr="008C651F">
          <w:rPr>
            <w:rStyle w:val="Hyperlink"/>
            <w:rFonts w:ascii="Georgia" w:eastAsiaTheme="majorEastAsia" w:hAnsi="Georgia" w:cstheme="minorHAnsi"/>
            <w:sz w:val="10"/>
            <w:szCs w:val="10"/>
          </w:rPr>
          <w:t>568 locations</w:t>
        </w:r>
      </w:hyperlink>
      <w:r w:rsidRPr="008C651F">
        <w:rPr>
          <w:rFonts w:ascii="Georgia" w:hAnsi="Georgia" w:cstheme="minorHAnsi"/>
          <w:sz w:val="10"/>
          <w:szCs w:val="10"/>
        </w:rPr>
        <w:t>, among them gas stations, restaurants and bars, apartment complexes, and even churches and schools.</w:t>
      </w:r>
    </w:p>
    <w:p w14:paraId="35491BBD" w14:textId="77777777" w:rsidR="007E5B6A" w:rsidRPr="008C651F" w:rsidRDefault="007E5B6A" w:rsidP="008C651F">
      <w:pPr>
        <w:pStyle w:val="font--body"/>
        <w:spacing w:before="0" w:beforeAutospacing="0" w:after="0" w:afterAutospacing="0"/>
        <w:rPr>
          <w:rFonts w:ascii="Georgia" w:hAnsi="Georgia" w:cstheme="minorHAnsi"/>
          <w:szCs w:val="22"/>
        </w:rPr>
      </w:pPr>
    </w:p>
    <w:p w14:paraId="50BA00BE" w14:textId="77777777" w:rsidR="007E5B6A" w:rsidRPr="008C651F" w:rsidRDefault="007E5B6A" w:rsidP="008C651F">
      <w:pPr>
        <w:pStyle w:val="font--body"/>
        <w:spacing w:before="0" w:beforeAutospacing="0" w:after="0" w:afterAutospacing="0"/>
        <w:rPr>
          <w:rFonts w:ascii="Georgia" w:hAnsi="Georgia" w:cstheme="minorHAnsi"/>
          <w:szCs w:val="22"/>
        </w:rPr>
      </w:pPr>
      <w:r w:rsidRPr="008C651F">
        <w:rPr>
          <w:rFonts w:ascii="Georgia" w:hAnsi="Georgia" w:cstheme="minorHAnsi"/>
          <w:szCs w:val="22"/>
          <w:highlight w:val="green"/>
          <w:u w:val="single"/>
        </w:rPr>
        <w:t xml:space="preserve">This </w:t>
      </w:r>
      <w:r w:rsidRPr="008C651F">
        <w:rPr>
          <w:rFonts w:ascii="Georgia" w:hAnsi="Georgia" w:cstheme="minorHAnsi"/>
          <w:szCs w:val="22"/>
          <w:u w:val="single"/>
        </w:rPr>
        <w:t xml:space="preserve">partnership between local businesses, police, the city and data firms once again </w:t>
      </w:r>
      <w:r w:rsidRPr="008C651F">
        <w:rPr>
          <w:rFonts w:ascii="Georgia" w:hAnsi="Georgia" w:cstheme="minorHAnsi"/>
          <w:szCs w:val="22"/>
          <w:highlight w:val="green"/>
          <w:u w:val="single"/>
        </w:rPr>
        <w:t xml:space="preserve">raises a </w:t>
      </w:r>
      <w:r w:rsidRPr="008C651F">
        <w:rPr>
          <w:rFonts w:ascii="Georgia" w:hAnsi="Georgia" w:cstheme="minorHAnsi"/>
          <w:szCs w:val="22"/>
          <w:u w:val="single"/>
        </w:rPr>
        <w:t xml:space="preserve">critical </w:t>
      </w:r>
      <w:r w:rsidRPr="008C651F">
        <w:rPr>
          <w:rFonts w:ascii="Georgia" w:hAnsi="Georgia" w:cstheme="minorHAnsi"/>
          <w:szCs w:val="22"/>
          <w:highlight w:val="green"/>
          <w:u w:val="single"/>
        </w:rPr>
        <w:t>question</w:t>
      </w:r>
      <w:r w:rsidRPr="008C651F">
        <w:rPr>
          <w:rFonts w:ascii="Georgia" w:hAnsi="Georgia" w:cstheme="minorHAnsi"/>
          <w:szCs w:val="22"/>
          <w:u w:val="single"/>
        </w:rPr>
        <w:t xml:space="preserve"> </w:t>
      </w:r>
      <w:r w:rsidRPr="008C651F">
        <w:rPr>
          <w:rFonts w:ascii="Georgia" w:hAnsi="Georgia" w:cstheme="minorHAnsi"/>
          <w:szCs w:val="22"/>
          <w:highlight w:val="green"/>
          <w:u w:val="single"/>
        </w:rPr>
        <w:t>about tech</w:t>
      </w:r>
      <w:r w:rsidRPr="008C651F">
        <w:rPr>
          <w:rFonts w:ascii="Georgia" w:hAnsi="Georgia" w:cstheme="minorHAnsi"/>
          <w:szCs w:val="22"/>
          <w:u w:val="single"/>
        </w:rPr>
        <w:t>nical</w:t>
      </w:r>
      <w:r w:rsidRPr="008C651F">
        <w:rPr>
          <w:rFonts w:ascii="Georgia" w:hAnsi="Georgia" w:cstheme="minorHAnsi"/>
          <w:szCs w:val="22"/>
          <w:highlight w:val="green"/>
          <w:u w:val="single"/>
        </w:rPr>
        <w:t xml:space="preserve"> solutions to the problems of policing. Do these changes make residents safer, or do they ingrain social inequality and bias more deeply into the criminal justice system?</w:t>
      </w:r>
    </w:p>
    <w:p w14:paraId="0ABB661F" w14:textId="77777777" w:rsidR="007E5B6A" w:rsidRPr="008C651F" w:rsidRDefault="007E5B6A" w:rsidP="008C651F">
      <w:pPr>
        <w:pStyle w:val="font--body"/>
        <w:spacing w:before="0" w:beforeAutospacing="0" w:after="0" w:afterAutospacing="0"/>
        <w:rPr>
          <w:rFonts w:ascii="Georgia" w:hAnsi="Georgia" w:cstheme="minorHAnsi"/>
          <w:szCs w:val="22"/>
        </w:rPr>
      </w:pPr>
    </w:p>
    <w:p w14:paraId="524978B8" w14:textId="77777777" w:rsidR="007E5B6A" w:rsidRPr="008C651F" w:rsidRDefault="007E5B6A" w:rsidP="008C651F">
      <w:pPr>
        <w:pStyle w:val="font--body"/>
        <w:spacing w:before="0" w:beforeAutospacing="0" w:after="0" w:afterAutospacing="0"/>
        <w:rPr>
          <w:rFonts w:ascii="Georgia" w:hAnsi="Georgia" w:cstheme="minorHAnsi"/>
          <w:szCs w:val="22"/>
          <w:u w:val="single"/>
        </w:rPr>
      </w:pPr>
      <w:r w:rsidRPr="008C651F">
        <w:rPr>
          <w:rFonts w:ascii="Georgia" w:hAnsi="Georgia" w:cstheme="minorHAnsi"/>
          <w:szCs w:val="22"/>
          <w:u w:val="single"/>
        </w:rPr>
        <w:t xml:space="preserve">As a city at the forefront of police reform since the 1970s, </w:t>
      </w:r>
      <w:r w:rsidRPr="008C651F">
        <w:rPr>
          <w:rFonts w:ascii="Georgia" w:hAnsi="Georgia" w:cstheme="minorHAnsi"/>
          <w:szCs w:val="22"/>
          <w:highlight w:val="green"/>
          <w:u w:val="single"/>
        </w:rPr>
        <w:t>Detroit</w:t>
      </w:r>
      <w:r w:rsidRPr="008C651F">
        <w:rPr>
          <w:rFonts w:ascii="Georgia" w:hAnsi="Georgia" w:cstheme="minorHAnsi"/>
          <w:szCs w:val="22"/>
          <w:u w:val="single"/>
        </w:rPr>
        <w:t xml:space="preserve"> has repeatedly confronted this question. The city has fallen into a predictable pattern in how it answers it: </w:t>
      </w:r>
      <w:r w:rsidRPr="008C651F">
        <w:rPr>
          <w:rFonts w:ascii="Georgia" w:hAnsi="Georgia" w:cstheme="minorHAnsi"/>
          <w:szCs w:val="22"/>
          <w:highlight w:val="green"/>
          <w:u w:val="single"/>
        </w:rPr>
        <w:t>investing in surveillance systems rather than the resources needed to remedy social inequality and its symptoms</w:t>
      </w:r>
      <w:r w:rsidRPr="008C651F">
        <w:rPr>
          <w:rFonts w:ascii="Georgia" w:hAnsi="Georgia" w:cstheme="minorHAnsi"/>
          <w:szCs w:val="22"/>
          <w:u w:val="single"/>
        </w:rPr>
        <w:t>.</w:t>
      </w:r>
    </w:p>
    <w:p w14:paraId="67A9134B" w14:textId="77777777" w:rsidR="007E5B6A" w:rsidRPr="008C651F" w:rsidRDefault="007E5B6A" w:rsidP="008C651F">
      <w:pPr>
        <w:pStyle w:val="font--body"/>
        <w:spacing w:before="0" w:beforeAutospacing="0" w:after="0" w:afterAutospacing="0"/>
        <w:rPr>
          <w:rFonts w:ascii="Georgia" w:hAnsi="Georgia" w:cstheme="minorHAnsi"/>
          <w:szCs w:val="22"/>
        </w:rPr>
      </w:pPr>
    </w:p>
    <w:p w14:paraId="5C560607" w14:textId="77777777" w:rsidR="007E5B6A" w:rsidRPr="008C651F" w:rsidRDefault="007E5B6A" w:rsidP="008C651F">
      <w:pPr>
        <w:pStyle w:val="font--body"/>
        <w:spacing w:before="0" w:beforeAutospacing="0" w:after="0" w:afterAutospacing="0"/>
        <w:rPr>
          <w:rFonts w:ascii="Georgia" w:hAnsi="Georgia" w:cstheme="minorHAnsi"/>
          <w:szCs w:val="22"/>
        </w:rPr>
      </w:pPr>
      <w:r w:rsidRPr="008C651F">
        <w:rPr>
          <w:rFonts w:ascii="Georgia" w:hAnsi="Georgia" w:cstheme="minorHAnsi"/>
          <w:sz w:val="10"/>
          <w:szCs w:val="10"/>
        </w:rPr>
        <w:t>But these solutions do not work</w:t>
      </w:r>
      <w:r w:rsidRPr="008C651F">
        <w:rPr>
          <w:rFonts w:ascii="Georgia" w:hAnsi="Georgia" w:cstheme="minorHAnsi"/>
          <w:szCs w:val="22"/>
          <w:u w:val="single"/>
        </w:rPr>
        <w:t xml:space="preserve">. Technical changes </w:t>
      </w:r>
      <w:r w:rsidRPr="008C651F">
        <w:rPr>
          <w:rFonts w:ascii="Georgia" w:hAnsi="Georgia" w:cstheme="minorHAnsi"/>
          <w:szCs w:val="22"/>
          <w:highlight w:val="green"/>
          <w:u w:val="single"/>
        </w:rPr>
        <w:t>expanding police presence in</w:t>
      </w:r>
      <w:r w:rsidRPr="008C651F">
        <w:rPr>
          <w:rFonts w:ascii="Georgia" w:hAnsi="Georgia" w:cstheme="minorHAnsi"/>
          <w:szCs w:val="22"/>
          <w:u w:val="single"/>
        </w:rPr>
        <w:t xml:space="preserve"> ever-more-intimate ways into the social life of </w:t>
      </w:r>
      <w:r w:rsidRPr="008C651F">
        <w:rPr>
          <w:rFonts w:ascii="Georgia" w:hAnsi="Georgia" w:cstheme="minorHAnsi"/>
          <w:szCs w:val="22"/>
          <w:highlight w:val="green"/>
          <w:u w:val="single"/>
        </w:rPr>
        <w:t>communities marked by inequality make</w:t>
      </w:r>
      <w:r w:rsidRPr="008C651F">
        <w:rPr>
          <w:rFonts w:ascii="Georgia" w:hAnsi="Georgia" w:cstheme="minorHAnsi"/>
          <w:szCs w:val="22"/>
          <w:u w:val="single"/>
        </w:rPr>
        <w:t xml:space="preserve"> the experience of </w:t>
      </w:r>
      <w:r w:rsidRPr="008C651F">
        <w:rPr>
          <w:rFonts w:ascii="Georgia" w:hAnsi="Georgia" w:cstheme="minorHAnsi"/>
          <w:szCs w:val="22"/>
          <w:highlight w:val="green"/>
          <w:u w:val="single"/>
        </w:rPr>
        <w:t>those cities much worse for the people most often subject to the biases of policing:</w:t>
      </w:r>
      <w:r w:rsidRPr="008C651F">
        <w:rPr>
          <w:rFonts w:ascii="Georgia" w:hAnsi="Georgia" w:cstheme="minorHAnsi"/>
          <w:szCs w:val="22"/>
          <w:u w:val="single"/>
        </w:rPr>
        <w:t xml:space="preserve"> the poor, LGBTQ people, black and nonwhite people and others at the bottom of this society’s many social hierarchies</w:t>
      </w:r>
      <w:r w:rsidRPr="008C651F">
        <w:rPr>
          <w:rFonts w:ascii="Georgia" w:hAnsi="Georgia" w:cstheme="minorHAnsi"/>
          <w:szCs w:val="22"/>
        </w:rPr>
        <w:t xml:space="preserve">. </w:t>
      </w:r>
      <w:r w:rsidRPr="008C651F">
        <w:rPr>
          <w:rFonts w:ascii="Georgia" w:hAnsi="Georgia" w:cstheme="minorHAnsi"/>
          <w:sz w:val="10"/>
          <w:szCs w:val="10"/>
        </w:rPr>
        <w:t>Yet, while places such as </w:t>
      </w:r>
      <w:hyperlink r:id="rId150" w:history="1">
        <w:r w:rsidRPr="008C651F">
          <w:rPr>
            <w:rStyle w:val="Hyperlink"/>
            <w:rFonts w:ascii="Georgia" w:eastAsiaTheme="majorEastAsia" w:hAnsi="Georgia" w:cstheme="minorHAnsi"/>
            <w:sz w:val="10"/>
            <w:szCs w:val="10"/>
          </w:rPr>
          <w:t>San Francisco</w:t>
        </w:r>
      </w:hyperlink>
      <w:r w:rsidRPr="008C651F">
        <w:rPr>
          <w:rFonts w:ascii="Georgia" w:hAnsi="Georgia" w:cstheme="minorHAnsi"/>
          <w:sz w:val="10"/>
          <w:szCs w:val="10"/>
        </w:rPr>
        <w:t>, </w:t>
      </w:r>
      <w:hyperlink r:id="rId151" w:history="1">
        <w:r w:rsidRPr="008C651F">
          <w:rPr>
            <w:rStyle w:val="Hyperlink"/>
            <w:rFonts w:ascii="Georgia" w:eastAsiaTheme="majorEastAsia" w:hAnsi="Georgia" w:cstheme="minorHAnsi"/>
            <w:sz w:val="10"/>
            <w:szCs w:val="10"/>
          </w:rPr>
          <w:t>Oakland</w:t>
        </w:r>
      </w:hyperlink>
      <w:r w:rsidRPr="008C651F">
        <w:rPr>
          <w:rFonts w:ascii="Georgia" w:hAnsi="Georgia" w:cstheme="minorHAnsi"/>
          <w:sz w:val="10"/>
          <w:szCs w:val="10"/>
        </w:rPr>
        <w:t> and </w:t>
      </w:r>
      <w:hyperlink r:id="rId152" w:history="1">
        <w:r w:rsidRPr="008C651F">
          <w:rPr>
            <w:rStyle w:val="Hyperlink"/>
            <w:rFonts w:ascii="Georgia" w:eastAsiaTheme="majorEastAsia" w:hAnsi="Georgia" w:cstheme="minorHAnsi"/>
            <w:sz w:val="10"/>
            <w:szCs w:val="10"/>
          </w:rPr>
          <w:t>Somerville, Mass</w:t>
        </w:r>
      </w:hyperlink>
      <w:r w:rsidRPr="008C651F">
        <w:rPr>
          <w:rFonts w:ascii="Georgia" w:hAnsi="Georgia" w:cstheme="minorHAnsi"/>
          <w:sz w:val="10"/>
          <w:szCs w:val="10"/>
        </w:rPr>
        <w:t>., have recently banned facial recognition in public spaces</w:t>
      </w:r>
      <w:r w:rsidRPr="008C651F">
        <w:rPr>
          <w:rFonts w:ascii="Georgia" w:hAnsi="Georgia" w:cstheme="minorHAnsi"/>
          <w:sz w:val="10"/>
          <w:szCs w:val="10"/>
          <w:highlight w:val="green"/>
        </w:rPr>
        <w:t>,</w:t>
      </w:r>
      <w:r w:rsidRPr="008C651F">
        <w:rPr>
          <w:rFonts w:ascii="Georgia" w:hAnsi="Georgia" w:cstheme="minorHAnsi"/>
          <w:szCs w:val="22"/>
          <w:highlight w:val="green"/>
        </w:rPr>
        <w:t xml:space="preserve"> </w:t>
      </w:r>
      <w:r w:rsidRPr="008C651F">
        <w:rPr>
          <w:rFonts w:ascii="Georgia" w:hAnsi="Georgia" w:cstheme="minorHAnsi"/>
          <w:szCs w:val="22"/>
          <w:highlight w:val="green"/>
          <w:u w:val="single"/>
        </w:rPr>
        <w:t>Detroit</w:t>
      </w:r>
      <w:r w:rsidRPr="008C651F">
        <w:rPr>
          <w:rFonts w:ascii="Georgia" w:hAnsi="Georgia" w:cstheme="minorHAnsi"/>
          <w:szCs w:val="22"/>
          <w:u w:val="single"/>
        </w:rPr>
        <w:t xml:space="preserve">, the nation’s iconic capital of urban crisis, </w:t>
      </w:r>
      <w:r w:rsidRPr="008C651F">
        <w:rPr>
          <w:rFonts w:ascii="Georgia" w:hAnsi="Georgia" w:cstheme="minorHAnsi"/>
          <w:szCs w:val="22"/>
          <w:highlight w:val="green"/>
          <w:u w:val="single"/>
        </w:rPr>
        <w:t>is</w:t>
      </w:r>
      <w:r w:rsidRPr="008C651F">
        <w:rPr>
          <w:rFonts w:ascii="Georgia" w:hAnsi="Georgia" w:cstheme="minorHAnsi"/>
          <w:szCs w:val="22"/>
          <w:u w:val="single"/>
        </w:rPr>
        <w:t xml:space="preserve"> once again rushing to </w:t>
      </w:r>
      <w:r w:rsidRPr="008C651F">
        <w:rPr>
          <w:rFonts w:ascii="Georgia" w:hAnsi="Georgia" w:cstheme="minorHAnsi"/>
          <w:szCs w:val="22"/>
          <w:highlight w:val="green"/>
          <w:u w:val="single"/>
        </w:rPr>
        <w:t>implement and expand a tech</w:t>
      </w:r>
      <w:r w:rsidRPr="008C651F">
        <w:rPr>
          <w:rFonts w:ascii="Georgia" w:hAnsi="Georgia" w:cstheme="minorHAnsi"/>
          <w:szCs w:val="22"/>
          <w:u w:val="single"/>
        </w:rPr>
        <w:t>nology</w:t>
      </w:r>
      <w:r w:rsidRPr="008C651F">
        <w:rPr>
          <w:rFonts w:ascii="Georgia" w:hAnsi="Georgia" w:cstheme="minorHAnsi"/>
          <w:szCs w:val="22"/>
          <w:highlight w:val="green"/>
          <w:u w:val="single"/>
        </w:rPr>
        <w:t xml:space="preserve"> rooted more in notions of maintaining hierarchy and order than advancing social justice and equality</w:t>
      </w:r>
      <w:r w:rsidRPr="008C651F">
        <w:rPr>
          <w:rFonts w:ascii="Georgia" w:hAnsi="Georgia" w:cstheme="minorHAnsi"/>
          <w:szCs w:val="22"/>
          <w:u w:val="single"/>
        </w:rPr>
        <w:t>.</w:t>
      </w:r>
    </w:p>
    <w:p w14:paraId="6B3215F4" w14:textId="77777777" w:rsidR="007E5B6A" w:rsidRPr="008C651F" w:rsidRDefault="007E5B6A" w:rsidP="008C651F">
      <w:pPr>
        <w:pStyle w:val="font--body"/>
        <w:spacing w:before="0" w:beforeAutospacing="0" w:after="0" w:afterAutospacing="0"/>
        <w:rPr>
          <w:rFonts w:ascii="Georgia" w:hAnsi="Georgia" w:cstheme="minorHAnsi"/>
          <w:szCs w:val="22"/>
        </w:rPr>
      </w:pPr>
    </w:p>
    <w:p w14:paraId="7B81228E" w14:textId="77777777" w:rsidR="007E5B6A" w:rsidRPr="008C651F" w:rsidRDefault="007E5B6A" w:rsidP="008C651F">
      <w:pPr>
        <w:pStyle w:val="font--body"/>
        <w:spacing w:before="0" w:beforeAutospacing="0" w:after="0" w:afterAutospacing="0"/>
        <w:rPr>
          <w:rFonts w:ascii="Georgia" w:hAnsi="Georgia" w:cstheme="minorHAnsi"/>
          <w:szCs w:val="22"/>
        </w:rPr>
      </w:pPr>
      <w:r w:rsidRPr="008C651F">
        <w:rPr>
          <w:rFonts w:ascii="Georgia" w:hAnsi="Georgia" w:cstheme="minorHAnsi"/>
          <w:szCs w:val="22"/>
          <w:u w:val="single"/>
        </w:rPr>
        <w:t xml:space="preserve">During the post-World War II era, policing fed tensions between law enforcement officers and Detroit’s growing black community. A lack of representation, </w:t>
      </w:r>
      <w:r w:rsidRPr="008C651F">
        <w:rPr>
          <w:rFonts w:ascii="Georgia" w:hAnsi="Georgia" w:cstheme="minorHAnsi"/>
          <w:szCs w:val="22"/>
          <w:highlight w:val="green"/>
          <w:u w:val="single"/>
        </w:rPr>
        <w:t>frequent complaints of police brutality</w:t>
      </w:r>
      <w:r w:rsidRPr="008C651F">
        <w:rPr>
          <w:rFonts w:ascii="Georgia" w:hAnsi="Georgia" w:cstheme="minorHAnsi"/>
          <w:szCs w:val="22"/>
          <w:u w:val="single"/>
        </w:rPr>
        <w:t xml:space="preserve"> and what appeared to be willful neglect of vice districts operating </w:t>
      </w:r>
      <w:r w:rsidRPr="008C651F">
        <w:rPr>
          <w:rFonts w:ascii="Georgia" w:hAnsi="Georgia" w:cstheme="minorHAnsi"/>
          <w:szCs w:val="22"/>
          <w:highlight w:val="green"/>
          <w:u w:val="single"/>
        </w:rPr>
        <w:t>in mostly African American neighborhoods</w:t>
      </w:r>
      <w:r w:rsidRPr="008C651F">
        <w:rPr>
          <w:rFonts w:ascii="Georgia" w:hAnsi="Georgia" w:cstheme="minorHAnsi"/>
          <w:szCs w:val="22"/>
          <w:u w:val="single"/>
        </w:rPr>
        <w:t xml:space="preserve"> exacerbated what the local NAACP called “the single most important problem in the city.”</w:t>
      </w:r>
      <w:r w:rsidRPr="008C651F">
        <w:rPr>
          <w:rFonts w:ascii="Georgia" w:hAnsi="Georgia" w:cstheme="minorHAnsi"/>
          <w:szCs w:val="22"/>
        </w:rPr>
        <w:t xml:space="preserve"> </w:t>
      </w:r>
      <w:r w:rsidRPr="008C651F">
        <w:rPr>
          <w:rFonts w:ascii="Georgia" w:hAnsi="Georgia" w:cstheme="minorHAnsi"/>
          <w:sz w:val="10"/>
          <w:szCs w:val="10"/>
        </w:rPr>
        <w:t>On July 23, 1967, Detroit’s streets exploded in an uprising after a police raid on an after-hours party on 12th Street celebrating the return home of two soldiers from Vietnam. It took a week for the crisis, which was also a crisis of policing, to come to an end.</w:t>
      </w:r>
    </w:p>
    <w:p w14:paraId="2417979A" w14:textId="77777777" w:rsidR="007E5B6A" w:rsidRPr="008C651F" w:rsidRDefault="007E5B6A" w:rsidP="008C651F">
      <w:pPr>
        <w:pStyle w:val="font--body"/>
        <w:spacing w:before="0" w:beforeAutospacing="0" w:after="0" w:afterAutospacing="0"/>
        <w:rPr>
          <w:rFonts w:ascii="Georgia" w:hAnsi="Georgia" w:cstheme="minorHAnsi"/>
          <w:szCs w:val="22"/>
        </w:rPr>
      </w:pPr>
    </w:p>
    <w:p w14:paraId="381FA5B8" w14:textId="77777777" w:rsidR="007E5B6A" w:rsidRPr="008C651F" w:rsidRDefault="007E5B6A" w:rsidP="008C651F">
      <w:pPr>
        <w:pStyle w:val="font--body"/>
        <w:spacing w:before="0" w:beforeAutospacing="0" w:after="0" w:afterAutospacing="0"/>
        <w:rPr>
          <w:rFonts w:ascii="Georgia" w:hAnsi="Georgia" w:cstheme="minorHAnsi"/>
          <w:szCs w:val="22"/>
        </w:rPr>
      </w:pPr>
      <w:r w:rsidRPr="008C651F">
        <w:rPr>
          <w:rFonts w:ascii="Georgia" w:hAnsi="Georgia" w:cstheme="minorHAnsi"/>
          <w:sz w:val="10"/>
          <w:szCs w:val="10"/>
        </w:rPr>
        <w:t>Yet it was not until the 1973 election that any meaningful police reforms were launched. Alongside their approval of a civilian review board to investigate complaints against police and approve law enforcement policy, Detroiters elected Coleman Young as the city’s first African American</w:t>
      </w:r>
      <w:r w:rsidRPr="008C651F">
        <w:rPr>
          <w:rFonts w:ascii="Georgia" w:hAnsi="Georgia" w:cstheme="minorHAnsi"/>
          <w:szCs w:val="22"/>
        </w:rPr>
        <w:t xml:space="preserve"> </w:t>
      </w:r>
      <w:r w:rsidRPr="008C651F">
        <w:rPr>
          <w:rFonts w:ascii="Georgia" w:hAnsi="Georgia" w:cstheme="minorHAnsi"/>
          <w:szCs w:val="22"/>
          <w:u w:val="single"/>
        </w:rPr>
        <w:t xml:space="preserve">mayor. Young announced his campaign by asserting as one of his first acts that he would “fire John Nichols,” the police chief responsible for </w:t>
      </w:r>
      <w:r w:rsidRPr="008C651F">
        <w:rPr>
          <w:rFonts w:ascii="Georgia" w:hAnsi="Georgia" w:cstheme="minorHAnsi"/>
          <w:szCs w:val="22"/>
          <w:highlight w:val="green"/>
          <w:u w:val="single"/>
        </w:rPr>
        <w:t>the creation of the city’s brutal </w:t>
      </w:r>
      <w:hyperlink r:id="rId153" w:history="1">
        <w:r w:rsidRPr="008C651F">
          <w:rPr>
            <w:rStyle w:val="Hyperlink"/>
            <w:rFonts w:ascii="Georgia" w:eastAsiaTheme="majorEastAsia" w:hAnsi="Georgia" w:cstheme="minorHAnsi"/>
            <w:szCs w:val="22"/>
            <w:highlight w:val="green"/>
            <w:u w:val="single"/>
          </w:rPr>
          <w:t>STRESS</w:t>
        </w:r>
      </w:hyperlink>
      <w:r w:rsidRPr="008C651F">
        <w:rPr>
          <w:rFonts w:ascii="Georgia" w:hAnsi="Georgia" w:cstheme="minorHAnsi"/>
          <w:szCs w:val="22"/>
          <w:u w:val="single"/>
        </w:rPr>
        <w:t xml:space="preserve"> (Stop the Robberies, Enjoy Safe Streets) </w:t>
      </w:r>
      <w:r w:rsidRPr="008C651F">
        <w:rPr>
          <w:rFonts w:ascii="Georgia" w:hAnsi="Georgia" w:cstheme="minorHAnsi"/>
          <w:szCs w:val="22"/>
          <w:highlight w:val="green"/>
          <w:u w:val="single"/>
        </w:rPr>
        <w:t>unit,</w:t>
      </w:r>
      <w:r w:rsidRPr="008C651F">
        <w:rPr>
          <w:rFonts w:ascii="Georgia" w:hAnsi="Georgia" w:cstheme="minorHAnsi"/>
          <w:szCs w:val="22"/>
          <w:u w:val="single"/>
        </w:rPr>
        <w:t xml:space="preserve"> a paramilitary-style decoy operation </w:t>
      </w:r>
      <w:r w:rsidRPr="008C651F">
        <w:rPr>
          <w:rFonts w:ascii="Georgia" w:hAnsi="Georgia" w:cstheme="minorHAnsi"/>
          <w:szCs w:val="22"/>
          <w:highlight w:val="green"/>
          <w:u w:val="single"/>
        </w:rPr>
        <w:t>responsible for the deaths of 22 people, almost all of them African American men and boys</w:t>
      </w:r>
      <w:r w:rsidRPr="008C651F">
        <w:rPr>
          <w:rFonts w:ascii="Georgia" w:hAnsi="Georgia" w:cstheme="minorHAnsi"/>
          <w:szCs w:val="22"/>
          <w:u w:val="single"/>
        </w:rPr>
        <w:t>, in its less-than-three-year existence</w:t>
      </w:r>
      <w:r w:rsidRPr="008C651F">
        <w:rPr>
          <w:rFonts w:ascii="Georgia" w:hAnsi="Georgia" w:cstheme="minorHAnsi"/>
          <w:szCs w:val="22"/>
        </w:rPr>
        <w:t>.</w:t>
      </w:r>
      <w:r w:rsidRPr="008C651F">
        <w:rPr>
          <w:rFonts w:ascii="Georgia" w:hAnsi="Georgia" w:cstheme="minorHAnsi"/>
          <w:sz w:val="10"/>
          <w:szCs w:val="10"/>
        </w:rPr>
        <w:t xml:space="preserve"> Promising to abolish STRESS and introduce an affirmative action hiring policy, a residency requirement for Detroit police officers and training programs in police-community relations, Young was elected mayor in November 1973.</w:t>
      </w:r>
    </w:p>
    <w:p w14:paraId="31255538" w14:textId="77777777" w:rsidR="007E5B6A" w:rsidRPr="008C651F" w:rsidRDefault="007E5B6A" w:rsidP="008C651F">
      <w:pPr>
        <w:rPr>
          <w:rFonts w:ascii="Georgia" w:hAnsi="Georgia" w:cstheme="minorHAnsi"/>
        </w:rPr>
      </w:pPr>
    </w:p>
    <w:p w14:paraId="004302DD" w14:textId="77777777" w:rsidR="007E5B6A" w:rsidRPr="008C651F" w:rsidRDefault="007E5B6A" w:rsidP="008C651F">
      <w:pPr>
        <w:pStyle w:val="font--body"/>
        <w:spacing w:before="0" w:beforeAutospacing="0" w:after="0" w:afterAutospacing="0"/>
        <w:rPr>
          <w:rFonts w:ascii="Georgia" w:hAnsi="Georgia" w:cstheme="minorHAnsi"/>
          <w:szCs w:val="22"/>
        </w:rPr>
      </w:pPr>
      <w:r w:rsidRPr="008C651F">
        <w:rPr>
          <w:rFonts w:ascii="Georgia" w:hAnsi="Georgia" w:cstheme="minorHAnsi"/>
          <w:sz w:val="10"/>
          <w:szCs w:val="10"/>
        </w:rPr>
        <w:t>Young was as good as his word. In one of his first acts as mayor, he issued Executive Order #2, abolishing STRESS. That same order also outlined his vision of police reform, a “people’s police department” that would embody the spirit of his campaign promises. The centerpiece of</w:t>
      </w:r>
      <w:r w:rsidRPr="008C651F">
        <w:rPr>
          <w:rFonts w:ascii="Georgia" w:hAnsi="Georgia" w:cstheme="minorHAnsi"/>
          <w:szCs w:val="22"/>
        </w:rPr>
        <w:t xml:space="preserve"> </w:t>
      </w:r>
      <w:r w:rsidRPr="008C651F">
        <w:rPr>
          <w:rFonts w:ascii="Georgia" w:hAnsi="Georgia" w:cstheme="minorHAnsi"/>
          <w:szCs w:val="22"/>
          <w:u w:val="single"/>
        </w:rPr>
        <w:t>Young’s vision was the introduction of scores of neighborhood police stations, or mini-stations, across the city. These command centers would mix police with public housing sites, church basements, strip malls — anywhere people gathered in public — in the hope that police beats would more efficiently enforce order in the city.</w:t>
      </w:r>
    </w:p>
    <w:p w14:paraId="25D190A2" w14:textId="77777777" w:rsidR="007E5B6A" w:rsidRPr="008C651F" w:rsidRDefault="007E5B6A" w:rsidP="008C651F">
      <w:pPr>
        <w:pStyle w:val="font--body"/>
        <w:spacing w:before="0" w:beforeAutospacing="0" w:after="0" w:afterAutospacing="0"/>
        <w:rPr>
          <w:rFonts w:ascii="Georgia" w:hAnsi="Georgia" w:cstheme="minorHAnsi"/>
          <w:szCs w:val="22"/>
        </w:rPr>
      </w:pPr>
    </w:p>
    <w:p w14:paraId="73A6611B" w14:textId="77777777" w:rsidR="007E5B6A" w:rsidRPr="008C651F" w:rsidRDefault="007E5B6A" w:rsidP="008C651F">
      <w:pPr>
        <w:pStyle w:val="font--body"/>
        <w:spacing w:before="0" w:beforeAutospacing="0" w:after="0" w:afterAutospacing="0"/>
        <w:rPr>
          <w:rFonts w:ascii="Georgia" w:hAnsi="Georgia" w:cstheme="minorHAnsi"/>
          <w:szCs w:val="22"/>
        </w:rPr>
      </w:pPr>
      <w:r w:rsidRPr="008C651F">
        <w:rPr>
          <w:rFonts w:ascii="Georgia" w:hAnsi="Georgia" w:cstheme="minorHAnsi"/>
          <w:sz w:val="10"/>
          <w:szCs w:val="10"/>
        </w:rPr>
        <w:t>But the reaction to these stations was not what Young might have envisioned.</w:t>
      </w:r>
      <w:r w:rsidRPr="008C651F">
        <w:rPr>
          <w:rFonts w:ascii="Georgia" w:hAnsi="Georgia" w:cstheme="minorHAnsi"/>
          <w:szCs w:val="22"/>
        </w:rPr>
        <w:t xml:space="preserve"> </w:t>
      </w:r>
      <w:r w:rsidRPr="008C651F">
        <w:rPr>
          <w:rFonts w:ascii="Georgia" w:hAnsi="Georgia" w:cstheme="minorHAnsi"/>
          <w:szCs w:val="22"/>
          <w:u w:val="single"/>
        </w:rPr>
        <w:t>Residents immediately resented them</w:t>
      </w:r>
      <w:r w:rsidRPr="008C651F">
        <w:rPr>
          <w:rFonts w:ascii="Georgia" w:hAnsi="Georgia" w:cstheme="minorHAnsi"/>
          <w:szCs w:val="22"/>
        </w:rPr>
        <w:t>.</w:t>
      </w:r>
      <w:r w:rsidRPr="008C651F">
        <w:rPr>
          <w:rFonts w:ascii="Georgia" w:hAnsi="Georgia" w:cstheme="minorHAnsi"/>
          <w:sz w:val="10"/>
          <w:szCs w:val="10"/>
        </w:rPr>
        <w:t xml:space="preserve"> An editorial in the Detroit Free Press described one station in the central business district, with three-foot signs announcing the presence of a large platoon of police officers, as “a distressing case of overkill” and dubbed its design “Mussolini Modern.” A mini-station in a housing project was repeatedly assailed after police, acting on a complaint about young people “gambling in a public place,” arrested one juvenile and took him to a nearby precinct. When the officers returned, they found the tires of their personal vehicles slashed. The next day, a firebomb thrown at the station failed to ignite, and a week later, shots were fired at the station while it was empty.</w:t>
      </w:r>
    </w:p>
    <w:p w14:paraId="50E83142" w14:textId="77777777" w:rsidR="007E5B6A" w:rsidRPr="008C651F" w:rsidRDefault="007E5B6A" w:rsidP="008C651F">
      <w:pPr>
        <w:pStyle w:val="font--body"/>
        <w:spacing w:before="0" w:beforeAutospacing="0" w:after="0" w:afterAutospacing="0"/>
        <w:rPr>
          <w:rFonts w:ascii="Georgia" w:hAnsi="Georgia" w:cstheme="minorHAnsi"/>
          <w:szCs w:val="22"/>
        </w:rPr>
      </w:pPr>
    </w:p>
    <w:p w14:paraId="76B692E8" w14:textId="77777777" w:rsidR="007E5B6A" w:rsidRPr="008C651F" w:rsidRDefault="007E5B6A" w:rsidP="008C651F">
      <w:pPr>
        <w:pStyle w:val="font--body"/>
        <w:spacing w:before="0" w:beforeAutospacing="0" w:after="0" w:afterAutospacing="0"/>
        <w:rPr>
          <w:rFonts w:ascii="Georgia" w:hAnsi="Georgia" w:cstheme="minorHAnsi"/>
          <w:sz w:val="10"/>
          <w:szCs w:val="10"/>
        </w:rPr>
      </w:pPr>
      <w:r w:rsidRPr="008C651F">
        <w:rPr>
          <w:rFonts w:ascii="Georgia" w:hAnsi="Georgia" w:cstheme="minorHAnsi"/>
          <w:sz w:val="10"/>
          <w:szCs w:val="10"/>
        </w:rPr>
        <w:t>Still, not all responses to Detroit’s expanded police presence were negative. Small-business owners in the city in particular supported Young’s policies. Brady Keys, who owned several fast-food restaurants, demanded greater attention from Young’s police force in his stores, threatening to close them and leave the city entirely if the police failed to address his concerns. The police department responded by dispatching officers from a nearby precinct to visit his stores twice per shift.</w:t>
      </w:r>
    </w:p>
    <w:p w14:paraId="552EB7A1" w14:textId="77777777" w:rsidR="007E5B6A" w:rsidRPr="008C651F" w:rsidRDefault="007E5B6A" w:rsidP="008C651F">
      <w:pPr>
        <w:rPr>
          <w:rFonts w:ascii="Georgia" w:hAnsi="Georgia" w:cstheme="minorHAnsi"/>
        </w:rPr>
      </w:pPr>
    </w:p>
    <w:p w14:paraId="7C47844F" w14:textId="77777777" w:rsidR="007E5B6A" w:rsidRPr="008C651F" w:rsidRDefault="007E5B6A" w:rsidP="008C651F">
      <w:pPr>
        <w:pStyle w:val="font--body"/>
        <w:spacing w:before="0" w:beforeAutospacing="0" w:after="0" w:afterAutospacing="0"/>
        <w:rPr>
          <w:rFonts w:ascii="Georgia" w:hAnsi="Georgia" w:cstheme="minorHAnsi"/>
          <w:szCs w:val="22"/>
        </w:rPr>
      </w:pPr>
      <w:r w:rsidRPr="008C651F">
        <w:rPr>
          <w:rFonts w:ascii="Georgia" w:hAnsi="Georgia" w:cstheme="minorHAnsi"/>
          <w:szCs w:val="22"/>
          <w:highlight w:val="green"/>
          <w:u w:val="single"/>
        </w:rPr>
        <w:t xml:space="preserve">Young’s </w:t>
      </w:r>
      <w:r w:rsidRPr="008C651F">
        <w:rPr>
          <w:rFonts w:ascii="Georgia" w:hAnsi="Georgia" w:cstheme="minorHAnsi"/>
          <w:szCs w:val="22"/>
          <w:u w:val="single"/>
        </w:rPr>
        <w:t xml:space="preserve">“people’s police department” transformed the city’s social landscape, </w:t>
      </w:r>
      <w:r w:rsidRPr="008C651F">
        <w:rPr>
          <w:rFonts w:ascii="Georgia" w:hAnsi="Georgia" w:cstheme="minorHAnsi"/>
          <w:szCs w:val="22"/>
          <w:highlight w:val="green"/>
          <w:u w:val="single"/>
        </w:rPr>
        <w:t>introducing police charged with maintaining a class-based order within the city’s African American community</w:t>
      </w:r>
      <w:r w:rsidRPr="008C651F">
        <w:rPr>
          <w:rFonts w:ascii="Georgia" w:hAnsi="Georgia" w:cstheme="minorHAnsi"/>
          <w:szCs w:val="22"/>
          <w:u w:val="single"/>
        </w:rPr>
        <w:t>. Young’s policies were part of a larger experimental project launched in Newark and Kansas</w:t>
      </w:r>
      <w:r w:rsidRPr="008C651F">
        <w:rPr>
          <w:rFonts w:ascii="Georgia" w:hAnsi="Georgia" w:cstheme="minorHAnsi"/>
          <w:sz w:val="10"/>
          <w:szCs w:val="10"/>
          <w:u w:val="single"/>
        </w:rPr>
        <w:t xml:space="preserve"> </w:t>
      </w:r>
      <w:r w:rsidRPr="008C651F">
        <w:rPr>
          <w:rFonts w:ascii="Georgia" w:hAnsi="Georgia" w:cstheme="minorHAnsi"/>
          <w:sz w:val="10"/>
          <w:szCs w:val="10"/>
        </w:rPr>
        <w:t xml:space="preserve">by George Kelling and James Q. Wilson, which substantially influenced their “broken windows” approach to policing: an emphasis on misdemeanor arrests meant to forestall neighborhood decline that threatened property values. </w:t>
      </w:r>
      <w:r w:rsidRPr="008C651F">
        <w:rPr>
          <w:rFonts w:ascii="Georgia" w:hAnsi="Georgia" w:cstheme="minorHAnsi"/>
          <w:szCs w:val="22"/>
          <w:u w:val="single"/>
        </w:rPr>
        <w:t xml:space="preserve">The result? </w:t>
      </w:r>
      <w:r w:rsidRPr="008C651F">
        <w:rPr>
          <w:rFonts w:ascii="Georgia" w:hAnsi="Georgia" w:cstheme="minorHAnsi"/>
          <w:szCs w:val="22"/>
          <w:highlight w:val="green"/>
          <w:u w:val="single"/>
        </w:rPr>
        <w:t xml:space="preserve">The logic of economic austerity was enforced on the city’s growing wageless population </w:t>
      </w:r>
      <w:r w:rsidRPr="008C651F">
        <w:rPr>
          <w:rFonts w:ascii="Georgia" w:hAnsi="Georgia" w:cstheme="minorHAnsi"/>
          <w:szCs w:val="22"/>
          <w:u w:val="single"/>
        </w:rPr>
        <w:t>by a reformed police department</w:t>
      </w:r>
      <w:r w:rsidRPr="008C651F">
        <w:rPr>
          <w:rFonts w:ascii="Georgia" w:hAnsi="Georgia" w:cstheme="minorHAnsi"/>
          <w:szCs w:val="22"/>
          <w:highlight w:val="green"/>
          <w:u w:val="single"/>
        </w:rPr>
        <w:t xml:space="preserve">, which was less overtly brutal but far more ubiquitous than </w:t>
      </w:r>
      <w:r w:rsidRPr="008C651F">
        <w:rPr>
          <w:rFonts w:ascii="Georgia" w:hAnsi="Georgia" w:cstheme="minorHAnsi"/>
          <w:szCs w:val="22"/>
          <w:u w:val="single"/>
        </w:rPr>
        <w:t xml:space="preserve">ever </w:t>
      </w:r>
      <w:r w:rsidRPr="008C651F">
        <w:rPr>
          <w:rFonts w:ascii="Georgia" w:hAnsi="Georgia" w:cstheme="minorHAnsi"/>
          <w:szCs w:val="22"/>
          <w:highlight w:val="green"/>
          <w:u w:val="single"/>
        </w:rPr>
        <w:t>before</w:t>
      </w:r>
      <w:r w:rsidRPr="008C651F">
        <w:rPr>
          <w:rFonts w:ascii="Georgia" w:hAnsi="Georgia" w:cstheme="minorHAnsi"/>
          <w:szCs w:val="22"/>
          <w:u w:val="single"/>
        </w:rPr>
        <w:t xml:space="preserve">. </w:t>
      </w:r>
      <w:r w:rsidRPr="008C651F">
        <w:rPr>
          <w:rFonts w:ascii="Georgia" w:hAnsi="Georgia" w:cstheme="minorHAnsi"/>
          <w:sz w:val="10"/>
          <w:szCs w:val="10"/>
        </w:rPr>
        <w:t>That year, 1975, soon became a turning point in Detroit’s law enforcement history. Never before had more people been arrested; never again would fewer be</w:t>
      </w:r>
      <w:r w:rsidRPr="008C651F">
        <w:rPr>
          <w:rFonts w:ascii="Georgia" w:hAnsi="Georgia" w:cstheme="minorHAnsi"/>
          <w:szCs w:val="22"/>
        </w:rPr>
        <w:t>.</w:t>
      </w:r>
    </w:p>
    <w:p w14:paraId="5EABCF52" w14:textId="77777777" w:rsidR="007E5B6A" w:rsidRPr="008C651F" w:rsidRDefault="007E5B6A" w:rsidP="008C651F">
      <w:pPr>
        <w:pStyle w:val="font--body"/>
        <w:spacing w:before="0" w:beforeAutospacing="0" w:after="0" w:afterAutospacing="0"/>
        <w:rPr>
          <w:rFonts w:ascii="Georgia" w:hAnsi="Georgia" w:cstheme="minorHAnsi"/>
          <w:szCs w:val="22"/>
        </w:rPr>
      </w:pPr>
    </w:p>
    <w:p w14:paraId="003D6A1D" w14:textId="77777777" w:rsidR="007E5B6A" w:rsidRPr="008C651F" w:rsidRDefault="007E5B6A" w:rsidP="008C651F">
      <w:pPr>
        <w:pStyle w:val="font--body"/>
        <w:spacing w:before="0" w:beforeAutospacing="0" w:after="0" w:afterAutospacing="0"/>
        <w:rPr>
          <w:rFonts w:ascii="Georgia" w:hAnsi="Georgia" w:cstheme="minorHAnsi"/>
          <w:szCs w:val="22"/>
        </w:rPr>
      </w:pPr>
      <w:r w:rsidRPr="008C651F">
        <w:rPr>
          <w:rFonts w:ascii="Georgia" w:hAnsi="Georgia" w:cstheme="minorHAnsi"/>
          <w:sz w:val="10"/>
          <w:szCs w:val="10"/>
        </w:rPr>
        <w:t>A similar dynamic is at play</w:t>
      </w:r>
      <w:r w:rsidRPr="008C651F">
        <w:rPr>
          <w:rFonts w:ascii="Georgia" w:hAnsi="Georgia" w:cstheme="minorHAnsi"/>
          <w:szCs w:val="22"/>
        </w:rPr>
        <w:t xml:space="preserve"> </w:t>
      </w:r>
      <w:r w:rsidRPr="008C651F">
        <w:rPr>
          <w:rFonts w:ascii="Georgia" w:hAnsi="Georgia" w:cstheme="minorHAnsi"/>
          <w:szCs w:val="22"/>
          <w:highlight w:val="green"/>
          <w:u w:val="single"/>
        </w:rPr>
        <w:t>today</w:t>
      </w:r>
      <w:r w:rsidRPr="008C651F">
        <w:rPr>
          <w:rFonts w:ascii="Georgia" w:hAnsi="Georgia" w:cstheme="minorHAnsi"/>
          <w:szCs w:val="22"/>
          <w:u w:val="single"/>
        </w:rPr>
        <w:t xml:space="preserve"> in Detroit. Alongside concerted efforts by Mayor Mike Duggan’s administration to reinvigorate investment in the city since its historic bankruptcy, surveillance has proliferated</w:t>
      </w:r>
      <w:r w:rsidRPr="008C651F">
        <w:rPr>
          <w:rFonts w:ascii="Georgia" w:hAnsi="Georgia" w:cstheme="minorHAnsi"/>
          <w:szCs w:val="22"/>
        </w:rPr>
        <w:t xml:space="preserve">. </w:t>
      </w:r>
      <w:r w:rsidRPr="008C651F">
        <w:rPr>
          <w:rFonts w:ascii="Georgia" w:hAnsi="Georgia" w:cstheme="minorHAnsi"/>
          <w:sz w:val="10"/>
          <w:szCs w:val="10"/>
        </w:rPr>
        <w:t>With this massive surveillance apparatus in place, Duggan promised in his </w:t>
      </w:r>
      <w:hyperlink r:id="rId154" w:history="1">
        <w:r w:rsidRPr="008C651F">
          <w:rPr>
            <w:rStyle w:val="Hyperlink"/>
            <w:rFonts w:ascii="Georgia" w:eastAsiaTheme="majorEastAsia" w:hAnsi="Georgia" w:cstheme="minorHAnsi"/>
            <w:sz w:val="10"/>
            <w:szCs w:val="10"/>
          </w:rPr>
          <w:t>State of the City address</w:t>
        </w:r>
      </w:hyperlink>
      <w:r w:rsidRPr="008C651F">
        <w:rPr>
          <w:rFonts w:ascii="Georgia" w:hAnsi="Georgia" w:cstheme="minorHAnsi"/>
          <w:sz w:val="10"/>
          <w:szCs w:val="10"/>
        </w:rPr>
        <w:t> last March to conduct a crackdown on crime, one he claimed would rehabilitate the city’s image and attract economic investment. With city council approval for a $4 million expansion of the surveillance system,</w:t>
      </w:r>
      <w:r w:rsidRPr="008C651F">
        <w:rPr>
          <w:rFonts w:ascii="Georgia" w:hAnsi="Georgia" w:cstheme="minorHAnsi"/>
          <w:szCs w:val="22"/>
        </w:rPr>
        <w:t xml:space="preserve"> </w:t>
      </w:r>
      <w:r w:rsidRPr="008C651F">
        <w:rPr>
          <w:rFonts w:ascii="Georgia" w:hAnsi="Georgia" w:cstheme="minorHAnsi"/>
          <w:szCs w:val="22"/>
          <w:highlight w:val="green"/>
          <w:u w:val="single"/>
        </w:rPr>
        <w:t>Detroit has chosen to further invest in an unreliable tech</w:t>
      </w:r>
      <w:r w:rsidRPr="008C651F">
        <w:rPr>
          <w:rFonts w:ascii="Georgia" w:hAnsi="Georgia" w:cstheme="minorHAnsi"/>
          <w:szCs w:val="22"/>
          <w:u w:val="single"/>
        </w:rPr>
        <w:t>nology</w:t>
      </w:r>
      <w:r w:rsidRPr="008C651F">
        <w:rPr>
          <w:rFonts w:ascii="Georgia" w:hAnsi="Georgia" w:cstheme="minorHAnsi"/>
          <w:szCs w:val="22"/>
          <w:highlight w:val="green"/>
          <w:u w:val="single"/>
        </w:rPr>
        <w:t xml:space="preserve"> that disproportionately errs in evaluating darker-skinned faces</w:t>
      </w:r>
      <w:r w:rsidRPr="008C651F">
        <w:rPr>
          <w:rFonts w:ascii="Georgia" w:hAnsi="Georgia" w:cstheme="minorHAnsi"/>
          <w:szCs w:val="22"/>
          <w:u w:val="single"/>
        </w:rPr>
        <w:t>, one with </w:t>
      </w:r>
      <w:hyperlink r:id="rId155" w:history="1">
        <w:r w:rsidRPr="008C651F">
          <w:rPr>
            <w:rStyle w:val="Hyperlink"/>
            <w:rFonts w:ascii="Georgia" w:eastAsiaTheme="majorEastAsia" w:hAnsi="Georgia" w:cstheme="minorHAnsi"/>
            <w:szCs w:val="22"/>
            <w:u w:val="single"/>
          </w:rPr>
          <w:t>dubious merit</w:t>
        </w:r>
      </w:hyperlink>
      <w:r w:rsidRPr="008C651F">
        <w:rPr>
          <w:rFonts w:ascii="Georgia" w:hAnsi="Georgia" w:cstheme="minorHAnsi"/>
          <w:szCs w:val="22"/>
          <w:u w:val="single"/>
        </w:rPr>
        <w:t> in reducing crime.</w:t>
      </w:r>
    </w:p>
    <w:p w14:paraId="4F1C8E89" w14:textId="77777777" w:rsidR="007E5B6A" w:rsidRPr="008C651F" w:rsidRDefault="007E5B6A" w:rsidP="008C651F">
      <w:pPr>
        <w:pStyle w:val="font--body"/>
        <w:spacing w:before="0" w:beforeAutospacing="0" w:after="0" w:afterAutospacing="0"/>
        <w:rPr>
          <w:rFonts w:ascii="Georgia" w:hAnsi="Georgia" w:cstheme="minorHAnsi"/>
          <w:szCs w:val="22"/>
        </w:rPr>
      </w:pPr>
    </w:p>
    <w:p w14:paraId="1594F9DC" w14:textId="77777777" w:rsidR="007E5B6A" w:rsidRPr="008C651F" w:rsidRDefault="007E5B6A" w:rsidP="008C651F">
      <w:pPr>
        <w:pStyle w:val="font--body"/>
        <w:spacing w:before="0" w:beforeAutospacing="0" w:after="0" w:afterAutospacing="0"/>
        <w:rPr>
          <w:rFonts w:ascii="Georgia" w:hAnsi="Georgia" w:cstheme="minorHAnsi"/>
          <w:szCs w:val="22"/>
        </w:rPr>
      </w:pPr>
      <w:r w:rsidRPr="008C651F">
        <w:rPr>
          <w:rFonts w:ascii="Georgia" w:hAnsi="Georgia" w:cstheme="minorHAnsi"/>
          <w:sz w:val="10"/>
          <w:szCs w:val="10"/>
        </w:rPr>
        <w:t>The danger in technical changes to police practices, then as now, lies in an uncomfortable reality about policing that our society refuses to confront: the way in which</w:t>
      </w:r>
      <w:r w:rsidRPr="008C651F">
        <w:rPr>
          <w:rFonts w:ascii="Georgia" w:hAnsi="Georgia" w:cstheme="minorHAnsi"/>
          <w:szCs w:val="22"/>
        </w:rPr>
        <w:t xml:space="preserve"> </w:t>
      </w:r>
      <w:r w:rsidRPr="008C651F">
        <w:rPr>
          <w:rFonts w:ascii="Georgia" w:hAnsi="Georgia" w:cstheme="minorHAnsi"/>
          <w:szCs w:val="22"/>
          <w:highlight w:val="green"/>
          <w:u w:val="single"/>
        </w:rPr>
        <w:t>policing practices reinforce patterns of inequality</w:t>
      </w:r>
      <w:r w:rsidRPr="008C651F">
        <w:rPr>
          <w:rFonts w:ascii="Georgia" w:hAnsi="Georgia" w:cstheme="minorHAnsi"/>
          <w:szCs w:val="22"/>
          <w:u w:val="single"/>
        </w:rPr>
        <w:t xml:space="preserve">. In Detroit today, as economic investment cautiously returns, we can expect the introduction or expansion of preexisting surveillance systems to </w:t>
      </w:r>
      <w:r w:rsidRPr="008C651F">
        <w:rPr>
          <w:rFonts w:ascii="Georgia" w:hAnsi="Georgia" w:cstheme="minorHAnsi"/>
          <w:szCs w:val="22"/>
          <w:highlight w:val="green"/>
          <w:u w:val="single"/>
        </w:rPr>
        <w:t>disproportionately impact[ing] poor African American people in what is the blackest, poorest big city in the nation.</w:t>
      </w:r>
    </w:p>
    <w:p w14:paraId="0F4237DA" w14:textId="77777777" w:rsidR="007E5B6A" w:rsidRPr="008C651F" w:rsidRDefault="007E5B6A" w:rsidP="008C651F">
      <w:pPr>
        <w:rPr>
          <w:rFonts w:ascii="Georgia" w:hAnsi="Georgia" w:cstheme="minorHAnsi"/>
        </w:rPr>
      </w:pPr>
    </w:p>
    <w:p w14:paraId="7A65723F" w14:textId="77777777" w:rsidR="007E5B6A" w:rsidRPr="008C651F" w:rsidRDefault="007E5B6A" w:rsidP="008C651F">
      <w:pPr>
        <w:rPr>
          <w:rFonts w:ascii="Georgia" w:hAnsi="Georgia" w:cstheme="minorHAnsi"/>
          <w:sz w:val="10"/>
          <w:szCs w:val="10"/>
        </w:rPr>
      </w:pPr>
      <w:r w:rsidRPr="008C651F">
        <w:rPr>
          <w:rFonts w:ascii="Georgia" w:hAnsi="Georgia" w:cstheme="minorHAnsi"/>
          <w:sz w:val="10"/>
          <w:szCs w:val="10"/>
        </w:rPr>
        <w:t>It is therefore imperative that our society finally address a vital question raised in the ongoing debate about police surveillance: what do we value more, justice for even the most disadvantaged among us, or adherence to a capitalist system that produces the inequality our police then punish?</w:t>
      </w:r>
    </w:p>
    <w:p w14:paraId="20DCC2BD" w14:textId="77777777" w:rsidR="007E5B6A" w:rsidRPr="008C651F" w:rsidRDefault="007E5B6A" w:rsidP="008C651F">
      <w:pPr>
        <w:rPr>
          <w:rFonts w:ascii="Georgia" w:hAnsi="Georgia"/>
        </w:rPr>
      </w:pPr>
    </w:p>
    <w:p w14:paraId="038935B1" w14:textId="77777777" w:rsidR="007E5B6A" w:rsidRPr="008C651F" w:rsidRDefault="007E5B6A" w:rsidP="008C651F">
      <w:pPr>
        <w:rPr>
          <w:rFonts w:ascii="Georgia" w:hAnsi="Georgia"/>
        </w:rPr>
      </w:pPr>
    </w:p>
    <w:p w14:paraId="5FE2735E" w14:textId="57AC97B9" w:rsidR="00F526D0" w:rsidRPr="008C651F" w:rsidRDefault="008C651F" w:rsidP="008C651F">
      <w:pPr>
        <w:pStyle w:val="Heading2"/>
        <w:spacing w:line="240" w:lineRule="auto"/>
        <w:rPr>
          <w:rFonts w:ascii="Georgia" w:hAnsi="Georgia"/>
        </w:rPr>
      </w:pPr>
      <w:r>
        <w:rPr>
          <w:rFonts w:ascii="Georgia" w:hAnsi="Georgia"/>
        </w:rPr>
        <w:t xml:space="preserve">AT </w:t>
      </w:r>
      <w:r w:rsidR="00F526D0" w:rsidRPr="008C651F">
        <w:rPr>
          <w:rFonts w:ascii="Georgia" w:hAnsi="Georgia"/>
        </w:rPr>
        <w:t>Abolition</w:t>
      </w:r>
      <w:r>
        <w:rPr>
          <w:rFonts w:ascii="Georgia" w:hAnsi="Georgia"/>
        </w:rPr>
        <w:t xml:space="preserve"> K</w:t>
      </w:r>
    </w:p>
    <w:p w14:paraId="6D41258C" w14:textId="77777777" w:rsidR="00C53784" w:rsidRPr="008C651F" w:rsidRDefault="00C53784" w:rsidP="00C53784">
      <w:pPr>
        <w:rPr>
          <w:rFonts w:ascii="Georgia" w:hAnsi="Georgia"/>
          <w:color w:val="444444"/>
          <w:sz w:val="18"/>
          <w:szCs w:val="18"/>
          <w:shd w:val="clear" w:color="auto" w:fill="FFFFFF"/>
        </w:rPr>
      </w:pPr>
    </w:p>
    <w:p w14:paraId="685057B2" w14:textId="39717883" w:rsidR="00C53784" w:rsidRDefault="00C53784" w:rsidP="008C651F">
      <w:pPr>
        <w:rPr>
          <w:rStyle w:val="Style13ptBold"/>
          <w:rFonts w:ascii="Georgia" w:hAnsi="Georgia"/>
        </w:rPr>
      </w:pPr>
    </w:p>
    <w:p w14:paraId="51291BBF" w14:textId="394C2A23" w:rsidR="000E6090" w:rsidRPr="00571E59" w:rsidRDefault="000E6090" w:rsidP="00571E59">
      <w:pPr>
        <w:pStyle w:val="Heading4"/>
      </w:pPr>
      <w:r w:rsidRPr="00571E59">
        <w:t>Perm do both</w:t>
      </w:r>
    </w:p>
    <w:p w14:paraId="2DD76DFA" w14:textId="27D44696" w:rsidR="000E6090" w:rsidRPr="00571E59" w:rsidRDefault="000E6090" w:rsidP="00571E59">
      <w:pPr>
        <w:pStyle w:val="Heading4"/>
      </w:pPr>
      <w:r w:rsidRPr="00571E59">
        <w:t xml:space="preserve">Overton Window net benefit– including abolitionist arguments into the </w:t>
      </w:r>
      <w:r w:rsidR="00571E59">
        <w:t>case for reform boosts our solvency</w:t>
      </w:r>
      <w:r w:rsidRPr="00571E59">
        <w:t xml:space="preserve">. </w:t>
      </w:r>
    </w:p>
    <w:p w14:paraId="3CA2CCAA" w14:textId="77777777" w:rsidR="000E6090" w:rsidRPr="008C651F" w:rsidRDefault="000E6090" w:rsidP="000E6090">
      <w:pPr>
        <w:rPr>
          <w:rFonts w:ascii="Georgia" w:hAnsi="Georgia"/>
        </w:rPr>
      </w:pPr>
      <w:r w:rsidRPr="008C651F">
        <w:rPr>
          <w:rFonts w:ascii="Georgia" w:hAnsi="Georgia"/>
          <w:color w:val="444444"/>
          <w:sz w:val="18"/>
          <w:szCs w:val="18"/>
          <w:shd w:val="clear" w:color="auto" w:fill="FFFFFF"/>
        </w:rPr>
        <w:t xml:space="preserve">Katherine </w:t>
      </w:r>
      <w:r w:rsidRPr="008C651F">
        <w:rPr>
          <w:rStyle w:val="Style13ptBold"/>
          <w:rFonts w:ascii="Georgia" w:hAnsi="Georgia"/>
        </w:rPr>
        <w:t>Landergan.</w:t>
      </w:r>
      <w:r w:rsidRPr="008C651F">
        <w:rPr>
          <w:rFonts w:ascii="Georgia" w:hAnsi="Georgia"/>
          <w:color w:val="444444"/>
          <w:sz w:val="18"/>
          <w:szCs w:val="18"/>
          <w:shd w:val="clear" w:color="auto" w:fill="FFFFFF"/>
        </w:rPr>
        <w:t xml:space="preserve"> "The Deep Roots—and New Offshoots—of ‘Abolish the Police’." </w:t>
      </w:r>
      <w:r w:rsidRPr="008C651F">
        <w:rPr>
          <w:rFonts w:ascii="Georgia" w:hAnsi="Georgia"/>
          <w:i/>
          <w:iCs/>
          <w:color w:val="444444"/>
          <w:sz w:val="18"/>
          <w:szCs w:val="18"/>
        </w:rPr>
        <w:t>POLITICO</w:t>
      </w:r>
      <w:r w:rsidRPr="008C651F">
        <w:rPr>
          <w:rFonts w:ascii="Georgia" w:hAnsi="Georgia"/>
          <w:color w:val="444444"/>
          <w:sz w:val="18"/>
          <w:szCs w:val="18"/>
          <w:shd w:val="clear" w:color="auto" w:fill="FFFFFF"/>
        </w:rPr>
        <w:t xml:space="preserve">, 12 Jun. </w:t>
      </w:r>
      <w:r w:rsidRPr="008C651F">
        <w:rPr>
          <w:rStyle w:val="Style13ptBold"/>
          <w:rFonts w:ascii="Georgia" w:hAnsi="Georgia"/>
        </w:rPr>
        <w:t>2020,</w:t>
      </w:r>
      <w:r w:rsidRPr="008C651F">
        <w:rPr>
          <w:rFonts w:ascii="Georgia" w:hAnsi="Georgia"/>
          <w:color w:val="444444"/>
          <w:sz w:val="18"/>
          <w:szCs w:val="18"/>
          <w:shd w:val="clear" w:color="auto" w:fill="FFFFFF"/>
        </w:rPr>
        <w:t xml:space="preserve"> https://www.politico.com/news/magazine/2020/06/12/abolish-defund-police-explainer-316185. Accessed 25 Jun. 2020.</w:t>
      </w:r>
    </w:p>
    <w:p w14:paraId="4C925C1D" w14:textId="77777777" w:rsidR="000E6090" w:rsidRPr="008C651F" w:rsidRDefault="000E6090" w:rsidP="000E6090">
      <w:pPr>
        <w:rPr>
          <w:rFonts w:ascii="Georgia" w:hAnsi="Georgia"/>
          <w:sz w:val="16"/>
        </w:rPr>
      </w:pPr>
      <w:r w:rsidRPr="008C651F">
        <w:rPr>
          <w:rFonts w:ascii="Georgia" w:hAnsi="Georgia"/>
          <w:sz w:val="16"/>
        </w:rPr>
        <w:t>A recent </w:t>
      </w:r>
      <w:hyperlink r:id="rId156" w:tgtFrame="_blank" w:history="1">
        <w:r w:rsidRPr="008C651F">
          <w:rPr>
            <w:rStyle w:val="Hyperlink"/>
            <w:rFonts w:ascii="Georgia" w:hAnsi="Georgia"/>
            <w:sz w:val="16"/>
          </w:rPr>
          <w:t>New York Times</w:t>
        </w:r>
      </w:hyperlink>
      <w:r w:rsidRPr="008C651F">
        <w:rPr>
          <w:rFonts w:ascii="Georgia" w:hAnsi="Georgia"/>
          <w:sz w:val="16"/>
        </w:rPr>
        <w:t xml:space="preserve"> article articulated the mildest, most pragmatic version of the rallying cries when it said protesters’ </w:t>
      </w:r>
      <w:r w:rsidRPr="008C651F">
        <w:rPr>
          <w:rStyle w:val="StyleUnderline"/>
          <w:rFonts w:ascii="Georgia" w:hAnsi="Georgia"/>
          <w:highlight w:val="cyan"/>
        </w:rPr>
        <w:t>calls “to</w:t>
      </w:r>
      <w:r w:rsidRPr="008C651F">
        <w:rPr>
          <w:rFonts w:ascii="Georgia" w:hAnsi="Georgia"/>
          <w:sz w:val="16"/>
        </w:rPr>
        <w:t xml:space="preserve"> defund or </w:t>
      </w:r>
      <w:r w:rsidRPr="008C651F">
        <w:rPr>
          <w:rStyle w:val="StyleUnderline"/>
          <w:rFonts w:ascii="Georgia" w:hAnsi="Georgia"/>
          <w:highlight w:val="cyan"/>
        </w:rPr>
        <w:t>abolish the police are often not</w:t>
      </w:r>
      <w:r w:rsidRPr="008C651F">
        <w:rPr>
          <w:rStyle w:val="StyleUnderline"/>
          <w:rFonts w:ascii="Georgia" w:hAnsi="Georgia"/>
        </w:rPr>
        <w:t xml:space="preserve"> meant </w:t>
      </w:r>
      <w:r w:rsidRPr="008C651F">
        <w:rPr>
          <w:rStyle w:val="StyleUnderline"/>
          <w:rFonts w:ascii="Georgia" w:hAnsi="Georgia"/>
          <w:highlight w:val="cyan"/>
        </w:rPr>
        <w:t>literal</w:t>
      </w:r>
      <w:r w:rsidRPr="008C651F">
        <w:rPr>
          <w:rStyle w:val="StyleUnderline"/>
          <w:rFonts w:ascii="Georgia" w:hAnsi="Georgia"/>
        </w:rPr>
        <w:t>ly</w:t>
      </w:r>
      <w:r w:rsidRPr="008C651F">
        <w:rPr>
          <w:rFonts w:ascii="Georgia" w:hAnsi="Georgia"/>
          <w:sz w:val="16"/>
        </w:rPr>
        <w:t xml:space="preserve">. Rather, they are </w:t>
      </w:r>
      <w:r w:rsidRPr="008C651F">
        <w:rPr>
          <w:rStyle w:val="StyleUnderline"/>
          <w:rFonts w:ascii="Georgia" w:hAnsi="Georgia"/>
          <w:highlight w:val="cyan"/>
        </w:rPr>
        <w:t>demands to rethink</w:t>
      </w:r>
      <w:r w:rsidRPr="008C651F">
        <w:rPr>
          <w:rStyle w:val="StyleUnderline"/>
          <w:rFonts w:ascii="Georgia" w:hAnsi="Georgia"/>
        </w:rPr>
        <w:t xml:space="preserve"> a </w:t>
      </w:r>
      <w:r w:rsidRPr="008C651F">
        <w:rPr>
          <w:rStyle w:val="StyleUnderline"/>
          <w:rFonts w:ascii="Georgia" w:hAnsi="Georgia"/>
          <w:highlight w:val="cyan"/>
        </w:rPr>
        <w:t>law enforcement</w:t>
      </w:r>
      <w:r w:rsidRPr="008C651F">
        <w:rPr>
          <w:rFonts w:ascii="Georgia" w:hAnsi="Georgia"/>
          <w:sz w:val="16"/>
        </w:rPr>
        <w:t xml:space="preserve"> </w:t>
      </w:r>
      <w:r w:rsidRPr="008C651F">
        <w:rPr>
          <w:rStyle w:val="StyleUnderline"/>
          <w:rFonts w:ascii="Georgia" w:hAnsi="Georgia"/>
        </w:rPr>
        <w:t>system from the ground up a</w:t>
      </w:r>
      <w:r w:rsidRPr="008C651F">
        <w:rPr>
          <w:rFonts w:ascii="Georgia" w:hAnsi="Georgia"/>
          <w:sz w:val="16"/>
        </w:rPr>
        <w:t>nd to grapple with deeply ingrained issues.” Similarly, Washington, D.C., Mayor Muriel Bowser </w:t>
      </w:r>
      <w:hyperlink r:id="rId157" w:tgtFrame="_blank" w:history="1">
        <w:r w:rsidRPr="008C651F">
          <w:rPr>
            <w:rStyle w:val="Hyperlink"/>
            <w:rFonts w:ascii="Georgia" w:hAnsi="Georgia"/>
            <w:sz w:val="16"/>
          </w:rPr>
          <w:t>told CNN</w:t>
        </w:r>
      </w:hyperlink>
      <w:r w:rsidRPr="008C651F">
        <w:rPr>
          <w:rFonts w:ascii="Georgia" w:hAnsi="Georgia"/>
          <w:sz w:val="16"/>
        </w:rPr>
        <w:t xml:space="preserve"> that most </w:t>
      </w:r>
      <w:r w:rsidRPr="008C651F">
        <w:rPr>
          <w:rStyle w:val="StyleUnderline"/>
          <w:rFonts w:ascii="Georgia" w:hAnsi="Georgia"/>
        </w:rPr>
        <w:t>people who say “defund the police</w:t>
      </w:r>
      <w:r w:rsidRPr="008C651F">
        <w:rPr>
          <w:rFonts w:ascii="Georgia" w:hAnsi="Georgia"/>
          <w:sz w:val="16"/>
        </w:rPr>
        <w:t>” are actually just “saying that they want reform and that they want good policing.”In the very simplest sense, “abolish” or “defund” the police is a cry of frustration, a more civil version of “f*** the police.” Tactically, some supporters (and </w:t>
      </w:r>
      <w:hyperlink r:id="rId158" w:tgtFrame="_blank" w:history="1">
        <w:r w:rsidRPr="008C651F">
          <w:rPr>
            <w:rStyle w:val="Hyperlink"/>
            <w:rFonts w:ascii="Georgia" w:hAnsi="Georgia"/>
            <w:sz w:val="16"/>
          </w:rPr>
          <w:t>critics</w:t>
        </w:r>
      </w:hyperlink>
      <w:r w:rsidRPr="008C651F">
        <w:rPr>
          <w:rFonts w:ascii="Georgia" w:hAnsi="Georgia"/>
          <w:sz w:val="16"/>
        </w:rPr>
        <w:t>) see it as a bargaining chip, a way to urge basic (and </w:t>
      </w:r>
      <w:hyperlink r:id="rId159" w:tgtFrame="_blank" w:history="1">
        <w:r w:rsidRPr="008C651F">
          <w:rPr>
            <w:rStyle w:val="Hyperlink"/>
            <w:rFonts w:ascii="Georgia" w:hAnsi="Georgia"/>
            <w:sz w:val="16"/>
          </w:rPr>
          <w:t>more popular</w:t>
        </w:r>
      </w:hyperlink>
      <w:r w:rsidRPr="008C651F">
        <w:rPr>
          <w:rFonts w:ascii="Georgia" w:hAnsi="Georgia"/>
          <w:sz w:val="16"/>
        </w:rPr>
        <w:t>) police reforms with a classic activist technique: Push a maximalist idea; meet in the middle.Simu Liu, the actor set to be the first Asian lead in a Marvel film, </w:t>
      </w:r>
      <w:hyperlink r:id="rId160" w:tgtFrame="_blank" w:history="1">
        <w:r w:rsidRPr="008C651F">
          <w:rPr>
            <w:rStyle w:val="Hyperlink"/>
            <w:rFonts w:ascii="Georgia" w:hAnsi="Georgia"/>
            <w:sz w:val="16"/>
          </w:rPr>
          <w:t>tweeted</w:t>
        </w:r>
      </w:hyperlink>
      <w:r w:rsidRPr="008C651F">
        <w:rPr>
          <w:rFonts w:ascii="Georgia" w:hAnsi="Georgia"/>
          <w:sz w:val="16"/>
        </w:rPr>
        <w:t xml:space="preserve"> that </w:t>
      </w:r>
      <w:r w:rsidRPr="008C651F">
        <w:rPr>
          <w:rStyle w:val="StyleUnderline"/>
          <w:rFonts w:ascii="Georgia" w:hAnsi="Georgia"/>
          <w:highlight w:val="cyan"/>
        </w:rPr>
        <w:t>abolishing the police “doesn’t mean</w:t>
      </w:r>
      <w:r w:rsidRPr="008C651F">
        <w:rPr>
          <w:rStyle w:val="StyleUnderline"/>
          <w:rFonts w:ascii="Georgia" w:hAnsi="Georgia"/>
        </w:rPr>
        <w:t xml:space="preserve"> </w:t>
      </w:r>
      <w:r w:rsidRPr="008C651F">
        <w:rPr>
          <w:rStyle w:val="StyleUnderline"/>
          <w:rFonts w:ascii="Georgia" w:hAnsi="Georgia"/>
          <w:highlight w:val="cyan"/>
        </w:rPr>
        <w:t>absolutely no police anymore</w:t>
      </w:r>
      <w:r w:rsidRPr="008C651F">
        <w:rPr>
          <w:rFonts w:ascii="Georgia" w:hAnsi="Georgia"/>
          <w:sz w:val="16"/>
        </w:rPr>
        <w:t>,” and offered a link to an </w:t>
      </w:r>
      <w:hyperlink r:id="rId161" w:tgtFrame="_blank" w:history="1">
        <w:r w:rsidRPr="008C651F">
          <w:rPr>
            <w:rStyle w:val="Hyperlink"/>
            <w:rFonts w:ascii="Georgia" w:hAnsi="Georgia"/>
            <w:sz w:val="16"/>
          </w:rPr>
          <w:t>article</w:t>
        </w:r>
      </w:hyperlink>
      <w:r w:rsidRPr="008C651F">
        <w:rPr>
          <w:rFonts w:ascii="Georgia" w:hAnsi="Georgia"/>
          <w:sz w:val="16"/>
        </w:rPr>
        <w:t xml:space="preserve"> in which Vox’s Emily VanDerWerff writes that while some might see police abolition as a literal solution or long-term ideal, most just want “sweeping police reform.” At the same time, VanDerWerff praised the slogan’s </w:t>
      </w:r>
      <w:r w:rsidRPr="008C651F">
        <w:rPr>
          <w:rStyle w:val="StyleUnderline"/>
          <w:rFonts w:ascii="Georgia" w:hAnsi="Georgia"/>
        </w:rPr>
        <w:t>“</w:t>
      </w:r>
      <w:r w:rsidRPr="008C651F">
        <w:rPr>
          <w:rStyle w:val="StyleUnderline"/>
          <w:rFonts w:ascii="Georgia" w:hAnsi="Georgia"/>
          <w:highlight w:val="cyan"/>
        </w:rPr>
        <w:t>narrative power</w:t>
      </w:r>
      <w:r w:rsidRPr="008C651F">
        <w:rPr>
          <w:rStyle w:val="StyleUnderline"/>
          <w:rFonts w:ascii="Georgia" w:hAnsi="Georgia"/>
        </w:rPr>
        <w:t>,”</w:t>
      </w:r>
      <w:r w:rsidRPr="008C651F">
        <w:rPr>
          <w:rFonts w:ascii="Georgia" w:hAnsi="Georgia"/>
          <w:sz w:val="16"/>
        </w:rPr>
        <w:t xml:space="preserve"> drawing a comparison to Donald Trump’s campaign slogan “Make America Great Again.”Progressive Congresswoman Alexandria Ocasio-Cortez </w:t>
      </w:r>
      <w:hyperlink r:id="rId162" w:tgtFrame="_blank" w:history="1">
        <w:r w:rsidRPr="008C651F">
          <w:rPr>
            <w:rStyle w:val="Hyperlink"/>
            <w:rFonts w:ascii="Georgia" w:hAnsi="Georgia"/>
            <w:sz w:val="16"/>
          </w:rPr>
          <w:t>called</w:t>
        </w:r>
      </w:hyperlink>
      <w:r w:rsidRPr="008C651F">
        <w:rPr>
          <w:rFonts w:ascii="Georgia" w:hAnsi="Georgia"/>
          <w:sz w:val="16"/>
        </w:rPr>
        <w:t> the use of language like “defund” an “excellent choice” for those who have been trying for years to “prompt a national conversation” about police. “‘</w:t>
      </w:r>
      <w:r w:rsidRPr="008C651F">
        <w:rPr>
          <w:rStyle w:val="StyleUnderline"/>
          <w:rFonts w:ascii="Georgia" w:hAnsi="Georgia"/>
          <w:highlight w:val="cyan"/>
        </w:rPr>
        <w:t>Refund’ or ‘reallocate’ didn’t do that</w:t>
      </w:r>
      <w:r w:rsidRPr="008C651F">
        <w:rPr>
          <w:rFonts w:ascii="Georgia" w:hAnsi="Georgia"/>
          <w:sz w:val="16"/>
        </w:rPr>
        <w:t xml:space="preserve">,” she tweeted. The </w:t>
      </w:r>
      <w:r w:rsidRPr="008C651F">
        <w:rPr>
          <w:rStyle w:val="StyleUnderline"/>
          <w:rFonts w:ascii="Georgia" w:hAnsi="Georgia"/>
          <w:highlight w:val="cyan"/>
        </w:rPr>
        <w:t>shocking language</w:t>
      </w:r>
      <w:r w:rsidRPr="008C651F">
        <w:rPr>
          <w:rStyle w:val="StyleUnderline"/>
          <w:rFonts w:ascii="Georgia" w:hAnsi="Georgia"/>
        </w:rPr>
        <w:t xml:space="preserve"> of the slogans </w:t>
      </w:r>
      <w:r w:rsidRPr="008C651F">
        <w:rPr>
          <w:rStyle w:val="StyleUnderline"/>
          <w:rFonts w:ascii="Georgia" w:hAnsi="Georgia"/>
          <w:highlight w:val="cyan"/>
        </w:rPr>
        <w:t>can</w:t>
      </w:r>
      <w:r w:rsidRPr="008C651F">
        <w:rPr>
          <w:rStyle w:val="StyleUnderline"/>
          <w:rFonts w:ascii="Georgia" w:hAnsi="Georgia"/>
        </w:rPr>
        <w:t xml:space="preserve"> help </w:t>
      </w:r>
      <w:r w:rsidRPr="008C651F">
        <w:rPr>
          <w:rStyle w:val="StyleUnderline"/>
          <w:rFonts w:ascii="Georgia" w:hAnsi="Georgia"/>
          <w:highlight w:val="cyan"/>
        </w:rPr>
        <w:t>shift the </w:t>
      </w:r>
      <w:hyperlink r:id="rId163" w:tgtFrame="_blank" w:history="1">
        <w:r w:rsidRPr="008C651F">
          <w:rPr>
            <w:rStyle w:val="StyleUnderline"/>
            <w:rFonts w:ascii="Georgia" w:hAnsi="Georgia"/>
            <w:highlight w:val="cyan"/>
          </w:rPr>
          <w:t>Overton Window</w:t>
        </w:r>
      </w:hyperlink>
      <w:r w:rsidRPr="008C651F">
        <w:rPr>
          <w:rFonts w:ascii="Georgia" w:hAnsi="Georgia"/>
          <w:sz w:val="16"/>
          <w:highlight w:val="cyan"/>
        </w:rPr>
        <w:t>,</w:t>
      </w:r>
      <w:r w:rsidRPr="008C651F">
        <w:rPr>
          <w:rFonts w:ascii="Georgia" w:hAnsi="Georgia"/>
          <w:sz w:val="16"/>
        </w:rPr>
        <w:t xml:space="preserve"> </w:t>
      </w:r>
      <w:r w:rsidRPr="008C651F">
        <w:rPr>
          <w:rStyle w:val="StyleUnderline"/>
          <w:rFonts w:ascii="Georgia" w:hAnsi="Georgia"/>
          <w:highlight w:val="cyan"/>
        </w:rPr>
        <w:t>making what might</w:t>
      </w:r>
      <w:r w:rsidRPr="008C651F">
        <w:rPr>
          <w:rStyle w:val="StyleUnderline"/>
          <w:rFonts w:ascii="Georgia" w:hAnsi="Georgia"/>
        </w:rPr>
        <w:t xml:space="preserve"> otherwise </w:t>
      </w:r>
      <w:r w:rsidRPr="008C651F">
        <w:rPr>
          <w:rStyle w:val="StyleUnderline"/>
          <w:rFonts w:ascii="Georgia" w:hAnsi="Georgia"/>
          <w:highlight w:val="cyan"/>
        </w:rPr>
        <w:t>be</w:t>
      </w:r>
      <w:r w:rsidRPr="008C651F">
        <w:rPr>
          <w:rStyle w:val="StyleUnderline"/>
          <w:rFonts w:ascii="Georgia" w:hAnsi="Georgia"/>
        </w:rPr>
        <w:t xml:space="preserve"> politically </w:t>
      </w:r>
      <w:r w:rsidRPr="008C651F">
        <w:rPr>
          <w:rStyle w:val="StyleUnderline"/>
          <w:rFonts w:ascii="Georgia" w:hAnsi="Georgia"/>
          <w:highlight w:val="cyan"/>
        </w:rPr>
        <w:t>controversia</w:t>
      </w:r>
      <w:r w:rsidRPr="008C651F">
        <w:rPr>
          <w:rStyle w:val="StyleUnderline"/>
          <w:rFonts w:ascii="Georgia" w:hAnsi="Georgia"/>
        </w:rPr>
        <w:t xml:space="preserve">l interventions </w:t>
      </w:r>
      <w:r w:rsidRPr="008C651F">
        <w:rPr>
          <w:rStyle w:val="StyleUnderline"/>
          <w:rFonts w:ascii="Georgia" w:hAnsi="Georgia"/>
          <w:highlight w:val="cyan"/>
        </w:rPr>
        <w:t>more palatable</w:t>
      </w:r>
      <w:r w:rsidRPr="008C651F">
        <w:rPr>
          <w:rFonts w:ascii="Georgia" w:hAnsi="Georgia"/>
          <w:sz w:val="16"/>
        </w:rPr>
        <w:t xml:space="preserve">. Even </w:t>
      </w:r>
      <w:r w:rsidRPr="008C651F">
        <w:rPr>
          <w:rStyle w:val="StyleUnderline"/>
          <w:rFonts w:ascii="Georgia" w:hAnsi="Georgia"/>
        </w:rPr>
        <w:t xml:space="preserve">the </w:t>
      </w:r>
      <w:r w:rsidRPr="008C651F">
        <w:rPr>
          <w:rStyle w:val="StyleUnderline"/>
          <w:rFonts w:ascii="Georgia" w:hAnsi="Georgia"/>
          <w:highlight w:val="cyan"/>
        </w:rPr>
        <w:t>White House</w:t>
      </w:r>
      <w:r w:rsidRPr="008C651F">
        <w:rPr>
          <w:rFonts w:ascii="Georgia" w:hAnsi="Georgia"/>
          <w:sz w:val="16"/>
        </w:rPr>
        <w:t xml:space="preserve">, which has firmly taken the side of law enforcement, </w:t>
      </w:r>
      <w:r w:rsidRPr="008C651F">
        <w:rPr>
          <w:rStyle w:val="StyleUnderline"/>
          <w:rFonts w:ascii="Georgia" w:hAnsi="Georgia"/>
          <w:highlight w:val="cyan"/>
        </w:rPr>
        <w:t>is now</w:t>
      </w:r>
      <w:r w:rsidRPr="008C651F">
        <w:rPr>
          <w:rStyle w:val="StyleUnderline"/>
          <w:rFonts w:ascii="Georgia" w:hAnsi="Georgia"/>
        </w:rPr>
        <w:t> </w:t>
      </w:r>
      <w:hyperlink r:id="rId164" w:tgtFrame="_blank" w:history="1">
        <w:r w:rsidRPr="008C651F">
          <w:rPr>
            <w:rStyle w:val="StyleUnderline"/>
            <w:rFonts w:ascii="Georgia" w:hAnsi="Georgia"/>
            <w:highlight w:val="cyan"/>
          </w:rPr>
          <w:t>reportedly crafting</w:t>
        </w:r>
      </w:hyperlink>
      <w:r w:rsidRPr="008C651F">
        <w:rPr>
          <w:rStyle w:val="StyleUnderline"/>
          <w:rFonts w:ascii="Georgia" w:hAnsi="Georgia"/>
          <w:highlight w:val="cyan"/>
        </w:rPr>
        <w:t> an</w:t>
      </w:r>
      <w:r w:rsidRPr="008C651F">
        <w:rPr>
          <w:rStyle w:val="StyleUnderline"/>
          <w:rFonts w:ascii="Georgia" w:hAnsi="Georgia"/>
        </w:rPr>
        <w:t xml:space="preserve"> executive </w:t>
      </w:r>
      <w:r w:rsidRPr="008C651F">
        <w:rPr>
          <w:rStyle w:val="StyleUnderline"/>
          <w:rFonts w:ascii="Georgia" w:hAnsi="Georgia"/>
          <w:highlight w:val="cyan"/>
        </w:rPr>
        <w:t>order to address police misconduct</w:t>
      </w:r>
      <w:r w:rsidRPr="008C651F">
        <w:rPr>
          <w:rFonts w:ascii="Georgia" w:hAnsi="Georgia"/>
          <w:sz w:val="16"/>
        </w:rPr>
        <w:t xml:space="preserve">. But while some are indeed more than happy to settle with reform, </w:t>
      </w:r>
      <w:r w:rsidRPr="008C651F">
        <w:rPr>
          <w:rStyle w:val="StyleUnderline"/>
          <w:rFonts w:ascii="Georgia" w:hAnsi="Georgia"/>
          <w:highlight w:val="cyan"/>
        </w:rPr>
        <w:t>that’s certainly not what everyone who says “abolish</w:t>
      </w:r>
      <w:r w:rsidRPr="008C651F">
        <w:rPr>
          <w:rStyle w:val="StyleUnderline"/>
          <w:rFonts w:ascii="Georgia" w:hAnsi="Georgia"/>
        </w:rPr>
        <w:t xml:space="preserve">” or “defund” really </w:t>
      </w:r>
      <w:r w:rsidRPr="008C651F">
        <w:rPr>
          <w:rStyle w:val="StyleUnderline"/>
          <w:rFonts w:ascii="Georgia" w:hAnsi="Georgia"/>
          <w:highlight w:val="cyan"/>
        </w:rPr>
        <w:t>wants</w:t>
      </w:r>
    </w:p>
    <w:p w14:paraId="39F958FB" w14:textId="77777777" w:rsidR="000E6090" w:rsidRDefault="000E6090" w:rsidP="008C651F">
      <w:pPr>
        <w:rPr>
          <w:rStyle w:val="Style13ptBold"/>
          <w:rFonts w:ascii="Georgia" w:hAnsi="Georgia"/>
        </w:rPr>
      </w:pPr>
    </w:p>
    <w:p w14:paraId="412BA675" w14:textId="71A1E4B1" w:rsidR="000E6090" w:rsidRPr="00571E59" w:rsidRDefault="000E6090" w:rsidP="00571E59">
      <w:pPr>
        <w:pStyle w:val="Heading4"/>
      </w:pPr>
      <w:r w:rsidRPr="00571E59">
        <w:t>Residual Policing DA – Some policing is inevitable, but</w:t>
      </w:r>
      <w:r w:rsidR="005A1DB9">
        <w:t xml:space="preserve"> the perm mitigates the impact</w:t>
      </w:r>
    </w:p>
    <w:p w14:paraId="3E11FEE9" w14:textId="29F1ED5C" w:rsidR="00F526D0" w:rsidRPr="008C651F" w:rsidRDefault="00F526D0" w:rsidP="008C651F">
      <w:pPr>
        <w:rPr>
          <w:rFonts w:ascii="Georgia" w:hAnsi="Georgia"/>
        </w:rPr>
      </w:pPr>
      <w:r w:rsidRPr="008C651F">
        <w:rPr>
          <w:rStyle w:val="Style13ptBold"/>
          <w:rFonts w:ascii="Georgia" w:hAnsi="Georgia"/>
        </w:rPr>
        <w:t>Lopez,</w:t>
      </w:r>
      <w:r w:rsidRPr="008C651F">
        <w:rPr>
          <w:rFonts w:ascii="Georgia" w:hAnsi="Georgia"/>
          <w:color w:val="444444"/>
          <w:sz w:val="18"/>
          <w:szCs w:val="18"/>
          <w:shd w:val="clear" w:color="auto" w:fill="FFFFFF"/>
        </w:rPr>
        <w:t xml:space="preserve"> Christy "The 'abolish the police' movement, explained by 7 scholars and activists." </w:t>
      </w:r>
      <w:r w:rsidRPr="008C651F">
        <w:rPr>
          <w:rFonts w:ascii="Georgia" w:hAnsi="Georgia"/>
          <w:i/>
          <w:iCs/>
          <w:color w:val="444444"/>
          <w:sz w:val="18"/>
          <w:szCs w:val="18"/>
        </w:rPr>
        <w:t>Vox</w:t>
      </w:r>
      <w:r w:rsidRPr="008C651F">
        <w:rPr>
          <w:rFonts w:ascii="Georgia" w:hAnsi="Georgia"/>
          <w:color w:val="444444"/>
          <w:sz w:val="18"/>
          <w:szCs w:val="18"/>
          <w:shd w:val="clear" w:color="auto" w:fill="FFFFFF"/>
        </w:rPr>
        <w:t xml:space="preserve">, 12 Jun. </w:t>
      </w:r>
      <w:r w:rsidRPr="008C651F">
        <w:rPr>
          <w:rStyle w:val="Style13ptBold"/>
          <w:rFonts w:ascii="Georgia" w:hAnsi="Georgia"/>
        </w:rPr>
        <w:t>2020</w:t>
      </w:r>
      <w:r w:rsidRPr="008C651F">
        <w:rPr>
          <w:rFonts w:ascii="Georgia" w:hAnsi="Georgia"/>
          <w:color w:val="444444"/>
          <w:sz w:val="18"/>
          <w:szCs w:val="18"/>
          <w:shd w:val="clear" w:color="auto" w:fill="FFFFFF"/>
        </w:rPr>
        <w:t>, https://www.vox.com/policy-and-politics/2020/6/12/21283813/george-floyd-blm-abolish-the-police-8cantwait-minneapolis. Accessed 25 Jun. 2020.</w:t>
      </w:r>
    </w:p>
    <w:p w14:paraId="536D17BF" w14:textId="77777777" w:rsidR="00F526D0" w:rsidRPr="008C651F" w:rsidRDefault="00F526D0" w:rsidP="008C651F">
      <w:pPr>
        <w:rPr>
          <w:rFonts w:ascii="Georgia" w:hAnsi="Georgia"/>
          <w:sz w:val="16"/>
        </w:rPr>
      </w:pPr>
      <w:r w:rsidRPr="008C651F">
        <w:rPr>
          <w:rFonts w:ascii="Georgia" w:hAnsi="Georgia"/>
          <w:sz w:val="16"/>
        </w:rPr>
        <w:t xml:space="preserve">“Police abolition” and “defund the police” are not terms I came up with, and different people mean different things when they use those terms. But </w:t>
      </w:r>
      <w:r w:rsidRPr="008C651F">
        <w:rPr>
          <w:rStyle w:val="StyleUnderline"/>
          <w:rFonts w:ascii="Georgia" w:hAnsi="Georgia"/>
          <w:highlight w:val="cyan"/>
        </w:rPr>
        <w:t>a shared objective among</w:t>
      </w:r>
      <w:r w:rsidRPr="008C651F">
        <w:rPr>
          <w:rStyle w:val="StyleUnderline"/>
          <w:rFonts w:ascii="Georgia" w:hAnsi="Georgia"/>
        </w:rPr>
        <w:t xml:space="preserve"> most defund </w:t>
      </w:r>
      <w:r w:rsidRPr="008C651F">
        <w:rPr>
          <w:rStyle w:val="StyleUnderline"/>
          <w:rFonts w:ascii="Georgia" w:hAnsi="Georgia"/>
          <w:highlight w:val="cyan"/>
        </w:rPr>
        <w:t>proponents</w:t>
      </w:r>
      <w:r w:rsidRPr="008C651F">
        <w:rPr>
          <w:rFonts w:ascii="Georgia" w:hAnsi="Georgia"/>
          <w:sz w:val="16"/>
        </w:rPr>
        <w:t>, which I also share</w:t>
      </w:r>
      <w:r w:rsidRPr="008C651F">
        <w:rPr>
          <w:rStyle w:val="StyleUnderline"/>
          <w:rFonts w:ascii="Georgia" w:hAnsi="Georgia"/>
          <w:highlight w:val="cyan"/>
        </w:rPr>
        <w:t>, is that we need to reset</w:t>
      </w:r>
      <w:r w:rsidRPr="008C651F">
        <w:rPr>
          <w:rStyle w:val="StyleUnderline"/>
          <w:rFonts w:ascii="Georgia" w:hAnsi="Georgia"/>
        </w:rPr>
        <w:t xml:space="preserve"> public s</w:t>
      </w:r>
      <w:r w:rsidRPr="008C651F">
        <w:rPr>
          <w:rStyle w:val="StyleUnderline"/>
          <w:rFonts w:ascii="Georgia" w:hAnsi="Georgia"/>
          <w:highlight w:val="cyan"/>
        </w:rPr>
        <w:t>afety</w:t>
      </w:r>
      <w:r w:rsidRPr="008C651F">
        <w:rPr>
          <w:rFonts w:ascii="Georgia" w:hAnsi="Georgia"/>
          <w:sz w:val="16"/>
        </w:rPr>
        <w:t xml:space="preserve"> in order to eliminate our overreliance on law enforcement, discrimination, and avoidable harm in public safety, including unnecessary police killings.For me, the </w:t>
      </w:r>
      <w:r w:rsidRPr="008C651F">
        <w:rPr>
          <w:rStyle w:val="StyleUnderline"/>
          <w:rFonts w:ascii="Georgia" w:hAnsi="Georgia"/>
          <w:highlight w:val="cyan"/>
        </w:rPr>
        <w:t>language of abolition</w:t>
      </w:r>
      <w:r w:rsidRPr="008C651F">
        <w:rPr>
          <w:rStyle w:val="StyleUnderline"/>
          <w:rFonts w:ascii="Georgia" w:hAnsi="Georgia"/>
        </w:rPr>
        <w:t xml:space="preserve"> is important because it </w:t>
      </w:r>
      <w:r w:rsidRPr="008C651F">
        <w:rPr>
          <w:rStyle w:val="StyleUnderline"/>
          <w:rFonts w:ascii="Georgia" w:hAnsi="Georgia"/>
          <w:highlight w:val="cyan"/>
        </w:rPr>
        <w:t>reminds us that there are facets of policing that reflect</w:t>
      </w:r>
      <w:r w:rsidRPr="008C651F">
        <w:rPr>
          <w:rStyle w:val="StyleUnderline"/>
          <w:rFonts w:ascii="Georgia" w:hAnsi="Georgia"/>
        </w:rPr>
        <w:t xml:space="preserve"> and perpetuate America’s longstanding </w:t>
      </w:r>
      <w:r w:rsidRPr="008C651F">
        <w:rPr>
          <w:rStyle w:val="StyleUnderline"/>
          <w:rFonts w:ascii="Georgia" w:hAnsi="Georgia"/>
          <w:highlight w:val="cyan"/>
        </w:rPr>
        <w:t>use of</w:t>
      </w:r>
      <w:r w:rsidRPr="008C651F">
        <w:rPr>
          <w:rStyle w:val="StyleUnderline"/>
          <w:rFonts w:ascii="Georgia" w:hAnsi="Georgia"/>
        </w:rPr>
        <w:t xml:space="preserve"> state-sanctioned coercion, including </w:t>
      </w:r>
      <w:r w:rsidRPr="008C651F">
        <w:rPr>
          <w:rStyle w:val="StyleUnderline"/>
          <w:rFonts w:ascii="Georgia" w:hAnsi="Georgia"/>
          <w:highlight w:val="cyan"/>
        </w:rPr>
        <w:t>violence, to control</w:t>
      </w:r>
      <w:r w:rsidRPr="008C651F">
        <w:rPr>
          <w:rStyle w:val="StyleUnderline"/>
          <w:rFonts w:ascii="Georgia" w:hAnsi="Georgia"/>
        </w:rPr>
        <w:t xml:space="preserve"> the bodies of </w:t>
      </w:r>
      <w:r w:rsidRPr="008C651F">
        <w:rPr>
          <w:rStyle w:val="StyleUnderline"/>
          <w:rFonts w:ascii="Georgia" w:hAnsi="Georgia"/>
          <w:highlight w:val="cyan"/>
        </w:rPr>
        <w:t>black people</w:t>
      </w:r>
      <w:r w:rsidRPr="008C651F">
        <w:rPr>
          <w:rFonts w:ascii="Georgia" w:hAnsi="Georgia"/>
          <w:sz w:val="16"/>
        </w:rPr>
        <w:t xml:space="preserve">. What this means </w:t>
      </w:r>
      <w:r w:rsidRPr="008C651F">
        <w:rPr>
          <w:rStyle w:val="StyleUnderline"/>
          <w:rFonts w:ascii="Georgia" w:hAnsi="Georgia"/>
          <w:highlight w:val="cyan"/>
        </w:rPr>
        <w:t>in terms of</w:t>
      </w:r>
      <w:r w:rsidRPr="008C651F">
        <w:rPr>
          <w:rStyle w:val="StyleUnderline"/>
          <w:rFonts w:ascii="Georgia" w:hAnsi="Georgia"/>
        </w:rPr>
        <w:t xml:space="preserve"> action items and </w:t>
      </w:r>
      <w:r w:rsidRPr="008C651F">
        <w:rPr>
          <w:rStyle w:val="StyleUnderline"/>
          <w:rFonts w:ascii="Georgia" w:hAnsi="Georgia"/>
          <w:highlight w:val="cyan"/>
        </w:rPr>
        <w:t>policy initiative</w:t>
      </w:r>
      <w:r w:rsidRPr="008C651F">
        <w:rPr>
          <w:rStyle w:val="StyleUnderline"/>
          <w:rFonts w:ascii="Georgia" w:hAnsi="Georgia"/>
        </w:rPr>
        <w:t>s</w:t>
      </w:r>
      <w:r w:rsidRPr="008C651F">
        <w:rPr>
          <w:rFonts w:ascii="Georgia" w:hAnsi="Georgia"/>
          <w:sz w:val="16"/>
        </w:rPr>
        <w:t xml:space="preserve"> is </w:t>
      </w:r>
      <w:r w:rsidRPr="008C651F">
        <w:rPr>
          <w:rFonts w:ascii="Georgia" w:hAnsi="Georgia"/>
          <w:sz w:val="16"/>
          <w:highlight w:val="cyan"/>
        </w:rPr>
        <w:t xml:space="preserve">that </w:t>
      </w:r>
      <w:r w:rsidRPr="008C651F">
        <w:rPr>
          <w:rStyle w:val="StyleUnderline"/>
          <w:rFonts w:ascii="Georgia" w:hAnsi="Georgia"/>
          <w:highlight w:val="cyan"/>
        </w:rPr>
        <w:t>we need to</w:t>
      </w:r>
      <w:r w:rsidRPr="008C651F">
        <w:rPr>
          <w:rFonts w:ascii="Georgia" w:hAnsi="Georgia"/>
          <w:sz w:val="16"/>
          <w:highlight w:val="cyan"/>
        </w:rPr>
        <w:t xml:space="preserve"> </w:t>
      </w:r>
      <w:r w:rsidRPr="008C651F">
        <w:rPr>
          <w:rStyle w:val="StyleUnderline"/>
          <w:rFonts w:ascii="Georgia" w:hAnsi="Georgia"/>
          <w:highlight w:val="cyan"/>
        </w:rPr>
        <w:t>scrutinize</w:t>
      </w:r>
      <w:r w:rsidRPr="008C651F">
        <w:rPr>
          <w:rStyle w:val="StyleUnderline"/>
          <w:rFonts w:ascii="Georgia" w:hAnsi="Georgia"/>
        </w:rPr>
        <w:t xml:space="preserve"> our state and local </w:t>
      </w:r>
      <w:r w:rsidRPr="008C651F">
        <w:rPr>
          <w:rStyle w:val="StyleUnderline"/>
          <w:rFonts w:ascii="Georgia" w:hAnsi="Georgia"/>
          <w:highlight w:val="cyan"/>
        </w:rPr>
        <w:t>budgets</w:t>
      </w:r>
      <w:r w:rsidRPr="008C651F">
        <w:rPr>
          <w:rFonts w:ascii="Georgia" w:hAnsi="Georgia"/>
          <w:sz w:val="16"/>
          <w:highlight w:val="cyan"/>
        </w:rPr>
        <w:t>,</w:t>
      </w:r>
      <w:r w:rsidRPr="008C651F">
        <w:rPr>
          <w:rFonts w:ascii="Georgia" w:hAnsi="Georgia"/>
          <w:sz w:val="16"/>
        </w:rPr>
        <w:t xml:space="preserve"> educate ourselves about what police do versus what we need to be and feel safe, </w:t>
      </w:r>
      <w:r w:rsidRPr="008C651F">
        <w:rPr>
          <w:rStyle w:val="StyleUnderline"/>
          <w:rFonts w:ascii="Georgia" w:hAnsi="Georgia"/>
        </w:rPr>
        <w:t xml:space="preserve">and </w:t>
      </w:r>
      <w:r w:rsidRPr="008C651F">
        <w:rPr>
          <w:rStyle w:val="StyleUnderline"/>
          <w:rFonts w:ascii="Georgia" w:hAnsi="Georgia"/>
          <w:highlight w:val="cyan"/>
        </w:rPr>
        <w:t>realign the budget</w:t>
      </w:r>
      <w:r w:rsidRPr="008C651F">
        <w:rPr>
          <w:rFonts w:ascii="Georgia" w:hAnsi="Georgia"/>
          <w:sz w:val="16"/>
        </w:rPr>
        <w:t xml:space="preserve"> and our social programs to better serve our public safety needs. We start this process by rethinking what we mean by public safety and by questioning our assumptions about when and why law enforcement is the right vehicle to address a problem. Once we begin to undertake this inquiry, we quickly see that there are </w:t>
      </w:r>
      <w:r w:rsidRPr="008C651F">
        <w:rPr>
          <w:rStyle w:val="StyleUnderline"/>
          <w:rFonts w:ascii="Georgia" w:hAnsi="Georgia"/>
          <w:highlight w:val="cyan"/>
        </w:rPr>
        <w:t>some things that police are</w:t>
      </w:r>
      <w:r w:rsidRPr="008C651F">
        <w:rPr>
          <w:rFonts w:ascii="Georgia" w:hAnsi="Georgia"/>
          <w:sz w:val="16"/>
          <w:highlight w:val="cyan"/>
        </w:rPr>
        <w:t xml:space="preserve"> </w:t>
      </w:r>
      <w:r w:rsidRPr="008C651F">
        <w:rPr>
          <w:rStyle w:val="StyleUnderline"/>
          <w:rFonts w:ascii="Georgia" w:hAnsi="Georgia"/>
          <w:highlight w:val="cyan"/>
        </w:rPr>
        <w:t>doing that nobody should be doing</w:t>
      </w:r>
      <w:r w:rsidRPr="008C651F">
        <w:rPr>
          <w:rFonts w:ascii="Georgia" w:hAnsi="Georgia"/>
          <w:sz w:val="16"/>
        </w:rPr>
        <w:t xml:space="preserve">, such as </w:t>
      </w:r>
      <w:r w:rsidRPr="008C651F">
        <w:rPr>
          <w:rStyle w:val="StyleUnderline"/>
          <w:rFonts w:ascii="Georgia" w:hAnsi="Georgia"/>
          <w:highlight w:val="cyan"/>
        </w:rPr>
        <w:t>enforcing laws that criminalize poverty</w:t>
      </w:r>
      <w:r w:rsidRPr="008C651F">
        <w:rPr>
          <w:rFonts w:ascii="Georgia" w:hAnsi="Georgia"/>
          <w:sz w:val="16"/>
        </w:rPr>
        <w:t xml:space="preserve"> and addiction, </w:t>
      </w:r>
      <w:r w:rsidRPr="008C651F">
        <w:rPr>
          <w:rStyle w:val="StyleUnderline"/>
          <w:rFonts w:ascii="Georgia" w:hAnsi="Georgia"/>
          <w:highlight w:val="cyan"/>
        </w:rPr>
        <w:t>arresting people instead of issuing citations</w:t>
      </w:r>
      <w:r w:rsidRPr="008C651F">
        <w:rPr>
          <w:rFonts w:ascii="Georgia" w:hAnsi="Georgia"/>
          <w:sz w:val="16"/>
        </w:rPr>
        <w:t>, writing tickets to raise revenue rather than protect the public, and using </w:t>
      </w:r>
      <w:hyperlink r:id="rId165" w:history="1">
        <w:r w:rsidRPr="008C651F">
          <w:rPr>
            <w:rStyle w:val="Hyperlink"/>
            <w:rFonts w:ascii="Georgia" w:hAnsi="Georgia"/>
            <w:sz w:val="16"/>
          </w:rPr>
          <w:t>armored vehicles to evict women and children</w:t>
        </w:r>
      </w:hyperlink>
      <w:r w:rsidRPr="008C651F">
        <w:rPr>
          <w:rFonts w:ascii="Georgia" w:hAnsi="Georgia"/>
          <w:sz w:val="16"/>
        </w:rPr>
        <w:t xml:space="preserve"> from a home they have occupied to protest homelessness. We also see that much of what police do could probably be done better or more cost-effectively if done by somebody else: everything from taking accident reports to responding to persons who are homeless or in mental health crisis. Finally, we see that </w:t>
      </w:r>
      <w:r w:rsidRPr="008C651F">
        <w:rPr>
          <w:rStyle w:val="StyleUnderline"/>
          <w:rFonts w:ascii="Georgia" w:hAnsi="Georgia"/>
          <w:highlight w:val="cyan"/>
        </w:rPr>
        <w:t>if we</w:t>
      </w:r>
      <w:r w:rsidRPr="008C651F">
        <w:rPr>
          <w:rStyle w:val="StyleUnderline"/>
          <w:rFonts w:ascii="Georgia" w:hAnsi="Georgia"/>
        </w:rPr>
        <w:t xml:space="preserve"> were to </w:t>
      </w:r>
      <w:r w:rsidRPr="008C651F">
        <w:rPr>
          <w:rStyle w:val="StyleUnderline"/>
          <w:rFonts w:ascii="Georgia" w:hAnsi="Georgia"/>
          <w:highlight w:val="cyan"/>
        </w:rPr>
        <w:t>better support social programs</w:t>
      </w:r>
      <w:r w:rsidRPr="008C651F">
        <w:rPr>
          <w:rFonts w:ascii="Georgia" w:hAnsi="Georgia"/>
          <w:sz w:val="16"/>
        </w:rPr>
        <w:t xml:space="preserve">, we could likely negate the need for any response from anybody because </w:t>
      </w:r>
      <w:r w:rsidRPr="008C651F">
        <w:rPr>
          <w:rStyle w:val="StyleUnderline"/>
          <w:rFonts w:ascii="Georgia" w:hAnsi="Georgia"/>
          <w:highlight w:val="cyan"/>
        </w:rPr>
        <w:t>we could prevent problems from developing</w:t>
      </w:r>
      <w:r w:rsidRPr="008C651F">
        <w:rPr>
          <w:rStyle w:val="StyleUnderline"/>
          <w:rFonts w:ascii="Georgia" w:hAnsi="Georgia"/>
        </w:rPr>
        <w:t xml:space="preserve"> in the first place</w:t>
      </w:r>
      <w:r w:rsidRPr="008C651F">
        <w:rPr>
          <w:rFonts w:ascii="Georgia" w:hAnsi="Georgia"/>
          <w:sz w:val="16"/>
        </w:rPr>
        <w:t>. For example, there is research showing that programs for kids in preschool, combined with family interventions, can </w:t>
      </w:r>
      <w:hyperlink r:id="rId166" w:history="1">
        <w:r w:rsidRPr="008C651F">
          <w:rPr>
            <w:rStyle w:val="Hyperlink"/>
            <w:rFonts w:ascii="Georgia" w:hAnsi="Georgia"/>
            <w:sz w:val="16"/>
          </w:rPr>
          <w:t>reduce crime</w:t>
        </w:r>
      </w:hyperlink>
      <w:r w:rsidRPr="008C651F">
        <w:rPr>
          <w:rFonts w:ascii="Georgia" w:hAnsi="Georgia"/>
          <w:sz w:val="16"/>
        </w:rPr>
        <w:t>. It is in everyone’s interest to fix problems at the front end rather than waiting until they result in harm</w:t>
      </w:r>
      <w:r w:rsidRPr="008C651F">
        <w:rPr>
          <w:rStyle w:val="StyleUnderline"/>
          <w:rFonts w:ascii="Georgia" w:hAnsi="Georgia"/>
        </w:rPr>
        <w:t xml:space="preserve">. </w:t>
      </w:r>
      <w:r w:rsidRPr="008C651F">
        <w:rPr>
          <w:rStyle w:val="StyleUnderline"/>
          <w:rFonts w:ascii="Georgia" w:hAnsi="Georgia"/>
          <w:highlight w:val="cyan"/>
        </w:rPr>
        <w:t>Other responsibilities</w:t>
      </w:r>
      <w:r w:rsidRPr="008C651F">
        <w:rPr>
          <w:rFonts w:ascii="Georgia" w:hAnsi="Georgia"/>
          <w:sz w:val="16"/>
        </w:rPr>
        <w:t xml:space="preserve">, such as investigating homicides and intervening to stop ongoing violence, </w:t>
      </w:r>
      <w:r w:rsidRPr="008C651F">
        <w:rPr>
          <w:rStyle w:val="StyleUnderline"/>
          <w:rFonts w:ascii="Georgia" w:hAnsi="Georgia"/>
          <w:highlight w:val="cyan"/>
        </w:rPr>
        <w:t>could remain with “law enforcement</w:t>
      </w:r>
      <w:r w:rsidRPr="008C651F">
        <w:rPr>
          <w:rFonts w:ascii="Georgia" w:hAnsi="Georgia"/>
          <w:sz w:val="16"/>
        </w:rPr>
        <w:t>,” although even here some communities may want to change the names on who does this work and should incorporate proven strategies for community prevention of crime/harm.So yes, it will mean actually “defunding” the police to some extent</w:t>
      </w:r>
      <w:r w:rsidRPr="008C651F">
        <w:rPr>
          <w:rFonts w:ascii="Georgia" w:hAnsi="Georgia"/>
          <w:sz w:val="16"/>
          <w:highlight w:val="cyan"/>
        </w:rPr>
        <w:t xml:space="preserve">. </w:t>
      </w:r>
      <w:r w:rsidRPr="008C651F">
        <w:rPr>
          <w:rStyle w:val="StyleUnderline"/>
          <w:rFonts w:ascii="Georgia" w:hAnsi="Georgia"/>
          <w:highlight w:val="cyan"/>
        </w:rPr>
        <w:t>I doubt we’ll</w:t>
      </w:r>
      <w:r w:rsidRPr="008C651F">
        <w:rPr>
          <w:rStyle w:val="StyleUnderline"/>
          <w:rFonts w:ascii="Georgia" w:hAnsi="Georgia"/>
        </w:rPr>
        <w:t xml:space="preserve"> find we need to </w:t>
      </w:r>
      <w:r w:rsidRPr="008C651F">
        <w:rPr>
          <w:rStyle w:val="StyleUnderline"/>
          <w:rFonts w:ascii="Georgia" w:hAnsi="Georgia"/>
          <w:highlight w:val="cyan"/>
        </w:rPr>
        <w:t>shift all law enforcement resources</w:t>
      </w:r>
      <w:r w:rsidRPr="008C651F">
        <w:rPr>
          <w:rFonts w:ascii="Georgia" w:hAnsi="Georgia"/>
          <w:sz w:val="16"/>
        </w:rPr>
        <w:t>, as some are saying, but in some places, it could be quite a lot, and we may find that some law enforcement agencies are duplicative and don’t need to exist.</w:t>
      </w:r>
    </w:p>
    <w:p w14:paraId="6376C3E9" w14:textId="77777777" w:rsidR="00F526D0" w:rsidRPr="008C651F" w:rsidRDefault="00F526D0" w:rsidP="008C651F">
      <w:pPr>
        <w:rPr>
          <w:rFonts w:ascii="Georgia" w:hAnsi="Georgia"/>
          <w:color w:val="444444"/>
          <w:sz w:val="18"/>
          <w:szCs w:val="18"/>
          <w:shd w:val="clear" w:color="auto" w:fill="FFFFFF"/>
        </w:rPr>
      </w:pPr>
    </w:p>
    <w:p w14:paraId="6B0D3DAB" w14:textId="77777777" w:rsidR="000E6090" w:rsidRDefault="000E6090" w:rsidP="000E6090">
      <w:pPr>
        <w:pStyle w:val="Heading4"/>
      </w:pPr>
      <w:r>
        <w:t xml:space="preserve">Immediate Structural violence DA – reform can materially help thousands of people immediately but all or nothing abolitionism traps them in the system. </w:t>
      </w:r>
    </w:p>
    <w:p w14:paraId="7603ADF9" w14:textId="77777777" w:rsidR="000E6090" w:rsidRPr="00C87855" w:rsidRDefault="000E6090" w:rsidP="000E6090">
      <w:pPr>
        <w:spacing w:after="0" w:line="240" w:lineRule="auto"/>
        <w:rPr>
          <w:rFonts w:ascii="Times New Roman" w:eastAsia="Times New Roman" w:hAnsi="Times New Roman" w:cs="Times New Roman"/>
          <w:sz w:val="24"/>
        </w:rPr>
      </w:pPr>
      <w:r>
        <w:t xml:space="preserve">Nick </w:t>
      </w:r>
      <w:r w:rsidRPr="00C87855">
        <w:rPr>
          <w:rStyle w:val="Style13ptBold"/>
        </w:rPr>
        <w:t>Herbert 08</w:t>
      </w:r>
      <w:r>
        <w:t xml:space="preserve"> - </w:t>
      </w:r>
      <w:r w:rsidRPr="00C87855">
        <w:t>MP for Arundel and South Downs from 2005 to 2019, 7-27-2008, “The abolitionists' criminal conspiracy”, The Guardian, https://www.theguardian.com/commentisfree/2008/jul/27/prisonsandprobation.youthjustice?scrlybrkr=777e7179</w:t>
      </w:r>
    </w:p>
    <w:p w14:paraId="0636162F" w14:textId="77777777" w:rsidR="000E6090" w:rsidRDefault="000E6090" w:rsidP="000E6090">
      <w:pPr>
        <w:rPr>
          <w:rStyle w:val="StyleUnderline"/>
        </w:rPr>
      </w:pPr>
      <w:r w:rsidRPr="007646D5">
        <w:rPr>
          <w:sz w:val="16"/>
        </w:rPr>
        <w:t xml:space="preserve">Last week saw an International Conference on Penal Abolition. With such a heady ambition, what can be next? A global conference to abolish crime? </w:t>
      </w:r>
      <w:r w:rsidRPr="007646D5">
        <w:rPr>
          <w:rStyle w:val="StyleUnderline"/>
        </w:rPr>
        <w:t xml:space="preserve">The ambition of an eccentric minority to </w:t>
      </w:r>
      <w:r w:rsidRPr="007646D5">
        <w:rPr>
          <w:rStyle w:val="Emphasis"/>
        </w:rPr>
        <w:t>abolish</w:t>
      </w:r>
      <w:r w:rsidRPr="007646D5">
        <w:rPr>
          <w:rStyle w:val="StyleUnderline"/>
        </w:rPr>
        <w:t xml:space="preserve"> prison </w:t>
      </w:r>
      <w:r w:rsidRPr="007646D5">
        <w:rPr>
          <w:rStyle w:val="Emphasis"/>
        </w:rPr>
        <w:t>isn't</w:t>
      </w:r>
      <w:r w:rsidRPr="007646D5">
        <w:rPr>
          <w:rStyle w:val="StyleUnderline"/>
        </w:rPr>
        <w:t xml:space="preserve"> </w:t>
      </w:r>
      <w:r w:rsidRPr="007646D5">
        <w:rPr>
          <w:rStyle w:val="Emphasis"/>
        </w:rPr>
        <w:t>just dotty. It's a distraction from a</w:t>
      </w:r>
      <w:r w:rsidRPr="007646D5">
        <w:rPr>
          <w:rStyle w:val="StyleUnderline"/>
        </w:rPr>
        <w:t xml:space="preserve"> real and </w:t>
      </w:r>
      <w:r w:rsidRPr="007646D5">
        <w:rPr>
          <w:rStyle w:val="Emphasis"/>
        </w:rPr>
        <w:t>pressing agenda</w:t>
      </w:r>
      <w:r w:rsidRPr="007646D5">
        <w:rPr>
          <w:rStyle w:val="StyleUnderline"/>
        </w:rPr>
        <w:t>, which is to reform prisons</w:t>
      </w:r>
      <w:r w:rsidRPr="007646D5">
        <w:rPr>
          <w:sz w:val="16"/>
        </w:rPr>
        <w:t xml:space="preserve"> which simply aren't working. A century ago, prisons had hard labour and treadmills. Today, they have colour TVs in cells. </w:t>
      </w:r>
      <w:r w:rsidRPr="007646D5">
        <w:rPr>
          <w:rStyle w:val="Emphasis"/>
        </w:rPr>
        <w:t>Jails</w:t>
      </w:r>
      <w:r w:rsidRPr="007646D5">
        <w:rPr>
          <w:rStyle w:val="StyleUnderline"/>
        </w:rPr>
        <w:t xml:space="preserve"> may have changed, but the enduring truth that they </w:t>
      </w:r>
      <w:r w:rsidRPr="007646D5">
        <w:rPr>
          <w:rStyle w:val="Emphasis"/>
        </w:rPr>
        <w:t>are necessary</w:t>
      </w:r>
      <w:r w:rsidRPr="007646D5">
        <w:rPr>
          <w:rStyle w:val="StyleUnderline"/>
        </w:rPr>
        <w:t xml:space="preserve"> has not. </w:t>
      </w:r>
      <w:r w:rsidRPr="007646D5">
        <w:rPr>
          <w:rStyle w:val="Emphasis"/>
        </w:rPr>
        <w:t>We will always</w:t>
      </w:r>
      <w:r w:rsidRPr="007646D5">
        <w:rPr>
          <w:rStyle w:val="StyleUnderline"/>
        </w:rPr>
        <w:t xml:space="preserve"> have a small minority of </w:t>
      </w:r>
      <w:r w:rsidRPr="007646D5">
        <w:rPr>
          <w:rStyle w:val="Emphasis"/>
        </w:rPr>
        <w:t>offenders who, by their behaviour, pose</w:t>
      </w:r>
      <w:r w:rsidRPr="007646D5">
        <w:rPr>
          <w:rStyle w:val="StyleUnderline"/>
        </w:rPr>
        <w:t xml:space="preserve"> so great </w:t>
      </w:r>
      <w:r w:rsidRPr="007646D5">
        <w:rPr>
          <w:rStyle w:val="Emphasis"/>
        </w:rPr>
        <w:t>a threat</w:t>
      </w:r>
      <w:r w:rsidRPr="007646D5">
        <w:rPr>
          <w:rStyle w:val="StyleUnderline"/>
        </w:rPr>
        <w:t xml:space="preserve"> to the lives and property of the law-abiding majority that they must be kept apart from us. </w:t>
      </w:r>
      <w:r w:rsidRPr="007646D5">
        <w:rPr>
          <w:rStyle w:val="Emphasis"/>
        </w:rPr>
        <w:t>Ignoring this reality and arguing for the total abolition of prison is a hopelessly utopian goal</w:t>
      </w:r>
      <w:r w:rsidRPr="007646D5">
        <w:rPr>
          <w:rStyle w:val="StyleUnderline"/>
        </w:rPr>
        <w:t xml:space="preserve"> that does the credibility of penal reformers no service. The case for penal abolition rests on a series of tenuous assertions</w:t>
      </w:r>
      <w:r w:rsidRPr="007646D5">
        <w:rPr>
          <w:sz w:val="16"/>
        </w:rPr>
        <w:t xml:space="preserve">. Let's set aside the obvious, if uncomfortable, fact that part </w:t>
      </w:r>
      <w:r w:rsidRPr="007646D5">
        <w:rPr>
          <w:rStyle w:val="StyleUnderline"/>
        </w:rPr>
        <w:t xml:space="preserve">of </w:t>
      </w:r>
      <w:r w:rsidRPr="007646D5">
        <w:rPr>
          <w:rStyle w:val="Emphasis"/>
        </w:rPr>
        <w:t>the purpose of prison is to punish</w:t>
      </w:r>
      <w:r w:rsidRPr="007646D5">
        <w:rPr>
          <w:sz w:val="16"/>
        </w:rPr>
        <w:t xml:space="preserve">. It's said that </w:t>
      </w:r>
      <w:r w:rsidRPr="007646D5">
        <w:rPr>
          <w:rStyle w:val="StyleUnderline"/>
        </w:rPr>
        <w:t>short-term prison sentences don't</w:t>
      </w:r>
      <w:r w:rsidRPr="007646D5">
        <w:rPr>
          <w:sz w:val="16"/>
        </w:rPr>
        <w:t xml:space="preserve"> </w:t>
      </w:r>
      <w:r w:rsidRPr="007646D5">
        <w:rPr>
          <w:rStyle w:val="StyleUnderline"/>
        </w:rPr>
        <w:t>work</w:t>
      </w:r>
      <w:r w:rsidRPr="007646D5">
        <w:rPr>
          <w:sz w:val="16"/>
        </w:rPr>
        <w:t xml:space="preserve">, because </w:t>
      </w:r>
      <w:r w:rsidRPr="007646D5">
        <w:rPr>
          <w:rStyle w:val="StyleUnderline"/>
        </w:rPr>
        <w:t>recidivism rates are shockingly high</w:t>
      </w:r>
      <w:r w:rsidRPr="007646D5">
        <w:rPr>
          <w:sz w:val="16"/>
        </w:rPr>
        <w:t xml:space="preserve"> and there is little time for any restorative programmes to work. But since the evidence is that longer sentences have lower recidivism rates, and provide the opportunity to rehabilitate offenders, this might be an argument to lengthen sentences, </w:t>
      </w:r>
      <w:r w:rsidRPr="007646D5">
        <w:rPr>
          <w:rStyle w:val="StyleUnderline"/>
        </w:rPr>
        <w:t>not abolish them altogether</w:t>
      </w:r>
      <w:r w:rsidRPr="007646D5">
        <w:rPr>
          <w:sz w:val="16"/>
        </w:rPr>
        <w:t xml:space="preserve">. After all, </w:t>
      </w:r>
      <w:r w:rsidRPr="007646D5">
        <w:rPr>
          <w:rStyle w:val="Emphasis"/>
        </w:rPr>
        <w:t>another purpose</w:t>
      </w:r>
      <w:r w:rsidRPr="007646D5">
        <w:rPr>
          <w:rStyle w:val="StyleUnderline"/>
        </w:rPr>
        <w:t xml:space="preserve"> of prison </w:t>
      </w:r>
      <w:r w:rsidRPr="007646D5">
        <w:rPr>
          <w:rStyle w:val="Emphasis"/>
        </w:rPr>
        <w:t>is to incapacitate offenders</w:t>
      </w:r>
      <w:r w:rsidRPr="007646D5">
        <w:rPr>
          <w:rStyle w:val="StyleUnderline"/>
        </w:rPr>
        <w:t>.</w:t>
      </w:r>
      <w:r w:rsidRPr="007646D5">
        <w:rPr>
          <w:sz w:val="16"/>
        </w:rPr>
        <w:t xml:space="preserve"> Of course, </w:t>
      </w:r>
      <w:r w:rsidRPr="007646D5">
        <w:rPr>
          <w:rStyle w:val="StyleUnderline"/>
        </w:rPr>
        <w:t>overcrowded prisons</w:t>
      </w:r>
      <w:r w:rsidRPr="007646D5">
        <w:rPr>
          <w:sz w:val="16"/>
        </w:rPr>
        <w:t xml:space="preserve"> </w:t>
      </w:r>
      <w:r w:rsidRPr="007646D5">
        <w:rPr>
          <w:rStyle w:val="StyleUnderline"/>
        </w:rPr>
        <w:t>that are awash with drugs</w:t>
      </w:r>
      <w:r w:rsidRPr="007646D5">
        <w:rPr>
          <w:sz w:val="16"/>
        </w:rPr>
        <w:t xml:space="preserve">, and a system which gives short-term prisoners no supervision or support on release, </w:t>
      </w:r>
      <w:r w:rsidRPr="007646D5">
        <w:rPr>
          <w:rStyle w:val="StyleUnderline"/>
        </w:rPr>
        <w:t>is almost calculated to fail</w:t>
      </w:r>
      <w:r w:rsidRPr="007646D5">
        <w:rPr>
          <w:sz w:val="16"/>
        </w:rPr>
        <w:t xml:space="preserve">. But this could equally be an argument – the one which the modern Conservative party is making – for a complete transformation of prison regimes and a system of support for offenders when they are released from jail. It's a logical non sequitur on a grand scale to argue that because short-term prison sentences currently aren't working, we should therefore stop using them at all. </w:t>
      </w:r>
      <w:r w:rsidRPr="007646D5">
        <w:rPr>
          <w:rStyle w:val="StyleUnderline"/>
        </w:rPr>
        <w:t>Abolitionists say that short-term prison sentences have a poorer recidivism rate than community sentences</w:t>
      </w:r>
      <w:r w:rsidRPr="007646D5">
        <w:rPr>
          <w:sz w:val="16"/>
        </w:rPr>
        <w:t xml:space="preserve">. In fact, both have a lamentable record – and one that has deteriorated in the last ten years. But the difference is hardly surprising, since </w:t>
      </w:r>
      <w:r w:rsidRPr="007646D5">
        <w:rPr>
          <w:rStyle w:val="StyleUnderline"/>
        </w:rPr>
        <w:t>the worst recidivists are bound to end up in jail</w:t>
      </w:r>
      <w:r w:rsidRPr="007646D5">
        <w:rPr>
          <w:sz w:val="16"/>
        </w:rPr>
        <w:t xml:space="preserve">. According to Home Office figures (pdf), only 12% of those sentenced to prison have no previous convictions. Over half have five or more previous convictions, and over a third have ten or more. Those who say that prison should be reserved for serious or serial offenders tend to ignore the fact that it already is. </w:t>
      </w:r>
      <w:r w:rsidRPr="007646D5">
        <w:rPr>
          <w:rStyle w:val="StyleUnderline"/>
        </w:rPr>
        <w:t xml:space="preserve">Serial offenders who end up with custodial sentences have usually run through the gamut of weak community sentences already. If we want to avoid magistrates having little choice but to send them down, the logical thing to do is to make community sentences far more effective. Yet </w:t>
      </w:r>
      <w:r w:rsidRPr="007646D5">
        <w:rPr>
          <w:rStyle w:val="Emphasis"/>
        </w:rPr>
        <w:t>the</w:t>
      </w:r>
      <w:r w:rsidRPr="007646D5">
        <w:rPr>
          <w:rStyle w:val="StyleUnderline"/>
        </w:rPr>
        <w:t xml:space="preserve"> perverse </w:t>
      </w:r>
      <w:r w:rsidRPr="007646D5">
        <w:rPr>
          <w:rStyle w:val="Emphasis"/>
        </w:rPr>
        <w:t>reaction of the abolitionists is to</w:t>
      </w:r>
      <w:r w:rsidRPr="007646D5">
        <w:rPr>
          <w:rStyle w:val="StyleUnderline"/>
        </w:rPr>
        <w:t xml:space="preserve"> </w:t>
      </w:r>
      <w:r w:rsidRPr="007646D5">
        <w:rPr>
          <w:rStyle w:val="Emphasis"/>
        </w:rPr>
        <w:t>recommend that</w:t>
      </w:r>
      <w:r w:rsidRPr="007646D5">
        <w:rPr>
          <w:rStyle w:val="StyleUnderline"/>
        </w:rPr>
        <w:t xml:space="preserve"> </w:t>
      </w:r>
      <w:r w:rsidRPr="007646D5">
        <w:rPr>
          <w:rStyle w:val="Emphasis"/>
        </w:rPr>
        <w:t>the</w:t>
      </w:r>
      <w:r w:rsidRPr="007646D5">
        <w:rPr>
          <w:rStyle w:val="StyleUnderline"/>
        </w:rPr>
        <w:t xml:space="preserve"> very </w:t>
      </w:r>
      <w:r w:rsidRPr="007646D5">
        <w:rPr>
          <w:rStyle w:val="Emphasis"/>
        </w:rPr>
        <w:t>community</w:t>
      </w:r>
      <w:r w:rsidRPr="007646D5">
        <w:rPr>
          <w:rStyle w:val="StyleUnderline"/>
        </w:rPr>
        <w:t xml:space="preserve"> </w:t>
      </w:r>
      <w:r w:rsidRPr="007646D5">
        <w:rPr>
          <w:rStyle w:val="Emphasis"/>
        </w:rPr>
        <w:t>disposals that have</w:t>
      </w:r>
      <w:r w:rsidRPr="007646D5">
        <w:rPr>
          <w:rStyle w:val="StyleUnderline"/>
        </w:rPr>
        <w:t xml:space="preserve">, by definition, </w:t>
      </w:r>
      <w:r w:rsidRPr="007646D5">
        <w:rPr>
          <w:rStyle w:val="Emphasis"/>
        </w:rPr>
        <w:t>already failed are used again</w:t>
      </w:r>
      <w:r w:rsidRPr="007646D5">
        <w:rPr>
          <w:rStyle w:val="StyleUnderline"/>
        </w:rPr>
        <w:t>.</w:t>
      </w:r>
      <w:r w:rsidRPr="007646D5">
        <w:rPr>
          <w:sz w:val="16"/>
        </w:rPr>
        <w:t xml:space="preserve"> Over a third of unpaid work requirements are not completed. Drug rehabilitation requirements have an even worse record – fewer than half are completed. If a fraction of the energy and resources that are being devoted to the cause of penal abolition were directed to thinking seriously about how better to design non-custodial punishments, short-term prison sentences would be less necessary. </w:t>
      </w:r>
      <w:r w:rsidRPr="007646D5">
        <w:rPr>
          <w:rStyle w:val="Emphasis"/>
        </w:rPr>
        <w:t>What do the abolitionists really want?</w:t>
      </w:r>
      <w:r w:rsidRPr="007646D5">
        <w:rPr>
          <w:rStyle w:val="StyleUnderline"/>
        </w:rPr>
        <w:t xml:space="preserve"> If it's the end of all custody, including for the most serious and dangerous offenders, then </w:t>
      </w:r>
      <w:r w:rsidRPr="007646D5">
        <w:rPr>
          <w:rStyle w:val="Emphasis"/>
        </w:rPr>
        <w:t>we can dismiss their demands as truly silly</w:t>
      </w:r>
      <w:r w:rsidRPr="007646D5">
        <w:rPr>
          <w:rStyle w:val="StyleUnderline"/>
        </w:rPr>
        <w:t>. If it's the abolition of short-term custodial sentences, then the effect on the overall prison population will be minimal</w:t>
      </w:r>
      <w:r w:rsidRPr="007646D5">
        <w:rPr>
          <w:sz w:val="16"/>
        </w:rPr>
        <w:t xml:space="preserve">. Justice ministry tables show (pdf) that over 87% of the current prison population are serving sentences of over 12 months. </w:t>
      </w:r>
      <w:r w:rsidRPr="007646D5">
        <w:rPr>
          <w:rStyle w:val="StyleUnderline"/>
        </w:rPr>
        <w:t>Abolishing prison for those serving, say, six months or less would mean watering down 60,000 sentences</w:t>
      </w:r>
      <w:r w:rsidRPr="007646D5">
        <w:rPr>
          <w:sz w:val="16"/>
        </w:rPr>
        <w:t xml:space="preserve"> – but it would reduce the prison population by less than 7,000. </w:t>
      </w:r>
      <w:r w:rsidRPr="007646D5">
        <w:rPr>
          <w:rStyle w:val="StyleUnderline"/>
        </w:rPr>
        <w:t>The more effective and sustainable way to reduce the prison population in the long term is to reduce re-offending</w:t>
      </w:r>
      <w:r w:rsidRPr="007646D5">
        <w:rPr>
          <w:sz w:val="16"/>
        </w:rPr>
        <w:t xml:space="preserve">, as the Conservative party's radical "rehabilitation revolution" proposes. </w:t>
      </w:r>
      <w:r w:rsidRPr="007646D5">
        <w:rPr>
          <w:rStyle w:val="Emphasis"/>
        </w:rPr>
        <w:t>It would be nice to live in a society where there were no prisons, just as it would be nice if there were no hospitals because there was no illness</w:t>
      </w:r>
      <w:r w:rsidRPr="007646D5">
        <w:rPr>
          <w:rStyle w:val="StyleUnderline"/>
        </w:rPr>
        <w:t xml:space="preserve">. But </w:t>
      </w:r>
      <w:r w:rsidRPr="007646D5">
        <w:rPr>
          <w:rStyle w:val="Emphasis"/>
        </w:rPr>
        <w:t>until someone steps forward</w:t>
      </w:r>
      <w:r w:rsidRPr="007646D5">
        <w:rPr>
          <w:rStyle w:val="StyleUnderline"/>
        </w:rPr>
        <w:t xml:space="preserve"> with a ten-year </w:t>
      </w:r>
      <w:r w:rsidRPr="007646D5">
        <w:rPr>
          <w:rStyle w:val="Emphasis"/>
        </w:rPr>
        <w:t>plan to Make Crime History, jails are here to stay</w:t>
      </w:r>
      <w:r w:rsidRPr="007646D5">
        <w:rPr>
          <w:rStyle w:val="StyleUnderline"/>
        </w:rPr>
        <w:t xml:space="preserve">. </w:t>
      </w:r>
      <w:r w:rsidRPr="007646D5">
        <w:rPr>
          <w:rStyle w:val="Emphasis"/>
        </w:rPr>
        <w:t>The challenge is to create prisons with a purpose</w:t>
      </w:r>
      <w:r w:rsidRPr="007646D5">
        <w:rPr>
          <w:sz w:val="16"/>
        </w:rPr>
        <w:t xml:space="preserve"> – </w:t>
      </w:r>
      <w:r w:rsidRPr="007646D5">
        <w:rPr>
          <w:rStyle w:val="Emphasis"/>
        </w:rPr>
        <w:t>not to</w:t>
      </w:r>
      <w:r w:rsidRPr="007646D5">
        <w:rPr>
          <w:sz w:val="16"/>
        </w:rPr>
        <w:t xml:space="preserve"> hold lazy conferences </w:t>
      </w:r>
      <w:r w:rsidRPr="007646D5">
        <w:rPr>
          <w:rStyle w:val="Emphasis"/>
        </w:rPr>
        <w:t>making futile calls for their abolition</w:t>
      </w:r>
      <w:r w:rsidRPr="007646D5">
        <w:rPr>
          <w:rStyle w:val="StyleUnderline"/>
        </w:rPr>
        <w:t>.</w:t>
      </w:r>
    </w:p>
    <w:p w14:paraId="1CBB8629" w14:textId="59A751F7" w:rsidR="000E6090" w:rsidRPr="000E6090" w:rsidRDefault="000E6090" w:rsidP="000E6090">
      <w:pPr>
        <w:pStyle w:val="Heading4"/>
      </w:pPr>
      <w:r w:rsidRPr="000E6090">
        <w:t>The aff is a necessary condition for alt solvency– it builds mass support for abolition– now is</w:t>
      </w:r>
      <w:r>
        <w:t xml:space="preserve"> </w:t>
      </w:r>
      <w:r w:rsidRPr="000E6090">
        <w:t>key</w:t>
      </w:r>
    </w:p>
    <w:p w14:paraId="6116847F" w14:textId="77777777" w:rsidR="000E6090" w:rsidRDefault="000E6090" w:rsidP="000E6090">
      <w:r w:rsidRPr="002F6416">
        <w:rPr>
          <w:rStyle w:val="Style13ptBold"/>
        </w:rPr>
        <w:t>Mckesson 6/15</w:t>
      </w:r>
      <w:r>
        <w:t>/20</w:t>
      </w:r>
    </w:p>
    <w:p w14:paraId="37E5DF6B" w14:textId="77777777" w:rsidR="000E6090" w:rsidRPr="002F6416" w:rsidRDefault="000E6090" w:rsidP="000E6090">
      <w:r w:rsidRPr="002F6416">
        <w:t xml:space="preserve">DeRay Mckesson co-founder of Campaign Zero and Black Lives Matter activist, </w:t>
      </w:r>
      <w:r>
        <w:t>in a Washington Post interview</w:t>
      </w:r>
      <w:r w:rsidRPr="002F6416">
        <w:t>Transcript: Race in America: A Conversation with Black Lives Matter Activist DeRay Mckesson and Former Police Chief Charles Ramsey</w:t>
      </w:r>
      <w:r>
        <w:t xml:space="preserve">, </w:t>
      </w:r>
      <w:r w:rsidRPr="002F6416">
        <w:t>https://www.washingtonpost.com/washington-post-live/2020/06/15/transcript-race-america-conversation-with-black-lives-matter-activist-deray-mckesson-former-police-chief-charles-ramsey/</w:t>
      </w:r>
    </w:p>
    <w:p w14:paraId="08B8D933" w14:textId="77777777" w:rsidR="000E6090" w:rsidRPr="00C53784" w:rsidRDefault="000E6090" w:rsidP="000E6090">
      <w:pPr>
        <w:rPr>
          <w:rStyle w:val="StyleUnderline"/>
        </w:rPr>
      </w:pPr>
      <w:r w:rsidRPr="007E5C88">
        <w:t xml:space="preserve">So, when we look at </w:t>
      </w:r>
      <w:r w:rsidRPr="002F6416">
        <w:rPr>
          <w:rStyle w:val="StyleUnderline"/>
        </w:rPr>
        <w:t>2014 to today</w:t>
      </w:r>
      <w:r w:rsidRPr="007E5C88">
        <w:t xml:space="preserve">, remember that </w:t>
      </w:r>
      <w:r w:rsidRPr="002F6416">
        <w:rPr>
          <w:rStyle w:val="StyleUnderline"/>
        </w:rPr>
        <w:t>the police killed more people</w:t>
      </w:r>
      <w:r w:rsidRPr="007E5C88">
        <w:t xml:space="preserve"> from the first protest to now, that, like, </w:t>
      </w:r>
      <w:r w:rsidRPr="002F6416">
        <w:rPr>
          <w:rStyle w:val="StyleUnderline"/>
        </w:rPr>
        <w:t>none of us nailed the structural changes</w:t>
      </w:r>
      <w:r w:rsidRPr="007E5C88">
        <w:t>.</w:t>
      </w:r>
      <w:r>
        <w:t xml:space="preserve"> </w:t>
      </w:r>
      <w:r w:rsidRPr="007E5C88">
        <w:t>What we know today is all the things that don't work, right, body cameras, implicit bias, media training--I mean, mental health training. And the number of black officers does matter, but not until you get to over 35 percent of the department, and community policing. Not wins, right?</w:t>
      </w:r>
      <w:r>
        <w:t xml:space="preserve"> </w:t>
      </w:r>
      <w:r w:rsidRPr="007E5C88">
        <w:t xml:space="preserve">So, we got to figure out what are the structural things that actually matter, and that's what I'm interested in this moment. You know, it's why--it is not very popular, the 8 Can't Wait. </w:t>
      </w:r>
      <w:r w:rsidRPr="002F6416">
        <w:rPr>
          <w:rStyle w:val="StyleUnderline"/>
        </w:rPr>
        <w:t>Some people inside the movement think it's not radical enough, which is why they have been attacking it</w:t>
      </w:r>
      <w:r w:rsidRPr="007E5C88">
        <w:t xml:space="preserve"> every step of the way.</w:t>
      </w:r>
      <w:r>
        <w:t xml:space="preserve"> </w:t>
      </w:r>
      <w:r w:rsidRPr="007E5C88">
        <w:t xml:space="preserve">And what I'd say is that </w:t>
      </w:r>
      <w:r w:rsidRPr="002F6416">
        <w:rPr>
          <w:rStyle w:val="StyleUnderline"/>
        </w:rPr>
        <w:t>there is no one step to zero</w:t>
      </w:r>
      <w:r w:rsidRPr="007E5C88">
        <w:t xml:space="preserve">, right? </w:t>
      </w:r>
      <w:r w:rsidRPr="002F6416">
        <w:rPr>
          <w:rStyle w:val="StyleUnderline"/>
        </w:rPr>
        <w:t>There's no one strategy</w:t>
      </w:r>
      <w:r w:rsidRPr="007E5C88">
        <w:t xml:space="preserve">--you think about </w:t>
      </w:r>
      <w:r w:rsidRPr="002F6416">
        <w:rPr>
          <w:rStyle w:val="StyleUnderline"/>
        </w:rPr>
        <w:t xml:space="preserve">the end of enslavement, </w:t>
      </w:r>
      <w:r w:rsidRPr="007E5C88">
        <w:t xml:space="preserve">there </w:t>
      </w:r>
      <w:r w:rsidRPr="002F6416">
        <w:rPr>
          <w:rStyle w:val="StyleUnderline"/>
        </w:rPr>
        <w:t>wasn't one strategy that got us there; it's a host of strategies working in concert with each other.</w:t>
      </w:r>
      <w:r w:rsidRPr="00C53784">
        <w:t xml:space="preserve"> So, </w:t>
      </w:r>
      <w:r w:rsidRPr="00C53784">
        <w:rPr>
          <w:rStyle w:val="StyleUnderline"/>
        </w:rPr>
        <w:t>a recognition that today we can reduce the power of the police, we can restrict their use of force</w:t>
      </w:r>
      <w:r w:rsidRPr="00C53784">
        <w:t xml:space="preserve">. We also need to move some money away. </w:t>
      </w:r>
      <w:r w:rsidRPr="00C53784">
        <w:rPr>
          <w:rStyle w:val="StyleUnderline"/>
        </w:rPr>
        <w:t>There</w:t>
      </w:r>
      <w:r w:rsidRPr="00C53784">
        <w:t xml:space="preserve"> </w:t>
      </w:r>
      <w:r w:rsidRPr="00C53784">
        <w:rPr>
          <w:rStyle w:val="StyleUnderline"/>
        </w:rPr>
        <w:t>are also</w:t>
      </w:r>
      <w:r w:rsidRPr="00C53784">
        <w:t xml:space="preserve">, you know, </w:t>
      </w:r>
      <w:r w:rsidRPr="00C53784">
        <w:rPr>
          <w:rStyle w:val="StyleUnderline"/>
        </w:rPr>
        <w:t>opportunities</w:t>
      </w:r>
      <w:r w:rsidRPr="00C53784">
        <w:t xml:space="preserve"> </w:t>
      </w:r>
      <w:r w:rsidRPr="00C53784">
        <w:rPr>
          <w:rStyle w:val="StyleUnderline"/>
        </w:rPr>
        <w:t>to</w:t>
      </w:r>
      <w:r w:rsidRPr="00C53784">
        <w:t xml:space="preserve"> make sure that experts do what experts do. And when you </w:t>
      </w:r>
      <w:r w:rsidRPr="00C53784">
        <w:rPr>
          <w:rStyle w:val="StyleUnderline"/>
        </w:rPr>
        <w:t>peel it back</w:t>
      </w:r>
      <w:r w:rsidRPr="00C53784">
        <w:t xml:space="preserve">, you </w:t>
      </w:r>
      <w:r w:rsidRPr="00C53784">
        <w:rPr>
          <w:rStyle w:val="StyleUnderline"/>
        </w:rPr>
        <w:t>realize you don't really need the police for much at all</w:t>
      </w:r>
      <w:r w:rsidRPr="00C53784">
        <w:t>.</w:t>
      </w:r>
      <w:r>
        <w:t xml:space="preserve"> </w:t>
      </w:r>
      <w:r w:rsidRPr="00C53784">
        <w:t xml:space="preserve">You know, like, </w:t>
      </w:r>
      <w:r w:rsidRPr="00C53784">
        <w:rPr>
          <w:rStyle w:val="StyleUnderline"/>
        </w:rPr>
        <w:t>and if we don’t invest in social services in a demonstrable way, then, like, we will always be back in this place</w:t>
      </w:r>
      <w:r w:rsidRPr="00C53784">
        <w:t xml:space="preserve">, again. So, I think </w:t>
      </w:r>
      <w:r w:rsidRPr="00C53784">
        <w:rPr>
          <w:rStyle w:val="StyleUnderline"/>
        </w:rPr>
        <w:t>there's a moment</w:t>
      </w:r>
      <w:r w:rsidRPr="00C53784">
        <w:t xml:space="preserve">. </w:t>
      </w:r>
      <w:r w:rsidRPr="00C53784">
        <w:rPr>
          <w:rStyle w:val="StyleUnderline"/>
        </w:rPr>
        <w:t>Do</w:t>
      </w:r>
      <w:r w:rsidRPr="00C53784">
        <w:t xml:space="preserve"> I think </w:t>
      </w:r>
      <w:r w:rsidRPr="00C53784">
        <w:rPr>
          <w:rStyle w:val="StyleUnderline"/>
        </w:rPr>
        <w:t>people have courage to do it?</w:t>
      </w:r>
      <w:r w:rsidRPr="00C53784">
        <w:t xml:space="preserve"> You know, I think </w:t>
      </w:r>
      <w:r w:rsidRPr="00C53784">
        <w:rPr>
          <w:rStyle w:val="StyleUnderline"/>
        </w:rPr>
        <w:t>time will tell.</w:t>
      </w:r>
      <w:r>
        <w:rPr>
          <w:rStyle w:val="StyleUnderline"/>
        </w:rPr>
        <w:t xml:space="preserve"> </w:t>
      </w:r>
      <w:r w:rsidRPr="00C53784">
        <w:t xml:space="preserve">Have I seen </w:t>
      </w:r>
      <w:r w:rsidRPr="00C53784">
        <w:rPr>
          <w:rStyle w:val="StyleUnderline"/>
        </w:rPr>
        <w:t>political leaders who know better still say the wrong things and do the wrong things</w:t>
      </w:r>
      <w:r w:rsidRPr="00C53784">
        <w:t xml:space="preserve">? Yes. </w:t>
      </w:r>
      <w:r w:rsidRPr="00C53784">
        <w:rPr>
          <w:rStyle w:val="StyleUnderline"/>
        </w:rPr>
        <w:t>So, we'll see.</w:t>
      </w:r>
    </w:p>
    <w:p w14:paraId="4D579148" w14:textId="77777777" w:rsidR="004E3D92" w:rsidRPr="008C651F" w:rsidRDefault="004E3D92" w:rsidP="008C651F">
      <w:pPr>
        <w:spacing w:after="240"/>
        <w:rPr>
          <w:rFonts w:ascii="Georgia" w:hAnsi="Georgia"/>
        </w:rPr>
      </w:pPr>
    </w:p>
    <w:p w14:paraId="57F4DCF7" w14:textId="77777777" w:rsidR="00F526D0" w:rsidRPr="008C651F" w:rsidRDefault="00F526D0" w:rsidP="008C651F">
      <w:pPr>
        <w:rPr>
          <w:rFonts w:ascii="Georgia" w:hAnsi="Georgia"/>
        </w:rPr>
      </w:pPr>
    </w:p>
    <w:p w14:paraId="013784CF" w14:textId="4313B100" w:rsidR="00E42E4C" w:rsidRDefault="00F526D0" w:rsidP="008C651F">
      <w:pPr>
        <w:pStyle w:val="Heading2"/>
        <w:spacing w:line="240" w:lineRule="auto"/>
        <w:rPr>
          <w:rFonts w:ascii="Georgia" w:hAnsi="Georgia"/>
        </w:rPr>
      </w:pPr>
      <w:r w:rsidRPr="008C651F">
        <w:rPr>
          <w:rFonts w:ascii="Georgia" w:hAnsi="Georgia"/>
        </w:rPr>
        <w:t>Elections</w:t>
      </w:r>
    </w:p>
    <w:p w14:paraId="657A263D" w14:textId="3B0BBB45" w:rsidR="00C2648F" w:rsidRDefault="00D71712" w:rsidP="00D71712">
      <w:pPr>
        <w:pStyle w:val="Heading4"/>
      </w:pPr>
      <w:r>
        <w:t xml:space="preserve">There is only the chance of a link turn – Trump is utterly incapable of taking credit for the plan- switching the conversation to criminal justice can only hurt him because it isn’t about him. </w:t>
      </w:r>
    </w:p>
    <w:p w14:paraId="3AC516D0" w14:textId="397DFBAF" w:rsidR="00B778D3" w:rsidRPr="00B778D3" w:rsidRDefault="00D71712" w:rsidP="00B778D3">
      <w:pPr>
        <w:rPr>
          <w:rStyle w:val="Style13ptBold"/>
        </w:rPr>
      </w:pPr>
      <w:r w:rsidRPr="00D71712">
        <w:rPr>
          <w:rStyle w:val="Style13ptBold"/>
        </w:rPr>
        <w:t>Atlantic 6/1</w:t>
      </w:r>
    </w:p>
    <w:p w14:paraId="35956B45" w14:textId="06F4C4C4" w:rsidR="00B778D3" w:rsidRDefault="00B778D3" w:rsidP="00B778D3">
      <w:r w:rsidRPr="00B778D3">
        <w:t xml:space="preserve">Benjamin Wittes, editor in chief of Lawfare and Quinta Jurecicm managing editor of Lawfare,  “The Law-Enforcement Abuses That Don’t Bother Trump” </w:t>
      </w:r>
      <w:hyperlink r:id="rId167" w:history="1">
        <w:r w:rsidRPr="00FF2FEF">
          <w:rPr>
            <w:rStyle w:val="Hyperlink"/>
          </w:rPr>
          <w:t>https://www.theatlantic.com/ideas/archive/2020/06/the-law-enforcement-abuses-that-dont-bother-trump/612490/</w:t>
        </w:r>
      </w:hyperlink>
    </w:p>
    <w:p w14:paraId="6C9F778E" w14:textId="2008A6DC" w:rsidR="00C2648F" w:rsidRPr="00B778D3" w:rsidRDefault="00C2648F" w:rsidP="00C2648F">
      <w:pPr>
        <w:rPr>
          <w:sz w:val="14"/>
        </w:rPr>
      </w:pPr>
      <w:r w:rsidRPr="00B778D3">
        <w:rPr>
          <w:sz w:val="14"/>
        </w:rPr>
        <w:t xml:space="preserve">President Donald </w:t>
      </w:r>
      <w:r w:rsidRPr="00C2648F">
        <w:rPr>
          <w:rStyle w:val="StyleUnderline"/>
        </w:rPr>
        <w:t>Trump</w:t>
      </w:r>
      <w:r w:rsidRPr="00B778D3">
        <w:rPr>
          <w:sz w:val="14"/>
        </w:rPr>
        <w:t xml:space="preserve"> has seen abusive law enforcement before—stared it in the face, called it by its name, denounced it.</w:t>
      </w:r>
      <w:r w:rsidR="00D71712" w:rsidRPr="00B778D3">
        <w:rPr>
          <w:sz w:val="14"/>
        </w:rPr>
        <w:t xml:space="preserve"> </w:t>
      </w:r>
      <w:r w:rsidRPr="00B778D3">
        <w:rPr>
          <w:sz w:val="14"/>
        </w:rPr>
        <w:t xml:space="preserve">He </w:t>
      </w:r>
      <w:r w:rsidRPr="00C2648F">
        <w:rPr>
          <w:rStyle w:val="StyleUnderline"/>
        </w:rPr>
        <w:t>did not</w:t>
      </w:r>
      <w:r w:rsidRPr="00B778D3">
        <w:rPr>
          <w:sz w:val="14"/>
        </w:rPr>
        <w:t>, to be sure</w:t>
      </w:r>
      <w:r w:rsidRPr="00C2648F">
        <w:rPr>
          <w:rStyle w:val="StyleUnderline"/>
        </w:rPr>
        <w:t>, see the killing of George Floyd</w:t>
      </w:r>
      <w:r w:rsidRPr="00B778D3">
        <w:rPr>
          <w:sz w:val="14"/>
        </w:rPr>
        <w:t>—the latest African American man to be killed by a police officer—</w:t>
      </w:r>
      <w:r w:rsidRPr="00C2648F">
        <w:rPr>
          <w:rStyle w:val="StyleUnderline"/>
        </w:rPr>
        <w:t>as a reason to condemn abusive policing</w:t>
      </w:r>
      <w:r w:rsidRPr="00B778D3">
        <w:rPr>
          <w:sz w:val="14"/>
        </w:rPr>
        <w:t>, although video of Floyd’s death prompted millions of Americans to recoil in horror and sparked outrage, protest, and violence nationwide. The president has been mostly quiet on that subject, and when he has spoken, he has done so in the passive voice, decrying it as a “grave tragedy” and a “terrible thing.” Then he has tended to change the subject quickly to the unrest in response to Floyd’s death.</w:t>
      </w:r>
      <w:r w:rsidR="00D71712" w:rsidRPr="00B778D3">
        <w:rPr>
          <w:sz w:val="14"/>
        </w:rPr>
        <w:t xml:space="preserve"> </w:t>
      </w:r>
      <w:r w:rsidRPr="00B778D3">
        <w:rPr>
          <w:sz w:val="14"/>
        </w:rPr>
        <w:t>Nor did he find the indefensible police reaction to many of the protests—a reaction that has been needlessly violent and confrontational, and that has often targeted bystanders and reporters—a reason to condemn abusive policing.</w:t>
      </w:r>
      <w:r w:rsidR="00D71712" w:rsidRPr="00B778D3">
        <w:rPr>
          <w:sz w:val="14"/>
        </w:rPr>
        <w:t xml:space="preserve"> </w:t>
      </w:r>
      <w:r w:rsidRPr="00C2648F">
        <w:rPr>
          <w:rStyle w:val="StyleUnderline"/>
        </w:rPr>
        <w:t>About such police tactics</w:t>
      </w:r>
      <w:r w:rsidRPr="00B778D3">
        <w:rPr>
          <w:sz w:val="14"/>
        </w:rPr>
        <w:t xml:space="preserve">, in fact, </w:t>
      </w:r>
      <w:r w:rsidRPr="00C2648F">
        <w:rPr>
          <w:rStyle w:val="StyleUnderline"/>
        </w:rPr>
        <w:t>Trump</w:t>
      </w:r>
      <w:r w:rsidRPr="00B778D3">
        <w:rPr>
          <w:sz w:val="14"/>
        </w:rPr>
        <w:t xml:space="preserve"> </w:t>
      </w:r>
      <w:r w:rsidRPr="00C2648F">
        <w:rPr>
          <w:rStyle w:val="StyleUnderline"/>
        </w:rPr>
        <w:t>seems</w:t>
      </w:r>
      <w:r w:rsidRPr="00B778D3">
        <w:rPr>
          <w:sz w:val="14"/>
        </w:rPr>
        <w:t xml:space="preserve"> </w:t>
      </w:r>
      <w:r w:rsidRPr="00C2648F">
        <w:rPr>
          <w:rStyle w:val="StyleUnderline"/>
        </w:rPr>
        <w:t>almost</w:t>
      </w:r>
      <w:r w:rsidRPr="00B778D3">
        <w:rPr>
          <w:sz w:val="14"/>
        </w:rPr>
        <w:t xml:space="preserve"> </w:t>
      </w:r>
      <w:r w:rsidRPr="00C2648F">
        <w:rPr>
          <w:rStyle w:val="StyleUnderline"/>
        </w:rPr>
        <w:t>gleeful</w:t>
      </w:r>
      <w:r w:rsidRPr="00B778D3">
        <w:rPr>
          <w:sz w:val="14"/>
        </w:rPr>
        <w:t>. “</w:t>
      </w:r>
      <w:r w:rsidRPr="00C2648F">
        <w:rPr>
          <w:rStyle w:val="StyleUnderline"/>
        </w:rPr>
        <w:t>LAW &amp; ORDER!” he tweeted</w:t>
      </w:r>
      <w:r w:rsidRPr="00B778D3">
        <w:rPr>
          <w:sz w:val="14"/>
        </w:rPr>
        <w:t xml:space="preserve"> yesterday. He complained that “Liberal Governors and Mayors must get MUCH tougher or the Federal Government will step in and do what has to be done” in another tweet. And another time: “STRENGTH!” In a call with governors today, </w:t>
      </w:r>
      <w:r w:rsidRPr="00C2648F">
        <w:rPr>
          <w:rStyle w:val="StyleUnderline"/>
        </w:rPr>
        <w:t>he called protesters “scum</w:t>
      </w:r>
      <w:r w:rsidRPr="00B778D3">
        <w:rPr>
          <w:sz w:val="14"/>
        </w:rPr>
        <w:t xml:space="preserve">” and </w:t>
      </w:r>
      <w:r w:rsidRPr="00C2648F">
        <w:rPr>
          <w:rStyle w:val="StyleUnderline"/>
        </w:rPr>
        <w:t>demanded</w:t>
      </w:r>
      <w:r w:rsidRPr="00B778D3">
        <w:rPr>
          <w:sz w:val="14"/>
        </w:rPr>
        <w:t xml:space="preserve"> that state </w:t>
      </w:r>
      <w:r w:rsidRPr="00C2648F">
        <w:rPr>
          <w:rStyle w:val="StyleUnderline"/>
        </w:rPr>
        <w:t>law enforcement “dominate</w:t>
      </w:r>
      <w:r w:rsidRPr="00B778D3">
        <w:rPr>
          <w:sz w:val="14"/>
        </w:rPr>
        <w:t>” people out in the streets. And, of course, there’s his famous “when the looting starts, the shooting starts”—a statement so incendiary that it forced Twitter to, for the first time ever, flag the president’s tweet for “glorifying violence.”</w:t>
      </w:r>
      <w:r w:rsidR="00D71712" w:rsidRPr="00B778D3">
        <w:rPr>
          <w:sz w:val="14"/>
        </w:rPr>
        <w:t xml:space="preserve"> </w:t>
      </w:r>
      <w:r w:rsidRPr="00B778D3">
        <w:rPr>
          <w:sz w:val="14"/>
        </w:rPr>
        <w:t xml:space="preserve">No, for Trump this past week, only one victim of abusive law enforcement was worth talking about: his former national security adviser Michael Flynn. Trump actually does not mind police misconduct, even violence, as a general matter. Back in the summer of 2017, speaking to police officers on Long Island, the president urged them not to take such care to protect suspects. “I said, ‘Please don’t be too nice.’ Like when you guys put someone in the car and you’re protecting their head [with your hand]? … I said, ‘You can take the hand away, okay?’” The comments were so inappropriate that the then-head of the Drug Enforcement Administration wrote an email to his entire workforce reemphasizing the importance of “Rule of Law” and “Respect and Compassion” in response to the president’s “condon[ing of] police misconduct regarding the treatment of individuals placed under arrest by law enforcement.” Given this history—and the Long Island comments were not an isolated incident—it’s not really a surprise that night after night, as protesters have gathered across the country to express grief and anger over the persistent police abuse of black Americans, </w:t>
      </w:r>
      <w:r w:rsidRPr="00C2648F">
        <w:rPr>
          <w:rStyle w:val="StyleUnderline"/>
        </w:rPr>
        <w:t>the president has</w:t>
      </w:r>
      <w:r w:rsidRPr="00B778D3">
        <w:rPr>
          <w:sz w:val="14"/>
        </w:rPr>
        <w:t xml:space="preserve"> instead voiced </w:t>
      </w:r>
      <w:r w:rsidRPr="00C2648F">
        <w:rPr>
          <w:rStyle w:val="StyleUnderline"/>
        </w:rPr>
        <w:t>an instinctive identification with the police</w:t>
      </w:r>
      <w:r w:rsidRPr="00B778D3">
        <w:rPr>
          <w:sz w:val="14"/>
        </w:rPr>
        <w:t xml:space="preserve">. The past few days have seen numerous unjustified arrests and injuries, and even police attacking demonstrators with cars. Yet </w:t>
      </w:r>
      <w:r w:rsidRPr="00C2648F">
        <w:rPr>
          <w:rStyle w:val="StyleUnderline"/>
        </w:rPr>
        <w:t>to the extent that Trump has weighed in about</w:t>
      </w:r>
      <w:r w:rsidRPr="00B778D3">
        <w:rPr>
          <w:sz w:val="14"/>
        </w:rPr>
        <w:t xml:space="preserve"> the </w:t>
      </w:r>
      <w:r w:rsidRPr="00C2648F">
        <w:rPr>
          <w:rStyle w:val="StyleUnderline"/>
        </w:rPr>
        <w:t>police</w:t>
      </w:r>
      <w:r w:rsidRPr="00B778D3">
        <w:rPr>
          <w:sz w:val="14"/>
        </w:rPr>
        <w:t xml:space="preserve">’s behavior at all, </w:t>
      </w:r>
      <w:r w:rsidRPr="00C2648F">
        <w:rPr>
          <w:rStyle w:val="StyleUnderline"/>
        </w:rPr>
        <w:t>it has been only to encourage officers to be more violent</w:t>
      </w:r>
      <w:r w:rsidRPr="00B778D3">
        <w:rPr>
          <w:sz w:val="14"/>
        </w:rPr>
        <w:t xml:space="preserve">. But don’t think that Trump is incapable of mustering outrage over the misconduct of law enforcement. He actually spends a lot of time and energy speaking on the matter. It’s just that, as far as he is concerned, misconduct appears only when the law enforcement in question is directed at him. The most recent focus of Trump’s righteous indignation at supposed abuses of power by whom he calls “dirty cops” is the case of Flynn, who pleaded guilty to lying to the FBI in the course of the bureau’s investigation into Russian election interference. In recent weeks, the Justice Department turned Flynn’s case upside down, requesting that the court dismiss the prosecution on the grounds that he had been railroaded by FBI investigators. And on Friday, the administration declassified the FBI transcripts of Flynn’s phone calls with Russian Ambassador to the U.S. Sergey Kislyak—the subject of Flynn’s lies to the bureau. All this has been done in the name of demonstrating the impropriety of the Flynn prosecution—if not quite the man’s innocence, certainly the extent to which he was a victim of unconscionable wrongdoing by the FBI. “A BIG day for Justice in the USA!” Trump tweeted when the Justice Department moved to drop the charges against Flynn. When it was announced that the call transcripts would be publicly released, he retweeted a message suggesting that the documents would show Flynn’s blamelessness—and, indeed, that’s what Flynn’s defenders went on to argue when the materials became public. Yet what was the supposed villainy in the set-up or railroading of Flynn? Needless to say, Flynn was not physically mistreated, much less killed. He was not even arrested. There are smaller-scale forms of police abuse, of course—but Flynn was not a victim of those either. The unforgivable FBI offense against Flynn was that two FBI agents showed up in his office and politely asked him some questions about his conversations with the Russian ambassador; when he made misstatements in response, they asked him whether he was sure he hadn’t said certain things the call transcripts clearly reflected he had said. The newly public transcripts show that Flynn brought up the matter of U.S. sanctions with the Russian ambassador—the same matter he told the FBI he had no memory of discussing—and that the two conversed about the issue at some length. Despite what the president’s supporters say, Flynn’s repeated statements to investigators that he didn’t remember that conversation are just not credible. So after willfully and repeatedly lying to federal investigators, he was—months later—held accountable for those lies. George Floyd was murdered for far less. And yet the president seems able to mention Floyd only on his way to denouncing protesters and “antifa” and promising muscular police action—which he cheerfully conflates with further abuses—against them. Only in Flynn does he find a true victim, and law enforcement that cannot be redeemed through the use of violence. (He never suggests that the FBI should respond in a tough manner to, say, a QAnon rally.) There’s a racial element to this, clearly. </w:t>
      </w:r>
      <w:r w:rsidRPr="00D71712">
        <w:rPr>
          <w:rStyle w:val="StyleUnderline"/>
        </w:rPr>
        <w:t>Trump seems characterologically incapable of identifying with black victims of police violence</w:t>
      </w:r>
      <w:r w:rsidRPr="00B778D3">
        <w:rPr>
          <w:sz w:val="14"/>
        </w:rPr>
        <w:t>, and he likely also sees some benefit in encouraging racial resentment toward black protesters in the white Americans who make up his base of support. But there is a personal aspect to Trump’s response too. The president understands Flynn as a victim because the Flynn case is ultimately about Trump. Flynn’s enemies—the FBI, Special Counsel Robert Mueller’s investigation, the press that broke the story about the incoming national security adviser’s phone calls with the Russian ambassador—are all Trump’s perceived enemies. Flynn’s humiliation made Trump look foolish. His prosecution emphasized the corruption of the senior leaders Trump had brought in. And the entire tawdry episode made vivid what so many people already suspected: that there was something untoward and inappropriate in Trumpworld’s engagement with the Russian Federation. To turn Flynn into a victim of police misconduct is to try to erase the stain. On an even more basic level</w:t>
      </w:r>
      <w:r w:rsidRPr="00D71712">
        <w:rPr>
          <w:rStyle w:val="StyleUnderline"/>
        </w:rPr>
        <w:t>, Trump likes things that place him at the center of attention</w:t>
      </w:r>
      <w:r w:rsidRPr="00B778D3">
        <w:rPr>
          <w:sz w:val="14"/>
        </w:rPr>
        <w:t xml:space="preserve">. Unlike the Russia story—which has Trump, and Trump’s vindication, as the focus—the </w:t>
      </w:r>
      <w:r w:rsidRPr="00D71712">
        <w:rPr>
          <w:rStyle w:val="StyleUnderline"/>
        </w:rPr>
        <w:t>protests are hard to fit into this framework</w:t>
      </w:r>
      <w:r w:rsidRPr="00B778D3">
        <w:rPr>
          <w:sz w:val="14"/>
        </w:rPr>
        <w:t xml:space="preserve">. </w:t>
      </w:r>
      <w:r w:rsidRPr="00D71712">
        <w:rPr>
          <w:rStyle w:val="StyleUnderline"/>
        </w:rPr>
        <w:t>They involve</w:t>
      </w:r>
      <w:r w:rsidRPr="00B778D3">
        <w:rPr>
          <w:sz w:val="14"/>
        </w:rPr>
        <w:t xml:space="preserve">, after all, </w:t>
      </w:r>
      <w:r w:rsidRPr="00D71712">
        <w:rPr>
          <w:rStyle w:val="StyleUnderline"/>
        </w:rPr>
        <w:t>other people’s suffering</w:t>
      </w:r>
      <w:r w:rsidRPr="00B778D3">
        <w:rPr>
          <w:sz w:val="14"/>
        </w:rPr>
        <w:t>. According to The New York Times, Trump has been struggling to grasp this concept: “Aides repeatedly have tried to explain to him that the protests were not only about him, but about broader, systemic issues related to race.” The key point here is that Trump does not mean anything remotely neutral when he crows about “law and order.” He doesn’t mean that Flynn should have to follow the law. He doesn’t mean that the police should be held to exacting standards of propriety in dealing with demonstrators or suspects’ heads. He means that those who oppose him should be punished and those who support him—or simply those for whom he has solicitude—should be free to do as they please. So even as he urges the police to be tough with protesters, he eyes relatively routine FBI tactics with hostility that would make a lawyer for the American Civil Liberties Union blush. And even as he threatens protesters with the aggressive enforcement of federal law, he insists that it should not touch his own world. A much-quoted aphorism attributed to onetime Peruvian President Óscar Benavides sums up this approach: “</w:t>
      </w:r>
      <w:r w:rsidRPr="00D71712">
        <w:rPr>
          <w:rStyle w:val="StyleUnderline"/>
        </w:rPr>
        <w:t>For my friends, everything; for my enemies, the law</w:t>
      </w:r>
      <w:r w:rsidRPr="00B778D3">
        <w:rPr>
          <w:sz w:val="14"/>
        </w:rPr>
        <w:t xml:space="preserve">.” That </w:t>
      </w:r>
      <w:r w:rsidRPr="00D71712">
        <w:rPr>
          <w:rStyle w:val="StyleUnderline"/>
        </w:rPr>
        <w:t>is</w:t>
      </w:r>
      <w:r w:rsidRPr="00B778D3">
        <w:rPr>
          <w:sz w:val="14"/>
        </w:rPr>
        <w:t xml:space="preserve">, of course, not </w:t>
      </w:r>
      <w:r w:rsidRPr="00D71712">
        <w:rPr>
          <w:rStyle w:val="StyleUnderline"/>
        </w:rPr>
        <w:t>how</w:t>
      </w:r>
      <w:r w:rsidRPr="00B778D3">
        <w:rPr>
          <w:sz w:val="14"/>
        </w:rPr>
        <w:t xml:space="preserve"> </w:t>
      </w:r>
      <w:r w:rsidRPr="00D71712">
        <w:rPr>
          <w:rStyle w:val="StyleUnderline"/>
        </w:rPr>
        <w:t>Trump’s</w:t>
      </w:r>
      <w:r w:rsidRPr="00B778D3">
        <w:rPr>
          <w:sz w:val="14"/>
        </w:rPr>
        <w:t xml:space="preserve"> </w:t>
      </w:r>
      <w:r w:rsidRPr="00D71712">
        <w:rPr>
          <w:rStyle w:val="StyleUnderline"/>
        </w:rPr>
        <w:t>defenders</w:t>
      </w:r>
      <w:r w:rsidRPr="00B778D3">
        <w:rPr>
          <w:sz w:val="14"/>
        </w:rPr>
        <w:t xml:space="preserve"> like to </w:t>
      </w:r>
      <w:r w:rsidRPr="00D71712">
        <w:rPr>
          <w:rStyle w:val="StyleUnderline"/>
        </w:rPr>
        <w:t>express the sentiment</w:t>
      </w:r>
      <w:r w:rsidRPr="00B778D3">
        <w:rPr>
          <w:sz w:val="14"/>
        </w:rPr>
        <w:t>. Speaking on her Fox News show the other night, Laura Ingraham tried instead to create a unified field theory of police abuses that links Trump’s travails to those of African Americans. “And to our African American fellow citizens, I say this,” she declared. “Given his own experience with an out-of-control FBI and unfair investigation, given all the work on criminal-justice reform, President Trump knows how poisonous and out of control law-enforcement process can be.” One suspects that there are not too many black men who, having faced violence at the hands of police, came away from the encounter realizing that at last they understood how Trump and Flynn must feel.</w:t>
      </w:r>
    </w:p>
    <w:p w14:paraId="7306973D" w14:textId="7BDF5D85" w:rsidR="00F526D0" w:rsidRPr="008C651F" w:rsidRDefault="00EC3223" w:rsidP="008C651F">
      <w:pPr>
        <w:pStyle w:val="Heading4"/>
        <w:spacing w:line="240" w:lineRule="auto"/>
        <w:rPr>
          <w:rFonts w:ascii="Georgia" w:hAnsi="Georgia"/>
        </w:rPr>
      </w:pPr>
      <w:r>
        <w:rPr>
          <w:rFonts w:ascii="Georgia" w:hAnsi="Georgia"/>
        </w:rPr>
        <w:t>Even after passing reform, Trump keeps being racist in public – the plan will confuse no one</w:t>
      </w:r>
    </w:p>
    <w:p w14:paraId="5EE4EBE1" w14:textId="77777777" w:rsidR="00F526D0" w:rsidRPr="008C651F" w:rsidRDefault="00F526D0" w:rsidP="008C651F">
      <w:pPr>
        <w:rPr>
          <w:rFonts w:ascii="Georgia" w:hAnsi="Georgia"/>
        </w:rPr>
      </w:pPr>
      <w:r w:rsidRPr="008C651F">
        <w:rPr>
          <w:rFonts w:ascii="Georgia" w:hAnsi="Georgia"/>
        </w:rPr>
        <w:t xml:space="preserve">Jill </w:t>
      </w:r>
      <w:r w:rsidRPr="008C651F">
        <w:rPr>
          <w:rStyle w:val="Style13ptBold"/>
          <w:rFonts w:ascii="Georgia" w:hAnsi="Georgia"/>
        </w:rPr>
        <w:t>Colvin</w:t>
      </w:r>
      <w:r w:rsidRPr="008C651F">
        <w:rPr>
          <w:rFonts w:ascii="Georgia" w:hAnsi="Georgia"/>
        </w:rPr>
        <w:t xml:space="preserve">, Lisa </w:t>
      </w:r>
      <w:r w:rsidRPr="008C651F">
        <w:rPr>
          <w:rStyle w:val="Style13ptBold"/>
          <w:rFonts w:ascii="Georgia" w:hAnsi="Georgia"/>
        </w:rPr>
        <w:t>Mascaro</w:t>
      </w:r>
      <w:r w:rsidRPr="008C651F">
        <w:rPr>
          <w:rFonts w:ascii="Georgia" w:hAnsi="Georgia"/>
        </w:rPr>
        <w:t xml:space="preserve"> and Zeke </w:t>
      </w:r>
      <w:r w:rsidRPr="008C651F">
        <w:rPr>
          <w:rStyle w:val="Style13ptBold"/>
          <w:rFonts w:ascii="Georgia" w:hAnsi="Georgia"/>
        </w:rPr>
        <w:t>Miller</w:t>
      </w:r>
      <w:r w:rsidRPr="008C651F">
        <w:rPr>
          <w:rFonts w:ascii="Georgia" w:hAnsi="Georgia"/>
        </w:rPr>
        <w:t>, 6-17-20</w:t>
      </w:r>
      <w:r w:rsidRPr="008C651F">
        <w:rPr>
          <w:rStyle w:val="Style13ptBold"/>
          <w:rFonts w:ascii="Georgia" w:hAnsi="Georgia"/>
        </w:rPr>
        <w:t>20</w:t>
      </w:r>
      <w:r w:rsidRPr="008C651F">
        <w:rPr>
          <w:rFonts w:ascii="Georgia" w:hAnsi="Georgia"/>
        </w:rPr>
        <w:t>, "Trump signs order on police reform, doesn't mention racism," CTVNews, https://www.ctvnews.ca/world/trump-signs-order-on-police-reform-doesn-t-mention-racism-1.4987586</w:t>
      </w:r>
    </w:p>
    <w:p w14:paraId="0F3A0629" w14:textId="77777777" w:rsidR="00F526D0" w:rsidRPr="008C651F" w:rsidRDefault="00F526D0" w:rsidP="008C651F">
      <w:pPr>
        <w:rPr>
          <w:rFonts w:ascii="Georgia" w:hAnsi="Georgia"/>
          <w:u w:val="single"/>
        </w:rPr>
      </w:pPr>
      <w:r w:rsidRPr="008C651F">
        <w:rPr>
          <w:rFonts w:ascii="Georgia" w:hAnsi="Georgia"/>
          <w:sz w:val="16"/>
        </w:rPr>
        <w:t xml:space="preserve">WASHINGTON -- </w:t>
      </w:r>
      <w:r w:rsidRPr="008C651F">
        <w:rPr>
          <w:rStyle w:val="StyleUnderline"/>
          <w:rFonts w:ascii="Georgia" w:hAnsi="Georgia"/>
          <w:highlight w:val="yellow"/>
        </w:rPr>
        <w:t xml:space="preserve">Following </w:t>
      </w:r>
      <w:r w:rsidRPr="008C651F">
        <w:rPr>
          <w:rStyle w:val="StyleUnderline"/>
          <w:rFonts w:ascii="Georgia" w:hAnsi="Georgia"/>
        </w:rPr>
        <w:t>weeks of</w:t>
      </w:r>
      <w:r w:rsidRPr="008C651F">
        <w:rPr>
          <w:rFonts w:ascii="Georgia" w:hAnsi="Georgia"/>
          <w:sz w:val="16"/>
        </w:rPr>
        <w:t xml:space="preserve"> national </w:t>
      </w:r>
      <w:r w:rsidRPr="008C651F">
        <w:rPr>
          <w:rStyle w:val="Emphasis"/>
          <w:rFonts w:ascii="Georgia" w:hAnsi="Georgia"/>
          <w:highlight w:val="yellow"/>
        </w:rPr>
        <w:t>protests</w:t>
      </w:r>
      <w:r w:rsidRPr="008C651F">
        <w:rPr>
          <w:rStyle w:val="StyleUnderline"/>
          <w:rFonts w:ascii="Georgia" w:hAnsi="Georgia"/>
        </w:rPr>
        <w:t xml:space="preserve"> since the death of </w:t>
      </w:r>
      <w:r w:rsidRPr="008C651F">
        <w:rPr>
          <w:rStyle w:val="Emphasis"/>
          <w:rFonts w:ascii="Georgia" w:hAnsi="Georgia"/>
        </w:rPr>
        <w:t>George Floyd</w:t>
      </w:r>
      <w:r w:rsidRPr="008C651F">
        <w:rPr>
          <w:rFonts w:ascii="Georgia" w:hAnsi="Georgia"/>
          <w:sz w:val="16"/>
        </w:rPr>
        <w:t xml:space="preserve">, U.S. President Donald </w:t>
      </w:r>
      <w:r w:rsidRPr="008C651F">
        <w:rPr>
          <w:rStyle w:val="Emphasis"/>
          <w:rFonts w:ascii="Georgia" w:hAnsi="Georgia"/>
          <w:highlight w:val="yellow"/>
        </w:rPr>
        <w:t>Trump</w:t>
      </w:r>
      <w:r w:rsidRPr="008C651F">
        <w:rPr>
          <w:rStyle w:val="StyleUnderline"/>
          <w:rFonts w:ascii="Georgia" w:hAnsi="Georgia"/>
        </w:rPr>
        <w:t xml:space="preserve"> has signed an executive order he said would encourage better police practices</w:t>
      </w:r>
      <w:r w:rsidRPr="008C651F">
        <w:rPr>
          <w:rFonts w:ascii="Georgia" w:hAnsi="Georgia"/>
          <w:sz w:val="16"/>
        </w:rPr>
        <w:t xml:space="preserve">. But he </w:t>
      </w:r>
      <w:r w:rsidRPr="008C651F">
        <w:rPr>
          <w:rStyle w:val="Emphasis"/>
          <w:rFonts w:ascii="Georgia" w:hAnsi="Georgia"/>
          <w:highlight w:val="yellow"/>
        </w:rPr>
        <w:t>made no mention</w:t>
      </w:r>
      <w:r w:rsidRPr="008C651F">
        <w:rPr>
          <w:rStyle w:val="StyleUnderline"/>
          <w:rFonts w:ascii="Georgia" w:hAnsi="Georgia"/>
          <w:highlight w:val="yellow"/>
        </w:rPr>
        <w:t xml:space="preserve"> of</w:t>
      </w:r>
      <w:r w:rsidRPr="008C651F">
        <w:rPr>
          <w:rStyle w:val="StyleUnderline"/>
          <w:rFonts w:ascii="Georgia" w:hAnsi="Georgia"/>
        </w:rPr>
        <w:t xml:space="preserve"> the</w:t>
      </w:r>
      <w:r w:rsidRPr="008C651F">
        <w:rPr>
          <w:rFonts w:ascii="Georgia" w:hAnsi="Georgia"/>
          <w:sz w:val="16"/>
        </w:rPr>
        <w:t xml:space="preserve"> roiling national debate over</w:t>
      </w:r>
      <w:r w:rsidRPr="008C651F">
        <w:rPr>
          <w:rStyle w:val="StyleUnderline"/>
          <w:rFonts w:ascii="Georgia" w:hAnsi="Georgia"/>
        </w:rPr>
        <w:t xml:space="preserve"> </w:t>
      </w:r>
      <w:r w:rsidRPr="008C651F">
        <w:rPr>
          <w:rStyle w:val="Emphasis"/>
          <w:rFonts w:ascii="Georgia" w:hAnsi="Georgia"/>
          <w:highlight w:val="yellow"/>
        </w:rPr>
        <w:t>racism</w:t>
      </w:r>
      <w:r w:rsidRPr="008C651F">
        <w:rPr>
          <w:rStyle w:val="StyleUnderline"/>
          <w:rFonts w:ascii="Georgia" w:hAnsi="Georgia"/>
          <w:highlight w:val="yellow"/>
        </w:rPr>
        <w:t xml:space="preserve"> spawned by police killings of Black people.</w:t>
      </w:r>
      <w:r w:rsidRPr="008C651F">
        <w:rPr>
          <w:rStyle w:val="StyleUnderline"/>
          <w:rFonts w:ascii="Georgia" w:hAnsi="Georgia"/>
        </w:rPr>
        <w:t xml:space="preserve"> </w:t>
      </w:r>
      <w:r w:rsidRPr="008C651F">
        <w:rPr>
          <w:rStyle w:val="Emphasis"/>
          <w:rFonts w:ascii="Georgia" w:hAnsi="Georgia"/>
          <w:highlight w:val="yellow"/>
        </w:rPr>
        <w:t>Trump</w:t>
      </w:r>
      <w:r w:rsidRPr="008C651F">
        <w:rPr>
          <w:rStyle w:val="StyleUnderline"/>
          <w:rFonts w:ascii="Georgia" w:hAnsi="Georgia"/>
          <w:highlight w:val="yellow"/>
        </w:rPr>
        <w:t xml:space="preserve"> met</w:t>
      </w:r>
      <w:r w:rsidRPr="008C651F">
        <w:rPr>
          <w:rFonts w:ascii="Georgia" w:hAnsi="Georgia"/>
          <w:sz w:val="16"/>
        </w:rPr>
        <w:t xml:space="preserve"> privately with </w:t>
      </w:r>
      <w:r w:rsidRPr="008C651F">
        <w:rPr>
          <w:rStyle w:val="StyleUnderline"/>
          <w:rFonts w:ascii="Georgia" w:hAnsi="Georgia"/>
          <w:highlight w:val="yellow"/>
        </w:rPr>
        <w:t xml:space="preserve">the </w:t>
      </w:r>
      <w:r w:rsidRPr="008C651F">
        <w:rPr>
          <w:rStyle w:val="Emphasis"/>
          <w:rFonts w:ascii="Georgia" w:hAnsi="Georgia"/>
          <w:highlight w:val="yellow"/>
        </w:rPr>
        <w:t xml:space="preserve">families </w:t>
      </w:r>
      <w:r w:rsidRPr="008C651F">
        <w:rPr>
          <w:rStyle w:val="StyleUnderline"/>
          <w:rFonts w:ascii="Georgia" w:hAnsi="Georgia"/>
          <w:highlight w:val="yellow"/>
        </w:rPr>
        <w:t>of</w:t>
      </w:r>
      <w:r w:rsidRPr="008C651F">
        <w:rPr>
          <w:rStyle w:val="StyleUnderline"/>
          <w:rFonts w:ascii="Georgia" w:hAnsi="Georgia"/>
        </w:rPr>
        <w:t xml:space="preserve"> several </w:t>
      </w:r>
      <w:r w:rsidRPr="008C651F">
        <w:rPr>
          <w:rStyle w:val="Emphasis"/>
          <w:rFonts w:ascii="Georgia" w:hAnsi="Georgia"/>
          <w:highlight w:val="yellow"/>
        </w:rPr>
        <w:t>Black Americans killed</w:t>
      </w:r>
      <w:r w:rsidRPr="008C651F">
        <w:rPr>
          <w:rStyle w:val="StyleUnderline"/>
          <w:rFonts w:ascii="Georgia" w:hAnsi="Georgia"/>
          <w:highlight w:val="yellow"/>
        </w:rPr>
        <w:t xml:space="preserve"> in interactions with police</w:t>
      </w:r>
      <w:r w:rsidRPr="008C651F">
        <w:rPr>
          <w:rFonts w:ascii="Georgia" w:hAnsi="Georgia"/>
          <w:sz w:val="16"/>
        </w:rPr>
        <w:t xml:space="preserve"> before his Rose Garden signing ceremony and said he grieved for the lives lost and families devastated. </w:t>
      </w:r>
      <w:r w:rsidRPr="008C651F">
        <w:rPr>
          <w:rStyle w:val="StyleUnderline"/>
          <w:rFonts w:ascii="Georgia" w:hAnsi="Georgia"/>
        </w:rPr>
        <w:t xml:space="preserve">But he </w:t>
      </w:r>
      <w:r w:rsidRPr="008C651F">
        <w:rPr>
          <w:rStyle w:val="StyleUnderline"/>
          <w:rFonts w:ascii="Georgia" w:hAnsi="Georgia"/>
          <w:highlight w:val="yellow"/>
        </w:rPr>
        <w:t xml:space="preserve">quickly </w:t>
      </w:r>
      <w:r w:rsidRPr="008C651F">
        <w:rPr>
          <w:rStyle w:val="Emphasis"/>
          <w:rFonts w:ascii="Georgia" w:hAnsi="Georgia"/>
          <w:highlight w:val="yellow"/>
        </w:rPr>
        <w:t>shifted his tone</w:t>
      </w:r>
      <w:r w:rsidRPr="008C651F">
        <w:rPr>
          <w:rFonts w:ascii="Georgia" w:hAnsi="Georgia"/>
          <w:sz w:val="16"/>
        </w:rPr>
        <w:t xml:space="preserve"> and </w:t>
      </w:r>
      <w:r w:rsidRPr="008C651F">
        <w:rPr>
          <w:rStyle w:val="StyleUnderline"/>
          <w:rFonts w:ascii="Georgia" w:hAnsi="Georgia"/>
        </w:rPr>
        <w:t xml:space="preserve">devoted </w:t>
      </w:r>
      <w:r w:rsidRPr="008C651F">
        <w:rPr>
          <w:rFonts w:ascii="Georgia" w:hAnsi="Georgia"/>
          <w:sz w:val="16"/>
        </w:rPr>
        <w:t xml:space="preserve">most of </w:t>
      </w:r>
      <w:r w:rsidRPr="008C651F">
        <w:rPr>
          <w:rStyle w:val="StyleUnderline"/>
          <w:rFonts w:ascii="Georgia" w:hAnsi="Georgia"/>
        </w:rPr>
        <w:t xml:space="preserve">his public remarks </w:t>
      </w:r>
      <w:r w:rsidRPr="008C651F">
        <w:rPr>
          <w:rStyle w:val="StyleUnderline"/>
          <w:rFonts w:ascii="Georgia" w:hAnsi="Georgia"/>
          <w:highlight w:val="yellow"/>
        </w:rPr>
        <w:t xml:space="preserve">to a need to </w:t>
      </w:r>
      <w:r w:rsidRPr="008C651F">
        <w:rPr>
          <w:rStyle w:val="Emphasis"/>
          <w:rFonts w:ascii="Georgia" w:hAnsi="Georgia"/>
          <w:highlight w:val="yellow"/>
        </w:rPr>
        <w:t>respect</w:t>
      </w:r>
      <w:r w:rsidRPr="008C651F">
        <w:rPr>
          <w:rStyle w:val="Emphasis"/>
          <w:rFonts w:ascii="Georgia" w:hAnsi="Georgia"/>
        </w:rPr>
        <w:t xml:space="preserve"> and support "</w:t>
      </w:r>
      <w:r w:rsidRPr="008C651F">
        <w:rPr>
          <w:rStyle w:val="StyleUnderline"/>
          <w:rFonts w:ascii="Georgia" w:hAnsi="Georgia"/>
        </w:rPr>
        <w:t xml:space="preserve">the brave men and women in blue who </w:t>
      </w:r>
      <w:r w:rsidRPr="008C651F">
        <w:rPr>
          <w:rStyle w:val="Emphasis"/>
          <w:rFonts w:ascii="Georgia" w:hAnsi="Georgia"/>
          <w:highlight w:val="yellow"/>
        </w:rPr>
        <w:t>police</w:t>
      </w:r>
      <w:r w:rsidRPr="008C651F">
        <w:rPr>
          <w:rStyle w:val="Emphasis"/>
          <w:rFonts w:ascii="Georgia" w:hAnsi="Georgia"/>
        </w:rPr>
        <w:t xml:space="preserve"> </w:t>
      </w:r>
      <w:r w:rsidRPr="008C651F">
        <w:rPr>
          <w:rStyle w:val="StyleUnderline"/>
          <w:rFonts w:ascii="Georgia" w:hAnsi="Georgia"/>
        </w:rPr>
        <w:t>our streets and keep us safe."</w:t>
      </w:r>
      <w:r w:rsidRPr="008C651F">
        <w:rPr>
          <w:rFonts w:ascii="Georgia" w:hAnsi="Georgia"/>
          <w:sz w:val="16"/>
        </w:rPr>
        <w:t xml:space="preserve"> He characterized the </w:t>
      </w:r>
      <w:r w:rsidRPr="008C651F">
        <w:rPr>
          <w:rStyle w:val="StyleUnderline"/>
          <w:rFonts w:ascii="Georgia" w:hAnsi="Georgia"/>
        </w:rPr>
        <w:t xml:space="preserve">officers who've used excessive force as a </w:t>
      </w:r>
      <w:r w:rsidRPr="008C651F">
        <w:rPr>
          <w:rStyle w:val="Emphasis"/>
          <w:rFonts w:ascii="Georgia" w:hAnsi="Georgia"/>
        </w:rPr>
        <w:t>"tiny" number of outliers</w:t>
      </w:r>
      <w:r w:rsidRPr="008C651F">
        <w:rPr>
          <w:rStyle w:val="StyleUnderline"/>
          <w:rFonts w:ascii="Georgia" w:hAnsi="Georgia"/>
        </w:rPr>
        <w:t xml:space="preserve"> among </w:t>
      </w:r>
      <w:r w:rsidRPr="008C651F">
        <w:rPr>
          <w:rStyle w:val="Emphasis"/>
          <w:rFonts w:ascii="Georgia" w:hAnsi="Georgia"/>
        </w:rPr>
        <w:t>"trustworthy" police ranks</w:t>
      </w:r>
      <w:r w:rsidRPr="008C651F">
        <w:rPr>
          <w:rFonts w:ascii="Georgia" w:hAnsi="Georgia"/>
          <w:sz w:val="16"/>
        </w:rPr>
        <w:t xml:space="preserve">. "Reducing crime and raising standards are not opposite goals," he said before signing the order Tuesday, flanked by police officials. Trump and Republicans in Congress have been rushing to respond </w:t>
      </w:r>
      <w:r w:rsidRPr="008C651F">
        <w:rPr>
          <w:rStyle w:val="StyleUnderline"/>
          <w:rFonts w:ascii="Georgia" w:hAnsi="Georgia"/>
        </w:rPr>
        <w:t xml:space="preserve">to </w:t>
      </w:r>
      <w:r w:rsidRPr="008C651F">
        <w:rPr>
          <w:rStyle w:val="Emphasis"/>
          <w:rFonts w:ascii="Georgia" w:hAnsi="Georgia"/>
          <w:highlight w:val="yellow"/>
        </w:rPr>
        <w:t>the mass demonstrations</w:t>
      </w:r>
      <w:r w:rsidRPr="008C651F">
        <w:rPr>
          <w:rStyle w:val="StyleUnderline"/>
          <w:rFonts w:ascii="Georgia" w:hAnsi="Georgia"/>
          <w:highlight w:val="yellow"/>
        </w:rPr>
        <w:t xml:space="preserve"> against police brutality and racial prejudic</w:t>
      </w:r>
      <w:r w:rsidRPr="008C651F">
        <w:rPr>
          <w:rStyle w:val="StyleUnderline"/>
          <w:rFonts w:ascii="Georgia" w:hAnsi="Georgia"/>
        </w:rPr>
        <w:t>e</w:t>
      </w:r>
      <w:r w:rsidRPr="008C651F">
        <w:rPr>
          <w:rFonts w:ascii="Georgia" w:hAnsi="Georgia"/>
          <w:sz w:val="16"/>
        </w:rPr>
        <w:t xml:space="preserve"> that have raged for weeks across the country in response to the deaths of Floyd and other Black Americans. It's a sudden shift that underscores how quickly the protests </w:t>
      </w:r>
      <w:r w:rsidRPr="008C651F">
        <w:rPr>
          <w:rStyle w:val="StyleUnderline"/>
          <w:rFonts w:ascii="Georgia" w:hAnsi="Georgia"/>
        </w:rPr>
        <w:t xml:space="preserve">have changed the political conversation </w:t>
      </w:r>
      <w:r w:rsidRPr="008C651F">
        <w:rPr>
          <w:rStyle w:val="StyleUnderline"/>
          <w:rFonts w:ascii="Georgia" w:hAnsi="Georgia"/>
          <w:highlight w:val="yellow"/>
        </w:rPr>
        <w:t xml:space="preserve">and </w:t>
      </w:r>
      <w:r w:rsidRPr="008C651F">
        <w:rPr>
          <w:rStyle w:val="Emphasis"/>
          <w:rFonts w:ascii="Georgia" w:hAnsi="Georgia"/>
          <w:highlight w:val="yellow"/>
        </w:rPr>
        <w:t>pressured Washington</w:t>
      </w:r>
      <w:r w:rsidRPr="008C651F">
        <w:rPr>
          <w:rStyle w:val="StyleUnderline"/>
          <w:rFonts w:ascii="Georgia" w:hAnsi="Georgia"/>
          <w:highlight w:val="yellow"/>
        </w:rPr>
        <w:t xml:space="preserve"> to act</w:t>
      </w:r>
      <w:r w:rsidRPr="008C651F">
        <w:rPr>
          <w:rStyle w:val="StyleUnderline"/>
          <w:rFonts w:ascii="Georgia" w:hAnsi="Georgia"/>
        </w:rPr>
        <w:t xml:space="preserve">. </w:t>
      </w:r>
      <w:r w:rsidRPr="008C651F">
        <w:rPr>
          <w:rFonts w:ascii="Georgia" w:hAnsi="Georgia"/>
          <w:sz w:val="16"/>
        </w:rPr>
        <w:t xml:space="preserve">But </w:t>
      </w:r>
      <w:r w:rsidRPr="008C651F">
        <w:rPr>
          <w:rStyle w:val="Emphasis"/>
          <w:rFonts w:ascii="Georgia" w:hAnsi="Georgia"/>
          <w:highlight w:val="yellow"/>
        </w:rPr>
        <w:t>Trump</w:t>
      </w:r>
      <w:r w:rsidRPr="008C651F">
        <w:rPr>
          <w:rStyle w:val="StyleUnderline"/>
          <w:rFonts w:ascii="Georgia" w:hAnsi="Georgia"/>
        </w:rPr>
        <w:t xml:space="preserve">, who has faced criticism for </w:t>
      </w:r>
      <w:r w:rsidRPr="008C651F">
        <w:rPr>
          <w:rStyle w:val="Emphasis"/>
          <w:rFonts w:ascii="Georgia" w:hAnsi="Georgia"/>
          <w:highlight w:val="yellow"/>
        </w:rPr>
        <w:t>fail</w:t>
      </w:r>
      <w:r w:rsidRPr="008C651F">
        <w:rPr>
          <w:rStyle w:val="Emphasis"/>
          <w:rFonts w:ascii="Georgia" w:hAnsi="Georgia"/>
        </w:rPr>
        <w:t xml:space="preserve">ing </w:t>
      </w:r>
      <w:r w:rsidRPr="008C651F">
        <w:rPr>
          <w:rStyle w:val="Emphasis"/>
          <w:rFonts w:ascii="Georgia" w:hAnsi="Georgia"/>
          <w:highlight w:val="yellow"/>
        </w:rPr>
        <w:t>to acknowledge</w:t>
      </w:r>
      <w:r w:rsidRPr="008C651F">
        <w:rPr>
          <w:rStyle w:val="Emphasis"/>
          <w:rFonts w:ascii="Georgia" w:hAnsi="Georgia"/>
        </w:rPr>
        <w:t xml:space="preserve"> </w:t>
      </w:r>
      <w:r w:rsidRPr="008C651F">
        <w:rPr>
          <w:rStyle w:val="Emphasis"/>
          <w:rFonts w:ascii="Georgia" w:hAnsi="Georgia"/>
          <w:highlight w:val="yellow"/>
        </w:rPr>
        <w:t>systemic racial bias</w:t>
      </w:r>
      <w:r w:rsidRPr="008C651F">
        <w:rPr>
          <w:rStyle w:val="Emphasis"/>
          <w:rFonts w:ascii="Georgia" w:hAnsi="Georgia"/>
        </w:rPr>
        <w:t xml:space="preserve"> </w:t>
      </w:r>
      <w:r w:rsidRPr="008C651F">
        <w:rPr>
          <w:rStyle w:val="StyleUnderline"/>
          <w:rFonts w:ascii="Georgia" w:hAnsi="Georgia"/>
        </w:rPr>
        <w:t xml:space="preserve">and has </w:t>
      </w:r>
      <w:r w:rsidRPr="008C651F">
        <w:rPr>
          <w:rStyle w:val="Emphasis"/>
          <w:rFonts w:ascii="Georgia" w:hAnsi="Georgia"/>
          <w:highlight w:val="yellow"/>
        </w:rPr>
        <w:t xml:space="preserve">advocated </w:t>
      </w:r>
      <w:r w:rsidRPr="008C651F">
        <w:rPr>
          <w:rStyle w:val="Emphasis"/>
          <w:rFonts w:ascii="Georgia" w:hAnsi="Georgia"/>
        </w:rPr>
        <w:t>for rougher police treatment</w:t>
      </w:r>
      <w:r w:rsidRPr="008C651F">
        <w:rPr>
          <w:rFonts w:ascii="Georgia" w:hAnsi="Georgia"/>
          <w:sz w:val="16"/>
        </w:rPr>
        <w:t xml:space="preserve"> of suspects, has </w:t>
      </w:r>
      <w:r w:rsidRPr="008C651F">
        <w:rPr>
          <w:rStyle w:val="StyleUnderline"/>
          <w:rFonts w:ascii="Georgia" w:hAnsi="Georgia"/>
        </w:rPr>
        <w:t>continued to hold his "</w:t>
      </w:r>
      <w:r w:rsidRPr="008C651F">
        <w:rPr>
          <w:rStyle w:val="Emphasis"/>
          <w:rFonts w:ascii="Georgia" w:hAnsi="Georgia"/>
          <w:highlight w:val="yellow"/>
        </w:rPr>
        <w:t>law and order</w:t>
      </w:r>
      <w:r w:rsidRPr="008C651F">
        <w:rPr>
          <w:rFonts w:ascii="Georgia" w:hAnsi="Georgia"/>
          <w:sz w:val="16"/>
        </w:rPr>
        <w:t xml:space="preserve">" line. At the signing event, he </w:t>
      </w:r>
      <w:r w:rsidRPr="008C651F">
        <w:rPr>
          <w:rStyle w:val="StyleUnderline"/>
          <w:rFonts w:ascii="Georgia" w:hAnsi="Georgia"/>
        </w:rPr>
        <w:t>railed against those who committed violence during the largely peaceful protests</w:t>
      </w:r>
      <w:r w:rsidRPr="008C651F">
        <w:rPr>
          <w:rFonts w:ascii="Georgia" w:hAnsi="Georgia"/>
          <w:sz w:val="16"/>
        </w:rPr>
        <w:t xml:space="preserve"> while </w:t>
      </w:r>
      <w:r w:rsidRPr="008C651F">
        <w:rPr>
          <w:rStyle w:val="StyleUnderline"/>
          <w:rFonts w:ascii="Georgia" w:hAnsi="Georgia"/>
        </w:rPr>
        <w:t>hailing</w:t>
      </w:r>
      <w:r w:rsidRPr="008C651F">
        <w:rPr>
          <w:rFonts w:ascii="Georgia" w:hAnsi="Georgia"/>
          <w:sz w:val="16"/>
        </w:rPr>
        <w:t xml:space="preserve"> the vast </w:t>
      </w:r>
      <w:r w:rsidRPr="008C651F">
        <w:rPr>
          <w:rStyle w:val="StyleUnderline"/>
          <w:rFonts w:ascii="Georgia" w:hAnsi="Georgia"/>
        </w:rPr>
        <w:t>majority of officers as selfless public servants</w:t>
      </w:r>
      <w:r w:rsidRPr="008C651F">
        <w:rPr>
          <w:rFonts w:ascii="Georgia" w:hAnsi="Georgia"/>
          <w:sz w:val="16"/>
        </w:rPr>
        <w:t xml:space="preserve">. </w:t>
      </w:r>
      <w:r w:rsidRPr="008C651F">
        <w:rPr>
          <w:rStyle w:val="Emphasis"/>
          <w:rFonts w:ascii="Georgia" w:hAnsi="Georgia"/>
          <w:highlight w:val="yellow"/>
        </w:rPr>
        <w:t>Trump's</w:t>
      </w:r>
      <w:r w:rsidRPr="008C651F">
        <w:rPr>
          <w:rStyle w:val="StyleUnderline"/>
          <w:rFonts w:ascii="Georgia" w:hAnsi="Georgia"/>
          <w:highlight w:val="yellow"/>
        </w:rPr>
        <w:t xml:space="preserve"> </w:t>
      </w:r>
      <w:r w:rsidRPr="008C651F">
        <w:rPr>
          <w:rStyle w:val="Emphasis"/>
          <w:rFonts w:ascii="Georgia" w:hAnsi="Georgia"/>
          <w:highlight w:val="yellow"/>
        </w:rPr>
        <w:t>executive order</w:t>
      </w:r>
      <w:r w:rsidRPr="008C651F">
        <w:rPr>
          <w:rStyle w:val="StyleUnderline"/>
          <w:rFonts w:ascii="Georgia" w:hAnsi="Georgia"/>
        </w:rPr>
        <w:t xml:space="preserve"> would establish a database that </w:t>
      </w:r>
      <w:r w:rsidRPr="008C651F">
        <w:rPr>
          <w:rStyle w:val="StyleUnderline"/>
          <w:rFonts w:ascii="Georgia" w:hAnsi="Georgia"/>
          <w:highlight w:val="yellow"/>
        </w:rPr>
        <w:t>tracks police officers with excessive use-of-force complaints in their records</w:t>
      </w:r>
      <w:r w:rsidRPr="008C651F">
        <w:rPr>
          <w:rFonts w:ascii="Georgia" w:hAnsi="Georgia"/>
          <w:sz w:val="16"/>
        </w:rPr>
        <w:t xml:space="preserve">. Many officers who wind up involved in fatal interactions have long complaint histories, including Derek Chauvin, the white Minneapolis police officer charged with murder in Floyd's death. Those records are often not made public, making it difficult to know if an officer has such a history.  The order would give police departments a financial incentive to adopt best practices and encourage co-responder programs, in which social workers join police when they respond to nonviolent calls involving mental health, addiction and homelessness issues. Trump said that, as part of the order, the use of chokeholds, which have become a symbol of police brutality, would be banned "except if an officer's life is at risk." Actually, the order instructs the Justice Department to push local police departments to be certified by a "reputable independent credentialing body" with use-of-force policies that prohibit the use of chokeholds, except when the use of deadly force is allowed by law. Chokeholds are already largely banned in police departments nationwide. While </w:t>
      </w:r>
      <w:r w:rsidRPr="008C651F">
        <w:rPr>
          <w:rStyle w:val="StyleUnderline"/>
          <w:rFonts w:ascii="Georgia" w:hAnsi="Georgia"/>
        </w:rPr>
        <w:t xml:space="preserve">Trump hailed his efforts </w:t>
      </w:r>
      <w:r w:rsidRPr="008C651F">
        <w:rPr>
          <w:rFonts w:ascii="Georgia" w:hAnsi="Georgia"/>
          <w:sz w:val="16"/>
        </w:rPr>
        <w:t>as "</w:t>
      </w:r>
      <w:r w:rsidRPr="008C651F">
        <w:rPr>
          <w:rStyle w:val="StyleUnderline"/>
          <w:rFonts w:ascii="Georgia" w:hAnsi="Georgia"/>
        </w:rPr>
        <w:t>historic</w:t>
      </w:r>
      <w:r w:rsidRPr="008C651F">
        <w:rPr>
          <w:rFonts w:ascii="Georgia" w:hAnsi="Georgia"/>
          <w:sz w:val="16"/>
        </w:rPr>
        <w:t xml:space="preserve">," </w:t>
      </w:r>
      <w:r w:rsidRPr="008C651F">
        <w:rPr>
          <w:rStyle w:val="Emphasis"/>
          <w:rFonts w:ascii="Georgia" w:hAnsi="Georgia"/>
          <w:highlight w:val="yellow"/>
        </w:rPr>
        <w:t>Dem</w:t>
      </w:r>
      <w:r w:rsidRPr="008C651F">
        <w:rPr>
          <w:rStyle w:val="StyleUnderline"/>
          <w:rFonts w:ascii="Georgia" w:hAnsi="Georgia"/>
        </w:rPr>
        <w:t>ocrat</w:t>
      </w:r>
      <w:r w:rsidRPr="008C651F">
        <w:rPr>
          <w:rStyle w:val="StyleUnderline"/>
          <w:rFonts w:ascii="Georgia" w:hAnsi="Georgia"/>
          <w:highlight w:val="yellow"/>
        </w:rPr>
        <w:t>s</w:t>
      </w:r>
      <w:r w:rsidRPr="008C651F">
        <w:rPr>
          <w:rStyle w:val="StyleUnderline"/>
          <w:rFonts w:ascii="Georgia" w:hAnsi="Georgia"/>
        </w:rPr>
        <w:t xml:space="preserve"> and other critics </w:t>
      </w:r>
      <w:r w:rsidRPr="008C651F">
        <w:rPr>
          <w:rStyle w:val="Emphasis"/>
          <w:rFonts w:ascii="Georgia" w:hAnsi="Georgia"/>
          <w:highlight w:val="yellow"/>
        </w:rPr>
        <w:t>said he didn't go</w:t>
      </w:r>
      <w:r w:rsidRPr="008C651F">
        <w:rPr>
          <w:rStyle w:val="Emphasis"/>
          <w:rFonts w:ascii="Georgia" w:hAnsi="Georgia"/>
        </w:rPr>
        <w:t xml:space="preserve"> </w:t>
      </w:r>
      <w:r w:rsidRPr="008C651F">
        <w:rPr>
          <w:rStyle w:val="StyleUnderline"/>
          <w:rFonts w:ascii="Georgia" w:hAnsi="Georgia"/>
        </w:rPr>
        <w:t xml:space="preserve">nearly </w:t>
      </w:r>
      <w:r w:rsidRPr="008C651F">
        <w:rPr>
          <w:rStyle w:val="Emphasis"/>
          <w:rFonts w:ascii="Georgia" w:hAnsi="Georgia"/>
          <w:highlight w:val="yellow"/>
        </w:rPr>
        <w:t>far enough</w:t>
      </w:r>
      <w:r w:rsidRPr="008C651F">
        <w:rPr>
          <w:rStyle w:val="StyleUnderline"/>
          <w:rFonts w:ascii="Georgia" w:hAnsi="Georgia"/>
          <w:highlight w:val="yellow"/>
        </w:rPr>
        <w:t>.</w:t>
      </w:r>
      <w:r w:rsidRPr="008C651F">
        <w:rPr>
          <w:rStyle w:val="StyleUnderline"/>
          <w:rFonts w:ascii="Georgia" w:hAnsi="Georgia"/>
        </w:rPr>
        <w:t xml:space="preserve"> </w:t>
      </w:r>
      <w:r w:rsidRPr="008C651F">
        <w:rPr>
          <w:rFonts w:ascii="Georgia" w:hAnsi="Georgia"/>
          <w:sz w:val="16"/>
        </w:rPr>
        <w:t xml:space="preserve">Senate Democratic leader Chuck Schumer said, "One modest inadequate executive order will not make up for his decades of inflammatory rhetoric and his recent policies designed to roll back the progress that we've made in previous years." Democratic House Speaker Nancy </w:t>
      </w:r>
      <w:r w:rsidRPr="008C651F">
        <w:rPr>
          <w:rStyle w:val="Emphasis"/>
          <w:rFonts w:ascii="Georgia" w:hAnsi="Georgia"/>
        </w:rPr>
        <w:t>Pelosi</w:t>
      </w:r>
      <w:r w:rsidRPr="008C651F">
        <w:rPr>
          <w:rStyle w:val="StyleUnderline"/>
          <w:rFonts w:ascii="Georgia" w:hAnsi="Georgia"/>
        </w:rPr>
        <w:t xml:space="preserve"> </w:t>
      </w:r>
      <w:r w:rsidRPr="008C651F">
        <w:rPr>
          <w:rStyle w:val="StyleUnderline"/>
          <w:rFonts w:ascii="Georgia" w:hAnsi="Georgia"/>
          <w:highlight w:val="yellow"/>
        </w:rPr>
        <w:t>said</w:t>
      </w:r>
      <w:r w:rsidRPr="008C651F">
        <w:rPr>
          <w:rStyle w:val="Emphasis"/>
          <w:rFonts w:ascii="Georgia" w:hAnsi="Georgia"/>
        </w:rPr>
        <w:t xml:space="preserve"> </w:t>
      </w:r>
      <w:r w:rsidRPr="008C651F">
        <w:rPr>
          <w:rStyle w:val="StyleUnderline"/>
          <w:rFonts w:ascii="Georgia" w:hAnsi="Georgia"/>
          <w:highlight w:val="yellow"/>
        </w:rPr>
        <w:t>the order "falls</w:t>
      </w:r>
      <w:r w:rsidRPr="008C651F">
        <w:rPr>
          <w:rStyle w:val="StyleUnderline"/>
          <w:rFonts w:ascii="Georgia" w:hAnsi="Georgia"/>
        </w:rPr>
        <w:t xml:space="preserve"> </w:t>
      </w:r>
      <w:r w:rsidRPr="008C651F">
        <w:rPr>
          <w:rFonts w:ascii="Georgia" w:hAnsi="Georgia"/>
          <w:sz w:val="16"/>
        </w:rPr>
        <w:t xml:space="preserve">sadly and </w:t>
      </w:r>
      <w:r w:rsidRPr="008C651F">
        <w:rPr>
          <w:rStyle w:val="Emphasis"/>
          <w:rFonts w:ascii="Georgia" w:hAnsi="Georgia"/>
        </w:rPr>
        <w:t xml:space="preserve">seriously </w:t>
      </w:r>
      <w:r w:rsidRPr="008C651F">
        <w:rPr>
          <w:rStyle w:val="Emphasis"/>
          <w:rFonts w:ascii="Georgia" w:hAnsi="Georgia"/>
          <w:highlight w:val="yellow"/>
        </w:rPr>
        <w:t>short of what is required to combat</w:t>
      </w:r>
      <w:r w:rsidRPr="008C651F">
        <w:rPr>
          <w:rFonts w:ascii="Georgia" w:hAnsi="Georgia"/>
          <w:sz w:val="16"/>
        </w:rPr>
        <w:t xml:space="preserve"> the epidemic of </w:t>
      </w:r>
      <w:r w:rsidRPr="008C651F">
        <w:rPr>
          <w:rStyle w:val="Emphasis"/>
          <w:rFonts w:ascii="Georgia" w:hAnsi="Georgia"/>
          <w:highlight w:val="yellow"/>
        </w:rPr>
        <w:t>racial injustice and police brutality</w:t>
      </w:r>
      <w:r w:rsidRPr="008C651F">
        <w:rPr>
          <w:rStyle w:val="StyleUnderline"/>
          <w:rFonts w:ascii="Georgia" w:hAnsi="Georgia"/>
        </w:rPr>
        <w:t xml:space="preserve"> that is murdering hundreds of Black Americans."</w:t>
      </w:r>
      <w:r w:rsidRPr="008C651F">
        <w:rPr>
          <w:rFonts w:ascii="Georgia" w:hAnsi="Georgia"/>
          <w:sz w:val="16"/>
        </w:rPr>
        <w:t xml:space="preserve"> Kristina Roth at Amnesty International USA said the order "amounts to a Band-Aid for a bullet wound." But </w:t>
      </w:r>
      <w:r w:rsidRPr="008C651F">
        <w:rPr>
          <w:rStyle w:val="StyleUnderline"/>
          <w:rFonts w:ascii="Georgia" w:hAnsi="Georgia"/>
          <w:highlight w:val="yellow"/>
        </w:rPr>
        <w:t>Trump</w:t>
      </w:r>
      <w:r w:rsidRPr="008C651F">
        <w:rPr>
          <w:rStyle w:val="StyleUnderline"/>
          <w:rFonts w:ascii="Georgia" w:hAnsi="Georgia"/>
        </w:rPr>
        <w:t xml:space="preserve"> said others want to go too far</w:t>
      </w:r>
      <w:r w:rsidRPr="008C651F">
        <w:rPr>
          <w:rFonts w:ascii="Georgia" w:hAnsi="Georgia"/>
          <w:sz w:val="16"/>
        </w:rPr>
        <w:t xml:space="preserve">. He </w:t>
      </w:r>
      <w:r w:rsidRPr="008C651F">
        <w:rPr>
          <w:rStyle w:val="StyleUnderline"/>
          <w:rFonts w:ascii="Georgia" w:hAnsi="Georgia"/>
          <w:highlight w:val="yellow"/>
        </w:rPr>
        <w:t>framed</w:t>
      </w:r>
      <w:r w:rsidRPr="008C651F">
        <w:rPr>
          <w:rStyle w:val="StyleUnderline"/>
          <w:rFonts w:ascii="Georgia" w:hAnsi="Georgia"/>
        </w:rPr>
        <w:t xml:space="preserve"> his plan as an alternative to the "</w:t>
      </w:r>
      <w:r w:rsidRPr="008C651F">
        <w:rPr>
          <w:rStyle w:val="Emphasis"/>
          <w:rFonts w:ascii="Georgia" w:hAnsi="Georgia"/>
          <w:highlight w:val="yellow"/>
        </w:rPr>
        <w:t>defund the police</w:t>
      </w:r>
      <w:r w:rsidRPr="008C651F">
        <w:rPr>
          <w:rFonts w:ascii="Georgia" w:hAnsi="Georgia"/>
          <w:sz w:val="16"/>
        </w:rPr>
        <w:t xml:space="preserve">" movement to fully revamp departments that has </w:t>
      </w:r>
      <w:r w:rsidRPr="008C651F">
        <w:rPr>
          <w:rStyle w:val="StyleUnderline"/>
          <w:rFonts w:ascii="Georgia" w:hAnsi="Georgia"/>
        </w:rPr>
        <w:t xml:space="preserve">emerged from the </w:t>
      </w:r>
      <w:r w:rsidRPr="008C651F">
        <w:rPr>
          <w:rStyle w:val="StyleUnderline"/>
          <w:rFonts w:ascii="Georgia" w:hAnsi="Georgia"/>
          <w:highlight w:val="yellow"/>
        </w:rPr>
        <w:t>protests</w:t>
      </w:r>
      <w:r w:rsidRPr="008C651F">
        <w:rPr>
          <w:rStyle w:val="StyleUnderline"/>
          <w:rFonts w:ascii="Georgia" w:hAnsi="Georgia"/>
        </w:rPr>
        <w:t xml:space="preserve"> and that he slammed </w:t>
      </w:r>
      <w:r w:rsidRPr="008C651F">
        <w:rPr>
          <w:rStyle w:val="StyleUnderline"/>
          <w:rFonts w:ascii="Georgia" w:hAnsi="Georgia"/>
          <w:highlight w:val="yellow"/>
        </w:rPr>
        <w:t xml:space="preserve">as </w:t>
      </w:r>
      <w:r w:rsidRPr="008C651F">
        <w:rPr>
          <w:rStyle w:val="Emphasis"/>
          <w:rFonts w:ascii="Georgia" w:hAnsi="Georgia"/>
          <w:highlight w:val="yellow"/>
        </w:rPr>
        <w:t>"radical and dangerous</w:t>
      </w:r>
      <w:r w:rsidRPr="008C651F">
        <w:rPr>
          <w:rStyle w:val="StyleUnderline"/>
          <w:rFonts w:ascii="Georgia" w:hAnsi="Georgia"/>
        </w:rPr>
        <w:t>."</w:t>
      </w:r>
      <w:r w:rsidRPr="008C651F">
        <w:rPr>
          <w:rFonts w:ascii="Georgia" w:hAnsi="Georgia"/>
          <w:sz w:val="16"/>
        </w:rPr>
        <w:t xml:space="preserve"> "Americans know the truth: Without police there is chaos. Without law there is anarchy and without safety there is catastrophe," he said. Trump's audience included police officials and members of Congress and came after he met privately at the White House with the families of people who have been killed in interactions with police. White House press secretary Kayleigh McEnany told reporters that many tears were shed at the meeting and "the president was devastated." Trump listed the families' relatives who died and said: "To all the hurting families, I want you to know that all Americans mourn by your side. Your loved ones will not have died in vain." White House adviser Ja'Ron Smith said it was "a mutual decision" for the families not to attend the public signing. The White House action came as Democrats and Republicans in </w:t>
      </w:r>
      <w:r w:rsidRPr="008C651F">
        <w:rPr>
          <w:rStyle w:val="Emphasis"/>
          <w:rFonts w:ascii="Georgia" w:hAnsi="Georgia"/>
        </w:rPr>
        <w:t>Congress h</w:t>
      </w:r>
      <w:r w:rsidRPr="008C651F">
        <w:rPr>
          <w:rStyle w:val="StyleUnderline"/>
          <w:rFonts w:ascii="Georgia" w:hAnsi="Georgia"/>
        </w:rPr>
        <w:t>ave been rolling out their own packages of policing changes</w:t>
      </w:r>
      <w:r w:rsidRPr="008C651F">
        <w:rPr>
          <w:rFonts w:ascii="Georgia" w:hAnsi="Georgia"/>
          <w:sz w:val="16"/>
        </w:rPr>
        <w:t xml:space="preserve">. Sen. Tim Scott of South Carolina, the sole African American </w:t>
      </w:r>
      <w:r w:rsidRPr="008C651F">
        <w:rPr>
          <w:rStyle w:val="Emphasis"/>
          <w:rFonts w:ascii="Georgia" w:hAnsi="Georgia"/>
          <w:highlight w:val="yellow"/>
        </w:rPr>
        <w:t>Republican in the Senate</w:t>
      </w:r>
      <w:r w:rsidRPr="008C651F">
        <w:rPr>
          <w:rFonts w:ascii="Georgia" w:hAnsi="Georgia"/>
          <w:sz w:val="16"/>
        </w:rPr>
        <w:t xml:space="preserve">, has </w:t>
      </w:r>
      <w:r w:rsidRPr="008C651F">
        <w:rPr>
          <w:rStyle w:val="StyleUnderline"/>
          <w:rFonts w:ascii="Georgia" w:hAnsi="Georgia"/>
          <w:highlight w:val="yellow"/>
        </w:rPr>
        <w:t>been crafting the GOP legislative package</w:t>
      </w:r>
      <w:r w:rsidRPr="008C651F">
        <w:rPr>
          <w:rFonts w:ascii="Georgia" w:hAnsi="Georgia"/>
          <w:sz w:val="16"/>
          <w:highlight w:val="yellow"/>
        </w:rPr>
        <w:t>,</w:t>
      </w:r>
      <w:r w:rsidRPr="008C651F">
        <w:rPr>
          <w:rFonts w:ascii="Georgia" w:hAnsi="Georgia"/>
          <w:sz w:val="16"/>
        </w:rPr>
        <w:t xml:space="preserve"> </w:t>
      </w:r>
      <w:r w:rsidRPr="008C651F">
        <w:rPr>
          <w:rStyle w:val="StyleUnderline"/>
          <w:rFonts w:ascii="Georgia" w:hAnsi="Georgia"/>
        </w:rPr>
        <w:t xml:space="preserve">which will </w:t>
      </w:r>
      <w:r w:rsidRPr="008C651F">
        <w:rPr>
          <w:rStyle w:val="StyleUnderline"/>
          <w:rFonts w:ascii="Georgia" w:hAnsi="Georgia"/>
          <w:highlight w:val="yellow"/>
        </w:rPr>
        <w:t xml:space="preserve">include new </w:t>
      </w:r>
      <w:r w:rsidRPr="008C651F">
        <w:rPr>
          <w:rStyle w:val="Emphasis"/>
          <w:rFonts w:ascii="Georgia" w:hAnsi="Georgia"/>
          <w:highlight w:val="yellow"/>
        </w:rPr>
        <w:t>restrictions</w:t>
      </w:r>
      <w:r w:rsidRPr="008C651F">
        <w:rPr>
          <w:rFonts w:ascii="Georgia" w:hAnsi="Georgia"/>
          <w:sz w:val="16"/>
        </w:rPr>
        <w:t xml:space="preserve"> on police chokeholds and greater use of police body cameras, among other provisions. While the emerging GOP package isn't as extensive as sweeping Democratic proposals, which are headed for a House vote next week, it includes perhaps the most far-reaching proposed changes ever from a party that often echoes Trump's "law and order" rhetoric It remains </w:t>
      </w:r>
      <w:r w:rsidRPr="008C651F">
        <w:rPr>
          <w:rStyle w:val="StyleUnderline"/>
          <w:rFonts w:ascii="Georgia" w:hAnsi="Georgia"/>
        </w:rPr>
        <w:t xml:space="preserve">unclear whether the parties will be able to find common ground. </w:t>
      </w:r>
      <w:r w:rsidRPr="008C651F">
        <w:rPr>
          <w:rFonts w:ascii="Georgia" w:hAnsi="Georgia"/>
          <w:sz w:val="16"/>
        </w:rPr>
        <w:t xml:space="preserve">Though their proposals share many similar provisions -- both would create a national database so officers cannot transfer from one department to another without public oversight of their records, for instance -- differences remain. </w:t>
      </w:r>
      <w:r w:rsidRPr="008C651F">
        <w:rPr>
          <w:rStyle w:val="Emphasis"/>
          <w:rFonts w:ascii="Georgia" w:hAnsi="Georgia"/>
        </w:rPr>
        <w:t xml:space="preserve">The </w:t>
      </w:r>
      <w:r w:rsidRPr="008C651F">
        <w:rPr>
          <w:rStyle w:val="Emphasis"/>
          <w:rFonts w:ascii="Georgia" w:hAnsi="Georgia"/>
          <w:highlight w:val="yellow"/>
        </w:rPr>
        <w:t>Republican bill doesn't go as far as the Dem</w:t>
      </w:r>
      <w:r w:rsidRPr="008C651F">
        <w:rPr>
          <w:rStyle w:val="Emphasis"/>
          <w:rFonts w:ascii="Georgia" w:hAnsi="Georgia"/>
        </w:rPr>
        <w:t>ocrat</w:t>
      </w:r>
      <w:r w:rsidRPr="008C651F">
        <w:rPr>
          <w:rStyle w:val="Emphasis"/>
          <w:rFonts w:ascii="Georgia" w:hAnsi="Georgia"/>
          <w:highlight w:val="yellow"/>
        </w:rPr>
        <w:t>s'</w:t>
      </w:r>
      <w:r w:rsidRPr="008C651F">
        <w:rPr>
          <w:rStyle w:val="Emphasis"/>
          <w:rFonts w:ascii="Georgia" w:hAnsi="Georgia"/>
        </w:rPr>
        <w:t xml:space="preserve"> </w:t>
      </w:r>
      <w:r w:rsidRPr="008C651F">
        <w:rPr>
          <w:rStyle w:val="StyleUnderline"/>
          <w:rFonts w:ascii="Georgia" w:hAnsi="Georgia"/>
        </w:rPr>
        <w:t>on the issue of eliminating qualified immunity</w:t>
      </w:r>
      <w:r w:rsidRPr="008C651F">
        <w:rPr>
          <w:rFonts w:ascii="Georgia" w:hAnsi="Georgia"/>
          <w:sz w:val="16"/>
        </w:rPr>
        <w:t>, which would allow people injured by law enforcement personnel to sue for damages. The White House has said that's a step too far. As an alternative, Scott has suggested a "decertification" process for officers involved in misconduct. During the Obama administration, Attorney General Eric Holder opened a series of civil rights investigations into local law enforcement practices that often ended with court-approved consent decrees that mandated reforms. Those included Ferguson, Missouri, after the killing of Michael Brown and Baltimore following the police custody death of Freddie Gray. Hours before he resigned as Trump's first attorney general in November 2018, Jeff Sessions signed a memo that sharply curtailed the use of consent decrees.</w:t>
      </w:r>
    </w:p>
    <w:p w14:paraId="5C9EF19C" w14:textId="047A4291" w:rsidR="007E5B6A" w:rsidRPr="008C651F" w:rsidRDefault="007E5B6A" w:rsidP="008C651F">
      <w:pPr>
        <w:pStyle w:val="Heading4"/>
        <w:spacing w:line="240" w:lineRule="auto"/>
        <w:rPr>
          <w:rFonts w:ascii="Georgia" w:hAnsi="Georgia"/>
          <w:lang w:eastAsia="zh-CN"/>
        </w:rPr>
      </w:pPr>
      <w:r w:rsidRPr="008C651F">
        <w:rPr>
          <w:rFonts w:ascii="Georgia" w:hAnsi="Georgia"/>
          <w:lang w:eastAsia="zh-CN"/>
        </w:rPr>
        <w:t xml:space="preserve">CJR reform won’t help Trump – </w:t>
      </w:r>
      <w:r w:rsidR="00EC3223">
        <w:rPr>
          <w:rFonts w:ascii="Georgia" w:hAnsi="Georgia"/>
          <w:lang w:eastAsia="zh-CN"/>
        </w:rPr>
        <w:t>he has already bungled the issue</w:t>
      </w:r>
    </w:p>
    <w:p w14:paraId="2ADD5758" w14:textId="77777777" w:rsidR="00EC3223" w:rsidRDefault="007E5B6A" w:rsidP="008C651F">
      <w:pPr>
        <w:rPr>
          <w:rFonts w:ascii="Georgia" w:hAnsi="Georgia"/>
          <w:lang w:eastAsia="zh-CN"/>
        </w:rPr>
      </w:pPr>
      <w:r w:rsidRPr="008C651F">
        <w:rPr>
          <w:rFonts w:ascii="Georgia" w:hAnsi="Georgia"/>
          <w:b/>
          <w:bCs/>
          <w:lang w:eastAsia="zh-CN"/>
        </w:rPr>
        <w:t>Tesler 6/3</w:t>
      </w:r>
      <w:r w:rsidRPr="008C651F">
        <w:rPr>
          <w:rFonts w:ascii="Georgia" w:hAnsi="Georgia"/>
          <w:lang w:eastAsia="zh-CN"/>
        </w:rPr>
        <w:t>/20</w:t>
      </w:r>
    </w:p>
    <w:p w14:paraId="58A7CA0F" w14:textId="086C9A79" w:rsidR="007E5B6A" w:rsidRPr="00EC3223" w:rsidRDefault="007E5B6A" w:rsidP="00EC3223">
      <w:pPr>
        <w:rPr>
          <w:sz w:val="18"/>
          <w:szCs w:val="18"/>
        </w:rPr>
      </w:pPr>
      <w:r w:rsidRPr="00EC3223">
        <w:rPr>
          <w:sz w:val="18"/>
          <w:szCs w:val="18"/>
        </w:rPr>
        <w:t>Associate professor of political science at University of California at Irvine</w:t>
      </w:r>
    </w:p>
    <w:p w14:paraId="37FF79DE" w14:textId="77777777" w:rsidR="007E5B6A" w:rsidRPr="00EC3223" w:rsidRDefault="007E5B6A" w:rsidP="00EC3223">
      <w:pPr>
        <w:rPr>
          <w:sz w:val="18"/>
          <w:szCs w:val="18"/>
        </w:rPr>
      </w:pPr>
      <w:r w:rsidRPr="00EC3223">
        <w:rPr>
          <w:sz w:val="18"/>
          <w:szCs w:val="18"/>
        </w:rPr>
        <w:t>Michael, “The George Floyd protests will not help Trump win reelection. Here’s why.” https://www.washingtonpost.com/politics/2020/06/03/george-floyd-protests-will-not-help-trump-win-reelection-here-are-two-reasons-why/</w:t>
      </w:r>
    </w:p>
    <w:p w14:paraId="1AD9EF8A" w14:textId="429AB792" w:rsidR="007E5B6A" w:rsidRPr="008C651F" w:rsidRDefault="007E5B6A" w:rsidP="008C651F">
      <w:pPr>
        <w:pStyle w:val="font--body"/>
        <w:spacing w:before="0" w:beforeAutospacing="0" w:after="0" w:afterAutospacing="0"/>
        <w:rPr>
          <w:rFonts w:ascii="Georgia" w:hAnsi="Georgia" w:cstheme="minorHAnsi"/>
          <w:color w:val="2A2A2A"/>
          <w:sz w:val="21"/>
          <w:szCs w:val="21"/>
          <w:u w:val="single"/>
        </w:rPr>
      </w:pPr>
      <w:r w:rsidRPr="008C651F">
        <w:rPr>
          <w:rFonts w:ascii="Georgia" w:hAnsi="Georgia" w:cstheme="minorHAnsi"/>
          <w:color w:val="2A2A2A"/>
          <w:sz w:val="16"/>
          <w:szCs w:val="16"/>
        </w:rPr>
        <w:t xml:space="preserve">But </w:t>
      </w:r>
      <w:r w:rsidRPr="008C651F">
        <w:rPr>
          <w:rFonts w:ascii="Georgia" w:hAnsi="Georgia" w:cstheme="minorHAnsi"/>
          <w:color w:val="2A2A2A"/>
          <w:sz w:val="21"/>
          <w:szCs w:val="21"/>
          <w:u w:val="single"/>
        </w:rPr>
        <w:t>the current racial unrest</w:t>
      </w:r>
      <w:r w:rsidRPr="008C651F">
        <w:rPr>
          <w:rFonts w:ascii="Georgia" w:hAnsi="Georgia" w:cstheme="minorHAnsi"/>
          <w:color w:val="2A2A2A"/>
          <w:sz w:val="16"/>
          <w:szCs w:val="16"/>
        </w:rPr>
        <w:t>, sparked by the death of George Floyd, a black man, in police custody,</w:t>
      </w:r>
      <w:r w:rsidRPr="008C651F">
        <w:rPr>
          <w:rFonts w:ascii="Georgia" w:hAnsi="Georgia" w:cstheme="minorHAnsi"/>
          <w:color w:val="2A2A2A"/>
          <w:sz w:val="21"/>
          <w:szCs w:val="21"/>
        </w:rPr>
        <w:t xml:space="preserve"> </w:t>
      </w:r>
      <w:r w:rsidRPr="008C651F">
        <w:rPr>
          <w:rFonts w:ascii="Georgia" w:hAnsi="Georgia" w:cstheme="minorHAnsi"/>
          <w:color w:val="2A2A2A"/>
          <w:sz w:val="21"/>
          <w:szCs w:val="21"/>
          <w:u w:val="single"/>
        </w:rPr>
        <w:t>will</w:t>
      </w:r>
      <w:r w:rsidRPr="008C651F">
        <w:rPr>
          <w:rFonts w:ascii="Georgia" w:hAnsi="Georgia" w:cstheme="minorHAnsi"/>
          <w:color w:val="2A2A2A"/>
          <w:sz w:val="21"/>
          <w:szCs w:val="21"/>
        </w:rPr>
        <w:t xml:space="preserve"> </w:t>
      </w:r>
      <w:r w:rsidRPr="008C651F">
        <w:rPr>
          <w:rFonts w:ascii="Georgia" w:hAnsi="Georgia" w:cstheme="minorHAnsi"/>
          <w:color w:val="2A2A2A"/>
          <w:sz w:val="16"/>
          <w:szCs w:val="16"/>
        </w:rPr>
        <w:t xml:space="preserve">probably </w:t>
      </w:r>
      <w:r w:rsidRPr="008C651F">
        <w:rPr>
          <w:rFonts w:ascii="Georgia" w:hAnsi="Georgia" w:cstheme="minorHAnsi"/>
          <w:color w:val="2A2A2A"/>
          <w:sz w:val="21"/>
          <w:szCs w:val="21"/>
          <w:u w:val="single"/>
        </w:rPr>
        <w:t>hurt Trump’s reelection prospects</w:t>
      </w:r>
      <w:r w:rsidRPr="008C651F">
        <w:rPr>
          <w:rFonts w:ascii="Georgia" w:hAnsi="Georgia" w:cstheme="minorHAnsi"/>
          <w:color w:val="2A2A2A"/>
          <w:sz w:val="21"/>
          <w:szCs w:val="21"/>
        </w:rPr>
        <w:t xml:space="preserve"> </w:t>
      </w:r>
      <w:r w:rsidRPr="008C651F">
        <w:rPr>
          <w:rFonts w:ascii="Georgia" w:hAnsi="Georgia" w:cstheme="minorHAnsi"/>
          <w:color w:val="2A2A2A"/>
          <w:sz w:val="16"/>
          <w:szCs w:val="16"/>
        </w:rPr>
        <w:t>more than it’ll help, for several reasons.</w:t>
      </w:r>
      <w:r w:rsidR="00EC3223">
        <w:rPr>
          <w:rFonts w:ascii="Georgia" w:hAnsi="Georgia" w:cstheme="minorHAnsi"/>
          <w:color w:val="2A2A2A"/>
          <w:sz w:val="16"/>
          <w:szCs w:val="16"/>
        </w:rPr>
        <w:t xml:space="preserve"> </w:t>
      </w:r>
      <w:r w:rsidRPr="008C651F">
        <w:rPr>
          <w:rFonts w:ascii="Georgia" w:hAnsi="Georgia" w:cstheme="minorHAnsi"/>
          <w:b/>
          <w:bCs/>
          <w:color w:val="2A2A2A"/>
          <w:sz w:val="21"/>
          <w:szCs w:val="21"/>
          <w:u w:val="single"/>
        </w:rPr>
        <w:t>Chaos is not good for incumbents</w:t>
      </w:r>
      <w:r w:rsidR="00EC3223">
        <w:rPr>
          <w:rFonts w:ascii="Georgia" w:hAnsi="Georgia" w:cstheme="minorHAnsi"/>
          <w:color w:val="2A2A2A"/>
          <w:sz w:val="21"/>
          <w:szCs w:val="21"/>
          <w:u w:val="single"/>
        </w:rPr>
        <w:t xml:space="preserve"> </w:t>
      </w:r>
      <w:r w:rsidRPr="008C651F">
        <w:rPr>
          <w:rFonts w:ascii="Georgia" w:hAnsi="Georgia" w:cstheme="minorHAnsi"/>
          <w:color w:val="2A2A2A"/>
          <w:sz w:val="16"/>
          <w:szCs w:val="16"/>
        </w:rPr>
        <w:t>First,</w:t>
      </w:r>
      <w:r w:rsidRPr="008C651F">
        <w:rPr>
          <w:rFonts w:ascii="Georgia" w:hAnsi="Georgia" w:cstheme="minorHAnsi"/>
          <w:color w:val="2A2A2A"/>
          <w:sz w:val="21"/>
          <w:szCs w:val="21"/>
        </w:rPr>
        <w:t xml:space="preserve"> </w:t>
      </w:r>
      <w:r w:rsidRPr="008C651F">
        <w:rPr>
          <w:rFonts w:ascii="Georgia" w:hAnsi="Georgia" w:cstheme="minorHAnsi"/>
          <w:color w:val="2A2A2A"/>
          <w:sz w:val="21"/>
          <w:szCs w:val="21"/>
          <w:u w:val="single"/>
        </w:rPr>
        <w:t>Trump is the incumbent.</w:t>
      </w:r>
      <w:r w:rsidR="00EC3223">
        <w:rPr>
          <w:rFonts w:ascii="Georgia" w:hAnsi="Georgia" w:cstheme="minorHAnsi"/>
          <w:color w:val="2A2A2A"/>
          <w:sz w:val="21"/>
          <w:szCs w:val="21"/>
          <w:u w:val="single"/>
        </w:rPr>
        <w:t xml:space="preserve"> </w:t>
      </w:r>
      <w:r w:rsidRPr="008C651F">
        <w:rPr>
          <w:rFonts w:ascii="Georgia" w:hAnsi="Georgia" w:cstheme="minorHAnsi"/>
          <w:color w:val="2A2A2A"/>
          <w:sz w:val="16"/>
          <w:szCs w:val="16"/>
        </w:rPr>
        <w:t>“Law and order” in the face of civil unrest is a</w:t>
      </w:r>
      <w:r w:rsidR="00EC3223">
        <w:rPr>
          <w:rFonts w:ascii="Georgia" w:hAnsi="Georgia" w:cstheme="minorHAnsi"/>
          <w:color w:val="2A2A2A"/>
          <w:sz w:val="16"/>
          <w:szCs w:val="16"/>
        </w:rPr>
        <w:t xml:space="preserve"> </w:t>
      </w:r>
      <w:r w:rsidRPr="008C651F">
        <w:rPr>
          <w:rFonts w:ascii="Georgia" w:hAnsi="Georgia" w:cstheme="minorHAnsi"/>
          <w:sz w:val="16"/>
          <w:szCs w:val="16"/>
        </w:rPr>
        <w:t>powerful message</w:t>
      </w:r>
      <w:r w:rsidR="00EC3223">
        <w:rPr>
          <w:rFonts w:ascii="Georgia" w:hAnsi="Georgia" w:cstheme="minorHAnsi"/>
          <w:sz w:val="16"/>
          <w:szCs w:val="16"/>
        </w:rPr>
        <w:t xml:space="preserve"> </w:t>
      </w:r>
      <w:r w:rsidRPr="008C651F">
        <w:rPr>
          <w:rFonts w:ascii="Georgia" w:hAnsi="Georgia" w:cstheme="minorHAnsi"/>
          <w:color w:val="2A2A2A"/>
          <w:sz w:val="16"/>
          <w:szCs w:val="16"/>
        </w:rPr>
        <w:t>to run against a political party that has controlled the presidency. It’s all the more effective against a Democratic Party that has been labeled soft on crime and has already held the White House for eight years, which was the case in 1968 and 2016.</w:t>
      </w:r>
      <w:r w:rsidR="00EC3223">
        <w:rPr>
          <w:rFonts w:ascii="Georgia" w:hAnsi="Georgia" w:cstheme="minorHAnsi"/>
          <w:color w:val="2A2A2A"/>
          <w:sz w:val="16"/>
          <w:szCs w:val="16"/>
        </w:rPr>
        <w:t xml:space="preserve"> </w:t>
      </w:r>
      <w:r w:rsidRPr="008C651F">
        <w:rPr>
          <w:rFonts w:ascii="Georgia" w:hAnsi="Georgia" w:cstheme="minorHAnsi"/>
          <w:color w:val="2A2A2A"/>
          <w:sz w:val="16"/>
          <w:szCs w:val="16"/>
        </w:rPr>
        <w:t>But</w:t>
      </w:r>
      <w:r w:rsidRPr="008C651F">
        <w:rPr>
          <w:rFonts w:ascii="Georgia" w:hAnsi="Georgia" w:cstheme="minorHAnsi"/>
          <w:color w:val="2A2A2A"/>
          <w:sz w:val="21"/>
          <w:szCs w:val="21"/>
        </w:rPr>
        <w:t xml:space="preserve"> </w:t>
      </w:r>
      <w:r w:rsidRPr="008C651F">
        <w:rPr>
          <w:rFonts w:ascii="Georgia" w:hAnsi="Georgia" w:cstheme="minorHAnsi"/>
          <w:color w:val="2A2A2A"/>
          <w:sz w:val="21"/>
          <w:szCs w:val="21"/>
          <w:u w:val="single"/>
        </w:rPr>
        <w:t>it’s much harder for an incumbent to run against disorder on his own watch.</w:t>
      </w:r>
      <w:r w:rsidRPr="008C651F">
        <w:rPr>
          <w:rFonts w:ascii="Georgia" w:hAnsi="Georgia" w:cstheme="minorHAnsi"/>
          <w:color w:val="2A2A2A"/>
          <w:sz w:val="21"/>
          <w:szCs w:val="21"/>
        </w:rPr>
        <w:t xml:space="preserve"> </w:t>
      </w:r>
      <w:r w:rsidRPr="008C651F">
        <w:rPr>
          <w:rFonts w:ascii="Georgia" w:hAnsi="Georgia" w:cstheme="minorHAnsi"/>
          <w:color w:val="2A2A2A"/>
          <w:sz w:val="21"/>
          <w:szCs w:val="21"/>
          <w:u w:val="single"/>
        </w:rPr>
        <w:t>Presidents</w:t>
      </w:r>
      <w:r w:rsidRPr="008C651F">
        <w:rPr>
          <w:rFonts w:ascii="Georgia" w:hAnsi="Georgia" w:cstheme="minorHAnsi"/>
          <w:color w:val="2A2A2A"/>
          <w:sz w:val="21"/>
          <w:szCs w:val="21"/>
        </w:rPr>
        <w:t xml:space="preserve"> </w:t>
      </w:r>
      <w:r w:rsidRPr="008C651F">
        <w:rPr>
          <w:rFonts w:ascii="Georgia" w:hAnsi="Georgia" w:cstheme="minorHAnsi"/>
          <w:color w:val="2A2A2A"/>
          <w:sz w:val="16"/>
          <w:szCs w:val="16"/>
        </w:rPr>
        <w:t>tend to</w:t>
      </w:r>
      <w:r w:rsidRPr="008C651F">
        <w:rPr>
          <w:rFonts w:ascii="Georgia" w:hAnsi="Georgia" w:cstheme="minorHAnsi"/>
          <w:color w:val="2A2A2A"/>
          <w:sz w:val="21"/>
          <w:szCs w:val="21"/>
        </w:rPr>
        <w:t xml:space="preserve"> </w:t>
      </w:r>
      <w:r w:rsidRPr="008C651F">
        <w:rPr>
          <w:rFonts w:ascii="Georgia" w:hAnsi="Georgia" w:cstheme="minorHAnsi"/>
          <w:color w:val="2A2A2A"/>
          <w:sz w:val="21"/>
          <w:szCs w:val="21"/>
          <w:u w:val="single"/>
        </w:rPr>
        <w:t>get blamed for bad things that happen during their terms.</w:t>
      </w:r>
      <w:r w:rsidR="00EC3223">
        <w:rPr>
          <w:rFonts w:ascii="Georgia" w:hAnsi="Georgia" w:cstheme="minorHAnsi"/>
          <w:color w:val="2A2A2A"/>
          <w:sz w:val="21"/>
          <w:szCs w:val="21"/>
          <w:u w:val="single"/>
        </w:rPr>
        <w:t xml:space="preserve"> </w:t>
      </w:r>
      <w:r w:rsidRPr="008C651F">
        <w:rPr>
          <w:rFonts w:ascii="Georgia" w:hAnsi="Georgia" w:cstheme="minorHAnsi"/>
          <w:sz w:val="21"/>
          <w:szCs w:val="21"/>
          <w:u w:val="single"/>
        </w:rPr>
        <w:t>Research</w:t>
      </w:r>
      <w:r w:rsidR="00EC3223">
        <w:rPr>
          <w:rFonts w:ascii="Georgia" w:hAnsi="Georgia" w:cstheme="minorHAnsi"/>
          <w:sz w:val="21"/>
          <w:szCs w:val="21"/>
          <w:u w:val="single"/>
        </w:rPr>
        <w:t xml:space="preserve"> </w:t>
      </w:r>
      <w:hyperlink r:id="rId168" w:history="1">
        <w:r w:rsidRPr="008C651F">
          <w:rPr>
            <w:rFonts w:ascii="Georgia" w:hAnsi="Georgia" w:cstheme="minorHAnsi"/>
            <w:sz w:val="21"/>
            <w:szCs w:val="21"/>
            <w:u w:val="single"/>
          </w:rPr>
          <w:t>suggests</w:t>
        </w:r>
      </w:hyperlink>
      <w:r w:rsidR="00EC3223">
        <w:rPr>
          <w:rFonts w:ascii="Georgia" w:hAnsi="Georgia" w:cstheme="minorHAnsi"/>
          <w:color w:val="2A2A2A"/>
          <w:sz w:val="21"/>
          <w:szCs w:val="21"/>
        </w:rPr>
        <w:t xml:space="preserve"> </w:t>
      </w:r>
      <w:r w:rsidRPr="008C651F">
        <w:rPr>
          <w:rFonts w:ascii="Georgia" w:hAnsi="Georgia" w:cstheme="minorHAnsi"/>
          <w:color w:val="2A2A2A"/>
          <w:sz w:val="16"/>
          <w:szCs w:val="16"/>
        </w:rPr>
        <w:t xml:space="preserve">that </w:t>
      </w:r>
      <w:r w:rsidRPr="008C651F">
        <w:rPr>
          <w:rFonts w:ascii="Georgia" w:hAnsi="Georgia" w:cstheme="minorHAnsi"/>
          <w:color w:val="2A2A2A"/>
          <w:sz w:val="21"/>
          <w:szCs w:val="21"/>
          <w:u w:val="single"/>
        </w:rPr>
        <w:t>they’re even punished for natural disasters and other events beyond the White House’s control.</w:t>
      </w:r>
      <w:r w:rsidR="00EC3223">
        <w:rPr>
          <w:rFonts w:ascii="Georgia" w:hAnsi="Georgia" w:cstheme="minorHAnsi"/>
          <w:color w:val="2A2A2A"/>
          <w:sz w:val="21"/>
          <w:szCs w:val="21"/>
        </w:rPr>
        <w:t xml:space="preserve"> </w:t>
      </w:r>
      <w:r w:rsidRPr="008C651F">
        <w:rPr>
          <w:rFonts w:ascii="Georgia" w:hAnsi="Georgia" w:cstheme="minorHAnsi"/>
          <w:color w:val="2A2A2A"/>
          <w:sz w:val="21"/>
          <w:szCs w:val="21"/>
          <w:u w:val="single"/>
        </w:rPr>
        <w:t>Trump is</w:t>
      </w:r>
      <w:r w:rsidRPr="008C651F">
        <w:rPr>
          <w:rFonts w:ascii="Georgia" w:hAnsi="Georgia" w:cstheme="minorHAnsi"/>
          <w:color w:val="2A2A2A"/>
          <w:sz w:val="21"/>
          <w:szCs w:val="21"/>
        </w:rPr>
        <w:t xml:space="preserve"> </w:t>
      </w:r>
      <w:r w:rsidRPr="008C651F">
        <w:rPr>
          <w:rFonts w:ascii="Georgia" w:hAnsi="Georgia" w:cstheme="minorHAnsi"/>
          <w:color w:val="2A2A2A"/>
          <w:sz w:val="16"/>
          <w:szCs w:val="16"/>
        </w:rPr>
        <w:t>all the more</w:t>
      </w:r>
      <w:r w:rsidRPr="008C651F">
        <w:rPr>
          <w:rFonts w:ascii="Georgia" w:hAnsi="Georgia" w:cstheme="minorHAnsi"/>
          <w:color w:val="2A2A2A"/>
          <w:sz w:val="21"/>
          <w:szCs w:val="21"/>
        </w:rPr>
        <w:t xml:space="preserve"> </w:t>
      </w:r>
      <w:r w:rsidRPr="008C651F">
        <w:rPr>
          <w:rFonts w:ascii="Georgia" w:hAnsi="Georgia" w:cstheme="minorHAnsi"/>
          <w:color w:val="2A2A2A"/>
          <w:sz w:val="21"/>
          <w:szCs w:val="21"/>
          <w:u w:val="single"/>
        </w:rPr>
        <w:t>likely to be blamed for the unrest</w:t>
      </w:r>
      <w:r w:rsidRPr="008C651F">
        <w:rPr>
          <w:rFonts w:ascii="Georgia" w:hAnsi="Georgia" w:cstheme="minorHAnsi"/>
          <w:color w:val="2A2A2A"/>
          <w:sz w:val="21"/>
          <w:szCs w:val="21"/>
        </w:rPr>
        <w:t xml:space="preserve"> </w:t>
      </w:r>
      <w:r w:rsidRPr="008C651F">
        <w:rPr>
          <w:rFonts w:ascii="Georgia" w:hAnsi="Georgia" w:cstheme="minorHAnsi"/>
          <w:color w:val="2A2A2A"/>
          <w:sz w:val="16"/>
          <w:szCs w:val="16"/>
        </w:rPr>
        <w:t>because</w:t>
      </w:r>
      <w:r w:rsidR="00EC3223">
        <w:rPr>
          <w:rFonts w:ascii="Georgia" w:hAnsi="Georgia" w:cstheme="minorHAnsi"/>
          <w:color w:val="2A2A2A"/>
          <w:sz w:val="16"/>
          <w:szCs w:val="16"/>
        </w:rPr>
        <w:t xml:space="preserve"> </w:t>
      </w:r>
      <w:r w:rsidRPr="008C651F">
        <w:rPr>
          <w:rFonts w:ascii="Georgia" w:eastAsiaTheme="majorEastAsia" w:hAnsi="Georgia" w:cstheme="minorHAnsi"/>
          <w:sz w:val="21"/>
          <w:szCs w:val="21"/>
          <w:u w:val="single"/>
        </w:rPr>
        <w:t>many</w:t>
      </w:r>
      <w:r w:rsidR="00EC3223">
        <w:rPr>
          <w:rFonts w:ascii="Georgia" w:hAnsi="Georgia" w:cstheme="minorHAnsi"/>
          <w:sz w:val="21"/>
          <w:szCs w:val="21"/>
          <w:u w:val="single"/>
        </w:rPr>
        <w:t xml:space="preserve"> </w:t>
      </w:r>
      <w:hyperlink r:id="rId169" w:history="1">
        <w:r w:rsidRPr="008C651F">
          <w:rPr>
            <w:rFonts w:ascii="Georgia" w:eastAsiaTheme="majorEastAsia" w:hAnsi="Georgia" w:cstheme="minorHAnsi"/>
            <w:sz w:val="21"/>
            <w:szCs w:val="21"/>
            <w:u w:val="single"/>
          </w:rPr>
          <w:t>have</w:t>
        </w:r>
      </w:hyperlink>
      <w:r w:rsidR="00EC3223">
        <w:rPr>
          <w:rFonts w:ascii="Georgia" w:hAnsi="Georgia" w:cstheme="minorHAnsi"/>
          <w:sz w:val="21"/>
          <w:szCs w:val="21"/>
          <w:u w:val="single"/>
        </w:rPr>
        <w:t xml:space="preserve"> </w:t>
      </w:r>
      <w:hyperlink r:id="rId170" w:history="1">
        <w:r w:rsidRPr="008C651F">
          <w:rPr>
            <w:rFonts w:ascii="Georgia" w:eastAsiaTheme="majorEastAsia" w:hAnsi="Georgia" w:cstheme="minorHAnsi"/>
            <w:sz w:val="21"/>
            <w:szCs w:val="21"/>
            <w:u w:val="single"/>
          </w:rPr>
          <w:t>accused</w:t>
        </w:r>
      </w:hyperlink>
      <w:r w:rsidR="00EC3223">
        <w:rPr>
          <w:rFonts w:ascii="Georgia" w:hAnsi="Georgia" w:cstheme="minorHAnsi"/>
          <w:sz w:val="21"/>
          <w:szCs w:val="21"/>
          <w:u w:val="single"/>
        </w:rPr>
        <w:t xml:space="preserve"> </w:t>
      </w:r>
      <w:r w:rsidRPr="008C651F">
        <w:rPr>
          <w:rFonts w:ascii="Georgia" w:hAnsi="Georgia" w:cstheme="minorHAnsi"/>
          <w:color w:val="2A2A2A"/>
          <w:sz w:val="21"/>
          <w:szCs w:val="21"/>
          <w:u w:val="single"/>
        </w:rPr>
        <w:t>the president’s rhetoric and actions of</w:t>
      </w:r>
      <w:r w:rsidR="00EC3223">
        <w:rPr>
          <w:rFonts w:ascii="Georgia" w:hAnsi="Georgia" w:cstheme="minorHAnsi"/>
          <w:color w:val="2A2A2A"/>
          <w:sz w:val="21"/>
          <w:szCs w:val="21"/>
          <w:u w:val="single"/>
        </w:rPr>
        <w:t xml:space="preserve"> </w:t>
      </w:r>
      <w:r w:rsidRPr="008C651F">
        <w:rPr>
          <w:rFonts w:ascii="Georgia" w:eastAsiaTheme="majorEastAsia" w:hAnsi="Georgia" w:cstheme="minorHAnsi"/>
          <w:sz w:val="21"/>
          <w:szCs w:val="21"/>
          <w:u w:val="single"/>
        </w:rPr>
        <w:t>fueling</w:t>
      </w:r>
      <w:r w:rsidR="00EC3223">
        <w:rPr>
          <w:rFonts w:ascii="Georgia" w:hAnsi="Georgia" w:cstheme="minorHAnsi"/>
          <w:color w:val="2A2A2A"/>
          <w:sz w:val="21"/>
          <w:szCs w:val="21"/>
          <w:u w:val="single"/>
        </w:rPr>
        <w:t xml:space="preserve"> </w:t>
      </w:r>
      <w:r w:rsidRPr="008C651F">
        <w:rPr>
          <w:rFonts w:ascii="Georgia" w:hAnsi="Georgia" w:cstheme="minorHAnsi"/>
          <w:color w:val="2A2A2A"/>
          <w:sz w:val="21"/>
          <w:szCs w:val="21"/>
          <w:u w:val="single"/>
        </w:rPr>
        <w:t>chaos, violence and discord.</w:t>
      </w:r>
      <w:r w:rsidRPr="008C651F">
        <w:rPr>
          <w:rFonts w:ascii="Georgia" w:hAnsi="Georgia" w:cstheme="minorHAnsi"/>
          <w:color w:val="2A2A2A"/>
          <w:sz w:val="21"/>
          <w:szCs w:val="21"/>
        </w:rPr>
        <w:t xml:space="preserve"> </w:t>
      </w:r>
      <w:r w:rsidRPr="008C651F">
        <w:rPr>
          <w:rFonts w:ascii="Georgia" w:hAnsi="Georgia" w:cstheme="minorHAnsi"/>
          <w:color w:val="2A2A2A"/>
          <w:sz w:val="16"/>
          <w:szCs w:val="16"/>
        </w:rPr>
        <w:t>Historian Kevin M. Kruse</w:t>
      </w:r>
      <w:r w:rsidR="00EC3223">
        <w:rPr>
          <w:rFonts w:ascii="Georgia" w:hAnsi="Georgia" w:cstheme="minorHAnsi"/>
          <w:color w:val="2A2A2A"/>
          <w:sz w:val="16"/>
          <w:szCs w:val="16"/>
        </w:rPr>
        <w:t xml:space="preserve"> </w:t>
      </w:r>
      <w:r w:rsidRPr="008C651F">
        <w:rPr>
          <w:rFonts w:ascii="Georgia" w:eastAsiaTheme="majorEastAsia" w:hAnsi="Georgia" w:cstheme="minorHAnsi"/>
          <w:sz w:val="16"/>
          <w:szCs w:val="16"/>
        </w:rPr>
        <w:t>wrote about this</w:t>
      </w:r>
      <w:r w:rsidR="00EC3223">
        <w:rPr>
          <w:rFonts w:ascii="Georgia" w:hAnsi="Georgia" w:cstheme="minorHAnsi"/>
          <w:color w:val="2A2A2A"/>
          <w:sz w:val="16"/>
          <w:szCs w:val="16"/>
        </w:rPr>
        <w:t xml:space="preserve"> </w:t>
      </w:r>
      <w:r w:rsidRPr="008C651F">
        <w:rPr>
          <w:rFonts w:ascii="Georgia" w:hAnsi="Georgia" w:cstheme="minorHAnsi"/>
          <w:color w:val="2A2A2A"/>
          <w:sz w:val="16"/>
          <w:szCs w:val="16"/>
        </w:rPr>
        <w:t>in detail Tuesday in The Washington Post. Journalist Ezra Klein put it succinctly here:</w:t>
      </w:r>
      <w:r w:rsidRPr="008C651F">
        <w:rPr>
          <w:rFonts w:ascii="Georgia" w:hAnsi="Georgia" w:cstheme="minorHAnsi"/>
          <w:color w:val="2A2A2A"/>
          <w:sz w:val="21"/>
          <w:szCs w:val="21"/>
        </w:rPr>
        <w:t xml:space="preserve"> </w:t>
      </w:r>
      <w:r w:rsidRPr="008C651F">
        <w:rPr>
          <w:rFonts w:ascii="Georgia" w:hAnsi="Georgia" w:cstheme="minorHAnsi"/>
          <w:color w:val="2A2A2A"/>
          <w:sz w:val="16"/>
          <w:szCs w:val="16"/>
        </w:rPr>
        <w:t>“</w:t>
      </w:r>
      <w:r w:rsidRPr="008C651F">
        <w:rPr>
          <w:rFonts w:ascii="Georgia" w:hAnsi="Georgia" w:cstheme="minorHAnsi"/>
          <w:color w:val="1C2022"/>
          <w:sz w:val="16"/>
          <w:szCs w:val="16"/>
          <w:shd w:val="clear" w:color="auto" w:fill="FFFFFF"/>
        </w:rPr>
        <w:t xml:space="preserve">This is why I don't buy the political analysis that any of this is going to help Trump. When Nixon ran in 68, he wasn't president. Trump is president, and people can see the way he contributes to chaos and discord.” </w:t>
      </w:r>
      <w:r w:rsidRPr="008C651F">
        <w:rPr>
          <w:rFonts w:ascii="Georgia" w:hAnsi="Georgia" w:cstheme="minorHAnsi"/>
          <w:color w:val="2A2A2A"/>
          <w:sz w:val="21"/>
          <w:szCs w:val="21"/>
          <w:u w:val="single"/>
        </w:rPr>
        <w:t xml:space="preserve">Chaos and discord are bad enough for an incumbent president running for reelection; being accused of actively contributing to it makes that worse. </w:t>
      </w:r>
    </w:p>
    <w:p w14:paraId="5DBCD685" w14:textId="77777777" w:rsidR="00774C62" w:rsidRPr="008C651F" w:rsidRDefault="00774C62" w:rsidP="008C651F">
      <w:pPr>
        <w:rPr>
          <w:rFonts w:ascii="Georgia" w:hAnsi="Georgia"/>
        </w:rPr>
      </w:pPr>
    </w:p>
    <w:p w14:paraId="3102901B" w14:textId="77777777" w:rsidR="00E936BF" w:rsidRPr="008C651F" w:rsidRDefault="00E936BF" w:rsidP="008C651F">
      <w:pPr>
        <w:rPr>
          <w:rFonts w:ascii="Georgia" w:hAnsi="Georgia"/>
        </w:rPr>
      </w:pPr>
    </w:p>
    <w:p w14:paraId="1C8B26E9" w14:textId="77777777" w:rsidR="00F526D0" w:rsidRPr="008C651F" w:rsidRDefault="00F526D0" w:rsidP="008C651F">
      <w:pPr>
        <w:rPr>
          <w:rFonts w:ascii="Georgia" w:hAnsi="Georgia"/>
        </w:rPr>
      </w:pPr>
    </w:p>
    <w:p w14:paraId="34321C45" w14:textId="01735C29" w:rsidR="00BC611F" w:rsidRPr="008C651F" w:rsidRDefault="00BC611F" w:rsidP="008C651F">
      <w:pPr>
        <w:spacing w:after="240"/>
        <w:rPr>
          <w:rFonts w:ascii="Georgia" w:eastAsia="Calibri" w:hAnsi="Georgia" w:cs="Calibri"/>
          <w:sz w:val="16"/>
          <w:szCs w:val="16"/>
        </w:rPr>
      </w:pPr>
    </w:p>
    <w:p w14:paraId="41A3433F" w14:textId="2FD85642" w:rsidR="00BC611F" w:rsidRPr="008C651F" w:rsidRDefault="00BC611F" w:rsidP="008C651F">
      <w:pPr>
        <w:pStyle w:val="Heading2"/>
        <w:spacing w:line="240" w:lineRule="auto"/>
        <w:rPr>
          <w:rFonts w:ascii="Georgia" w:hAnsi="Georgia"/>
        </w:rPr>
      </w:pPr>
      <w:r w:rsidRPr="008C651F">
        <w:rPr>
          <w:rFonts w:ascii="Georgia" w:hAnsi="Georgia"/>
        </w:rPr>
        <w:t>AT PICs</w:t>
      </w:r>
    </w:p>
    <w:p w14:paraId="44F8D10C" w14:textId="77777777" w:rsidR="00BC611F" w:rsidRPr="008C651F" w:rsidRDefault="00BC611F" w:rsidP="008C651F">
      <w:pPr>
        <w:pStyle w:val="Heading4"/>
        <w:spacing w:line="240" w:lineRule="auto"/>
        <w:rPr>
          <w:rFonts w:ascii="Georgia" w:hAnsi="Georgia"/>
        </w:rPr>
      </w:pPr>
      <w:r w:rsidRPr="008C651F">
        <w:rPr>
          <w:rFonts w:ascii="Georgia" w:hAnsi="Georgia"/>
        </w:rPr>
        <w:t>Small tweaks to policing won’t work, systemic organizational change is needed</w:t>
      </w:r>
    </w:p>
    <w:p w14:paraId="187887AA" w14:textId="77777777" w:rsidR="00BC611F" w:rsidRPr="008C651F" w:rsidRDefault="00BC611F" w:rsidP="008C651F">
      <w:pPr>
        <w:rPr>
          <w:rFonts w:ascii="Georgia" w:hAnsi="Georgia"/>
          <w:sz w:val="20"/>
          <w:szCs w:val="20"/>
        </w:rPr>
      </w:pPr>
      <w:r w:rsidRPr="008C651F">
        <w:rPr>
          <w:rFonts w:ascii="Georgia" w:hAnsi="Georgia" w:cstheme="minorHAnsi"/>
          <w:b/>
          <w:bCs/>
          <w:color w:val="000000"/>
          <w:sz w:val="20"/>
          <w:szCs w:val="20"/>
        </w:rPr>
        <w:t>USCCR 18</w:t>
      </w:r>
      <w:r w:rsidRPr="008C651F">
        <w:rPr>
          <w:rFonts w:ascii="Georgia" w:hAnsi="Georgia" w:cstheme="minorHAnsi"/>
          <w:color w:val="000000"/>
          <w:sz w:val="20"/>
          <w:szCs w:val="20"/>
        </w:rPr>
        <w:t>, fact-finding federal agency that informs the development of national civil rights policy and studies alleged discrimination in the administration of justice,</w:t>
      </w:r>
      <w:r w:rsidRPr="008C651F">
        <w:rPr>
          <w:rFonts w:ascii="Georgia" w:hAnsi="Georgia"/>
          <w:sz w:val="20"/>
          <w:szCs w:val="20"/>
        </w:rPr>
        <w:t xml:space="preserve"> November 2018, “Police Use of Force: An Examination of Modern Policing Practices,” US Commission on Civil Rights, https://www.usccr.gov/pubs/2018/11-15-Police-Force.pdf</w:t>
      </w:r>
    </w:p>
    <w:p w14:paraId="62F9311D" w14:textId="77777777" w:rsidR="00BC611F" w:rsidRPr="008C651F" w:rsidRDefault="00BC611F" w:rsidP="008C651F">
      <w:pPr>
        <w:rPr>
          <w:rFonts w:ascii="Georgia" w:hAnsi="Georgia"/>
          <w:u w:val="single"/>
        </w:rPr>
      </w:pPr>
      <w:r w:rsidRPr="008C651F">
        <w:rPr>
          <w:rFonts w:ascii="Georgia" w:hAnsi="Georgia"/>
          <w:sz w:val="16"/>
          <w:szCs w:val="16"/>
        </w:rPr>
        <w:t xml:space="preserve">In this light, at the briefing, </w:t>
      </w:r>
      <w:r w:rsidRPr="008C651F">
        <w:rPr>
          <w:rFonts w:ascii="Georgia" w:hAnsi="Georgia"/>
          <w:u w:val="single"/>
        </w:rPr>
        <w:t>panelists Scrivner and Simmons</w:t>
      </w:r>
      <w:r w:rsidRPr="008C651F">
        <w:rPr>
          <w:rFonts w:ascii="Georgia" w:hAnsi="Georgia"/>
        </w:rPr>
        <w:t xml:space="preserve"> </w:t>
      </w:r>
      <w:r w:rsidRPr="008C651F">
        <w:rPr>
          <w:rFonts w:ascii="Georgia" w:hAnsi="Georgia"/>
          <w:sz w:val="16"/>
          <w:szCs w:val="16"/>
        </w:rPr>
        <w:t>offered a broad perspective on police reform in the country. They applauded the policing reforms currently underway, but</w:t>
      </w:r>
      <w:r w:rsidRPr="008C651F">
        <w:rPr>
          <w:rFonts w:ascii="Georgia" w:hAnsi="Georgia"/>
        </w:rPr>
        <w:t xml:space="preserve"> </w:t>
      </w:r>
      <w:r w:rsidRPr="008C651F">
        <w:rPr>
          <w:rFonts w:ascii="Georgia" w:hAnsi="Georgia"/>
          <w:u w:val="single"/>
        </w:rPr>
        <w:t>questioned whether meaningful results in police practices and use of force could occur within the status quo.</w:t>
      </w:r>
      <w:r w:rsidRPr="008C651F">
        <w:rPr>
          <w:rFonts w:ascii="Georgia" w:hAnsi="Georgia"/>
          <w:sz w:val="16"/>
          <w:szCs w:val="16"/>
        </w:rPr>
        <w:t xml:space="preserve">590 </w:t>
      </w:r>
      <w:r w:rsidRPr="008C651F">
        <w:rPr>
          <w:rFonts w:ascii="Georgia" w:hAnsi="Georgia"/>
          <w:u w:val="single"/>
        </w:rPr>
        <w:t>They suggested overhauling the policing system in the country in its entirety.</w:t>
      </w:r>
      <w:r w:rsidRPr="008C651F">
        <w:rPr>
          <w:rFonts w:ascii="Georgia" w:hAnsi="Georgia"/>
          <w:sz w:val="16"/>
          <w:szCs w:val="16"/>
        </w:rPr>
        <w:t xml:space="preserve">591 Ellen </w:t>
      </w:r>
      <w:r w:rsidRPr="008C651F">
        <w:rPr>
          <w:rFonts w:ascii="Georgia" w:hAnsi="Georgia"/>
          <w:u w:val="single"/>
        </w:rPr>
        <w:t>Scrivner from the Police Foundation argued that systemic organizational change within the framework of 21st century policing strategies are needed.</w:t>
      </w:r>
      <w:r w:rsidRPr="008C651F">
        <w:rPr>
          <w:rFonts w:ascii="Georgia" w:hAnsi="Georgia"/>
        </w:rPr>
        <w:t xml:space="preserve"> </w:t>
      </w:r>
      <w:r w:rsidRPr="008C651F">
        <w:rPr>
          <w:rFonts w:ascii="Georgia" w:hAnsi="Georgia"/>
          <w:sz w:val="16"/>
          <w:szCs w:val="16"/>
        </w:rPr>
        <w:t xml:space="preserve">She stated during the Commission’s briefing that: What I’ve heard here today just confirms that </w:t>
      </w:r>
      <w:r w:rsidRPr="008C651F">
        <w:rPr>
          <w:rFonts w:ascii="Georgia" w:hAnsi="Georgia"/>
          <w:u w:val="single"/>
        </w:rPr>
        <w:t>we really need to be focusing on police reform because simply changing a particular practice, such as a different training program, implementing a new program to respond to complaints or bringing on new technology, they will all have specific results, but that will not get us to the results that we’re seeking.</w:t>
      </w:r>
      <w:r w:rsidRPr="008C651F">
        <w:rPr>
          <w:rFonts w:ascii="Georgia" w:hAnsi="Georgia"/>
        </w:rPr>
        <w:t xml:space="preserve"> </w:t>
      </w:r>
      <w:r w:rsidRPr="008C651F">
        <w:rPr>
          <w:rFonts w:ascii="Georgia" w:hAnsi="Georgia"/>
          <w:sz w:val="16"/>
          <w:szCs w:val="16"/>
        </w:rPr>
        <w:t>The reason being [that] we are really at a very pivotal point in policing in terms of the relationship of the community and</w:t>
      </w:r>
      <w:r w:rsidRPr="008C651F">
        <w:rPr>
          <w:rFonts w:ascii="Georgia" w:hAnsi="Georgia"/>
        </w:rPr>
        <w:t xml:space="preserve"> </w:t>
      </w:r>
      <w:r w:rsidRPr="008C651F">
        <w:rPr>
          <w:rFonts w:ascii="Georgia" w:hAnsi="Georgia"/>
          <w:u w:val="single"/>
        </w:rPr>
        <w:t>we need to be talking about the need for systemic organizational change, and</w:t>
      </w:r>
      <w:r w:rsidRPr="008C651F">
        <w:rPr>
          <w:rFonts w:ascii="Georgia" w:hAnsi="Georgia"/>
          <w:sz w:val="16"/>
          <w:szCs w:val="16"/>
        </w:rPr>
        <w:t xml:space="preserve"> I’ve not really heard a lot about that today in terms of changing not just different programs and different initiatives, but really</w:t>
      </w:r>
      <w:r w:rsidRPr="008C651F">
        <w:rPr>
          <w:rFonts w:ascii="Georgia" w:hAnsi="Georgia"/>
        </w:rPr>
        <w:t xml:space="preserve"> </w:t>
      </w:r>
      <w:r w:rsidRPr="008C651F">
        <w:rPr>
          <w:rFonts w:ascii="Georgia" w:hAnsi="Georgia"/>
          <w:u w:val="single"/>
        </w:rPr>
        <w:t>changing organizations across the country, and</w:t>
      </w:r>
      <w:r w:rsidRPr="008C651F">
        <w:rPr>
          <w:rFonts w:ascii="Georgia" w:hAnsi="Georgia"/>
        </w:rPr>
        <w:t xml:space="preserve"> </w:t>
      </w:r>
      <w:r w:rsidRPr="008C651F">
        <w:rPr>
          <w:rFonts w:ascii="Georgia" w:hAnsi="Georgia"/>
          <w:sz w:val="16"/>
          <w:szCs w:val="16"/>
        </w:rPr>
        <w:t xml:space="preserve">of course, we're then talking about </w:t>
      </w:r>
      <w:r w:rsidRPr="008C651F">
        <w:rPr>
          <w:rFonts w:ascii="Georgia" w:hAnsi="Georgia"/>
          <w:u w:val="single"/>
        </w:rPr>
        <w:t>cultural change as well.</w:t>
      </w:r>
    </w:p>
    <w:p w14:paraId="0CDE13C2" w14:textId="77777777" w:rsidR="00BC611F" w:rsidRPr="008C651F" w:rsidRDefault="00BC611F" w:rsidP="008C651F">
      <w:pPr>
        <w:rPr>
          <w:rFonts w:ascii="Georgia" w:hAnsi="Georgia"/>
          <w:u w:val="single"/>
        </w:rPr>
      </w:pPr>
    </w:p>
    <w:p w14:paraId="3EA8B45F" w14:textId="77777777" w:rsidR="00BC611F" w:rsidRPr="008C651F" w:rsidRDefault="00BC611F" w:rsidP="008C651F">
      <w:pPr>
        <w:pStyle w:val="Heading4"/>
        <w:spacing w:line="240" w:lineRule="auto"/>
        <w:rPr>
          <w:rFonts w:ascii="Georgia" w:hAnsi="Georgia"/>
        </w:rPr>
      </w:pPr>
      <w:r w:rsidRPr="008C651F">
        <w:rPr>
          <w:rFonts w:ascii="Georgia" w:hAnsi="Georgia"/>
        </w:rPr>
        <w:t xml:space="preserve">Fundamental tactical training policies that build accountability are key to reducing violence </w:t>
      </w:r>
    </w:p>
    <w:p w14:paraId="691C7182" w14:textId="77777777" w:rsidR="00BC611F" w:rsidRPr="008C651F" w:rsidRDefault="00BC611F" w:rsidP="008C651F">
      <w:pPr>
        <w:rPr>
          <w:rFonts w:ascii="Georgia" w:hAnsi="Georgia"/>
          <w:sz w:val="20"/>
          <w:szCs w:val="20"/>
        </w:rPr>
      </w:pPr>
      <w:r w:rsidRPr="008C651F">
        <w:rPr>
          <w:rFonts w:ascii="Georgia" w:hAnsi="Georgia" w:cstheme="minorHAnsi"/>
          <w:b/>
          <w:bCs/>
          <w:color w:val="000000"/>
          <w:sz w:val="20"/>
          <w:szCs w:val="20"/>
        </w:rPr>
        <w:t>USCCR 18</w:t>
      </w:r>
      <w:r w:rsidRPr="008C651F">
        <w:rPr>
          <w:rFonts w:ascii="Georgia" w:hAnsi="Georgia" w:cstheme="minorHAnsi"/>
          <w:color w:val="000000"/>
          <w:sz w:val="20"/>
          <w:szCs w:val="20"/>
        </w:rPr>
        <w:t>, fact-finding federal agency that informs the development of national civil rights policy and studies alleged discrimination in the administration of justice,</w:t>
      </w:r>
      <w:r w:rsidRPr="008C651F">
        <w:rPr>
          <w:rFonts w:ascii="Georgia" w:hAnsi="Georgia"/>
          <w:sz w:val="20"/>
          <w:szCs w:val="20"/>
        </w:rPr>
        <w:t xml:space="preserve"> November 2018, “Police Use of Force: An Examination of Modern Policing Practices,” US Commission on Civil Rights, https://www.usccr.gov/pubs/2018/11-15-Police-Force.pdf</w:t>
      </w:r>
    </w:p>
    <w:p w14:paraId="033B6FA2" w14:textId="77777777" w:rsidR="00BC611F" w:rsidRPr="008C651F" w:rsidRDefault="00BC611F" w:rsidP="008C651F">
      <w:pPr>
        <w:rPr>
          <w:rFonts w:ascii="Georgia" w:hAnsi="Georgia"/>
          <w:u w:val="single"/>
        </w:rPr>
      </w:pPr>
      <w:r w:rsidRPr="008C651F">
        <w:rPr>
          <w:rFonts w:ascii="Georgia" w:hAnsi="Georgia"/>
          <w:u w:val="single"/>
        </w:rPr>
        <w:t>Many contend that the growing pattern of police-involved killings of people of color is due to improperly trained officers.</w:t>
      </w:r>
      <w:r w:rsidRPr="008C651F">
        <w:rPr>
          <w:rFonts w:ascii="Georgia" w:hAnsi="Georgia"/>
        </w:rPr>
        <w:t xml:space="preserve"> </w:t>
      </w:r>
      <w:r w:rsidRPr="008C651F">
        <w:rPr>
          <w:rFonts w:ascii="Georgia" w:hAnsi="Georgia"/>
          <w:sz w:val="16"/>
          <w:szCs w:val="16"/>
        </w:rPr>
        <w:t>Some argue that police officers receive training that both underemphasizes de-escalation techniques and overemphasizes officer safety and technical skill development, such as firearms training.609 Another common argument is that some of the training overestimates the danger of interacting with black suspects relative to other groups.610</w:t>
      </w:r>
      <w:r w:rsidRPr="008C651F">
        <w:rPr>
          <w:rFonts w:ascii="Georgia" w:hAnsi="Georgia"/>
        </w:rPr>
        <w:t xml:space="preserve"> </w:t>
      </w:r>
      <w:r w:rsidRPr="008C651F">
        <w:rPr>
          <w:rFonts w:ascii="Georgia" w:hAnsi="Georgia"/>
          <w:sz w:val="16"/>
          <w:szCs w:val="16"/>
        </w:rPr>
        <w:t>At the Commission’s briefing,</w:t>
      </w:r>
      <w:r w:rsidRPr="008C651F">
        <w:rPr>
          <w:rFonts w:ascii="Georgia" w:hAnsi="Georgia"/>
        </w:rPr>
        <w:t xml:space="preserve"> </w:t>
      </w:r>
      <w:r w:rsidRPr="008C651F">
        <w:rPr>
          <w:rFonts w:ascii="Georgia" w:hAnsi="Georgia"/>
          <w:u w:val="single"/>
        </w:rPr>
        <w:t>University of Missouri Professor David Klinger argued that many states do not require a satisfactory number of hours in fundamental (e.g., scenario-based, on the ground) tactical training.</w:t>
      </w:r>
      <w:r w:rsidRPr="008C651F">
        <w:rPr>
          <w:rFonts w:ascii="Georgia" w:hAnsi="Georgia"/>
          <w:sz w:val="16"/>
          <w:szCs w:val="16"/>
        </w:rPr>
        <w:t>611 He argued that</w:t>
      </w:r>
      <w:r w:rsidRPr="008C651F">
        <w:rPr>
          <w:rFonts w:ascii="Georgia" w:hAnsi="Georgia"/>
        </w:rPr>
        <w:t xml:space="preserve"> </w:t>
      </w:r>
      <w:r w:rsidRPr="008C651F">
        <w:rPr>
          <w:rFonts w:ascii="Georgia" w:hAnsi="Georgia"/>
          <w:u w:val="single"/>
        </w:rPr>
        <w:t>departments should implement training policies that have explicit standards for oversight throughout the entire chain of command, to help build a culture of accountability.</w:t>
      </w:r>
      <w:r w:rsidRPr="008C651F">
        <w:rPr>
          <w:rFonts w:ascii="Georgia" w:hAnsi="Georgia"/>
        </w:rPr>
        <w:t xml:space="preserve"> </w:t>
      </w:r>
      <w:r w:rsidRPr="008C651F">
        <w:rPr>
          <w:rFonts w:ascii="Georgia" w:hAnsi="Georgia"/>
          <w:sz w:val="16"/>
          <w:szCs w:val="16"/>
        </w:rPr>
        <w:t>Part of</w:t>
      </w:r>
      <w:r w:rsidRPr="008C651F">
        <w:rPr>
          <w:rFonts w:ascii="Georgia" w:hAnsi="Georgia"/>
        </w:rPr>
        <w:t xml:space="preserve"> </w:t>
      </w:r>
      <w:r w:rsidRPr="008C651F">
        <w:rPr>
          <w:rFonts w:ascii="Georgia" w:hAnsi="Georgia"/>
          <w:u w:val="single"/>
        </w:rPr>
        <w:t>this process would include implementing a non-punitive strategy for reviewing use of force incidents or a “near miss” incident</w:t>
      </w:r>
      <w:r w:rsidRPr="008C651F">
        <w:rPr>
          <w:rFonts w:ascii="Georgia" w:hAnsi="Georgia"/>
          <w:sz w:val="16"/>
          <w:szCs w:val="16"/>
        </w:rPr>
        <w:t xml:space="preserve">, in order </w:t>
      </w:r>
      <w:r w:rsidRPr="008C651F">
        <w:rPr>
          <w:rFonts w:ascii="Georgia" w:hAnsi="Georgia"/>
          <w:u w:val="single"/>
        </w:rPr>
        <w:t>to determine what methods could be improved or modified in hope of keeping civilians and officers safe.</w:t>
      </w:r>
      <w:r w:rsidRPr="008C651F">
        <w:rPr>
          <w:rFonts w:ascii="Georgia" w:hAnsi="Georgia"/>
          <w:sz w:val="16"/>
          <w:szCs w:val="16"/>
        </w:rPr>
        <w:t>612 Klinger offered this example:</w:t>
      </w:r>
      <w:r w:rsidRPr="008C651F">
        <w:rPr>
          <w:rFonts w:ascii="Georgia" w:hAnsi="Georgia"/>
        </w:rPr>
        <w:t xml:space="preserve"> </w:t>
      </w:r>
      <w:r w:rsidRPr="008C651F">
        <w:rPr>
          <w:rFonts w:ascii="Georgia" w:hAnsi="Georgia"/>
          <w:u w:val="single"/>
        </w:rPr>
        <w:t xml:space="preserve">if there was a call that a suspect had a gun, the commanding officer would debrief the officers </w:t>
      </w:r>
      <w:r w:rsidRPr="008C651F">
        <w:rPr>
          <w:rFonts w:ascii="Georgia" w:hAnsi="Georgia"/>
          <w:sz w:val="16"/>
          <w:szCs w:val="16"/>
        </w:rPr>
        <w:t>immediately</w:t>
      </w:r>
      <w:r w:rsidRPr="008C651F">
        <w:rPr>
          <w:rFonts w:ascii="Georgia" w:hAnsi="Georgia"/>
        </w:rPr>
        <w:t xml:space="preserve"> </w:t>
      </w:r>
      <w:r w:rsidRPr="008C651F">
        <w:rPr>
          <w:rFonts w:ascii="Georgia" w:hAnsi="Georgia"/>
          <w:u w:val="single"/>
        </w:rPr>
        <w:t>following the incident to make sure</w:t>
      </w:r>
      <w:r w:rsidRPr="008C651F">
        <w:rPr>
          <w:rFonts w:ascii="Georgia" w:hAnsi="Georgia"/>
        </w:rPr>
        <w:t xml:space="preserve"> the </w:t>
      </w:r>
      <w:r w:rsidRPr="008C651F">
        <w:rPr>
          <w:rFonts w:ascii="Georgia" w:hAnsi="Georgia"/>
          <w:u w:val="single"/>
        </w:rPr>
        <w:t>officers who responded to the call acted appropriately.</w:t>
      </w:r>
      <w:r w:rsidRPr="008C651F">
        <w:rPr>
          <w:rFonts w:ascii="Georgia" w:hAnsi="Georgia"/>
        </w:rPr>
        <w:t xml:space="preserve"> </w:t>
      </w:r>
      <w:r w:rsidRPr="008C651F">
        <w:rPr>
          <w:rFonts w:ascii="Georgia" w:hAnsi="Georgia"/>
          <w:u w:val="single"/>
        </w:rPr>
        <w:t>If they did not, then the commanding officer could tell them what they did wrong</w:t>
      </w:r>
      <w:r w:rsidRPr="008C651F">
        <w:rPr>
          <w:rFonts w:ascii="Georgia" w:hAnsi="Georgia"/>
        </w:rPr>
        <w:t xml:space="preserve"> </w:t>
      </w:r>
      <w:r w:rsidRPr="008C651F">
        <w:rPr>
          <w:rFonts w:ascii="Georgia" w:hAnsi="Georgia"/>
          <w:sz w:val="16"/>
          <w:szCs w:val="16"/>
        </w:rPr>
        <w:t>(e.g., “you pulled up a bit too close, you engaged this individual too quickly”).613</w:t>
      </w:r>
      <w:r w:rsidRPr="008C651F">
        <w:rPr>
          <w:rFonts w:ascii="Georgia" w:hAnsi="Georgia"/>
        </w:rPr>
        <w:t xml:space="preserve"> </w:t>
      </w:r>
      <w:r w:rsidRPr="008C651F">
        <w:rPr>
          <w:rFonts w:ascii="Georgia" w:hAnsi="Georgia"/>
          <w:u w:val="single"/>
        </w:rPr>
        <w:t>This would enforce what behaviors are appropriate and that inappropriate behaviors would not be tolerated</w:t>
      </w:r>
      <w:r w:rsidRPr="008C651F">
        <w:rPr>
          <w:rFonts w:ascii="Georgia" w:hAnsi="Georgia"/>
          <w:sz w:val="16"/>
          <w:szCs w:val="16"/>
        </w:rPr>
        <w:t>; and</w:t>
      </w:r>
      <w:r w:rsidRPr="008C651F">
        <w:rPr>
          <w:rFonts w:ascii="Georgia" w:hAnsi="Georgia"/>
        </w:rPr>
        <w:t xml:space="preserve"> </w:t>
      </w:r>
      <w:r w:rsidRPr="008C651F">
        <w:rPr>
          <w:rFonts w:ascii="Georgia" w:hAnsi="Georgia"/>
          <w:u w:val="single"/>
        </w:rPr>
        <w:t>these actions would begin to change the culture of policing.</w:t>
      </w:r>
      <w:r w:rsidRPr="008C651F">
        <w:rPr>
          <w:rFonts w:ascii="Georgia" w:hAnsi="Georgia"/>
        </w:rPr>
        <w:t xml:space="preserve"> </w:t>
      </w:r>
      <w:r w:rsidRPr="008C651F">
        <w:rPr>
          <w:rFonts w:ascii="Georgia" w:hAnsi="Georgia"/>
          <w:sz w:val="16"/>
          <w:szCs w:val="16"/>
        </w:rPr>
        <w:t xml:space="preserve">Klinger states: “[w]hat we’re going to do is, we’re gonna teach you how to do it right and we’re gonna hold you accountable, [ ] up and down the chain [of command].”614 Further, Jon </w:t>
      </w:r>
      <w:r w:rsidRPr="008C651F">
        <w:rPr>
          <w:rFonts w:ascii="Georgia" w:hAnsi="Georgia"/>
          <w:u w:val="single"/>
        </w:rPr>
        <w:t xml:space="preserve">Shane, assistant professor at John Jay College of Criminal Justice, stated </w:t>
      </w:r>
      <w:r w:rsidRPr="008C651F">
        <w:rPr>
          <w:rFonts w:ascii="Georgia" w:hAnsi="Georgia"/>
          <w:sz w:val="16"/>
          <w:szCs w:val="16"/>
        </w:rPr>
        <w:t>at the Commission’s briefing</w:t>
      </w:r>
      <w:r w:rsidRPr="008C651F">
        <w:rPr>
          <w:rFonts w:ascii="Georgia" w:hAnsi="Georgia"/>
        </w:rPr>
        <w:t xml:space="preserve"> </w:t>
      </w:r>
      <w:r w:rsidRPr="008C651F">
        <w:rPr>
          <w:rFonts w:ascii="Georgia" w:hAnsi="Georgia"/>
          <w:u w:val="single"/>
        </w:rPr>
        <w:t>that the Police Foundation was piloting a system that would allow officers to anonymously report “near-miss accidents” to gain a better understanding of how these accidental events can change over time and the effects they have on the communities in which they occur</w:t>
      </w:r>
      <w:r w:rsidRPr="008C651F">
        <w:rPr>
          <w:rFonts w:ascii="Georgia" w:hAnsi="Georgia"/>
        </w:rPr>
        <w:t>.</w:t>
      </w:r>
      <w:r w:rsidRPr="008C651F">
        <w:rPr>
          <w:rFonts w:ascii="Georgia" w:hAnsi="Georgia"/>
          <w:sz w:val="16"/>
          <w:szCs w:val="16"/>
        </w:rPr>
        <w:t xml:space="preserve">615 Since the briefing in 2015, the system—LEO Near Miss—has launched, and the program allows law enforcement to read about and anonymously share “close calls” or “near misses” with other officers in hope of promoting learning and enhancing officer safety and wellness.616 </w:t>
      </w:r>
      <w:r w:rsidRPr="008C651F">
        <w:rPr>
          <w:rFonts w:ascii="Georgia" w:hAnsi="Georgia"/>
          <w:u w:val="single"/>
        </w:rPr>
        <w:t>The system not only allows officers to read the “lessons learned” from other officers, but it also helps identify and report on possible underlying risk factors</w:t>
      </w:r>
      <w:r w:rsidRPr="008C651F">
        <w:rPr>
          <w:rFonts w:ascii="Georgia" w:hAnsi="Georgia"/>
        </w:rPr>
        <w:t xml:space="preserve"> </w:t>
      </w:r>
      <w:r w:rsidRPr="008C651F">
        <w:rPr>
          <w:rFonts w:ascii="Georgia" w:hAnsi="Georgia"/>
          <w:sz w:val="16"/>
          <w:szCs w:val="16"/>
        </w:rPr>
        <w:t>and other characteristics</w:t>
      </w:r>
      <w:r w:rsidRPr="008C651F">
        <w:rPr>
          <w:rFonts w:ascii="Georgia" w:hAnsi="Georgia"/>
        </w:rPr>
        <w:t xml:space="preserve"> </w:t>
      </w:r>
      <w:r w:rsidRPr="008C651F">
        <w:rPr>
          <w:rFonts w:ascii="Georgia" w:hAnsi="Georgia"/>
          <w:u w:val="single"/>
        </w:rPr>
        <w:t>that contribute to near-miss incidents.</w:t>
      </w:r>
      <w:r w:rsidRPr="008C651F">
        <w:rPr>
          <w:rFonts w:ascii="Georgia" w:hAnsi="Georgia"/>
          <w:sz w:val="16"/>
          <w:szCs w:val="16"/>
        </w:rPr>
        <w:t>617</w:t>
      </w:r>
    </w:p>
    <w:p w14:paraId="5EA6853E" w14:textId="77777777" w:rsidR="00BC611F" w:rsidRPr="008C651F" w:rsidRDefault="00BC611F" w:rsidP="008C651F">
      <w:pPr>
        <w:rPr>
          <w:rFonts w:ascii="Georgia" w:hAnsi="Georgia"/>
          <w:sz w:val="16"/>
          <w:szCs w:val="16"/>
        </w:rPr>
      </w:pPr>
    </w:p>
    <w:p w14:paraId="3552761D" w14:textId="77777777" w:rsidR="00BC611F" w:rsidRPr="008C651F" w:rsidRDefault="00BC611F" w:rsidP="008C651F">
      <w:pPr>
        <w:pStyle w:val="Heading4"/>
        <w:spacing w:line="240" w:lineRule="auto"/>
        <w:rPr>
          <w:rFonts w:ascii="Georgia" w:hAnsi="Georgia"/>
        </w:rPr>
      </w:pPr>
      <w:r w:rsidRPr="008C651F">
        <w:rPr>
          <w:rFonts w:ascii="Georgia" w:hAnsi="Georgia"/>
        </w:rPr>
        <w:t>Implicit bias training doesn’t reduce violence against racial minorities</w:t>
      </w:r>
    </w:p>
    <w:p w14:paraId="378A012A" w14:textId="77777777" w:rsidR="00BC611F" w:rsidRPr="008C651F" w:rsidRDefault="00BC611F" w:rsidP="008C651F">
      <w:pPr>
        <w:rPr>
          <w:rFonts w:ascii="Georgia" w:hAnsi="Georgia"/>
          <w:sz w:val="20"/>
          <w:szCs w:val="20"/>
        </w:rPr>
      </w:pPr>
      <w:r w:rsidRPr="008C651F">
        <w:rPr>
          <w:rFonts w:ascii="Georgia" w:hAnsi="Georgia" w:cstheme="minorHAnsi"/>
          <w:b/>
          <w:bCs/>
          <w:color w:val="000000"/>
          <w:sz w:val="20"/>
          <w:szCs w:val="20"/>
        </w:rPr>
        <w:t>USCCR 18</w:t>
      </w:r>
      <w:r w:rsidRPr="008C651F">
        <w:rPr>
          <w:rFonts w:ascii="Georgia" w:hAnsi="Georgia" w:cstheme="minorHAnsi"/>
          <w:color w:val="000000"/>
          <w:sz w:val="20"/>
          <w:szCs w:val="20"/>
        </w:rPr>
        <w:t>, fact-finding federal agency that informs the development of national civil rights policy and studies alleged discrimination in the administration of justice,</w:t>
      </w:r>
      <w:r w:rsidRPr="008C651F">
        <w:rPr>
          <w:rFonts w:ascii="Georgia" w:hAnsi="Georgia"/>
          <w:sz w:val="20"/>
          <w:szCs w:val="20"/>
        </w:rPr>
        <w:t xml:space="preserve"> November 2018, “Police Use of Force: An Examination of Modern Policing Practices,” US Commission on Civil Rights, https://www.usccr.gov/pubs/2018/11-15-Police-Force.pdf</w:t>
      </w:r>
    </w:p>
    <w:p w14:paraId="445B7ECD" w14:textId="77777777" w:rsidR="00BC611F" w:rsidRPr="008C651F" w:rsidRDefault="00BC611F" w:rsidP="008C651F">
      <w:pPr>
        <w:rPr>
          <w:rFonts w:ascii="Georgia" w:hAnsi="Georgia"/>
          <w:u w:val="single"/>
        </w:rPr>
      </w:pPr>
      <w:r w:rsidRPr="008C651F">
        <w:rPr>
          <w:rFonts w:ascii="Georgia" w:hAnsi="Georgia"/>
          <w:u w:val="single"/>
        </w:rPr>
        <w:t>Due to racial biases ingrained in U.S. society, it is hard to imagine that implicit bias training can alleviate them in all law enforcement.</w:t>
      </w:r>
      <w:r w:rsidRPr="008C651F">
        <w:rPr>
          <w:rFonts w:ascii="Georgia" w:hAnsi="Georgia"/>
        </w:rPr>
        <w:t xml:space="preserve"> </w:t>
      </w:r>
      <w:r w:rsidRPr="008C651F">
        <w:rPr>
          <w:rFonts w:ascii="Georgia" w:hAnsi="Georgia"/>
          <w:sz w:val="16"/>
          <w:szCs w:val="16"/>
        </w:rPr>
        <w:t xml:space="preserve">Preliminary </w:t>
      </w:r>
      <w:r w:rsidRPr="008C651F">
        <w:rPr>
          <w:rFonts w:ascii="Georgia" w:hAnsi="Georgia"/>
          <w:u w:val="single"/>
        </w:rPr>
        <w:t>research on implicit bias training suggests that even after officers go through training, unless it is regularly practiced and correctly learned, biases may eventually resurface, especially in high stress situations.</w:t>
      </w:r>
      <w:r w:rsidRPr="008C651F">
        <w:rPr>
          <w:rFonts w:ascii="Georgia" w:hAnsi="Georgia"/>
          <w:sz w:val="16"/>
          <w:szCs w:val="16"/>
        </w:rPr>
        <w:t xml:space="preserve">651 And, </w:t>
      </w:r>
      <w:r w:rsidRPr="008C651F">
        <w:rPr>
          <w:rFonts w:ascii="Georgia" w:hAnsi="Georgia"/>
          <w:u w:val="single"/>
        </w:rPr>
        <w:t>excessive use of force is most likely to occur in these high-stress encounters.</w:t>
      </w:r>
      <w:r w:rsidRPr="008C651F">
        <w:rPr>
          <w:rFonts w:ascii="Georgia" w:hAnsi="Georgia"/>
        </w:rPr>
        <w:t xml:space="preserve">652 </w:t>
      </w:r>
      <w:r w:rsidRPr="008C651F">
        <w:rPr>
          <w:rFonts w:ascii="Georgia" w:hAnsi="Georgia"/>
          <w:sz w:val="16"/>
          <w:szCs w:val="16"/>
        </w:rPr>
        <w:t xml:space="preserve">Dave </w:t>
      </w:r>
      <w:r w:rsidRPr="008C651F">
        <w:rPr>
          <w:rFonts w:ascii="Georgia" w:hAnsi="Georgia"/>
          <w:u w:val="single"/>
        </w:rPr>
        <w:t>Wilson</w:t>
      </w:r>
      <w:r w:rsidRPr="008C651F">
        <w:rPr>
          <w:rFonts w:ascii="Georgia" w:hAnsi="Georgia"/>
          <w:sz w:val="16"/>
          <w:szCs w:val="16"/>
        </w:rPr>
        <w:t>, professor at the University of Delaware,</w:t>
      </w:r>
      <w:r w:rsidRPr="008C651F">
        <w:rPr>
          <w:rFonts w:ascii="Georgia" w:hAnsi="Georgia"/>
        </w:rPr>
        <w:t xml:space="preserve"> </w:t>
      </w:r>
      <w:r w:rsidRPr="008C651F">
        <w:rPr>
          <w:rFonts w:ascii="Georgia" w:hAnsi="Georgia"/>
          <w:u w:val="single"/>
        </w:rPr>
        <w:t xml:space="preserve">argues that implicit biases are effectively automatic and in conditions where an officer may be </w:t>
      </w:r>
      <w:r w:rsidRPr="008C651F">
        <w:rPr>
          <w:rFonts w:ascii="Georgia" w:hAnsi="Georgia"/>
          <w:sz w:val="16"/>
          <w:szCs w:val="16"/>
        </w:rPr>
        <w:t>“fatigued or hungry or</w:t>
      </w:r>
      <w:r w:rsidRPr="008C651F">
        <w:rPr>
          <w:rFonts w:ascii="Georgia" w:hAnsi="Georgia"/>
          <w:u w:val="single"/>
        </w:rPr>
        <w:t xml:space="preserve"> exhausted or highly emotional, that’s when [implicit biases] are more likely to come to the forefront.”</w:t>
      </w:r>
      <w:r w:rsidRPr="008C651F">
        <w:rPr>
          <w:rFonts w:ascii="Georgia" w:hAnsi="Georgia"/>
          <w:sz w:val="16"/>
          <w:szCs w:val="16"/>
        </w:rPr>
        <w:t xml:space="preserve">653 Other </w:t>
      </w:r>
      <w:r w:rsidRPr="008C651F">
        <w:rPr>
          <w:rFonts w:ascii="Georgia" w:hAnsi="Georgia"/>
          <w:u w:val="single"/>
        </w:rPr>
        <w:t>studies have suggested that instituting implicit bias training may not be effective at reducing actions based on biases.</w:t>
      </w:r>
      <w:r w:rsidRPr="008C651F">
        <w:rPr>
          <w:rFonts w:ascii="Georgia" w:hAnsi="Georgia"/>
          <w:sz w:val="16"/>
          <w:szCs w:val="16"/>
        </w:rPr>
        <w:t>654 For instance,</w:t>
      </w:r>
      <w:r w:rsidRPr="008C651F">
        <w:rPr>
          <w:rFonts w:ascii="Georgia" w:hAnsi="Georgia"/>
        </w:rPr>
        <w:t xml:space="preserve"> </w:t>
      </w:r>
      <w:r w:rsidRPr="008C651F">
        <w:rPr>
          <w:rFonts w:ascii="Georgia" w:hAnsi="Georgia"/>
          <w:u w:val="single"/>
        </w:rPr>
        <w:t xml:space="preserve">Wilson argues that: Training is going to have short-term effects, but without rewards or punishments in place, then just attending a training as a condition of employment won’t have much effect. </w:t>
      </w:r>
      <w:r w:rsidRPr="008C651F">
        <w:rPr>
          <w:rFonts w:ascii="Georgia" w:hAnsi="Georgia"/>
          <w:sz w:val="16"/>
          <w:szCs w:val="16"/>
        </w:rPr>
        <w:t>Implicit biases are like bad habits. You have to be aware of the habit. You have to have a desire to break the habit. You have to have a deep understanding of when, where and why the habit occurs. You have to have a set of tools that tell you to stop and think before you act.</w:t>
      </w:r>
      <w:r w:rsidRPr="008C651F">
        <w:rPr>
          <w:rFonts w:ascii="Georgia" w:hAnsi="Georgia"/>
          <w:u w:val="single"/>
        </w:rPr>
        <w:t xml:space="preserve"> You can’t train away implicit biases, they are implicit.</w:t>
      </w:r>
      <w:r w:rsidRPr="008C651F">
        <w:rPr>
          <w:rFonts w:ascii="Georgia" w:hAnsi="Georgia"/>
          <w:sz w:val="16"/>
          <w:szCs w:val="16"/>
        </w:rPr>
        <w:t xml:space="preserve"> They are there.655 Therefore, </w:t>
      </w:r>
      <w:r w:rsidRPr="008C651F">
        <w:rPr>
          <w:rFonts w:ascii="Georgia" w:hAnsi="Georgia"/>
          <w:u w:val="single"/>
        </w:rPr>
        <w:t>the goal for law enforcement officials should be focused on trying to teach officers how to recognize their biases and not act on them, while holding them accountable for inappropriate actions, if they occur.</w:t>
      </w:r>
    </w:p>
    <w:p w14:paraId="051C5073" w14:textId="77777777" w:rsidR="00BC611F" w:rsidRPr="008C651F" w:rsidRDefault="00BC611F" w:rsidP="008C651F">
      <w:pPr>
        <w:rPr>
          <w:rFonts w:ascii="Georgia" w:hAnsi="Georgia"/>
          <w:u w:val="single"/>
        </w:rPr>
      </w:pPr>
    </w:p>
    <w:p w14:paraId="2A46F451" w14:textId="77777777" w:rsidR="00BC611F" w:rsidRPr="008C651F" w:rsidRDefault="00BC611F" w:rsidP="008C651F">
      <w:pPr>
        <w:rPr>
          <w:rFonts w:ascii="Georgia" w:hAnsi="Georgia"/>
          <w:sz w:val="16"/>
          <w:szCs w:val="16"/>
          <w:u w:val="single"/>
        </w:rPr>
      </w:pPr>
    </w:p>
    <w:p w14:paraId="1971FCB8" w14:textId="77777777" w:rsidR="00BC611F" w:rsidRPr="008C651F" w:rsidRDefault="00BC611F" w:rsidP="008C651F">
      <w:pPr>
        <w:rPr>
          <w:rFonts w:ascii="Georgia" w:hAnsi="Georgia"/>
        </w:rPr>
      </w:pPr>
    </w:p>
    <w:p w14:paraId="566BB6B3" w14:textId="2DDA936E" w:rsidR="00F526D0" w:rsidRPr="008C651F" w:rsidRDefault="00E936BF" w:rsidP="008C651F">
      <w:pPr>
        <w:pStyle w:val="Heading1"/>
        <w:spacing w:line="240" w:lineRule="auto"/>
        <w:rPr>
          <w:rFonts w:ascii="Georgia" w:hAnsi="Georgia"/>
        </w:rPr>
      </w:pPr>
      <w:r w:rsidRPr="008C651F">
        <w:rPr>
          <w:rFonts w:ascii="Georgia" w:hAnsi="Georgia"/>
        </w:rPr>
        <w:t>NEG</w:t>
      </w:r>
    </w:p>
    <w:p w14:paraId="22F2F9E0" w14:textId="7A7EEFA1" w:rsidR="00E936BF" w:rsidRPr="002E61BA" w:rsidRDefault="00BC1F12" w:rsidP="002E61BA">
      <w:pPr>
        <w:pStyle w:val="Heading2"/>
      </w:pPr>
      <w:r w:rsidRPr="002E61BA">
        <w:t xml:space="preserve">Abolition k </w:t>
      </w:r>
    </w:p>
    <w:p w14:paraId="5E68BBDF" w14:textId="3BF8EEAD" w:rsidR="00E936BF" w:rsidRPr="008C651F" w:rsidRDefault="002E61BA" w:rsidP="002E61BA">
      <w:pPr>
        <w:pStyle w:val="Heading3"/>
      </w:pPr>
      <w:r>
        <w:t>Links/Turns case</w:t>
      </w:r>
    </w:p>
    <w:p w14:paraId="72FC4E5F" w14:textId="77777777" w:rsidR="00E936BF" w:rsidRPr="008C651F" w:rsidRDefault="00E936BF" w:rsidP="008C651F">
      <w:pPr>
        <w:pStyle w:val="Heading4"/>
        <w:spacing w:line="240" w:lineRule="auto"/>
        <w:rPr>
          <w:rFonts w:ascii="Georgia" w:hAnsi="Georgia"/>
        </w:rPr>
      </w:pPr>
      <w:r w:rsidRPr="008C651F">
        <w:rPr>
          <w:rFonts w:ascii="Georgia" w:hAnsi="Georgia"/>
        </w:rPr>
        <w:t xml:space="preserve">Reform is the go to “solution” for police violence; however, it is never enough to create meaningful change. Rather, it acts as a stopgap measure to placate the public in times of civil unrest. If this pattern continues, significant progress in the fight to decrease violent, racialized policing will never be made. </w:t>
      </w:r>
    </w:p>
    <w:p w14:paraId="54579616" w14:textId="77777777" w:rsidR="00E936BF" w:rsidRPr="008C651F" w:rsidRDefault="00E936BF" w:rsidP="008C651F">
      <w:pPr>
        <w:rPr>
          <w:rFonts w:ascii="Georgia" w:hAnsi="Georgia"/>
        </w:rPr>
      </w:pPr>
      <w:r w:rsidRPr="008C651F">
        <w:rPr>
          <w:rStyle w:val="Style13ptBold"/>
          <w:rFonts w:ascii="Georgia" w:hAnsi="Georgia"/>
        </w:rPr>
        <w:t>Vitale 5-31</w:t>
      </w:r>
      <w:r w:rsidRPr="008C651F">
        <w:rPr>
          <w:rFonts w:ascii="Georgia" w:hAnsi="Georgia"/>
        </w:rPr>
        <w:t xml:space="preserve"> (Alex S Vitale, professor of sociology and coordinator of the Policing and Social Justice Project at Brooklyn College and the author of The End of Policing, 5-31-2020, "The answer to police violence is not 'reform'. It's defunding. Here's why," Guardian, https://www.theguardian.com/commentisfree/2020/may/31/the-answer-to-police-violence-is-not-reform-its-defunding-heres-why)</w:t>
      </w:r>
    </w:p>
    <w:p w14:paraId="3F25A255" w14:textId="77777777" w:rsidR="00E936BF" w:rsidRPr="008C651F" w:rsidRDefault="00E936BF" w:rsidP="008C651F">
      <w:pPr>
        <w:rPr>
          <w:rFonts w:ascii="Georgia" w:hAnsi="Georgia"/>
          <w:u w:val="single"/>
        </w:rPr>
      </w:pPr>
      <w:r w:rsidRPr="008C651F">
        <w:rPr>
          <w:rFonts w:ascii="Georgia" w:hAnsi="Georgia"/>
          <w:b/>
          <w:highlight w:val="cyan"/>
          <w:u w:val="single"/>
        </w:rPr>
        <w:t>Every time protests erupt</w:t>
      </w:r>
      <w:r w:rsidRPr="008C651F">
        <w:rPr>
          <w:rFonts w:ascii="Georgia" w:hAnsi="Georgia"/>
          <w:u w:val="single"/>
        </w:rPr>
        <w:t xml:space="preserve"> after yet another innocent black person is killed by police, “</w:t>
      </w:r>
      <w:r w:rsidRPr="008C651F">
        <w:rPr>
          <w:rFonts w:ascii="Georgia" w:hAnsi="Georgia"/>
          <w:b/>
          <w:highlight w:val="cyan"/>
          <w:u w:val="single"/>
        </w:rPr>
        <w:t>reform” is</w:t>
      </w:r>
      <w:r w:rsidRPr="008C651F">
        <w:rPr>
          <w:rFonts w:ascii="Georgia" w:hAnsi="Georgia"/>
          <w:b/>
          <w:u w:val="single"/>
        </w:rPr>
        <w:t xml:space="preserve"> meekly </w:t>
      </w:r>
      <w:r w:rsidRPr="008C651F">
        <w:rPr>
          <w:rFonts w:ascii="Georgia" w:hAnsi="Georgia"/>
          <w:b/>
          <w:highlight w:val="cyan"/>
          <w:u w:val="single"/>
        </w:rPr>
        <w:t>offered as the solution</w:t>
      </w:r>
      <w:r w:rsidRPr="008C651F">
        <w:rPr>
          <w:rFonts w:ascii="Georgia" w:hAnsi="Georgia"/>
          <w:u w:val="single"/>
        </w:rPr>
        <w:t xml:space="preserve">. But what if drastically defunding the police – not reform – is the best way to stop unnecessary violence and death committed by law enforcement against communities of color? </w:t>
      </w:r>
      <w:r w:rsidRPr="008C651F">
        <w:rPr>
          <w:rFonts w:ascii="Georgia" w:hAnsi="Georgia"/>
          <w:b/>
          <w:highlight w:val="cyan"/>
          <w:u w:val="single"/>
        </w:rPr>
        <w:t>Minneapolis</w:t>
      </w:r>
      <w:r w:rsidRPr="008C651F">
        <w:rPr>
          <w:rFonts w:ascii="Georgia" w:hAnsi="Georgia"/>
          <w:highlight w:val="cyan"/>
          <w:u w:val="single"/>
        </w:rPr>
        <w:t>, where George Floyd was killed</w:t>
      </w:r>
      <w:r w:rsidRPr="008C651F">
        <w:rPr>
          <w:rFonts w:ascii="Georgia" w:hAnsi="Georgia"/>
          <w:sz w:val="12"/>
          <w:highlight w:val="cyan"/>
        </w:rPr>
        <w:t xml:space="preserve"> </w:t>
      </w:r>
      <w:r w:rsidRPr="008C651F">
        <w:rPr>
          <w:rFonts w:ascii="Georgia" w:hAnsi="Georgia"/>
          <w:highlight w:val="cyan"/>
          <w:u w:val="single"/>
        </w:rPr>
        <w:t>by</w:t>
      </w:r>
      <w:r w:rsidRPr="008C651F">
        <w:rPr>
          <w:rFonts w:ascii="Georgia" w:hAnsi="Georgia"/>
          <w:u w:val="single"/>
        </w:rPr>
        <w:t xml:space="preserve"> a </w:t>
      </w:r>
      <w:r w:rsidRPr="008C651F">
        <w:rPr>
          <w:rFonts w:ascii="Georgia" w:hAnsi="Georgia"/>
          <w:highlight w:val="cyan"/>
          <w:u w:val="single"/>
        </w:rPr>
        <w:t>police</w:t>
      </w:r>
      <w:r w:rsidRPr="008C651F">
        <w:rPr>
          <w:rFonts w:ascii="Georgia" w:hAnsi="Georgia"/>
          <w:u w:val="single"/>
        </w:rPr>
        <w:t xml:space="preserve"> officer who kneeled on his neck for over eight minutes, </w:t>
      </w:r>
      <w:r w:rsidRPr="008C651F">
        <w:rPr>
          <w:rFonts w:ascii="Georgia" w:hAnsi="Georgia"/>
          <w:highlight w:val="cyan"/>
          <w:u w:val="single"/>
        </w:rPr>
        <w:t xml:space="preserve">has </w:t>
      </w:r>
      <w:r w:rsidRPr="008C651F">
        <w:rPr>
          <w:rFonts w:ascii="Georgia" w:hAnsi="Georgia"/>
          <w:b/>
          <w:highlight w:val="cyan"/>
          <w:u w:val="single"/>
        </w:rPr>
        <w:t>tried reform already</w:t>
      </w:r>
      <w:r w:rsidRPr="008C651F">
        <w:rPr>
          <w:rFonts w:ascii="Georgia" w:hAnsi="Georgia"/>
          <w:sz w:val="12"/>
        </w:rPr>
        <w:t xml:space="preserve">. </w:t>
      </w:r>
      <w:r w:rsidRPr="008C651F">
        <w:rPr>
          <w:rFonts w:ascii="Georgia" w:hAnsi="Georgia"/>
          <w:highlight w:val="cyan"/>
          <w:u w:val="single"/>
        </w:rPr>
        <w:t>Five years ago, the Minneapolis police department</w:t>
      </w:r>
      <w:r w:rsidRPr="008C651F">
        <w:rPr>
          <w:rFonts w:ascii="Georgia" w:hAnsi="Georgia"/>
          <w:u w:val="single"/>
        </w:rPr>
        <w:t xml:space="preserve"> </w:t>
      </w:r>
      <w:r w:rsidRPr="008C651F">
        <w:rPr>
          <w:rFonts w:ascii="Georgia" w:hAnsi="Georgia"/>
          <w:sz w:val="12"/>
        </w:rPr>
        <w:t>was under intense pressure in the wake of both the national crisis of police killings of unarmed black men and its own local history of unnecessary police violence. In response, the department’s leaders undertook a series of reforms proposed by the Obama administration’s justice department and procedural reform advocates in academia. The Minneapolis police</w:t>
      </w:r>
      <w:r w:rsidRPr="008C651F">
        <w:rPr>
          <w:rFonts w:ascii="Georgia" w:hAnsi="Georgia"/>
          <w:u w:val="single"/>
        </w:rPr>
        <w:t xml:space="preserve"> </w:t>
      </w:r>
      <w:r w:rsidRPr="008C651F">
        <w:rPr>
          <w:rFonts w:ascii="Georgia" w:hAnsi="Georgia"/>
          <w:highlight w:val="cyan"/>
          <w:u w:val="single"/>
        </w:rPr>
        <w:t>implemented trainings on implicit bias, mindfulness, de-escalation, and crisis intervention; diversified the department’s leadership; created tighter use-of-force standards; adopted body cameras; initiated a series of police-community dialogues; and enhanced early-warning systems to identify problem officers.</w:t>
      </w:r>
      <w:r w:rsidRPr="008C651F">
        <w:rPr>
          <w:rFonts w:ascii="Georgia" w:hAnsi="Georgia"/>
          <w:u w:val="single"/>
        </w:rPr>
        <w:t xml:space="preserve"> </w:t>
      </w:r>
      <w:r w:rsidRPr="008C651F">
        <w:rPr>
          <w:rFonts w:ascii="Georgia" w:hAnsi="Georgia"/>
          <w:sz w:val="12"/>
        </w:rPr>
        <w:t xml:space="preserve">In 2015, they brought in procedural reformer and implicit bias champion Phillip Atiba Goff to lead the National Initiative for Building Community Trust and Justice, </w:t>
      </w:r>
      <w:r w:rsidRPr="008C651F">
        <w:rPr>
          <w:rFonts w:ascii="Georgia" w:hAnsi="Georgia"/>
          <w:u w:val="single"/>
        </w:rPr>
        <w:t>a three-year, $4.75m project to use data collection, social psychology and police community dialogues to repair and strengthen the frayed relationship between cops and communities</w:t>
      </w:r>
      <w:r w:rsidRPr="008C651F">
        <w:rPr>
          <w:rFonts w:ascii="Georgia" w:hAnsi="Georgia"/>
          <w:sz w:val="12"/>
        </w:rPr>
        <w:t xml:space="preserve">. Following that, Minneapolis implemented a series of </w:t>
      </w:r>
      <w:r w:rsidRPr="008C651F">
        <w:rPr>
          <w:rFonts w:ascii="Georgia" w:hAnsi="Georgia"/>
          <w:u w:val="single"/>
        </w:rPr>
        <w:t>training programs</w:t>
      </w:r>
      <w:r w:rsidRPr="008C651F">
        <w:rPr>
          <w:rFonts w:ascii="Georgia" w:hAnsi="Georgia"/>
          <w:sz w:val="12"/>
        </w:rPr>
        <w:t xml:space="preserve"> designed to professionalize policing in the hopes that it would reduce abuses that might trigger more protests. Officers were trained in how to </w:t>
      </w:r>
      <w:r w:rsidRPr="008C651F">
        <w:rPr>
          <w:rFonts w:ascii="Georgia" w:hAnsi="Georgia"/>
          <w:u w:val="single"/>
        </w:rPr>
        <w:t>respond to mental health crisis calls</w:t>
      </w:r>
      <w:r w:rsidRPr="008C651F">
        <w:rPr>
          <w:rFonts w:ascii="Georgia" w:hAnsi="Georgia"/>
          <w:sz w:val="12"/>
        </w:rPr>
        <w:t xml:space="preserve">, how to </w:t>
      </w:r>
      <w:r w:rsidRPr="008C651F">
        <w:rPr>
          <w:rFonts w:ascii="Georgia" w:hAnsi="Georgia"/>
          <w:u w:val="single"/>
        </w:rPr>
        <w:t>de-escalate confrontations</w:t>
      </w:r>
      <w:r w:rsidRPr="008C651F">
        <w:rPr>
          <w:rFonts w:ascii="Georgia" w:hAnsi="Georgia"/>
          <w:sz w:val="12"/>
        </w:rPr>
        <w:t xml:space="preserve"> with the public, how to </w:t>
      </w:r>
      <w:r w:rsidRPr="008C651F">
        <w:rPr>
          <w:rFonts w:ascii="Georgia" w:hAnsi="Georgia"/>
          <w:u w:val="single"/>
        </w:rPr>
        <w:t>be “mindful” in dangerous circumstances</w:t>
      </w:r>
      <w:r w:rsidRPr="008C651F">
        <w:rPr>
          <w:rFonts w:ascii="Georgia" w:hAnsi="Georgia"/>
          <w:sz w:val="12"/>
        </w:rPr>
        <w:t xml:space="preserve">, and how to </w:t>
      </w:r>
      <w:r w:rsidRPr="008C651F">
        <w:rPr>
          <w:rFonts w:ascii="Georgia" w:hAnsi="Georgia"/>
          <w:u w:val="single"/>
        </w:rPr>
        <w:t>be more self-aware of their implicit racial bias</w:t>
      </w:r>
      <w:r w:rsidRPr="008C651F">
        <w:rPr>
          <w:rFonts w:ascii="Georgia" w:hAnsi="Georgia"/>
          <w:sz w:val="12"/>
        </w:rPr>
        <w:t xml:space="preserve">. In 2018, the department even wrote a report, Focusing on Procedural Justice Internally and Externally, to highlight the broad range of procedural reforms they had implemented. </w:t>
      </w:r>
      <w:r w:rsidRPr="008C651F">
        <w:rPr>
          <w:rFonts w:ascii="Georgia" w:hAnsi="Georgia"/>
          <w:b/>
          <w:highlight w:val="cyan"/>
          <w:u w:val="single"/>
        </w:rPr>
        <w:t>None of it worked.</w:t>
      </w:r>
      <w:r w:rsidRPr="008C651F">
        <w:rPr>
          <w:rFonts w:ascii="Georgia" w:hAnsi="Georgia"/>
          <w:b/>
          <w:u w:val="single"/>
        </w:rPr>
        <w:t xml:space="preserve"> </w:t>
      </w:r>
      <w:r w:rsidRPr="008C651F">
        <w:rPr>
          <w:rFonts w:ascii="Georgia" w:hAnsi="Georgia"/>
          <w:highlight w:val="cyan"/>
          <w:u w:val="single"/>
        </w:rPr>
        <w:t>That’s because “</w:t>
      </w:r>
      <w:r w:rsidRPr="008C651F">
        <w:rPr>
          <w:rFonts w:ascii="Georgia" w:hAnsi="Georgia"/>
          <w:b/>
          <w:highlight w:val="cyan"/>
          <w:u w:val="single"/>
        </w:rPr>
        <w:t>procedural justice”</w:t>
      </w:r>
      <w:r w:rsidRPr="008C651F">
        <w:rPr>
          <w:rFonts w:ascii="Georgia" w:hAnsi="Georgia"/>
          <w:highlight w:val="cyan"/>
          <w:u w:val="single"/>
        </w:rPr>
        <w:t xml:space="preserve"> </w:t>
      </w:r>
      <w:r w:rsidRPr="008C651F">
        <w:rPr>
          <w:rFonts w:ascii="Georgia" w:hAnsi="Georgia"/>
          <w:b/>
          <w:highlight w:val="cyan"/>
          <w:u w:val="single"/>
        </w:rPr>
        <w:t>has nothing to say about the mission or function of policing</w:t>
      </w:r>
      <w:r w:rsidRPr="008C651F">
        <w:rPr>
          <w:rFonts w:ascii="Georgia" w:hAnsi="Georgia"/>
          <w:highlight w:val="cyan"/>
          <w:u w:val="single"/>
        </w:rPr>
        <w:t>.</w:t>
      </w:r>
      <w:r w:rsidRPr="008C651F">
        <w:rPr>
          <w:rFonts w:ascii="Georgia" w:hAnsi="Georgia"/>
          <w:u w:val="single"/>
        </w:rPr>
        <w:t xml:space="preserve"> It assumes that the police are neutrally enforcing a set of laws that are automatically beneficial to everyone. Instead of questioning the validity of using police to wage an inherently racist war on drugs, advocates of “procedural justice” politely suggest that police get anti-bias training, </w:t>
      </w:r>
      <w:r w:rsidRPr="008C651F">
        <w:rPr>
          <w:rFonts w:ascii="Georgia" w:hAnsi="Georgia"/>
          <w:sz w:val="12"/>
        </w:rPr>
        <w:t xml:space="preserve">which they will happily deliver for no small fee. What “procedural justice” leaves out of the conversation are questions of substantive justice. What is the actual impact of policing on those policed and what could we do differently? </w:t>
      </w:r>
      <w:r w:rsidRPr="008C651F">
        <w:rPr>
          <w:rFonts w:ascii="Georgia" w:hAnsi="Georgia"/>
          <w:u w:val="single"/>
        </w:rPr>
        <w:t xml:space="preserve">Over the last 40 years </w:t>
      </w:r>
      <w:r w:rsidRPr="008C651F">
        <w:rPr>
          <w:rFonts w:ascii="Georgia" w:hAnsi="Georgia"/>
          <w:highlight w:val="cyan"/>
          <w:u w:val="single"/>
        </w:rPr>
        <w:t xml:space="preserve">we have seen a </w:t>
      </w:r>
      <w:r w:rsidRPr="008C651F">
        <w:rPr>
          <w:rFonts w:ascii="Georgia" w:hAnsi="Georgia"/>
          <w:b/>
          <w:highlight w:val="cyan"/>
          <w:u w:val="single"/>
        </w:rPr>
        <w:t>massive expansion of the scope and intensity of policing</w:t>
      </w:r>
      <w:r w:rsidRPr="008C651F">
        <w:rPr>
          <w:rFonts w:ascii="Georgia" w:hAnsi="Georgia"/>
          <w:u w:val="single"/>
        </w:rPr>
        <w:t xml:space="preserve">. </w:t>
      </w:r>
      <w:r w:rsidRPr="008C651F">
        <w:rPr>
          <w:rFonts w:ascii="Georgia" w:hAnsi="Georgia"/>
          <w:highlight w:val="cyan"/>
          <w:u w:val="single"/>
        </w:rPr>
        <w:t xml:space="preserve">Every </w:t>
      </w:r>
      <w:r w:rsidRPr="008C651F">
        <w:rPr>
          <w:rFonts w:ascii="Georgia" w:hAnsi="Georgia"/>
          <w:b/>
          <w:highlight w:val="cyan"/>
          <w:u w:val="single"/>
        </w:rPr>
        <w:t>social problem</w:t>
      </w:r>
      <w:r w:rsidRPr="008C651F">
        <w:rPr>
          <w:rFonts w:ascii="Georgia" w:hAnsi="Georgia"/>
          <w:highlight w:val="cyan"/>
          <w:u w:val="single"/>
        </w:rPr>
        <w:t xml:space="preserve"> in poor and non-white communities has been </w:t>
      </w:r>
      <w:r w:rsidRPr="008C651F">
        <w:rPr>
          <w:rFonts w:ascii="Georgia" w:hAnsi="Georgia"/>
          <w:b/>
          <w:highlight w:val="cyan"/>
          <w:u w:val="single"/>
        </w:rPr>
        <w:t>turned over to the police to manage</w:t>
      </w:r>
      <w:r w:rsidRPr="008C651F">
        <w:rPr>
          <w:rFonts w:ascii="Georgia" w:hAnsi="Georgia"/>
          <w:sz w:val="12"/>
          <w:highlight w:val="cyan"/>
        </w:rPr>
        <w:t>.</w:t>
      </w:r>
      <w:r w:rsidRPr="008C651F">
        <w:rPr>
          <w:rFonts w:ascii="Georgia" w:hAnsi="Georgia"/>
          <w:sz w:val="12"/>
        </w:rPr>
        <w:t xml:space="preserve"> </w:t>
      </w:r>
      <w:r w:rsidRPr="008C651F">
        <w:rPr>
          <w:rFonts w:ascii="Georgia" w:hAnsi="Georgia"/>
          <w:u w:val="single"/>
        </w:rPr>
        <w:t>The schools don’t work; let’s create school policing. Mental health services are decimated; let’s send police. Overdoses are epidemic; let’s criminalize people who share drugs. Young people are caught in a cycle of violence and despair; let’s call them superpredators and put them in prison for life.</w:t>
      </w:r>
      <w:r w:rsidRPr="008C651F">
        <w:rPr>
          <w:rFonts w:ascii="Georgia" w:hAnsi="Georgia"/>
          <w:sz w:val="12"/>
        </w:rPr>
        <w:t xml:space="preserve"> </w:t>
      </w:r>
      <w:r w:rsidRPr="008C651F">
        <w:rPr>
          <w:rFonts w:ascii="Georgia" w:hAnsi="Georgia"/>
          <w:b/>
          <w:highlight w:val="cyan"/>
          <w:u w:val="single"/>
        </w:rPr>
        <w:t>Police have also become more militarized</w:t>
      </w:r>
      <w:r w:rsidRPr="008C651F">
        <w:rPr>
          <w:rFonts w:ascii="Georgia" w:hAnsi="Georgia"/>
          <w:sz w:val="12"/>
        </w:rPr>
        <w:t xml:space="preserve">. The Federal 1033 program, the Department of Justice’s “Cops Office,” and homeland security grants have channeled billions of dollars in military hardware into American police departments to advance their “war on crime” mentality. </w:t>
      </w:r>
      <w:r w:rsidRPr="008C651F">
        <w:rPr>
          <w:rFonts w:ascii="Georgia" w:hAnsi="Georgia"/>
          <w:u w:val="single"/>
        </w:rPr>
        <w:t xml:space="preserve">A whole generation of </w:t>
      </w:r>
      <w:r w:rsidRPr="008C651F">
        <w:rPr>
          <w:rFonts w:ascii="Georgia" w:hAnsi="Georgia"/>
          <w:b/>
          <w:highlight w:val="cyan"/>
          <w:u w:val="single"/>
        </w:rPr>
        <w:t>police officers have been given “warrior” training</w:t>
      </w:r>
      <w:r w:rsidRPr="008C651F">
        <w:rPr>
          <w:rFonts w:ascii="Georgia" w:hAnsi="Georgia"/>
          <w:u w:val="single"/>
        </w:rPr>
        <w:t xml:space="preserve"> that teaches them to see every encounter with the public as potentially their last, </w:t>
      </w:r>
      <w:r w:rsidRPr="008C651F">
        <w:rPr>
          <w:rFonts w:ascii="Georgia" w:hAnsi="Georgia"/>
          <w:highlight w:val="cyan"/>
          <w:u w:val="single"/>
        </w:rPr>
        <w:t xml:space="preserve">leading to a </w:t>
      </w:r>
      <w:r w:rsidRPr="008C651F">
        <w:rPr>
          <w:rFonts w:ascii="Georgia" w:hAnsi="Georgia"/>
          <w:b/>
          <w:highlight w:val="cyan"/>
          <w:u w:val="single"/>
        </w:rPr>
        <w:t>hostile attitude</w:t>
      </w:r>
      <w:r w:rsidRPr="008C651F">
        <w:rPr>
          <w:rFonts w:ascii="Georgia" w:hAnsi="Georgia"/>
          <w:highlight w:val="cyan"/>
          <w:u w:val="single"/>
        </w:rPr>
        <w:t xml:space="preserve"> towards those policed and the </w:t>
      </w:r>
      <w:r w:rsidRPr="008C651F">
        <w:rPr>
          <w:rFonts w:ascii="Georgia" w:hAnsi="Georgia"/>
          <w:u w:val="single"/>
        </w:rPr>
        <w:t xml:space="preserve">unnecessary </w:t>
      </w:r>
      <w:r w:rsidRPr="008C651F">
        <w:rPr>
          <w:rFonts w:ascii="Georgia" w:hAnsi="Georgia"/>
          <w:highlight w:val="cyan"/>
          <w:u w:val="single"/>
        </w:rPr>
        <w:t>killing of people falsely considered a threat</w:t>
      </w:r>
      <w:r w:rsidRPr="008C651F">
        <w:rPr>
          <w:rFonts w:ascii="Georgia" w:hAnsi="Georgia"/>
          <w:u w:val="single"/>
        </w:rPr>
        <w:t xml:space="preserve">, such as the 12-year-old Tamir Rice, killed for holding a toy gun in an Ohio park. </w:t>
      </w:r>
      <w:r w:rsidRPr="008C651F">
        <w:rPr>
          <w:rFonts w:ascii="Georgia" w:hAnsi="Georgia"/>
          <w:highlight w:val="cyan"/>
          <w:u w:val="single"/>
        </w:rPr>
        <w:t xml:space="preserve">The alternative is </w:t>
      </w:r>
      <w:r w:rsidRPr="008C651F">
        <w:rPr>
          <w:rFonts w:ascii="Georgia" w:hAnsi="Georgia"/>
          <w:b/>
          <w:highlight w:val="cyan"/>
          <w:u w:val="single"/>
        </w:rPr>
        <w:t>not more money for police training programs, hardware or oversight</w:t>
      </w:r>
      <w:r w:rsidRPr="008C651F">
        <w:rPr>
          <w:rFonts w:ascii="Georgia" w:hAnsi="Georgia"/>
          <w:u w:val="single"/>
        </w:rPr>
        <w:t>.</w:t>
      </w:r>
      <w:r w:rsidRPr="008C651F">
        <w:rPr>
          <w:rFonts w:ascii="Georgia" w:hAnsi="Georgia"/>
          <w:sz w:val="12"/>
        </w:rPr>
        <w:t xml:space="preserve"> It is to dramatically shrink their function. We must demand that local politicians develop non-police solutions to the problems poor people face. We must invest in housing, employment and healthcare in ways that directly target the problems of public safety. Instead of criminalizing homelessness, we need publicly financed supportive housing; instead of gang units, we need community-based anti-violence programs, trauma services and jobs for young people; instead of school police we need more counselors, after-school programs, and restorative justice programs. A growing number of local activists in Minneapolis like Reclaim the Block, Black Visions Collective and MPD 150 are demanding just that. They are calling on Mayor Jacob Frey to defund the police by $45m and shift those resources into “community-led health and safety strategies.” </w:t>
      </w:r>
      <w:r w:rsidRPr="008C651F">
        <w:rPr>
          <w:rFonts w:ascii="Georgia" w:hAnsi="Georgia"/>
          <w:u w:val="single"/>
        </w:rPr>
        <w:t>The Minneapolis police department currently uses up to 30% of the entire city budget. Instead of giving them more money for pointless training programs, let’s divert that money into building up communities and individuals so we don’t “need” violent and abusive policing.</w:t>
      </w:r>
    </w:p>
    <w:p w14:paraId="21D176A4" w14:textId="77777777" w:rsidR="00E936BF" w:rsidRPr="008C651F" w:rsidRDefault="00E936BF" w:rsidP="008C651F">
      <w:pPr>
        <w:rPr>
          <w:rFonts w:ascii="Georgia" w:hAnsi="Georgia"/>
          <w:u w:val="single"/>
        </w:rPr>
      </w:pPr>
    </w:p>
    <w:p w14:paraId="7BC12A4C" w14:textId="77777777" w:rsidR="00E936BF" w:rsidRPr="008C651F" w:rsidRDefault="00E936BF" w:rsidP="008C651F">
      <w:pPr>
        <w:pStyle w:val="Heading4"/>
        <w:spacing w:line="240" w:lineRule="auto"/>
        <w:rPr>
          <w:rFonts w:ascii="Georgia" w:hAnsi="Georgia"/>
        </w:rPr>
      </w:pPr>
      <w:r w:rsidRPr="008C651F">
        <w:rPr>
          <w:rFonts w:ascii="Georgia" w:hAnsi="Georgia"/>
        </w:rPr>
        <w:t xml:space="preserve">Police reform is insufficient. Training backfires and procedural changes are meaningless. A reconceptualization of the police’s function is necessary to end the long cycle of racialized violence. </w:t>
      </w:r>
    </w:p>
    <w:p w14:paraId="3C8092B5" w14:textId="77777777" w:rsidR="00E936BF" w:rsidRPr="008C651F" w:rsidRDefault="00E936BF" w:rsidP="008C651F">
      <w:pPr>
        <w:rPr>
          <w:rFonts w:ascii="Georgia" w:hAnsi="Georgia"/>
        </w:rPr>
      </w:pPr>
      <w:r w:rsidRPr="008C651F">
        <w:rPr>
          <w:rStyle w:val="Style13ptBold"/>
          <w:rFonts w:ascii="Georgia" w:hAnsi="Georgia"/>
        </w:rPr>
        <w:t>Vitale 6-2</w:t>
      </w:r>
      <w:r w:rsidRPr="008C651F">
        <w:rPr>
          <w:rFonts w:ascii="Georgia" w:hAnsi="Georgia"/>
        </w:rPr>
        <w:t xml:space="preserve"> (Alex Vitale, professor of Sociology and coordinator of the Policing and Social Justice Project at Brooklyn College and a visiting professor at London Southbank University. He has spent the last 25 years writing about policing and consults both police departments and human rights organizations internationally. Vitale is the author of City of Disorder: How the Quality of Life Campaign Transformed New York Politics and The End of Policing, 6-2-2020, "Why Police Reform Is Not Enough," Yes! Magazine, </w:t>
      </w:r>
      <w:hyperlink r:id="rId171" w:history="1">
        <w:r w:rsidRPr="008C651F">
          <w:rPr>
            <w:rStyle w:val="Hyperlink"/>
            <w:rFonts w:ascii="Georgia" w:hAnsi="Georgia"/>
          </w:rPr>
          <w:t>https://www.yesmagazine.org/social-justice/2020/06/02/police-reform-training/</w:t>
        </w:r>
      </w:hyperlink>
      <w:r w:rsidRPr="008C651F">
        <w:rPr>
          <w:rFonts w:ascii="Georgia" w:hAnsi="Georgia"/>
        </w:rPr>
        <w:t>)</w:t>
      </w:r>
    </w:p>
    <w:p w14:paraId="2B88EF37" w14:textId="77777777" w:rsidR="00E936BF" w:rsidRPr="008C651F" w:rsidRDefault="00E936BF" w:rsidP="008C651F">
      <w:pPr>
        <w:rPr>
          <w:rFonts w:ascii="Georgia" w:hAnsi="Georgia"/>
        </w:rPr>
      </w:pPr>
      <w:r w:rsidRPr="008C651F">
        <w:rPr>
          <w:rFonts w:ascii="Georgia" w:hAnsi="Georgia"/>
        </w:rPr>
        <w:t xml:space="preserve">*edited excerpt of Vitale’s book </w:t>
      </w:r>
      <w:r w:rsidRPr="008C651F">
        <w:rPr>
          <w:rFonts w:ascii="Georgia" w:hAnsi="Georgia"/>
          <w:i/>
        </w:rPr>
        <w:t>The End of Policing</w:t>
      </w:r>
      <w:r w:rsidRPr="008C651F">
        <w:rPr>
          <w:rFonts w:ascii="Georgia" w:hAnsi="Georgia"/>
        </w:rPr>
        <w:t>*</w:t>
      </w:r>
    </w:p>
    <w:p w14:paraId="3F4DD311" w14:textId="77777777" w:rsidR="00E936BF" w:rsidRPr="008C651F" w:rsidRDefault="00E936BF" w:rsidP="008C651F">
      <w:pPr>
        <w:rPr>
          <w:rFonts w:ascii="Georgia" w:hAnsi="Georgia"/>
        </w:rPr>
      </w:pPr>
    </w:p>
    <w:p w14:paraId="27A714F6" w14:textId="00113B67" w:rsidR="00E936BF" w:rsidRDefault="00E936BF" w:rsidP="008C651F">
      <w:pPr>
        <w:rPr>
          <w:rFonts w:ascii="Georgia" w:hAnsi="Georgia"/>
          <w:sz w:val="12"/>
        </w:rPr>
      </w:pPr>
      <w:r w:rsidRPr="008C651F">
        <w:rPr>
          <w:rFonts w:ascii="Georgia" w:hAnsi="Georgia"/>
          <w:sz w:val="12"/>
        </w:rPr>
        <w:t xml:space="preserve">Broken-windows policing is at root a deeply conservative attempt to shift the burden of responsibility for declining living conditions onto the poor themselves and to argue that the solution to all social ills is increasingly aggressive, invasive, and restrictive forms of policing that involve more arrests, more harassment, and ultimately more violence. As inequality continues to increase, so will homelessness and public disorder, and </w:t>
      </w:r>
      <w:r w:rsidRPr="008C651F">
        <w:rPr>
          <w:rStyle w:val="StyleUnderline"/>
          <w:rFonts w:ascii="Georgia" w:hAnsi="Georgia"/>
          <w:highlight w:val="cyan"/>
        </w:rPr>
        <w:t>as long as people continue to embrace the use of police to manage disorder, we will see a continual increase in the scope of police power and authority at the expense of human and civil rights</w:t>
      </w:r>
      <w:r w:rsidRPr="008C651F">
        <w:rPr>
          <w:rStyle w:val="StyleUnderline"/>
          <w:rFonts w:ascii="Georgia" w:hAnsi="Georgia"/>
        </w:rPr>
        <w:t xml:space="preserve">. </w:t>
      </w:r>
      <w:r w:rsidRPr="008C651F">
        <w:rPr>
          <w:rFonts w:ascii="Georgia" w:hAnsi="Georgia"/>
          <w:u w:val="single"/>
        </w:rPr>
        <w:t xml:space="preserve">Diversity and multicultural training is not a new idea, nor is it terribly effective. The order to arrest Eric Garner came from the very top echelons of the department, in response to complaints from local merchants about illegal cigarette sales. Treating this as a crime and requiring the deployment of a special plainclothes unit, two sergeants, and uniformed backup seems excessive and pointless. Garner had experienced over a dozen previous police contacts in similar circumstances, including stints in jail; this had done nothing to change his behavior or improve his or the community’s circumstances. </w:t>
      </w:r>
      <w:r w:rsidRPr="008C651F">
        <w:rPr>
          <w:rFonts w:ascii="Georgia" w:hAnsi="Georgia"/>
          <w:b/>
          <w:highlight w:val="cyan"/>
          <w:u w:val="single"/>
        </w:rPr>
        <w:t>No amount of procedural training will solve this fundamental flaw in public policy.</w:t>
      </w:r>
      <w:r w:rsidRPr="008C651F">
        <w:rPr>
          <w:rFonts w:ascii="Georgia" w:hAnsi="Georgia"/>
          <w:u w:val="single"/>
        </w:rPr>
        <w:t xml:space="preserve"> </w:t>
      </w:r>
      <w:r w:rsidRPr="008C651F">
        <w:rPr>
          <w:rFonts w:ascii="Georgia" w:hAnsi="Georgia"/>
          <w:sz w:val="12"/>
        </w:rPr>
        <w:t xml:space="preserve">Many advocates also call for cultural sensitivity trainings designed to reduce racial and ethnic bias. A lot of this training is based on the idea that most people have at least some unexamined stereotypes and biases that they are not consciously aware of but that influence their behavior. Controlled experiments consistently show that people are quicker and more likely to shoot at a black target than a white one in simulations. Trainings such as “Fair and Impartial Policing” use role-playing and simulations to help officers see and consciously adjust for these biases. Diversity and multicultural training is not a new idea, nor is it terribly effective. Most officers have already been through some form of diversity training and tend to describe it as politically motived, feel-good programming divorced from the realities of street policing. Researchers have found no impact on problems like racial disparities in traffic stops or marijuana arrests; both implicit and explicit bias remain, even after targeted and intensive training. This is not necessarily because officers remain committed to their racial biases, though this can be true, but because institutional pressures remain intact. American </w:t>
      </w:r>
      <w:r w:rsidRPr="008C651F">
        <w:rPr>
          <w:rFonts w:ascii="Georgia" w:hAnsi="Georgia"/>
          <w:highlight w:val="cyan"/>
          <w:u w:val="single"/>
        </w:rPr>
        <w:t>police</w:t>
      </w:r>
      <w:r w:rsidRPr="008C651F">
        <w:rPr>
          <w:rFonts w:ascii="Georgia" w:hAnsi="Georgia"/>
          <w:u w:val="single"/>
        </w:rPr>
        <w:t xml:space="preserve"> </w:t>
      </w:r>
      <w:r w:rsidRPr="008C651F">
        <w:rPr>
          <w:rFonts w:ascii="Georgia" w:hAnsi="Georgia"/>
          <w:highlight w:val="cyan"/>
          <w:u w:val="single"/>
        </w:rPr>
        <w:t>receive a great deal of training</w:t>
      </w:r>
      <w:r w:rsidRPr="008C651F">
        <w:rPr>
          <w:rFonts w:ascii="Georgia" w:hAnsi="Georgia"/>
          <w:sz w:val="12"/>
        </w:rPr>
        <w:t xml:space="preserve">. Almost all officers attend an organized police academy and many have prior college and or military experience. There is also ongoing training; large departments have their own large training staff, while smaller departments rely on state and regional training centers. Many states have unified Police Officer Standards and Training (POST) agencies that set minimum standards, develop training plans, and advise on best practices. While police training standards are still more decentralized in the United States than in many countries that have national police forces and academies, the new POST system has gone a long way in raising standards and creating greater uniformity of procedures. In some ways, </w:t>
      </w:r>
      <w:r w:rsidRPr="008C651F">
        <w:rPr>
          <w:rFonts w:ascii="Georgia" w:hAnsi="Georgia"/>
          <w:b/>
          <w:highlight w:val="cyan"/>
          <w:u w:val="single"/>
        </w:rPr>
        <w:t>training is</w:t>
      </w:r>
      <w:r w:rsidRPr="008C651F">
        <w:rPr>
          <w:rFonts w:ascii="Georgia" w:hAnsi="Georgia"/>
          <w:b/>
          <w:u w:val="single"/>
        </w:rPr>
        <w:t xml:space="preserve"> actually </w:t>
      </w:r>
      <w:r w:rsidRPr="008C651F">
        <w:rPr>
          <w:rFonts w:ascii="Georgia" w:hAnsi="Georgia"/>
          <w:b/>
          <w:highlight w:val="cyan"/>
          <w:u w:val="single"/>
        </w:rPr>
        <w:t>part of the problem</w:t>
      </w:r>
      <w:r w:rsidRPr="008C651F">
        <w:rPr>
          <w:rFonts w:ascii="Georgia" w:hAnsi="Georgia"/>
          <w:b/>
          <w:u w:val="single"/>
        </w:rPr>
        <w:t xml:space="preserve">. </w:t>
      </w:r>
      <w:r w:rsidRPr="008C651F">
        <w:rPr>
          <w:rFonts w:ascii="Georgia" w:hAnsi="Georgia"/>
          <w:sz w:val="12"/>
        </w:rPr>
        <w:t xml:space="preserve">However, </w:t>
      </w:r>
      <w:r w:rsidRPr="008C651F">
        <w:rPr>
          <w:rFonts w:ascii="Georgia" w:hAnsi="Georgia"/>
          <w:highlight w:val="cyan"/>
          <w:u w:val="single"/>
        </w:rPr>
        <w:t>even after training officers</w:t>
      </w:r>
      <w:r w:rsidRPr="008C651F">
        <w:rPr>
          <w:rFonts w:ascii="Georgia" w:hAnsi="Georgia"/>
          <w:u w:val="single"/>
        </w:rPr>
        <w:t xml:space="preserve"> often </w:t>
      </w:r>
      <w:r w:rsidRPr="008C651F">
        <w:rPr>
          <w:rFonts w:ascii="Georgia" w:hAnsi="Georgia"/>
          <w:highlight w:val="cyan"/>
          <w:u w:val="single"/>
        </w:rPr>
        <w:t>have inadequate knowledge of the laws they are tasked to enforce</w:t>
      </w:r>
      <w:r w:rsidRPr="008C651F">
        <w:rPr>
          <w:rFonts w:ascii="Georgia" w:hAnsi="Georgia"/>
          <w:sz w:val="12"/>
        </w:rPr>
        <w:t xml:space="preserve">. Police regularly disperse young people from street corners without a legal basis, conduct searches without probable cause, and in some cases take enforcement action based on inaccurate knowledge of the law. In Victoria, Texas, an officer assaulted an elderly man he had pulled over for not having a registration sticker on his license plate. The man tried to explain that the vehicle had a dealers’ plate, which in Texas is exempt from the sticker requirement. When the officer refused to listen, the man attempted to summon his boss at the car dealership where the confrontation was occurring. Rather than working to resolve the mistake, the officer attempted to arrest the man and in the process injured him with a Taser so badly that he was hospitalized. In the subsequent inquiry, the officer insisted that the man’s passive resistance was a threat that had to be neutralized. Since the incident was recorded on the dashboard camera of the police cruiser, the officer was fired. The training police receive at the academy is often quite different from what they learn from training officers and peers. The emphasis is on strict discipline and rote learning of laws and rules, and emphasizes proper appearance over substance. Cadets are given little in the way of substantial advice about how to make decisions in a complex environment, according to memoirs by two veteran officers, Peter Moskos and David Couper. Even sympathetic portrayals, such as the reality television show The Academy, provide stark evidence of a militarized training environment run by drill sergeants who attempt to “break down” recruits through punitive drilling and humiliating personal attacks. </w:t>
      </w:r>
      <w:r w:rsidRPr="008C651F">
        <w:rPr>
          <w:rFonts w:ascii="Georgia" w:hAnsi="Georgia"/>
          <w:highlight w:val="cyan"/>
          <w:u w:val="single"/>
        </w:rPr>
        <w:t>When officers start</w:t>
      </w:r>
      <w:r w:rsidRPr="008C651F">
        <w:rPr>
          <w:rFonts w:ascii="Georgia" w:hAnsi="Georgia"/>
          <w:u w:val="single"/>
        </w:rPr>
        <w:t xml:space="preserve"> working, </w:t>
      </w:r>
      <w:r w:rsidRPr="008C651F">
        <w:rPr>
          <w:rFonts w:ascii="Georgia" w:hAnsi="Georgia"/>
          <w:highlight w:val="cyan"/>
          <w:u w:val="single"/>
        </w:rPr>
        <w:t>the first thing their peers</w:t>
      </w:r>
      <w:r w:rsidRPr="008C651F">
        <w:rPr>
          <w:rFonts w:ascii="Georgia" w:hAnsi="Georgia"/>
          <w:u w:val="single"/>
        </w:rPr>
        <w:t xml:space="preserve"> often </w:t>
      </w:r>
      <w:r w:rsidRPr="008C651F">
        <w:rPr>
          <w:rFonts w:ascii="Georgia" w:hAnsi="Georgia"/>
          <w:highlight w:val="cyan"/>
          <w:u w:val="single"/>
        </w:rPr>
        <w:t>tell them is to forget everything they learned in the academy</w:t>
      </w:r>
      <w:r w:rsidRPr="008C651F">
        <w:rPr>
          <w:rFonts w:ascii="Georgia" w:hAnsi="Georgia"/>
          <w:u w:val="single"/>
        </w:rPr>
        <w:t xml:space="preserve">. </w:t>
      </w:r>
      <w:r w:rsidRPr="008C651F">
        <w:rPr>
          <w:rFonts w:ascii="Georgia" w:hAnsi="Georgia"/>
          <w:sz w:val="12"/>
        </w:rPr>
        <w:t xml:space="preserve">In some ways, training is actually part of the problem. In recent decades, the emphasis has shifted heavily toward officer safety training. Seth Stoughton, a former police officer turned law professor, shows how </w:t>
      </w:r>
      <w:r w:rsidRPr="008C651F">
        <w:rPr>
          <w:rFonts w:ascii="Georgia" w:hAnsi="Georgia"/>
          <w:highlight w:val="cyan"/>
          <w:u w:val="single"/>
        </w:rPr>
        <w:t>officers are repeatedly exposed to scenarios in which</w:t>
      </w:r>
      <w:r w:rsidRPr="008C651F">
        <w:rPr>
          <w:rFonts w:ascii="Georgia" w:hAnsi="Georgia"/>
          <w:u w:val="single"/>
        </w:rPr>
        <w:t xml:space="preserve"> seemingly </w:t>
      </w:r>
      <w:r w:rsidRPr="008C651F">
        <w:rPr>
          <w:rFonts w:ascii="Georgia" w:hAnsi="Georgia"/>
          <w:highlight w:val="cyan"/>
          <w:u w:val="single"/>
        </w:rPr>
        <w:t>innocuous interactions with the public</w:t>
      </w:r>
      <w:r w:rsidRPr="008C651F">
        <w:rPr>
          <w:rFonts w:ascii="Georgia" w:hAnsi="Georgia"/>
          <w:u w:val="single"/>
        </w:rPr>
        <w:t xml:space="preserve">, such as traffic stops, </w:t>
      </w:r>
      <w:r w:rsidRPr="008C651F">
        <w:rPr>
          <w:rFonts w:ascii="Georgia" w:hAnsi="Georgia"/>
          <w:highlight w:val="cyan"/>
          <w:u w:val="single"/>
        </w:rPr>
        <w:t>turn deadly</w:t>
      </w:r>
      <w:r w:rsidRPr="008C651F">
        <w:rPr>
          <w:rFonts w:ascii="Georgia" w:hAnsi="Georgia"/>
          <w:u w:val="single"/>
        </w:rPr>
        <w:t xml:space="preserve">. </w:t>
      </w:r>
      <w:r w:rsidRPr="008C651F">
        <w:rPr>
          <w:rFonts w:ascii="Georgia" w:hAnsi="Georgia"/>
          <w:b/>
          <w:highlight w:val="cyan"/>
          <w:u w:val="single"/>
        </w:rPr>
        <w:t>The</w:t>
      </w:r>
      <w:r w:rsidRPr="008C651F">
        <w:rPr>
          <w:rFonts w:ascii="Georgia" w:hAnsi="Georgia"/>
          <w:b/>
          <w:u w:val="single"/>
        </w:rPr>
        <w:t xml:space="preserve"> endlessly repeated </w:t>
      </w:r>
      <w:r w:rsidRPr="008C651F">
        <w:rPr>
          <w:rFonts w:ascii="Georgia" w:hAnsi="Georgia"/>
          <w:b/>
          <w:highlight w:val="cyan"/>
          <w:u w:val="single"/>
        </w:rPr>
        <w:t>point is that</w:t>
      </w:r>
      <w:r w:rsidRPr="008C651F">
        <w:rPr>
          <w:rFonts w:ascii="Georgia" w:hAnsi="Georgia"/>
          <w:highlight w:val="cyan"/>
          <w:u w:val="single"/>
        </w:rPr>
        <w:t xml:space="preserve"> </w:t>
      </w:r>
      <w:r w:rsidRPr="008C651F">
        <w:rPr>
          <w:rFonts w:ascii="Georgia" w:hAnsi="Georgia"/>
          <w:b/>
          <w:highlight w:val="cyan"/>
          <w:u w:val="single"/>
        </w:rPr>
        <w:t>any encounter can turn deadly in a split second if officers don’t remain ready to use lethal force at any moment</w:t>
      </w:r>
      <w:r w:rsidRPr="008C651F">
        <w:rPr>
          <w:rFonts w:ascii="Georgia" w:hAnsi="Georgia"/>
          <w:u w:val="single"/>
        </w:rPr>
        <w:t xml:space="preserve">. </w:t>
      </w:r>
      <w:r w:rsidRPr="008C651F">
        <w:rPr>
          <w:rFonts w:ascii="Georgia" w:hAnsi="Georgia"/>
          <w:sz w:val="12"/>
        </w:rPr>
        <w:t xml:space="preserve">When police come into every situation imagining it may be their last, they treat those they encounter with fear and hostility and attempt to control them rather than communicate with them—and are much quicker to use force at the slightest provocation or even uncertainty. The basic nature of the law and the police is to be a tool for managing inequality and maintaining the status quo. </w:t>
      </w:r>
      <w:r w:rsidRPr="008C651F">
        <w:rPr>
          <w:rFonts w:ascii="Georgia" w:hAnsi="Georgia"/>
          <w:highlight w:val="cyan"/>
          <w:u w:val="single"/>
        </w:rPr>
        <w:t>Take the case of John Crawford</w:t>
      </w:r>
      <w:r w:rsidRPr="008C651F">
        <w:rPr>
          <w:rFonts w:ascii="Georgia" w:hAnsi="Georgia"/>
          <w:u w:val="single"/>
        </w:rPr>
        <w:t xml:space="preserve">, an African American man shot to death by an officer in a Walmart in Ohio. </w:t>
      </w:r>
      <w:r w:rsidRPr="008C651F">
        <w:rPr>
          <w:rFonts w:ascii="Georgia" w:hAnsi="Georgia"/>
          <w:highlight w:val="cyan"/>
          <w:u w:val="single"/>
        </w:rPr>
        <w:t>Crawford had picked up an air gun off a shelf and was carrying it around the store</w:t>
      </w:r>
      <w:r w:rsidRPr="008C651F">
        <w:rPr>
          <w:rFonts w:ascii="Georgia" w:hAnsi="Georgia"/>
          <w:u w:val="single"/>
        </w:rPr>
        <w:t xml:space="preserve"> while shopping. </w:t>
      </w:r>
      <w:r w:rsidRPr="008C651F">
        <w:rPr>
          <w:rFonts w:ascii="Georgia" w:hAnsi="Georgia"/>
          <w:highlight w:val="cyan"/>
          <w:u w:val="single"/>
        </w:rPr>
        <w:t>Another shopper called 911</w:t>
      </w:r>
      <w:r w:rsidRPr="008C651F">
        <w:rPr>
          <w:rFonts w:ascii="Georgia" w:hAnsi="Georgia"/>
          <w:u w:val="single"/>
        </w:rPr>
        <w:t xml:space="preserve"> to report a man with a gun in the store. The store’s video camera shows that one of </w:t>
      </w:r>
      <w:r w:rsidRPr="008C651F">
        <w:rPr>
          <w:rFonts w:ascii="Georgia" w:hAnsi="Georgia"/>
          <w:highlight w:val="cyan"/>
          <w:u w:val="single"/>
        </w:rPr>
        <w:t>the responding officers shot without warning while Crawford was</w:t>
      </w:r>
      <w:r w:rsidRPr="008C651F">
        <w:rPr>
          <w:rFonts w:ascii="Georgia" w:hAnsi="Georgia"/>
          <w:u w:val="single"/>
        </w:rPr>
        <w:t xml:space="preserve"> talking </w:t>
      </w:r>
      <w:r w:rsidRPr="008C651F">
        <w:rPr>
          <w:rFonts w:ascii="Georgia" w:hAnsi="Georgia"/>
          <w:highlight w:val="cyan"/>
          <w:u w:val="single"/>
        </w:rPr>
        <w:t>on the phone</w:t>
      </w:r>
      <w:r w:rsidRPr="008C651F">
        <w:rPr>
          <w:rFonts w:ascii="Georgia" w:hAnsi="Georgia"/>
          <w:u w:val="single"/>
        </w:rPr>
        <w:t xml:space="preserve">. </w:t>
      </w:r>
      <w:r w:rsidRPr="008C651F">
        <w:rPr>
          <w:rFonts w:ascii="Georgia" w:hAnsi="Georgia"/>
          <w:b/>
          <w:highlight w:val="cyan"/>
          <w:u w:val="single"/>
        </w:rPr>
        <w:t>In Ohio it is legal to carry a gun openly, but the officer had been trained to use deadly force upon seeing a gun.</w:t>
      </w:r>
      <w:r w:rsidRPr="008C651F">
        <w:rPr>
          <w:rFonts w:ascii="Georgia" w:hAnsi="Georgia"/>
          <w:u w:val="single"/>
        </w:rPr>
        <w:t xml:space="preserve"> </w:t>
      </w:r>
      <w:r w:rsidRPr="008C651F">
        <w:rPr>
          <w:rFonts w:ascii="Georgia" w:hAnsi="Georgia"/>
          <w:b/>
          <w:highlight w:val="cyan"/>
          <w:u w:val="single"/>
        </w:rPr>
        <w:t>The officer involved was not charged</w:t>
      </w:r>
      <w:r w:rsidRPr="008C651F">
        <w:rPr>
          <w:rFonts w:ascii="Georgia" w:hAnsi="Georgia"/>
          <w:u w:val="single"/>
        </w:rPr>
        <w:t xml:space="preserve">, and Crawford’s girlfriend was intimidated and threatened while being questioned after the incident. </w:t>
      </w:r>
      <w:r w:rsidRPr="008C651F">
        <w:rPr>
          <w:rFonts w:ascii="Georgia" w:hAnsi="Georgia"/>
          <w:sz w:val="12"/>
        </w:rPr>
        <w:t xml:space="preserve">Similarly, </w:t>
      </w:r>
      <w:r w:rsidRPr="008C651F">
        <w:rPr>
          <w:rFonts w:ascii="Georgia" w:hAnsi="Georgia"/>
          <w:highlight w:val="cyan"/>
          <w:u w:val="single"/>
        </w:rPr>
        <w:t>in South Carolina, a state trooper drove up to a</w:t>
      </w:r>
      <w:r w:rsidRPr="008C651F">
        <w:rPr>
          <w:rFonts w:ascii="Georgia" w:hAnsi="Georgia"/>
          <w:u w:val="single"/>
        </w:rPr>
        <w:t xml:space="preserve"> young man </w:t>
      </w:r>
      <w:r w:rsidRPr="008C651F">
        <w:rPr>
          <w:rFonts w:ascii="Georgia" w:hAnsi="Georgia"/>
          <w:highlight w:val="cyan"/>
          <w:u w:val="single"/>
        </w:rPr>
        <w:t xml:space="preserve">in his car </w:t>
      </w:r>
      <w:r w:rsidRPr="008C651F">
        <w:rPr>
          <w:rFonts w:ascii="Georgia" w:hAnsi="Georgia"/>
          <w:u w:val="single"/>
        </w:rPr>
        <w:t xml:space="preserve">at a gas station </w:t>
      </w:r>
      <w:r w:rsidRPr="008C651F">
        <w:rPr>
          <w:rFonts w:ascii="Georgia" w:hAnsi="Georgia"/>
          <w:highlight w:val="cyan"/>
          <w:u w:val="single"/>
        </w:rPr>
        <w:t xml:space="preserve">and asked him for his driver’s license. He leaned into the car to comply and the officer shot him without warning: </w:t>
      </w:r>
      <w:r w:rsidRPr="008C651F">
        <w:rPr>
          <w:rFonts w:ascii="Georgia" w:hAnsi="Georgia"/>
          <w:b/>
          <w:highlight w:val="cyan"/>
          <w:u w:val="single"/>
        </w:rPr>
        <w:t>See unexpected movement, shoot</w:t>
      </w:r>
      <w:r w:rsidRPr="008C651F">
        <w:rPr>
          <w:rFonts w:ascii="Georgia" w:hAnsi="Georgia"/>
          <w:u w:val="single"/>
        </w:rPr>
        <w:t xml:space="preserve">. </w:t>
      </w:r>
      <w:r w:rsidRPr="008C651F">
        <w:rPr>
          <w:rFonts w:ascii="Georgia" w:hAnsi="Georgia"/>
          <w:sz w:val="12"/>
        </w:rPr>
        <w:t xml:space="preserve">Part of this emphasis on the use of deadly force comes from the rise of independent training companies that specialize in in-service training, staffed by former police and military personnel. Some of these groups serve both military and police clients and emphasize military-style approaches and the “warrior mentality.” The company CQB (Close Quarters Battle) boasts of training thousands of local, state, and federal police as well as American and foreign military units such as the U.S. Marines, Navy SEALs, and Danish, Canadian, and Peruvian special forces. Its emphasis is on “battle-proven tactics.” Trojan Securities trains both military and police units and offers police training in a variety of weapons in numerous settings, including a five-day “Police Covert Surveillance and Intelligence Operations” course. This problem is especially acute when it comes to SWAT teams. Initially created in the early 1970s to deal with rare acts of extremist violence, barricaded suspects, or armed confrontations with police, these units now deal almost exclusively with serving drug warrants and even engage in regular patrol functions armed with automatic weapons and body armor. These units regularly violate people’s constitutional rights, kill and maim innocent people—often as a result of being in the wrong location—and kill people’s pets. These paramilitary units are increasingly being used to respond to protest activity. The militarized response to the Ferguson, Missouri, protests in 2014 following the police shooting of 18-year-old Michael Brown, who was African American, may have served to escalate the conflict there; it’s probably no accident that the Saint Louis County police chief’s prior position had been as head of the SWAT team. These units undergo a huge amount of in-service training, funded in part by seizing alleged drug money. The federal government also began to fund training and equipment for SWAT teams in the 1970s as part of the last round of major national policing reforms, which were intended to improve police-community relations and reduce police brutality through enhanced training. These reforms instead poured millions into training programs that resulted in the rise of SWAT teams, drug enforcement, and militarized crowd control tactics. By conceptualizing the problem of policing as one of inadequate training and professionalization, reformers fail to directly address how the very nature of policing and the legal system serve to maintain and exacerbate racial inequality. By calling for colorblind “law and order” they strengthen a system that puts people of color at a structural disadvantage and contributes to their deep social and legal estrangement. At root, they fail to appreciate that </w:t>
      </w:r>
      <w:r w:rsidRPr="008C651F">
        <w:rPr>
          <w:rFonts w:ascii="Georgia" w:hAnsi="Georgia"/>
          <w:highlight w:val="cyan"/>
          <w:u w:val="single"/>
        </w:rPr>
        <w:t>the</w:t>
      </w:r>
      <w:r w:rsidRPr="008C651F">
        <w:rPr>
          <w:rFonts w:ascii="Georgia" w:hAnsi="Georgia"/>
          <w:u w:val="single"/>
        </w:rPr>
        <w:t xml:space="preserve"> basic </w:t>
      </w:r>
      <w:r w:rsidRPr="008C651F">
        <w:rPr>
          <w:rFonts w:ascii="Georgia" w:hAnsi="Georgia"/>
          <w:highlight w:val="cyan"/>
          <w:u w:val="single"/>
        </w:rPr>
        <w:t>nature of the law and</w:t>
      </w:r>
      <w:r w:rsidRPr="008C651F">
        <w:rPr>
          <w:rFonts w:ascii="Georgia" w:hAnsi="Georgia"/>
          <w:u w:val="single"/>
        </w:rPr>
        <w:t xml:space="preserve"> the </w:t>
      </w:r>
      <w:r w:rsidRPr="008C651F">
        <w:rPr>
          <w:rFonts w:ascii="Georgia" w:hAnsi="Georgia"/>
          <w:highlight w:val="cyan"/>
          <w:u w:val="single"/>
        </w:rPr>
        <w:t>police</w:t>
      </w:r>
      <w:r w:rsidRPr="008C651F">
        <w:rPr>
          <w:rFonts w:ascii="Georgia" w:hAnsi="Georgia"/>
          <w:u w:val="single"/>
        </w:rPr>
        <w:t xml:space="preserve">, since its earliest origins, </w:t>
      </w:r>
      <w:r w:rsidRPr="008C651F">
        <w:rPr>
          <w:rFonts w:ascii="Georgia" w:hAnsi="Georgia"/>
          <w:highlight w:val="cyan"/>
          <w:u w:val="single"/>
        </w:rPr>
        <w:t>is to be a tool for managing inequality</w:t>
      </w:r>
      <w:r w:rsidRPr="008C651F">
        <w:rPr>
          <w:rFonts w:ascii="Georgia" w:hAnsi="Georgia"/>
          <w:u w:val="single"/>
        </w:rPr>
        <w:t xml:space="preserve"> and maintaining the status quo.</w:t>
      </w:r>
      <w:r w:rsidRPr="008C651F">
        <w:rPr>
          <w:rFonts w:ascii="Georgia" w:hAnsi="Georgia"/>
          <w:sz w:val="12"/>
        </w:rPr>
        <w:t xml:space="preserve"> </w:t>
      </w:r>
      <w:r w:rsidRPr="008C651F">
        <w:rPr>
          <w:rFonts w:ascii="Georgia" w:hAnsi="Georgia"/>
          <w:highlight w:val="cyan"/>
          <w:u w:val="single"/>
        </w:rPr>
        <w:t>Police reforms that fail to directly address this reality are doomed to reproduce it.</w:t>
      </w:r>
      <w:r w:rsidRPr="008C651F">
        <w:rPr>
          <w:rFonts w:ascii="Georgia" w:hAnsi="Georgia"/>
          <w:u w:val="single"/>
        </w:rPr>
        <w:t xml:space="preserve"> The Justice Department makes the same mistake in its report on the Ferguson Police Department. It relies heavily on improving training and expanding community policing initiatives to address racial bias and excessive use of force.</w:t>
      </w:r>
      <w:r w:rsidRPr="008C651F">
        <w:rPr>
          <w:rFonts w:ascii="Georgia" w:hAnsi="Georgia"/>
          <w:sz w:val="12"/>
        </w:rPr>
        <w:t xml:space="preserve"> It also calls for police to acknowledge their historical role in racial oppression, as was done by FBI director James Comey in a speech in 2015 and, to a lesser extent, Commissioner William Bratton in New York. Otherwise, the document largely lays out procedural reforms designed to make the policing process more democratic through internal consultation with officers and their unions and external consultation with the public. Departments are urged to think of how the community will perceive their actions and to pursue nonpunitive interactions with people to build trust. </w:t>
      </w:r>
      <w:r w:rsidRPr="008C651F">
        <w:rPr>
          <w:rFonts w:ascii="Georgia" w:hAnsi="Georgia"/>
          <w:highlight w:val="cyan"/>
          <w:u w:val="single"/>
        </w:rPr>
        <w:t>These reforms</w:t>
      </w:r>
      <w:r w:rsidRPr="008C651F">
        <w:rPr>
          <w:rFonts w:ascii="Georgia" w:hAnsi="Georgia"/>
          <w:u w:val="single"/>
        </w:rPr>
        <w:t xml:space="preserve"> may improve the efficiency of police bureaucracies and improve relations with those active in police-community dialogues between communities and the police but </w:t>
      </w:r>
      <w:r w:rsidRPr="008C651F">
        <w:rPr>
          <w:rFonts w:ascii="Georgia" w:hAnsi="Georgia"/>
          <w:b/>
          <w:highlight w:val="cyan"/>
          <w:u w:val="single"/>
        </w:rPr>
        <w:t xml:space="preserve">will do little to address the racially disparate outcomes of </w:t>
      </w:r>
      <w:r w:rsidRPr="008C651F">
        <w:rPr>
          <w:rFonts w:ascii="Georgia" w:hAnsi="Georgia"/>
          <w:highlight w:val="cyan"/>
          <w:u w:val="single"/>
        </w:rPr>
        <w:t>policing</w:t>
      </w:r>
      <w:r w:rsidRPr="008C651F">
        <w:rPr>
          <w:rFonts w:ascii="Georgia" w:hAnsi="Georgia"/>
          <w:u w:val="single"/>
        </w:rPr>
        <w:t>.</w:t>
      </w:r>
      <w:r w:rsidRPr="008C651F">
        <w:rPr>
          <w:rFonts w:ascii="Georgia" w:hAnsi="Georgia"/>
          <w:sz w:val="12"/>
        </w:rPr>
        <w:t xml:space="preserve"> That is because even racially neutral enforcement of traffic laws will invariably punish poorer residents who are least able to maintain their vehicles and pay fines. Well-trained police following proper procedure are still going to be arresting people for mostly low-level offenses, and the burden will continue to fall primarily on communities of color because that is how the system is designed to operate—not because of the biases or misunderstandings of officers. This edited excerpt from The End of Policing by Alex S. Vitale (Verso 2018) appears with permission of the publisher.</w:t>
      </w:r>
    </w:p>
    <w:p w14:paraId="6EBD3684" w14:textId="77777777" w:rsidR="002E61BA" w:rsidRPr="008C651F" w:rsidRDefault="002E61BA" w:rsidP="002E61BA">
      <w:pPr>
        <w:pStyle w:val="Heading4"/>
        <w:spacing w:line="240" w:lineRule="auto"/>
        <w:rPr>
          <w:rFonts w:ascii="Georgia" w:hAnsi="Georgia"/>
          <w:color w:val="000000"/>
          <w:sz w:val="24"/>
        </w:rPr>
      </w:pPr>
      <w:r w:rsidRPr="008C651F">
        <w:rPr>
          <w:rFonts w:ascii="Georgia" w:hAnsi="Georgia" w:cs="Calibri"/>
          <w:color w:val="000000"/>
        </w:rPr>
        <w:t>The police cannot be reformed – the exist to militarize state power against black folks – only abolition confronts this</w:t>
      </w:r>
    </w:p>
    <w:p w14:paraId="6BE14AE1"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Cs w:val="22"/>
        </w:rPr>
        <w:t xml:space="preserve">Micol </w:t>
      </w:r>
      <w:r w:rsidRPr="008C651F">
        <w:rPr>
          <w:rFonts w:ascii="Georgia" w:hAnsi="Georgia" w:cs="Calibri"/>
          <w:b/>
          <w:bCs/>
          <w:color w:val="000000"/>
          <w:szCs w:val="22"/>
        </w:rPr>
        <w:t>Seigel 19</w:t>
      </w:r>
      <w:r w:rsidRPr="008C651F">
        <w:rPr>
          <w:rFonts w:ascii="Georgia" w:hAnsi="Georgia" w:cs="Calibri"/>
          <w:color w:val="000000"/>
          <w:szCs w:val="22"/>
        </w:rPr>
        <w:t>, Professor of American Studies and History at Indiana University, “Always Already Military: Police, Public Safety, and State Violence”, John Hopkins University Press, 06-2019, “</w:t>
      </w:r>
      <w:hyperlink r:id="rId172" w:history="1">
        <w:r w:rsidRPr="008C651F">
          <w:rPr>
            <w:rStyle w:val="Hyperlink"/>
            <w:rFonts w:ascii="Georgia" w:eastAsiaTheme="majorEastAsia" w:hAnsi="Georgia" w:cs="Calibri"/>
            <w:color w:val="000000"/>
            <w:szCs w:val="22"/>
          </w:rPr>
          <w:t>https://muse.jhu.edu/article/728859/summary</w:t>
        </w:r>
      </w:hyperlink>
      <w:r w:rsidRPr="008C651F">
        <w:rPr>
          <w:rFonts w:ascii="Georgia" w:hAnsi="Georgia" w:cs="Calibri"/>
          <w:color w:val="000000"/>
          <w:szCs w:val="22"/>
        </w:rPr>
        <w:t>”</w:t>
      </w:r>
    </w:p>
    <w:p w14:paraId="3D028D5A"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 w:val="10"/>
          <w:szCs w:val="10"/>
        </w:rPr>
        <w:t>Yet soldiers and police are distinct in neither history nor theory, as many students of both recognize</w:t>
      </w:r>
      <w:r w:rsidRPr="008C651F">
        <w:rPr>
          <w:rFonts w:ascii="Georgia" w:hAnsi="Georgia" w:cs="Calibri"/>
          <w:color w:val="000000"/>
          <w:szCs w:val="22"/>
          <w:u w:val="single"/>
        </w:rPr>
        <w:t>. In the US, policing developed out of the military bodies organized to sustain the institution of slavery. Southern cities developed police first, as early as the 1780s, to contain slaves and maroons. The “paramilitary municipal police force” of the southern city was formed out of the city’s colonial militia, and it is this force that developed into nineteenthcentury urban police, formally independent of military corps</w:t>
      </w:r>
      <w:r w:rsidRPr="008C651F">
        <w:rPr>
          <w:rFonts w:ascii="Georgia" w:hAnsi="Georgia" w:cs="Calibri"/>
          <w:color w:val="000000"/>
          <w:szCs w:val="22"/>
        </w:rPr>
        <w:t xml:space="preserve">. </w:t>
      </w:r>
      <w:r w:rsidRPr="008C651F">
        <w:rPr>
          <w:rFonts w:ascii="Georgia" w:hAnsi="Georgia" w:cs="Calibri"/>
          <w:color w:val="000000"/>
          <w:sz w:val="10"/>
          <w:szCs w:val="10"/>
        </w:rPr>
        <w:t>Most histories of US police deny this origin point, preferring to cite a nobler ancestor: Sir Robert Peel’s famous 1830s London Metropolitan Police, supposedly drawn from and therefore beholden to its constituency.</w:t>
      </w:r>
      <w:r w:rsidRPr="008C651F">
        <w:rPr>
          <w:rFonts w:ascii="Georgia" w:hAnsi="Georgia" w:cs="Calibri"/>
          <w:color w:val="000000"/>
          <w:sz w:val="10"/>
          <w:szCs w:val="10"/>
          <w:u w:val="single"/>
        </w:rPr>
        <w:t xml:space="preserve"> </w:t>
      </w:r>
      <w:r w:rsidRPr="008C651F">
        <w:rPr>
          <w:rFonts w:ascii="Georgia" w:hAnsi="Georgia" w:cs="Calibri"/>
          <w:color w:val="000000"/>
          <w:szCs w:val="22"/>
          <w:u w:val="single"/>
        </w:rPr>
        <w:t>Recognizing the origins of policing in slavery reveals anti-Black racism and military–police entanglement as twinned conditions of possibility for the formation of US police.</w:t>
      </w:r>
    </w:p>
    <w:p w14:paraId="25F59A07"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 w:val="10"/>
          <w:szCs w:val="10"/>
        </w:rPr>
        <w:t>Outside the south, US soldiers and police evolved in similar interrelation. Since the early Republic, when the Navy and Marines formed constabulary forces to combat piracy, banditry, and smuggling, “overlapping police and military tasks” have been routine. The Texas Rangers emerged from irregular forces recruited to target Native Americans, established as a lethal military-model force in the 1830s, just ahead of northern cities’ uniformed, public police.</w:t>
      </w:r>
      <w:r w:rsidRPr="008C651F">
        <w:rPr>
          <w:rFonts w:ascii="Georgia" w:hAnsi="Georgia" w:cs="Calibri"/>
          <w:color w:val="000000"/>
          <w:szCs w:val="22"/>
        </w:rPr>
        <w:t xml:space="preserve"> </w:t>
      </w:r>
      <w:r w:rsidRPr="008C651F">
        <w:rPr>
          <w:rFonts w:ascii="Georgia" w:hAnsi="Georgia" w:cs="Calibri"/>
          <w:color w:val="000000"/>
          <w:szCs w:val="22"/>
          <w:u w:val="single"/>
        </w:rPr>
        <w:t>These, too, embraced a military organizational model and chose military commanders for their leaders, as had Peel</w:t>
      </w:r>
      <w:r w:rsidRPr="008C651F">
        <w:rPr>
          <w:rFonts w:ascii="Georgia" w:hAnsi="Georgia" w:cs="Calibri"/>
          <w:color w:val="000000"/>
          <w:szCs w:val="22"/>
        </w:rPr>
        <w:t xml:space="preserve">. </w:t>
      </w:r>
      <w:r w:rsidRPr="008C651F">
        <w:rPr>
          <w:rFonts w:ascii="Georgia" w:hAnsi="Georgia" w:cs="Calibri"/>
          <w:color w:val="000000"/>
          <w:sz w:val="10"/>
          <w:szCs w:val="10"/>
        </w:rPr>
        <w:t>Sometimes this has been explicit, as when Theodore Roosevelt was commissioner of the New York City police (1895–97).</w:t>
      </w:r>
      <w:r w:rsidRPr="008C651F">
        <w:rPr>
          <w:rFonts w:ascii="Georgia" w:hAnsi="Georgia" w:cs="Calibri"/>
          <w:color w:val="000000"/>
          <w:szCs w:val="22"/>
        </w:rPr>
        <w:t xml:space="preserve"> </w:t>
      </w:r>
      <w:r w:rsidRPr="008C651F">
        <w:rPr>
          <w:rFonts w:ascii="Georgia" w:hAnsi="Georgia" w:cs="Calibri"/>
          <w:color w:val="000000"/>
          <w:szCs w:val="22"/>
          <w:u w:val="single"/>
        </w:rPr>
        <w:t>Roosevelt “made little distinction between military and law-enforcement functions,” contending that “‘many of the principles . . . which obtain in the army’ applied equally to the administration of a police department.”</w:t>
      </w:r>
    </w:p>
    <w:p w14:paraId="5A22BA56"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 w:val="10"/>
          <w:szCs w:val="10"/>
        </w:rPr>
        <w:t>In the twentieth century, these blurred lines extended into bodies such as</w:t>
      </w:r>
      <w:r w:rsidRPr="008C651F">
        <w:rPr>
          <w:rFonts w:ascii="Georgia" w:hAnsi="Georgia" w:cs="Calibri"/>
          <w:color w:val="000000"/>
          <w:szCs w:val="22"/>
        </w:rPr>
        <w:t xml:space="preserve"> </w:t>
      </w:r>
      <w:r w:rsidRPr="008C651F">
        <w:rPr>
          <w:rFonts w:ascii="Georgia" w:hAnsi="Georgia" w:cs="Calibri"/>
          <w:color w:val="000000"/>
          <w:szCs w:val="22"/>
          <w:u w:val="single"/>
        </w:rPr>
        <w:t>the Border Patrol, created in the 1920s, whose roots in the Texas Rangers confirm its paramilitary character, and whose collaboration with ICE in making Black immigrants “disproportionately vulnerable to deportation” confirm its antiblackness, or the National Guard, military in history and character but often domestic in operation.</w:t>
      </w:r>
      <w:r w:rsidRPr="008C651F">
        <w:rPr>
          <w:rFonts w:ascii="Georgia" w:hAnsi="Georgia" w:cs="Calibri"/>
          <w:color w:val="000000"/>
          <w:szCs w:val="22"/>
        </w:rPr>
        <w:t xml:space="preserve"> </w:t>
      </w:r>
      <w:r w:rsidRPr="008C651F">
        <w:rPr>
          <w:rFonts w:ascii="Georgia" w:hAnsi="Georgia" w:cs="Calibri"/>
          <w:color w:val="000000"/>
          <w:sz w:val="10"/>
          <w:szCs w:val="10"/>
        </w:rPr>
        <w:t xml:space="preserve">From the 1930s to the 1960s, police formed paramilitary “red squads” and intelligence units to combat labor unrest, taking over from the private detective agencies that had established such units during the anarchy panic around the 1886 Haymarket affair. (Private police have been partners to their public counterparts in disseminating state violence, and equally oblivious regarding military–civilian lines). </w:t>
      </w:r>
      <w:r w:rsidRPr="008C651F">
        <w:rPr>
          <w:rFonts w:ascii="Georgia" w:hAnsi="Georgia" w:cs="Calibri"/>
          <w:color w:val="000000"/>
          <w:szCs w:val="22"/>
          <w:u w:val="single"/>
        </w:rPr>
        <w:t>Such organizations and practices, examples of profoundly anti-Black military–police convergence on US soil, would subside briefly with 1960s reforms, reinstituted with a literal vengeance in response to the civil rights, Black Power, and antiwar movements.</w:t>
      </w:r>
    </w:p>
    <w:p w14:paraId="01534D23"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 w:val="10"/>
          <w:szCs w:val="10"/>
        </w:rPr>
        <w:t>Police and soldiers have worked together outside of US territory as well. Police swelled US war-fighting capacity regularly. The protracted conflicts of the multicentury Indian Wars were, in some views, “more a prolonged series of police operations than actual wars,” with (once the US took the nation form) the military under the civilian direction of Congress and the Bureau of Indian Affairs, their personnel in many cases then sent to the Spanish-American clashes of 1898. These imperial adventures also drew directly from US police for fighting force, in the long tradition of US police traveling overseas to buttress troop power, control occupied nations, and pursue fugitives. Through the World Wars and into Vietnam, including the case discussed below, US police continued this tradition.</w:t>
      </w:r>
    </w:p>
    <w:p w14:paraId="73C2EDA9"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Cs w:val="22"/>
          <w:u w:val="single"/>
        </w:rPr>
        <w:t>Police in these cases took strategies and tactics to theaters of war—the opposite of the trajectory imagined as “militarization.”</w:t>
      </w:r>
      <w:r w:rsidRPr="008C651F">
        <w:rPr>
          <w:rFonts w:ascii="Georgia" w:hAnsi="Georgia" w:cs="Calibri"/>
          <w:color w:val="000000"/>
          <w:szCs w:val="22"/>
        </w:rPr>
        <w:t xml:space="preserve"> </w:t>
      </w:r>
      <w:r w:rsidRPr="008C651F">
        <w:rPr>
          <w:rFonts w:ascii="Georgia" w:hAnsi="Georgia" w:cs="Calibri"/>
          <w:color w:val="000000"/>
          <w:sz w:val="10"/>
          <w:szCs w:val="10"/>
        </w:rPr>
        <w:t>Even in the case of the Vietnam War, one of the conflicts most blamed for “militarization,” equipment did not just come home from war: weaponry was developed for both foreign and domestic use, particularly as the war seemed likely to end, and by companies that had developed in domestic markets. Today, extending the police assistance abroad detailed below, police–military collaborations and exchange sustain the War on Terror, Abu Ghraib’s military police being but one sore thumb of an example, and</w:t>
      </w:r>
      <w:r w:rsidRPr="008C651F">
        <w:rPr>
          <w:rFonts w:ascii="Georgia" w:hAnsi="Georgia" w:cs="Calibri"/>
          <w:color w:val="000000"/>
          <w:szCs w:val="22"/>
        </w:rPr>
        <w:t xml:space="preserve"> </w:t>
      </w:r>
      <w:r w:rsidRPr="008C651F">
        <w:rPr>
          <w:rFonts w:ascii="Georgia" w:hAnsi="Georgia" w:cs="Calibri"/>
          <w:color w:val="000000"/>
          <w:szCs w:val="22"/>
          <w:u w:val="single"/>
        </w:rPr>
        <w:t>police as a matter of course train at military bases in sniper skills, SWAT team work, and weapons use.</w:t>
      </w:r>
    </w:p>
    <w:p w14:paraId="18246435"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Cs w:val="22"/>
          <w:u w:val="single"/>
        </w:rPr>
        <w:t>If US police feel their mission to be the pro-active attack of a “war on crime,” it is partly because of this cohabitation. Police and military are often in the same places, pursuing the same goals, applying the same lethal means</w:t>
      </w:r>
      <w:r w:rsidRPr="008C651F">
        <w:rPr>
          <w:rFonts w:ascii="Georgia" w:hAnsi="Georgia" w:cs="Calibri"/>
          <w:color w:val="000000"/>
          <w:sz w:val="10"/>
          <w:szCs w:val="10"/>
          <w:u w:val="single"/>
        </w:rPr>
        <w:t>.</w:t>
      </w:r>
      <w:r w:rsidRPr="008C651F">
        <w:rPr>
          <w:rFonts w:ascii="Georgia" w:hAnsi="Georgia" w:cs="Calibri"/>
          <w:color w:val="000000"/>
          <w:sz w:val="10"/>
          <w:szCs w:val="10"/>
        </w:rPr>
        <w:t xml:space="preserve"> This has been particularly intense in the targets of US imperialism such as the Philippines, where US police traveled after 1898 to pacify and occupy, returning “to turn the same lens on America, seeing its ethnic communities not as fellow citizens but as internal colonies requiring coercive controls.” Throughout the twentieth century this antagonism was regularly renewed, nourished by figures such as J. Edgar Hoover, director of the FBI from 1924 to 1972, who understood “American police as soldiers locked in combat with ‘public enemies.’” As a 1960s’ survey confirmed (well before the period most people think of as the era of “militarized” police),</w:t>
      </w:r>
      <w:r w:rsidRPr="008C651F">
        <w:rPr>
          <w:rFonts w:ascii="Georgia" w:hAnsi="Georgia" w:cs="Calibri"/>
          <w:color w:val="000000"/>
          <w:szCs w:val="22"/>
        </w:rPr>
        <w:t xml:space="preserve"> </w:t>
      </w:r>
      <w:r w:rsidRPr="008C651F">
        <w:rPr>
          <w:rFonts w:ascii="Georgia" w:hAnsi="Georgia" w:cs="Calibri"/>
          <w:color w:val="000000"/>
          <w:szCs w:val="22"/>
          <w:u w:val="single"/>
        </w:rPr>
        <w:t>in Black areas, police “view[ed] each person on the streets as a potential criminal or enemy.” Coevolved police–military activity has not simply targeted people of color but constituted, even driven the process of racialization, from the nation’s founding genocide of native people to slavery, war with Mexico, the conquests of 1898, and on, right up to the present tense of mass criminalization. The lesson here is one the overpoliced do not need history to teach: attachment to police is attachment to antiblackness.</w:t>
      </w:r>
    </w:p>
    <w:p w14:paraId="4725155A"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 w:val="10"/>
          <w:szCs w:val="10"/>
        </w:rPr>
        <w:t>The historical boundary-blurring of military and civilian spheres reflects their shared relationship to state power. As Peter Kraska, a prominent police researcher recognizes, “The foundation of military and police power is the same—the state sanctioned capacity to use physical force.” Twin vehicles of state violence, police and military rub up against each other in productive friction.</w:t>
      </w:r>
      <w:r w:rsidRPr="008C651F">
        <w:rPr>
          <w:rFonts w:ascii="Georgia" w:hAnsi="Georgia" w:cs="Calibri"/>
          <w:color w:val="000000"/>
          <w:szCs w:val="22"/>
        </w:rPr>
        <w:t xml:space="preserve"> “</w:t>
      </w:r>
      <w:r w:rsidRPr="008C651F">
        <w:rPr>
          <w:rFonts w:ascii="Georgia" w:hAnsi="Georgia" w:cs="Calibri"/>
          <w:color w:val="000000"/>
          <w:szCs w:val="22"/>
          <w:u w:val="single"/>
        </w:rPr>
        <w:t>Speculating that the police could be anything but paramilitary denies the existence of the inherent bond—historically, politically, and sociologically—between the police and military,”</w:t>
      </w:r>
      <w:r w:rsidRPr="008C651F">
        <w:rPr>
          <w:rFonts w:ascii="Georgia" w:hAnsi="Georgia" w:cs="Calibri"/>
          <w:color w:val="000000"/>
          <w:szCs w:val="22"/>
        </w:rPr>
        <w:t xml:space="preserve"> </w:t>
      </w:r>
      <w:r w:rsidRPr="008C651F">
        <w:rPr>
          <w:rFonts w:ascii="Georgia" w:hAnsi="Georgia" w:cs="Calibri"/>
          <w:color w:val="000000"/>
          <w:szCs w:val="22"/>
          <w:u w:val="single"/>
        </w:rPr>
        <w:t>write Kraska and Victor Kappeler</w:t>
      </w:r>
      <w:r w:rsidRPr="008C651F">
        <w:rPr>
          <w:rFonts w:ascii="Georgia" w:hAnsi="Georgia" w:cs="Calibri"/>
          <w:color w:val="000000"/>
          <w:szCs w:val="22"/>
        </w:rPr>
        <w:t xml:space="preserve">. </w:t>
      </w:r>
      <w:r w:rsidRPr="008C651F">
        <w:rPr>
          <w:rFonts w:ascii="Georgia" w:hAnsi="Georgia" w:cs="Calibri"/>
          <w:color w:val="000000"/>
          <w:sz w:val="10"/>
          <w:szCs w:val="10"/>
        </w:rPr>
        <w:t>The most sophisticated scholars of the police begin from the understanding that police are “fundamentally political,” recalling Carl von Clausewitz’s famous definition of war, “politics by other means.” This is not an accusation of corruption that calls for reform but an observation about form itself: policing is the quintessential translation of state power. The “always-already-together powers of war and police” explain why the military–civilian distinction, in Anthony Giddens’s terms, is vague, “flimsy,” “rarely clear-cut,” and “usually full of tension,” even to the point of no distinction under certain regimes.</w:t>
      </w:r>
    </w:p>
    <w:p w14:paraId="74B0FE33"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Cs w:val="22"/>
          <w:u w:val="single"/>
        </w:rPr>
        <w:t>These citations confirm that a great number of careful observers recognize the blurriness of military–civilian categories and wrestle with the implications. the scholarly literature and public conversation alike both still overwhelmingly fall back on the concept of militarization to describe police tactics, technologies, and organization.</w:t>
      </w:r>
      <w:r w:rsidRPr="008C651F">
        <w:rPr>
          <w:rFonts w:ascii="Georgia" w:hAnsi="Georgia" w:cs="Calibri"/>
          <w:color w:val="000000"/>
          <w:szCs w:val="22"/>
        </w:rPr>
        <w:t xml:space="preserve"> </w:t>
      </w:r>
      <w:r w:rsidRPr="008C651F">
        <w:rPr>
          <w:rFonts w:ascii="Georgia" w:hAnsi="Georgia" w:cs="Calibri"/>
          <w:color w:val="000000"/>
          <w:sz w:val="10"/>
          <w:szCs w:val="10"/>
        </w:rPr>
        <w:t>Something seems to tug even nuanced accounts back to the invocation of militarization as concept. Why does this distinction maintain its purchase? What preserves the logically and historically untenable idea of the military–civilian split and its affiliate concept, militarization?</w:t>
      </w:r>
    </w:p>
    <w:p w14:paraId="4514E8EE" w14:textId="77777777" w:rsidR="002E61BA" w:rsidRPr="008C651F" w:rsidRDefault="002E61BA" w:rsidP="002E61BA">
      <w:pPr>
        <w:pStyle w:val="NormalWeb"/>
        <w:spacing w:before="0" w:beforeAutospacing="0" w:after="160" w:afterAutospacing="0"/>
        <w:rPr>
          <w:rFonts w:ascii="Georgia" w:hAnsi="Georgia"/>
          <w:color w:val="000000"/>
        </w:rPr>
      </w:pPr>
      <w:r w:rsidRPr="008C651F">
        <w:rPr>
          <w:rFonts w:ascii="Georgia" w:hAnsi="Georgia" w:cs="Calibri"/>
          <w:color w:val="000000"/>
          <w:sz w:val="10"/>
          <w:szCs w:val="10"/>
        </w:rPr>
        <w:t>The answer to this “why?” varies across political and racial spectra. For a conservative and centrist white mainstream, the military–civilian boundary is unproblematic, with transgressions embraced as exceptional and necessary.</w:t>
      </w:r>
      <w:r w:rsidRPr="008C651F">
        <w:rPr>
          <w:rFonts w:ascii="Georgia" w:hAnsi="Georgia" w:cs="Calibri"/>
          <w:color w:val="000000"/>
          <w:szCs w:val="22"/>
        </w:rPr>
        <w:t xml:space="preserve"> </w:t>
      </w:r>
      <w:r w:rsidRPr="008C651F">
        <w:rPr>
          <w:rFonts w:ascii="Georgia" w:hAnsi="Georgia" w:cs="Calibri"/>
          <w:color w:val="000000"/>
          <w:szCs w:val="22"/>
          <w:u w:val="single"/>
        </w:rPr>
        <w:t>The Black, brown, and poor hyperpoliced already understand that the police are not civilian, the constant experience of state violence having worn down faith in the democratic character of government, but their eloquent critiques are silenced and sidelined. On the liberal left, “militarization” is an audible, vehement cry of protest, the military–civilian distinction a source of seemingly effective ways to respond to police abuses</w:t>
      </w:r>
      <w:r w:rsidRPr="008C651F">
        <w:rPr>
          <w:rFonts w:ascii="Georgia" w:hAnsi="Georgia" w:cs="Calibri"/>
          <w:color w:val="000000"/>
          <w:szCs w:val="22"/>
        </w:rPr>
        <w:t xml:space="preserve">. </w:t>
      </w:r>
      <w:r w:rsidRPr="008C651F">
        <w:rPr>
          <w:rFonts w:ascii="Georgia" w:hAnsi="Georgia" w:cs="Calibri"/>
          <w:color w:val="000000"/>
          <w:sz w:val="10"/>
          <w:szCs w:val="10"/>
        </w:rPr>
        <w:t>It is to this audience that this essay therefore speaks.</w:t>
      </w:r>
      <w:r w:rsidRPr="008C651F">
        <w:rPr>
          <w:rFonts w:ascii="Georgia" w:hAnsi="Georgia" w:cs="Calibri"/>
          <w:color w:val="000000"/>
          <w:szCs w:val="22"/>
        </w:rPr>
        <w:t xml:space="preserve"> </w:t>
      </w:r>
      <w:r w:rsidRPr="008C651F">
        <w:rPr>
          <w:rFonts w:ascii="Georgia" w:hAnsi="Georgia" w:cs="Calibri"/>
          <w:color w:val="000000"/>
          <w:sz w:val="10"/>
          <w:szCs w:val="10"/>
        </w:rPr>
        <w:t>People in this camp often believe that the shock of militarization—seeing tanks breaking down the doors of modest homes, for example— will move people to action.</w:t>
      </w:r>
      <w:r w:rsidRPr="008C651F">
        <w:rPr>
          <w:rFonts w:ascii="Georgia" w:hAnsi="Georgia" w:cs="Calibri"/>
          <w:color w:val="000000"/>
          <w:szCs w:val="22"/>
          <w:u w:val="single"/>
        </w:rPr>
        <w:t xml:space="preserve"> Perhaps, but action could also be precipitated by decrying police lethality, protesting those tanks as part of a stepwise, abolitionist campaign</w:t>
      </w:r>
      <w:r w:rsidRPr="008C651F">
        <w:rPr>
          <w:rFonts w:ascii="Georgia" w:hAnsi="Georgia" w:cs="Calibri"/>
          <w:color w:val="000000"/>
          <w:szCs w:val="22"/>
        </w:rPr>
        <w:t xml:space="preserve">. </w:t>
      </w:r>
      <w:r w:rsidRPr="008C651F">
        <w:rPr>
          <w:rFonts w:ascii="Georgia" w:hAnsi="Georgia" w:cs="Calibri"/>
          <w:color w:val="000000"/>
          <w:szCs w:val="22"/>
          <w:u w:val="single"/>
        </w:rPr>
        <w:t>The problem arrives in insisting that police be “civilian,” reifying the difference between police and military mission, place, and lethality. That distinction, by assuring its believers that only the army attacks, works abroad, and kills enemies, underpins citizens’ consent to be policed. As I elaborate in the conclusion, consent is the foundation of the legitimacy of state violence; to feed it is to be party to Black death.</w:t>
      </w:r>
    </w:p>
    <w:p w14:paraId="4E38DCC9" w14:textId="77777777" w:rsidR="002E61BA" w:rsidRPr="008C651F" w:rsidRDefault="002E61BA" w:rsidP="002E61BA">
      <w:pPr>
        <w:rPr>
          <w:rFonts w:ascii="Georgia" w:hAnsi="Georgia"/>
        </w:rPr>
      </w:pPr>
    </w:p>
    <w:p w14:paraId="3020A095" w14:textId="77777777" w:rsidR="002E61BA" w:rsidRDefault="002E61BA" w:rsidP="008C651F">
      <w:pPr>
        <w:rPr>
          <w:rFonts w:ascii="Georgia" w:hAnsi="Georgia"/>
          <w:sz w:val="12"/>
        </w:rPr>
      </w:pPr>
    </w:p>
    <w:p w14:paraId="2848CEF1" w14:textId="264C9847" w:rsidR="002E61BA" w:rsidRPr="008C651F" w:rsidRDefault="002E61BA" w:rsidP="002E61BA">
      <w:pPr>
        <w:pStyle w:val="Heading3"/>
      </w:pPr>
      <w:r>
        <w:t>Alt solves</w:t>
      </w:r>
    </w:p>
    <w:p w14:paraId="6884DEF5" w14:textId="77777777" w:rsidR="008A0AB2" w:rsidRPr="008C651F" w:rsidRDefault="008A0AB2" w:rsidP="008C651F">
      <w:pPr>
        <w:pStyle w:val="Heading4"/>
        <w:spacing w:line="240" w:lineRule="auto"/>
        <w:rPr>
          <w:rFonts w:ascii="Georgia" w:hAnsi="Georgia"/>
        </w:rPr>
      </w:pPr>
      <w:r w:rsidRPr="008C651F">
        <w:rPr>
          <w:rFonts w:ascii="Georgia" w:hAnsi="Georgia"/>
        </w:rPr>
        <w:t xml:space="preserve">Police abolition is key to change people’s standard of life </w:t>
      </w:r>
    </w:p>
    <w:p w14:paraId="4C6A4CB9" w14:textId="77777777" w:rsidR="008A0AB2" w:rsidRPr="008C651F" w:rsidRDefault="008A0AB2" w:rsidP="008C651F">
      <w:pPr>
        <w:rPr>
          <w:rStyle w:val="Style13ptBold"/>
          <w:rFonts w:ascii="Georgia" w:hAnsi="Georgia"/>
          <w:szCs w:val="20"/>
        </w:rPr>
      </w:pPr>
      <w:r w:rsidRPr="008C651F">
        <w:rPr>
          <w:rStyle w:val="Style13ptBold"/>
          <w:rFonts w:ascii="Georgia" w:hAnsi="Georgia"/>
          <w:szCs w:val="20"/>
        </w:rPr>
        <w:t>Kesslen 6/8- NBC news journalist</w:t>
      </w:r>
    </w:p>
    <w:p w14:paraId="250E2861" w14:textId="77777777" w:rsidR="008A0AB2" w:rsidRPr="008C651F" w:rsidRDefault="008A0AB2" w:rsidP="008C651F">
      <w:pPr>
        <w:rPr>
          <w:rStyle w:val="Style13ptBold"/>
          <w:rFonts w:ascii="Georgia" w:hAnsi="Georgia"/>
        </w:rPr>
      </w:pPr>
      <w:r w:rsidRPr="008C651F">
        <w:rPr>
          <w:rStyle w:val="Style13ptBold"/>
          <w:rFonts w:ascii="Georgia" w:hAnsi="Georgia"/>
        </w:rPr>
        <w:t xml:space="preserve">Ben, 6/8/20. “Calls to reform, defund, dismantle and abolish the police, explained.” </w:t>
      </w:r>
      <w:hyperlink r:id="rId173" w:history="1">
        <w:r w:rsidRPr="008C651F">
          <w:rPr>
            <w:rStyle w:val="Hyperlink"/>
            <w:rFonts w:ascii="Georgia" w:hAnsi="Georgia"/>
          </w:rPr>
          <w:t>https://www.nbcnews.com/news/us-news/calls-reform-defund-dismantle-abolish-police-explained-n1227676</w:t>
        </w:r>
      </w:hyperlink>
    </w:p>
    <w:p w14:paraId="2B2FDC8B" w14:textId="77777777" w:rsidR="008A0AB2" w:rsidRPr="008C651F" w:rsidRDefault="008A0AB2" w:rsidP="008C651F">
      <w:pPr>
        <w:rPr>
          <w:rFonts w:ascii="Georgia" w:hAnsi="Georgia" w:cstheme="minorHAnsi"/>
          <w:sz w:val="12"/>
        </w:rPr>
      </w:pPr>
      <w:r w:rsidRPr="008C651F">
        <w:rPr>
          <w:rFonts w:ascii="Georgia" w:hAnsi="Georgia" w:cstheme="minorHAnsi"/>
          <w:sz w:val="12"/>
        </w:rPr>
        <w:t>When Washington, D.C., Mayor Muriel Bowser had "Black Lives Matter</w:t>
      </w:r>
      <w:r w:rsidRPr="008C651F">
        <w:rPr>
          <w:rFonts w:ascii="Georgia" w:hAnsi="Georgia" w:cstheme="minorHAnsi"/>
          <w:u w:val="single"/>
        </w:rPr>
        <w:t xml:space="preserve">" </w:t>
      </w:r>
      <w:hyperlink r:id="rId174" w:tgtFrame="_blank" w:history="1">
        <w:r w:rsidRPr="008C651F">
          <w:rPr>
            <w:rFonts w:ascii="Georgia" w:hAnsi="Georgia" w:cstheme="minorHAnsi"/>
            <w:u w:val="single"/>
          </w:rPr>
          <w:t>painted on the street</w:t>
        </w:r>
      </w:hyperlink>
      <w:r w:rsidRPr="008C651F">
        <w:rPr>
          <w:rFonts w:ascii="Georgia" w:hAnsi="Georgia" w:cstheme="minorHAnsi"/>
          <w:sz w:val="12"/>
        </w:rPr>
        <w:t xml:space="preserve"> that leads to the White House on Friday, Dominique Hazzard said it "stung</w:t>
      </w:r>
      <w:r w:rsidRPr="008C651F">
        <w:rPr>
          <w:rFonts w:ascii="Georgia" w:hAnsi="Georgia" w:cstheme="minorHAnsi"/>
          <w:u w:val="single"/>
        </w:rPr>
        <w:t>." Hazzard, a black Washington resident</w:t>
      </w:r>
      <w:r w:rsidRPr="008C651F">
        <w:rPr>
          <w:rFonts w:ascii="Georgia" w:hAnsi="Georgia" w:cstheme="minorHAnsi"/>
          <w:sz w:val="12"/>
        </w:rPr>
        <w:t xml:space="preserve"> and organizer with the Black Youth Project 100, said she'd like to see policies that showed that the mayor was dedicated to materially improving the lives of black Washingtonians, not just a road display. So on Saturday, Black Youth Project 100 staged an action, painting "Defund the Police" next to Bowser's message. "It is important to keep focus on our city's local issues and the lives lost to prisons and police here in D.C.," Hazzard said. Hazzard </w:t>
      </w:r>
      <w:r w:rsidRPr="008C651F">
        <w:rPr>
          <w:rFonts w:ascii="Georgia" w:hAnsi="Georgia" w:cstheme="minorHAnsi"/>
          <w:u w:val="single"/>
        </w:rPr>
        <w:t>wants to see the city's police department defunded, a call that has grown across the country as protests against police brutality continue in the wake of the death of George Floyd</w:t>
      </w:r>
      <w:r w:rsidRPr="008C651F">
        <w:rPr>
          <w:rFonts w:ascii="Georgia" w:hAnsi="Georgia" w:cstheme="minorHAnsi"/>
          <w:sz w:val="12"/>
        </w:rPr>
        <w:t xml:space="preserve"> in Minneapolis police custody and the killings of countless other black people by police. But amid the protests, different — but sometimes overlapping — </w:t>
      </w:r>
      <w:r w:rsidRPr="008C651F">
        <w:rPr>
          <w:rStyle w:val="StyleUnderline"/>
          <w:rFonts w:ascii="Georgia" w:hAnsi="Georgia"/>
        </w:rPr>
        <w:t xml:space="preserve">proposals for how to address police violence have emerged, from reforming to defunding to dismantling to abolishing the police. </w:t>
      </w:r>
      <w:hyperlink r:id="rId175" w:anchor="anchor-strongReformstrong" w:history="1">
        <w:r w:rsidRPr="008C651F">
          <w:rPr>
            <w:rStyle w:val="StyleUnderline"/>
            <w:rFonts w:ascii="Georgia" w:hAnsi="Georgia"/>
          </w:rPr>
          <w:t xml:space="preserve"> Reform </w:t>
        </w:r>
      </w:hyperlink>
      <w:r w:rsidRPr="008C651F">
        <w:rPr>
          <w:rStyle w:val="StyleUnderline"/>
          <w:rFonts w:ascii="Georgia" w:hAnsi="Georgia"/>
        </w:rPr>
        <w:t xml:space="preserve"> Police reform has often been the mainstream call in the wake of protests against police brutality</w:t>
      </w:r>
      <w:r w:rsidRPr="008C651F">
        <w:rPr>
          <w:rFonts w:ascii="Georgia" w:hAnsi="Georgia" w:cstheme="minorHAnsi"/>
          <w:sz w:val="12"/>
        </w:rPr>
        <w:t xml:space="preserve">. </w:t>
      </w:r>
      <w:r w:rsidRPr="008C651F">
        <w:rPr>
          <w:rFonts w:ascii="Georgia" w:hAnsi="Georgia" w:cstheme="minorHAnsi"/>
          <w:u w:val="single"/>
        </w:rPr>
        <w:t>Reform</w:t>
      </w:r>
      <w:r w:rsidRPr="008C651F">
        <w:rPr>
          <w:rFonts w:ascii="Georgia" w:hAnsi="Georgia" w:cstheme="minorHAnsi"/>
          <w:sz w:val="12"/>
        </w:rPr>
        <w:t>, a long-term process that has usually involved putting more funding toward police</w:t>
      </w:r>
      <w:r w:rsidRPr="008C651F">
        <w:rPr>
          <w:rFonts w:ascii="Georgia" w:hAnsi="Georgia" w:cstheme="minorHAnsi"/>
          <w:u w:val="single"/>
        </w:rPr>
        <w:t>, now tends to call for community policing,</w:t>
      </w:r>
      <w:r w:rsidRPr="008C651F">
        <w:rPr>
          <w:rFonts w:ascii="Georgia" w:hAnsi="Georgia" w:cstheme="minorHAnsi"/>
          <w:sz w:val="12"/>
        </w:rPr>
        <w:t xml:space="preserve"> a style that encourages police to be assigned to specific communities and to know the residents and dynamics of the areas where they work. In his criminal justice plan, former Vice President Joe Biden, the presumptive Democratic presidential nominee, calls for allocating $300 million toward community policing, saying it's the model that makes policing work best. Police reform also focuses </w:t>
      </w:r>
      <w:r w:rsidRPr="008C651F">
        <w:rPr>
          <w:rFonts w:ascii="Georgia" w:hAnsi="Georgia" w:cstheme="minorHAnsi"/>
          <w:u w:val="single"/>
        </w:rPr>
        <w:t>on limiting officers' use of force and holding police accountable.</w:t>
      </w:r>
      <w:r w:rsidRPr="008C651F">
        <w:rPr>
          <w:rFonts w:ascii="Georgia" w:hAnsi="Georgia" w:cstheme="minorHAnsi"/>
          <w:sz w:val="12"/>
        </w:rPr>
        <w:t xml:space="preserve"> </w:t>
      </w:r>
      <w:hyperlink r:id="rId176" w:history="1">
        <w:r w:rsidRPr="008C651F">
          <w:rPr>
            <w:rFonts w:ascii="Georgia" w:hAnsi="Georgia" w:cstheme="minorHAnsi"/>
            <w:i/>
            <w:iCs/>
            <w:sz w:val="12"/>
          </w:rPr>
          <w:t>Full coverage</w:t>
        </w:r>
      </w:hyperlink>
      <w:r w:rsidRPr="008C651F">
        <w:rPr>
          <w:rFonts w:ascii="Georgia" w:hAnsi="Georgia" w:cstheme="minorHAnsi"/>
          <w:i/>
          <w:iCs/>
          <w:sz w:val="12"/>
        </w:rPr>
        <w:t xml:space="preserve"> of George Floyd's death and protests around the country</w:t>
      </w:r>
      <w:r w:rsidRPr="008C651F">
        <w:rPr>
          <w:rFonts w:ascii="Georgia" w:hAnsi="Georgia" w:cstheme="minorHAnsi"/>
          <w:sz w:val="12"/>
        </w:rPr>
        <w:t xml:space="preserve"> House Democrats on Monday </w:t>
      </w:r>
      <w:hyperlink r:id="rId177" w:tgtFrame="_blank" w:history="1">
        <w:r w:rsidRPr="008C651F">
          <w:rPr>
            <w:rFonts w:ascii="Georgia" w:hAnsi="Georgia" w:cstheme="minorHAnsi"/>
            <w:sz w:val="12"/>
          </w:rPr>
          <w:t>introduced the Justice in Policing Act</w:t>
        </w:r>
      </w:hyperlink>
      <w:r w:rsidRPr="008C651F">
        <w:rPr>
          <w:rFonts w:ascii="Georgia" w:hAnsi="Georgia" w:cstheme="minorHAnsi"/>
          <w:sz w:val="12"/>
        </w:rPr>
        <w:t xml:space="preserve">, a police reform bill that would ban chokeholds, including the kind used on Floyd, as well as "no-knock" warrants used in drug cases, as in the case that led to the </w:t>
      </w:r>
      <w:hyperlink r:id="rId178" w:tgtFrame="_blank" w:history="1">
        <w:r w:rsidRPr="008C651F">
          <w:rPr>
            <w:rFonts w:ascii="Georgia" w:hAnsi="Georgia" w:cstheme="minorHAnsi"/>
            <w:sz w:val="12"/>
          </w:rPr>
          <w:t>fatal shooting of Breonna Taylor</w:t>
        </w:r>
      </w:hyperlink>
      <w:r w:rsidRPr="008C651F">
        <w:rPr>
          <w:rFonts w:ascii="Georgia" w:hAnsi="Georgia" w:cstheme="minorHAnsi"/>
          <w:sz w:val="12"/>
        </w:rPr>
        <w:t xml:space="preserve"> in Louisville, Kentucky. The legislation would also require police departments to send data on their use of force to the federal government, and it would create a grant program that would allow state attorneys general to create an independent process to investigate misconduct or excessive use of force, according to the five-page summary of the bill. Reforms have also been proposed under "</w:t>
      </w:r>
      <w:hyperlink r:id="rId179" w:tgtFrame="_blank" w:history="1">
        <w:r w:rsidRPr="008C651F">
          <w:rPr>
            <w:rFonts w:ascii="Georgia" w:hAnsi="Georgia" w:cstheme="minorHAnsi"/>
            <w:u w:val="single"/>
          </w:rPr>
          <w:t>8 Can't Wait</w:t>
        </w:r>
      </w:hyperlink>
      <w:r w:rsidRPr="008C651F">
        <w:rPr>
          <w:rFonts w:ascii="Georgia" w:hAnsi="Georgia" w:cstheme="minorHAnsi"/>
          <w:sz w:val="12"/>
        </w:rPr>
        <w:t xml:space="preserve">," an initiative released in the wake of the protests by Campaign Zero, a group advocating police reform. The campaign has called for banning chokeholds, requiring de-escalation, mandating a warning before shooting, banning shooting at moving vehicles and using a use-of-force continuum, among other things. </w:t>
      </w:r>
      <w:hyperlink r:id="rId180" w:anchor="anchor-Defund" w:history="1">
        <w:r w:rsidRPr="008C651F">
          <w:rPr>
            <w:rFonts w:ascii="Georgia" w:hAnsi="Georgia" w:cstheme="minorHAnsi"/>
            <w:sz w:val="12"/>
          </w:rPr>
          <w:t xml:space="preserve"> Defund </w:t>
        </w:r>
      </w:hyperlink>
      <w:r w:rsidRPr="008C651F">
        <w:rPr>
          <w:rFonts w:ascii="Georgia" w:hAnsi="Georgia" w:cstheme="minorHAnsi"/>
          <w:sz w:val="12"/>
        </w:rPr>
        <w:t xml:space="preserve"> </w:t>
      </w:r>
      <w:r w:rsidRPr="008C651F">
        <w:rPr>
          <w:rFonts w:ascii="Georgia" w:hAnsi="Georgia" w:cstheme="minorHAnsi"/>
          <w:u w:val="single"/>
        </w:rPr>
        <w:t>But many say reform doesn't work, arguing that police departments like Minneapolis' have already undergone reform and police violence still happens. Instead, activists, organizers, scholars and city residents are furthering the call, demanding that police be defunded, often under a "divest/invest" model</w:t>
      </w:r>
      <w:r w:rsidRPr="008C651F">
        <w:rPr>
          <w:rFonts w:ascii="Georgia" w:hAnsi="Georgia" w:cstheme="minorHAnsi"/>
          <w:sz w:val="12"/>
        </w:rPr>
        <w:t xml:space="preserve">. </w:t>
      </w:r>
      <w:r w:rsidRPr="008C651F">
        <w:rPr>
          <w:rStyle w:val="StyleUnderline"/>
          <w:rFonts w:ascii="Georgia" w:hAnsi="Georgia"/>
        </w:rPr>
        <w:t>Those calling for defunding the police see the departments' budgets as bloated and misappropriated when other crucial city services have to beg for scraps</w:t>
      </w:r>
      <w:r w:rsidRPr="008C651F">
        <w:rPr>
          <w:rFonts w:ascii="Georgia" w:hAnsi="Georgia" w:cstheme="minorHAnsi"/>
          <w:sz w:val="12"/>
        </w:rPr>
        <w:t xml:space="preserve">. In Washington, "it would look like taking the money and using it on things that would actually make our communities safer," Hazzard said. To her and others, that could take many forms, like investing in violence prevention programs, public housing, health care and mental health care, as well as better support systems in schools instead of armed guards. "There are a lot of police in my neighborhood parked on the street all day every day," Hazzard said. "I have to ask myself: Is that making my neighborhood safer?" She thinks not. "It shouldn't be that we are out here begging for a hospital or a supermarket and the police budget just gets an increase every year," Hazzard said. </w:t>
      </w:r>
      <w:r w:rsidRPr="008C651F">
        <w:rPr>
          <w:rFonts w:ascii="Georgia" w:hAnsi="Georgia" w:cstheme="minorHAnsi"/>
          <w:u w:val="single"/>
        </w:rPr>
        <w:t>An example of a divest/invest model of fighting for police defunding is the "</w:t>
      </w:r>
      <w:hyperlink r:id="rId181" w:tgtFrame="_blank" w:history="1">
        <w:r w:rsidRPr="008C651F">
          <w:rPr>
            <w:rFonts w:ascii="Georgia" w:hAnsi="Georgia" w:cstheme="minorHAnsi"/>
            <w:u w:val="single"/>
          </w:rPr>
          <w:t>No Cop Academy</w:t>
        </w:r>
      </w:hyperlink>
      <w:r w:rsidRPr="008C651F">
        <w:rPr>
          <w:rFonts w:ascii="Georgia" w:hAnsi="Georgia" w:cstheme="minorHAnsi"/>
          <w:u w:val="single"/>
        </w:rPr>
        <w:t>" campaign in Chicago</w:t>
      </w:r>
      <w:r w:rsidRPr="008C651F">
        <w:rPr>
          <w:rFonts w:ascii="Georgia" w:hAnsi="Georgia" w:cstheme="minorHAnsi"/>
          <w:sz w:val="12"/>
        </w:rPr>
        <w:t>. Rahm Emanuel, then the mayor, closed dozens of schools, in part citing budget issues, but he later proposed a new police and fire training academy at the cost of $95 million. No Cop Academy formed to fight to get the mayor to put the money into the community, instead. "Chicago already spends $1.5 billion on police every year — that's $4 million every single day," the group says on its website. "We spend 300% more on the CPD as a city than we do on the Departments of Public Health, family and support services, transportation, and planning and development (which handles affordable housing)." Naomi Murakawa, an associate professor of African American studies at Princeton University, said that while calls to defund the police have been going on for decades, this moment strikes her as different. "What we tend to see is that police brutality and police crises become moments for police to get more money for themselves," Murakawa said. In the 1960s</w:t>
      </w:r>
      <w:r w:rsidRPr="008C651F">
        <w:rPr>
          <w:rFonts w:ascii="Georgia" w:hAnsi="Georgia" w:cstheme="minorHAnsi"/>
          <w:u w:val="single"/>
        </w:rPr>
        <w:t>, President Lyndon Johnson created a commission to look at policing after the civil rights movement, which resulted in billions of federal dollars' going to local police departments, she said. "Every time people rise up against police to demand change, police essentially benefit from it</w:t>
      </w:r>
      <w:r w:rsidRPr="008C651F">
        <w:rPr>
          <w:rFonts w:ascii="Georgia" w:hAnsi="Georgia" w:cstheme="minorHAnsi"/>
          <w:sz w:val="12"/>
        </w:rPr>
        <w:t xml:space="preserve">," Murakawa said. </w:t>
      </w:r>
      <w:r w:rsidRPr="008C651F">
        <w:rPr>
          <w:rFonts w:ascii="Georgia" w:hAnsi="Georgia" w:cstheme="minorHAnsi"/>
          <w:u w:val="single"/>
        </w:rPr>
        <w:t>Now, she said, the call to defund the police reveals a "shift in consciousness." "People are saying we are doing it differently this time</w:t>
      </w:r>
      <w:r w:rsidRPr="008C651F">
        <w:rPr>
          <w:rFonts w:ascii="Georgia" w:hAnsi="Georgia" w:cstheme="minorHAnsi"/>
          <w:sz w:val="12"/>
        </w:rPr>
        <w:t xml:space="preserve">," she said. </w:t>
      </w:r>
      <w:hyperlink r:id="rId182" w:anchor="anchor-Dismantling" w:history="1">
        <w:r w:rsidRPr="008C651F">
          <w:rPr>
            <w:rFonts w:ascii="Georgia" w:hAnsi="Georgia" w:cstheme="minorHAnsi"/>
            <w:sz w:val="12"/>
          </w:rPr>
          <w:t xml:space="preserve"> Dismantling </w:t>
        </w:r>
      </w:hyperlink>
      <w:r w:rsidRPr="008C651F">
        <w:rPr>
          <w:rFonts w:ascii="Georgia" w:hAnsi="Georgia" w:cstheme="minorHAnsi"/>
          <w:sz w:val="12"/>
        </w:rPr>
        <w:t xml:space="preserve"> On Sunday night, </w:t>
      </w:r>
      <w:r w:rsidRPr="008C651F">
        <w:rPr>
          <w:rStyle w:val="StyleUnderline"/>
          <w:rFonts w:ascii="Georgia" w:hAnsi="Georgia"/>
        </w:rPr>
        <w:t xml:space="preserve">a majority of the Minneapolis City Council </w:t>
      </w:r>
      <w:hyperlink r:id="rId183" w:tgtFrame="_blank" w:history="1">
        <w:r w:rsidRPr="008C651F">
          <w:rPr>
            <w:rStyle w:val="StyleUnderline"/>
            <w:rFonts w:ascii="Georgia" w:hAnsi="Georgia"/>
          </w:rPr>
          <w:t>agreed to dismantle the city's police department</w:t>
        </w:r>
      </w:hyperlink>
      <w:r w:rsidRPr="008C651F">
        <w:rPr>
          <w:rFonts w:ascii="Georgia" w:hAnsi="Georgia" w:cstheme="minorHAnsi"/>
          <w:sz w:val="12"/>
        </w:rPr>
        <w:t xml:space="preserve">. In an interview with NBC News, Councilman Jeremiah Ellison said the council would work to disband the department in its "current iteration." "The plan has to start somewhere," he said. "We are not going to hit the eject button without a plan, so today was the announcement of the formulation of that plan." But the decision to "dismantle" </w:t>
      </w:r>
      <w:r w:rsidRPr="008C651F">
        <w:rPr>
          <w:rStyle w:val="StyleUnderline"/>
          <w:rFonts w:ascii="Georgia" w:hAnsi="Georgia"/>
        </w:rPr>
        <w:t xml:space="preserve">the police department doesn't mean the city would just form a new one, as Camden, New Jersey, did when it </w:t>
      </w:r>
      <w:hyperlink r:id="rId184" w:tgtFrame="_blank" w:history="1">
        <w:r w:rsidRPr="008C651F">
          <w:rPr>
            <w:rStyle w:val="StyleUnderline"/>
            <w:rFonts w:ascii="Georgia" w:hAnsi="Georgia"/>
          </w:rPr>
          <w:t>dismantled its department</w:t>
        </w:r>
      </w:hyperlink>
      <w:r w:rsidRPr="008C651F">
        <w:rPr>
          <w:rFonts w:ascii="Georgia" w:hAnsi="Georgia" w:cstheme="minorHAnsi"/>
          <w:sz w:val="12"/>
        </w:rPr>
        <w:t xml:space="preserve">. After disbanding its force in 2012, Camden created what city leaders say was a different kind of police force, focused on community policing, but the city still very much has a police department. Sometimes departments disband when municipalities go bankrupt or when cities decide they don't want to pay for their own police and contract to hire neighbors' forces, instead. "I don't think any of those efforts at disbanding, including the one in Camden, were undertaken with the intention of replacing the functions through a completely different paradigm of meeting community needs," said Andrea Ritchie, a researcher for Interrupting Criminalization at Barnard College and author of "Invisible No More: Police Violence Against Black Women and Women of Color." In Minneapolis, however, it appears that a paradigm shift might be the goal. </w:t>
      </w:r>
      <w:hyperlink r:id="rId185" w:tgtFrame="_blank" w:history="1">
        <w:r w:rsidRPr="008C651F">
          <w:rPr>
            <w:rFonts w:ascii="Georgia" w:hAnsi="Georgia" w:cstheme="minorHAnsi"/>
            <w:u w:val="single"/>
          </w:rPr>
          <w:t>Mayor Jacob Frey was booed</w:t>
        </w:r>
      </w:hyperlink>
      <w:r w:rsidRPr="008C651F">
        <w:rPr>
          <w:rFonts w:ascii="Georgia" w:hAnsi="Georgia" w:cstheme="minorHAnsi"/>
          <w:sz w:val="12"/>
        </w:rPr>
        <w:t xml:space="preserve"> by protesters after he refused to commit to defunding the police, and many activists on the ground in the city have made it clear that a leaner, more progressive police department isn't their goal. Rep. Ilhan Omar, a Democrat who represents the city in Congress, said that she thinks “the Minneapolis Police Department has proven themselves beyond reform," and wants to see it disbanded, but envisions a department modeled after Camden. “A new system will allow officers to address the most dangerous situations and serious crimes that our residents face, while ending the criminalization of poverty and disproportionate violence against black and brown communities,” she wrote on Twitter. </w:t>
      </w:r>
      <w:r w:rsidRPr="008C651F">
        <w:rPr>
          <w:rFonts w:ascii="Georgia" w:hAnsi="Georgia" w:cstheme="minorHAnsi"/>
          <w:caps/>
          <w:sz w:val="12"/>
        </w:rPr>
        <w:t>JUNE 7, 202002:55</w:t>
      </w:r>
      <w:r w:rsidRPr="008C651F">
        <w:rPr>
          <w:rFonts w:ascii="Georgia" w:hAnsi="Georgia" w:cstheme="minorHAnsi"/>
          <w:sz w:val="12"/>
        </w:rPr>
        <w:t xml:space="preserve"> </w:t>
      </w:r>
      <w:hyperlink r:id="rId186" w:anchor="anchor-Abolition" w:history="1">
        <w:r w:rsidRPr="008C651F">
          <w:rPr>
            <w:rFonts w:ascii="Georgia" w:hAnsi="Georgia" w:cstheme="minorHAnsi"/>
            <w:sz w:val="12"/>
          </w:rPr>
          <w:t xml:space="preserve"> Abolition </w:t>
        </w:r>
      </w:hyperlink>
      <w:r w:rsidRPr="008C651F">
        <w:rPr>
          <w:rFonts w:ascii="Georgia" w:hAnsi="Georgia" w:cstheme="minorHAnsi"/>
          <w:sz w:val="12"/>
        </w:rPr>
        <w:t xml:space="preserve"> Then there's abolition, an often misunderstood framework to reimagine how society responds to harm. For some, defunding the police means just reducing their budgets, but for others it means taking a step toward abolition. To abolish the police, Ritchie said, goes beyond slashing a budget and rejects policing and prisons as reformable institutions. "Even if we trim the budget, if we ask them to do more beating with less money, we're still invested in policing as an action, institution and method of meeting need and reducing conflict," she said. Instead, those who call for police abolition want to see an end to policing long term while still addressing community needs. "It's about determining what helps a community thrive," Ritchie said, citing the work of black scholars and abolitionists Angela Davis and Ruth Wilson Gilmore. "</w:t>
      </w:r>
      <w:r w:rsidRPr="008C651F">
        <w:rPr>
          <w:rFonts w:ascii="Georgia" w:hAnsi="Georgia" w:cstheme="minorHAnsi"/>
          <w:u w:val="single"/>
        </w:rPr>
        <w:t>Abolition is a process of building, a process of creation, a process of reimagination</w:t>
      </w:r>
      <w:r w:rsidRPr="008C651F">
        <w:rPr>
          <w:rFonts w:ascii="Georgia" w:hAnsi="Georgia" w:cstheme="minorHAnsi"/>
          <w:b/>
          <w:bCs/>
          <w:u w:val="single"/>
        </w:rPr>
        <w:t>." Abolitionists say their goals aren't just to close police departments, but rather to change the structure and conditions under which people who are currently criminalized live to make police more obsolete</w:t>
      </w:r>
      <w:r w:rsidRPr="008C651F">
        <w:rPr>
          <w:rFonts w:ascii="Georgia" w:hAnsi="Georgia" w:cstheme="minorHAnsi"/>
          <w:u w:val="single"/>
        </w:rPr>
        <w:t>. If people had health care, housing and access to good jobs and education and community, there would be less crime and less need for police,</w:t>
      </w:r>
      <w:r w:rsidRPr="008C651F">
        <w:rPr>
          <w:rFonts w:ascii="Georgia" w:hAnsi="Georgia" w:cstheme="minorHAnsi"/>
          <w:sz w:val="12"/>
        </w:rPr>
        <w:t xml:space="preserve"> they posit. This thinking includes building community processes to deal with harm when it has been done, Ritchie said. "People say, 'What about sexual violence, and what about domestic violence?'" Ritchie said. "The people who are advocating defund police and abolish police are, for the most part, black women, girls, trans and gender nonconforming people. Many of us are survivors of all those forms of violence. "We are not proposing to abandon our communities to violence. We are naming policing as a form of violence that we all experience." </w:t>
      </w:r>
    </w:p>
    <w:p w14:paraId="662C8906" w14:textId="393D89C8" w:rsidR="008A0AB2" w:rsidRDefault="00DD4A1F" w:rsidP="00DD4A1F">
      <w:pPr>
        <w:pStyle w:val="Heading2"/>
      </w:pPr>
      <w:r>
        <w:t>States CP</w:t>
      </w:r>
    </w:p>
    <w:p w14:paraId="68A0B3B7" w14:textId="2B672949" w:rsidR="00DD4A1F" w:rsidRDefault="00DD4A1F" w:rsidP="00DD4A1F">
      <w:pPr>
        <w:pStyle w:val="Heading3"/>
      </w:pPr>
      <w:r>
        <w:t>States Solve</w:t>
      </w:r>
    </w:p>
    <w:p w14:paraId="781B66B8" w14:textId="77777777" w:rsidR="00DD4A1F" w:rsidRDefault="00DD4A1F" w:rsidP="00DD4A1F">
      <w:pPr>
        <w:pStyle w:val="Heading4"/>
      </w:pPr>
      <w:r>
        <w:t>States started mass incarceration, are the only one’s able to change it</w:t>
      </w:r>
    </w:p>
    <w:p w14:paraId="4E40889E" w14:textId="77777777" w:rsidR="00DD4A1F" w:rsidRPr="00C542D5" w:rsidRDefault="00DD4A1F" w:rsidP="00DD4A1F">
      <w:r>
        <w:t>Lauren-</w:t>
      </w:r>
      <w:r w:rsidRPr="00C542D5">
        <w:rPr>
          <w:rStyle w:val="Style13ptBold"/>
        </w:rPr>
        <w:t>Brooke Eisen 20</w:t>
      </w:r>
      <w:r>
        <w:t xml:space="preserve">– Director of the Brennan Center’s Justice Program, 2-Jan-2020, “Criminal Justice Reform at the State Level”, Brennan Center for Justice, </w:t>
      </w:r>
      <w:r w:rsidRPr="00C542D5">
        <w:t>https://www.brennancenter.org/our-work/research-reports/criminal-justice-reform-state-level</w:t>
      </w:r>
    </w:p>
    <w:p w14:paraId="1CC60545" w14:textId="77777777" w:rsidR="00DD4A1F" w:rsidRPr="00C542D5" w:rsidRDefault="00DD4A1F" w:rsidP="00DD4A1F">
      <w:pPr>
        <w:rPr>
          <w:sz w:val="16"/>
        </w:rPr>
      </w:pPr>
      <w:r w:rsidRPr="00C542D5">
        <w:rPr>
          <w:sz w:val="16"/>
        </w:rPr>
        <w:t xml:space="preserve">Harsher state criminal laws, followed by the prison-building boom </w:t>
      </w:r>
      <w:r w:rsidRPr="00910DE0">
        <w:rPr>
          <w:rStyle w:val="Emphasis"/>
        </w:rPr>
        <w:t>State laws contributed to mass incarceration, and those laws must change to end it.</w:t>
      </w:r>
      <w:r w:rsidRPr="00C542D5">
        <w:rPr>
          <w:rStyle w:val="StyleUnderline"/>
        </w:rPr>
        <w:t xml:space="preserve"> </w:t>
      </w:r>
      <w:r w:rsidRPr="00910DE0">
        <w:rPr>
          <w:rStyle w:val="Emphasis"/>
        </w:rPr>
        <w:t>Federal crimes cover a relatively narrow range of conduct</w:t>
      </w:r>
      <w:r w:rsidRPr="00C542D5">
        <w:rPr>
          <w:rStyle w:val="StyleUnderline"/>
        </w:rPr>
        <w:t>,</w:t>
      </w:r>
      <w:r w:rsidRPr="00C542D5">
        <w:rPr>
          <w:sz w:val="16"/>
        </w:rPr>
        <w:t xml:space="preserve"> such as drug offenses. </w:t>
      </w:r>
      <w:r w:rsidRPr="00910DE0">
        <w:rPr>
          <w:rStyle w:val="Emphasis"/>
        </w:rPr>
        <w:t>State laws, on the other hand, cover crimes that are more recognizable to the average citizen</w:t>
      </w:r>
      <w:r w:rsidRPr="00C542D5">
        <w:rPr>
          <w:rStyle w:val="StyleUnderline"/>
        </w:rPr>
        <w:t>,</w:t>
      </w:r>
      <w:r w:rsidRPr="00C542D5">
        <w:rPr>
          <w:sz w:val="16"/>
        </w:rPr>
        <w:t xml:space="preserve"> like drunk driving, shoplifting, and homicide. </w:t>
      </w:r>
      <w:r w:rsidRPr="00C542D5">
        <w:rPr>
          <w:rStyle w:val="StyleUnderline"/>
        </w:rPr>
        <w:t>It’s no surprise, then, that state courts handle many more cases than federal courts.</w:t>
      </w:r>
      <w:r>
        <w:rPr>
          <w:rStyle w:val="StyleUnderline"/>
        </w:rPr>
        <w:t xml:space="preserve"> </w:t>
      </w:r>
      <w:r w:rsidRPr="00C542D5">
        <w:rPr>
          <w:sz w:val="16"/>
        </w:rPr>
        <w:t xml:space="preserve">As crime rose in the 1970s and 1980s, </w:t>
      </w:r>
      <w:r w:rsidRPr="00C542D5">
        <w:rPr>
          <w:rStyle w:val="StyleUnderline"/>
        </w:rPr>
        <w:t>lawmakers at the state and federal level enacted more draconian laws that ensnared more people in the criminal justice system</w:t>
      </w:r>
      <w:r w:rsidRPr="00C542D5">
        <w:rPr>
          <w:sz w:val="16"/>
        </w:rPr>
        <w:t xml:space="preserve">. In 1973, legislators in New York passed the so-called Rockefeller drug laws, which imposed mandatory minimum 15-year terms for possession of marijuana and other drugs. Michigan and other states quickly enacted similar laws. Continuing this trend, Washington State in 1984 adopted the nation’s first “truth-in-sentencing” law, which required people to serve at least 85 percent of their sentences before becoming eligible for parole. </w:t>
      </w:r>
      <w:r w:rsidRPr="00C542D5">
        <w:rPr>
          <w:rStyle w:val="StyleUnderline"/>
        </w:rPr>
        <w:t>In a domino effect across the country, 27 other states imposed similar requirements.</w:t>
      </w:r>
      <w:r>
        <w:rPr>
          <w:rStyle w:val="StyleUnderline"/>
        </w:rPr>
        <w:t xml:space="preserve"> </w:t>
      </w:r>
      <w:r w:rsidRPr="00C542D5">
        <w:rPr>
          <w:sz w:val="16"/>
        </w:rPr>
        <w:t xml:space="preserve">Although violent crime in America peaked in 1991, and crime today remains at historic lows, our nation’s punitive responses to crime resulted in a prison building spree throughout the 1990s. According to the Congressional Research Service, in the mid-1990s, at the peak of the prison construction boom, a new prison opened every 15 days on average. Prosecutors and the vanishing criminal trial As the United States continued to build prisons, another trend emerged: the gradual disappearance of the jury trial and its replacement with plea bargaining, to the detriment of defendants’ rights. About 94 percent of criminal cases at the state level are resolved through plea bargaining. This trend increases the already vast discretion wielded by local prosecutors, who handle more than 95 percent of America’s criminal cases. Prosecutors enjoy unique authority to make decisions about what to charge someone with, making deals with witnesses, and negotiating pleas — and they frequently dictate sentences or sentencing ranges. As a result, they have gained greater leverage to extract guilty pleas from defendants and reduce the number of cases that go to trial, often by using the threat of more serious charges with mandatory minimum sentences or other harsh penalties. In fact, fewer than 1 in 40 felony cases results in a trial, according to data from 9 states that have published their records since the 1970s, when the ratio was closer to 1 in 12. As New York University Law and Sociology Professor David Garland recently wrote, “The move away from rehabilitation, the spread of mandatory penalties, the creation of new categories of crimes, and the priority given to public safety over offenders’ rights — these all increased prosecutors’ leverage and incentivized them to use it aggressively.” </w:t>
      </w:r>
      <w:r w:rsidRPr="00C542D5">
        <w:rPr>
          <w:rStyle w:val="StyleUnderline"/>
        </w:rPr>
        <w:t>State prosecutors often seek higher sentences against people who exercise their right to trial</w:t>
      </w:r>
      <w:r w:rsidRPr="00C542D5">
        <w:rPr>
          <w:sz w:val="16"/>
        </w:rPr>
        <w:t xml:space="preserve"> — something known as “the trial penalty” or the “trial tax.” Historically, bringing the maximum possible charges has persuaded defendants to plead guilty instead of going to trial. This practice emerged to prioritize resources when courts across the country were overburdened lacked the resources to take every case to trial. Yet, as the late legal scholar William Stuntz noted in The Collapse of American Criminal Justice, “The law of guilty pleas made such pleas easy for prosecutors to extract, which allowed the justice system to increase dramatically the ratio of convicted felons to prosecutors and defense lawyers.” As Stuntz also explained, “Guilty pleas and the quick bargains that precede them have become the system’s primary means of judging criminal defendants’ guilt or innocence.” County jail systems Many of those incarcerated have yet to even be convicted of a crime. According to 2017 figures from the Justice Department, about 482,000 people in jail were “awaiting court action on a current charge,” and about 260,000 people were convicted of violating a law. Jails are run by local governments, often managed by a sheriff’s department, and they operate independently from other jails in the same state. Jail populations typically consist of those who are being held on bail or bond pending trial and individuals who are serving out short sentences of less than a year. On any given day, about 612,000 people are behind bars in county jails. But that number doesn’t reflect the roughly 10.6 million instances of people cycling through jails each year. These are not all separate individuals, as it includes some people who have been rearrested, sometimes many times in one single year. State prison systems </w:t>
      </w:r>
      <w:r w:rsidRPr="00910DE0">
        <w:rPr>
          <w:rStyle w:val="Emphasis"/>
        </w:rPr>
        <w:t>State prisons today hold about 1.3 million people, representing the biggest chunk of those who are behind bars in America.</w:t>
      </w:r>
      <w:r w:rsidRPr="00C542D5">
        <w:rPr>
          <w:sz w:val="16"/>
        </w:rPr>
        <w:t xml:space="preserve"> </w:t>
      </w:r>
      <w:r w:rsidRPr="00C542D5">
        <w:rPr>
          <w:rStyle w:val="StyleUnderline"/>
        </w:rPr>
        <w:t>They typically house people convicted of felonies, which in most states are crimes that carry a sentence of one year or more.</w:t>
      </w:r>
      <w:r w:rsidRPr="00C542D5">
        <w:rPr>
          <w:sz w:val="16"/>
        </w:rPr>
        <w:t xml:space="preserve"> According to Justice Department statistics, </w:t>
      </w:r>
      <w:r w:rsidRPr="00C542D5">
        <w:rPr>
          <w:rStyle w:val="StyleUnderline"/>
        </w:rPr>
        <w:t>more than half of those in state prisons are serving sentences for violent crimes</w:t>
      </w:r>
      <w:r w:rsidRPr="00C542D5">
        <w:rPr>
          <w:sz w:val="16"/>
        </w:rPr>
        <w:t xml:space="preserve">: approximately 14 percent were serving time in state prison for murder or non-negligent manslaughter, and about 13 percent of state prisoners were sentenced for rape or sexual assault. As opposed to the federal population, where nearly half of the prison population is incarcerated for a drug offense, only about 15 percent were convicted of a drug offense. Minor violations Many state prison admissions result from violations of probation or parole conditions. In fact, in 2017, the states of Washington, Idaho, Vermont, Utah, Maine, New Hampshire, and Pennsylvania admitted more than half of their prisoners for probation or parole violations. Overall, one-third of state prisoners admitted to prison in 2017 entered on a “new commitment” on such a violation, compared with only 10 percent in the federal system. These re-incarcerations are often for minor violations, such as failing a drug test or not completing a drug or other required program. States could make a huge dent in the prison population by passing reforms to ensure people are not sent back to prison for minor violations of conditions of probation such as not attending a hearing. Needed Reforms </w:t>
      </w:r>
      <w:r w:rsidRPr="00910DE0">
        <w:rPr>
          <w:rStyle w:val="Emphasis"/>
        </w:rPr>
        <w:t>Given the toll that mass incarceration takes at the state</w:t>
      </w:r>
      <w:r w:rsidRPr="00C542D5">
        <w:rPr>
          <w:rStyle w:val="StyleUnderline"/>
        </w:rPr>
        <w:t xml:space="preserve"> and county </w:t>
      </w:r>
      <w:r w:rsidRPr="00910DE0">
        <w:rPr>
          <w:rStyle w:val="Emphasis"/>
        </w:rPr>
        <w:t>level, it’s essential that we focus reform efforts there to ensure that states roll back punitive laws that send too many people to prison for far too long</w:t>
      </w:r>
      <w:r w:rsidRPr="00C542D5">
        <w:rPr>
          <w:rStyle w:val="StyleUnderline"/>
        </w:rPr>
        <w:t>.</w:t>
      </w:r>
      <w:r w:rsidRPr="00C542D5">
        <w:rPr>
          <w:sz w:val="16"/>
        </w:rPr>
        <w:t xml:space="preserve"> We’ve created blueprints for that work, including recommendations for sentencing reform and guidelines for prosecutors. Another key step would be for Congress to pass the Reverse Mass Incarceration Act.</w:t>
      </w:r>
    </w:p>
    <w:p w14:paraId="73C4E2CF" w14:textId="77777777" w:rsidR="00DD4A1F" w:rsidRDefault="00DD4A1F" w:rsidP="00DD4A1F">
      <w:pPr>
        <w:pStyle w:val="Heading4"/>
      </w:pPr>
      <w:r>
        <w:t>States are effective at legislating – prevents federal overreach and also allows for the best ideas to come to fruition</w:t>
      </w:r>
    </w:p>
    <w:p w14:paraId="633E089F" w14:textId="77777777" w:rsidR="00DD4A1F" w:rsidRPr="004B66B8" w:rsidRDefault="00DD4A1F" w:rsidP="00DD4A1F">
      <w:r>
        <w:t xml:space="preserve">Eric </w:t>
      </w:r>
      <w:r w:rsidRPr="004B66B8">
        <w:rPr>
          <w:rStyle w:val="Style13ptBold"/>
        </w:rPr>
        <w:t>Lesser 18</w:t>
      </w:r>
      <w:r>
        <w:t xml:space="preserve"> – Massachusetts State Senator, 11-January-2018, “Criminal Justice Reform Starts and Ends with the States”, Harvard Law Review, </w:t>
      </w:r>
      <w:r w:rsidRPr="004B66B8">
        <w:t>https://blog.harvardlawreview.org/criminal-justice-reform-starts-and-ends-with-the-states/</w:t>
      </w:r>
    </w:p>
    <w:p w14:paraId="5DDDAB7A" w14:textId="77777777" w:rsidR="00DD4A1F" w:rsidRPr="00C542D5" w:rsidRDefault="00DD4A1F" w:rsidP="00DD4A1F">
      <w:pPr>
        <w:rPr>
          <w:rStyle w:val="Emphasis"/>
        </w:rPr>
      </w:pPr>
      <w:r w:rsidRPr="00C542D5">
        <w:rPr>
          <w:rStyle w:val="StyleUnderline"/>
        </w:rPr>
        <w:t>Working with (and Against) the Federal Government</w:t>
      </w:r>
      <w:r>
        <w:rPr>
          <w:rStyle w:val="StyleUnderline"/>
        </w:rPr>
        <w:t xml:space="preserve"> </w:t>
      </w:r>
      <w:r w:rsidRPr="00C542D5">
        <w:rPr>
          <w:sz w:val="16"/>
        </w:rPr>
        <w:t xml:space="preserve">Of course, </w:t>
      </w:r>
      <w:r w:rsidRPr="00C542D5">
        <w:rPr>
          <w:rStyle w:val="Emphasis"/>
        </w:rPr>
        <w:t>state</w:t>
      </w:r>
      <w:r w:rsidRPr="00C542D5">
        <w:rPr>
          <w:rStyle w:val="StyleUnderline"/>
        </w:rPr>
        <w:t xml:space="preserve"> and local </w:t>
      </w:r>
      <w:r w:rsidRPr="00C542D5">
        <w:rPr>
          <w:rStyle w:val="Emphasis"/>
        </w:rPr>
        <w:t>governments are also the primary entities that can implement</w:t>
      </w:r>
      <w:r w:rsidRPr="00C542D5">
        <w:rPr>
          <w:rStyle w:val="StyleUnderline"/>
        </w:rPr>
        <w:t xml:space="preserve"> federal </w:t>
      </w:r>
      <w:r w:rsidRPr="00C542D5">
        <w:rPr>
          <w:rStyle w:val="Emphasis"/>
        </w:rPr>
        <w:t>regulations</w:t>
      </w:r>
      <w:r w:rsidRPr="00C542D5">
        <w:rPr>
          <w:rStyle w:val="StyleUnderline"/>
        </w:rPr>
        <w:t xml:space="preserve"> </w:t>
      </w:r>
      <w:r w:rsidRPr="00C542D5">
        <w:rPr>
          <w:rStyle w:val="Emphasis"/>
        </w:rPr>
        <w:t>and recommendations regarding most law enforcement</w:t>
      </w:r>
      <w:r w:rsidRPr="00C542D5">
        <w:rPr>
          <w:rStyle w:val="StyleUnderline"/>
        </w:rPr>
        <w:t xml:space="preserve">, since </w:t>
      </w:r>
      <w:r w:rsidRPr="00C542D5">
        <w:rPr>
          <w:rStyle w:val="Emphasis"/>
        </w:rPr>
        <w:t>the federal government does not control local police forces</w:t>
      </w:r>
      <w:r w:rsidRPr="00C542D5">
        <w:rPr>
          <w:rStyle w:val="StyleUnderline"/>
        </w:rPr>
        <w:t>.</w:t>
      </w:r>
      <w:r>
        <w:rPr>
          <w:rStyle w:val="StyleUnderline"/>
        </w:rPr>
        <w:t xml:space="preserve"> </w:t>
      </w:r>
      <w:r w:rsidRPr="00C542D5">
        <w:rPr>
          <w:sz w:val="16"/>
        </w:rPr>
        <w:t xml:space="preserve">In December 2014, President Obama created the Task Force on 21st Century Policing to identify and share policy recommendations with state and local leaders. The goal was to improve police-community relations and make crime prevention efforts as effective — and fair — as possible. The Task Force’s recommendations included strategies to achieve more diversity in police forces, expand civilian oversight of law enforcement and prohibit racial profiling in policing, all of which Massachusetts can and should do more to act on. I’m proud that, in the Massachusetts Senate, we included in our criminal justice reform legislation a requirement that law enforcement train officers in bias-free policing and de-escalation techniques, one major recommendation of the Task Force. </w:t>
      </w:r>
      <w:r w:rsidRPr="00C542D5">
        <w:rPr>
          <w:rStyle w:val="StyleUnderline"/>
        </w:rPr>
        <w:t>The federal government can give states an incentive to follow its policy recommendations through the use of federal grants</w:t>
      </w:r>
      <w:r w:rsidRPr="00C542D5">
        <w:rPr>
          <w:sz w:val="16"/>
        </w:rPr>
        <w:t xml:space="preserve">, and the Justice Department under President Obama backed up the Task Force’s recommendations with $100 million in grants to state and local police departments. </w:t>
      </w:r>
      <w:r w:rsidRPr="00C542D5">
        <w:rPr>
          <w:rStyle w:val="StyleUnderline"/>
        </w:rPr>
        <w:t xml:space="preserve">On the other hand, the </w:t>
      </w:r>
      <w:r w:rsidRPr="00C542D5">
        <w:rPr>
          <w:rStyle w:val="Emphasis"/>
        </w:rPr>
        <w:t>states are also a bulwark against federal encroachment and overreach. While the states are responsible for implementing federal policies, they can also limit federal influence where they see state law taking precedence.</w:t>
      </w:r>
      <w:r>
        <w:rPr>
          <w:rStyle w:val="StyleUnderline"/>
        </w:rPr>
        <w:t xml:space="preserve"> </w:t>
      </w:r>
      <w:r w:rsidRPr="00C542D5">
        <w:rPr>
          <w:rStyle w:val="StyleUnderline"/>
        </w:rPr>
        <w:t>In our federal system of government</w:t>
      </w:r>
      <w:r w:rsidRPr="00C542D5">
        <w:rPr>
          <w:rStyle w:val="Emphasis"/>
        </w:rPr>
        <w:t>, the residual power not included in the Constitution rests with the states</w:t>
      </w:r>
      <w:r w:rsidRPr="00C542D5">
        <w:rPr>
          <w:rStyle w:val="StyleUnderline"/>
        </w:rPr>
        <w:t xml:space="preserve">, not with the Federal government. In the absence of a specific federal question, </w:t>
      </w:r>
      <w:r w:rsidRPr="00C542D5">
        <w:rPr>
          <w:rStyle w:val="Emphasis"/>
        </w:rPr>
        <w:t>state law prevails</w:t>
      </w:r>
      <w:r w:rsidRPr="00C542D5">
        <w:rPr>
          <w:rStyle w:val="StyleUnderline"/>
        </w:rPr>
        <w:t>.</w:t>
      </w:r>
      <w:r>
        <w:rPr>
          <w:rStyle w:val="StyleUnderline"/>
        </w:rPr>
        <w:t xml:space="preserve"> </w:t>
      </w:r>
      <w:r w:rsidRPr="00C542D5">
        <w:rPr>
          <w:rStyle w:val="StyleUnderline"/>
        </w:rPr>
        <w:t>This tremendous power can be used on behalf of defendants</w:t>
      </w:r>
      <w:r w:rsidRPr="00C542D5">
        <w:rPr>
          <w:sz w:val="16"/>
        </w:rPr>
        <w:t xml:space="preserve">, as we have seen with California’s “sanctuary state” law shielding immigrants by limiting how state and local law enforcement cooperate with federal Immigration and Customs Enforcement. </w:t>
      </w:r>
      <w:r w:rsidRPr="00C542D5">
        <w:rPr>
          <w:rStyle w:val="StyleUnderline"/>
        </w:rPr>
        <w:t>Or it can be used to increase the state’s own authority</w:t>
      </w:r>
      <w:r w:rsidRPr="00C542D5">
        <w:rPr>
          <w:sz w:val="16"/>
        </w:rPr>
        <w:t xml:space="preserve">, as with Florida’s alleged subversion of medical marijuana dispensaries approved by voters in 2016. </w:t>
      </w:r>
      <w:r w:rsidRPr="00C542D5">
        <w:rPr>
          <w:rStyle w:val="StyleUnderline"/>
        </w:rPr>
        <w:t>Our Framers designed a system that would put the states themselves, and the three branches of the federal government, in competition with one another</w:t>
      </w:r>
      <w:r w:rsidRPr="00C542D5">
        <w:rPr>
          <w:sz w:val="16"/>
        </w:rPr>
        <w:t xml:space="preserve">. Through that competition between the Judiciary and the Presidency, the Congress and the state legislatures, the governors and the judges, the Framers believed that two things would happen. First, </w:t>
      </w:r>
      <w:r w:rsidRPr="00C542D5">
        <w:rPr>
          <w:rStyle w:val="Emphasis"/>
        </w:rPr>
        <w:t>freedom would be protected because no single authority would become absolute</w:t>
      </w:r>
      <w:r w:rsidRPr="00C542D5">
        <w:rPr>
          <w:rStyle w:val="StyleUnderline"/>
        </w:rPr>
        <w:t>.</w:t>
      </w:r>
      <w:r w:rsidRPr="00C542D5">
        <w:rPr>
          <w:sz w:val="16"/>
        </w:rPr>
        <w:t xml:space="preserve"> Second, just like competition in the free market economy, </w:t>
      </w:r>
      <w:r w:rsidRPr="00C542D5">
        <w:rPr>
          <w:rStyle w:val="Emphasis"/>
        </w:rPr>
        <w:t>competition between states, and between the three branches, would allow the best ideas to bubble to the surface</w:t>
      </w:r>
      <w:r w:rsidRPr="00C542D5">
        <w:rPr>
          <w:rStyle w:val="StyleUnderline"/>
        </w:rPr>
        <w:t xml:space="preserve"> while continuously being refined and improved.</w:t>
      </w:r>
      <w:r>
        <w:rPr>
          <w:rStyle w:val="StyleUnderline"/>
        </w:rPr>
        <w:t xml:space="preserve"> </w:t>
      </w:r>
      <w:r w:rsidRPr="00C542D5">
        <w:rPr>
          <w:rStyle w:val="Emphasis"/>
        </w:rPr>
        <w:t>When it comes to criminal justice reform, those ideas are being developed and implemented at the state level, whether or not they receive support from the Congress or the Executive Branch.</w:t>
      </w:r>
    </w:p>
    <w:p w14:paraId="1C0860DB" w14:textId="77777777" w:rsidR="00DD4A1F" w:rsidRDefault="00DD4A1F" w:rsidP="00DD4A1F">
      <w:pPr>
        <w:pStyle w:val="Heading4"/>
      </w:pPr>
      <w:r>
        <w:t>States can solve the aff – they are even doing so in the status quo</w:t>
      </w:r>
    </w:p>
    <w:p w14:paraId="08787CDE" w14:textId="77777777" w:rsidR="00DD4A1F" w:rsidRPr="004B66B8" w:rsidRDefault="00DD4A1F" w:rsidP="00DD4A1F">
      <w:r w:rsidRPr="004B66B8">
        <w:rPr>
          <w:rStyle w:val="Style13ptBold"/>
        </w:rPr>
        <w:t>Vera 17</w:t>
      </w:r>
      <w:r>
        <w:t xml:space="preserve"> – Vera Institute of Justice, 5-April-2017, “</w:t>
      </w:r>
      <w:r w:rsidRPr="004B66B8">
        <w:t>Analysis: Thirty-four States Enacted 79 Laws Affecting Policing from 2015-2016</w:t>
      </w:r>
      <w:r>
        <w:t xml:space="preserve">”, Vera Institute of Justice, </w:t>
      </w:r>
      <w:r w:rsidRPr="004B66B8">
        <w:t>https://www.vera.org/newsroom/analysis-thirty-four-states-enacted-79-laws-affecting-policing-from-2015-2016</w:t>
      </w:r>
    </w:p>
    <w:p w14:paraId="115AF2D2" w14:textId="77777777" w:rsidR="00DD4A1F" w:rsidRPr="004B66B8" w:rsidRDefault="00DD4A1F" w:rsidP="00DD4A1F">
      <w:pPr>
        <w:rPr>
          <w:sz w:val="16"/>
        </w:rPr>
      </w:pPr>
      <w:r w:rsidRPr="004B66B8">
        <w:rPr>
          <w:sz w:val="16"/>
        </w:rPr>
        <w:t xml:space="preserve">The Vera Institute of Justice today released a review of state-level changes in policing policy and practice enacted in 2015 and 2016. The report revealed that </w:t>
      </w:r>
      <w:r w:rsidRPr="004B66B8">
        <w:rPr>
          <w:rStyle w:val="StyleUnderline"/>
        </w:rPr>
        <w:t xml:space="preserve">there has been a </w:t>
      </w:r>
      <w:r w:rsidRPr="004B66B8">
        <w:rPr>
          <w:rStyle w:val="Emphasis"/>
        </w:rPr>
        <w:t>significant uptick in states’ actions around policing</w:t>
      </w:r>
      <w:r w:rsidRPr="004B66B8">
        <w:rPr>
          <w:rStyle w:val="StyleUnderline"/>
        </w:rPr>
        <w:t xml:space="preserve">, including clarifying and improving policies around use-of-force and misconduct cases and improving tracking of police operations around the use of body-worn cameras in order to both protect the public and police officers. </w:t>
      </w:r>
      <w:r w:rsidRPr="004B66B8">
        <w:rPr>
          <w:sz w:val="16"/>
        </w:rPr>
        <w:t xml:space="preserve">Overall, </w:t>
      </w:r>
      <w:r w:rsidRPr="004B66B8">
        <w:rPr>
          <w:rStyle w:val="Emphasis"/>
        </w:rPr>
        <w:t>34 states</w:t>
      </w:r>
      <w:r w:rsidRPr="004B66B8">
        <w:rPr>
          <w:rStyle w:val="StyleUnderline"/>
        </w:rPr>
        <w:t xml:space="preserve"> and the District of Columbia </w:t>
      </w:r>
      <w:r w:rsidRPr="004B66B8">
        <w:rPr>
          <w:rStyle w:val="Emphasis"/>
        </w:rPr>
        <w:t>made at least 79 changes</w:t>
      </w:r>
      <w:r w:rsidRPr="004B66B8">
        <w:rPr>
          <w:rStyle w:val="StyleUnderline"/>
        </w:rPr>
        <w:t xml:space="preserve"> </w:t>
      </w:r>
      <w:r w:rsidRPr="004B66B8">
        <w:rPr>
          <w:rStyle w:val="Emphasis"/>
        </w:rPr>
        <w:t>to</w:t>
      </w:r>
      <w:r w:rsidRPr="004B66B8">
        <w:rPr>
          <w:rStyle w:val="StyleUnderline"/>
        </w:rPr>
        <w:t xml:space="preserve"> their laws governing </w:t>
      </w:r>
      <w:r w:rsidRPr="004B66B8">
        <w:rPr>
          <w:rStyle w:val="Emphasis"/>
        </w:rPr>
        <w:t>policing</w:t>
      </w:r>
      <w:r w:rsidRPr="004B66B8">
        <w:rPr>
          <w:rStyle w:val="StyleUnderline"/>
        </w:rPr>
        <w:t xml:space="preserve"> </w:t>
      </w:r>
      <w:r w:rsidRPr="004B66B8">
        <w:rPr>
          <w:sz w:val="16"/>
        </w:rPr>
        <w:t xml:space="preserve">in the last two years, compared to at least 20 bills total in the prior three-year period. </w:t>
      </w:r>
      <w:r w:rsidRPr="004B66B8">
        <w:rPr>
          <w:rStyle w:val="StyleUnderline"/>
        </w:rPr>
        <w:t>The most widespread trend was to document police operations</w:t>
      </w:r>
      <w:r w:rsidRPr="004B66B8">
        <w:rPr>
          <w:sz w:val="16"/>
        </w:rPr>
        <w:t xml:space="preserve">—30 geographically and politically diverse states passed such laws. Nationwide, </w:t>
      </w:r>
      <w:r w:rsidRPr="004B66B8">
        <w:rPr>
          <w:rStyle w:val="StyleUnderline"/>
        </w:rPr>
        <w:t>policing has become a major focus after high-profile deaths of people of color, many of them unarmed</w:t>
      </w:r>
      <w:r w:rsidRPr="004B66B8">
        <w:rPr>
          <w:sz w:val="16"/>
        </w:rPr>
        <w:t xml:space="preserve">, brought long-standing tensions and increased scrutiny of law enforcement tactics to the surface. Additionally, killings of officers in New York City, Dallas, and Baton Rouge increased concerns about officer safety. As a result, government stakeholders and communities have begun to seek ways to increase the public confidence in law enforcement that is critical to public safety. While local jurisdictions remain the main engine of police reform efforts—there are more than 18,000 individual police departments nationwide that are governed by cities and counties—federal and state governments also play a role. The new President’s administration has promised “law and order,” and a number of Congressional proposals seek reform through a variety of tacks, from ending racial profiling by federal law enforcement agencies, to requiring mandatory sentences for anyone convicted of committing a violent act against a police officer. In the meantime, states have begun to supplement and accelerate local action. To Protect and Serve: </w:t>
      </w:r>
      <w:r w:rsidRPr="004B66B8">
        <w:rPr>
          <w:rStyle w:val="StyleUnderline"/>
        </w:rPr>
        <w:t xml:space="preserve">New Trends in State-Level Policing </w:t>
      </w:r>
      <w:r w:rsidRPr="004B66B8">
        <w:rPr>
          <w:sz w:val="16"/>
        </w:rPr>
        <w:t xml:space="preserve">Reform, 2015-2016 </w:t>
      </w:r>
      <w:r w:rsidRPr="004B66B8">
        <w:rPr>
          <w:rStyle w:val="StyleUnderline"/>
        </w:rPr>
        <w:t xml:space="preserve">found that </w:t>
      </w:r>
      <w:r w:rsidRPr="004B66B8">
        <w:rPr>
          <w:rStyle w:val="Emphasis"/>
        </w:rPr>
        <w:t>state legislators have focused reform efforts in the following three areas:</w:t>
      </w:r>
      <w:r w:rsidRPr="004B66B8">
        <w:rPr>
          <w:sz w:val="16"/>
        </w:rPr>
        <w:t xml:space="preserve"> </w:t>
      </w:r>
      <w:r w:rsidRPr="004B66B8">
        <w:rPr>
          <w:rStyle w:val="StyleUnderline"/>
        </w:rPr>
        <w:t xml:space="preserve">improving policing practices around </w:t>
      </w:r>
      <w:r w:rsidRPr="004B66B8">
        <w:rPr>
          <w:rStyle w:val="Emphasis"/>
        </w:rPr>
        <w:t>use of force</w:t>
      </w:r>
      <w:r w:rsidRPr="004B66B8">
        <w:rPr>
          <w:sz w:val="16"/>
        </w:rPr>
        <w:t xml:space="preserve">, </w:t>
      </w:r>
      <w:r w:rsidRPr="004B66B8">
        <w:rPr>
          <w:rStyle w:val="StyleUnderline"/>
        </w:rPr>
        <w:t>profiling of people of color, and responding to vulnerable populations;</w:t>
      </w:r>
      <w:r>
        <w:rPr>
          <w:rStyle w:val="StyleUnderline"/>
        </w:rPr>
        <w:t xml:space="preserve"> </w:t>
      </w:r>
      <w:r w:rsidRPr="004B66B8">
        <w:rPr>
          <w:rStyle w:val="Emphasis"/>
        </w:rPr>
        <w:t>documenting police operations</w:t>
      </w:r>
      <w:r w:rsidRPr="004B66B8">
        <w:rPr>
          <w:sz w:val="16"/>
        </w:rPr>
        <w:t xml:space="preserve"> </w:t>
      </w:r>
      <w:r w:rsidRPr="004B66B8">
        <w:rPr>
          <w:rStyle w:val="StyleUnderline"/>
        </w:rPr>
        <w:t>through body-worn cameras, protections for public recordings of police, and requirements for reporting data; and</w:t>
      </w:r>
      <w:r>
        <w:rPr>
          <w:rStyle w:val="StyleUnderline"/>
        </w:rPr>
        <w:t xml:space="preserve"> </w:t>
      </w:r>
      <w:r w:rsidRPr="004B66B8">
        <w:rPr>
          <w:rStyle w:val="Emphasis"/>
        </w:rPr>
        <w:t>improving accountability</w:t>
      </w:r>
      <w:r w:rsidRPr="004B66B8">
        <w:rPr>
          <w:rStyle w:val="StyleUnderline"/>
        </w:rPr>
        <w:t xml:space="preserve"> in instances of police use of force and misconduct, especially for those incidents that result in death</w:t>
      </w:r>
      <w:r w:rsidRPr="004B66B8">
        <w:rPr>
          <w:sz w:val="16"/>
        </w:rPr>
        <w:t xml:space="preserve">. The report provides concise summaries of representative reforms in each of these areas, </w:t>
      </w:r>
      <w:r w:rsidRPr="004B66B8">
        <w:rPr>
          <w:rStyle w:val="Emphasis"/>
        </w:rPr>
        <w:t>serving as a guide for other state policymakers looking to enact similar changes</w:t>
      </w:r>
      <w:r w:rsidRPr="004B66B8">
        <w:rPr>
          <w:sz w:val="16"/>
        </w:rPr>
        <w:t>. “</w:t>
      </w:r>
      <w:r w:rsidRPr="004B66B8">
        <w:rPr>
          <w:rStyle w:val="StyleUnderline"/>
        </w:rPr>
        <w:t xml:space="preserve">The fact that </w:t>
      </w:r>
      <w:r w:rsidRPr="004B66B8">
        <w:rPr>
          <w:rStyle w:val="Emphasis"/>
        </w:rPr>
        <w:t>two-thirds of states have reformed their laws governing policing</w:t>
      </w:r>
      <w:r w:rsidRPr="004B66B8">
        <w:rPr>
          <w:rStyle w:val="StyleUnderline"/>
        </w:rPr>
        <w:t xml:space="preserve"> in just two years is reflective of a growing, bipartisan </w:t>
      </w:r>
      <w:r w:rsidRPr="004B66B8">
        <w:rPr>
          <w:rStyle w:val="Emphasis"/>
        </w:rPr>
        <w:t>trend toward criminal justice reform</w:t>
      </w:r>
      <w:r w:rsidRPr="004B66B8">
        <w:rPr>
          <w:rStyle w:val="StyleUnderline"/>
        </w:rPr>
        <w:t xml:space="preserve"> across many issue</w:t>
      </w:r>
      <w:r w:rsidRPr="004B66B8">
        <w:rPr>
          <w:sz w:val="16"/>
        </w:rPr>
        <w:t>s,” said Ram Subramanian, Vera's editorial director and co-author of the report. “</w:t>
      </w:r>
      <w:r w:rsidRPr="004B66B8">
        <w:rPr>
          <w:rStyle w:val="StyleUnderline"/>
        </w:rPr>
        <w:t xml:space="preserve">By drawing attention to how </w:t>
      </w:r>
      <w:r w:rsidRPr="004B66B8">
        <w:rPr>
          <w:rStyle w:val="Emphasis"/>
        </w:rPr>
        <w:t>states</w:t>
      </w:r>
      <w:r w:rsidRPr="004B66B8">
        <w:rPr>
          <w:rStyle w:val="StyleUnderline"/>
        </w:rPr>
        <w:t xml:space="preserve">—both red and blue—are responding to a recent wave of public discourse on policing, we hope that this report will </w:t>
      </w:r>
      <w:r w:rsidRPr="004B66B8">
        <w:rPr>
          <w:rStyle w:val="Emphasis"/>
        </w:rPr>
        <w:t>serve as a guide to other lawmakers</w:t>
      </w:r>
      <w:r w:rsidRPr="004B66B8">
        <w:rPr>
          <w:rStyle w:val="StyleUnderline"/>
        </w:rPr>
        <w:t xml:space="preserve"> looking to make similar strides</w:t>
      </w:r>
      <w:r w:rsidRPr="004B66B8">
        <w:rPr>
          <w:sz w:val="16"/>
        </w:rPr>
        <w:t xml:space="preserve">.” “High-profile and tragic incidents in the past few years have surfaced questions about the role of police in our society, and how to ensure the safety of the civilians they serve and protect as well as officers themselves” said Rebecca Neusteter, Vera’s director of policing. “This report shows </w:t>
      </w:r>
      <w:r w:rsidRPr="004B66B8">
        <w:rPr>
          <w:rStyle w:val="Emphasis"/>
        </w:rPr>
        <w:t>how states are embarking on a new direction for policing</w:t>
      </w:r>
      <w:r w:rsidRPr="004B66B8">
        <w:rPr>
          <w:rStyle w:val="StyleUnderline"/>
        </w:rPr>
        <w:t>—</w:t>
      </w:r>
      <w:r w:rsidRPr="004B66B8">
        <w:rPr>
          <w:rStyle w:val="Emphasis"/>
        </w:rPr>
        <w:t>one that is more transparent, impartial, and supportive</w:t>
      </w:r>
      <w:r w:rsidRPr="004B66B8">
        <w:rPr>
          <w:rStyle w:val="StyleUnderline"/>
        </w:rPr>
        <w:t xml:space="preserve"> of the wellbeing of both officers and community members</w:t>
      </w:r>
      <w:r w:rsidRPr="004B66B8">
        <w:rPr>
          <w:sz w:val="16"/>
        </w:rPr>
        <w:t xml:space="preserve">.” </w:t>
      </w:r>
      <w:r w:rsidRPr="004B66B8">
        <w:rPr>
          <w:rStyle w:val="StyleUnderline"/>
        </w:rPr>
        <w:t>The report identifies several legislative trends that demonstrate how states are taking action to reform their policing practices</w:t>
      </w:r>
      <w:r w:rsidRPr="004B66B8">
        <w:rPr>
          <w:sz w:val="16"/>
        </w:rPr>
        <w:t xml:space="preserve">: </w:t>
      </w:r>
      <w:r w:rsidRPr="004B66B8">
        <w:rPr>
          <w:rStyle w:val="Emphasis"/>
        </w:rPr>
        <w:t>Limiting use-of-force</w:t>
      </w:r>
      <w:r w:rsidRPr="004B66B8">
        <w:rPr>
          <w:sz w:val="16"/>
        </w:rPr>
        <w:t xml:space="preserve">: Although police actions that result in serious injury or death are rare, recent high-profile incidents involving use-of-force have inflamed police-community relations and, in turn, demoralized some police officers who feel undervalued. </w:t>
      </w:r>
      <w:r w:rsidRPr="004B66B8">
        <w:rPr>
          <w:rStyle w:val="Emphasis"/>
        </w:rPr>
        <w:t>At least five states</w:t>
      </w:r>
      <w:r w:rsidRPr="004B66B8">
        <w:rPr>
          <w:rStyle w:val="StyleUnderline"/>
        </w:rPr>
        <w:t xml:space="preserve"> have enacted laws that limit the use of certain types of force</w:t>
      </w:r>
      <w:r w:rsidRPr="004B66B8">
        <w:rPr>
          <w:sz w:val="16"/>
        </w:rPr>
        <w:t xml:space="preserve">, like chokeholds, or improve police training on the legal boundaries of justifiable force and alternative de-escalation tactics so that officers are better equipped to handle these difficult situations. Example: Illinois SB 1304 (2015) prohibits the use of chokeholds and requires more training on arrest and control tactics, proper use of law enforcement authority, procedural justice, human rights, and implicit bias. </w:t>
      </w:r>
      <w:r w:rsidRPr="004B66B8">
        <w:rPr>
          <w:rStyle w:val="StyleUnderline"/>
        </w:rPr>
        <w:t xml:space="preserve">Integrating </w:t>
      </w:r>
      <w:r w:rsidRPr="004B66B8">
        <w:rPr>
          <w:rStyle w:val="Emphasis"/>
        </w:rPr>
        <w:t>body</w:t>
      </w:r>
      <w:r w:rsidRPr="004B66B8">
        <w:rPr>
          <w:rStyle w:val="StyleUnderline"/>
        </w:rPr>
        <w:t xml:space="preserve">-worn </w:t>
      </w:r>
      <w:r w:rsidRPr="004B66B8">
        <w:rPr>
          <w:rStyle w:val="Emphasis"/>
        </w:rPr>
        <w:t>cameras</w:t>
      </w:r>
      <w:r w:rsidRPr="004B66B8">
        <w:rPr>
          <w:rStyle w:val="StyleUnderline"/>
        </w:rPr>
        <w:t xml:space="preserve">: </w:t>
      </w:r>
      <w:r w:rsidRPr="004B66B8">
        <w:rPr>
          <w:sz w:val="16"/>
        </w:rPr>
        <w:t xml:space="preserve">Because they provide an objective record of a broad range of police-civilian encounters, many police departments are beginning to see body-worn cameras as a potential tool for increasing public trust in law enforcement as well as clearing officers from unwarranted complaints. </w:t>
      </w:r>
      <w:r w:rsidRPr="004B66B8">
        <w:rPr>
          <w:rStyle w:val="Emphasis"/>
        </w:rPr>
        <w:t>At least 26 states</w:t>
      </w:r>
      <w:r w:rsidRPr="004B66B8">
        <w:rPr>
          <w:rStyle w:val="StyleUnderline"/>
        </w:rPr>
        <w:t xml:space="preserve"> passed legislation related to the use of body-worn cameras</w:t>
      </w:r>
      <w:r w:rsidRPr="004B66B8">
        <w:rPr>
          <w:sz w:val="16"/>
        </w:rPr>
        <w:t xml:space="preserve">, including to define when recording is required, if the public can access the footage, and whether citizens should be informed they are being recorded. Examples: Georgia HB 976 (2016) mandates that certain body-worn or vehicle camera footage—including that which involves criminal investigations, a vehicle accident, an arrest, or an officer’s use of force—must be kept for a minimum of 30 months. Recordings of other incidents must be retained for 180 days. Additionally, the legislation ensures that a law enforcement officer is not civilly liable for the depictions obtained through these recordings and they do not have a duty to redact or obscure people or information captured in the recording. Utah HB 300 (2016) requires law enforcement agencies using body-worn cameras to have written policies governing their use. It also stipulates that cameras should be visible to the person being recorded and turned on prior to any law enforcement encounter, and that the recordings are generally private records except in specific circumstances, including where they feature an officer firing a weapon. </w:t>
      </w:r>
      <w:r w:rsidRPr="004B66B8">
        <w:rPr>
          <w:rStyle w:val="Emphasis"/>
        </w:rPr>
        <w:t>Training on vulnerable populations</w:t>
      </w:r>
      <w:r w:rsidRPr="004B66B8">
        <w:rPr>
          <w:sz w:val="16"/>
        </w:rPr>
        <w:t xml:space="preserve">: Although police officers are regularly called upon to serve as de facto health care responders, many are not trained to effectively deal with people suffering physical, mental, or behavioral health crises and to de-escalate violent situations. </w:t>
      </w:r>
      <w:r w:rsidRPr="004B66B8">
        <w:rPr>
          <w:rStyle w:val="Emphasis"/>
        </w:rPr>
        <w:t>At least six states</w:t>
      </w:r>
      <w:r w:rsidRPr="004B66B8">
        <w:rPr>
          <w:rStyle w:val="StyleUnderline"/>
        </w:rPr>
        <w:t xml:space="preserve"> passed measures aimed at improving responses to vulnerable populations to improve the safety of both law enforcement and individuals in crisis</w:t>
      </w:r>
      <w:r w:rsidRPr="004B66B8">
        <w:rPr>
          <w:sz w:val="16"/>
        </w:rPr>
        <w:t xml:space="preserve">, including the creation of dedicated Crisis Intervention Teams (CITs), in which officers are specially trained to handle people in crisis in partnership with community-based treatment providers. Example: Washington SB 5311 (2016) requires that all new full-time law enforcement officers receive crisis intervention training, including tools and resources so that they can effectively respond to a broad range of crisis situations, in order to increase the safety of both law enforcement and civilians in crisis. </w:t>
      </w:r>
      <w:r w:rsidRPr="004B66B8">
        <w:rPr>
          <w:rStyle w:val="StyleUnderline"/>
        </w:rPr>
        <w:t xml:space="preserve">Improving </w:t>
      </w:r>
      <w:r w:rsidRPr="004B66B8">
        <w:rPr>
          <w:rStyle w:val="Emphasis"/>
        </w:rPr>
        <w:t>data collection</w:t>
      </w:r>
      <w:r w:rsidRPr="004B66B8">
        <w:rPr>
          <w:rStyle w:val="StyleUnderline"/>
        </w:rPr>
        <w:t xml:space="preserve"> and reporting</w:t>
      </w:r>
      <w:r w:rsidRPr="004B66B8">
        <w:rPr>
          <w:sz w:val="16"/>
        </w:rPr>
        <w:t xml:space="preserve">: Increased attention to officer-involved shootings has brought to light a longstanding lack of reliable data on how often police use force. Recognizing the importance of being able to measure the frequency of and learn from such incidents, </w:t>
      </w:r>
      <w:r w:rsidRPr="004B66B8">
        <w:rPr>
          <w:rStyle w:val="Emphasis"/>
        </w:rPr>
        <w:t>at least 11 states</w:t>
      </w:r>
      <w:r w:rsidRPr="004B66B8">
        <w:rPr>
          <w:rStyle w:val="StyleUnderline"/>
        </w:rPr>
        <w:t xml:space="preserve"> passed laws that require police departments to collect and report information related to officer-involved shootings, deaths, or other incidents of force.</w:t>
      </w:r>
      <w:r>
        <w:rPr>
          <w:rStyle w:val="StyleUnderline"/>
        </w:rPr>
        <w:t xml:space="preserve"> </w:t>
      </w:r>
      <w:r w:rsidRPr="004B66B8">
        <w:rPr>
          <w:sz w:val="16"/>
        </w:rPr>
        <w:t xml:space="preserve">Example: Texas HB 1036 (2015) requires the collection of information on all officer-involved shootings that result in death or injury, as well as the information on the shooting deaths or injuries of officers. A report containing this information must be published publicly. </w:t>
      </w:r>
      <w:r w:rsidRPr="004B66B8">
        <w:rPr>
          <w:rStyle w:val="Emphasis"/>
        </w:rPr>
        <w:t>Increasing accountability</w:t>
      </w:r>
      <w:r w:rsidRPr="004B66B8">
        <w:rPr>
          <w:rStyle w:val="StyleUnderline"/>
        </w:rPr>
        <w:t xml:space="preserve"> for police misconduct</w:t>
      </w:r>
      <w:r w:rsidRPr="004B66B8">
        <w:rPr>
          <w:sz w:val="16"/>
        </w:rPr>
        <w:t xml:space="preserve">: Most cases of civilian deaths by police do not result in trials or guilty verdicts because the law gives wide discretion to police officers to protect themselves and the public. However, there has been increasing public concern that current police accountability systems are not sufficiently objective or independent. </w:t>
      </w:r>
      <w:r w:rsidRPr="004B66B8">
        <w:rPr>
          <w:rStyle w:val="Emphasis"/>
        </w:rPr>
        <w:t>Several states</w:t>
      </w:r>
      <w:r w:rsidRPr="004B66B8">
        <w:rPr>
          <w:rStyle w:val="StyleUnderline"/>
        </w:rPr>
        <w:t xml:space="preserve"> have strengthened independence or transparency in police misconduct investigations, including by requiring that they be carried out by a special prosecutor or by enacting grand jury reform.</w:t>
      </w:r>
      <w:r>
        <w:rPr>
          <w:rStyle w:val="StyleUnderline"/>
        </w:rPr>
        <w:t xml:space="preserve"> </w:t>
      </w:r>
      <w:r w:rsidRPr="004B66B8">
        <w:rPr>
          <w:sz w:val="16"/>
        </w:rPr>
        <w:t xml:space="preserve">Example: Nebraska LB 1000 (2016) requires that at least two investigators reviewing a fatal police encounter come from agencies other than the one involved in the incident. It also mandates that in cases where no charges are brought, the transcripts and exhibits from the grand jury must be made available to the public. Other legislative trends covered in the report include, but are not limited to: protecting the rights of the public to record interactions with officers, improving responses to violence against law enforcement, and outlawing racial and other prejudicial profiling by law enforcement officers. </w:t>
      </w:r>
    </w:p>
    <w:p w14:paraId="69220F2B" w14:textId="77777777" w:rsidR="00DD4A1F" w:rsidRDefault="00DD4A1F" w:rsidP="00DD4A1F">
      <w:pPr>
        <w:pStyle w:val="Heading4"/>
      </w:pPr>
      <w:r>
        <w:t>States have a perfect balance between understanding the issues in their community and having legislative authority – solves the aff</w:t>
      </w:r>
    </w:p>
    <w:p w14:paraId="5AACDD41" w14:textId="77777777" w:rsidR="00DD4A1F" w:rsidRPr="00204306" w:rsidRDefault="00DD4A1F" w:rsidP="00DD4A1F">
      <w:r>
        <w:t xml:space="preserve">Henry </w:t>
      </w:r>
      <w:r w:rsidRPr="00204306">
        <w:rPr>
          <w:rStyle w:val="Style13ptBold"/>
        </w:rPr>
        <w:t xml:space="preserve">Gass 17 </w:t>
      </w:r>
      <w:r>
        <w:t>– Author for the Monitor reporting on criminal justice and the environment, 20-April-2017, “</w:t>
      </w:r>
      <w:r w:rsidRPr="00204306">
        <w:t>Across US, states answering cries for police reforms</w:t>
      </w:r>
      <w:r>
        <w:t xml:space="preserve">”, The Christian Science Monitor, </w:t>
      </w:r>
      <w:r w:rsidRPr="00204306">
        <w:t>https://www.csmonitor.com/USA/Justice/2017/0420/Across-US-states-answering-cries-for-police-reforms</w:t>
      </w:r>
    </w:p>
    <w:p w14:paraId="34B0F163" w14:textId="77777777" w:rsidR="00DD4A1F" w:rsidRPr="00204306" w:rsidRDefault="00DD4A1F" w:rsidP="00DD4A1F">
      <w:pPr>
        <w:rPr>
          <w:sz w:val="16"/>
        </w:rPr>
      </w:pPr>
      <w:r w:rsidRPr="00204306">
        <w:rPr>
          <w:sz w:val="16"/>
        </w:rPr>
        <w:t xml:space="preserve">The week that Freddie Gray died in a Baltimore hospital in April 2015, while the city burned and protesters across the country demanded police reforms, legislators in Colorado were gathered to deliver just that. The Colorado lawmakers were grappling with 10 bills aimed at instituting reforms of law enforcement policies and procedures, ranging from restrictions on the use of chokeholds to the collection of data on officer-involved shootings. Half of Colorado’s “Rebuilding Trust Package” – as Democratic lawmakers there dubbed it – failed that week, but Gov. John Hickenlooper went on to sign five of those bills that year, followed by two more (refashioned from failed 2015 bills) in 2016. About these ads And </w:t>
      </w:r>
      <w:r w:rsidRPr="00204306">
        <w:rPr>
          <w:rStyle w:val="Emphasis"/>
        </w:rPr>
        <w:t>Colorado is only one example of states taking a serious look at</w:t>
      </w:r>
      <w:r w:rsidRPr="00204306">
        <w:rPr>
          <w:rStyle w:val="StyleUnderline"/>
        </w:rPr>
        <w:t xml:space="preserve"> judicial </w:t>
      </w:r>
      <w:r w:rsidRPr="00204306">
        <w:rPr>
          <w:rStyle w:val="Emphasis"/>
        </w:rPr>
        <w:t>reform</w:t>
      </w:r>
      <w:r w:rsidRPr="00204306">
        <w:rPr>
          <w:rStyle w:val="StyleUnderline"/>
        </w:rPr>
        <w:t xml:space="preserve"> in the wake of the national debate </w:t>
      </w:r>
      <w:r w:rsidRPr="00204306">
        <w:rPr>
          <w:rStyle w:val="Emphasis"/>
        </w:rPr>
        <w:t>around policing and police violence</w:t>
      </w:r>
      <w:r w:rsidRPr="00204306">
        <w:rPr>
          <w:rStyle w:val="StyleUnderline"/>
        </w:rPr>
        <w:t xml:space="preserve"> – particularly in communities of color. Nevertheless, these legislative efforts have largely been overshadowed by the protests that have precipitated them.</w:t>
      </w:r>
      <w:r>
        <w:rPr>
          <w:rStyle w:val="StyleUnderline"/>
        </w:rPr>
        <w:t xml:space="preserve"> </w:t>
      </w:r>
      <w:r w:rsidRPr="00204306">
        <w:rPr>
          <w:sz w:val="16"/>
        </w:rPr>
        <w:t xml:space="preserve">In 2015 and 2016, </w:t>
      </w:r>
      <w:r w:rsidRPr="00204306">
        <w:rPr>
          <w:rStyle w:val="Emphasis"/>
        </w:rPr>
        <w:t>34 states</w:t>
      </w:r>
      <w:r w:rsidRPr="00204306">
        <w:rPr>
          <w:rStyle w:val="StyleUnderline"/>
        </w:rPr>
        <w:t xml:space="preserve"> and the District of Columbia </w:t>
      </w:r>
      <w:r w:rsidRPr="00204306">
        <w:rPr>
          <w:rStyle w:val="Emphasis"/>
        </w:rPr>
        <w:t>enacted at least 79 bills</w:t>
      </w:r>
      <w:r w:rsidRPr="00204306">
        <w:rPr>
          <w:rStyle w:val="StyleUnderline"/>
        </w:rPr>
        <w:t xml:space="preserve">, resolutions, or executive orders that </w:t>
      </w:r>
      <w:r w:rsidRPr="00204306">
        <w:rPr>
          <w:rStyle w:val="Emphasis"/>
        </w:rPr>
        <w:t>changed policing policies and practice</w:t>
      </w:r>
      <w:r w:rsidRPr="00204306">
        <w:rPr>
          <w:rStyle w:val="StyleUnderline"/>
        </w:rPr>
        <w:t>s</w:t>
      </w:r>
      <w:r w:rsidRPr="00204306">
        <w:rPr>
          <w:sz w:val="16"/>
        </w:rPr>
        <w:t xml:space="preserve">, according to a report released by the Vera Institute of Justice. That’s almost four times as many as the 20 passed between 2012 and 2014, a Vera spokesman says. On America’s most political holiday, clashing visions are nothing new In recent years, </w:t>
      </w:r>
      <w:r w:rsidRPr="00204306">
        <w:rPr>
          <w:rStyle w:val="Emphasis"/>
        </w:rPr>
        <w:t>it has been left to individual departments to enact reforms</w:t>
      </w:r>
      <w:r w:rsidRPr="00204306">
        <w:rPr>
          <w:rStyle w:val="StyleUnderline"/>
        </w:rPr>
        <w:t xml:space="preserve"> if they deem them necessary, or – when especially troubled departments are either unwilling or unable to change </w:t>
      </w:r>
      <w:r w:rsidRPr="00204306">
        <w:rPr>
          <w:sz w:val="16"/>
        </w:rPr>
        <w:t xml:space="preserve">– to the US Department of Justice, typically via a court-ordered “consent decree” that requires departments to implement certain reforms. </w:t>
      </w:r>
      <w:r w:rsidRPr="00204306">
        <w:rPr>
          <w:rStyle w:val="Emphasis"/>
        </w:rPr>
        <w:t>The emerging role of states in policing reform is critica</w:t>
      </w:r>
      <w:r w:rsidRPr="00204306">
        <w:rPr>
          <w:rStyle w:val="StyleUnderline"/>
        </w:rPr>
        <w:t>l</w:t>
      </w:r>
      <w:r w:rsidRPr="00204306">
        <w:rPr>
          <w:sz w:val="16"/>
        </w:rPr>
        <w:t xml:space="preserve">, says Jim Bueermann, the president of the Police Foundation and the former chief of police in Redlands, Calif., </w:t>
      </w:r>
      <w:r w:rsidRPr="00204306">
        <w:rPr>
          <w:rStyle w:val="StyleUnderline"/>
        </w:rPr>
        <w:t xml:space="preserve">since </w:t>
      </w:r>
      <w:r w:rsidRPr="00204306">
        <w:rPr>
          <w:rStyle w:val="Emphasis"/>
        </w:rPr>
        <w:t xml:space="preserve">they can strike the perfect balance between being close enough to the streets </w:t>
      </w:r>
      <w:r w:rsidRPr="00204306">
        <w:rPr>
          <w:rStyle w:val="StyleUnderline"/>
        </w:rPr>
        <w:t>to understand specific local policing issues and solutions,</w:t>
      </w:r>
      <w:r w:rsidRPr="00204306">
        <w:rPr>
          <w:rStyle w:val="Emphasis"/>
        </w:rPr>
        <w:t xml:space="preserve"> while having the broad authority to pass laws that affect every policing agency in their state. “States are the sweet spot between the federal government passing laws and the 17,000 communities </w:t>
      </w:r>
      <w:r w:rsidRPr="00204306">
        <w:t>[with law enforcement agencies</w:t>
      </w:r>
      <w:r w:rsidRPr="00204306">
        <w:rPr>
          <w:rStyle w:val="Emphasis"/>
        </w:rPr>
        <w:t>] passing laws</w:t>
      </w:r>
      <w:r w:rsidRPr="00204306">
        <w:rPr>
          <w:sz w:val="16"/>
        </w:rPr>
        <w:t xml:space="preserve">,” says Mr. Bueermann. Creating consensus </w:t>
      </w:r>
      <w:r w:rsidRPr="00204306">
        <w:rPr>
          <w:rStyle w:val="Emphasis"/>
        </w:rPr>
        <w:t>If enough states legislate reforms</w:t>
      </w:r>
      <w:r w:rsidRPr="00204306">
        <w:rPr>
          <w:sz w:val="16"/>
        </w:rPr>
        <w:t xml:space="preserve">, he says, </w:t>
      </w:r>
      <w:r w:rsidRPr="00204306">
        <w:rPr>
          <w:rStyle w:val="Emphasis"/>
        </w:rPr>
        <w:t>it could contribute to a national consensus on what constitutes good policing policies</w:t>
      </w:r>
      <w:r w:rsidRPr="00204306">
        <w:rPr>
          <w:rStyle w:val="StyleUnderline"/>
        </w:rPr>
        <w:t>.</w:t>
      </w:r>
      <w:r w:rsidRPr="00204306">
        <w:rPr>
          <w:sz w:val="16"/>
        </w:rPr>
        <w:t xml:space="preserve"> “</w:t>
      </w:r>
      <w:r w:rsidRPr="00204306">
        <w:rPr>
          <w:rStyle w:val="StyleUnderline"/>
        </w:rPr>
        <w:t xml:space="preserve">If you get </w:t>
      </w:r>
      <w:r w:rsidRPr="00204306">
        <w:rPr>
          <w:rStyle w:val="Emphasis"/>
        </w:rPr>
        <w:t>50 states to develop a national coherence around what constitutes good policing</w:t>
      </w:r>
      <w:r w:rsidRPr="00204306">
        <w:rPr>
          <w:sz w:val="16"/>
        </w:rPr>
        <w:t>,” he adds, “</w:t>
      </w:r>
      <w:r w:rsidRPr="00204306">
        <w:rPr>
          <w:rStyle w:val="Emphasis"/>
        </w:rPr>
        <w:t>we would take a quantum leap forward in helping people understand</w:t>
      </w:r>
      <w:r w:rsidRPr="00204306">
        <w:rPr>
          <w:rStyle w:val="StyleUnderline"/>
        </w:rPr>
        <w:t xml:space="preserve"> the values of </w:t>
      </w:r>
      <w:r w:rsidRPr="00204306">
        <w:rPr>
          <w:rStyle w:val="Emphasis"/>
        </w:rPr>
        <w:t>policing</w:t>
      </w:r>
      <w:r w:rsidRPr="00204306">
        <w:rPr>
          <w:rStyle w:val="StyleUnderline"/>
        </w:rPr>
        <w:t xml:space="preserve">, the challenges police face every day, </w:t>
      </w:r>
      <w:r w:rsidRPr="00204306">
        <w:rPr>
          <w:rStyle w:val="Emphasis"/>
        </w:rPr>
        <w:t>and police departments would better understand how they have to reform their own operations</w:t>
      </w:r>
      <w:r w:rsidRPr="00204306">
        <w:rPr>
          <w:sz w:val="16"/>
        </w:rPr>
        <w:t>.”</w:t>
      </w:r>
    </w:p>
    <w:p w14:paraId="03293697" w14:textId="60A1FDB7" w:rsidR="00DD4A1F" w:rsidRDefault="00A01CB5" w:rsidP="00A01CB5">
      <w:pPr>
        <w:pStyle w:val="Heading2"/>
      </w:pPr>
      <w:r>
        <w:t>Elections</w:t>
      </w:r>
    </w:p>
    <w:p w14:paraId="2E4A2C46" w14:textId="6C1EF3CD" w:rsidR="00A01CB5" w:rsidRDefault="00A01CB5" w:rsidP="00A01CB5">
      <w:pPr>
        <w:pStyle w:val="Heading3"/>
        <w:rPr>
          <w:shd w:val="clear" w:color="auto" w:fill="FFFFFF"/>
        </w:rPr>
      </w:pPr>
      <w:r>
        <w:rPr>
          <w:shd w:val="clear" w:color="auto" w:fill="FFFFFF"/>
        </w:rPr>
        <w:t>Suburban Women IL Module</w:t>
      </w:r>
    </w:p>
    <w:p w14:paraId="2F1F770E" w14:textId="06F98AB0" w:rsidR="00A01CB5" w:rsidRDefault="00A01CB5" w:rsidP="00A01CB5">
      <w:pPr>
        <w:pStyle w:val="Heading4"/>
        <w:rPr>
          <w:shd w:val="clear" w:color="auto" w:fill="FFFFFF"/>
        </w:rPr>
      </w:pPr>
      <w:r>
        <w:rPr>
          <w:shd w:val="clear" w:color="auto" w:fill="FFFFFF"/>
        </w:rPr>
        <w:t>Trump absolutely refuses to do anything past symbolic gestures in the field of police reform- this polarization means he still loses the votes of middle aged suburban women</w:t>
      </w:r>
    </w:p>
    <w:p w14:paraId="65271C77" w14:textId="77777777" w:rsidR="00A01CB5" w:rsidRDefault="00A01CB5" w:rsidP="00A01CB5">
      <w:pPr>
        <w:spacing w:after="0" w:line="240" w:lineRule="auto"/>
        <w:rPr>
          <w:rFonts w:ascii="Helvetica Neue" w:eastAsia="Times New Roman" w:hAnsi="Helvetica Neue" w:cs="Times New Roman"/>
          <w:color w:val="444444"/>
          <w:sz w:val="18"/>
          <w:szCs w:val="18"/>
          <w:shd w:val="clear" w:color="auto" w:fill="FFFFFF"/>
        </w:rPr>
      </w:pPr>
      <w:r w:rsidRPr="00802578">
        <w:rPr>
          <w:rFonts w:ascii="Helvetica Neue" w:eastAsia="Times New Roman" w:hAnsi="Helvetica Neue" w:cs="Times New Roman"/>
          <w:color w:val="444444"/>
          <w:sz w:val="18"/>
          <w:szCs w:val="18"/>
          <w:shd w:val="clear" w:color="auto" w:fill="FFFFFF"/>
        </w:rPr>
        <w:t xml:space="preserve">Analysis By Chris </w:t>
      </w:r>
      <w:r w:rsidRPr="00802578">
        <w:rPr>
          <w:rStyle w:val="Style13ptBold"/>
        </w:rPr>
        <w:t>Cillizza</w:t>
      </w:r>
      <w:r w:rsidRPr="00802578">
        <w:rPr>
          <w:rFonts w:ascii="Helvetica Neue" w:eastAsia="Times New Roman" w:hAnsi="Helvetica Neue" w:cs="Times New Roman"/>
          <w:color w:val="444444"/>
          <w:sz w:val="18"/>
          <w:szCs w:val="18"/>
          <w:shd w:val="clear" w:color="auto" w:fill="FFFFFF"/>
        </w:rPr>
        <w:t>,</w:t>
      </w:r>
      <w:r>
        <w:rPr>
          <w:rFonts w:ascii="Helvetica Neue" w:eastAsia="Times New Roman" w:hAnsi="Helvetica Neue" w:cs="Times New Roman"/>
          <w:color w:val="444444"/>
          <w:sz w:val="18"/>
          <w:szCs w:val="18"/>
          <w:shd w:val="clear" w:color="auto" w:fill="FFFFFF"/>
        </w:rPr>
        <w:t>- chris Cillizza is a political reporter and the editor at large of cnn</w:t>
      </w:r>
    </w:p>
    <w:p w14:paraId="287BECE7" w14:textId="77777777" w:rsidR="00A01CB5" w:rsidRPr="00802578" w:rsidRDefault="00A01CB5" w:rsidP="00A01CB5">
      <w:pPr>
        <w:spacing w:after="0" w:line="240" w:lineRule="auto"/>
        <w:rPr>
          <w:rFonts w:ascii="Times New Roman" w:eastAsia="Times New Roman" w:hAnsi="Times New Roman" w:cs="Times New Roman"/>
          <w:sz w:val="24"/>
        </w:rPr>
      </w:pPr>
      <w:r w:rsidRPr="00802578">
        <w:rPr>
          <w:rFonts w:ascii="Helvetica Neue" w:eastAsia="Times New Roman" w:hAnsi="Helvetica Neue" w:cs="Times New Roman"/>
          <w:color w:val="444444"/>
          <w:sz w:val="18"/>
          <w:szCs w:val="18"/>
          <w:shd w:val="clear" w:color="auto" w:fill="FFFFFF"/>
        </w:rPr>
        <w:t>"Donald Trump isn't *really* interested in police reform." </w:t>
      </w:r>
      <w:r w:rsidRPr="00802578">
        <w:rPr>
          <w:rFonts w:ascii="Helvetica Neue" w:eastAsia="Times New Roman" w:hAnsi="Helvetica Neue" w:cs="Times New Roman"/>
          <w:i/>
          <w:iCs/>
          <w:color w:val="444444"/>
          <w:sz w:val="18"/>
          <w:szCs w:val="18"/>
        </w:rPr>
        <w:t>CNN</w:t>
      </w:r>
      <w:r w:rsidRPr="00802578">
        <w:rPr>
          <w:rFonts w:ascii="Helvetica Neue" w:eastAsia="Times New Roman" w:hAnsi="Helvetica Neue" w:cs="Times New Roman"/>
          <w:color w:val="444444"/>
          <w:sz w:val="18"/>
          <w:szCs w:val="18"/>
          <w:shd w:val="clear" w:color="auto" w:fill="FFFFFF"/>
        </w:rPr>
        <w:t xml:space="preserve">, </w:t>
      </w:r>
      <w:r w:rsidRPr="00802578">
        <w:rPr>
          <w:rStyle w:val="Style13ptBold"/>
        </w:rPr>
        <w:t>16 Jun. 2020,</w:t>
      </w:r>
      <w:r w:rsidRPr="00802578">
        <w:rPr>
          <w:rFonts w:ascii="Helvetica Neue" w:eastAsia="Times New Roman" w:hAnsi="Helvetica Neue" w:cs="Times New Roman"/>
          <w:color w:val="444444"/>
          <w:sz w:val="18"/>
          <w:szCs w:val="18"/>
          <w:shd w:val="clear" w:color="auto" w:fill="FFFFFF"/>
        </w:rPr>
        <w:t xml:space="preserve"> https://www.cnn.com/2020/06/16/politics/police-reform-trump-executive-order/index.html. Accessed 6 Jul. 2020.</w:t>
      </w:r>
    </w:p>
    <w:p w14:paraId="353C346F" w14:textId="77777777" w:rsidR="00A01CB5" w:rsidRDefault="00A01CB5" w:rsidP="00A01CB5">
      <w:pPr>
        <w:rPr>
          <w:sz w:val="16"/>
        </w:rPr>
      </w:pPr>
    </w:p>
    <w:p w14:paraId="5C872335" w14:textId="7A7BF4A8" w:rsidR="00A01CB5" w:rsidRPr="00A01CB5" w:rsidRDefault="00A01CB5" w:rsidP="00A01CB5">
      <w:pPr>
        <w:rPr>
          <w:u w:val="single"/>
        </w:rPr>
      </w:pPr>
      <w:r w:rsidRPr="00802578">
        <w:rPr>
          <w:sz w:val="16"/>
        </w:rPr>
        <w:t xml:space="preserve">President Donald </w:t>
      </w:r>
      <w:r w:rsidRPr="00802578">
        <w:rPr>
          <w:rStyle w:val="StyleUnderline"/>
          <w:highlight w:val="yellow"/>
        </w:rPr>
        <w:t>Trump</w:t>
      </w:r>
      <w:r w:rsidRPr="00802578">
        <w:rPr>
          <w:rStyle w:val="StyleUnderline"/>
        </w:rPr>
        <w:t> </w:t>
      </w:r>
      <w:hyperlink r:id="rId187" w:tgtFrame="_blank" w:history="1">
        <w:r w:rsidRPr="00802578">
          <w:rPr>
            <w:rStyle w:val="StyleUnderline"/>
          </w:rPr>
          <w:t xml:space="preserve">stood in the Rose Garden Tuesday to </w:t>
        </w:r>
        <w:r w:rsidRPr="00802578">
          <w:rPr>
            <w:rStyle w:val="StyleUnderline"/>
            <w:highlight w:val="yellow"/>
          </w:rPr>
          <w:t>announce an</w:t>
        </w:r>
        <w:r w:rsidRPr="00802578">
          <w:rPr>
            <w:rStyle w:val="StyleUnderline"/>
          </w:rPr>
          <w:t xml:space="preserve"> executive order</w:t>
        </w:r>
      </w:hyperlink>
      <w:r w:rsidRPr="00802578">
        <w:rPr>
          <w:sz w:val="16"/>
        </w:rPr>
        <w:t> </w:t>
      </w:r>
      <w:r w:rsidRPr="00802578">
        <w:rPr>
          <w:rStyle w:val="StyleUnderline"/>
          <w:highlight w:val="yellow"/>
        </w:rPr>
        <w:t>aimed at reforming</w:t>
      </w:r>
      <w:r w:rsidRPr="00802578">
        <w:rPr>
          <w:rStyle w:val="StyleUnderline"/>
        </w:rPr>
        <w:t xml:space="preserve"> some </w:t>
      </w:r>
      <w:r w:rsidRPr="00802578">
        <w:rPr>
          <w:rStyle w:val="StyleUnderline"/>
          <w:highlight w:val="yellow"/>
        </w:rPr>
        <w:t>police procedures in response to</w:t>
      </w:r>
      <w:r w:rsidRPr="00802578">
        <w:rPr>
          <w:rStyle w:val="StyleUnderline"/>
        </w:rPr>
        <w:t xml:space="preserve"> the national </w:t>
      </w:r>
      <w:r w:rsidRPr="00802578">
        <w:rPr>
          <w:rStyle w:val="StyleUnderline"/>
          <w:highlight w:val="yellow"/>
        </w:rPr>
        <w:t>outcry</w:t>
      </w:r>
      <w:r w:rsidRPr="00802578">
        <w:rPr>
          <w:sz w:val="16"/>
        </w:rPr>
        <w:t xml:space="preserve"> over the death of George Floyd in Minneapolis last month.But even as he was speaking, </w:t>
      </w:r>
      <w:r w:rsidRPr="00802578">
        <w:rPr>
          <w:rStyle w:val="StyleUnderline"/>
          <w:highlight w:val="yellow"/>
        </w:rPr>
        <w:t>Trump</w:t>
      </w:r>
      <w:r w:rsidRPr="00802578">
        <w:rPr>
          <w:rStyle w:val="StyleUnderline"/>
        </w:rPr>
        <w:t xml:space="preserve"> made it crystal clear that he </w:t>
      </w:r>
      <w:r w:rsidRPr="00802578">
        <w:rPr>
          <w:rStyle w:val="StyleUnderline"/>
          <w:highlight w:val="yellow"/>
        </w:rPr>
        <w:t>viewed the order as a necessary bit of political box-checking rather than a necessary first step</w:t>
      </w:r>
      <w:r w:rsidRPr="00802578">
        <w:rPr>
          <w:rStyle w:val="StyleUnderline"/>
        </w:rPr>
        <w:t xml:space="preserve"> in changing the way members of law enforcement treat black Americans</w:t>
      </w:r>
      <w:r w:rsidRPr="00802578">
        <w:rPr>
          <w:sz w:val="16"/>
        </w:rPr>
        <w:t>.In fact, Trump spent most of his time defending police officers -- insisting it was a "tiny" amount who are responsible for incidents like the one involving Floyd -- and arguing that the American public really wants law and order."Some of them don't even know that's what they want, but it's what they want," </w:t>
      </w:r>
      <w:hyperlink r:id="rId188" w:tgtFrame="_blank" w:history="1">
        <w:r w:rsidRPr="00802578">
          <w:rPr>
            <w:rStyle w:val="Hyperlink"/>
            <w:sz w:val="16"/>
          </w:rPr>
          <w:t>said Trump</w:t>
        </w:r>
      </w:hyperlink>
      <w:r w:rsidRPr="00802578">
        <w:rPr>
          <w:sz w:val="16"/>
        </w:rPr>
        <w:t>.He went on to blame former President Barack Obama for not getting police reform done sooner, touted the economic recovery -- based on retail sales numbers released Tuesday morning -- and talked about how school choice is "</w:t>
      </w:r>
      <w:hyperlink r:id="rId189" w:tgtFrame="_blank" w:history="1">
        <w:r w:rsidRPr="00802578">
          <w:rPr>
            <w:rStyle w:val="Hyperlink"/>
            <w:sz w:val="16"/>
          </w:rPr>
          <w:t>the civil rights of all time in this country</w:t>
        </w:r>
      </w:hyperlink>
      <w:r w:rsidRPr="00802578">
        <w:rPr>
          <w:sz w:val="16"/>
        </w:rPr>
        <w:t>. Just in case you missed how incredibly tepid Trump was on the executive order -- and the broader effort to address the unequal treatment of black people by law enforcement -- all you need to do is read the order itself.As CBS' Weijia Jiang </w:t>
      </w:r>
      <w:hyperlink r:id="rId190" w:tgtFrame="_blank" w:history="1">
        <w:r w:rsidRPr="00802578">
          <w:rPr>
            <w:rStyle w:val="Hyperlink"/>
            <w:sz w:val="16"/>
          </w:rPr>
          <w:t>noted</w:t>
        </w:r>
      </w:hyperlink>
      <w:r w:rsidRPr="00802578">
        <w:rPr>
          <w:sz w:val="16"/>
        </w:rPr>
        <w:t xml:space="preserve">, </w:t>
      </w:r>
      <w:r w:rsidRPr="00802578">
        <w:rPr>
          <w:rStyle w:val="StyleUnderline"/>
          <w:highlight w:val="yellow"/>
        </w:rPr>
        <w:t>the order doesn't use the word "racism" or "bias</w:t>
      </w:r>
      <w:r w:rsidRPr="00802578">
        <w:rPr>
          <w:rStyle w:val="StyleUnderline"/>
        </w:rPr>
        <w:t>."</w:t>
      </w:r>
      <w:r w:rsidRPr="00802578">
        <w:rPr>
          <w:sz w:val="16"/>
        </w:rPr>
        <w:t xml:space="preserve"> Instead, it put the situation this way:"Unfortunately, there have been instances in which some officers have misused their authority, challenging the trust of the American people, with tragic consequences for individual victims, their communities, and our Nation."</w:t>
      </w:r>
      <w:r w:rsidRPr="00802578">
        <w:rPr>
          <w:rStyle w:val="StyleUnderline"/>
          <w:highlight w:val="yellow"/>
        </w:rPr>
        <w:t>This stance is generally in keeping with Trump's response</w:t>
      </w:r>
      <w:r w:rsidRPr="00802578">
        <w:rPr>
          <w:rStyle w:val="StyleUnderline"/>
        </w:rPr>
        <w:t xml:space="preserve"> to the protests following Floyd's death</w:t>
      </w:r>
      <w:r w:rsidRPr="00802578">
        <w:rPr>
          <w:sz w:val="16"/>
        </w:rPr>
        <w:t xml:space="preserve">. He has </w:t>
      </w:r>
      <w:r w:rsidRPr="00802578">
        <w:rPr>
          <w:rStyle w:val="StyleUnderline"/>
        </w:rPr>
        <w:t>worked to blame the (largely peaceful) protests on Antifa and other professional troublemakers</w:t>
      </w:r>
      <w:r w:rsidRPr="00802578">
        <w:rPr>
          <w:sz w:val="16"/>
        </w:rPr>
        <w:t xml:space="preserve">. And </w:t>
      </w:r>
      <w:r w:rsidRPr="00802578">
        <w:rPr>
          <w:sz w:val="16"/>
          <w:highlight w:val="yellow"/>
        </w:rPr>
        <w:t xml:space="preserve">he </w:t>
      </w:r>
      <w:r w:rsidRPr="00802578">
        <w:rPr>
          <w:rStyle w:val="StyleUnderline"/>
          <w:highlight w:val="yellow"/>
        </w:rPr>
        <w:t>defended the police at every turn</w:t>
      </w:r>
      <w:r w:rsidRPr="00802578">
        <w:rPr>
          <w:sz w:val="16"/>
          <w:highlight w:val="yellow"/>
        </w:rPr>
        <w:t>."</w:t>
      </w:r>
      <w:r w:rsidRPr="00802578">
        <w:rPr>
          <w:sz w:val="16"/>
        </w:rPr>
        <w:t>Our police have been letting us live in peace and we want to make sure we don't have any bad actors in there and sometimes we'll see some horrible things like we witnessed recently, but I say 99.9 -- let's go with 99% of them -- great, great people and they've done jobs that are record setting,"</w:t>
      </w:r>
      <w:hyperlink r:id="rId191" w:tgtFrame="_blank" w:history="1">
        <w:r w:rsidRPr="00802578">
          <w:rPr>
            <w:rStyle w:val="Hyperlink"/>
            <w:sz w:val="16"/>
          </w:rPr>
          <w:t> Trump said earlier this month</w:t>
        </w:r>
      </w:hyperlink>
      <w:r w:rsidRPr="00802578">
        <w:rPr>
          <w:sz w:val="16"/>
        </w:rPr>
        <w:t xml:space="preserve">.Put plainly: The President doesn't really think the police need to be reformed. He views Floyd's death as unfortunate but not indicative of any sort of broader racial bias in policing.The Point: </w:t>
      </w:r>
      <w:r w:rsidRPr="00802578">
        <w:rPr>
          <w:rStyle w:val="StyleUnderline"/>
        </w:rPr>
        <w:t xml:space="preserve">That view may play to Trump's base. But </w:t>
      </w:r>
      <w:r w:rsidRPr="00802578">
        <w:rPr>
          <w:rStyle w:val="StyleUnderline"/>
          <w:highlight w:val="yellow"/>
        </w:rPr>
        <w:t>it's hard to see suburban women, who have left Trump in droves since 2016, being brought back to his side as long as he continues to stake out ground like this.</w:t>
      </w:r>
    </w:p>
    <w:p w14:paraId="475EA037" w14:textId="77777777" w:rsidR="00A01CB5" w:rsidRPr="00A01CB5" w:rsidRDefault="00A01CB5" w:rsidP="00A01CB5"/>
    <w:p w14:paraId="14353068" w14:textId="77777777" w:rsidR="00A01CB5" w:rsidRDefault="00A01CB5" w:rsidP="00A01CB5">
      <w:pPr>
        <w:pStyle w:val="Heading4"/>
      </w:pPr>
      <w:r>
        <w:t>Suburban women key to the election- they symbolize the shifting demographic and are the deciding factor in many battleground states</w:t>
      </w:r>
    </w:p>
    <w:p w14:paraId="578EB1C3" w14:textId="77777777" w:rsidR="00A01CB5" w:rsidRDefault="00A01CB5" w:rsidP="00A01CB5">
      <w:pPr>
        <w:spacing w:after="0" w:line="240" w:lineRule="auto"/>
        <w:rPr>
          <w:rFonts w:ascii="Helvetica Neue" w:eastAsia="Times New Roman" w:hAnsi="Helvetica Neue" w:cs="Times New Roman"/>
          <w:color w:val="444444"/>
          <w:sz w:val="18"/>
          <w:szCs w:val="18"/>
          <w:shd w:val="clear" w:color="auto" w:fill="FFFFFF"/>
        </w:rPr>
      </w:pPr>
      <w:r>
        <w:rPr>
          <w:rFonts w:ascii="Segoe UI" w:hAnsi="Segoe UI" w:cs="Segoe UI"/>
          <w:color w:val="000000"/>
          <w:sz w:val="27"/>
          <w:szCs w:val="27"/>
        </w:rPr>
        <w:t> </w:t>
      </w:r>
      <w:r>
        <w:rPr>
          <w:rFonts w:ascii="Helvetica Neue" w:eastAsia="Times New Roman" w:hAnsi="Helvetica Neue" w:cs="Times New Roman"/>
          <w:color w:val="444444"/>
          <w:sz w:val="18"/>
          <w:szCs w:val="18"/>
          <w:shd w:val="clear" w:color="auto" w:fill="FFFFFF"/>
        </w:rPr>
        <w:t xml:space="preserve">Mark Z </w:t>
      </w:r>
      <w:r w:rsidRPr="00802578">
        <w:rPr>
          <w:rStyle w:val="Style13ptBold"/>
        </w:rPr>
        <w:t>Babarak</w:t>
      </w:r>
      <w:r>
        <w:rPr>
          <w:rFonts w:ascii="Helvetica Neue" w:eastAsia="Times New Roman" w:hAnsi="Helvetica Neue" w:cs="Times New Roman"/>
          <w:color w:val="444444"/>
          <w:sz w:val="18"/>
          <w:szCs w:val="18"/>
          <w:shd w:val="clear" w:color="auto" w:fill="FFFFFF"/>
        </w:rPr>
        <w:t>- mark is a staff writer for the los angeles times and an expert on American electoral issues</w:t>
      </w:r>
    </w:p>
    <w:p w14:paraId="18467795" w14:textId="77777777" w:rsidR="00A01CB5" w:rsidRPr="00802578" w:rsidRDefault="00A01CB5" w:rsidP="00A01CB5">
      <w:pPr>
        <w:spacing w:after="0" w:line="240" w:lineRule="auto"/>
        <w:rPr>
          <w:rFonts w:ascii="Times New Roman" w:eastAsia="Times New Roman" w:hAnsi="Times New Roman" w:cs="Times New Roman"/>
          <w:sz w:val="24"/>
        </w:rPr>
      </w:pPr>
      <w:r w:rsidRPr="00802578">
        <w:rPr>
          <w:rFonts w:ascii="Helvetica Neue" w:eastAsia="Times New Roman" w:hAnsi="Helvetica Neue" w:cs="Times New Roman"/>
          <w:color w:val="444444"/>
          <w:sz w:val="18"/>
          <w:szCs w:val="18"/>
          <w:shd w:val="clear" w:color="auto" w:fill="FFFFFF"/>
        </w:rPr>
        <w:t>. "Trump has turned the suburbs into a GOP disaster zone. Does that doom his reelection?." </w:t>
      </w:r>
      <w:r w:rsidRPr="00802578">
        <w:rPr>
          <w:rFonts w:ascii="Helvetica Neue" w:eastAsia="Times New Roman" w:hAnsi="Helvetica Neue" w:cs="Times New Roman"/>
          <w:i/>
          <w:iCs/>
          <w:color w:val="444444"/>
          <w:sz w:val="18"/>
          <w:szCs w:val="18"/>
        </w:rPr>
        <w:t>Los Angeles Times</w:t>
      </w:r>
      <w:r w:rsidRPr="00802578">
        <w:rPr>
          <w:rFonts w:ascii="Helvetica Neue" w:eastAsia="Times New Roman" w:hAnsi="Helvetica Neue" w:cs="Times New Roman"/>
          <w:color w:val="444444"/>
          <w:sz w:val="18"/>
          <w:szCs w:val="18"/>
          <w:shd w:val="clear" w:color="auto" w:fill="FFFFFF"/>
        </w:rPr>
        <w:t xml:space="preserve">, 29 Nov. </w:t>
      </w:r>
      <w:r w:rsidRPr="00802578">
        <w:rPr>
          <w:rStyle w:val="Style13ptBold"/>
        </w:rPr>
        <w:t>2019,</w:t>
      </w:r>
      <w:r w:rsidRPr="00802578">
        <w:rPr>
          <w:rFonts w:ascii="Helvetica Neue" w:eastAsia="Times New Roman" w:hAnsi="Helvetica Neue" w:cs="Times New Roman"/>
          <w:color w:val="444444"/>
          <w:sz w:val="18"/>
          <w:szCs w:val="18"/>
          <w:shd w:val="clear" w:color="auto" w:fill="FFFFFF"/>
        </w:rPr>
        <w:t xml:space="preserve"> https://www.latimes.com/politics/story/2019-11-29/2020-battleground-suburban-women-voters. Accessed 6 Jul. 2020.</w:t>
      </w:r>
    </w:p>
    <w:p w14:paraId="62665EA0" w14:textId="77777777" w:rsidR="00A01CB5" w:rsidRPr="00802578" w:rsidRDefault="00A01CB5" w:rsidP="00A01CB5">
      <w:pPr>
        <w:pStyle w:val="NormalWeb"/>
        <w:shd w:val="clear" w:color="auto" w:fill="FFFFFF"/>
        <w:spacing w:before="0" w:beforeAutospacing="0" w:after="450" w:afterAutospacing="0"/>
        <w:rPr>
          <w:color w:val="000000"/>
          <w:sz w:val="16"/>
          <w:szCs w:val="27"/>
        </w:rPr>
      </w:pPr>
      <w:r w:rsidRPr="00802578">
        <w:rPr>
          <w:color w:val="000000"/>
          <w:sz w:val="16"/>
          <w:szCs w:val="27"/>
        </w:rPr>
        <w:t xml:space="preserve">For decades, </w:t>
      </w:r>
      <w:r w:rsidRPr="00802578">
        <w:rPr>
          <w:rStyle w:val="StyleUnderline"/>
          <w:highlight w:val="yellow"/>
        </w:rPr>
        <w:t>there was</w:t>
      </w:r>
      <w:r w:rsidRPr="00802578">
        <w:rPr>
          <w:rStyle w:val="StyleUnderline"/>
        </w:rPr>
        <w:t xml:space="preserve"> an unvaried </w:t>
      </w:r>
      <w:r w:rsidRPr="00802578">
        <w:rPr>
          <w:rStyle w:val="StyleUnderline"/>
          <w:highlight w:val="yellow"/>
        </w:rPr>
        <w:t>rhythm to life in America’s suburbs</w:t>
      </w:r>
      <w:r w:rsidRPr="00802578">
        <w:rPr>
          <w:color w:val="000000"/>
          <w:sz w:val="16"/>
          <w:szCs w:val="27"/>
        </w:rPr>
        <w:t xml:space="preserve">: Carpool in the morning, watch sports on weekends, barbecue in the summer, </w:t>
      </w:r>
      <w:r w:rsidRPr="00802578">
        <w:rPr>
          <w:rStyle w:val="StyleUnderline"/>
          <w:highlight w:val="yellow"/>
        </w:rPr>
        <w:t>vote Republican</w:t>
      </w:r>
      <w:r w:rsidRPr="00802578">
        <w:rPr>
          <w:rStyle w:val="StyleUnderline"/>
        </w:rPr>
        <w:t xml:space="preserve"> in November</w:t>
      </w:r>
      <w:r w:rsidRPr="00802578">
        <w:rPr>
          <w:color w:val="000000"/>
          <w:sz w:val="16"/>
          <w:szCs w:val="27"/>
        </w:rPr>
        <w:t xml:space="preserve">. Then came President Trump.The orderly subdivisions and kid-friendly </w:t>
      </w:r>
      <w:r w:rsidRPr="00802578">
        <w:rPr>
          <w:rStyle w:val="StyleUnderline"/>
          <w:highlight w:val="yellow"/>
        </w:rPr>
        <w:t>communities that rin</w:t>
      </w:r>
      <w:r w:rsidRPr="00802578">
        <w:rPr>
          <w:rStyle w:val="StyleUnderline"/>
        </w:rPr>
        <w:t xml:space="preserve">g the nation’s </w:t>
      </w:r>
      <w:r w:rsidRPr="00802578">
        <w:rPr>
          <w:rStyle w:val="StyleUnderline"/>
          <w:highlight w:val="yellow"/>
        </w:rPr>
        <w:t>cities</w:t>
      </w:r>
      <w:r w:rsidRPr="00802578">
        <w:rPr>
          <w:rStyle w:val="StyleUnderline"/>
        </w:rPr>
        <w:t xml:space="preserve"> have </w:t>
      </w:r>
      <w:r w:rsidRPr="00802578">
        <w:rPr>
          <w:rStyle w:val="StyleUnderline"/>
          <w:highlight w:val="yellow"/>
        </w:rPr>
        <w:t>become a deathtrap for Republicans</w:t>
      </w:r>
      <w:r w:rsidRPr="00802578">
        <w:rPr>
          <w:rStyle w:val="StyleUnderline"/>
        </w:rPr>
        <w:t xml:space="preserve">, as college-educated and </w:t>
      </w:r>
      <w:r w:rsidRPr="00802578">
        <w:rPr>
          <w:rStyle w:val="StyleUnderline"/>
          <w:highlight w:val="yellow"/>
        </w:rPr>
        <w:t>upper-income women flee the party in droves</w:t>
      </w:r>
      <w:r w:rsidRPr="00802578">
        <w:rPr>
          <w:color w:val="000000"/>
          <w:sz w:val="16"/>
          <w:szCs w:val="27"/>
        </w:rPr>
        <w:t>, costing the GOP its House majority and sapping the party’s strength in state capitals and local governments nationwide.T</w:t>
      </w:r>
      <w:r w:rsidRPr="00802578">
        <w:rPr>
          <w:rStyle w:val="StyleUnderline"/>
        </w:rPr>
        <w:t>he d</w:t>
      </w:r>
      <w:r w:rsidRPr="00802578">
        <w:rPr>
          <w:rStyle w:val="StyleUnderline"/>
          <w:highlight w:val="yellow"/>
        </w:rPr>
        <w:t>ramatic shift is also reshaping the 2020 presidential race,</w:t>
      </w:r>
      <w:r w:rsidRPr="00802578">
        <w:rPr>
          <w:rStyle w:val="StyleUnderline"/>
        </w:rPr>
        <w:t xml:space="preserve"> </w:t>
      </w:r>
      <w:r w:rsidRPr="00802578">
        <w:rPr>
          <w:rStyle w:val="StyleUnderline"/>
          <w:highlight w:val="yellow"/>
        </w:rPr>
        <w:t>elevating Democratic hopes in traditional GOP strongholds</w:t>
      </w:r>
      <w:r w:rsidRPr="00802578">
        <w:rPr>
          <w:color w:val="000000"/>
          <w:sz w:val="16"/>
          <w:szCs w:val="27"/>
        </w:rPr>
        <w:t xml:space="preserve"> like Arizona and Georgia, and forcing Trump to redouble efforts to boost rural turnout to offset defectors who, </w:t>
      </w:r>
      <w:r w:rsidRPr="00802578">
        <w:rPr>
          <w:rStyle w:val="StyleUnderline"/>
        </w:rPr>
        <w:t xml:space="preserve">some fear, </w:t>
      </w:r>
      <w:r w:rsidRPr="00802578">
        <w:rPr>
          <w:rStyle w:val="StyleUnderline"/>
          <w:highlight w:val="yellow"/>
        </w:rPr>
        <w:t>may never vote Republican so long as the president is on the ballot</w:t>
      </w:r>
      <w:r w:rsidRPr="00802578">
        <w:rPr>
          <w:color w:val="000000"/>
          <w:sz w:val="16"/>
          <w:szCs w:val="27"/>
        </w:rPr>
        <w:t>. Emily Romney Sanchez is one of them. The GOP has “gone from defending conservative principles” like free trade and a muscular stance against Russia and North Korea “to defending [Trump’s] latest Tweets,” said Sanchez, a life coach and mother of five in this prosperous desert community. (She is a distant relative of Republican Utah Sen. Mitt Romney.)Sanchez considers Trump “reprehensible as a human being” and the Republican Party morally bankrupt. “I couldn’t be a part of it anymore,” she said, and as a result, at age 40 the newly registered independent is weighing her first-ever Democratic vote for president.year, our robust ‘Women for Trump’ coalition will continue working to mobilize supporters across the country and share the President’s record of success.”</w:t>
      </w:r>
      <w:r w:rsidRPr="00802578">
        <w:rPr>
          <w:color w:val="000000"/>
          <w:sz w:val="16"/>
          <w:szCs w:val="27"/>
          <w:highlight w:val="yellow"/>
        </w:rPr>
        <w:t>T</w:t>
      </w:r>
      <w:r w:rsidRPr="00802578">
        <w:rPr>
          <w:rStyle w:val="StyleUnderline"/>
          <w:highlight w:val="yellow"/>
        </w:rPr>
        <w:t>he erosion of support</w:t>
      </w:r>
      <w:r w:rsidRPr="00802578">
        <w:rPr>
          <w:rStyle w:val="StyleUnderline"/>
        </w:rPr>
        <w:t xml:space="preserve"> among suburban women </w:t>
      </w:r>
      <w:r w:rsidRPr="00802578">
        <w:rPr>
          <w:rStyle w:val="StyleUnderline"/>
          <w:highlight w:val="yellow"/>
        </w:rPr>
        <w:t>began during</w:t>
      </w:r>
      <w:r w:rsidRPr="00802578">
        <w:rPr>
          <w:rStyle w:val="StyleUnderline"/>
        </w:rPr>
        <w:t xml:space="preserve"> the </w:t>
      </w:r>
      <w:r w:rsidRPr="00802578">
        <w:rPr>
          <w:rStyle w:val="StyleUnderline"/>
          <w:highlight w:val="yellow"/>
        </w:rPr>
        <w:t>2016</w:t>
      </w:r>
      <w:r w:rsidRPr="00802578">
        <w:rPr>
          <w:rStyle w:val="StyleUnderline"/>
        </w:rPr>
        <w:t xml:space="preserve"> campaign </w:t>
      </w:r>
      <w:r w:rsidRPr="00802578">
        <w:rPr>
          <w:color w:val="000000"/>
          <w:sz w:val="16"/>
          <w:szCs w:val="27"/>
        </w:rPr>
        <w:t>— for many </w:t>
      </w:r>
      <w:hyperlink r:id="rId192" w:history="1">
        <w:r w:rsidRPr="00802578">
          <w:rPr>
            <w:rStyle w:val="Hyperlink"/>
            <w:sz w:val="16"/>
            <w:szCs w:val="27"/>
          </w:rPr>
          <w:t>the breaking point was the “Access Hollywood” video, in which Trump boasted of grabbing women by their genitals</w:t>
        </w:r>
      </w:hyperlink>
      <w:r w:rsidRPr="00802578">
        <w:rPr>
          <w:color w:val="000000"/>
          <w:sz w:val="16"/>
          <w:szCs w:val="27"/>
        </w:rPr>
        <w:t xml:space="preserve"> — </w:t>
      </w:r>
      <w:r w:rsidRPr="00802578">
        <w:rPr>
          <w:rStyle w:val="StyleUnderline"/>
        </w:rPr>
        <w:t xml:space="preserve">and </w:t>
      </w:r>
      <w:r w:rsidRPr="00802578">
        <w:rPr>
          <w:rStyle w:val="StyleUnderline"/>
          <w:highlight w:val="yellow"/>
        </w:rPr>
        <w:t>increased</w:t>
      </w:r>
      <w:r w:rsidRPr="00802578">
        <w:rPr>
          <w:rStyle w:val="StyleUnderline"/>
        </w:rPr>
        <w:t xml:space="preserve"> dramatically </w:t>
      </w:r>
      <w:r w:rsidRPr="00802578">
        <w:rPr>
          <w:rStyle w:val="StyleUnderline"/>
          <w:highlight w:val="yellow"/>
        </w:rPr>
        <w:t>in</w:t>
      </w:r>
      <w:r w:rsidRPr="00802578">
        <w:rPr>
          <w:rStyle w:val="StyleUnderline"/>
        </w:rPr>
        <w:t xml:space="preserve"> the </w:t>
      </w:r>
      <w:r w:rsidRPr="00802578">
        <w:rPr>
          <w:rStyle w:val="StyleUnderline"/>
          <w:highlight w:val="yellow"/>
        </w:rPr>
        <w:t>2018 midterm</w:t>
      </w:r>
      <w:r w:rsidRPr="00802578">
        <w:rPr>
          <w:rStyle w:val="StyleUnderline"/>
        </w:rPr>
        <w:t xml:space="preserve"> election</w:t>
      </w:r>
      <w:r w:rsidRPr="00802578">
        <w:rPr>
          <w:color w:val="000000"/>
          <w:sz w:val="16"/>
          <w:szCs w:val="27"/>
        </w:rPr>
        <w:t>, </w:t>
      </w:r>
      <w:hyperlink r:id="rId193" w:history="1">
        <w:r w:rsidRPr="00802578">
          <w:rPr>
            <w:rStyle w:val="Hyperlink"/>
            <w:sz w:val="16"/>
            <w:szCs w:val="27"/>
          </w:rPr>
          <w:t>costing Republicans control of the House.</w:t>
        </w:r>
      </w:hyperlink>
      <w:r w:rsidRPr="00802578">
        <w:rPr>
          <w:color w:val="000000"/>
          <w:sz w:val="16"/>
          <w:szCs w:val="27"/>
        </w:rPr>
        <w:t>The trend continued in the recent off-year elections, in suburbs from Wichita, Kan., to northern New Jersey to DeSoto County, Miss. Democrats won two of three gubernatorial contests, in Kentucky and Louisiana, in good part because of their strength in those Republican redoubts.The sentiment extended down ballot as well. Outside Philadelphia, Democrats took control in Delaware County for the first time since the Civil War. In suburban Virginia, just outside Washington, D.C., the party won every state House seat in Fairfax County, a shift nearly on a par with the 2018 </w:t>
      </w:r>
      <w:hyperlink r:id="rId194" w:history="1">
        <w:r w:rsidRPr="00802578">
          <w:rPr>
            <w:rStyle w:val="Hyperlink"/>
            <w:sz w:val="16"/>
            <w:szCs w:val="27"/>
          </w:rPr>
          <w:t>Democratic sweep of congressional seats in Orange County.</w:t>
        </w:r>
      </w:hyperlink>
      <w:r w:rsidRPr="00802578">
        <w:rPr>
          <w:color w:val="000000"/>
          <w:sz w:val="16"/>
          <w:szCs w:val="27"/>
        </w:rPr>
        <w:t>“It’s amazing the change, in just the last few years,” said Q. Whitfield Ayres, a pollster who has spent decades strategizing for Republican campaigns and causes</w:t>
      </w:r>
      <w:r w:rsidRPr="00802578">
        <w:rPr>
          <w:rStyle w:val="StyleUnderline"/>
        </w:rPr>
        <w:t>. “</w:t>
      </w:r>
      <w:r w:rsidRPr="00802578">
        <w:rPr>
          <w:rStyle w:val="StyleUnderline"/>
          <w:highlight w:val="yellow"/>
        </w:rPr>
        <w:t>It’s not any one place. It’s everywhere</w:t>
      </w:r>
      <w:r w:rsidRPr="00802578">
        <w:rPr>
          <w:rStyle w:val="StyleUnderline"/>
        </w:rPr>
        <w:t>.”That includes Arizona, where in 2018 Kyrsten Sinema, a congresswoman from the Phoenix suburbs, became the first Democrat in 30 years to win a U.S. Senate seat. She ran as a centrist focused on bipartisan problem-solving, a direct appeal to pragmatic suburban voters, and her success is seen as a model for turning the state from red to blue in 2020 — or at least making Arizona competitive in a way it has not been in decades.With 11 electoral votes, Arizona is a bigger prize than Wisc</w:t>
      </w:r>
      <w:r w:rsidRPr="00802578">
        <w:rPr>
          <w:color w:val="000000"/>
          <w:sz w:val="16"/>
          <w:szCs w:val="27"/>
        </w:rPr>
        <w:t>onsin — a Midwestern battleground both parties view as a key to the election — and the Grand Canyon State is expected to draw lavish attention and a fortune’s worth of advertising over the next year.</w:t>
      </w:r>
      <w:r w:rsidRPr="00802578">
        <w:rPr>
          <w:b/>
          <w:bCs/>
          <w:color w:val="000000"/>
          <w:sz w:val="16"/>
          <w:szCs w:val="27"/>
        </w:rPr>
        <w:t> </w:t>
      </w:r>
      <w:r w:rsidRPr="00802578">
        <w:rPr>
          <w:color w:val="000000"/>
          <w:sz w:val="16"/>
          <w:szCs w:val="27"/>
        </w:rPr>
        <w:t>Visiting last month, Vice President Mike Pence said he and Trump “are going to be in and out of Arizona a lot.”The ancestral home of conservative icon Barry Goldwater and John McCain, the 2008 Republican nominee, Arizona has undergone a slow but steady transformation as the growing Latino population and a flood of newcomers from places like California erode Republicans’ long-standing hegemony.</w:t>
      </w:r>
      <w:r w:rsidRPr="00802578">
        <w:rPr>
          <w:rStyle w:val="StyleUnderline"/>
          <w:highlight w:val="yellow"/>
        </w:rPr>
        <w:t>The movement has been accelerated by Trump and his alienation of voters</w:t>
      </w:r>
      <w:r w:rsidRPr="00802578">
        <w:rPr>
          <w:color w:val="000000"/>
          <w:sz w:val="16"/>
          <w:szCs w:val="27"/>
        </w:rPr>
        <w:t xml:space="preserve"> in typically Republican suburbs like Scottsdale, Gilbert and here in Mesa, which has grown from a far-flung satellite of Phoenix into the state’s third-largest city.</w:t>
      </w:r>
    </w:p>
    <w:p w14:paraId="5D9736DA" w14:textId="41DB0784" w:rsidR="00A01CB5" w:rsidRDefault="00A01CB5" w:rsidP="00A01CB5">
      <w:pPr>
        <w:pStyle w:val="Heading3"/>
      </w:pPr>
      <w:r>
        <w:t>Plan popular</w:t>
      </w:r>
    </w:p>
    <w:p w14:paraId="0C49159E" w14:textId="0065D489" w:rsidR="00A01CB5" w:rsidRDefault="00A01CB5" w:rsidP="00A01CB5">
      <w:pPr>
        <w:pStyle w:val="Heading4"/>
      </w:pPr>
      <w:r>
        <w:t>Police reform, specifically the proposals outlined in the plan text, are increadibly popular, and a key election issue</w:t>
      </w:r>
    </w:p>
    <w:p w14:paraId="6ACEFAAE" w14:textId="77777777" w:rsidR="00A01CB5" w:rsidRDefault="00A01CB5" w:rsidP="00A01CB5">
      <w:pPr>
        <w:spacing w:after="0" w:line="240" w:lineRule="auto"/>
        <w:rPr>
          <w:rFonts w:ascii="Helvetica Neue" w:eastAsia="Times New Roman" w:hAnsi="Helvetica Neue" w:cs="Times New Roman"/>
          <w:color w:val="444444"/>
          <w:sz w:val="18"/>
          <w:szCs w:val="18"/>
          <w:shd w:val="clear" w:color="auto" w:fill="FFFFFF"/>
        </w:rPr>
      </w:pPr>
      <w:r w:rsidRPr="008126A6">
        <w:rPr>
          <w:rFonts w:ascii="Helvetica Neue" w:eastAsia="Times New Roman" w:hAnsi="Helvetica Neue" w:cs="Times New Roman"/>
          <w:color w:val="444444"/>
          <w:sz w:val="18"/>
          <w:szCs w:val="18"/>
          <w:shd w:val="clear" w:color="auto" w:fill="FFFFFF"/>
        </w:rPr>
        <w:t xml:space="preserve">Ariel </w:t>
      </w:r>
      <w:r w:rsidRPr="008126A6">
        <w:rPr>
          <w:rStyle w:val="Style13ptBold"/>
        </w:rPr>
        <w:t>Edwards-levy And</w:t>
      </w:r>
      <w:r w:rsidRPr="008126A6">
        <w:rPr>
          <w:rFonts w:ascii="Helvetica Neue" w:eastAsia="Times New Roman" w:hAnsi="Helvetica Neue" w:cs="Times New Roman"/>
          <w:color w:val="444444"/>
          <w:sz w:val="18"/>
          <w:szCs w:val="18"/>
          <w:shd w:val="clear" w:color="auto" w:fill="FFFFFF"/>
        </w:rPr>
        <w:t xml:space="preserve"> Kevin </w:t>
      </w:r>
      <w:r w:rsidRPr="008126A6">
        <w:rPr>
          <w:rStyle w:val="Style13ptBold"/>
        </w:rPr>
        <w:t>Robillard</w:t>
      </w:r>
      <w:r w:rsidRPr="008126A6">
        <w:rPr>
          <w:rFonts w:ascii="Helvetica Neue" w:eastAsia="Times New Roman" w:hAnsi="Helvetica Neue" w:cs="Times New Roman"/>
          <w:color w:val="444444"/>
          <w:sz w:val="18"/>
          <w:szCs w:val="18"/>
          <w:shd w:val="clear" w:color="auto" w:fill="FFFFFF"/>
        </w:rPr>
        <w:t xml:space="preserve">. </w:t>
      </w:r>
    </w:p>
    <w:p w14:paraId="2173CC77" w14:textId="77777777" w:rsidR="00A01CB5" w:rsidRPr="008126A6" w:rsidRDefault="00A01CB5" w:rsidP="00A01CB5">
      <w:pPr>
        <w:spacing w:after="0" w:line="240" w:lineRule="auto"/>
        <w:rPr>
          <w:rFonts w:ascii="Times New Roman" w:eastAsia="Times New Roman" w:hAnsi="Times New Roman" w:cs="Times New Roman"/>
          <w:sz w:val="24"/>
        </w:rPr>
      </w:pPr>
      <w:r w:rsidRPr="008126A6">
        <w:rPr>
          <w:rFonts w:ascii="Helvetica Neue" w:eastAsia="Times New Roman" w:hAnsi="Helvetica Neue" w:cs="Times New Roman"/>
          <w:color w:val="444444"/>
          <w:sz w:val="18"/>
          <w:szCs w:val="18"/>
          <w:shd w:val="clear" w:color="auto" w:fill="FFFFFF"/>
        </w:rPr>
        <w:t>"Most Americans Want Police Reform But Don't Back 'Defund The Police'." </w:t>
      </w:r>
      <w:r w:rsidRPr="008126A6">
        <w:rPr>
          <w:rFonts w:ascii="Helvetica Neue" w:eastAsia="Times New Roman" w:hAnsi="Helvetica Neue" w:cs="Times New Roman"/>
          <w:i/>
          <w:iCs/>
          <w:color w:val="444444"/>
          <w:sz w:val="18"/>
          <w:szCs w:val="18"/>
        </w:rPr>
        <w:t>HuffPost</w:t>
      </w:r>
      <w:r w:rsidRPr="008126A6">
        <w:rPr>
          <w:rFonts w:ascii="Helvetica Neue" w:eastAsia="Times New Roman" w:hAnsi="Helvetica Neue" w:cs="Times New Roman"/>
          <w:color w:val="444444"/>
          <w:sz w:val="18"/>
          <w:szCs w:val="18"/>
          <w:shd w:val="clear" w:color="auto" w:fill="FFFFFF"/>
        </w:rPr>
        <w:t xml:space="preserve">, </w:t>
      </w:r>
      <w:r w:rsidRPr="008126A6">
        <w:rPr>
          <w:rStyle w:val="Style13ptBold"/>
        </w:rPr>
        <w:t>12 Jun.</w:t>
      </w:r>
      <w:r w:rsidRPr="008126A6">
        <w:rPr>
          <w:rFonts w:ascii="Helvetica Neue" w:eastAsia="Times New Roman" w:hAnsi="Helvetica Neue" w:cs="Times New Roman"/>
          <w:color w:val="444444"/>
          <w:sz w:val="18"/>
          <w:szCs w:val="18"/>
          <w:shd w:val="clear" w:color="auto" w:fill="FFFFFF"/>
        </w:rPr>
        <w:t xml:space="preserve"> 2020, https://www.huffpost.com/entry/defund-police-reform-poll_n_5ee28787c5b6f4c439ac4a0b. Accessed 7 Jul. 2020.</w:t>
      </w:r>
    </w:p>
    <w:p w14:paraId="7277B064" w14:textId="77777777" w:rsidR="00A01CB5" w:rsidRPr="008126A6" w:rsidRDefault="00A01CB5" w:rsidP="00A01CB5">
      <w:pPr>
        <w:pStyle w:val="NormalWeb"/>
        <w:spacing w:before="0" w:beforeAutospacing="0" w:after="300" w:afterAutospacing="0" w:line="360" w:lineRule="atLeast"/>
        <w:rPr>
          <w:rStyle w:val="StyleUnderline"/>
        </w:rPr>
      </w:pPr>
      <w:r w:rsidRPr="008126A6">
        <w:rPr>
          <w:rFonts w:ascii="Helvetica Neue" w:hAnsi="Helvetica Neue"/>
          <w:color w:val="000000"/>
          <w:sz w:val="16"/>
          <w:szCs w:val="27"/>
        </w:rPr>
        <w:t>A near-</w:t>
      </w:r>
      <w:r w:rsidRPr="008126A6">
        <w:rPr>
          <w:rStyle w:val="StyleUnderline"/>
          <w:highlight w:val="yellow"/>
        </w:rPr>
        <w:t>universal majority of Americans support</w:t>
      </w:r>
      <w:r w:rsidRPr="008126A6">
        <w:rPr>
          <w:rStyle w:val="StyleUnderline"/>
        </w:rPr>
        <w:t xml:space="preserve"> at least some </w:t>
      </w:r>
      <w:r w:rsidRPr="008126A6">
        <w:rPr>
          <w:rStyle w:val="StyleUnderline"/>
          <w:highlight w:val="yellow"/>
        </w:rPr>
        <w:t>changes to policing in the United State</w:t>
      </w:r>
      <w:r w:rsidRPr="008126A6">
        <w:rPr>
          <w:rFonts w:ascii="Helvetica Neue" w:hAnsi="Helvetica Neue"/>
          <w:color w:val="000000"/>
          <w:sz w:val="16"/>
          <w:szCs w:val="27"/>
          <w:highlight w:val="yellow"/>
        </w:rPr>
        <w:t>s</w:t>
      </w:r>
      <w:r w:rsidRPr="008126A6">
        <w:rPr>
          <w:rFonts w:ascii="Helvetica Neue" w:hAnsi="Helvetica Neue"/>
          <w:color w:val="000000"/>
          <w:sz w:val="16"/>
          <w:szCs w:val="27"/>
        </w:rPr>
        <w:t xml:space="preserve"> following the death of </w:t>
      </w:r>
      <w:hyperlink r:id="rId195" w:tgtFrame="_blank" w:history="1">
        <w:r w:rsidRPr="008126A6">
          <w:rPr>
            <w:rStyle w:val="Hyperlink"/>
            <w:rFonts w:ascii="Helvetica Neue" w:eastAsiaTheme="majorEastAsia" w:hAnsi="Helvetica Neue"/>
            <w:color w:val="000000"/>
            <w:sz w:val="16"/>
            <w:szCs w:val="27"/>
          </w:rPr>
          <w:t>George Floyd</w:t>
        </w:r>
      </w:hyperlink>
      <w:r w:rsidRPr="008126A6">
        <w:rPr>
          <w:rFonts w:ascii="Helvetica Neue" w:hAnsi="Helvetica Neue"/>
          <w:color w:val="000000"/>
          <w:sz w:val="16"/>
          <w:szCs w:val="27"/>
        </w:rPr>
        <w:t xml:space="preserve"> in the custody of Minneapolis police, a </w:t>
      </w:r>
      <w:hyperlink r:id="rId196" w:history="1">
        <w:r w:rsidRPr="008126A6">
          <w:rPr>
            <w:rStyle w:val="Hyperlink"/>
            <w:rFonts w:ascii="Helvetica Neue" w:eastAsiaTheme="majorEastAsia" w:hAnsi="Helvetica Neue"/>
            <w:color w:val="000000"/>
            <w:sz w:val="16"/>
            <w:szCs w:val="27"/>
          </w:rPr>
          <w:t>new HuffPost/YouGov poll</w:t>
        </w:r>
      </w:hyperlink>
      <w:r w:rsidRPr="008126A6">
        <w:rPr>
          <w:rFonts w:ascii="Helvetica Neue" w:hAnsi="Helvetica Neue"/>
          <w:color w:val="000000"/>
          <w:sz w:val="16"/>
          <w:szCs w:val="27"/>
        </w:rPr>
        <w:t xml:space="preserve"> finds. There is </w:t>
      </w:r>
      <w:r w:rsidRPr="008126A6">
        <w:rPr>
          <w:rStyle w:val="StyleUnderline"/>
          <w:highlight w:val="yellow"/>
        </w:rPr>
        <w:t>majority support for proposals</w:t>
      </w:r>
      <w:r w:rsidRPr="008126A6">
        <w:rPr>
          <w:rStyle w:val="StyleUnderline"/>
        </w:rPr>
        <w:t xml:space="preserve"> circulating in Congress </w:t>
      </w:r>
      <w:r w:rsidRPr="008126A6">
        <w:rPr>
          <w:rStyle w:val="StyleUnderline"/>
          <w:highlight w:val="yellow"/>
        </w:rPr>
        <w:t>to</w:t>
      </w:r>
      <w:r w:rsidRPr="008126A6">
        <w:rPr>
          <w:rStyle w:val="StyleUnderline"/>
        </w:rPr>
        <w:t xml:space="preserve"> ban chokeholds and </w:t>
      </w:r>
      <w:r w:rsidRPr="008126A6">
        <w:rPr>
          <w:rStyle w:val="StyleUnderline"/>
          <w:highlight w:val="yellow"/>
        </w:rPr>
        <w:t>make it easier to track and charge officers accused of misconduct</w:t>
      </w:r>
      <w:r w:rsidRPr="008126A6">
        <w:rPr>
          <w:rFonts w:ascii="Helvetica Neue" w:hAnsi="Helvetica Neue"/>
          <w:color w:val="000000"/>
          <w:sz w:val="16"/>
          <w:szCs w:val="27"/>
        </w:rPr>
        <w:t>.But the idea of “</w:t>
      </w:r>
      <w:hyperlink r:id="rId197" w:tgtFrame="_blank" w:history="1">
        <w:r w:rsidRPr="008126A6">
          <w:rPr>
            <w:rStyle w:val="Hyperlink"/>
            <w:rFonts w:ascii="Helvetica Neue" w:eastAsiaTheme="majorEastAsia" w:hAnsi="Helvetica Neue"/>
            <w:color w:val="000000"/>
            <w:sz w:val="16"/>
            <w:szCs w:val="27"/>
          </w:rPr>
          <w:t>defunding the police</w:t>
        </w:r>
      </w:hyperlink>
      <w:r w:rsidRPr="008126A6">
        <w:rPr>
          <w:rFonts w:ascii="Helvetica Neue" w:hAnsi="Helvetica Neue"/>
          <w:color w:val="000000"/>
          <w:sz w:val="16"/>
          <w:szCs w:val="27"/>
        </w:rPr>
        <w:t xml:space="preserve">” has little support from the public. It is by far the least popular of the policies surveyed, and is the only proposal opposed by more Americans than support it. Activists who are pushing the idea argue the criminal justice system is too corrupt and racist to reform, but it has largely been rejected by most </w:t>
      </w:r>
      <w:hyperlink r:id="rId198" w:history="1">
        <w:r w:rsidRPr="008126A6">
          <w:rPr>
            <w:rStyle w:val="Hyperlink"/>
            <w:rFonts w:ascii="Helvetica Neue" w:eastAsiaTheme="majorEastAsia" w:hAnsi="Helvetica Neue"/>
            <w:color w:val="000000"/>
            <w:sz w:val="16"/>
            <w:szCs w:val="27"/>
          </w:rPr>
          <w:t>Democratic Party</w:t>
        </w:r>
      </w:hyperlink>
      <w:r w:rsidRPr="008126A6">
        <w:rPr>
          <w:rFonts w:ascii="Helvetica Neue" w:hAnsi="Helvetica Neue"/>
          <w:color w:val="000000"/>
          <w:sz w:val="16"/>
          <w:szCs w:val="27"/>
        </w:rPr>
        <w:t xml:space="preserve"> politicians.House and Senate Democrats unveiled their police reform legislation, crafted primarily by members of the Congressional Black Caucus, earlier this week. Former Vice President </w:t>
      </w:r>
      <w:hyperlink r:id="rId199" w:tgtFrame="_blank" w:history="1">
        <w:r w:rsidRPr="008126A6">
          <w:rPr>
            <w:rStyle w:val="StyleUnderline"/>
            <w:rFonts w:eastAsiaTheme="majorEastAsia"/>
          </w:rPr>
          <w:t xml:space="preserve">Joe </w:t>
        </w:r>
        <w:r w:rsidRPr="008126A6">
          <w:rPr>
            <w:rStyle w:val="StyleUnderline"/>
            <w:rFonts w:eastAsiaTheme="majorEastAsia"/>
            <w:highlight w:val="yellow"/>
          </w:rPr>
          <w:t>Biden</w:t>
        </w:r>
      </w:hyperlink>
      <w:r w:rsidRPr="008126A6">
        <w:rPr>
          <w:rStyle w:val="StyleUnderline"/>
        </w:rPr>
        <w:t xml:space="preserve">, the presumptive Democratic nominee for president, has </w:t>
      </w:r>
      <w:r w:rsidRPr="008126A6">
        <w:rPr>
          <w:rStyle w:val="StyleUnderline"/>
          <w:highlight w:val="yellow"/>
        </w:rPr>
        <w:t>voiced support for many of the legislation’s provisions</w:t>
      </w:r>
      <w:r w:rsidRPr="008126A6">
        <w:rPr>
          <w:rFonts w:ascii="Helvetica Neue" w:hAnsi="Helvetica Neue"/>
          <w:color w:val="000000"/>
          <w:sz w:val="16"/>
          <w:szCs w:val="27"/>
        </w:rPr>
        <w:t xml:space="preserve">.The HuffPost/YouGov survey shows that the bill’s provisions ― including ending qualified immunity, which protects police officers from civil lawsuits, and developing a national standard for when police officers can use force ― are broadly popular. Democrats </w:t>
      </w:r>
      <w:hyperlink r:id="rId200" w:tgtFrame="_blank" w:history="1">
        <w:r w:rsidRPr="008126A6">
          <w:rPr>
            <w:rStyle w:val="Hyperlink"/>
            <w:rFonts w:ascii="Helvetica Neue" w:eastAsiaTheme="majorEastAsia" w:hAnsi="Helvetica Neue"/>
            <w:color w:val="000000"/>
            <w:sz w:val="16"/>
            <w:szCs w:val="27"/>
          </w:rPr>
          <w:t>expect a majority</w:t>
        </w:r>
      </w:hyperlink>
      <w:r w:rsidRPr="008126A6">
        <w:rPr>
          <w:rFonts w:ascii="Helvetica Neue" w:hAnsi="Helvetica Neue"/>
          <w:color w:val="000000"/>
          <w:sz w:val="16"/>
          <w:szCs w:val="27"/>
        </w:rPr>
        <w:t xml:space="preserve"> of the House to line up behind the legislation by the end of the week.President Donald Trump and Republicans, who control the Senate, have tasked their only Black member, Sen. Tim Scott (S.C.), with developing their own police reform proposal.</w:t>
      </w:r>
      <w:r w:rsidRPr="008126A6">
        <w:rPr>
          <w:rStyle w:val="StyleUnderline"/>
          <w:highlight w:val="yellow"/>
        </w:rPr>
        <w:t>Just 7% of Americans describe the country’s police system as basically sound and requiring essentially no changes</w:t>
      </w:r>
      <w:r w:rsidRPr="008126A6">
        <w:rPr>
          <w:rFonts w:ascii="Helvetica Neue" w:hAnsi="Helvetica Neue"/>
          <w:color w:val="000000"/>
          <w:sz w:val="16"/>
          <w:szCs w:val="27"/>
        </w:rPr>
        <w:t xml:space="preserve">, the HuffPost/YouGov survey finds, with another 37% saying it’s basically sound but needs some improvement. Another 48% say it’s “not too sound” or “not sound at all.”Views are divided along both partisan and racial lines, with a plurality of both Democrats and Black Americans saying that the system is not sound at all and requires significant changes. But even among Republicans and Republican-leaning independents, only 11% say no changes are necessary.Republicans do have less appetite for significant reforms. </w:t>
      </w:r>
      <w:r w:rsidRPr="008126A6">
        <w:rPr>
          <w:rStyle w:val="StyleUnderline"/>
        </w:rPr>
        <w:t xml:space="preserve">About </w:t>
      </w:r>
      <w:r w:rsidRPr="008126A6">
        <w:rPr>
          <w:rStyle w:val="StyleUnderline"/>
          <w:highlight w:val="yellow"/>
        </w:rPr>
        <w:t>three-fifths of Republicans say the system needs</w:t>
      </w:r>
      <w:r w:rsidRPr="008126A6">
        <w:rPr>
          <w:rStyle w:val="StyleUnderline"/>
        </w:rPr>
        <w:t xml:space="preserve"> just “some” </w:t>
      </w:r>
      <w:r w:rsidRPr="008126A6">
        <w:rPr>
          <w:rStyle w:val="StyleUnderline"/>
          <w:highlight w:val="yellow"/>
        </w:rPr>
        <w:t>improvement</w:t>
      </w:r>
      <w:r w:rsidRPr="008126A6">
        <w:rPr>
          <w:rStyle w:val="StyleUnderline"/>
        </w:rPr>
        <w:t>, while only 24% see a need for “many improvements” or “significant changes.”</w:t>
      </w:r>
      <w:r w:rsidRPr="008126A6">
        <w:rPr>
          <w:rFonts w:ascii="Helvetica Neue" w:hAnsi="Helvetica Neue"/>
          <w:color w:val="000000"/>
          <w:sz w:val="16"/>
          <w:szCs w:val="27"/>
        </w:rPr>
        <w:t>The idea of “</w:t>
      </w:r>
      <w:hyperlink r:id="rId201" w:tgtFrame="_blank" w:history="1">
        <w:r w:rsidRPr="008126A6">
          <w:rPr>
            <w:rStyle w:val="Hyperlink"/>
            <w:rFonts w:ascii="Helvetica Neue" w:eastAsiaTheme="majorEastAsia" w:hAnsi="Helvetica Neue"/>
            <w:color w:val="000000"/>
            <w:sz w:val="16"/>
            <w:szCs w:val="27"/>
          </w:rPr>
          <w:t>defunding the police</w:t>
        </w:r>
      </w:hyperlink>
      <w:r w:rsidRPr="008126A6">
        <w:rPr>
          <w:rFonts w:ascii="Helvetica Neue" w:hAnsi="Helvetica Neue"/>
          <w:color w:val="000000"/>
          <w:sz w:val="16"/>
          <w:szCs w:val="27"/>
        </w:rPr>
        <w:t xml:space="preserve">” has attracted significant attention ― roughly half of Americans said they’d heard of it recently. Of the 10 proposals mentioned in the survey, only the call to ban police from using chokeholds has received more attention.But the idea of defunding is also by far the least popular, with just 27% of Americans in favor. </w:t>
      </w:r>
      <w:r w:rsidRPr="008126A6">
        <w:rPr>
          <w:rStyle w:val="StyleUnderline"/>
        </w:rPr>
        <w:t xml:space="preserve">By contrast, </w:t>
      </w:r>
      <w:r w:rsidRPr="008126A6">
        <w:rPr>
          <w:rStyle w:val="StyleUnderline"/>
          <w:highlight w:val="yellow"/>
        </w:rPr>
        <w:t>solid majorities of the public favor banning police chokeholds</w:t>
      </w:r>
      <w:r w:rsidRPr="008126A6">
        <w:rPr>
          <w:rStyle w:val="StyleUnderline"/>
        </w:rPr>
        <w:t xml:space="preserve"> (73% support this), </w:t>
      </w:r>
      <w:r w:rsidRPr="008126A6">
        <w:rPr>
          <w:rStyle w:val="StyleUnderline"/>
          <w:highlight w:val="yellow"/>
        </w:rPr>
        <w:t>creating a federal registry for complaints against officers</w:t>
      </w:r>
      <w:r w:rsidRPr="008126A6">
        <w:rPr>
          <w:rStyle w:val="StyleUnderline"/>
        </w:rPr>
        <w:t xml:space="preserve"> (72%), </w:t>
      </w:r>
      <w:r w:rsidRPr="008126A6">
        <w:rPr>
          <w:rStyle w:val="StyleUnderline"/>
          <w:highlight w:val="yellow"/>
        </w:rPr>
        <w:t>developing a national standard for police use of force</w:t>
      </w:r>
      <w:r w:rsidRPr="008126A6">
        <w:rPr>
          <w:rStyle w:val="StyleUnderline"/>
        </w:rPr>
        <w:t xml:space="preserve"> (69%), making it easier for the federal government to charge officers for using excessive force (68%), assigning independent prosecutors to handle cases where officers use fatal force (67%) </w:t>
      </w:r>
      <w:r w:rsidRPr="008126A6">
        <w:rPr>
          <w:rStyle w:val="StyleUnderline"/>
          <w:highlight w:val="yellow"/>
        </w:rPr>
        <w:t>and eliminating officers’ “qualified immunity” against misconduct lawsuits</w:t>
      </w:r>
      <w:r w:rsidRPr="008126A6">
        <w:rPr>
          <w:rStyle w:val="StyleUnderline"/>
        </w:rPr>
        <w:t xml:space="preserve"> (59%)..</w:t>
      </w:r>
    </w:p>
    <w:p w14:paraId="74B6F13F" w14:textId="77777777" w:rsidR="00A01CB5" w:rsidRDefault="00A01CB5" w:rsidP="00A01CB5">
      <w:pPr>
        <w:pStyle w:val="NormalWeb"/>
        <w:spacing w:before="0" w:beforeAutospacing="0" w:after="300" w:afterAutospacing="0" w:line="360" w:lineRule="atLeast"/>
        <w:rPr>
          <w:rFonts w:ascii="ProximaNova" w:hAnsi="ProximaNova" w:hint="eastAsia"/>
          <w:color w:val="000000"/>
          <w:sz w:val="27"/>
          <w:szCs w:val="27"/>
        </w:rPr>
      </w:pPr>
      <w:r>
        <w:rPr>
          <w:rStyle w:val="Strong"/>
          <w:rFonts w:ascii="ProximaNova" w:hAnsi="ProximaNova"/>
          <w:color w:val="000000"/>
          <w:sz w:val="27"/>
          <w:szCs w:val="27"/>
        </w:rPr>
        <w:t>.</w:t>
      </w:r>
    </w:p>
    <w:p w14:paraId="29520715" w14:textId="77777777" w:rsidR="00A01CB5" w:rsidRPr="00802578" w:rsidRDefault="00A01CB5" w:rsidP="00A01CB5"/>
    <w:p w14:paraId="4AE67A95" w14:textId="77777777" w:rsidR="00A01CB5" w:rsidRPr="00F601E6" w:rsidRDefault="00A01CB5" w:rsidP="00A01CB5"/>
    <w:p w14:paraId="418F3CE2" w14:textId="77777777" w:rsidR="00A01CB5" w:rsidRPr="00A01CB5" w:rsidRDefault="00A01CB5" w:rsidP="00A01CB5"/>
    <w:p w14:paraId="08DB8597" w14:textId="77777777" w:rsidR="00DD4A1F" w:rsidRPr="00DD4A1F" w:rsidRDefault="00DD4A1F" w:rsidP="00DD4A1F"/>
    <w:p w14:paraId="4FDBD66A" w14:textId="65FC4CA5" w:rsidR="00E936BF" w:rsidRDefault="002E61BA" w:rsidP="008C651F">
      <w:pPr>
        <w:pStyle w:val="Heading2"/>
        <w:spacing w:line="240" w:lineRule="auto"/>
        <w:rPr>
          <w:rFonts w:ascii="Georgia" w:hAnsi="Georgia"/>
        </w:rPr>
      </w:pPr>
      <w:r>
        <w:rPr>
          <w:rFonts w:ascii="Georgia" w:hAnsi="Georgia"/>
        </w:rPr>
        <w:t>Police Violence Advantage</w:t>
      </w:r>
    </w:p>
    <w:p w14:paraId="1B15522D" w14:textId="565B532D" w:rsidR="002E61BA" w:rsidRPr="002E61BA" w:rsidRDefault="002E61BA" w:rsidP="002E61BA">
      <w:pPr>
        <w:pStyle w:val="Heading3"/>
      </w:pPr>
      <w:r>
        <w:t>Impact defense</w:t>
      </w:r>
    </w:p>
    <w:p w14:paraId="3D5F4697" w14:textId="77777777" w:rsidR="00BC611F" w:rsidRPr="008C651F" w:rsidRDefault="00BC611F" w:rsidP="008C651F">
      <w:pPr>
        <w:pStyle w:val="Heading4"/>
        <w:spacing w:line="240" w:lineRule="auto"/>
        <w:rPr>
          <w:rFonts w:ascii="Georgia" w:hAnsi="Georgia"/>
        </w:rPr>
      </w:pPr>
      <w:r w:rsidRPr="008C651F">
        <w:rPr>
          <w:rFonts w:ascii="Georgia" w:hAnsi="Georgia"/>
        </w:rPr>
        <w:t>Data about police brutality is unreliable</w:t>
      </w:r>
    </w:p>
    <w:p w14:paraId="0B23DD89" w14:textId="77777777" w:rsidR="00BC611F" w:rsidRPr="008C651F" w:rsidRDefault="00BC611F" w:rsidP="008C651F">
      <w:pPr>
        <w:rPr>
          <w:rFonts w:ascii="Georgia" w:hAnsi="Georgia"/>
          <w:sz w:val="12"/>
        </w:rPr>
      </w:pPr>
      <w:r w:rsidRPr="008C651F">
        <w:rPr>
          <w:rStyle w:val="Style13ptBold"/>
          <w:rFonts w:ascii="Georgia" w:hAnsi="Georgia"/>
        </w:rPr>
        <w:t>U.S. Commission on Civil Rights,</w:t>
      </w:r>
      <w:r w:rsidRPr="008C651F">
        <w:rPr>
          <w:rFonts w:ascii="Georgia" w:hAnsi="Georgia"/>
        </w:rPr>
        <w:t xml:space="preserve"> </w:t>
      </w:r>
      <w:r w:rsidRPr="008C651F">
        <w:rPr>
          <w:rStyle w:val="Style13ptBold"/>
          <w:rFonts w:ascii="Georgia" w:hAnsi="Georgia"/>
        </w:rPr>
        <w:t>11/15/18</w:t>
      </w:r>
      <w:r w:rsidRPr="008C651F">
        <w:rPr>
          <w:rFonts w:ascii="Georgia" w:hAnsi="Georgia"/>
          <w:sz w:val="12"/>
        </w:rPr>
        <w:t xml:space="preserve"> “POLICE USE OF FORCE:AN EXAMINATION OF MODERN POLICING PRACTICES” https://www.usccr.gov/pubs/2018/11-15-Police-Force.pdf</w:t>
      </w:r>
    </w:p>
    <w:p w14:paraId="79F6799A" w14:textId="77777777" w:rsidR="00BC611F" w:rsidRPr="008C651F" w:rsidRDefault="00BC611F" w:rsidP="008C651F">
      <w:pPr>
        <w:rPr>
          <w:rFonts w:ascii="Georgia" w:hAnsi="Georgia"/>
          <w:u w:val="single"/>
        </w:rPr>
      </w:pPr>
      <w:r w:rsidRPr="008C651F">
        <w:rPr>
          <w:rFonts w:ascii="Georgia" w:hAnsi="Georgia"/>
          <w:u w:val="single"/>
        </w:rPr>
        <w:t>While allegations that some police force is excessive, unjustified, and discriminatory continue and proliferate, current data regarding police use of force is insufficient to determine if instances are occurring more frequently.</w:t>
      </w:r>
      <w:r w:rsidRPr="008C651F">
        <w:rPr>
          <w:rFonts w:ascii="Georgia" w:hAnsi="Georgia"/>
          <w:sz w:val="12"/>
        </w:rPr>
        <w:t xml:space="preserve"> The public continues to hear competing narratives by law enforcement and community members, and the hard </w:t>
      </w:r>
      <w:r w:rsidRPr="008C651F">
        <w:rPr>
          <w:rFonts w:ascii="Georgia" w:hAnsi="Georgia"/>
          <w:u w:val="single"/>
        </w:rPr>
        <w:t>reality is that available national and local data is flawed</w:t>
      </w:r>
      <w:r w:rsidRPr="008C651F">
        <w:rPr>
          <w:rFonts w:ascii="Georgia" w:hAnsi="Georgia"/>
          <w:sz w:val="12"/>
        </w:rPr>
        <w:t xml:space="preserve"> and inadequate. A central contributing factor is the absence of mandatory federal reporting and standardized reporting guidelines. Former FBI Director James Comey stated that: Not long after riots broke out in Ferguson [in 2014], I asked my staff to tell me how many people shot by police were African-American in this country. I wanted to see trends. I wanted to see information. They couldn’t give it to me, and it wasn’t their fault. Demographic data regarding officer-involved shootings is not consistently reported to us . . . [b]ecause reporting is voluntary, our data is incomplete andtherefore, in the aggregate, unreliable.4Until recently, </w:t>
      </w:r>
      <w:r w:rsidRPr="008C651F">
        <w:rPr>
          <w:rFonts w:ascii="Georgia" w:hAnsi="Georgia"/>
          <w:u w:val="single"/>
        </w:rPr>
        <w:t>data on officer-involved shootings were extremely rare; moreover, the data that are</w:t>
      </w:r>
      <w:r w:rsidRPr="008C651F">
        <w:rPr>
          <w:rFonts w:ascii="Georgia" w:hAnsi="Georgia"/>
          <w:sz w:val="12"/>
        </w:rPr>
        <w:t xml:space="preserve"> </w:t>
      </w:r>
      <w:r w:rsidRPr="008C651F">
        <w:rPr>
          <w:rFonts w:ascii="Georgia" w:hAnsi="Georgia"/>
          <w:u w:val="single"/>
        </w:rPr>
        <w:t>available is most frequently compiled by grassroots organizations, nonprofits, or media sources.</w:t>
      </w:r>
      <w:r w:rsidRPr="008C651F">
        <w:rPr>
          <w:rFonts w:ascii="Georgia" w:hAnsi="Georgia"/>
          <w:sz w:val="12"/>
        </w:rPr>
        <w:t xml:space="preserve">5 </w:t>
      </w:r>
      <w:r w:rsidRPr="008C651F">
        <w:rPr>
          <w:rFonts w:ascii="Georgia" w:hAnsi="Georgia"/>
          <w:u w:val="single"/>
        </w:rPr>
        <w:t>Data are not only lacking regarding fatal police shootings, but data regarding all use of force are</w:t>
      </w:r>
      <w:r w:rsidRPr="008C651F">
        <w:rPr>
          <w:rFonts w:ascii="Georgia" w:hAnsi="Georgia"/>
          <w:sz w:val="12"/>
        </w:rPr>
        <w:t xml:space="preserve"> </w:t>
      </w:r>
      <w:r w:rsidRPr="008C651F">
        <w:rPr>
          <w:rFonts w:ascii="Georgia" w:hAnsi="Georgia"/>
          <w:u w:val="single"/>
        </w:rPr>
        <w:t>scant and incomplete:</w:t>
      </w:r>
    </w:p>
    <w:p w14:paraId="7FA408EB" w14:textId="77777777" w:rsidR="00BC611F" w:rsidRPr="008C651F" w:rsidRDefault="00BC611F" w:rsidP="008C651F">
      <w:pPr>
        <w:rPr>
          <w:rFonts w:ascii="Georgia" w:hAnsi="Georgia"/>
          <w:u w:val="single"/>
        </w:rPr>
      </w:pPr>
    </w:p>
    <w:p w14:paraId="52F728DD" w14:textId="77777777" w:rsidR="00BC611F" w:rsidRPr="008C651F" w:rsidRDefault="00BC611F" w:rsidP="008C651F">
      <w:pPr>
        <w:pStyle w:val="Heading4"/>
        <w:spacing w:line="240" w:lineRule="auto"/>
        <w:rPr>
          <w:rFonts w:ascii="Georgia" w:hAnsi="Georgia"/>
        </w:rPr>
      </w:pPr>
      <w:r w:rsidRPr="008C651F">
        <w:rPr>
          <w:rFonts w:ascii="Georgia" w:hAnsi="Georgia"/>
        </w:rPr>
        <w:t>Media makes police brutality to be worse than it is</w:t>
      </w:r>
    </w:p>
    <w:p w14:paraId="6EE78C1C" w14:textId="77777777" w:rsidR="00BC611F" w:rsidRPr="008C651F" w:rsidRDefault="00BC611F" w:rsidP="008C651F">
      <w:pPr>
        <w:rPr>
          <w:rFonts w:ascii="Georgia" w:hAnsi="Georgia"/>
          <w:sz w:val="12"/>
        </w:rPr>
      </w:pPr>
      <w:r w:rsidRPr="008C651F">
        <w:rPr>
          <w:rStyle w:val="Style13ptBold"/>
          <w:rFonts w:ascii="Georgia" w:hAnsi="Georgia"/>
        </w:rPr>
        <w:t>U.S. Commission on Civil Rights,</w:t>
      </w:r>
      <w:r w:rsidRPr="008C651F">
        <w:rPr>
          <w:rFonts w:ascii="Georgia" w:hAnsi="Georgia"/>
        </w:rPr>
        <w:t xml:space="preserve"> </w:t>
      </w:r>
      <w:r w:rsidRPr="008C651F">
        <w:rPr>
          <w:rStyle w:val="Style13ptBold"/>
          <w:rFonts w:ascii="Georgia" w:hAnsi="Georgia"/>
        </w:rPr>
        <w:t>11/15/18</w:t>
      </w:r>
      <w:r w:rsidRPr="008C651F">
        <w:rPr>
          <w:rFonts w:ascii="Georgia" w:hAnsi="Georgia"/>
          <w:sz w:val="12"/>
        </w:rPr>
        <w:t xml:space="preserve"> “POLICE USE OF FORCE:AN EXAMINATION OF MODERN POLICING PRACTICES” https://www.usccr.gov/pubs/2018/11-15-Police-Force.pdf</w:t>
      </w:r>
    </w:p>
    <w:p w14:paraId="43F7089B" w14:textId="04ABBD7A" w:rsidR="00BC611F" w:rsidRDefault="00BC611F" w:rsidP="008C651F">
      <w:pPr>
        <w:rPr>
          <w:rFonts w:ascii="Georgia" w:hAnsi="Georgia"/>
          <w:u w:val="single"/>
        </w:rPr>
      </w:pPr>
      <w:r w:rsidRPr="008C651F">
        <w:rPr>
          <w:rFonts w:ascii="Georgia" w:hAnsi="Georgia"/>
          <w:sz w:val="14"/>
        </w:rPr>
        <w:t xml:space="preserve">Moreover, even though a database compiled directly from local police data by the Guardian was more accurate than the NVSS and other national data sets, it still missed up to 7 percent of cases.89 Feldman et al. argue that “to effectively address the problem of law enforcement-related deaths, the public needs better data about who is being killed, where, and under what circumstances.”90 The </w:t>
      </w:r>
      <w:r w:rsidRPr="008C651F">
        <w:rPr>
          <w:rFonts w:ascii="Georgia" w:hAnsi="Georgia"/>
          <w:u w:val="single"/>
        </w:rPr>
        <w:t xml:space="preserve">Washington Post and the Guardian databases have consistently reported more than twice the number of people killed by police than official FBI statistics show since the newspapers began tracking in 2015. </w:t>
      </w:r>
    </w:p>
    <w:p w14:paraId="4B90B31B" w14:textId="5AC82CBE" w:rsidR="002E61BA" w:rsidRPr="002E61BA" w:rsidRDefault="002E61BA" w:rsidP="002E61BA">
      <w:pPr>
        <w:pStyle w:val="Heading3"/>
      </w:pPr>
      <w:r w:rsidRPr="002E61BA">
        <w:t>Alt cause – undrrerpresentation</w:t>
      </w:r>
    </w:p>
    <w:p w14:paraId="4C6960B2" w14:textId="77777777" w:rsidR="002E61BA" w:rsidRPr="008C651F" w:rsidRDefault="002E61BA" w:rsidP="002E61BA">
      <w:pPr>
        <w:pStyle w:val="Heading4"/>
        <w:spacing w:line="240" w:lineRule="auto"/>
        <w:rPr>
          <w:rFonts w:ascii="Georgia" w:eastAsia="Calibri" w:hAnsi="Georgia" w:cs="Calibri"/>
          <w:b w:val="0"/>
          <w:color w:val="000000"/>
        </w:rPr>
      </w:pPr>
      <w:r w:rsidRPr="008C651F">
        <w:rPr>
          <w:rFonts w:ascii="Georgia" w:eastAsia="Calibri" w:hAnsi="Georgia" w:cs="Calibri"/>
          <w:color w:val="000000"/>
        </w:rPr>
        <w:t>Minorities are underrepresented in the policing system- this hurts minorities, specifically African American</w:t>
      </w:r>
    </w:p>
    <w:p w14:paraId="01AF672E" w14:textId="77777777" w:rsidR="002E61BA" w:rsidRPr="008C651F" w:rsidRDefault="002E61BA" w:rsidP="002E61BA">
      <w:pPr>
        <w:rPr>
          <w:rStyle w:val="Style13ptBold"/>
          <w:rFonts w:ascii="Georgia" w:hAnsi="Georgia"/>
        </w:rPr>
      </w:pPr>
      <w:r w:rsidRPr="008C651F">
        <w:rPr>
          <w:rStyle w:val="Style13ptBold"/>
          <w:rFonts w:ascii="Georgia" w:hAnsi="Georgia"/>
        </w:rPr>
        <w:t>Maciag 2015</w:t>
      </w:r>
    </w:p>
    <w:p w14:paraId="4116135F" w14:textId="77777777" w:rsidR="002E61BA" w:rsidRPr="008C651F" w:rsidRDefault="002E61BA" w:rsidP="002E61BA">
      <w:pPr>
        <w:rPr>
          <w:rFonts w:ascii="Georgia" w:eastAsia="Calibri" w:hAnsi="Georgia" w:cs="Calibri"/>
        </w:rPr>
      </w:pPr>
      <w:r w:rsidRPr="008C651F">
        <w:rPr>
          <w:rFonts w:ascii="Georgia" w:eastAsia="Calibri" w:hAnsi="Georgia" w:cs="Calibri"/>
        </w:rPr>
        <w:t>Mike, 8/28/15</w:t>
      </w:r>
    </w:p>
    <w:p w14:paraId="06F1FE2E" w14:textId="77777777" w:rsidR="002E61BA" w:rsidRPr="008C651F" w:rsidRDefault="002E61BA" w:rsidP="002E61BA">
      <w:pPr>
        <w:rPr>
          <w:rFonts w:ascii="Georgia" w:eastAsia="Calibri" w:hAnsi="Georgia" w:cs="Calibri"/>
        </w:rPr>
      </w:pPr>
      <w:r w:rsidRPr="008C651F">
        <w:rPr>
          <w:rFonts w:ascii="Georgia" w:eastAsia="Calibri" w:hAnsi="Georgia" w:cs="Calibri"/>
        </w:rPr>
        <w:t>https://www.governing.com/topics/public-justice-safety/gov-police-department-diversity.html</w:t>
      </w:r>
    </w:p>
    <w:p w14:paraId="0CB0ECF3" w14:textId="77777777" w:rsidR="002E61BA" w:rsidRPr="008C651F" w:rsidRDefault="002E61BA" w:rsidP="002E61BA">
      <w:pPr>
        <w:spacing w:after="240"/>
        <w:rPr>
          <w:rFonts w:ascii="Georgia" w:eastAsia="Calibri" w:hAnsi="Georgia" w:cs="Calibri"/>
          <w:sz w:val="16"/>
          <w:szCs w:val="16"/>
        </w:rPr>
      </w:pPr>
      <w:r w:rsidRPr="008C651F">
        <w:rPr>
          <w:rFonts w:ascii="Georgia" w:eastAsia="Calibri" w:hAnsi="Georgia" w:cs="Calibri"/>
          <w:u w:val="single"/>
        </w:rPr>
        <w:t xml:space="preserve">For years, the Irving, Texas, Police Department has worked to become more diverse. </w:t>
      </w:r>
      <w:r w:rsidRPr="008C651F">
        <w:rPr>
          <w:rFonts w:ascii="Georgia" w:eastAsia="Calibri" w:hAnsi="Georgia" w:cs="Calibri"/>
          <w:sz w:val="16"/>
          <w:szCs w:val="16"/>
        </w:rPr>
        <w:t xml:space="preserve">Recruiters have traveled to predominately black and Latino colleges across the state, attended cultural events and forged relationships with high schools to pitch students on law enforcement careers. </w:t>
      </w:r>
      <w:r w:rsidRPr="008C651F">
        <w:rPr>
          <w:rFonts w:ascii="Georgia" w:eastAsia="Calibri" w:hAnsi="Georgia" w:cs="Calibri"/>
          <w:u w:val="single"/>
        </w:rPr>
        <w:t xml:space="preserve">But as the city’s demographics have shifted, the police department remains overwhelmingly white. While 70 percent of city residents are minorities, they accounted for only 17 percent of police officers as of 2013. </w:t>
      </w:r>
      <w:r w:rsidRPr="008C651F">
        <w:rPr>
          <w:rFonts w:ascii="Georgia" w:eastAsia="Calibri" w:hAnsi="Georgia" w:cs="Calibri"/>
          <w:sz w:val="16"/>
          <w:szCs w:val="16"/>
        </w:rPr>
        <w:t xml:space="preserve">Irving, however, is far from alone. </w:t>
      </w:r>
      <w:r w:rsidRPr="008C651F">
        <w:rPr>
          <w:rFonts w:ascii="Georgia" w:eastAsia="Calibri" w:hAnsi="Georgia" w:cs="Calibri"/>
          <w:u w:val="single"/>
        </w:rPr>
        <w:t xml:space="preserve">A </w:t>
      </w:r>
      <w:r w:rsidRPr="008C651F">
        <w:rPr>
          <w:rFonts w:ascii="Georgia" w:eastAsia="Calibri" w:hAnsi="Georgia" w:cs="Calibri"/>
          <w:i/>
          <w:u w:val="single"/>
        </w:rPr>
        <w:t>Governing</w:t>
      </w:r>
      <w:r w:rsidRPr="008C651F">
        <w:rPr>
          <w:rFonts w:ascii="Georgia" w:eastAsia="Calibri" w:hAnsi="Georgia" w:cs="Calibri"/>
          <w:u w:val="single"/>
        </w:rPr>
        <w:t xml:space="preserve"> analysis of recently published 2013 personnel data reported to the Bureau of Justice Statistics finds minority groups remain underrepresented, to varying degrees, in nearly all local law enforcement agencies serving at least 100,000 residents.</w:t>
      </w:r>
      <w:r w:rsidRPr="008C651F">
        <w:rPr>
          <w:rFonts w:ascii="Georgia" w:eastAsia="Calibri" w:hAnsi="Georgia" w:cs="Calibri"/>
          <w:sz w:val="16"/>
          <w:szCs w:val="16"/>
        </w:rPr>
        <w:t xml:space="preserve"> Racial and ethnic minorities are underrepresented by a combined 24 percentage points on average when each police department’s sworn officer demographics are compared with Census estimates for the general public. In 35 of the 85 jurisdictions where either blacks, Asians or Hispanics make up the single largest racial or ethnic group, their individual presence in the police department is less than half their share of the population.</w:t>
      </w:r>
      <w:r w:rsidRPr="008C651F">
        <w:rPr>
          <w:rFonts w:ascii="Georgia" w:eastAsia="Calibri" w:hAnsi="Georgia" w:cs="Calibri"/>
          <w:color w:val="256EFD"/>
          <w:sz w:val="16"/>
          <w:szCs w:val="16"/>
        </w:rPr>
        <w:t xml:space="preserve"> </w:t>
      </w:r>
      <w:r w:rsidRPr="008C651F">
        <w:rPr>
          <w:rFonts w:ascii="Georgia" w:eastAsia="Calibri" w:hAnsi="Georgia" w:cs="Calibri"/>
          <w:sz w:val="16"/>
          <w:szCs w:val="16"/>
        </w:rPr>
        <w:t>Recent events highlighting tensions in predominantly minority communities, most notably in Baltimore and Ferguson, Mo., have caused many to call for improving police diversity. Along with orders from local leaders, the White House Task Force on 21st Century Policing weighed in, making several recommendations earlier this year. While increasing ranks of minority officers alone won’t solve many of the underlying problems, numerous factors are slowing progress to addressing an imbalance that dates back generations.</w:t>
      </w:r>
      <w:r w:rsidRPr="008C651F">
        <w:rPr>
          <w:rFonts w:ascii="Georgia" w:eastAsia="Calibri" w:hAnsi="Georgia" w:cs="Calibri"/>
          <w:u w:val="single"/>
        </w:rPr>
        <w:t xml:space="preserve"> The longstanding perception of police as an oppressive force has hurt minority recruitment, and some fear it has only worsened due to recent shootings.</w:t>
      </w:r>
      <w:r w:rsidRPr="008C651F">
        <w:rPr>
          <w:rFonts w:ascii="Georgia" w:eastAsia="Calibri" w:hAnsi="Georgia" w:cs="Calibri"/>
          <w:sz w:val="16"/>
          <w:szCs w:val="16"/>
        </w:rPr>
        <w:t xml:space="preserve"> "Many people in our society see us as not always [standing] up for their best interests, and you certainly see that in recruiting,” said Irving police Lt. John Mitchell. Delores Jones-Brown, a professor at the John Jay College of Criminal Justice, said the policing profession is mired by a legacy of racism, and many of the best-qualified minority candidates instead take their skills to the private sector</w:t>
      </w:r>
      <w:r w:rsidRPr="008C651F">
        <w:rPr>
          <w:rFonts w:ascii="Georgia" w:eastAsia="Calibri" w:hAnsi="Georgia" w:cs="Calibri"/>
          <w:u w:val="single"/>
        </w:rPr>
        <w:t>. Further compounding matters, young black men are already disproportionately burdened with prior arrests, disqualifying them from police work.</w:t>
      </w:r>
      <w:r w:rsidRPr="008C651F">
        <w:rPr>
          <w:rFonts w:ascii="Georgia" w:eastAsia="Calibri" w:hAnsi="Georgia" w:cs="Calibri"/>
          <w:sz w:val="16"/>
          <w:szCs w:val="16"/>
        </w:rPr>
        <w:t xml:space="preserve"> Recent shootings provoking public uproar involved African Americans, so observers most often argue to increase their numbers in law enforcement. There's an even greater disparity for Hispanics, however; underrepresentation averaged nearly 11 percentage points for all agencies reviewed. “It has puzzled us over the years,” said Andrew Peralta, president of the National Latino Peace Officers Association. “We’ve tried to get people involved at a younger age.”</w:t>
      </w:r>
      <w:r w:rsidRPr="008C651F">
        <w:rPr>
          <w:rFonts w:ascii="Georgia" w:eastAsia="Calibri" w:hAnsi="Georgia" w:cs="Calibri"/>
          <w:i/>
          <w:sz w:val="16"/>
          <w:szCs w:val="16"/>
        </w:rPr>
        <w:t xml:space="preserve"> </w:t>
      </w:r>
      <w:r w:rsidRPr="008C651F">
        <w:rPr>
          <w:rFonts w:ascii="Georgia" w:eastAsia="Calibri" w:hAnsi="Georgia" w:cs="Calibri"/>
          <w:sz w:val="16"/>
          <w:szCs w:val="16"/>
        </w:rPr>
        <w:t>One possible contributing factor to the disparity: Hispanics, Peralta said, may want nothing to do with cops if they’ve migrated from countries notorious for police corruption. Just convincing them to call police is challenging, so it may take a generation or two before their children view law enforcement as a career. When Peralta makes recruiting trips to schools for the Las Vegas Metropolitan Police Department, not many students raise their hands when he asks if they’re interested in becoming cops, he said.</w:t>
      </w:r>
      <w:r w:rsidRPr="008C651F">
        <w:rPr>
          <w:rFonts w:ascii="Georgia" w:eastAsia="Calibri" w:hAnsi="Georgia" w:cs="Calibri"/>
          <w:u w:val="single"/>
        </w:rPr>
        <w:t xml:space="preserve"> By contrast, white males have historically dominated the ranks of local law enforcement, and their children are more likely to view the profession, which often runs in the family, as a viable career</w:t>
      </w:r>
      <w:r w:rsidRPr="008C651F">
        <w:rPr>
          <w:rFonts w:ascii="Georgia" w:eastAsia="Calibri" w:hAnsi="Georgia" w:cs="Calibri"/>
          <w:sz w:val="16"/>
          <w:szCs w:val="16"/>
        </w:rPr>
        <w:t>.Hispanics who are not U.S. citizens are ineligible to apply for most local law enforcement positions. Latinos, who commonly identify with their country of origin more than their shared ethnicity, haven’t coalesced around the issue in the way that blacks have, though. For some police agencies, it may be hiring practices, rather than recruiting efforts, that are to blame. E</w:t>
      </w:r>
      <w:r w:rsidRPr="008C651F">
        <w:rPr>
          <w:rFonts w:ascii="Georgia" w:eastAsia="Calibri" w:hAnsi="Georgia" w:cs="Calibri"/>
          <w:u w:val="single"/>
        </w:rPr>
        <w:t>arlier this year, the city of Pittsburgh settled a lawsuit with the American Civil Liberties Union alleging that police exercised discriminatory hiring practices.</w:t>
      </w:r>
      <w:r w:rsidRPr="008C651F">
        <w:rPr>
          <w:rFonts w:ascii="Georgia" w:eastAsia="Calibri" w:hAnsi="Georgia" w:cs="Calibri"/>
          <w:sz w:val="16"/>
          <w:szCs w:val="16"/>
        </w:rPr>
        <w:t xml:space="preserve"> </w:t>
      </w:r>
      <w:r w:rsidRPr="008C651F">
        <w:rPr>
          <w:rFonts w:ascii="Georgia" w:eastAsia="Calibri" w:hAnsi="Georgia" w:cs="Calibri"/>
          <w:u w:val="single"/>
        </w:rPr>
        <w:t>Police diversity also surfaced recently in Philadelphia, where the police department is becoming increasingly white.</w:t>
      </w:r>
      <w:r w:rsidRPr="008C651F">
        <w:rPr>
          <w:rFonts w:ascii="Georgia" w:eastAsia="Calibri" w:hAnsi="Georgia" w:cs="Calibri"/>
          <w:sz w:val="16"/>
          <w:szCs w:val="16"/>
        </w:rPr>
        <w:t xml:space="preserve"> </w:t>
      </w:r>
      <w:r w:rsidRPr="008C651F">
        <w:rPr>
          <w:rFonts w:ascii="Georgia" w:eastAsia="Calibri" w:hAnsi="Georgia" w:cs="Calibri"/>
          <w:u w:val="single"/>
        </w:rPr>
        <w:t xml:space="preserve">Critics told the </w:t>
      </w:r>
      <w:r w:rsidRPr="008C651F">
        <w:rPr>
          <w:rFonts w:ascii="Georgia" w:eastAsia="Calibri" w:hAnsi="Georgia" w:cs="Calibri"/>
          <w:i/>
          <w:u w:val="single"/>
        </w:rPr>
        <w:t>Philadelphia Daily News</w:t>
      </w:r>
      <w:r w:rsidRPr="008C651F">
        <w:rPr>
          <w:rFonts w:ascii="Georgia" w:eastAsia="Calibri" w:hAnsi="Georgia" w:cs="Calibri"/>
          <w:u w:val="single"/>
        </w:rPr>
        <w:t xml:space="preserve"> they believed a state-mandated psychological exam was biased against black applicants.</w:t>
      </w:r>
      <w:r w:rsidRPr="008C651F">
        <w:rPr>
          <w:rFonts w:ascii="Georgia" w:eastAsia="Calibri" w:hAnsi="Georgia" w:cs="Calibri"/>
          <w:sz w:val="16"/>
          <w:szCs w:val="16"/>
        </w:rPr>
        <w:t xml:space="preserve"> In other departments that lack diversity, agency officials might not have made hiring minorities much of a priority. “There is a segment of police departments that do not feel it is necessary to have officers of color in order to deliver just policing,” Jones-Brown said. The issue isn't a new one for law enforcement. Attempts to boost officer diversity began decades ago in many agencies, and minority officer representation climbed to 27 percent in 2013. Efforts, however, have failed to keep pace with the country’s rapidly changing demographics. In fact, the gap between representation of minorities in police departments and the general population has widened slightly over the last 25 years. Major demographic shifts are one common denominator of many police departments where officers least reflect the racial and ethnic makeup of their communities. This is particularly true in parts of Texas, California and the New York metropolitan region. Of all agencies reviewed, minorities are most underrepresented in Fontana, Calif., a mostly working-class city that's welcomed an influx of Latinos and Asian Americans. According to current agency figures, 28 percent of its 188 full-time officers are minorities, compared to roughly 86 percent of the total population. One of the few agencies where blacks are slightly overrepresented has also seen its demographics shift, but in the opposite direction. The District of Columbia’s white population jumped significantly in recent years as the black population dipped below 50 percent. About 59 percent of Metropolitan Police Department officers were black as of 2013. Agencies with low turnover often can’t keep up with major demographic changes. Consider the Irving Police Department, which reports it typically hires only around a dozen officers a year for a department of just under 350. </w:t>
      </w:r>
      <w:r w:rsidRPr="008C651F">
        <w:rPr>
          <w:rFonts w:ascii="Georgia" w:eastAsia="Calibri" w:hAnsi="Georgia" w:cs="Calibri"/>
          <w:u w:val="single"/>
        </w:rPr>
        <w:t>Departments employing fewer officers generally exhibit somewhat greater disparities in part for this reason.</w:t>
      </w:r>
      <w:r w:rsidRPr="008C651F">
        <w:rPr>
          <w:rFonts w:ascii="Georgia" w:eastAsia="Calibri" w:hAnsi="Georgia" w:cs="Calibri"/>
          <w:i/>
          <w:u w:val="single"/>
        </w:rPr>
        <w:t xml:space="preserve"> </w:t>
      </w:r>
      <w:r w:rsidRPr="008C651F">
        <w:rPr>
          <w:rFonts w:ascii="Georgia" w:eastAsia="Calibri" w:hAnsi="Georgia" w:cs="Calibri"/>
          <w:u w:val="single"/>
        </w:rPr>
        <w:t>In majority-minority jurisdictions, underrepresentation can grow quite high very quickly.</w:t>
      </w:r>
      <w:r w:rsidRPr="008C651F">
        <w:rPr>
          <w:rFonts w:ascii="Georgia" w:eastAsia="Calibri" w:hAnsi="Georgia" w:cs="Calibri"/>
          <w:sz w:val="16"/>
          <w:szCs w:val="16"/>
        </w:rPr>
        <w:t xml:space="preserve"> </w:t>
      </w:r>
      <w:r w:rsidRPr="008C651F">
        <w:rPr>
          <w:rFonts w:ascii="Georgia" w:eastAsia="Calibri" w:hAnsi="Georgia" w:cs="Calibri"/>
          <w:u w:val="single"/>
        </w:rPr>
        <w:t>Majority-black Ferguson, which only employed a few black police officers at the time of the Michael Brown shooting, was almost entirely white just a few decades ago.</w:t>
      </w:r>
      <w:r w:rsidRPr="008C651F">
        <w:rPr>
          <w:rFonts w:ascii="Georgia" w:eastAsia="Calibri" w:hAnsi="Georgia" w:cs="Calibri"/>
          <w:sz w:val="16"/>
          <w:szCs w:val="16"/>
        </w:rPr>
        <w:t xml:space="preserve"> Disparities are also common among burgeoning Asian communities, several of which had among the largest levels of underrepresentation nationally.  In two majority-Asian cities, Daly City, Calif., and Fremont, Calif., Asians only accounted for approximately 12 percent and 10 percent of sworn officers, respectively.</w:t>
      </w:r>
      <w:r w:rsidRPr="008C651F">
        <w:rPr>
          <w:rFonts w:ascii="Georgia" w:eastAsia="Calibri" w:hAnsi="Georgia" w:cs="Calibri"/>
          <w:u w:val="single"/>
        </w:rPr>
        <w:t xml:space="preserve"> Although some may perceive the issue to be mostly confined to poorer jurisdictions, the federal data suggests it’s present across the socioeconomic spectrum. Jurisdictions with poverty rates below the national average are characterized by roughly equal levels of minority officer underrepresentation compared to poorer communities.</w:t>
      </w:r>
      <w:r w:rsidRPr="008C651F">
        <w:rPr>
          <w:rFonts w:ascii="Georgia" w:eastAsia="Calibri" w:hAnsi="Georgia" w:cs="Calibri"/>
          <w:sz w:val="16"/>
          <w:szCs w:val="16"/>
        </w:rPr>
        <w:t xml:space="preserve"> Although no national standards regarding levels of diversity exist, the Commission on Accreditation for Law Enforcement Agencies does require accredited agencies to adopt specific steps ensuring their workforce mirrors the communities they serve. Many interviewed for this story also expressed specific concerns about how few racial and ethnic minorities occupy police leadership positions. It’s difficult to assess how individual law enforcement agencies have fared in this area, though, as the federal survey does not publish demographic data for those in supervisory roles. So how much does a deficiency in the racial or ethnic diversity of a police department contribute to an agency’s woes? Peralta, who also serves as a lieutenant with the Las Vegas Metropolitan Police Department, said it plays out in day-to-day interactions, with some citizens less likely to trust police. “Once trust is eroded,” he said, “everything deteriorates from there.” It also puts departments at a recruiting disadvantage, he said, because officers are an agency’s best recruiters. Irving’s Mitchell said language barriers also arise when police are called to a scene and can’t wait for translators to arrive. John Jay College’s Jones-Brown added that some black officers react differently than their white counterparts to certain situations. They may be able to better differentiate, for example, between behavior that is and is not suspicious, she said. Research examining effects of police demographics on officer-involved shootings and use of force is mixed. Wayne State University Professor Bradley Smith analyzed data on officer-caused homicides, finding minority representation in larger local departments had no significant influence on police-related killings. </w:t>
      </w:r>
      <w:r w:rsidRPr="008C651F">
        <w:rPr>
          <w:rFonts w:ascii="Georgia" w:eastAsia="Calibri" w:hAnsi="Georgia" w:cs="Calibri"/>
          <w:u w:val="single"/>
        </w:rPr>
        <w:t xml:space="preserve">A </w:t>
      </w:r>
      <w:r w:rsidRPr="008C651F">
        <w:rPr>
          <w:rFonts w:ascii="Georgia" w:eastAsia="Calibri" w:hAnsi="Georgia" w:cs="Calibri"/>
          <w:sz w:val="16"/>
          <w:szCs w:val="16"/>
        </w:rPr>
        <w:t>similar</w:t>
      </w:r>
      <w:r w:rsidRPr="008C651F">
        <w:rPr>
          <w:rFonts w:ascii="Georgia" w:eastAsia="Calibri" w:hAnsi="Georgia" w:cs="Calibri"/>
          <w:u w:val="single"/>
        </w:rPr>
        <w:t xml:space="preserve"> study published in </w:t>
      </w:r>
      <w:r w:rsidRPr="008C651F">
        <w:rPr>
          <w:rFonts w:ascii="Georgia" w:eastAsia="Calibri" w:hAnsi="Georgia" w:cs="Calibri"/>
          <w:i/>
          <w:u w:val="single"/>
        </w:rPr>
        <w:t>Criminal and Justice Behavior</w:t>
      </w:r>
      <w:r w:rsidRPr="008C651F">
        <w:rPr>
          <w:rFonts w:ascii="Georgia" w:eastAsia="Calibri" w:hAnsi="Georgia" w:cs="Calibri"/>
          <w:u w:val="single"/>
        </w:rPr>
        <w:t>, however, examined shootings over a 15-year period in the Riverside County (Calif.) Sheriff’s Department, finding non-Hispanic white officers were more likely to be involved in shootings than Hispanic and black officers.</w:t>
      </w:r>
      <w:r w:rsidRPr="008C651F">
        <w:rPr>
          <w:rFonts w:ascii="Georgia" w:eastAsia="Calibri" w:hAnsi="Georgia" w:cs="Calibri"/>
          <w:sz w:val="16"/>
          <w:szCs w:val="16"/>
        </w:rPr>
        <w:t xml:space="preserve"> Recent high-profile incidents don't all follow the same narrative, either.</w:t>
      </w:r>
      <w:r w:rsidRPr="008C651F">
        <w:rPr>
          <w:rFonts w:ascii="Georgia" w:eastAsia="Calibri" w:hAnsi="Georgia" w:cs="Calibri"/>
          <w:u w:val="single"/>
        </w:rPr>
        <w:t xml:space="preserve"> In North Charleston, S.C., where a now former police officer was charged with killing an African American man earlier this year, black officer underrepresentation is among the nation’s highest. </w:t>
      </w:r>
      <w:r w:rsidRPr="008C651F">
        <w:rPr>
          <w:rFonts w:ascii="Georgia" w:eastAsia="Calibri" w:hAnsi="Georgia" w:cs="Calibri"/>
          <w:sz w:val="16"/>
          <w:szCs w:val="16"/>
        </w:rPr>
        <w:t xml:space="preserve">While in Baltimore, three of the six cops charged in the death of Freddie Gray were black. Most contend that it’s the police socialization process -- beginning with training in the academies -- that largely determines officers’ behaviors. Another study published in </w:t>
      </w:r>
      <w:r w:rsidRPr="008C651F">
        <w:rPr>
          <w:rFonts w:ascii="Georgia" w:eastAsia="Calibri" w:hAnsi="Georgia" w:cs="Calibri"/>
          <w:i/>
          <w:sz w:val="16"/>
          <w:szCs w:val="16"/>
        </w:rPr>
        <w:t xml:space="preserve">Crime &amp; Delinquency </w:t>
      </w:r>
      <w:r w:rsidRPr="008C651F">
        <w:rPr>
          <w:rFonts w:ascii="Georgia" w:eastAsia="Calibri" w:hAnsi="Georgia" w:cs="Calibri"/>
          <w:sz w:val="16"/>
          <w:szCs w:val="16"/>
        </w:rPr>
        <w:t>reported that in predominately black neighborhoods, black officers were more likely to carry out supportive activities, such as providing advice or other assistance, than other officers. However, black officers employed coercive actions more frequently as well. “Enforcement decisions of black officers appear to be shaped by the police socialization process whereas decisions to perform supportive activities in black neighborhoods seem to be shaped by something else,” wrote authors Ivan Sun and Brian Payne. One of the more often-cited cultural issues departments experience is an “us vs. them” mentality. Accordingly, experts say, if departments don’t address internal cultural issues promoting police misconduct, hiring more minority officers isn’t likely to improve community relations. Patrick Oliver, who directs a police chief mentoring program for the National Organization of Black Law Enforcement Executives, said minorities are more likely to assimilate into a department’s behaviors if there aren't many on staff because they’re more isolated</w:t>
      </w:r>
      <w:r w:rsidRPr="008C651F">
        <w:rPr>
          <w:rFonts w:ascii="Georgia" w:eastAsia="Calibri" w:hAnsi="Georgia" w:cs="Calibri"/>
          <w:u w:val="single"/>
        </w:rPr>
        <w:t>. In a few predominately white cities, black officers remain nonexistent. Seven police departments reviewed did not count a single black officer among their ranks, despite collectively employing 1,117 sworn officers in 2013.</w:t>
      </w:r>
      <w:r w:rsidRPr="008C651F">
        <w:rPr>
          <w:rFonts w:ascii="Georgia" w:eastAsia="Calibri" w:hAnsi="Georgia" w:cs="Calibri"/>
          <w:sz w:val="16"/>
          <w:szCs w:val="16"/>
        </w:rPr>
        <w:t xml:space="preserve"> </w:t>
      </w:r>
    </w:p>
    <w:p w14:paraId="2DE76271" w14:textId="77777777" w:rsidR="002E61BA" w:rsidRPr="008C651F" w:rsidRDefault="002E61BA" w:rsidP="008C651F">
      <w:pPr>
        <w:rPr>
          <w:rFonts w:ascii="Georgia" w:hAnsi="Georgia"/>
          <w:u w:val="single"/>
        </w:rPr>
      </w:pPr>
    </w:p>
    <w:p w14:paraId="56F62E69" w14:textId="77777777" w:rsidR="00BC611F" w:rsidRPr="008C651F" w:rsidRDefault="00BC611F" w:rsidP="008C651F">
      <w:pPr>
        <w:rPr>
          <w:rFonts w:ascii="Georgia" w:hAnsi="Georgia"/>
        </w:rPr>
      </w:pPr>
    </w:p>
    <w:p w14:paraId="599A361E" w14:textId="6237CE46" w:rsidR="002E61BA" w:rsidRDefault="002E61BA" w:rsidP="002E61BA">
      <w:pPr>
        <w:pStyle w:val="Heading2"/>
      </w:pPr>
      <w:r>
        <w:t>Soft Power Advantage</w:t>
      </w:r>
    </w:p>
    <w:p w14:paraId="11F14DCA" w14:textId="6AD56ED0" w:rsidR="002E61BA" w:rsidRPr="002E61BA" w:rsidRDefault="002E61BA" w:rsidP="002E61BA">
      <w:pPr>
        <w:pStyle w:val="Heading3"/>
      </w:pPr>
      <w:r>
        <w:t>Alt cause</w:t>
      </w:r>
    </w:p>
    <w:p w14:paraId="15167135" w14:textId="69705BD2" w:rsidR="004E3D92" w:rsidRPr="008C651F" w:rsidRDefault="004E3D92" w:rsidP="008C651F">
      <w:pPr>
        <w:pStyle w:val="Heading4"/>
        <w:spacing w:line="240" w:lineRule="auto"/>
        <w:rPr>
          <w:rFonts w:ascii="Georgia" w:hAnsi="Georgia"/>
        </w:rPr>
      </w:pPr>
      <w:r w:rsidRPr="008C651F">
        <w:rPr>
          <w:rFonts w:ascii="Georgia" w:hAnsi="Georgia"/>
        </w:rPr>
        <w:t>Alt causes to soft power loss – financial crisis, Trump</w:t>
      </w:r>
    </w:p>
    <w:p w14:paraId="35AE28E6" w14:textId="13F0B9D9" w:rsidR="004E3D92" w:rsidRPr="008C651F" w:rsidRDefault="004E3D92" w:rsidP="008C651F">
      <w:pPr>
        <w:rPr>
          <w:rFonts w:ascii="Georgia" w:hAnsi="Georgia"/>
        </w:rPr>
      </w:pPr>
      <w:r w:rsidRPr="008C651F">
        <w:rPr>
          <w:rFonts w:ascii="Georgia" w:hAnsi="Georgia"/>
        </w:rPr>
        <w:t xml:space="preserve">Jean-Pierre </w:t>
      </w:r>
      <w:r w:rsidRPr="008C651F">
        <w:rPr>
          <w:rStyle w:val="Style13ptBold"/>
          <w:rFonts w:ascii="Georgia" w:hAnsi="Georgia"/>
        </w:rPr>
        <w:t>Lehmann</w:t>
      </w:r>
      <w:r w:rsidRPr="008C651F">
        <w:rPr>
          <w:rFonts w:ascii="Georgia" w:hAnsi="Georgia"/>
        </w:rPr>
        <w:t>, 4/28/</w:t>
      </w:r>
      <w:r w:rsidRPr="008C651F">
        <w:rPr>
          <w:rStyle w:val="Style13ptBold"/>
          <w:rFonts w:ascii="Georgia" w:hAnsi="Georgia"/>
        </w:rPr>
        <w:t>16</w:t>
      </w:r>
      <w:r w:rsidRPr="008C651F">
        <w:rPr>
          <w:rFonts w:ascii="Georgia" w:hAnsi="Georgia"/>
        </w:rPr>
        <w:t xml:space="preserve">, “The Collapse of US soft power- Global impacts”, </w:t>
      </w:r>
      <w:hyperlink r:id="rId202" w:anchor="43d00ea234fa" w:history="1">
        <w:r w:rsidRPr="008C651F">
          <w:rPr>
            <w:rStyle w:val="Hyperlink"/>
            <w:rFonts w:ascii="Georgia" w:hAnsi="Georgia"/>
          </w:rPr>
          <w:t>https://www.forbes.com/sites/jplehmann/2016/04/28/the-collapse-of-us-soft-power-global-impacts/#43d00ea234fa</w:t>
        </w:r>
      </w:hyperlink>
    </w:p>
    <w:p w14:paraId="7563E262" w14:textId="1BB1CA07" w:rsidR="004E3D92" w:rsidRDefault="004E3D92" w:rsidP="008C651F">
      <w:pPr>
        <w:rPr>
          <w:rFonts w:ascii="Georgia" w:hAnsi="Georgia"/>
        </w:rPr>
      </w:pPr>
      <w:r w:rsidRPr="008C651F">
        <w:rPr>
          <w:rStyle w:val="StyleUnderline"/>
          <w:rFonts w:ascii="Georgia" w:hAnsi="Georgia"/>
        </w:rPr>
        <w:t>Global governance is adrift. Much of this arises from the lack of leadership, the absence of soft power, of the US, and its inability to adjust to the new global realities, notably the rise of China</w:t>
      </w:r>
      <w:r w:rsidRPr="008C651F">
        <w:rPr>
          <w:rFonts w:ascii="Georgia" w:hAnsi="Georgia"/>
        </w:rPr>
        <w:t xml:space="preserve">. Apart from the Middle East/North Africa quagmire, </w:t>
      </w:r>
      <w:r w:rsidRPr="008C651F">
        <w:rPr>
          <w:rStyle w:val="StyleUnderline"/>
          <w:rFonts w:ascii="Georgia" w:hAnsi="Georgia"/>
        </w:rPr>
        <w:t xml:space="preserve">American leadership has been found most wanting on the global trade front. </w:t>
      </w:r>
      <w:r w:rsidRPr="008C651F">
        <w:rPr>
          <w:rFonts w:ascii="Georgia" w:hAnsi="Georgia"/>
        </w:rPr>
        <w:t xml:space="preserve">The failure of the Doha Development Agenda and the consequent impotence and irrelevance of the WTO is in most part an American concoction. The attempt to substitute the multilateral trade system with the new-fangled “mega-regionals”, à la TPP (Trans-Pacific Partnership) and TTIP (Trans-Atlantic Trade and Investment Partnership), is not only a mistake, as I have argued on a number of occasions in this column, but they are also likely to fail. </w:t>
      </w:r>
      <w:r w:rsidRPr="008C651F">
        <w:rPr>
          <w:rStyle w:val="StyleUnderline"/>
          <w:rFonts w:ascii="Georgia" w:hAnsi="Georgia"/>
        </w:rPr>
        <w:t>The protectionist tone of the current presidential candidates is, to say the least, unnerving. A similar verdict of leaderless-ness (or indeed leading in the wrong direction) would apply to a number of other major unmet issues facing the planet. On environment and climate change,</w:t>
      </w:r>
      <w:r w:rsidRPr="008C651F">
        <w:rPr>
          <w:rFonts w:ascii="Georgia" w:hAnsi="Georgia"/>
        </w:rPr>
        <w:t xml:space="preserve"> there has been a modest improvement with the Obama administration, though not to the extent that anyone can seriously speak of American leadership – in many ways the US, as great polluter, remains a major part of the problem, rather than providing solutions, let alone leading by example. </w:t>
      </w:r>
      <w:r w:rsidRPr="008C651F">
        <w:rPr>
          <w:rStyle w:val="StyleUnderline"/>
          <w:rFonts w:ascii="Georgia" w:hAnsi="Georgia"/>
        </w:rPr>
        <w:t>The 2008 – global financial crisis has created a serious (irreversible?) dent in the image – soft power – of American capitalism and American finance</w:t>
      </w:r>
      <w:r w:rsidRPr="008C651F">
        <w:rPr>
          <w:rFonts w:ascii="Georgia" w:hAnsi="Georgia"/>
        </w:rPr>
        <w:t xml:space="preserve">. The erstwhile Washington Consensus has lost legitimacy and is effectively dead – even while nothing has replaced it yet. </w:t>
      </w:r>
      <w:r w:rsidRPr="008C651F">
        <w:rPr>
          <w:rStyle w:val="StyleUnderline"/>
          <w:rFonts w:ascii="Georgia" w:hAnsi="Georgia"/>
        </w:rPr>
        <w:t>Domestic Developments – Global Impacts Much of what is happening in American politics – notably the Trump phenomenon – arises from domestic social forces and trends, in particular the rise of inequality. The so-called American middle class, which has seen its purchasing power dramatically drop over the course of the recent decade and with prospects for their children quite depressing, is angry.</w:t>
      </w:r>
      <w:r w:rsidRPr="008C651F">
        <w:rPr>
          <w:rFonts w:ascii="Georgia" w:hAnsi="Georgia"/>
        </w:rPr>
        <w:t xml:space="preserve"> That is why the Trump populist bombast has been music to their ears. The fact that while the 1% have seen tremendous increase in income, and middle class incomes plummet and opportunities evaporate, punctures one of the most enduring myths of American soft power, that of rags to riches. </w:t>
      </w:r>
      <w:r w:rsidRPr="008C651F">
        <w:rPr>
          <w:rStyle w:val="StyleUnderline"/>
          <w:rFonts w:ascii="Georgia" w:hAnsi="Georgia"/>
        </w:rPr>
        <w:t>Not only has inequality increased to chasm proportions, but also social mobility has atrophied; American society, contrary to both realities and perceptions from over a century, is now less mobile than Europe. It no longer appears as the great “land of opportunity”. The gridlock that has paralyzed American political decision making hardly provides an inspirational model of democracy. The political divide is profound and damaging</w:t>
      </w:r>
      <w:r w:rsidRPr="008C651F">
        <w:rPr>
          <w:rFonts w:ascii="Georgia" w:hAnsi="Georgia"/>
        </w:rPr>
        <w:t xml:space="preserve"> – witness the difficulty of appointing a new judge to the Supreme Court, where opposition arises purely from political obstinacy and not due to the man’s character or capabilities. What is also revealed in the dismal spectacle of the current American presidential election is in fact how uneducated much of the American public appears to be. </w:t>
      </w:r>
      <w:r w:rsidRPr="008C651F">
        <w:rPr>
          <w:rStyle w:val="StyleUnderline"/>
          <w:rFonts w:ascii="Georgia" w:hAnsi="Georgia"/>
        </w:rPr>
        <w:t>It has long been a puzzling contradiction of American society: how, on the one hand, it has the world’s best universities, the world’s best laboratories, the world’s best research institutes and think tanks, which account for much of the soft power behind the US’ position as magnet of the global brain drain, yet, on the other, so many citizens appear uneducated. As Trump triumphantly shouted in Nevada, “I love the poorly-educated”.</w:t>
      </w:r>
      <w:r w:rsidRPr="008C651F">
        <w:rPr>
          <w:rFonts w:ascii="Georgia" w:hAnsi="Georgia"/>
        </w:rPr>
        <w:t xml:space="preserve"> Well, he would, would he not! </w:t>
      </w:r>
      <w:r w:rsidR="00DD4A1F" w:rsidRPr="008C651F">
        <w:rPr>
          <w:rFonts w:ascii="Georgia" w:hAnsi="Georgia"/>
        </w:rPr>
        <w:t>U</w:t>
      </w:r>
      <w:r w:rsidRPr="008C651F">
        <w:rPr>
          <w:rFonts w:ascii="Georgia" w:hAnsi="Georgia"/>
        </w:rPr>
        <w:t>ncaptioned</w:t>
      </w:r>
    </w:p>
    <w:p w14:paraId="294C43E1" w14:textId="05A792F2" w:rsidR="00DD4A1F" w:rsidRDefault="00DD4A1F" w:rsidP="00DD4A1F">
      <w:pPr>
        <w:pStyle w:val="Heading3"/>
      </w:pPr>
      <w:r>
        <w:t>Soft Power Fails</w:t>
      </w:r>
    </w:p>
    <w:p w14:paraId="574CBB17" w14:textId="77777777" w:rsidR="00DD4A1F" w:rsidRPr="001159BE" w:rsidRDefault="00DD4A1F" w:rsidP="00DD4A1F">
      <w:pPr>
        <w:pStyle w:val="Heading4"/>
      </w:pPr>
      <w:r>
        <w:t xml:space="preserve">Soft Power is a myth – Khanna 12 </w:t>
      </w:r>
    </w:p>
    <w:p w14:paraId="35B258F1" w14:textId="77777777" w:rsidR="00DD4A1F" w:rsidRPr="001159BE" w:rsidRDefault="00DD4A1F" w:rsidP="00DD4A1F">
      <w:pPr>
        <w:spacing w:after="0" w:line="240" w:lineRule="auto"/>
        <w:rPr>
          <w:rStyle w:val="Style13ptBold"/>
        </w:rPr>
      </w:pPr>
      <w:r w:rsidRPr="001159BE">
        <w:rPr>
          <w:rStyle w:val="Style13ptBold"/>
        </w:rPr>
        <w:t xml:space="preserve">Parag Khanna is a visiting fellow of LSE IDEAS and a senior fellow at the New America Foundation. He is author of How to Run the World: Charting a Course to the Next Renaissance (2011) and The Second World: Empires and Influence in the New Global Order (2008). </w:t>
      </w:r>
      <w:hyperlink r:id="rId203" w:history="1">
        <w:r w:rsidRPr="001159BE">
          <w:rPr>
            <w:rStyle w:val="Style13ptBold"/>
          </w:rPr>
          <w:t>https://blogs.lse.ac.uk/ideas/2012/01/the-persistent-myths-of-soft-power/</w:t>
        </w:r>
      </w:hyperlink>
    </w:p>
    <w:p w14:paraId="160AEB7F" w14:textId="77777777" w:rsidR="00DD4A1F" w:rsidRPr="001159BE" w:rsidRDefault="00DD4A1F" w:rsidP="00DD4A1F">
      <w:pPr>
        <w:spacing w:after="0" w:line="240" w:lineRule="auto"/>
        <w:rPr>
          <w:b/>
          <w:sz w:val="10"/>
        </w:rPr>
      </w:pPr>
      <w:r w:rsidRPr="001159BE">
        <w:rPr>
          <w:rStyle w:val="Style13ptBold"/>
        </w:rPr>
        <w:t xml:space="preserve"> 01/14/2012</w:t>
      </w:r>
    </w:p>
    <w:p w14:paraId="3BF927BA" w14:textId="77777777" w:rsidR="00DD4A1F" w:rsidRDefault="00DD4A1F" w:rsidP="00DD4A1F">
      <w:pPr>
        <w:rPr>
          <w:rFonts w:ascii="Helvetica" w:hAnsi="Helvetica"/>
          <w:color w:val="4A4A4A"/>
        </w:rPr>
      </w:pPr>
      <w:r w:rsidRPr="00FB28B2">
        <w:rPr>
          <w:rFonts w:eastAsia="Times New Roman"/>
        </w:rPr>
        <w:t xml:space="preserve">What </w:t>
      </w:r>
      <w:r w:rsidRPr="001159BE">
        <w:rPr>
          <w:rFonts w:eastAsia="Times New Roman"/>
        </w:rPr>
        <w:t>do Republicans really think about how to use American power in 2012?</w:t>
      </w:r>
      <w:r w:rsidRPr="00FB28B2">
        <w:rPr>
          <w:rFonts w:eastAsia="Times New Roman"/>
        </w:rPr>
        <w:t xml:space="preserve"> </w:t>
      </w:r>
      <w:r w:rsidRPr="001159BE">
        <w:rPr>
          <w:rFonts w:ascii="Helvetica" w:hAnsi="Helvetica"/>
          <w:color w:val="4A4A4A"/>
        </w:rPr>
        <w:t>The difference between the upcoming U.S. presidential election and previous iterations is that Republicans no longer have the upper on foreign policy. Their self-proclaimed monopoly on national security expertise hand and belief in a muscular international posture collapsed with John McCain’s presidential bid. We can now have honest foreign policy debates on how to actually handle real-world challenges like nuclear proliferation, the rise of China, terrorism, failed states rather than assuming</w:t>
      </w:r>
      <w:r w:rsidRPr="00FB28B2">
        <w:rPr>
          <w:rFonts w:ascii="Helvetica" w:hAnsi="Helvetica"/>
          <w:color w:val="4A4A4A"/>
        </w:rPr>
        <w:t xml:space="preserve"> </w:t>
      </w:r>
      <w:r w:rsidRPr="00FB28B2">
        <w:rPr>
          <w:rFonts w:ascii="Helvetica" w:hAnsi="Helvetica"/>
          <w:i/>
          <w:iCs/>
          <w:color w:val="4A4A4A"/>
        </w:rPr>
        <w:t>a priori</w:t>
      </w:r>
      <w:r w:rsidRPr="00FB28B2">
        <w:rPr>
          <w:rFonts w:ascii="Helvetica" w:hAnsi="Helvetica"/>
          <w:color w:val="4A4A4A"/>
        </w:rPr>
        <w:t xml:space="preserve"> </w:t>
      </w:r>
      <w:r w:rsidRPr="001159BE">
        <w:rPr>
          <w:rFonts w:ascii="Helvetica" w:hAnsi="Helvetica"/>
          <w:color w:val="4A4A4A"/>
        </w:rPr>
        <w:t>which side would be better at tackling them.</w:t>
      </w:r>
      <w:r w:rsidRPr="00FB28B2">
        <w:rPr>
          <w:rFonts w:ascii="Helvetica" w:hAnsi="Helvetica"/>
          <w:color w:val="4A4A4A"/>
        </w:rPr>
        <w:t xml:space="preserve"> </w:t>
      </w:r>
      <w:r w:rsidRPr="001159BE">
        <w:rPr>
          <w:rFonts w:ascii="Helvetica" w:hAnsi="Helvetica"/>
          <w:color w:val="4A4A4A"/>
        </w:rPr>
        <w:t xml:space="preserve">Nonetheless, </w:t>
      </w:r>
      <w:r w:rsidRPr="001159BE">
        <w:rPr>
          <w:rStyle w:val="Emphasis"/>
        </w:rPr>
        <w:t>one of the great intellectual divides that emerged during the previous decade of partisan clarity—and unfortunately persists today—has been the notion of ‘soft power.’</w:t>
      </w:r>
      <w:r w:rsidRPr="001159BE">
        <w:rPr>
          <w:rFonts w:ascii="Helvetica" w:hAnsi="Helvetica"/>
          <w:color w:val="4A4A4A"/>
        </w:rPr>
        <w:t xml:space="preserve"> Coined by Harvard Kennedy School professor Joseph Nye, </w:t>
      </w:r>
      <w:r w:rsidRPr="001159BE">
        <w:rPr>
          <w:rStyle w:val="StyleUnderline"/>
        </w:rPr>
        <w:t xml:space="preserve">the term astutely captured the need for America to not only wield its military might </w:t>
      </w:r>
      <w:r w:rsidRPr="001159BE">
        <w:rPr>
          <w:rFonts w:ascii="Helvetica" w:hAnsi="Helvetica"/>
          <w:color w:val="4A4A4A"/>
        </w:rPr>
        <w:t xml:space="preserve">as the George W. Bush administration did immediately after 9/11, </w:t>
      </w:r>
      <w:r w:rsidRPr="001159BE">
        <w:rPr>
          <w:rStyle w:val="StyleUnderline"/>
        </w:rPr>
        <w:t>but also to exercise its ability to compel and attract.</w:t>
      </w:r>
      <w:r w:rsidRPr="001159BE">
        <w:rPr>
          <w:rFonts w:ascii="Helvetica" w:hAnsi="Helvetica"/>
          <w:color w:val="4A4A4A"/>
        </w:rPr>
        <w:t xml:space="preserve"> (The eponymous book</w:t>
      </w:r>
      <w:r w:rsidRPr="00FB28B2">
        <w:rPr>
          <w:rFonts w:ascii="Helvetica" w:hAnsi="Helvetica"/>
          <w:color w:val="4A4A4A"/>
        </w:rPr>
        <w:t xml:space="preserve"> </w:t>
      </w:r>
      <w:r w:rsidRPr="00FB28B2">
        <w:rPr>
          <w:rFonts w:ascii="Helvetica" w:hAnsi="Helvetica"/>
          <w:i/>
          <w:iCs/>
          <w:color w:val="4A4A4A"/>
        </w:rPr>
        <w:t>Soft Power</w:t>
      </w:r>
      <w:r w:rsidRPr="00FB28B2">
        <w:rPr>
          <w:rFonts w:ascii="Helvetica" w:hAnsi="Helvetica"/>
          <w:color w:val="4A4A4A"/>
        </w:rPr>
        <w:t xml:space="preserve"> </w:t>
      </w:r>
      <w:r w:rsidRPr="001159BE">
        <w:rPr>
          <w:rFonts w:ascii="Helvetica" w:hAnsi="Helvetica"/>
          <w:color w:val="4A4A4A"/>
        </w:rPr>
        <w:t>was published in 2004.)</w:t>
      </w:r>
      <w:r w:rsidRPr="00FB28B2">
        <w:rPr>
          <w:rFonts w:ascii="Helvetica" w:hAnsi="Helvetica"/>
          <w:color w:val="4A4A4A"/>
        </w:rPr>
        <w:t xml:space="preserve"> </w:t>
      </w:r>
      <w:r w:rsidRPr="001159BE">
        <w:rPr>
          <w:rFonts w:ascii="Helvetica" w:hAnsi="Helvetica"/>
          <w:color w:val="4A4A4A"/>
        </w:rPr>
        <w:t xml:space="preserve">Like ‘Clash of Civilizations,’ </w:t>
      </w:r>
      <w:r w:rsidRPr="001159BE">
        <w:rPr>
          <w:rStyle w:val="StyleUnderline"/>
        </w:rPr>
        <w:t>the repetitive dissection of ‘soft power’ over time has only further muddied and corrupted whatever utility the phrase might once have had</w:t>
      </w:r>
      <w:r w:rsidRPr="001159BE">
        <w:rPr>
          <w:rFonts w:ascii="Helvetica" w:hAnsi="Helvetica"/>
          <w:color w:val="4A4A4A"/>
        </w:rPr>
        <w:t xml:space="preserve"> in its original formulation. Both </w:t>
      </w:r>
      <w:r w:rsidRPr="001159BE">
        <w:rPr>
          <w:rStyle w:val="Emphasis"/>
        </w:rPr>
        <w:t>term</w:t>
      </w:r>
      <w:r w:rsidRPr="001159BE">
        <w:rPr>
          <w:rFonts w:ascii="Helvetica" w:hAnsi="Helvetica"/>
          <w:color w:val="4A4A4A"/>
        </w:rPr>
        <w:t xml:space="preserve">s are provocative rejoinders to the spirit of the times, </w:t>
      </w:r>
      <w:r w:rsidRPr="001159BE">
        <w:rPr>
          <w:rStyle w:val="Emphasis"/>
        </w:rPr>
        <w:t>but neither is analytically rigorous enough to improve policy</w:t>
      </w:r>
      <w:r w:rsidRPr="001159BE">
        <w:rPr>
          <w:rFonts w:ascii="Helvetica" w:hAnsi="Helvetica"/>
          <w:color w:val="4A4A4A"/>
        </w:rPr>
        <w:t xml:space="preserve">. If anything, their </w:t>
      </w:r>
      <w:r w:rsidRPr="001159BE">
        <w:rPr>
          <w:rStyle w:val="StyleUnderline"/>
        </w:rPr>
        <w:t>endless hijacking has derailed serious policy discussions, diluting them into sophomoric academic stand-offs</w:t>
      </w:r>
      <w:r w:rsidRPr="001159BE">
        <w:rPr>
          <w:rFonts w:ascii="Helvetica" w:hAnsi="Helvetica"/>
          <w:color w:val="4A4A4A"/>
        </w:rPr>
        <w:t>.</w:t>
      </w:r>
      <w:r w:rsidRPr="00FB28B2">
        <w:rPr>
          <w:rFonts w:ascii="Helvetica" w:hAnsi="Helvetica"/>
          <w:color w:val="4A4A4A"/>
        </w:rPr>
        <w:t xml:space="preserve"> </w:t>
      </w:r>
      <w:r w:rsidRPr="001159BE">
        <w:rPr>
          <w:rFonts w:ascii="Helvetica" w:hAnsi="Helvetica"/>
          <w:color w:val="4A4A4A"/>
        </w:rPr>
        <w:t xml:space="preserve">Moving forward, we need a far more neutral baseline in assessing power based not on a latent accounting of inputs such as nuclear stockpiles and Hollywood films produced, but on outputs: does it work? </w:t>
      </w:r>
      <w:r w:rsidRPr="001159BE">
        <w:rPr>
          <w:rStyle w:val="StyleUnderline"/>
        </w:rPr>
        <w:t>If the power you have is the wrong sort to get you what you want, then it is useless.</w:t>
      </w:r>
      <w:r w:rsidRPr="001159BE">
        <w:rPr>
          <w:rFonts w:ascii="Helvetica" w:hAnsi="Helvetica"/>
          <w:color w:val="4A4A4A"/>
        </w:rPr>
        <w:t xml:space="preserve"> With this in mind, Nye’s</w:t>
      </w:r>
      <w:r w:rsidRPr="00FB28B2">
        <w:rPr>
          <w:rFonts w:ascii="Helvetica" w:hAnsi="Helvetica"/>
          <w:color w:val="4A4A4A"/>
        </w:rPr>
        <w:t xml:space="preserve"> </w:t>
      </w:r>
      <w:r w:rsidRPr="00FB28B2">
        <w:rPr>
          <w:rFonts w:ascii="Helvetica" w:hAnsi="Helvetica"/>
          <w:i/>
          <w:iCs/>
          <w:color w:val="4A4A4A"/>
        </w:rPr>
        <w:t>Future of Power</w:t>
      </w:r>
      <w:r w:rsidRPr="00FB28B2">
        <w:rPr>
          <w:rFonts w:ascii="Helvetica" w:hAnsi="Helvetica"/>
          <w:color w:val="4A4A4A"/>
        </w:rPr>
        <w:t xml:space="preserve"> </w:t>
      </w:r>
      <w:r w:rsidRPr="001159BE">
        <w:rPr>
          <w:rFonts w:ascii="Helvetica" w:hAnsi="Helvetica"/>
          <w:color w:val="4A4A4A"/>
        </w:rPr>
        <w:t>(2011) is a fine book but adds little to the analysis of non-state influence on world affairs beyond what Jessica Mathews accomplished in just one essay titled “Power Shift” published in Foreign Affairs in 1997. Numerous scholars have contributed far more substantially to the study of private authority and influence over conflict, negotiations, and outcomes.</w:t>
      </w:r>
      <w:r w:rsidRPr="00FB28B2">
        <w:rPr>
          <w:rFonts w:ascii="Helvetica" w:hAnsi="Helvetica"/>
          <w:color w:val="4A4A4A"/>
        </w:rPr>
        <w:t xml:space="preserve"> </w:t>
      </w:r>
      <w:r w:rsidRPr="001159BE">
        <w:rPr>
          <w:rFonts w:ascii="Helvetica" w:hAnsi="Helvetica"/>
          <w:color w:val="4A4A4A"/>
        </w:rPr>
        <w:t>As a student of diplomatic theory</w:t>
      </w:r>
      <w:r w:rsidRPr="00FB28B2">
        <w:rPr>
          <w:rStyle w:val="Emphasis"/>
        </w:rPr>
        <w:t>, the greatest myth elevated by the notion of ‘soft power’ is its self-identification with diplomacy and their collective antithetical role to ‘hard’ or military power. No</w:t>
      </w:r>
      <w:r w:rsidRPr="00FB28B2">
        <w:rPr>
          <w:rStyle w:val="StyleUnderline"/>
        </w:rPr>
        <w:t xml:space="preserve"> self-respecting</w:t>
      </w:r>
      <w:r w:rsidRPr="001159BE">
        <w:rPr>
          <w:rFonts w:ascii="Helvetica" w:hAnsi="Helvetica"/>
          <w:color w:val="4A4A4A"/>
        </w:rPr>
        <w:t xml:space="preserve"> </w:t>
      </w:r>
      <w:r w:rsidRPr="00FB28B2">
        <w:rPr>
          <w:rStyle w:val="Emphasis"/>
        </w:rPr>
        <w:t>diplomat</w:t>
      </w:r>
      <w:r w:rsidRPr="001159BE">
        <w:rPr>
          <w:rFonts w:ascii="Helvetica" w:hAnsi="Helvetica"/>
          <w:color w:val="4A4A4A"/>
        </w:rPr>
        <w:t xml:space="preserve"> with a modicum of historical knowledge </w:t>
      </w:r>
      <w:r w:rsidRPr="00FB28B2">
        <w:rPr>
          <w:rStyle w:val="Emphasis"/>
        </w:rPr>
        <w:t xml:space="preserve">would ever pretend that diplomacy should unilaterally disarm and operate absent coercive threats. </w:t>
      </w:r>
      <w:r w:rsidRPr="001159BE">
        <w:rPr>
          <w:rFonts w:ascii="Helvetica" w:hAnsi="Helvetica"/>
          <w:color w:val="4A4A4A"/>
        </w:rPr>
        <w:t xml:space="preserve">Indeed, great </w:t>
      </w:r>
      <w:r w:rsidRPr="00FB28B2">
        <w:rPr>
          <w:rStyle w:val="StyleUnderline"/>
        </w:rPr>
        <w:t>diplomats</w:t>
      </w:r>
      <w:r w:rsidRPr="001159BE">
        <w:rPr>
          <w:rFonts w:ascii="Helvetica" w:hAnsi="Helvetica"/>
          <w:color w:val="4A4A4A"/>
        </w:rPr>
        <w:t xml:space="preserve"> never use terms like ‘hard’ versus ‘soft’ power—they </w:t>
      </w:r>
      <w:r w:rsidRPr="00FB28B2">
        <w:rPr>
          <w:rStyle w:val="StyleUnderline"/>
        </w:rPr>
        <w:t>realize that diplomacy is the task of marrying a range of instruments of leverage to get the job done.</w:t>
      </w:r>
      <w:r w:rsidRPr="001159BE">
        <w:rPr>
          <w:rFonts w:ascii="Helvetica" w:hAnsi="Helvetica"/>
          <w:color w:val="4A4A4A"/>
        </w:rPr>
        <w:t xml:space="preserve"> The Obama administration has continued to rely on military force in Afghanistan, has deployed it in Libya, uses it to tactically intimidate Iran, and is strategically reinforcing naval assets across the Pacific to reassure Asian allies much as any Republican administration would.</w:t>
      </w:r>
      <w:r w:rsidRPr="00FB28B2">
        <w:rPr>
          <w:rFonts w:ascii="Helvetica" w:hAnsi="Helvetica"/>
          <w:color w:val="4A4A4A"/>
        </w:rPr>
        <w:t xml:space="preserve"> </w:t>
      </w:r>
      <w:r w:rsidRPr="001159BE">
        <w:rPr>
          <w:rFonts w:ascii="Helvetica" w:hAnsi="Helvetica"/>
          <w:color w:val="4A4A4A"/>
        </w:rPr>
        <w:t>It remains then for Mitt Romney, the likely Republican presidential nominee, to distinguish his approach in more depth than his platform slogan of “peace through strength,” and the claim in his recent book</w:t>
      </w:r>
      <w:r w:rsidRPr="00FB28B2">
        <w:rPr>
          <w:rFonts w:ascii="Helvetica" w:hAnsi="Helvetica"/>
          <w:color w:val="4A4A4A"/>
        </w:rPr>
        <w:t xml:space="preserve"> </w:t>
      </w:r>
      <w:r w:rsidRPr="00FB28B2">
        <w:rPr>
          <w:rFonts w:ascii="Helvetica" w:hAnsi="Helvetica"/>
          <w:i/>
          <w:iCs/>
          <w:color w:val="4A4A4A"/>
        </w:rPr>
        <w:t>No Apology</w:t>
      </w:r>
      <w:r w:rsidRPr="00FB28B2">
        <w:rPr>
          <w:rFonts w:ascii="Helvetica" w:hAnsi="Helvetica"/>
          <w:color w:val="4A4A4A"/>
        </w:rPr>
        <w:t xml:space="preserve"> </w:t>
      </w:r>
      <w:r w:rsidRPr="001159BE">
        <w:rPr>
          <w:rFonts w:ascii="Helvetica" w:hAnsi="Helvetica"/>
          <w:color w:val="4A4A4A"/>
        </w:rPr>
        <w:t>that he will apply “the full spectrum of hard and soft power to influence events before they erupt into conflict.</w:t>
      </w:r>
      <w:r w:rsidRPr="00FB28B2">
        <w:rPr>
          <w:rFonts w:ascii="Helvetica" w:hAnsi="Helvetica"/>
          <w:color w:val="4A4A4A"/>
        </w:rPr>
        <w:t xml:space="preserve"> </w:t>
      </w:r>
      <w:r w:rsidRPr="001159BE">
        <w:rPr>
          <w:rFonts w:ascii="Helvetica" w:hAnsi="Helvetica"/>
          <w:color w:val="4A4A4A"/>
        </w:rPr>
        <w:t>Resort to force is always the least desirable and costliest option. We must therefore employ all the tools of statecraft to shape the outcome of threatening situations before they demand military action.” Thus far it sounds like Romney is challenging Obama for the Democratic Party’s nomination.</w:t>
      </w:r>
      <w:r w:rsidRPr="00FB28B2">
        <w:rPr>
          <w:rFonts w:ascii="Helvetica" w:hAnsi="Helvetica"/>
          <w:color w:val="4A4A4A"/>
        </w:rPr>
        <w:t xml:space="preserve"> </w:t>
      </w:r>
      <w:r w:rsidRPr="001159BE">
        <w:rPr>
          <w:rFonts w:ascii="Helvetica" w:hAnsi="Helvetica"/>
          <w:color w:val="4A4A4A"/>
        </w:rPr>
        <w:t>It might be interesting to interview—rather than listen to media stumps by—the would-be senior advisors to both the prospective Obama II and Republican administrations as to how they would tackle our many current diplomatic headaches such as Syria, Iran, the South China Sea and climate change, especially since so many of them are prone to using the hard/soft power jargon that obfuscates the search for real policy.</w:t>
      </w:r>
      <w:r w:rsidRPr="00FB28B2">
        <w:rPr>
          <w:rFonts w:ascii="Helvetica" w:hAnsi="Helvetica"/>
          <w:color w:val="4A4A4A"/>
        </w:rPr>
        <w:t xml:space="preserve"> </w:t>
      </w:r>
      <w:r w:rsidRPr="00FB28B2">
        <w:rPr>
          <w:rStyle w:val="Emphasis"/>
        </w:rPr>
        <w:t>What is most curious about the persistent usage of ‘soft power’ in foreign policy and electoral discourse in America is that the term hardly resonates in such a power conscious society that still believes in its exceptionalism.</w:t>
      </w:r>
      <w:r w:rsidRPr="001159BE">
        <w:rPr>
          <w:rFonts w:ascii="Helvetica" w:hAnsi="Helvetica"/>
          <w:color w:val="4A4A4A"/>
        </w:rPr>
        <w:t xml:space="preserve"> For all its simplicity</w:t>
      </w:r>
      <w:r w:rsidRPr="00FB28B2">
        <w:rPr>
          <w:rStyle w:val="Emphasis"/>
        </w:rPr>
        <w:t>, it quite frankly goes over the head of most of the electorate who aren’t interested in academic debates</w:t>
      </w:r>
      <w:r w:rsidRPr="00FB28B2">
        <w:rPr>
          <w:rStyle w:val="StyleUnderline"/>
        </w:rPr>
        <w:t>. No one wins elections by arguing that America should use ‘soft power’.</w:t>
      </w:r>
      <w:r w:rsidRPr="00FB28B2">
        <w:rPr>
          <w:rFonts w:ascii="Helvetica" w:hAnsi="Helvetica"/>
          <w:color w:val="4A4A4A"/>
        </w:rPr>
        <w:t xml:space="preserve"> </w:t>
      </w:r>
      <w:r w:rsidRPr="001159BE">
        <w:rPr>
          <w:rFonts w:ascii="Helvetica" w:hAnsi="Helvetica"/>
          <w:color w:val="4A4A4A"/>
        </w:rPr>
        <w:t>The last decade of think-tank studies on the nature of power have come up with little more than the coinage of ‘smart power’ as a vague amalgam of hard and soft forms. Joseph Nye himself co-chaired a ‘Smart Power Commission’ whose banal conclusion was that the U.S. needs to increase spending on the State Department and shift from exporting fear to inspiring hope. As a noun, ‘smart power’ is at best redundant to diplomacy, and thus superficial, irrelevant, and distracting. At the New America Foundation’s “Smart Strategy Initiative,” ‘smart’ is used as an adjective. The program analyzes policy options, measure the costs, weigh the alternatives, and anticipate feedback loops. Nobody disputes that America has vast power, nor that it needs strategy. Answering the how to deploy that power is much more about this kind of concrete process than about creating false dichotomies that only reinforce divisions we should have already overcome.</w:t>
      </w:r>
      <w:r w:rsidRPr="00FB28B2">
        <w:rPr>
          <w:rFonts w:ascii="Helvetica" w:hAnsi="Helvetica"/>
          <w:color w:val="4A4A4A"/>
        </w:rPr>
        <w:t xml:space="preserve"> </w:t>
      </w:r>
    </w:p>
    <w:p w14:paraId="6075D413" w14:textId="77777777" w:rsidR="00DD4A1F" w:rsidRDefault="00DD4A1F" w:rsidP="00DD4A1F">
      <w:pPr>
        <w:rPr>
          <w:rFonts w:ascii="Helvetica" w:hAnsi="Helvetica"/>
          <w:color w:val="4A4A4A"/>
        </w:rPr>
      </w:pPr>
    </w:p>
    <w:p w14:paraId="2355BE03" w14:textId="77777777" w:rsidR="00DD4A1F" w:rsidRDefault="00DD4A1F" w:rsidP="00DD4A1F">
      <w:pPr>
        <w:pStyle w:val="Heading4"/>
      </w:pPr>
      <w:r>
        <w:t>Soft Power alienates rather than influence – turns advantage – Lofgren 15</w:t>
      </w:r>
    </w:p>
    <w:p w14:paraId="2B673C27" w14:textId="77777777" w:rsidR="00DD4A1F" w:rsidRPr="00FB28B2" w:rsidRDefault="00DD4A1F" w:rsidP="00DD4A1F">
      <w:pPr>
        <w:spacing w:after="0" w:line="240" w:lineRule="auto"/>
        <w:rPr>
          <w:rStyle w:val="Style13ptBold"/>
        </w:rPr>
      </w:pPr>
      <w:r w:rsidRPr="00FB28B2">
        <w:rPr>
          <w:rStyle w:val="Style13ptBold"/>
        </w:rPr>
        <w:t xml:space="preserve">Mike Lofgren. 08/03/2015. </w:t>
      </w:r>
      <w:hyperlink r:id="rId204" w:history="1">
        <w:r w:rsidRPr="00FB28B2">
          <w:rPr>
            <w:rStyle w:val="Style13ptBold"/>
          </w:rPr>
          <w:t>https://www.commondreams.org/views/2015/08/03/soft-power-hoax</w:t>
        </w:r>
      </w:hyperlink>
      <w:r w:rsidRPr="00FB28B2">
        <w:rPr>
          <w:rStyle w:val="Style13ptBold"/>
        </w:rPr>
        <w:t xml:space="preserve"> </w:t>
      </w:r>
      <w:hyperlink r:id="rId205" w:history="1">
        <w:r w:rsidRPr="00FB28B2">
          <w:rPr>
            <w:rStyle w:val="Style13ptBold"/>
          </w:rPr>
          <w:t>Mike Lofgren</w:t>
        </w:r>
      </w:hyperlink>
      <w:r w:rsidRPr="00FB28B2">
        <w:rPr>
          <w:rStyle w:val="Style13ptBold"/>
        </w:rPr>
        <w:t> is a former congressional staff member who served on both the House and Senate budget committees. His books include: "</w:t>
      </w:r>
      <w:hyperlink r:id="rId206" w:history="1">
        <w:r w:rsidRPr="00FB28B2">
          <w:rPr>
            <w:rStyle w:val="Style13ptBold"/>
          </w:rPr>
          <w:t>The Deep State: The Fall of the Constitution and the Rise of a Shadow Government</w:t>
        </w:r>
      </w:hyperlink>
      <w:r w:rsidRPr="00FB28B2">
        <w:rPr>
          <w:rStyle w:val="Style13ptBold"/>
        </w:rPr>
        <w:t>" and "</w:t>
      </w:r>
      <w:hyperlink r:id="rId207" w:history="1">
        <w:r w:rsidRPr="00FB28B2">
          <w:rPr>
            <w:rStyle w:val="Style13ptBold"/>
          </w:rPr>
          <w:t>The Party is Over: How Republicans Went Crazy, Democrats Became Useless, and the Middle Class Got Shafted</w:t>
        </w:r>
      </w:hyperlink>
      <w:r w:rsidRPr="00FB28B2">
        <w:rPr>
          <w:rStyle w:val="Style13ptBold"/>
        </w:rPr>
        <w:t>."</w:t>
      </w:r>
    </w:p>
    <w:p w14:paraId="327B6D73" w14:textId="77777777" w:rsidR="00DD4A1F" w:rsidRPr="00FB28B2" w:rsidRDefault="00DD4A1F" w:rsidP="00DD4A1F">
      <w:pPr>
        <w:spacing w:after="0" w:line="240" w:lineRule="auto"/>
        <w:rPr>
          <w:rFonts w:eastAsia="Times New Roman"/>
          <w:sz w:val="24"/>
        </w:rPr>
      </w:pPr>
    </w:p>
    <w:p w14:paraId="4422A0FB" w14:textId="77777777" w:rsidR="00DD4A1F" w:rsidRDefault="00DD4A1F" w:rsidP="00DD4A1F">
      <w:pPr>
        <w:rPr>
          <w:sz w:val="14"/>
        </w:rPr>
      </w:pPr>
      <w:r w:rsidRPr="00FB28B2">
        <w:rPr>
          <w:sz w:val="14"/>
        </w:rPr>
        <w:t xml:space="preserve">A recurrent buzz phrase of the Washington mandarinate in the last two decades has been </w:t>
      </w:r>
      <w:r w:rsidRPr="00FB28B2">
        <w:rPr>
          <w:rStyle w:val="StyleUnderline"/>
        </w:rPr>
        <w:t>“soft power.”</w:t>
      </w:r>
      <w:r w:rsidRPr="00FB28B2">
        <w:rPr>
          <w:sz w:val="14"/>
        </w:rPr>
        <w:t xml:space="preserve"> The term was coined by Joseph Nye, a Harvard academic, in his 1990 book, </w:t>
      </w:r>
      <w:hyperlink r:id="rId208" w:history="1">
        <w:r w:rsidRPr="00FB28B2">
          <w:rPr>
            <w:sz w:val="14"/>
          </w:rPr>
          <w:t>Bound to Lead: The Changing Nature of American Power</w:t>
        </w:r>
      </w:hyperlink>
      <w:r w:rsidRPr="00FB28B2">
        <w:rPr>
          <w:sz w:val="14"/>
        </w:rPr>
        <w:t xml:space="preserve">. What he meant by the term </w:t>
      </w:r>
      <w:r w:rsidRPr="00FB28B2">
        <w:rPr>
          <w:rStyle w:val="StyleUnderline"/>
        </w:rPr>
        <w:t>is</w:t>
      </w:r>
      <w:r w:rsidRPr="00FB28B2">
        <w:rPr>
          <w:sz w:val="14"/>
        </w:rPr>
        <w:t xml:space="preserve"> that </w:t>
      </w:r>
      <w:r w:rsidRPr="00FB28B2">
        <w:rPr>
          <w:rStyle w:val="StyleUnderline"/>
        </w:rPr>
        <w:t>“when one country gets other countries to want what it wants [it] might be called co-optive or soft power in contrast with the hard or command power of ordering others to do what it wants.”</w:t>
      </w:r>
      <w:r w:rsidRPr="00FB28B2">
        <w:rPr>
          <w:sz w:val="14"/>
        </w:rPr>
        <w:t xml:space="preserve"> Soft power he defined as the putatively attractive political, social and cultural traits of a country that induce admiration in a target people, and, presumably, a desire both to emulate those traits and to willingly comply with the wishes of the country projecting the soft power. </w:t>
      </w:r>
      <w:r w:rsidRPr="00FB28B2">
        <w:rPr>
          <w:rStyle w:val="Emphasis"/>
        </w:rPr>
        <w:t>The term has gotten a workout by American politicians and national security bureaucrats,</w:t>
      </w:r>
      <w:r w:rsidRPr="00FB28B2">
        <w:rPr>
          <w:sz w:val="14"/>
        </w:rPr>
        <w:t xml:space="preserve"> </w:t>
      </w:r>
      <w:r w:rsidRPr="00FB28B2">
        <w:rPr>
          <w:rStyle w:val="StyleUnderline"/>
        </w:rPr>
        <w:t xml:space="preserve">particularly since the manifest failure of military power to make Iraqis love us. </w:t>
      </w:r>
      <w:r w:rsidRPr="00FB28B2">
        <w:rPr>
          <w:sz w:val="14"/>
        </w:rPr>
        <w:t xml:space="preserve">Former Secretary of Defense Robert Gates has used the term, </w:t>
      </w:r>
      <w:hyperlink r:id="rId209" w:history="1">
        <w:r w:rsidRPr="00FB28B2">
          <w:rPr>
            <w:sz w:val="14"/>
          </w:rPr>
          <w:t>saying</w:t>
        </w:r>
      </w:hyperlink>
      <w:r w:rsidRPr="00FB28B2">
        <w:rPr>
          <w:sz w:val="14"/>
        </w:rPr>
        <w:t xml:space="preserve"> he would like to augment U.S. soft power by “a dramatic increase in spending on the civilian instruments of national security – diplomacy, strategic communications, foreign assistance, civic action and economic reconstruction and development.” As might be expected, </w:t>
      </w:r>
      <w:r w:rsidRPr="00FB28B2">
        <w:rPr>
          <w:rStyle w:val="StyleUnderline"/>
        </w:rPr>
        <w:t>the idea is most loved by State Department officials, principally because they believe it could give them a leg up in the Washington budget battles with their colossal rival, DOD, the repository of “hard” power.</w:t>
      </w:r>
      <w:r w:rsidRPr="00FB28B2">
        <w:rPr>
          <w:sz w:val="14"/>
        </w:rPr>
        <w:t xml:space="preserve"> A Google search of “Hillary Clinton smart power” gets about 3.7 million hits. Smart power is the former Secretary of State’s pet term for a fusion of hard and soft power. John Kerry is also fond of the </w:t>
      </w:r>
      <w:hyperlink r:id="rId210" w:history="1">
        <w:r w:rsidRPr="00FB28B2">
          <w:rPr>
            <w:sz w:val="14"/>
          </w:rPr>
          <w:t>concept</w:t>
        </w:r>
      </w:hyperlink>
      <w:r w:rsidRPr="00FB28B2">
        <w:rPr>
          <w:sz w:val="14"/>
        </w:rPr>
        <w:t xml:space="preserve">. </w:t>
      </w:r>
      <w:r w:rsidRPr="00FB28B2">
        <w:rPr>
          <w:rStyle w:val="Emphasis"/>
        </w:rPr>
        <w:t>It is easy to see why the national security establishment</w:t>
      </w:r>
      <w:r w:rsidRPr="00FB28B2">
        <w:rPr>
          <w:sz w:val="14"/>
        </w:rPr>
        <w:t xml:space="preserve">, casting about for some alternative to the usual bluster leading to military action, </w:t>
      </w:r>
      <w:r w:rsidRPr="00FB28B2">
        <w:rPr>
          <w:rStyle w:val="Emphasis"/>
        </w:rPr>
        <w:t>would be drawn to the magical notion</w:t>
      </w:r>
      <w:r w:rsidRPr="00FB28B2">
        <w:rPr>
          <w:sz w:val="14"/>
        </w:rPr>
        <w:t xml:space="preserve"> that our presumed cultural attractiveness, combined with a really cool Twitter feed, could advance </w:t>
      </w:r>
      <w:r w:rsidRPr="00FB28B2">
        <w:rPr>
          <w:rStyle w:val="Emphasis"/>
        </w:rPr>
        <w:t>American</w:t>
      </w:r>
      <w:r w:rsidRPr="00FB28B2">
        <w:rPr>
          <w:sz w:val="14"/>
        </w:rPr>
        <w:t xml:space="preserve"> interest</w:t>
      </w:r>
      <w:r w:rsidRPr="00FB28B2">
        <w:rPr>
          <w:rStyle w:val="Emphasis"/>
        </w:rPr>
        <w:t>s</w:t>
      </w:r>
      <w:r w:rsidRPr="00FB28B2">
        <w:rPr>
          <w:sz w:val="14"/>
        </w:rPr>
        <w:t xml:space="preserve"> (as the Beltway elite defines them) throughout the world. Democrats, in particular, </w:t>
      </w:r>
      <w:r w:rsidRPr="00FB28B2">
        <w:rPr>
          <w:rStyle w:val="Emphasis"/>
        </w:rPr>
        <w:t xml:space="preserve">looking for some substitute to the brain-dead neoconservative policies </w:t>
      </w:r>
      <w:r w:rsidRPr="00FB28B2">
        <w:rPr>
          <w:sz w:val="14"/>
        </w:rPr>
        <w:t xml:space="preserve">that </w:t>
      </w:r>
      <w:hyperlink r:id="rId211" w:history="1">
        <w:r w:rsidRPr="00FB28B2">
          <w:rPr>
            <w:sz w:val="14"/>
          </w:rPr>
          <w:t>some of them were briefly enamored of</w:t>
        </w:r>
      </w:hyperlink>
      <w:r w:rsidRPr="00FB28B2">
        <w:rPr>
          <w:sz w:val="14"/>
        </w:rPr>
        <w:t xml:space="preserve"> when President George W. Bush was Stockholm Syndroming them, </w:t>
      </w:r>
      <w:r w:rsidRPr="00FB28B2">
        <w:rPr>
          <w:rStyle w:val="Emphasis"/>
        </w:rPr>
        <w:t xml:space="preserve">are magnetically pulled to a concept that sounds like the first cousin to the dorm room philosophizing </w:t>
      </w:r>
      <w:r w:rsidRPr="00FB28B2">
        <w:rPr>
          <w:sz w:val="14"/>
        </w:rPr>
        <w:t xml:space="preserve">that so many of their kind indulged in during their formative years in the Ivy League. “If we just explain our policies to them in the right way in a Facebook post, and maybe open an Apple Store in downtown Chișinău, ordinary Moldovans will be clamoring to join NATO!” It is surely preferable to think in this manner than to act like a </w:t>
      </w:r>
      <w:hyperlink r:id="rId212" w:history="1">
        <w:r w:rsidRPr="00FB28B2">
          <w:rPr>
            <w:sz w:val="14"/>
          </w:rPr>
          <w:t>warmongering troglodyte</w:t>
        </w:r>
      </w:hyperlink>
      <w:r w:rsidRPr="00FB28B2">
        <w:rPr>
          <w:sz w:val="14"/>
        </w:rPr>
        <w:t>, even if some soft power ploys, like John Kerry bringing James “</w:t>
      </w:r>
      <w:hyperlink r:id="rId213" w:history="1">
        <w:r w:rsidRPr="00FB28B2">
          <w:rPr>
            <w:sz w:val="14"/>
          </w:rPr>
          <w:t>You’ve Got a Friend</w:t>
        </w:r>
      </w:hyperlink>
      <w:r w:rsidRPr="00FB28B2">
        <w:rPr>
          <w:sz w:val="14"/>
        </w:rPr>
        <w:t xml:space="preserve">” Taylor to Paris to console them after a terrorist attack, seem frivolous if not embarrassing – one can hardly picture Charles Francis Adams or George Kennan doing likewise. Yet </w:t>
      </w:r>
      <w:r w:rsidRPr="00FB28B2">
        <w:rPr>
          <w:rStyle w:val="Emphasis"/>
        </w:rPr>
        <w:t>soft power</w:t>
      </w:r>
      <w:r w:rsidRPr="00FB28B2">
        <w:rPr>
          <w:sz w:val="14"/>
        </w:rPr>
        <w:t xml:space="preserve">, while less pernicious, </w:t>
      </w:r>
      <w:r w:rsidRPr="00FB28B2">
        <w:rPr>
          <w:rStyle w:val="Emphasis"/>
        </w:rPr>
        <w:t>still springs from the same roots as neoconservative militarism.</w:t>
      </w:r>
      <w:r w:rsidRPr="00FB28B2">
        <w:rPr>
          <w:sz w:val="14"/>
        </w:rPr>
        <w:t xml:space="preserve"> It arises from the near-universal belief among the Beltway illuminati in American Exceptionalism, the fairy tale that the United States dwells outside the normal processes of history and has a duty as a global redeemer. It is what H.L. Mencken would have classified as “the bilge of American idealism,” and it ranks right up there with intelligent design and a conviction that real estate will always go up among the foolish things Americans have believed in. Was the invasion of Iraq and the whole Bush-era nightmare really the polar opposite of what the soft power advocates wanted? With the fall of Baghdad, a military campaign that took only a month, the whole soft power apparatus swung into action: </w:t>
      </w:r>
      <w:hyperlink r:id="rId214" w:history="1">
        <w:r w:rsidRPr="00FB28B2">
          <w:rPr>
            <w:sz w:val="14"/>
          </w:rPr>
          <w:t>passing out soccer balls to children</w:t>
        </w:r>
      </w:hyperlink>
      <w:r w:rsidRPr="00FB28B2">
        <w:rPr>
          <w:sz w:val="14"/>
        </w:rPr>
        <w:t xml:space="preserve">, rebuilding the municipal sewer system, and opening a Baghdad stock market on the assumption that the benighted Iraqi masses were pining for the fruits of American-style capitalism. In 2015, vastly more Iraqis speak English than in 2003. The Department of State and the U.S. Agency for International Development </w:t>
      </w:r>
      <w:hyperlink r:id="rId215" w:history="1">
        <w:r w:rsidRPr="00FB28B2">
          <w:rPr>
            <w:sz w:val="14"/>
          </w:rPr>
          <w:t>spent $50 billion</w:t>
        </w:r>
      </w:hyperlink>
      <w:r w:rsidRPr="00FB28B2">
        <w:rPr>
          <w:sz w:val="14"/>
        </w:rPr>
        <w:t xml:space="preserve"> in the country. Yet has all that money and all the cultural export of Americana accomplished anything? And could we not draw the identical conclusion about Afghanistan? </w:t>
      </w:r>
      <w:r w:rsidRPr="00FB28B2">
        <w:rPr>
          <w:rStyle w:val="Emphasis"/>
        </w:rPr>
        <w:t>The whole soft power hallucination was born of the end of the Cold War in a particularly hubristic moment of American triumphalism.</w:t>
      </w:r>
      <w:r w:rsidRPr="00FB28B2">
        <w:rPr>
          <w:sz w:val="14"/>
        </w:rPr>
        <w:t xml:space="preserve"> It was at that time that Francis Fukuyama wrote his extraordinarily silly discourse prophesying the </w:t>
      </w:r>
      <w:hyperlink r:id="rId216" w:history="1">
        <w:r w:rsidRPr="00FB28B2">
          <w:rPr>
            <w:sz w:val="14"/>
          </w:rPr>
          <w:t>end of history</w:t>
        </w:r>
      </w:hyperlink>
      <w:r w:rsidRPr="00FB28B2">
        <w:rPr>
          <w:sz w:val="14"/>
        </w:rPr>
        <w:t xml:space="preserve"> and </w:t>
      </w:r>
      <w:r w:rsidRPr="00FB28B2">
        <w:rPr>
          <w:rStyle w:val="StyleUnderline"/>
        </w:rPr>
        <w:t>the ushering in of a capitalist-consumerist utopia – a kind of upside-down Marxist dialectic. That is the fallacy at the heart of soft power</w:t>
      </w:r>
      <w:r w:rsidRPr="00FB28B2">
        <w:rPr>
          <w:sz w:val="14"/>
        </w:rPr>
        <w:t xml:space="preserve">: the belief that consumer goods, or some latent yearning for a Disney-fied lifestyle, or some technological gimmick like Snapchat, will liberate the foreign masses yearning to breathe free. In the 1990s, one could see the apotheosis of this mentality in the pontifications of The New York Times’ Thomas Friedman, who claimed that no two countries that had McDonald’s franchises would go to war with each other – </w:t>
      </w:r>
      <w:hyperlink r:id="rId217" w:history="1">
        <w:r w:rsidRPr="00FB28B2">
          <w:rPr>
            <w:sz w:val="14"/>
          </w:rPr>
          <w:t>a thesis that has proven false several times</w:t>
        </w:r>
      </w:hyperlink>
      <w:r w:rsidRPr="00FB28B2">
        <w:rPr>
          <w:sz w:val="14"/>
        </w:rPr>
        <w:t xml:space="preserve">. But </w:t>
      </w:r>
      <w:r w:rsidRPr="00FB28B2">
        <w:rPr>
          <w:rStyle w:val="StyleUnderline"/>
        </w:rPr>
        <w:t>one can see why Corporate America might love the idea of soft power as a way of selling</w:t>
      </w:r>
      <w:r w:rsidRPr="00FB28B2">
        <w:rPr>
          <w:sz w:val="14"/>
        </w:rPr>
        <w:t xml:space="preserve"> Philadelphia cheese steaks in Burundi. They might even get an Export-Import Bank loan to facilitate peddling their wares because of the alleged diplomatic value. We have seen the fruits of this delusion in the Middle East. Saddam’s Iraq, a secular if tyrannical government, at least allowed unveiled women to attend university and beer to be served in outdoor cafes. Tariq Aziz, Saddam’s longtime foreign minister, was a Chaldean Catholic. Iraq is now a far more dogmatically Muslim country than it was 15 years ago. The same could apply to most of the Middle East: blue jeans, smartphones, and contact with Westerners did not make most Middle Eastern peoples more Western psychologically, it did just the opposite. The botched Washington reaction to the so-called Arab spring was a case in point: mesmerized by the fact that the Tahrir Square demonstrators used social media, Foggy Bottom could not quite grasp that the popular democracy demanded by the Cairo throng may have had little in common with the vision of democracy of Kennedy School of Government professors. The fact that Saudi princes drive Bugatti Veyrons, own flats in Mayfair, and </w:t>
      </w:r>
      <w:hyperlink r:id="rId218" w:history="1">
        <w:r w:rsidRPr="00FB28B2">
          <w:rPr>
            <w:sz w:val="14"/>
          </w:rPr>
          <w:t>get their cholesterol checked at the Cleveland Clinic</w:t>
        </w:r>
      </w:hyperlink>
      <w:r w:rsidRPr="00FB28B2">
        <w:rPr>
          <w:sz w:val="14"/>
        </w:rPr>
        <w:t xml:space="preserve">, does not stay them from lopping off the heads of those they deem miscreants or </w:t>
      </w:r>
      <w:hyperlink r:id="rId219" w:history="1">
        <w:r w:rsidRPr="00FB28B2">
          <w:rPr>
            <w:sz w:val="14"/>
          </w:rPr>
          <w:t>sorcerers</w:t>
        </w:r>
      </w:hyperlink>
      <w:r w:rsidRPr="00FB28B2">
        <w:rPr>
          <w:sz w:val="14"/>
        </w:rPr>
        <w:t xml:space="preserve"> at a </w:t>
      </w:r>
      <w:hyperlink r:id="rId220" w:history="1">
        <w:r w:rsidRPr="00FB28B2">
          <w:rPr>
            <w:sz w:val="14"/>
          </w:rPr>
          <w:t>record rate</w:t>
        </w:r>
      </w:hyperlink>
      <w:r w:rsidRPr="00FB28B2">
        <w:rPr>
          <w:sz w:val="14"/>
        </w:rPr>
        <w:t xml:space="preserve">. </w:t>
      </w:r>
      <w:r w:rsidRPr="00FB28B2">
        <w:rPr>
          <w:rStyle w:val="StyleUnderline"/>
        </w:rPr>
        <w:t>It is precisely the money grubbing, pop-culture aspect of American soft power that has made it such a hard sell</w:t>
      </w:r>
      <w:r w:rsidRPr="00FB28B2">
        <w:rPr>
          <w:sz w:val="14"/>
        </w:rPr>
        <w:t xml:space="preserve"> in the Middle East. </w:t>
      </w:r>
      <w:hyperlink r:id="rId221" w:history="1">
        <w:r w:rsidRPr="00FB28B2">
          <w:rPr>
            <w:sz w:val="14"/>
          </w:rPr>
          <w:t>Sayyid Qutb</w:t>
        </w:r>
      </w:hyperlink>
      <w:r w:rsidRPr="00FB28B2">
        <w:rPr>
          <w:sz w:val="14"/>
        </w:rPr>
        <w:t xml:space="preserve">, a leading figure in the Muslim Brotherhood in early post-World War II Egypt, attended university in Colorado, where he was repelled by what he saw as the rampant materialism and superficiality of American life. He went back to Egypt determined to reverse the growing Westernization of his country. So much for the Kumbaya effect of cultural exchange. It is common for educated, progressive Americans to be appalled by the increasing intolerance of Muslim societies and their treatment of women, and to declare that these are broken, dysfunctional societies. There may be some validity in that judgment. But they ought to reflect that the antics of the Kardashians, Duck Dynasty, and the World Wrestling Federation, not even to mention the candidacy of Donald Trump, do not exactly broadcast to the world the image of America as the Last, Best Hope of Mankind. We should have known that dressing up the outer man in Gap clothing does not change the inner man. One of the most profoundly exotic societies in the Nineteenth Century, from a Western point of view, was Japan. Yet in an amazingly short time, the Japanese adopted the outward, physical trappings of a Western society. Their naval personnel donned </w:t>
      </w:r>
      <w:hyperlink r:id="rId222" w:history="1">
        <w:r w:rsidRPr="00FB28B2">
          <w:rPr>
            <w:sz w:val="14"/>
          </w:rPr>
          <w:t>U.S. Navy-style uniforms</w:t>
        </w:r>
      </w:hyperlink>
      <w:r w:rsidRPr="00FB28B2">
        <w:rPr>
          <w:sz w:val="14"/>
        </w:rPr>
        <w:t xml:space="preserve"> and their officers grew addicted to playing bridge as if they were barnacle-encrusted old English seadogs at the Admiralty. Their diplomats strutted around in </w:t>
      </w:r>
      <w:hyperlink r:id="rId223" w:history="1">
        <w:r w:rsidRPr="00FB28B2">
          <w:rPr>
            <w:sz w:val="14"/>
          </w:rPr>
          <w:t>wing collars, frock coats, and top hats</w:t>
        </w:r>
      </w:hyperlink>
      <w:r w:rsidRPr="00FB28B2">
        <w:rPr>
          <w:sz w:val="14"/>
        </w:rPr>
        <w:t xml:space="preserve"> like any respectable gentleman at the Court of Saint James. They adopted the superficial accoutrements of parliamentary rule. The Japanese industrialized rapidly. Babe Ruth </w:t>
      </w:r>
      <w:hyperlink r:id="rId224" w:history="1">
        <w:r w:rsidRPr="00FB28B2">
          <w:rPr>
            <w:sz w:val="14"/>
          </w:rPr>
          <w:t>turned them into baseball fans</w:t>
        </w:r>
      </w:hyperlink>
      <w:r w:rsidRPr="00FB28B2">
        <w:rPr>
          <w:sz w:val="14"/>
        </w:rPr>
        <w:t xml:space="preserve">. Yet Japan simultaneously became a violently aggressive country whose militarism astonished the world. Parallel with its outward “Westernization,” Japan’s elites confected a jingoistic Shinto emperor worship that was at once reactionary and yet new: an arresting analogue to the increasingly violent brands of Islam that have arisen in recent decades along with rising contact with the West. And these same Islamic fanatics, namely in ISIS, are now experts in social media, a talent that is </w:t>
      </w:r>
      <w:hyperlink r:id="rId225" w:history="1">
        <w:r w:rsidRPr="00FB28B2">
          <w:rPr>
            <w:sz w:val="14"/>
          </w:rPr>
          <w:t>giving the FBI director fits</w:t>
        </w:r>
      </w:hyperlink>
      <w:r w:rsidRPr="00FB28B2">
        <w:rPr>
          <w:sz w:val="14"/>
        </w:rPr>
        <w:t xml:space="preserve">. Soft power, the </w:t>
      </w:r>
      <w:hyperlink r:id="rId226" w:anchor="/media/File:Girl_twirling_Hula_Hoop,_1958.jpg" w:history="1">
        <w:r w:rsidRPr="00FB28B2">
          <w:rPr>
            <w:sz w:val="14"/>
          </w:rPr>
          <w:t>hula hoop craze</w:t>
        </w:r>
      </w:hyperlink>
      <w:r w:rsidRPr="00FB28B2">
        <w:rPr>
          <w:sz w:val="14"/>
        </w:rPr>
        <w:t xml:space="preserve"> of a segment of the national security establishment, is one more peculiar aspect of American parochialism and ethnocentrism, such as hewing to the English system of weights and measures, or the </w:t>
      </w:r>
      <w:hyperlink r:id="rId227" w:history="1">
        <w:r w:rsidRPr="00FB28B2">
          <w:rPr>
            <w:sz w:val="14"/>
          </w:rPr>
          <w:t>archaic use of a.m. and p.m. on airline schedules</w:t>
        </w:r>
      </w:hyperlink>
      <w:r w:rsidRPr="00FB28B2">
        <w:rPr>
          <w:sz w:val="14"/>
        </w:rPr>
        <w:t xml:space="preserve"> rather than the </w:t>
      </w:r>
      <w:hyperlink r:id="rId228" w:history="1">
        <w:r w:rsidRPr="00FB28B2">
          <w:rPr>
            <w:sz w:val="14"/>
          </w:rPr>
          <w:t>more rational 24-hour clock</w:t>
        </w:r>
      </w:hyperlink>
      <w:r w:rsidRPr="00FB28B2">
        <w:rPr>
          <w:sz w:val="14"/>
        </w:rPr>
        <w:t>. It is no substitute for traditional diplomacy that emphasizes horse-trading, reciprocity, and the fact that other countries just might, after all, have legitimate interests. A bucket of Kentucky Fried Chicken is no suitable door prize for peoples whose sense of cultural pride could very well be as strong as our own.</w:t>
      </w:r>
    </w:p>
    <w:p w14:paraId="4C4F5250" w14:textId="77777777" w:rsidR="00DA1168" w:rsidRPr="00755B66" w:rsidRDefault="00DA1168" w:rsidP="00DA1168">
      <w:pPr>
        <w:pStyle w:val="Heading4"/>
      </w:pPr>
      <w:r w:rsidRPr="00755B66">
        <w:t>Soft power may help internationally, but hurt domestically</w:t>
      </w:r>
    </w:p>
    <w:p w14:paraId="1A15B343" w14:textId="77777777" w:rsidR="00DA1168" w:rsidRPr="00AA1D45" w:rsidRDefault="00DA1168" w:rsidP="00DA1168">
      <w:r w:rsidRPr="00AA1D45">
        <w:t xml:space="preserve">Bryane </w:t>
      </w:r>
      <w:r w:rsidRPr="00AA1D45">
        <w:rPr>
          <w:rStyle w:val="Style13ptBold"/>
        </w:rPr>
        <w:t>Michael</w:t>
      </w:r>
      <w:r w:rsidRPr="00AA1D45">
        <w:t xml:space="preserve">, Christopher </w:t>
      </w:r>
      <w:r w:rsidRPr="00AA1D45">
        <w:rPr>
          <w:rStyle w:val="Style13ptBold"/>
        </w:rPr>
        <w:t>Hartwell</w:t>
      </w:r>
      <w:r w:rsidRPr="00AA1D45">
        <w:t xml:space="preserve"> </w:t>
      </w:r>
      <w:r w:rsidRPr="00AA1D45">
        <w:rPr>
          <w:rStyle w:val="Style13ptBold"/>
        </w:rPr>
        <w:t>and</w:t>
      </w:r>
      <w:r w:rsidRPr="00AA1D45">
        <w:t xml:space="preserve"> Bulat </w:t>
      </w:r>
      <w:r w:rsidRPr="00AA1D45">
        <w:rPr>
          <w:rStyle w:val="Style13ptBold"/>
        </w:rPr>
        <w:t>Nureev</w:t>
      </w:r>
      <w:r w:rsidRPr="00AA1D45">
        <w:t>, (can</w:t>
      </w:r>
      <w:r>
        <w:t>’</w:t>
      </w:r>
      <w:r w:rsidRPr="00AA1D45">
        <w:t xml:space="preserve">t find date), “Soft power a Double- Edged Sword?”, </w:t>
      </w:r>
      <w:hyperlink r:id="rId229" w:history="1">
        <w:r w:rsidRPr="00AA1D45">
          <w:rPr>
            <w:rStyle w:val="Hyperlink"/>
          </w:rPr>
          <w:t>https://bricsmagazine.com/en/articles/soft-power-a-double-edged-sword</w:t>
        </w:r>
      </w:hyperlink>
    </w:p>
    <w:p w14:paraId="4D8ACFE8" w14:textId="77777777" w:rsidR="00DA1168" w:rsidRPr="00627A95" w:rsidRDefault="00DA1168" w:rsidP="00DA1168">
      <w:pPr>
        <w:rPr>
          <w:sz w:val="14"/>
        </w:rPr>
      </w:pPr>
      <w:r w:rsidRPr="00EB1721">
        <w:rPr>
          <w:rStyle w:val="StyleUnderline"/>
          <w:highlight w:val="cyan"/>
        </w:rPr>
        <w:t>Soft power</w:t>
      </w:r>
      <w:r w:rsidRPr="00EB1721">
        <w:rPr>
          <w:sz w:val="14"/>
        </w:rPr>
        <w:t xml:space="preserve">, like all power, </w:t>
      </w:r>
      <w:r w:rsidRPr="00EB1721">
        <w:rPr>
          <w:rStyle w:val="StyleUnderline"/>
          <w:highlight w:val="cyan"/>
        </w:rPr>
        <w:t>has its good and bad sides</w:t>
      </w:r>
      <w:r w:rsidRPr="00EB1721">
        <w:rPr>
          <w:sz w:val="14"/>
        </w:rPr>
        <w:t xml:space="preserve"> Ukraine illustrates the </w:t>
      </w:r>
      <w:r w:rsidRPr="00EB1721">
        <w:rPr>
          <w:rStyle w:val="StyleUnderline"/>
          <w:highlight w:val="cyan"/>
        </w:rPr>
        <w:t>paradoxes and prospects of soft power</w:t>
      </w:r>
      <w:r w:rsidRPr="00EB1721">
        <w:rPr>
          <w:sz w:val="14"/>
        </w:rPr>
        <w:t xml:space="preserve">. It ranks in our top 20, compiled just before the recent unrest. Its </w:t>
      </w:r>
      <w:r w:rsidRPr="00EB1721">
        <w:rPr>
          <w:rStyle w:val="StyleUnderline"/>
          <w:highlight w:val="cyan"/>
        </w:rPr>
        <w:t>soft power</w:t>
      </w:r>
      <w:r w:rsidRPr="00EB1721">
        <w:rPr>
          <w:sz w:val="14"/>
        </w:rPr>
        <w:t xml:space="preserve"> has made it attractive to both the EU and Russia, but has also made it the cynosure of all eyes, </w:t>
      </w:r>
      <w:r w:rsidRPr="00EB1721">
        <w:rPr>
          <w:rStyle w:val="StyleUnderline"/>
          <w:highlight w:val="cyan"/>
        </w:rPr>
        <w:t>lead</w:t>
      </w:r>
      <w:r w:rsidRPr="00EB1721">
        <w:rPr>
          <w:sz w:val="14"/>
        </w:rPr>
        <w:t xml:space="preserve">ing </w:t>
      </w:r>
      <w:r w:rsidRPr="00EB1721">
        <w:rPr>
          <w:rStyle w:val="StyleUnderline"/>
          <w:highlight w:val="cyan"/>
        </w:rPr>
        <w:t>to a internal struggle for the rewards of</w:t>
      </w:r>
      <w:r w:rsidRPr="00EB1721">
        <w:rPr>
          <w:sz w:val="14"/>
        </w:rPr>
        <w:t xml:space="preserve"> that </w:t>
      </w:r>
      <w:r w:rsidRPr="00EB1721">
        <w:rPr>
          <w:rStyle w:val="StyleUnderline"/>
          <w:highlight w:val="cyan"/>
        </w:rPr>
        <w:t>power</w:t>
      </w:r>
      <w:r w:rsidRPr="00EB1721">
        <w:rPr>
          <w:sz w:val="14"/>
        </w:rPr>
        <w:t xml:space="preserve">. BRICS economies – and those learning from them, like Ukraine – </w:t>
      </w:r>
      <w:r w:rsidRPr="00EB1721">
        <w:rPr>
          <w:rStyle w:val="StyleUnderline"/>
          <w:highlight w:val="cyan"/>
        </w:rPr>
        <w:t>must learn how to manage the risks</w:t>
      </w:r>
      <w:r w:rsidRPr="00EB1721">
        <w:rPr>
          <w:sz w:val="14"/>
        </w:rPr>
        <w:t xml:space="preserve"> as well as the returns that </w:t>
      </w:r>
      <w:r w:rsidRPr="00EB1721">
        <w:rPr>
          <w:rStyle w:val="StyleUnderline"/>
          <w:highlight w:val="cyan"/>
        </w:rPr>
        <w:t>soft power provides</w:t>
      </w:r>
      <w:r w:rsidRPr="00EB1721">
        <w:rPr>
          <w:sz w:val="14"/>
        </w:rPr>
        <w:t xml:space="preserve">, both at home and abroad. Ukraine has seen an increase in international soft power since its independence in 1991, carefully balancing Russian and European Union interests but drawing on its location, large population, and large foreign émigré base to give the country a voice in international affairs larger than its GDP alone may warrant. Even as the country itself has endured political and economic stagnation, the reputation of Ukraine as a bridge between East and West has survived. Successes such as the peaceful separation from the Soviet Union, coupled with ultimately successful negotiations to denuclearize the country, have also raised Ukraine’s visibility in the world. For example, Ukraine was the first former Soviet republic to co-host the UEFA European Championship, along with the more westernized Poland. Yet, while Ukraine’s </w:t>
      </w:r>
      <w:r w:rsidRPr="00EB1721">
        <w:rPr>
          <w:rStyle w:val="StyleUnderline"/>
          <w:highlight w:val="cyan"/>
        </w:rPr>
        <w:t>soft power has been directed externally</w:t>
      </w:r>
      <w:r w:rsidRPr="00EB1721">
        <w:rPr>
          <w:sz w:val="14"/>
        </w:rPr>
        <w:t xml:space="preserve"> and raised the country’s standing in the eyes of the world, </w:t>
      </w:r>
      <w:r w:rsidRPr="00EB1721">
        <w:rPr>
          <w:rStyle w:val="StyleUnderline"/>
          <w:highlight w:val="cyan"/>
        </w:rPr>
        <w:t>a successive run</w:t>
      </w:r>
      <w:r w:rsidRPr="00EB1721">
        <w:rPr>
          <w:sz w:val="14"/>
        </w:rPr>
        <w:t xml:space="preserve"> of Ukrainian leaders </w:t>
      </w:r>
      <w:r w:rsidRPr="00EB1721">
        <w:rPr>
          <w:rStyle w:val="StyleUnderline"/>
          <w:highlight w:val="cyan"/>
        </w:rPr>
        <w:t>could not translate this international standing into tangible successes within the country</w:t>
      </w:r>
      <w:r w:rsidRPr="00EB1721">
        <w:rPr>
          <w:sz w:val="14"/>
        </w:rPr>
        <w:t xml:space="preserve">. Like countries further east that have been plagued with political instability, Ukraine has seen itself undergo two political revolutions, the first </w:t>
      </w:r>
      <w:r w:rsidRPr="00EB1721">
        <w:rPr>
          <w:rStyle w:val="StyleUnderline"/>
          <w:highlight w:val="cyan"/>
        </w:rPr>
        <w:t>leaving it even worse off economically</w:t>
      </w:r>
      <w:r w:rsidRPr="00EB1721">
        <w:rPr>
          <w:sz w:val="14"/>
        </w:rPr>
        <w:t xml:space="preserve"> than before. </w:t>
      </w:r>
      <w:r w:rsidRPr="00EB1721">
        <w:rPr>
          <w:rStyle w:val="StyleUnderline"/>
          <w:highlight w:val="cyan"/>
        </w:rPr>
        <w:t>In terms of its economy, the country has stagnated due to corruption, lack of structural reforms, and a reliance on Soviet-era heavy manufacturing</w:t>
      </w:r>
      <w:r w:rsidRPr="00EB1721">
        <w:rPr>
          <w:sz w:val="14"/>
        </w:rPr>
        <w:t xml:space="preserve"> – all issues which have led to discontent and a disconnect with the country’s image abroad.</w:t>
      </w:r>
    </w:p>
    <w:p w14:paraId="6156C475" w14:textId="77777777" w:rsidR="00DA1168" w:rsidRDefault="00DA1168" w:rsidP="00DA1168"/>
    <w:p w14:paraId="58BB99CA" w14:textId="77777777" w:rsidR="00DA1168" w:rsidRDefault="00DA1168" w:rsidP="00DA1168">
      <w:pPr>
        <w:pStyle w:val="Heading4"/>
      </w:pPr>
      <w:r>
        <w:t>Soft power has inherent disadvantages</w:t>
      </w:r>
    </w:p>
    <w:p w14:paraId="3007B9B1" w14:textId="77777777" w:rsidR="00DA1168" w:rsidRPr="00294BE4" w:rsidRDefault="00DA1168" w:rsidP="00DA1168">
      <w:r w:rsidRPr="00294BE4">
        <w:t xml:space="preserve">Colin S. </w:t>
      </w:r>
      <w:r w:rsidRPr="00294BE4">
        <w:rPr>
          <w:rStyle w:val="Style13ptBold"/>
        </w:rPr>
        <w:t>Gray</w:t>
      </w:r>
      <w:r w:rsidRPr="00294BE4">
        <w:t>, 7/9/</w:t>
      </w:r>
      <w:r w:rsidRPr="00294BE4">
        <w:rPr>
          <w:rStyle w:val="Style13ptBold"/>
        </w:rPr>
        <w:t>11</w:t>
      </w:r>
      <w:r w:rsidRPr="00294BE4">
        <w:t xml:space="preserve">, “Hard Power and Soft Power: The Utility of Military Force as an Instrument of Policy in the 21st Century” </w:t>
      </w:r>
      <w:hyperlink r:id="rId230" w:anchor="v=onepage&amp;q=soft%20power%20tends%20to%20be%20either%20so%20easy&amp;f=false" w:history="1">
        <w:r w:rsidRPr="00294BE4">
          <w:rPr>
            <w:rStyle w:val="Hyperlink"/>
          </w:rPr>
          <w:t>https://books.google.com/books?id=zwKMAgAAQBAJ&amp;pg=PR8&amp;lpg=PR8&amp;dq=soft+power+tends+to+be+either+so+easy&amp;source=bl&amp;ots=YiMtMsRJqA&amp;sig=ACfU3U2WM4cB2AD39pdQmHLBw5syrNBD0g&amp;hl=en&amp;sa=X&amp;ved=2ahUKEwiJ-JLXn7rqAhVGT6wKHfpAA_EQ6AEwAHoECAoQAQ#v=onepage&amp;q=soft%20power%20tends%20to%20be%20either%20so%20easy&amp;f=false</w:t>
        </w:r>
      </w:hyperlink>
      <w:r w:rsidRPr="00294BE4">
        <w:t>.</w:t>
      </w:r>
    </w:p>
    <w:p w14:paraId="336B96F0" w14:textId="77777777" w:rsidR="00DA1168" w:rsidRPr="00A51A37" w:rsidRDefault="00DA1168" w:rsidP="00DA1168">
      <w:pPr>
        <w:rPr>
          <w:rStyle w:val="StyleUnderline"/>
        </w:rPr>
      </w:pPr>
      <w:r w:rsidRPr="00E150B8">
        <w:rPr>
          <w:rStyle w:val="StyleUnderline"/>
          <w:highlight w:val="cyan"/>
        </w:rPr>
        <w:t xml:space="preserve">Soft power tends to be either so easy to exercise that it is probably in little need of a policy push, </w:t>
      </w:r>
      <w:r w:rsidRPr="00E150B8">
        <w:rPr>
          <w:rStyle w:val="Emphasis"/>
        </w:rPr>
        <w:t>being essentially preexistent</w:t>
      </w:r>
      <w:r w:rsidRPr="00E150B8">
        <w:rPr>
          <w:rStyle w:val="StyleUnderline"/>
          <w:highlight w:val="cyan"/>
        </w:rPr>
        <w:t>, or too difficult to achieve because local interests, or culture, or both, deny it political traction</w:t>
      </w:r>
      <w:r>
        <w:t xml:space="preserve">. 10. </w:t>
      </w:r>
      <w:r w:rsidRPr="00A51A37">
        <w:rPr>
          <w:rStyle w:val="StyleUnderline"/>
          <w:highlight w:val="cyan"/>
        </w:rPr>
        <w:t>Hard and soft power should be complementary, though often they are not</w:t>
      </w:r>
      <w:r>
        <w:t xml:space="preserve"> entirely so. U.S. national style, reflecting the full array of American values as a hegemonic power, has been known to give some cultural and hence political offense abroad, even among objective allies and other friends. Whereas competent strategy enables hard military power to be all, or most of what it can be, </w:t>
      </w:r>
      <w:r w:rsidRPr="00A51A37">
        <w:rPr>
          <w:rStyle w:val="StyleUnderline"/>
          <w:highlight w:val="cyan"/>
        </w:rPr>
        <w:t>soft power does not lend itself readily to strategic direction.</w:t>
      </w:r>
    </w:p>
    <w:p w14:paraId="418A54A5" w14:textId="77777777" w:rsidR="00DA1168" w:rsidRDefault="00DA1168" w:rsidP="00DA1168"/>
    <w:p w14:paraId="72DE2783" w14:textId="77777777" w:rsidR="00DA1168" w:rsidRDefault="00DA1168" w:rsidP="00DA1168">
      <w:pPr>
        <w:pStyle w:val="Heading4"/>
      </w:pPr>
      <w:r>
        <w:t>Soft power has declined under Trump, but it is not key</w:t>
      </w:r>
    </w:p>
    <w:p w14:paraId="4F9ECA2B" w14:textId="77777777" w:rsidR="00DA1168" w:rsidRPr="00880BAA" w:rsidRDefault="00DA1168" w:rsidP="00DA1168">
      <w:r w:rsidRPr="00880BAA">
        <w:t xml:space="preserve">Joseph </w:t>
      </w:r>
      <w:r w:rsidRPr="00880BAA">
        <w:rPr>
          <w:rStyle w:val="Style13ptBold"/>
        </w:rPr>
        <w:t>Nye</w:t>
      </w:r>
      <w:r w:rsidRPr="00880BAA">
        <w:t xml:space="preserve"> Jr., 5/20/</w:t>
      </w:r>
      <w:r w:rsidRPr="00880BAA">
        <w:rPr>
          <w:rStyle w:val="Style13ptBold"/>
        </w:rPr>
        <w:t>19</w:t>
      </w:r>
      <w:r w:rsidRPr="00880BAA">
        <w:t xml:space="preserve">, “Soft Power in the Age of Trump,” </w:t>
      </w:r>
      <w:hyperlink r:id="rId231" w:history="1">
        <w:r w:rsidRPr="00880BAA">
          <w:rPr>
            <w:rStyle w:val="Hyperlink"/>
          </w:rPr>
          <w:t>https://www.uscpublicdiplomacy.org/blog/american-soft-power-age-trump</w:t>
        </w:r>
      </w:hyperlink>
    </w:p>
    <w:p w14:paraId="19BEBDF2" w14:textId="77777777" w:rsidR="00DA1168" w:rsidRPr="005F3EE5" w:rsidRDefault="00DA1168" w:rsidP="00DA1168">
      <w:r>
        <w:t xml:space="preserve">U.S. President Donald </w:t>
      </w:r>
      <w:r w:rsidRPr="00A51A37">
        <w:rPr>
          <w:rStyle w:val="StyleUnderline"/>
          <w:highlight w:val="cyan"/>
        </w:rPr>
        <w:t>Trump</w:t>
      </w:r>
      <w:r>
        <w:t xml:space="preserve">’s administration </w:t>
      </w:r>
      <w:r w:rsidRPr="00A51A37">
        <w:rPr>
          <w:rStyle w:val="StyleUnderline"/>
          <w:highlight w:val="cyan"/>
        </w:rPr>
        <w:t>has shown little interest in public diplomac</w:t>
      </w:r>
      <w:r>
        <w:t xml:space="preserve">y. And yet public diplomacy—a government’s efforts to communicate directly with other countries’ publics—is </w:t>
      </w:r>
      <w:r w:rsidRPr="00394E72">
        <w:rPr>
          <w:rStyle w:val="StyleUnderline"/>
          <w:highlight w:val="cyan"/>
        </w:rPr>
        <w:t>one of the key instruments policymakers use to generate soft power</w:t>
      </w:r>
      <w:r>
        <w:t xml:space="preserve">, and the current information revolution makes such instruments more important than ever. Opinion polls and the Portland Soft Power 30 index show that </w:t>
      </w:r>
      <w:r w:rsidRPr="00394E72">
        <w:rPr>
          <w:rStyle w:val="StyleUnderline"/>
          <w:highlight w:val="cyan"/>
        </w:rPr>
        <w:t>American soft power has declined since the beginning of Trump’s term</w:t>
      </w:r>
      <w:r>
        <w:t xml:space="preserve">. Tweets can help to set the global agenda, but they do not produce soft power if they are not attractive to others. Trump’s defenders reply that </w:t>
      </w:r>
      <w:r w:rsidRPr="00394E72">
        <w:rPr>
          <w:rStyle w:val="StyleUnderline"/>
          <w:highlight w:val="cyan"/>
        </w:rPr>
        <w:t>soft power</w:t>
      </w:r>
      <w:r>
        <w:t>—what happens in the minds of others—</w:t>
      </w:r>
      <w:r w:rsidRPr="00394E72">
        <w:rPr>
          <w:rStyle w:val="StyleUnderline"/>
          <w:highlight w:val="cyan"/>
        </w:rPr>
        <w:t>is irrelevant; only hard power, with its military and economic instruments, matters</w:t>
      </w:r>
      <w:r>
        <w:t>. In March 2017, Trump’s budget director, Mick Mulvaney, proclaimed a “hard power budget” that would have slashed funding for the State Department and the U.S. Agency for International Development by nearly 30 percent.</w:t>
      </w:r>
    </w:p>
    <w:p w14:paraId="08BD0A9C" w14:textId="77777777" w:rsidR="00DD4A1F" w:rsidRPr="008C651F" w:rsidRDefault="00DD4A1F" w:rsidP="008C651F">
      <w:pPr>
        <w:rPr>
          <w:rFonts w:ascii="Georgia" w:hAnsi="Georgia"/>
        </w:rPr>
      </w:pPr>
    </w:p>
    <w:p w14:paraId="0B542222" w14:textId="78E6A57E" w:rsidR="004E3D92" w:rsidRDefault="00DD4A1F" w:rsidP="008C651F">
      <w:pPr>
        <w:pStyle w:val="Heading2"/>
        <w:spacing w:line="240" w:lineRule="auto"/>
        <w:rPr>
          <w:rFonts w:ascii="Georgia" w:hAnsi="Georgia"/>
        </w:rPr>
      </w:pPr>
      <w:r>
        <w:rPr>
          <w:rFonts w:ascii="Georgia" w:hAnsi="Georgia"/>
        </w:rPr>
        <w:t>Solvency</w:t>
      </w:r>
    </w:p>
    <w:p w14:paraId="4367DA0E" w14:textId="42BB49DC" w:rsidR="00DD4A1F" w:rsidRDefault="00DD4A1F" w:rsidP="00DD4A1F">
      <w:pPr>
        <w:pStyle w:val="Heading3"/>
      </w:pPr>
      <w:r>
        <w:t>No compliance – police unions</w:t>
      </w:r>
    </w:p>
    <w:p w14:paraId="6AA652E9" w14:textId="77777777" w:rsidR="00DD4A1F" w:rsidRDefault="00DD4A1F" w:rsidP="00DD4A1F">
      <w:pPr>
        <w:pStyle w:val="Heading4"/>
        <w:rPr>
          <w:rStyle w:val="Style13ptBold"/>
        </w:rPr>
      </w:pPr>
      <w:r>
        <w:rPr>
          <w:rStyle w:val="Style13ptBold"/>
        </w:rPr>
        <w:t>Police unions are a distressing and uniquely formidable roadblock to reform</w:t>
      </w:r>
    </w:p>
    <w:p w14:paraId="09C7B6B9" w14:textId="77777777" w:rsidR="00DD4A1F" w:rsidRDefault="00DD4A1F" w:rsidP="00DD4A1F">
      <w:r w:rsidRPr="00455992">
        <w:rPr>
          <w:rStyle w:val="Style13ptBold"/>
        </w:rPr>
        <w:t>Barkan 20</w:t>
      </w:r>
      <w:r>
        <w:t xml:space="preserve"> – Writes on national and local politics for The Guardian and Gothamist</w:t>
      </w:r>
    </w:p>
    <w:p w14:paraId="4DB99745" w14:textId="77777777" w:rsidR="00DD4A1F" w:rsidRPr="00455992" w:rsidRDefault="00DD4A1F" w:rsidP="00DD4A1F">
      <w:r>
        <w:t xml:space="preserve">Ross, 7/2, “How Did Police Unions Get So Powerful?” </w:t>
      </w:r>
      <w:r w:rsidRPr="00455992">
        <w:t>Th</w:t>
      </w:r>
      <w:r>
        <w:t>e Nation,</w:t>
      </w:r>
      <w:r w:rsidRPr="00455992">
        <w:t xml:space="preserve"> https://www.thenation.com/article/society/police-unions-nypd-history/</w:t>
      </w:r>
    </w:p>
    <w:p w14:paraId="63ED1784" w14:textId="77777777" w:rsidR="00DD4A1F" w:rsidRPr="006F14AB" w:rsidRDefault="00DD4A1F" w:rsidP="00DD4A1F">
      <w:pPr>
        <w:rPr>
          <w:sz w:val="14"/>
        </w:rPr>
      </w:pPr>
      <w:r w:rsidRPr="006F14AB">
        <w:rPr>
          <w:rStyle w:val="StyleUnderline"/>
          <w:highlight w:val="cyan"/>
        </w:rPr>
        <w:t>N</w:t>
      </w:r>
      <w:r w:rsidRPr="006F14AB">
        <w:rPr>
          <w:sz w:val="14"/>
        </w:rPr>
        <w:t xml:space="preserve">ew </w:t>
      </w:r>
      <w:r w:rsidRPr="006F14AB">
        <w:rPr>
          <w:rStyle w:val="StyleUnderline"/>
          <w:highlight w:val="cyan"/>
        </w:rPr>
        <w:t>Y</w:t>
      </w:r>
      <w:r w:rsidRPr="006F14AB">
        <w:rPr>
          <w:sz w:val="14"/>
        </w:rPr>
        <w:t xml:space="preserve">ork </w:t>
      </w:r>
      <w:r w:rsidRPr="006F14AB">
        <w:rPr>
          <w:rStyle w:val="StyleUnderline"/>
          <w:highlight w:val="cyan"/>
        </w:rPr>
        <w:t>C</w:t>
      </w:r>
      <w:r w:rsidRPr="006F14AB">
        <w:rPr>
          <w:sz w:val="14"/>
          <w:highlight w:val="cyan"/>
        </w:rPr>
        <w:t>ity</w:t>
      </w:r>
      <w:r w:rsidRPr="006F14AB">
        <w:rPr>
          <w:rStyle w:val="StyleUnderline"/>
          <w:highlight w:val="cyan"/>
        </w:rPr>
        <w:t>’s</w:t>
      </w:r>
      <w:r w:rsidRPr="002E0591">
        <w:rPr>
          <w:rStyle w:val="StyleUnderline"/>
        </w:rPr>
        <w:t xml:space="preserve"> </w:t>
      </w:r>
      <w:r w:rsidRPr="006F14AB">
        <w:rPr>
          <w:rStyle w:val="StyleUnderline"/>
          <w:highlight w:val="cyan"/>
        </w:rPr>
        <w:t>liberal mayor, elected on</w:t>
      </w:r>
      <w:r w:rsidRPr="006F14AB">
        <w:rPr>
          <w:sz w:val="14"/>
        </w:rPr>
        <w:t xml:space="preserve"> a platform of </w:t>
      </w:r>
      <w:r w:rsidRPr="006F14AB">
        <w:rPr>
          <w:rStyle w:val="StyleUnderline"/>
          <w:highlight w:val="cyan"/>
        </w:rPr>
        <w:t>overhauling a police department accused of deep-seated racism and corruption, had a seemingly obvious idea for reform: instituting civilian oversight of the police.</w:t>
      </w:r>
      <w:r w:rsidRPr="006F14AB">
        <w:rPr>
          <w:sz w:val="14"/>
        </w:rPr>
        <w:t xml:space="preserve"> The Civilian Complaint Review Board, established not long before to investigate instances of police misconduct, didn’t actually have civilian members; deputy police commissioners investigated complaints. So the mayor proposed adding four civilians to the board. The remaining three would be members of the police department</w:t>
      </w:r>
      <w:r w:rsidRPr="002E0591">
        <w:rPr>
          <w:rStyle w:val="StyleUnderline"/>
        </w:rPr>
        <w:t xml:space="preserve">. </w:t>
      </w:r>
      <w:r w:rsidRPr="006F14AB">
        <w:rPr>
          <w:rStyle w:val="StyleUnderline"/>
          <w:highlight w:val="cyan"/>
        </w:rPr>
        <w:t>Police officers, led by their brand-new union, went into full revolt.</w:t>
      </w:r>
      <w:r w:rsidRPr="002E0591">
        <w:rPr>
          <w:rStyle w:val="StyleUnderline"/>
        </w:rPr>
        <w:t xml:space="preserve"> “I am sick and tired of giving in to minority groups with their whims and their gripes and shouting,” thundered John Cassese, the president of the Patrolmen’s Benevolent Association (PBA), which represented rank-and-file cops. “Any review board with civilians is detrimental to the operations of the police department.”  </w:t>
      </w:r>
      <w:r w:rsidRPr="006F14AB">
        <w:rPr>
          <w:rStyle w:val="StyleUnderline"/>
          <w:highlight w:val="cyan"/>
        </w:rPr>
        <w:t>The year was 1966. That fall, just two years after</w:t>
      </w:r>
      <w:r w:rsidRPr="002E0591">
        <w:rPr>
          <w:rStyle w:val="StyleUnderline"/>
        </w:rPr>
        <w:t xml:space="preserve"> the formation of </w:t>
      </w:r>
      <w:r w:rsidRPr="006F14AB">
        <w:rPr>
          <w:rStyle w:val="StyleUnderline"/>
          <w:highlight w:val="cyan"/>
        </w:rPr>
        <w:t>the PBA</w:t>
      </w:r>
      <w:r w:rsidRPr="002E0591">
        <w:rPr>
          <w:rStyle w:val="StyleUnderline"/>
        </w:rPr>
        <w:t xml:space="preserve">, Cassese </w:t>
      </w:r>
      <w:r w:rsidRPr="006F14AB">
        <w:rPr>
          <w:rStyle w:val="StyleUnderline"/>
          <w:highlight w:val="cyan"/>
        </w:rPr>
        <w:t>would lead a successful referendum to overwhelmingly crush City Hall’s plan to institute civilian oversight of the</w:t>
      </w:r>
      <w:r w:rsidRPr="002E0591">
        <w:rPr>
          <w:rStyle w:val="StyleUnderline"/>
        </w:rPr>
        <w:t xml:space="preserve"> New York Police Department (</w:t>
      </w:r>
      <w:r w:rsidRPr="006F14AB">
        <w:rPr>
          <w:rStyle w:val="StyleUnderline"/>
          <w:highlight w:val="cyan"/>
        </w:rPr>
        <w:t>NYPD</w:t>
      </w:r>
      <w:r w:rsidRPr="002E0591">
        <w:rPr>
          <w:rStyle w:val="StyleUnderline"/>
        </w:rPr>
        <w:t xml:space="preserve">). </w:t>
      </w:r>
      <w:r w:rsidRPr="006F14AB">
        <w:rPr>
          <w:sz w:val="14"/>
        </w:rPr>
        <w:t xml:space="preserve">For the rest of his time in office, John Lindsay, the liberal Republican mayor, would be perpetually on the defensive, getting booed at police funerals and enduring an unofficial strike in his second term. </w:t>
      </w:r>
      <w:r w:rsidRPr="006F14AB">
        <w:rPr>
          <w:rStyle w:val="StyleUnderline"/>
          <w:highlight w:val="cyan"/>
        </w:rPr>
        <w:t>It was a warning to mayors across America: If the glamorous Lindsay,</w:t>
      </w:r>
      <w:r w:rsidRPr="006F14AB">
        <w:rPr>
          <w:rStyle w:val="StyleUnderline"/>
        </w:rPr>
        <w:t xml:space="preserve"> who once had graced the covers of national magazines, </w:t>
      </w:r>
      <w:r w:rsidRPr="006F14AB">
        <w:rPr>
          <w:rStyle w:val="StyleUnderline"/>
          <w:highlight w:val="cyan"/>
        </w:rPr>
        <w:t>could be brought to heel by a police union, so could other politicians. Police were greatly emboldened. For the next half-century,</w:t>
      </w:r>
      <w:r w:rsidRPr="006F14AB">
        <w:rPr>
          <w:rStyle w:val="StyleUnderline"/>
        </w:rPr>
        <w:t xml:space="preserve"> their </w:t>
      </w:r>
      <w:r w:rsidRPr="006F14AB">
        <w:rPr>
          <w:rStyle w:val="StyleUnderline"/>
          <w:highlight w:val="cyan"/>
        </w:rPr>
        <w:t>unions furiously challenged any and all reforms proffered by elected officials and activists, often beating them back. Democrats and Republicans alike cowered</w:t>
      </w:r>
      <w:r w:rsidRPr="006F14AB">
        <w:rPr>
          <w:rStyle w:val="StyleUnderline"/>
        </w:rPr>
        <w:t>.</w:t>
      </w:r>
      <w:r w:rsidRPr="006F14AB">
        <w:rPr>
          <w:sz w:val="14"/>
        </w:rPr>
        <w:t xml:space="preserve"> The recent mass protests against police brutality, catalyzed by George Floyd’s death, may radically alter this dynamic. For perhaps the first time since their formation, police unions are on the defensive, with calls to boot them from the AFL-CIO and even strip them of collective bargaining rights. </w:t>
      </w:r>
      <w:r w:rsidRPr="006F14AB">
        <w:rPr>
          <w:rStyle w:val="StyleUnderline"/>
          <w:highlight w:val="cyan"/>
        </w:rPr>
        <w:t>Activists and scholars committed to a systemic overhauling of police practices have long viewed powerful police unions as a distressing and uniquely formidable roadblock to reform</w:t>
      </w:r>
      <w:r w:rsidRPr="006F14AB">
        <w:rPr>
          <w:rStyle w:val="StyleUnderline"/>
        </w:rPr>
        <w:t>.</w:t>
      </w:r>
      <w:r w:rsidRPr="006F14AB">
        <w:rPr>
          <w:sz w:val="14"/>
        </w:rPr>
        <w:t xml:space="preserve"> At the same time, those in organized labor fear that undoing rights for police unions could lead to more attacks on besieged public-sector workers in liberal and conservative states alike. “The larger issue is whether police unions, given their liberty implications via their members’ state power to arrest and their oversize political power, should enjoy the same collective bargaining privileges and rights as teachers, sanitation workers, firefighters, and social workers,” said Jeffrey Fagan, a law professor at Columbia University. Not all police forces are unionized, because a handful of states still forbid public-sector employees from collective bargaining. In Georgia, North Carolina, South Carolina, Tennessee, and Virginia, police officers cannot collectively bargain. Elsewhere, particularly </w:t>
      </w:r>
      <w:r w:rsidRPr="006F14AB">
        <w:rPr>
          <w:rStyle w:val="StyleUnderline"/>
          <w:highlight w:val="cyan"/>
        </w:rPr>
        <w:t>in major American cities, police unions are among the most powerful political actors.</w:t>
      </w:r>
      <w:r w:rsidRPr="006F14AB">
        <w:rPr>
          <w:rStyle w:val="StyleUnderline"/>
        </w:rPr>
        <w:t xml:space="preserve"> </w:t>
      </w:r>
      <w:r w:rsidRPr="006F14AB">
        <w:rPr>
          <w:rStyle w:val="StyleUnderline"/>
          <w:highlight w:val="cyan"/>
        </w:rPr>
        <w:t>They derive</w:t>
      </w:r>
      <w:r w:rsidRPr="006F14AB">
        <w:rPr>
          <w:rStyle w:val="StyleUnderline"/>
        </w:rPr>
        <w:t xml:space="preserve"> their </w:t>
      </w:r>
      <w:r w:rsidRPr="006F14AB">
        <w:rPr>
          <w:rStyle w:val="StyleUnderline"/>
          <w:highlight w:val="cyan"/>
        </w:rPr>
        <w:t>clout</w:t>
      </w:r>
      <w:r w:rsidRPr="006F14AB">
        <w:rPr>
          <w:rStyle w:val="StyleUnderline"/>
        </w:rPr>
        <w:t xml:space="preserve">, in part, </w:t>
      </w:r>
      <w:r w:rsidRPr="006F14AB">
        <w:rPr>
          <w:rStyle w:val="StyleUnderline"/>
          <w:highlight w:val="cyan"/>
        </w:rPr>
        <w:t>from mobilizing their membership to vote in local elections. But more important is</w:t>
      </w:r>
      <w:r w:rsidRPr="006F14AB">
        <w:rPr>
          <w:rStyle w:val="StyleUnderline"/>
        </w:rPr>
        <w:t xml:space="preserve"> the </w:t>
      </w:r>
      <w:r w:rsidRPr="006F14AB">
        <w:rPr>
          <w:rStyle w:val="StyleUnderline"/>
          <w:highlight w:val="cyan"/>
        </w:rPr>
        <w:t>money</w:t>
      </w:r>
      <w:r w:rsidRPr="006F14AB">
        <w:rPr>
          <w:rStyle w:val="StyleUnderline"/>
        </w:rPr>
        <w:t xml:space="preserve"> they spend: </w:t>
      </w:r>
      <w:r w:rsidRPr="006F14AB">
        <w:rPr>
          <w:rStyle w:val="StyleUnderline"/>
          <w:highlight w:val="cyan"/>
        </w:rPr>
        <w:t>millions annually</w:t>
      </w:r>
      <w:r w:rsidRPr="006F14AB">
        <w:rPr>
          <w:rStyle w:val="StyleUnderline"/>
        </w:rPr>
        <w:t xml:space="preserve"> in cities like New York, Chicago, and Los Angeles </w:t>
      </w:r>
      <w:r w:rsidRPr="006F14AB">
        <w:rPr>
          <w:rStyle w:val="StyleUnderline"/>
          <w:highlight w:val="cyan"/>
        </w:rPr>
        <w:t>to protect favored politicians, defeat reformers, and doom certain ballot initiatives.</w:t>
      </w:r>
      <w:r w:rsidRPr="006F14AB">
        <w:rPr>
          <w:rStyle w:val="StyleUnderline"/>
        </w:rPr>
        <w:t xml:space="preserve"> Police unions historically derived strength from the singular position they held in society and their willingness to militantly confront the politicians and activists who opposed them.</w:t>
      </w:r>
      <w:r w:rsidRPr="006F14AB">
        <w:rPr>
          <w:sz w:val="14"/>
        </w:rPr>
        <w:t xml:space="preserve"> From the 1960s through the 1980s, crime steadily increased nationwide, fueling bipartisan calls for more-punitive policing and sentencing. </w:t>
      </w:r>
      <w:r w:rsidRPr="006F14AB">
        <w:rPr>
          <w:rStyle w:val="StyleUnderline"/>
          <w:highlight w:val="cyan"/>
        </w:rPr>
        <w:t>The influence of police unions grew as they argued in the media that they were the lone safeguard against further disorder and anarchy. Any attempts at introducing new oversight or transparency would be “tying their hands,”</w:t>
      </w:r>
      <w:r w:rsidRPr="006F14AB">
        <w:rPr>
          <w:rStyle w:val="StyleUnderline"/>
        </w:rPr>
        <w:t xml:space="preserve"> which, they say, would allow crime to soar.</w:t>
      </w:r>
      <w:r w:rsidRPr="006F14AB">
        <w:rPr>
          <w:sz w:val="14"/>
        </w:rPr>
        <w:t xml:space="preserve"> </w:t>
      </w:r>
    </w:p>
    <w:p w14:paraId="19AC20E9" w14:textId="77777777" w:rsidR="00DD4A1F" w:rsidRDefault="00DD4A1F" w:rsidP="00DD4A1F">
      <w:pPr>
        <w:pStyle w:val="Heading4"/>
      </w:pPr>
      <w:r>
        <w:t>Unions are immensely powerful – they stifle progressive voices from within their ranks and can essentially control their own local governments</w:t>
      </w:r>
    </w:p>
    <w:p w14:paraId="7B774B14" w14:textId="77777777" w:rsidR="00DD4A1F" w:rsidRDefault="00DD4A1F" w:rsidP="00DD4A1F">
      <w:r w:rsidRPr="00455992">
        <w:rPr>
          <w:rStyle w:val="Style13ptBold"/>
        </w:rPr>
        <w:t>Fisk &amp; Richardson 17</w:t>
      </w:r>
      <w:r>
        <w:t xml:space="preserve"> – Professor of Law, UC Berkeley and Dean, Professor of Law, UC Irvine</w:t>
      </w:r>
    </w:p>
    <w:p w14:paraId="2A884690" w14:textId="77777777" w:rsidR="00DD4A1F" w:rsidRPr="00FA6C4D" w:rsidRDefault="00DD4A1F" w:rsidP="00DD4A1F">
      <w:r>
        <w:t>Catherine S. and L. Song, “Police Unions”, George Washington Law Review, 85(3), 756-759, https://escholarship.org/uc/item/0mc2w2kw</w:t>
      </w:r>
    </w:p>
    <w:p w14:paraId="4907C560" w14:textId="77777777" w:rsidR="00DD4A1F" w:rsidRPr="00FA6C4D" w:rsidRDefault="00DD4A1F" w:rsidP="00DD4A1F">
      <w:r w:rsidRPr="00FA6C4D">
        <w:t>2.    Union  Structure</w:t>
      </w:r>
    </w:p>
    <w:p w14:paraId="4A2BBD28" w14:textId="77777777" w:rsidR="00DD4A1F" w:rsidRPr="002E0591" w:rsidRDefault="00DD4A1F" w:rsidP="00DD4A1F">
      <w:pPr>
        <w:rPr>
          <w:sz w:val="16"/>
        </w:rPr>
      </w:pPr>
      <w:r w:rsidRPr="002E0591">
        <w:rPr>
          <w:rStyle w:val="StyleUnderline"/>
          <w:highlight w:val="cyan"/>
        </w:rPr>
        <w:t>Unions are run by a</w:t>
      </w:r>
      <w:r w:rsidRPr="00455992">
        <w:rPr>
          <w:rStyle w:val="StyleUnderline"/>
        </w:rPr>
        <w:t xml:space="preserve">n elected </w:t>
      </w:r>
      <w:r w:rsidRPr="002E0591">
        <w:rPr>
          <w:rStyle w:val="StyleUnderline"/>
          <w:highlight w:val="cyan"/>
        </w:rPr>
        <w:t>president and board of directors. In large departments,</w:t>
      </w:r>
      <w:r w:rsidRPr="00455992">
        <w:rPr>
          <w:rStyle w:val="StyleUnderline"/>
        </w:rPr>
        <w:t xml:space="preserve"> the individuals holding </w:t>
      </w:r>
      <w:r w:rsidRPr="002E0591">
        <w:rPr>
          <w:rStyle w:val="StyleUnderline"/>
          <w:highlight w:val="cyan"/>
        </w:rPr>
        <w:t>these</w:t>
      </w:r>
      <w:r w:rsidRPr="00455992">
        <w:rPr>
          <w:rStyle w:val="StyleUnderline"/>
        </w:rPr>
        <w:t xml:space="preserve"> full-time paid </w:t>
      </w:r>
      <w:r w:rsidRPr="002E0591">
        <w:rPr>
          <w:rStyle w:val="StyleUnderline"/>
          <w:highlight w:val="cyan"/>
        </w:rPr>
        <w:t xml:space="preserve">posi-tions control a multimillion-dollar budget amassed from union dues. This  gives  them  </w:t>
      </w:r>
      <w:r w:rsidRPr="002E0591">
        <w:rPr>
          <w:rStyle w:val="Emphasis"/>
          <w:highlight w:val="cyan"/>
        </w:rPr>
        <w:t>enormous  power  to  influence  public  policy  because they  can  donate  a  portion  of  these  funds  to  politicians  viewed  as friendly  to  their  interests</w:t>
      </w:r>
      <w:r w:rsidRPr="002E0591">
        <w:rPr>
          <w:sz w:val="16"/>
        </w:rPr>
        <w:t xml:space="preserve">. A  case  in  point  is  Seattle. </w:t>
      </w:r>
      <w:r w:rsidRPr="002E0591">
        <w:rPr>
          <w:rStyle w:val="StyleUnderline"/>
          <w:highlight w:val="cyan"/>
        </w:rPr>
        <w:t>The Seattle Police Officers’ Guild</w:t>
      </w:r>
      <w:r w:rsidRPr="002E0591">
        <w:rPr>
          <w:sz w:val="16"/>
        </w:rPr>
        <w:t xml:space="preserve"> (“SPOG”), the union of rank-and-file officers, </w:t>
      </w:r>
      <w:r w:rsidRPr="002E0591">
        <w:rPr>
          <w:rStyle w:val="StyleUnderline"/>
          <w:highlight w:val="cyan"/>
        </w:rPr>
        <w:t>endorsed</w:t>
      </w:r>
      <w:r w:rsidRPr="00455992">
        <w:rPr>
          <w:rStyle w:val="StyleUnderline"/>
        </w:rPr>
        <w:t xml:space="preserve"> Ed Murray </w:t>
      </w:r>
      <w:r w:rsidRPr="002E0591">
        <w:rPr>
          <w:rStyle w:val="StyleUnderline"/>
          <w:highlight w:val="cyan"/>
        </w:rPr>
        <w:t>for Mayor in 2013</w:t>
      </w:r>
      <w:r w:rsidRPr="00455992">
        <w:rPr>
          <w:rStyle w:val="StyleUnderline"/>
        </w:rPr>
        <w:t xml:space="preserve"> and contrib-uted $15,000 to his campaign. </w:t>
      </w:r>
      <w:r w:rsidRPr="002E0591">
        <w:rPr>
          <w:rStyle w:val="StyleUnderline"/>
          <w:highlight w:val="cyan"/>
        </w:rPr>
        <w:t>Upon</w:t>
      </w:r>
      <w:r w:rsidRPr="00455992">
        <w:rPr>
          <w:rStyle w:val="StyleUnderline"/>
        </w:rPr>
        <w:t xml:space="preserve"> his </w:t>
      </w:r>
      <w:r w:rsidRPr="002E0591">
        <w:rPr>
          <w:rStyle w:val="StyleUnderline"/>
          <w:highlight w:val="cyan"/>
        </w:rPr>
        <w:t>taking office, one of his first acts  was  to  demote  the  interim  chief</w:t>
      </w:r>
      <w:r w:rsidRPr="00455992">
        <w:rPr>
          <w:rStyle w:val="StyleUnderline"/>
        </w:rPr>
        <w:t xml:space="preserve">  of  the  department,  a  man  </w:t>
      </w:r>
      <w:r w:rsidRPr="002E0591">
        <w:rPr>
          <w:rStyle w:val="StyleUnderline"/>
          <w:highlight w:val="cyan"/>
        </w:rPr>
        <w:t>who had  enacted  numerous  reforms</w:t>
      </w:r>
      <w:r w:rsidRPr="00455992">
        <w:rPr>
          <w:rStyle w:val="StyleUnderline"/>
        </w:rPr>
        <w:t xml:space="preserve">  that  had  been  </w:t>
      </w:r>
      <w:r w:rsidRPr="002E0591">
        <w:rPr>
          <w:rStyle w:val="StyleUnderline"/>
          <w:highlight w:val="cyan"/>
        </w:rPr>
        <w:t>praised  in  a  report  by the</w:t>
      </w:r>
      <w:r w:rsidRPr="00455992">
        <w:rPr>
          <w:rStyle w:val="StyleUnderline"/>
        </w:rPr>
        <w:t xml:space="preserve"> federal court monitor of the </w:t>
      </w:r>
      <w:r w:rsidRPr="002E0591">
        <w:rPr>
          <w:rStyle w:val="StyleUnderline"/>
          <w:highlight w:val="cyan"/>
        </w:rPr>
        <w:t>DOJ</w:t>
      </w:r>
      <w:r w:rsidRPr="00455992">
        <w:rPr>
          <w:rStyle w:val="StyleUnderline"/>
        </w:rPr>
        <w:t xml:space="preserve"> consent decree. </w:t>
      </w:r>
      <w:r w:rsidRPr="002E0591">
        <w:rPr>
          <w:rStyle w:val="StyleUnderline"/>
          <w:highlight w:val="cyan"/>
        </w:rPr>
        <w:t>Additionally, the report praised an assistant chief who also retired suddenly. The Mayor  then  appointed  the  former  Vice  President  of  SPOG</w:t>
      </w:r>
      <w:r w:rsidRPr="00455992">
        <w:rPr>
          <w:rStyle w:val="StyleUnderline"/>
        </w:rPr>
        <w:t xml:space="preserve">,  Harry Bailey,  </w:t>
      </w:r>
      <w:r w:rsidRPr="002E0591">
        <w:rPr>
          <w:rStyle w:val="StyleUnderline"/>
          <w:highlight w:val="cyan"/>
        </w:rPr>
        <w:t>as  interim</w:t>
      </w:r>
      <w:r w:rsidRPr="00455992">
        <w:rPr>
          <w:rStyle w:val="StyleUnderline"/>
        </w:rPr>
        <w:t xml:space="preserve">  police  </w:t>
      </w:r>
      <w:r w:rsidRPr="002E0591">
        <w:rPr>
          <w:rStyle w:val="StyleUnderline"/>
          <w:highlight w:val="cyan"/>
        </w:rPr>
        <w:t>chief. Bailey immediately attempted to overturn misconduct findings of numerous officers found guilty of us-ing  excessive  force</w:t>
      </w:r>
      <w:r w:rsidRPr="00455992">
        <w:rPr>
          <w:rStyle w:val="StyleUnderline"/>
        </w:rPr>
        <w:t>.</w:t>
      </w:r>
      <w:r>
        <w:rPr>
          <w:rStyle w:val="StyleUnderline"/>
        </w:rPr>
        <w:t xml:space="preserve"> </w:t>
      </w:r>
      <w:r w:rsidRPr="00455992">
        <w:rPr>
          <w:rStyle w:val="StyleUnderline"/>
        </w:rPr>
        <w:t xml:space="preserve">The  perception  that  SPOG  captured  the  Mayor  existed  not  only amongst reformers, but also amongst some members of the rank-and-file. </w:t>
      </w:r>
      <w:r w:rsidRPr="002E0591">
        <w:rPr>
          <w:rStyle w:val="StyleUnderline"/>
          <w:highlight w:val="cyan"/>
        </w:rPr>
        <w:t>The Mayor’s actions created “an atmosphere of fear.”</w:t>
      </w:r>
      <w:r w:rsidRPr="00455992">
        <w:rPr>
          <w:rStyle w:val="StyleUnderline"/>
        </w:rPr>
        <w:t xml:space="preserve">274  </w:t>
      </w:r>
      <w:r w:rsidRPr="002E0591">
        <w:rPr>
          <w:rStyle w:val="Emphasis"/>
        </w:rPr>
        <w:t>One  of-ficer opined that the former Chief and Assistant Chief who the Mayor forced  out  were people  who  have  a  deep  institutional  knowledge  of  the  or-ganization, have been there a long time and earned their way to  the  top,  and  have  been  chipping  away  at  deficiencies  for three years . . . [.] After a long struggle to make this a better organization, boom, they are all gone.</w:t>
      </w:r>
      <w:r w:rsidRPr="002E0591">
        <w:rPr>
          <w:rStyle w:val="StyleUnderline"/>
        </w:rPr>
        <w:t xml:space="preserve"> </w:t>
      </w:r>
      <w:r w:rsidRPr="002E0591">
        <w:rPr>
          <w:sz w:val="16"/>
        </w:rPr>
        <w:t>You bring in new peo-ple  who  are  less  experienced,  and  you  give  them  the  same task,  but  you  have  erased  that  last  few  years  of  work.275Another  officer,  who  wanted  to  remain  anonymous  to  avoid  the possibility  of  retribution,  stated: “</w:t>
      </w:r>
      <w:r w:rsidRPr="00455992">
        <w:rPr>
          <w:rStyle w:val="StyleUnderline"/>
        </w:rPr>
        <w:t xml:space="preserve">If the people who have been opposing the federal court mon-itor and reform are elevated, . . . [t]here is a risk in working hard  to  achieve  reform.  </w:t>
      </w:r>
      <w:r w:rsidRPr="002E0591">
        <w:rPr>
          <w:rStyle w:val="StyleUnderline"/>
          <w:highlight w:val="cyan"/>
        </w:rPr>
        <w:t xml:space="preserve">It sends  a  message  that  is,  at  best, confusing  about  whether  they  want  reform  to  be  successful. </w:t>
      </w:r>
      <w:r w:rsidRPr="002E0591">
        <w:rPr>
          <w:rStyle w:val="Emphasis"/>
          <w:highlight w:val="cyan"/>
        </w:rPr>
        <w:t>Why  would  you  put  the  fox  in  charge  of  the  henhouse?  .  .  .Any risk they take may piss off the folks who are in charge.</w:t>
      </w:r>
      <w:r w:rsidRPr="00455992">
        <w:rPr>
          <w:rStyle w:val="StyleUnderline"/>
        </w:rPr>
        <w:t xml:space="preserve"> I think a lot of us were quite stunned . . . . The mood was shock—complete   shock—because   </w:t>
      </w:r>
      <w:r w:rsidRPr="002E0591">
        <w:rPr>
          <w:rStyle w:val="Emphasis"/>
          <w:highlight w:val="cyan"/>
        </w:rPr>
        <w:t>everyone   who   was   in-volved  in  reform  was  gone  or  buried.  People  just  stopped talking</w:t>
      </w:r>
      <w:r w:rsidRPr="002E0591">
        <w:rPr>
          <w:rStyle w:val="StyleUnderline"/>
          <w:highlight w:val="cyan"/>
        </w:rPr>
        <w:t>.”</w:t>
      </w:r>
      <w:r w:rsidRPr="00455992">
        <w:rPr>
          <w:rStyle w:val="StyleUnderline"/>
        </w:rPr>
        <w:t xml:space="preserve">276These  quotes  reveal  how  </w:t>
      </w:r>
      <w:r w:rsidRPr="002E0591">
        <w:rPr>
          <w:rStyle w:val="StyleUnderline"/>
          <w:highlight w:val="cyan"/>
        </w:rPr>
        <w:t>union  leadership  can  stymie  reform  by stifling  the  voices  of  rank-and-file  members  who  may  support  reform</w:t>
      </w:r>
      <w:r w:rsidRPr="00455992">
        <w:rPr>
          <w:rStyle w:val="StyleUnderline"/>
        </w:rPr>
        <w:t>. The perception that the Mayor was in bed with the union and his actions in demoting and forcing out individuals who were working with the DOJ to institute reforms created fear, silenced more progres-sive voices amongst the rank-and-file, and made them reluctant to en-gage  in  reform-oriented  efforts.</w:t>
      </w:r>
      <w:r w:rsidRPr="002E0591">
        <w:rPr>
          <w:sz w:val="16"/>
        </w:rPr>
        <w:t xml:space="preserve"> </w:t>
      </w:r>
      <w:r w:rsidRPr="002E0591">
        <w:rPr>
          <w:rStyle w:val="StyleUnderline"/>
          <w:highlight w:val="cyan"/>
        </w:rPr>
        <w:t>Similar suppression of rank-and-file voices occurred in San Fran-cisco</w:t>
      </w:r>
      <w:r w:rsidRPr="002E0591">
        <w:rPr>
          <w:sz w:val="16"/>
          <w:highlight w:val="cyan"/>
        </w:rPr>
        <w:t>,</w:t>
      </w:r>
      <w:r w:rsidRPr="002E0591">
        <w:rPr>
          <w:sz w:val="16"/>
        </w:rPr>
        <w:t xml:space="preserve"> according to a Blue Ribbon Panel appointed by the District At-torney </w:t>
      </w:r>
      <w:r w:rsidRPr="002E0591">
        <w:rPr>
          <w:rStyle w:val="StyleUnderline"/>
          <w:highlight w:val="cyan"/>
        </w:rPr>
        <w:t>after it was discovered that members of the police department had  exchanged  racist  and  homophobic</w:t>
      </w:r>
      <w:r w:rsidRPr="00455992">
        <w:rPr>
          <w:rStyle w:val="StyleUnderline"/>
        </w:rPr>
        <w:t xml:space="preserve">  text  </w:t>
      </w:r>
      <w:r w:rsidRPr="002E0591">
        <w:rPr>
          <w:rStyle w:val="StyleUnderline"/>
          <w:highlight w:val="cyan"/>
        </w:rPr>
        <w:t>messages</w:t>
      </w:r>
      <w:r w:rsidRPr="00455992">
        <w:rPr>
          <w:rStyle w:val="StyleUnderline"/>
        </w:rPr>
        <w:t>.</w:t>
      </w:r>
      <w:r w:rsidRPr="002E0591">
        <w:rPr>
          <w:sz w:val="16"/>
        </w:rPr>
        <w:t xml:space="preserve">277  Among  the panel’s  findings  was  that  </w:t>
      </w:r>
      <w:r w:rsidRPr="002E0591">
        <w:rPr>
          <w:rStyle w:val="StyleUnderline"/>
          <w:highlight w:val="cyan"/>
        </w:rPr>
        <w:t>the  union  dissuaded  officers  from  spea</w:t>
      </w:r>
      <w:r w:rsidRPr="00455992">
        <w:rPr>
          <w:rStyle w:val="StyleUnderline"/>
        </w:rPr>
        <w:t xml:space="preserve">king to the panel and </w:t>
      </w:r>
      <w:r w:rsidRPr="002E0591">
        <w:rPr>
          <w:rStyle w:val="StyleUnderline"/>
          <w:highlight w:val="cyan"/>
        </w:rPr>
        <w:t>many who did</w:t>
      </w:r>
      <w:r w:rsidRPr="00455992">
        <w:rPr>
          <w:rStyle w:val="StyleUnderline"/>
        </w:rPr>
        <w:t xml:space="preserve"> speak to the panel </w:t>
      </w:r>
      <w:r w:rsidRPr="002E0591">
        <w:rPr>
          <w:rStyle w:val="StyleUnderline"/>
          <w:highlight w:val="cyan"/>
        </w:rPr>
        <w:t xml:space="preserve">did so anonymously because  </w:t>
      </w:r>
      <w:r w:rsidRPr="002E0591">
        <w:rPr>
          <w:rStyle w:val="Emphasis"/>
          <w:highlight w:val="cyan"/>
        </w:rPr>
        <w:t>they  feared  retaliation  from  the  union  and  had  concerns about  their  physical  safety.</w:t>
      </w:r>
      <w:r w:rsidRPr="002E0591">
        <w:rPr>
          <w:sz w:val="16"/>
          <w:highlight w:val="cyan"/>
        </w:rPr>
        <w:t xml:space="preserve">  </w:t>
      </w:r>
      <w:r w:rsidRPr="002E0591">
        <w:rPr>
          <w:rStyle w:val="StyleUnderline"/>
          <w:highlight w:val="cyan"/>
        </w:rPr>
        <w:t>The  union  can  also  hinder  reforms  by  capturing  police  manage-ment,  thereby  eliminating  any  checks  and  balances  with  the  depart-ment.</w:t>
      </w:r>
      <w:r w:rsidRPr="002E0591">
        <w:rPr>
          <w:sz w:val="16"/>
        </w:rPr>
        <w:t xml:space="preserve">   This   arguably   occurred   in   Seattle   when   the   former   vice president  of  the  union  was  elevated  to  the  position  of  police  chief. </w:t>
      </w:r>
      <w:r w:rsidRPr="002E0591">
        <w:rPr>
          <w:rStyle w:val="StyleUnderline"/>
          <w:highlight w:val="cyan"/>
        </w:rPr>
        <w:t xml:space="preserve">In  San  Francisco,  the  Blue  Ribbon  Panel  concluded  that  there  was </w:t>
      </w:r>
      <w:r w:rsidRPr="002E0591">
        <w:rPr>
          <w:rStyle w:val="Emphasis"/>
          <w:highlight w:val="cyan"/>
        </w:rPr>
        <w:t>virtually no distinction between the command staff of the department and  the  police  officer’s  union</w:t>
      </w:r>
      <w:r w:rsidRPr="002E0591">
        <w:rPr>
          <w:rStyle w:val="Emphasis"/>
        </w:rPr>
        <w:t>.</w:t>
      </w:r>
      <w:r w:rsidRPr="002E0591">
        <w:rPr>
          <w:sz w:val="16"/>
        </w:rPr>
        <w:t xml:space="preserve">280  This  made  it  difficult  to  engage  in reforms because </w:t>
      </w:r>
      <w:r w:rsidRPr="002E0591">
        <w:rPr>
          <w:rStyle w:val="Emphasis"/>
          <w:highlight w:val="cyan"/>
        </w:rPr>
        <w:t>the union was essentially running the department</w:t>
      </w:r>
      <w:r w:rsidRPr="002E0591">
        <w:rPr>
          <w:sz w:val="16"/>
        </w:rPr>
        <w:t xml:space="preserve"> and it  had  historically  taken  anti reformist  positions.281Finally, </w:t>
      </w:r>
      <w:r w:rsidRPr="002E0591">
        <w:rPr>
          <w:rStyle w:val="StyleUnderline"/>
        </w:rPr>
        <w:t>one way for union leadership to maintain their power and influence  is  to  convince  rank-and-file  officers  to  join  the  union  and pay union dues. As such, they must justify why the union is important for officers, and one persuasive way to do so is to encourage the rank-and-file  to  believe  that  they  cannot  trust  management  and  that  man-agement is out to get them</w:t>
      </w:r>
      <w:r w:rsidRPr="002E0591">
        <w:rPr>
          <w:sz w:val="16"/>
        </w:rPr>
        <w:t>. This narrative is easy to maintain because the  hierarchical  structure  of  most  police  departments  limits  contact between  command  staff  and  the  rank-and-file.</w:t>
      </w:r>
    </w:p>
    <w:p w14:paraId="0B0473BD" w14:textId="77777777" w:rsidR="00DD4A1F" w:rsidRDefault="00DD4A1F" w:rsidP="00DD4A1F">
      <w:pPr>
        <w:pStyle w:val="Heading4"/>
      </w:pPr>
      <w:r>
        <w:t>Police unions will go to drastic measures to prevent reform</w:t>
      </w:r>
    </w:p>
    <w:p w14:paraId="44D8C2B9" w14:textId="77777777" w:rsidR="00DD4A1F" w:rsidRDefault="00DD4A1F" w:rsidP="00DD4A1F">
      <w:r w:rsidRPr="00084FC8">
        <w:rPr>
          <w:rStyle w:val="Style13ptBold"/>
        </w:rPr>
        <w:t>Scheiber et al. 20</w:t>
      </w:r>
      <w:r>
        <w:t xml:space="preserve"> – reporter who covers workers and the workplace, economic policy, and politics, formerly for The New Republic; Goodman covers lobbying, fundraising, and the influence of money in politics, formerly for the City Hall and NYPD</w:t>
      </w:r>
    </w:p>
    <w:p w14:paraId="4AB2FB5D" w14:textId="77777777" w:rsidR="00DD4A1F" w:rsidRPr="00084FC8" w:rsidRDefault="00DD4A1F" w:rsidP="00DD4A1F">
      <w:r>
        <w:t>Noam, Farah Stockman, and J. David Goodman, 6/6/2020, “How Police Unions Became Such Powerful Opponents to Reform Efforts”, The New York Times, https://www.nytimes.com/2020/06/06/us/police-unions-minneapolis-kroll.html</w:t>
      </w:r>
    </w:p>
    <w:p w14:paraId="4F61F58D" w14:textId="77777777" w:rsidR="00DD4A1F" w:rsidRPr="00084FC8" w:rsidRDefault="00DD4A1F" w:rsidP="00DD4A1F">
      <w:pPr>
        <w:rPr>
          <w:u w:val="single"/>
        </w:rPr>
      </w:pPr>
      <w:r w:rsidRPr="006F63F4">
        <w:rPr>
          <w:rStyle w:val="StyleUnderline"/>
          <w:highlight w:val="cyan"/>
        </w:rPr>
        <w:t>Over the past five years, as demands for reform have mounted</w:t>
      </w:r>
      <w:r w:rsidRPr="00084FC8">
        <w:rPr>
          <w:sz w:val="12"/>
        </w:rPr>
        <w:t xml:space="preserve"> in the aftermath of police violence in cities like Ferguson, Mo., Baltimore and now Minneapolis, </w:t>
      </w:r>
      <w:r w:rsidRPr="006F63F4">
        <w:rPr>
          <w:rStyle w:val="StyleUnderline"/>
          <w:highlight w:val="cyan"/>
        </w:rPr>
        <w:t xml:space="preserve">police unions have emerged as one of the most significant roadblocks to change. </w:t>
      </w:r>
      <w:r w:rsidRPr="006F63F4">
        <w:rPr>
          <w:rStyle w:val="Emphasis"/>
          <w:highlight w:val="cyan"/>
        </w:rPr>
        <w:t>The greater the political pressure for reform, the more defiant the unions often are in resisting it — with few city officials, including liberal leaders, able to overcome their opposition. They aggressively protect the rights of members accused of misconduct</w:t>
      </w:r>
      <w:r w:rsidRPr="006F63F4">
        <w:rPr>
          <w:rStyle w:val="StyleUnderline"/>
          <w:highlight w:val="cyan"/>
        </w:rPr>
        <w:t>, often in arbitration hearings</w:t>
      </w:r>
      <w:r w:rsidRPr="00084FC8">
        <w:rPr>
          <w:sz w:val="12"/>
        </w:rPr>
        <w:t xml:space="preserve"> that they have battled to keep </w:t>
      </w:r>
      <w:r w:rsidRPr="006F63F4">
        <w:rPr>
          <w:rStyle w:val="StyleUnderline"/>
          <w:highlight w:val="cyan"/>
        </w:rPr>
        <w:t xml:space="preserve">behind closed doors. And </w:t>
      </w:r>
      <w:r w:rsidRPr="006F63F4">
        <w:rPr>
          <w:rStyle w:val="Emphasis"/>
          <w:highlight w:val="cyan"/>
        </w:rPr>
        <w:t>they have also been remarkably effective at fending off broader change, using their political clout and influence to derail efforts to increase accountability</w:t>
      </w:r>
      <w:r w:rsidRPr="006F63F4">
        <w:rPr>
          <w:rStyle w:val="StyleUnderline"/>
          <w:highlight w:val="cyan"/>
        </w:rPr>
        <w:t>.</w:t>
      </w:r>
      <w:r>
        <w:rPr>
          <w:rStyle w:val="StyleUnderline"/>
        </w:rPr>
        <w:t xml:space="preserve"> </w:t>
      </w:r>
      <w:r w:rsidRPr="00084FC8">
        <w:rPr>
          <w:sz w:val="12"/>
        </w:rPr>
        <w:t xml:space="preserve">While rates of union membership have dropped by half nationally since the early 1980s, to 10 percent, </w:t>
      </w:r>
      <w:r w:rsidRPr="006F63F4">
        <w:rPr>
          <w:rStyle w:val="StyleUnderline"/>
          <w:highlight w:val="cyan"/>
        </w:rPr>
        <w:t>higher membership rates among police unions give them resources they can spend on campaigns and litigation to block reform. A single New York City police union has spent more than $1 million on state and local races since 2014</w:t>
      </w:r>
      <w:r w:rsidRPr="00084FC8">
        <w:rPr>
          <w:rStyle w:val="StyleUnderline"/>
        </w:rPr>
        <w:t>.</w:t>
      </w:r>
      <w:r w:rsidRPr="00084FC8">
        <w:rPr>
          <w:sz w:val="12"/>
        </w:rPr>
        <w:t xml:space="preserve"> In St. Louis, when Kim Gardner was elected the top prosecutor four years ago, she set out to rein in the city’s high rate of police violence. But after she proposed a unit within the prosecutor’s office that would independently investigate misconduct, she ran into the powerful local police union.</w:t>
      </w:r>
      <w:r>
        <w:rPr>
          <w:u w:val="single"/>
        </w:rPr>
        <w:t xml:space="preserve"> </w:t>
      </w:r>
      <w:r w:rsidRPr="00084FC8">
        <w:rPr>
          <w:sz w:val="12"/>
        </w:rPr>
        <w:t>The union pressured lawmakers to set aside the proposal, which many supported but then never brought to a vote. Around the same time, a lawyer for the union waged a legal fight to limit the ability of the prosecutor’s office to investigate police misconduct. The following year, a leader of the union said Ms. Gardner should be removed “by force or by choice.”</w:t>
      </w:r>
      <w:r>
        <w:rPr>
          <w:u w:val="single"/>
        </w:rPr>
        <w:t xml:space="preserve"> </w:t>
      </w:r>
      <w:r w:rsidRPr="006F63F4">
        <w:rPr>
          <w:rStyle w:val="StyleUnderline"/>
          <w:highlight w:val="cyan"/>
        </w:rPr>
        <w:t>Politicians tempted to cross police unions have long feared being labeled soft on crime by the unions, or more serious consequences</w:t>
      </w:r>
      <w:r w:rsidRPr="00084FC8">
        <w:rPr>
          <w:rStyle w:val="StyleUnderline"/>
        </w:rPr>
        <w:t xml:space="preserve">. When Steve Fletcher, a Minneapolis city councilman and frequent Police Department critic, sought to divert money away from hiring officers and toward a newly created office of violence prevention, he said, the police stopped responding as quickly to 911 calls placed by his constituents. </w:t>
      </w:r>
      <w:r w:rsidRPr="00084FC8">
        <w:rPr>
          <w:sz w:val="12"/>
        </w:rPr>
        <w:t>“It operates a little bit like a protection racket,” Mr. Fletcher said of the union.</w:t>
      </w:r>
      <w:r>
        <w:rPr>
          <w:u w:val="single"/>
        </w:rPr>
        <w:t xml:space="preserve"> </w:t>
      </w:r>
      <w:r w:rsidRPr="00084FC8">
        <w:rPr>
          <w:sz w:val="12"/>
        </w:rPr>
        <w:t>A spokesman for the Minneapolis Police Department said he was unable to comment.</w:t>
      </w:r>
      <w:r>
        <w:rPr>
          <w:u w:val="single"/>
        </w:rPr>
        <w:t xml:space="preserve"> </w:t>
      </w:r>
      <w:r w:rsidRPr="00084FC8">
        <w:rPr>
          <w:rStyle w:val="StyleUnderline"/>
        </w:rPr>
        <w:t>A few days after prosecutors</w:t>
      </w:r>
      <w:r w:rsidRPr="00084FC8">
        <w:rPr>
          <w:sz w:val="12"/>
        </w:rPr>
        <w:t xml:space="preserve"> in Minneapolis </w:t>
      </w:r>
      <w:r w:rsidRPr="00084FC8">
        <w:rPr>
          <w:rStyle w:val="StyleUnderline"/>
        </w:rPr>
        <w:t>charged an officer with murder in the death of George Floyd, the president of the city’s police union denounced political leaders, accusing them of selling out his members and firing four officers without due process.</w:t>
      </w:r>
      <w:r w:rsidRPr="00084FC8">
        <w:rPr>
          <w:sz w:val="12"/>
        </w:rPr>
        <w:t xml:space="preserve"> “</w:t>
      </w:r>
      <w:r w:rsidRPr="00084FC8">
        <w:rPr>
          <w:rStyle w:val="StyleUnderline"/>
        </w:rPr>
        <w:t>It is despicable behavior,” the union president, Lt. Bob Kroll, wrote in a letter to union members obtained by a local reporter. He also referred to protesters as a “terrorist movement.”</w:t>
      </w:r>
      <w:r>
        <w:rPr>
          <w:u w:val="single"/>
        </w:rPr>
        <w:t xml:space="preserve"> </w:t>
      </w:r>
      <w:r w:rsidRPr="00084FC8">
        <w:rPr>
          <w:sz w:val="12"/>
        </w:rPr>
        <w:t>Mr. Kroll, who is himself the subject of at least 29 complaints, has also chided the Obama administration for its “oppression of police,” and praised President Trump as someone who “put the handcuffs on the criminals instead of us.”</w:t>
      </w:r>
      <w:r>
        <w:rPr>
          <w:u w:val="single"/>
        </w:rPr>
        <w:t xml:space="preserve"> </w:t>
      </w:r>
      <w:r w:rsidRPr="00084FC8">
        <w:rPr>
          <w:sz w:val="12"/>
        </w:rPr>
        <w:t>In other instances, unions have not resisted reforms outright, but have made them difficult to put in place. Federal intervention is often one of the few reliable ways of reforming police departments. But in Cleveland, the union helped slow the adoption of reforms mandated by a federal consent decree, according to Jonathan Smith, a former U.S. Justice Department official who oversaw the government’s investigation of policing practices there.</w:t>
      </w:r>
      <w:r>
        <w:rPr>
          <w:u w:val="single"/>
        </w:rPr>
        <w:t xml:space="preserve"> </w:t>
      </w:r>
      <w:r w:rsidRPr="00084FC8">
        <w:rPr>
          <w:sz w:val="12"/>
        </w:rPr>
        <w:t>Mr. Smith said union officials had signaled to rank-and-file officers that the changes should not be taken seriously, such as a requirement that they report and investigate instances in which they pointed a gun. “I heard this in lots of departments,” Mr. Smith said. “‘Wait it out. Do the minimum you have to do.’” He said he believed that the reforms have since taken hold.</w:t>
      </w:r>
      <w:r>
        <w:rPr>
          <w:u w:val="single"/>
        </w:rPr>
        <w:t xml:space="preserve"> </w:t>
      </w:r>
      <w:r w:rsidRPr="00084FC8">
        <w:rPr>
          <w:sz w:val="12"/>
        </w:rPr>
        <w:t>Steve Loomis, the Cleveland police union president at the time of the consent decree, said he and his colleagues saw some of the mandated rules as counterproductive.</w:t>
      </w:r>
      <w:r>
        <w:rPr>
          <w:u w:val="single"/>
        </w:rPr>
        <w:t xml:space="preserve"> </w:t>
      </w:r>
      <w:r w:rsidRPr="00084FC8">
        <w:rPr>
          <w:sz w:val="12"/>
        </w:rPr>
        <w:t>“Every time a kid points a gun, he has to do a use-of-force investigation,” Mr. Loomis said of his younger colleagues. “Now guys aren’t pointing their guns when they should be pointing their guns.”</w:t>
      </w:r>
      <w:r>
        <w:rPr>
          <w:u w:val="single"/>
        </w:rPr>
        <w:t xml:space="preserve"> </w:t>
      </w:r>
      <w:r w:rsidRPr="00084FC8">
        <w:rPr>
          <w:sz w:val="12"/>
        </w:rPr>
        <w:t>Robert Bruno, a professor of labor relations at the University of Illinois, posited that many police officers see themselves as authority figures who equate compromise with weakness. Other experts said it was rational for police unions, which are often regarded with suspicion by others in the labor movement and see themselves as distinct from it, to protect their members so relentlessly.</w:t>
      </w:r>
      <w:r>
        <w:rPr>
          <w:u w:val="single"/>
        </w:rPr>
        <w:t xml:space="preserve"> </w:t>
      </w:r>
      <w:r w:rsidRPr="00084FC8">
        <w:rPr>
          <w:sz w:val="12"/>
        </w:rPr>
        <w:t>“A major role for police unions is basically as an insurance policy,” said Dale Belman, a labor relations professor at Michigan State University who has consulted for police unions. “The feeling of a lot of officers is that it’s very easy to sacrifice them. Something goes wrong and boom.”</w:t>
      </w:r>
      <w:r>
        <w:rPr>
          <w:u w:val="single"/>
        </w:rPr>
        <w:t xml:space="preserve"> </w:t>
      </w:r>
      <w:r w:rsidRPr="00084FC8">
        <w:rPr>
          <w:sz w:val="12"/>
        </w:rPr>
        <w:t>This has only become more true in an era of ubiquitous cellphone cameras and social media. And the feeling of being under siege has only strengthened demands from union members that they be protected.</w:t>
      </w:r>
      <w:r>
        <w:rPr>
          <w:u w:val="single"/>
        </w:rPr>
        <w:t xml:space="preserve"> </w:t>
      </w:r>
      <w:r w:rsidRPr="00084FC8">
        <w:rPr>
          <w:sz w:val="12"/>
        </w:rPr>
        <w:t>Mississippi lawmakers voted to retire the state flag, which is dominated by the Confederate battle emblem that has flown for 126 years, adding a punctuation point to years of efforts to take down Confederate symbols across the South.</w:t>
      </w:r>
      <w:r>
        <w:rPr>
          <w:u w:val="single"/>
        </w:rPr>
        <w:t xml:space="preserve"> </w:t>
      </w:r>
      <w:r w:rsidRPr="00084FC8">
        <w:rPr>
          <w:sz w:val="12"/>
        </w:rPr>
        <w:t>The Army will remove photographs of candidates in promotion board hearings, senior officials said, as part of an effort to address why so many black officers are being passed over in favor of their white counterparts.</w:t>
      </w:r>
      <w:r>
        <w:rPr>
          <w:u w:val="single"/>
        </w:rPr>
        <w:t xml:space="preserve"> </w:t>
      </w:r>
      <w:r w:rsidRPr="00084FC8">
        <w:rPr>
          <w:sz w:val="12"/>
        </w:rPr>
        <w:t>President Trump signed an executive to encourage changes in policing, including new restrictions on chokeholds. But the order will have little immediate impact, and does not address calls for broader action and a new focus on racism.</w:t>
      </w:r>
      <w:r>
        <w:rPr>
          <w:u w:val="single"/>
        </w:rPr>
        <w:t xml:space="preserve"> </w:t>
      </w:r>
      <w:r w:rsidRPr="00084FC8">
        <w:rPr>
          <w:sz w:val="12"/>
        </w:rPr>
        <w:t>The platinum-selling country trio, The Dixie Chicks have changed their name to the Chicks. The group made the change stealthily, releasing a new video as the Chicks and adjusting its social media presence.</w:t>
      </w:r>
      <w:r>
        <w:rPr>
          <w:u w:val="single"/>
        </w:rPr>
        <w:t xml:space="preserve"> </w:t>
      </w:r>
      <w:r w:rsidRPr="00084FC8">
        <w:rPr>
          <w:sz w:val="12"/>
        </w:rPr>
        <w:t>A statue of Theodore Roosevelt will be removed from the front of the Museum of Natural History in New York. The equestrian memorial has long prompted objections as a symbol of colonialism and racism.</w:t>
      </w:r>
      <w:r>
        <w:rPr>
          <w:u w:val="single"/>
        </w:rPr>
        <w:t xml:space="preserve"> </w:t>
      </w:r>
      <w:r w:rsidRPr="00084FC8">
        <w:rPr>
          <w:sz w:val="12"/>
        </w:rPr>
        <w:t>Jenny Slate and Kristen Bell left their voice roles as black characters on the shows “Big Mouth” and “Central Park.” They said the parts should have gone to people of color, and creators of the animated shows have apologized.</w:t>
      </w:r>
      <w:r>
        <w:rPr>
          <w:u w:val="single"/>
        </w:rPr>
        <w:t xml:space="preserve"> </w:t>
      </w:r>
      <w:r w:rsidRPr="00084FC8">
        <w:rPr>
          <w:sz w:val="12"/>
        </w:rPr>
        <w:t>In Baltimore, where the city and the Justice Department reached a consent decree in 2017 to overhaul police conduct, the union has described a police department in chaos, with severe staff shortages and low morale. Those who remain said they feel unsupported by their commanders.</w:t>
      </w:r>
      <w:r>
        <w:rPr>
          <w:u w:val="single"/>
        </w:rPr>
        <w:t xml:space="preserve"> </w:t>
      </w:r>
      <w:r w:rsidRPr="00084FC8">
        <w:rPr>
          <w:sz w:val="12"/>
        </w:rPr>
        <w:t>“They’re ready to throw police officers under the bus to appease the media and don’t support us even when our actions are appropriate,” said one officer surveyed in a report released last year by a group helping the department implement reforms.</w:t>
      </w:r>
      <w:r>
        <w:rPr>
          <w:u w:val="single"/>
        </w:rPr>
        <w:t xml:space="preserve"> </w:t>
      </w:r>
      <w:r w:rsidRPr="00084FC8">
        <w:rPr>
          <w:sz w:val="12"/>
        </w:rPr>
        <w:t>It remains to be seen how the unions will respond to reform initiatives by cities and states since Mr. Floyd’s death, including a new ban on chokeholds in Minneapolis. But in recent days, unions have continued to show solidarity with officers accused of abusive behavior.</w:t>
      </w:r>
      <w:r>
        <w:rPr>
          <w:u w:val="single"/>
        </w:rPr>
        <w:t xml:space="preserve"> </w:t>
      </w:r>
      <w:r w:rsidRPr="00084FC8">
        <w:rPr>
          <w:sz w:val="12"/>
        </w:rPr>
        <w:t>The president of a police union in Buffalo said the union stood “100 percent” behind two officers who were suspended on Thursday after appearing to push an older man who fell and suffered head injuries. The union president said the officers “were simply following orders.”</w:t>
      </w:r>
      <w:r>
        <w:rPr>
          <w:u w:val="single"/>
        </w:rPr>
        <w:t xml:space="preserve"> </w:t>
      </w:r>
      <w:r w:rsidRPr="00084FC8">
        <w:rPr>
          <w:sz w:val="12"/>
        </w:rPr>
        <w:t>All 57 officers on the Emergency Response Team, a special squad formed to respond to riots, had resigned from their posts on the team in support of the suspended officers, according to The Buffalo News.</w:t>
      </w:r>
      <w:r>
        <w:rPr>
          <w:u w:val="single"/>
        </w:rPr>
        <w:t xml:space="preserve"> </w:t>
      </w:r>
      <w:r w:rsidRPr="006F63F4">
        <w:rPr>
          <w:rStyle w:val="StyleUnderline"/>
          <w:highlight w:val="cyan"/>
        </w:rPr>
        <w:t>Unions can be so effective at defending their members that cops with a pattern of abuse can be left untouched, with fatal consequences. In Chicago, after the killing of 17-year-old Laquan McDonald by officer Jason Van Dyke, it emerged that Mr. Van Dyke had been the subject of multiple complaints already. But a “code of silence” about misconduct was effectively “baked into” the labor agreements between police unions and the city,</w:t>
      </w:r>
      <w:r w:rsidRPr="00084FC8">
        <w:rPr>
          <w:rStyle w:val="StyleUnderline"/>
        </w:rPr>
        <w:t xml:space="preserve"> according to a report conducted by task force.</w:t>
      </w:r>
      <w:r>
        <w:rPr>
          <w:u w:val="single"/>
        </w:rPr>
        <w:t xml:space="preserve"> </w:t>
      </w:r>
      <w:r w:rsidRPr="00084FC8">
        <w:rPr>
          <w:rStyle w:val="StyleUnderline"/>
        </w:rPr>
        <w:t>New York City’s</w:t>
      </w:r>
      <w:r w:rsidRPr="00084FC8">
        <w:rPr>
          <w:sz w:val="12"/>
        </w:rPr>
        <w:t xml:space="preserve"> police unions have been among the most vocal opponents of reforms in Albany, including calls to reform the state’s tight restrictions on the disciplinary records of officers. Amid growing momentum in recent days for making those records public, the city’s police unions joined statewide police groups on Friday in urging the Legislature to keep the law in place.</w:t>
      </w:r>
      <w:r>
        <w:rPr>
          <w:u w:val="single"/>
        </w:rPr>
        <w:t xml:space="preserve"> </w:t>
      </w:r>
      <w:r w:rsidRPr="00084FC8">
        <w:rPr>
          <w:sz w:val="12"/>
        </w:rPr>
        <w:t>“No rational policy discussion can take place against a backdrop of burning police vehicles and looted store fronts,” read a memo of opposition from the police groups.</w:t>
      </w:r>
      <w:r>
        <w:rPr>
          <w:u w:val="single"/>
        </w:rPr>
        <w:t xml:space="preserve"> </w:t>
      </w:r>
      <w:r w:rsidRPr="00084FC8">
        <w:rPr>
          <w:sz w:val="12"/>
        </w:rPr>
        <w:t xml:space="preserve">The city’s patrol officers’ union, with roughly 24,000 active members, and another representing sergeants have been sharp critics of </w:t>
      </w:r>
      <w:r w:rsidRPr="00084FC8">
        <w:rPr>
          <w:rStyle w:val="StyleUnderline"/>
        </w:rPr>
        <w:t>Mayor Bill de Blasio, who took office in 2014</w:t>
      </w:r>
      <w:r w:rsidRPr="00084FC8">
        <w:rPr>
          <w:sz w:val="12"/>
        </w:rPr>
        <w:t xml:space="preserve"> riding a wave of discontent over stop-and-frisk policing.</w:t>
      </w:r>
      <w:r>
        <w:rPr>
          <w:u w:val="single"/>
        </w:rPr>
        <w:t xml:space="preserve"> </w:t>
      </w:r>
      <w:r w:rsidRPr="00084FC8">
        <w:rPr>
          <w:sz w:val="12"/>
        </w:rPr>
        <w:t xml:space="preserve">The mayor </w:t>
      </w:r>
      <w:r w:rsidRPr="00084FC8">
        <w:rPr>
          <w:rStyle w:val="StyleUnderline"/>
        </w:rPr>
        <w:t>promised reform, but after the fatal shooting of two uniformed officers in Brooklyn by a man who invoked the police killing of Eric Garner, Mr. de Blasio faced an all-but-declared revolt by rank-and-file officers.</w:t>
      </w:r>
      <w:r>
        <w:rPr>
          <w:rStyle w:val="StyleUnderline"/>
        </w:rPr>
        <w:t xml:space="preserve"> </w:t>
      </w:r>
      <w:r w:rsidRPr="00084FC8">
        <w:rPr>
          <w:rStyle w:val="StyleUnderline"/>
        </w:rPr>
        <w:t>The head of the patrol officers’ union, Patrick J. Lynch</w:t>
      </w:r>
      <w:r w:rsidRPr="00084FC8">
        <w:rPr>
          <w:sz w:val="12"/>
        </w:rPr>
        <w:t>, said at the time that the mayor had “blood on the hands.” Many officers turned their backs on Mr. de Blasio at the slain officers’ funerals. And, days later, many more engaged in what amounted to a de facto work slowdown. Arrests plummeted as did tickets for minor infractions.</w:t>
      </w:r>
      <w:r>
        <w:rPr>
          <w:u w:val="single"/>
        </w:rPr>
        <w:t xml:space="preserve"> </w:t>
      </w:r>
      <w:r w:rsidRPr="00084FC8">
        <w:rPr>
          <w:sz w:val="12"/>
        </w:rPr>
        <w:t xml:space="preserve">Mr. Lynch </w:t>
      </w:r>
      <w:r w:rsidRPr="00084FC8">
        <w:rPr>
          <w:rStyle w:val="StyleUnderline"/>
        </w:rPr>
        <w:t>has stood by officers even when there is ample evidence of misconduct, defending the officers who killed Amadou Diallo in 1999 and another who, in 2008, shoved a bicyclist to the ground during a protest ride. The union provided lawyers for the officers involved in both cases.</w:t>
      </w:r>
      <w:r>
        <w:rPr>
          <w:rStyle w:val="StyleUnderline"/>
        </w:rPr>
        <w:t xml:space="preserve"> </w:t>
      </w:r>
      <w:r w:rsidRPr="00084FC8">
        <w:rPr>
          <w:sz w:val="12"/>
        </w:rPr>
        <w:t xml:space="preserve">Kim </w:t>
      </w:r>
      <w:r w:rsidRPr="00084FC8">
        <w:rPr>
          <w:rStyle w:val="StyleUnderline"/>
        </w:rPr>
        <w:t>Gardner, a reform-minded prosecutor in St. Louis, said police union objections have blocked her proposal for a unit that would investigate police misconduct independently of the department.</w:t>
      </w:r>
      <w:r>
        <w:rPr>
          <w:rStyle w:val="StyleUnderline"/>
        </w:rPr>
        <w:t xml:space="preserve"> </w:t>
      </w:r>
      <w:r w:rsidRPr="00084FC8">
        <w:rPr>
          <w:rStyle w:val="StyleUnderline"/>
        </w:rPr>
        <w:t>When liberal politicians do try to advance reform proposals, union officials have resorted to highly provocative rhetoric and hard-boiled campaign tactics to lash out at them.</w:t>
      </w:r>
      <w:r w:rsidRPr="00084FC8">
        <w:rPr>
          <w:sz w:val="12"/>
        </w:rPr>
        <w:t xml:space="preserve"> This past week, the head of the sergeants’ union in New York posted a police report on Twitter revealing personal information about the daughter of Mr. de Blasio, who had been arrested during a protest.</w:t>
      </w:r>
      <w:r>
        <w:rPr>
          <w:u w:val="single"/>
        </w:rPr>
        <w:t xml:space="preserve"> </w:t>
      </w:r>
      <w:r w:rsidRPr="00084FC8">
        <w:rPr>
          <w:sz w:val="12"/>
        </w:rPr>
        <w:t>In St. Louis, the business manager of a local police union, Jeff Roorda, penned an unflattering poem about Ms. Gardner, the local prosecutor, in a union newsletter that read: “You’re a disaster, Misses Kim/ Your heart is dark and vile/You’d rather charge a policeman/ Than all the murders you could file.” The union has also run social media ads against an alderwoman who has also advocated reform, Megan Green, referring to her as a “Communist Cop-Hater” and superimposing her head on the body of Mao Zedong.</w:t>
      </w:r>
      <w:r>
        <w:rPr>
          <w:u w:val="single"/>
        </w:rPr>
        <w:t xml:space="preserve"> </w:t>
      </w:r>
      <w:r w:rsidRPr="00084FC8">
        <w:rPr>
          <w:sz w:val="12"/>
        </w:rPr>
        <w:t>Mr. Roorda declined to comment.</w:t>
      </w:r>
      <w:r>
        <w:rPr>
          <w:u w:val="single"/>
        </w:rPr>
        <w:t xml:space="preserve"> </w:t>
      </w:r>
      <w:r w:rsidRPr="00084FC8">
        <w:rPr>
          <w:sz w:val="12"/>
        </w:rPr>
        <w:t>At times, the strident leadership appears to beget still more strident leadership. In 2017, Chicago’s Fraternal Order of Police elected a new president who denounced a federal Justice Department investigation prompted by the shooting of Mr. McDonald as “politically motivated” and pledged to fight the “anti-police movement.” That president was ousted this year by a candidate who had derided the ensuing consent decree as “nonsense” and criticized his predecessor for failing to stand up to City Hall.</w:t>
      </w:r>
      <w:r>
        <w:rPr>
          <w:u w:val="single"/>
        </w:rPr>
        <w:t xml:space="preserve"> </w:t>
      </w:r>
      <w:r w:rsidRPr="00084FC8">
        <w:rPr>
          <w:sz w:val="12"/>
        </w:rPr>
        <w:t>While statistics compiled by the group Campaign Zero show that police killings and shootings in Chicago have fallen following a set of reforms enacted after a federal investigation, advocates worry that the union will undermine them in contract negotiations. Police unions have traditionally used their bargaining agreements to create obstacles to disciplining officers. One paper by researchers at the University of Chicago found that incidents of violent misconduct in Florida sheriff’s offices increased by about 40 percent after deputies gained collective bargaining rights.</w:t>
      </w:r>
      <w:r>
        <w:rPr>
          <w:u w:val="single"/>
        </w:rPr>
        <w:t xml:space="preserve"> </w:t>
      </w:r>
      <w:r w:rsidRPr="00084FC8">
        <w:rPr>
          <w:sz w:val="12"/>
        </w:rPr>
        <w:t>“By continuing to elect people who stand for those values, it more deeply entrenches the break between the community and the police,” said Karen Sheley, director of the Police Practices Project for the American Civil Liberties Union of Illinois. “It makes it far more difficult for reform efforts to go forward.”</w:t>
      </w:r>
      <w:r>
        <w:rPr>
          <w:u w:val="single"/>
        </w:rPr>
        <w:t xml:space="preserve"> </w:t>
      </w:r>
      <w:r w:rsidRPr="00084FC8">
        <w:rPr>
          <w:sz w:val="12"/>
        </w:rPr>
        <w:t>As critics of the police get louder and more mainstream, union members have elected more aggressive leaders. In Minneapolis in 2015, Mr. Kroll defeated the union’s longtime president by a nearly two-to-one margin after the city installed a police chief intent on reform.</w:t>
      </w:r>
      <w:r>
        <w:rPr>
          <w:u w:val="single"/>
        </w:rPr>
        <w:t xml:space="preserve"> </w:t>
      </w:r>
      <w:r w:rsidRPr="00084FC8">
        <w:rPr>
          <w:sz w:val="12"/>
        </w:rPr>
        <w:t>“I believe Bob Kroll was elected out of fear,” said Janeé Harteau, the police chief at the time, adding that Mr. Kroll’s message to officers was: “We are the only ones that support you. Your community doesn’t support you. Your police chief is trying to get you fired.”</w:t>
      </w:r>
      <w:r>
        <w:rPr>
          <w:u w:val="single"/>
        </w:rPr>
        <w:t xml:space="preserve"> </w:t>
      </w:r>
      <w:r w:rsidRPr="00084FC8">
        <w:rPr>
          <w:sz w:val="12"/>
        </w:rPr>
        <w:t>Mr. Kroll did not return a call seeking comment. John Elder, the Police Department spokesman, said the current police chief and Mr. Kroll have a strong relationship.</w:t>
      </w:r>
      <w:r>
        <w:rPr>
          <w:u w:val="single"/>
        </w:rPr>
        <w:t xml:space="preserve"> </w:t>
      </w:r>
      <w:r w:rsidRPr="00084FC8">
        <w:rPr>
          <w:sz w:val="12"/>
        </w:rPr>
        <w:t>Ms. Harteau said that the department introduced new rules requiring officers to protect the “sanctity of life” and intervene if they saw a colleague improperly using force, but that the union under Mr. Kroll undermined the changes by protecting officers who violated the policies. Data on police shootings and killings in the city appear to show little change despite the reforms.</w:t>
      </w:r>
      <w:r>
        <w:rPr>
          <w:u w:val="single"/>
        </w:rPr>
        <w:t xml:space="preserve"> </w:t>
      </w:r>
      <w:r w:rsidRPr="00084FC8">
        <w:rPr>
          <w:sz w:val="12"/>
        </w:rPr>
        <w:t>“I struggle to know if they have gotten more extreme, or if the world has changed and they haven’t,” Mr. Fletcher, the city councilman, said of the union. “Either way, they are profoundly misaligned with the moment.”</w:t>
      </w:r>
    </w:p>
    <w:p w14:paraId="260D6347" w14:textId="77777777" w:rsidR="00DD4A1F" w:rsidRPr="00DD4A1F" w:rsidRDefault="00DD4A1F" w:rsidP="00DD4A1F"/>
    <w:sectPr w:rsidR="00DD4A1F" w:rsidRPr="00DD4A1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altName w:val="Sylfaen"/>
    <w:panose1 w:val="020B0604020202020204"/>
    <w:charset w:val="00"/>
    <w:family w:val="swiss"/>
    <w:pitch w:val="variable"/>
    <w:sig w:usb0="E4002EFF" w:usb1="C000E47F" w:usb2="00000009" w:usb3="00000000" w:csb0="000001FF" w:csb1="00000000"/>
  </w:font>
  <w:font w:name="ProximaNova">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06C1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1B4F"/>
    <w:rsid w:val="00052FB1"/>
    <w:rsid w:val="00054276"/>
    <w:rsid w:val="000547B1"/>
    <w:rsid w:val="0006091E"/>
    <w:rsid w:val="000638C1"/>
    <w:rsid w:val="00065FEE"/>
    <w:rsid w:val="00066E3C"/>
    <w:rsid w:val="00072718"/>
    <w:rsid w:val="0007381E"/>
    <w:rsid w:val="00075461"/>
    <w:rsid w:val="00076094"/>
    <w:rsid w:val="0008785F"/>
    <w:rsid w:val="00090CBE"/>
    <w:rsid w:val="00094DEC"/>
    <w:rsid w:val="000A2D8A"/>
    <w:rsid w:val="000A63AD"/>
    <w:rsid w:val="000D26A6"/>
    <w:rsid w:val="000D2B90"/>
    <w:rsid w:val="000D6ED8"/>
    <w:rsid w:val="000D717B"/>
    <w:rsid w:val="000E6090"/>
    <w:rsid w:val="00100B28"/>
    <w:rsid w:val="00117316"/>
    <w:rsid w:val="001209B4"/>
    <w:rsid w:val="001761FC"/>
    <w:rsid w:val="00180D8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2E0"/>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0E96"/>
    <w:rsid w:val="00267EBB"/>
    <w:rsid w:val="0027023B"/>
    <w:rsid w:val="0027195D"/>
    <w:rsid w:val="00272F3F"/>
    <w:rsid w:val="00274EDB"/>
    <w:rsid w:val="0027729E"/>
    <w:rsid w:val="002843B2"/>
    <w:rsid w:val="00284ED6"/>
    <w:rsid w:val="00290C5A"/>
    <w:rsid w:val="00290C92"/>
    <w:rsid w:val="0029130E"/>
    <w:rsid w:val="0029647A"/>
    <w:rsid w:val="00296504"/>
    <w:rsid w:val="002A65FE"/>
    <w:rsid w:val="002B3F9A"/>
    <w:rsid w:val="002B5511"/>
    <w:rsid w:val="002B7ACF"/>
    <w:rsid w:val="002E0643"/>
    <w:rsid w:val="002E392E"/>
    <w:rsid w:val="002E61BA"/>
    <w:rsid w:val="002E6BBC"/>
    <w:rsid w:val="002F1BA9"/>
    <w:rsid w:val="002F6E74"/>
    <w:rsid w:val="003106B3"/>
    <w:rsid w:val="0031385D"/>
    <w:rsid w:val="003146A7"/>
    <w:rsid w:val="003171AB"/>
    <w:rsid w:val="003223B2"/>
    <w:rsid w:val="00322A67"/>
    <w:rsid w:val="00330E13"/>
    <w:rsid w:val="00334C29"/>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38E0"/>
    <w:rsid w:val="00457224"/>
    <w:rsid w:val="00460390"/>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3D92"/>
    <w:rsid w:val="005028E5"/>
    <w:rsid w:val="00503735"/>
    <w:rsid w:val="00507D52"/>
    <w:rsid w:val="0051559A"/>
    <w:rsid w:val="00516A88"/>
    <w:rsid w:val="00522065"/>
    <w:rsid w:val="005224F2"/>
    <w:rsid w:val="00533F1C"/>
    <w:rsid w:val="00535883"/>
    <w:rsid w:val="00536D8B"/>
    <w:rsid w:val="005379C3"/>
    <w:rsid w:val="005519C2"/>
    <w:rsid w:val="005523E0"/>
    <w:rsid w:val="0055320F"/>
    <w:rsid w:val="0055699B"/>
    <w:rsid w:val="0056020A"/>
    <w:rsid w:val="00561EB9"/>
    <w:rsid w:val="00563D3D"/>
    <w:rsid w:val="005659AA"/>
    <w:rsid w:val="005676E8"/>
    <w:rsid w:val="00571E59"/>
    <w:rsid w:val="00577C12"/>
    <w:rsid w:val="00580BFC"/>
    <w:rsid w:val="00581048"/>
    <w:rsid w:val="00581203"/>
    <w:rsid w:val="0058349C"/>
    <w:rsid w:val="00585FBE"/>
    <w:rsid w:val="005870E8"/>
    <w:rsid w:val="0058789C"/>
    <w:rsid w:val="005A1DB9"/>
    <w:rsid w:val="005A4D4E"/>
    <w:rsid w:val="005A7237"/>
    <w:rsid w:val="005B21FA"/>
    <w:rsid w:val="005B3244"/>
    <w:rsid w:val="005B6EE8"/>
    <w:rsid w:val="005B7731"/>
    <w:rsid w:val="005C4515"/>
    <w:rsid w:val="005C5602"/>
    <w:rsid w:val="005C74A6"/>
    <w:rsid w:val="005D3B4D"/>
    <w:rsid w:val="005D53C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462"/>
    <w:rsid w:val="006379E9"/>
    <w:rsid w:val="006438CB"/>
    <w:rsid w:val="006529B9"/>
    <w:rsid w:val="00654695"/>
    <w:rsid w:val="0065500A"/>
    <w:rsid w:val="00655217"/>
    <w:rsid w:val="0065727C"/>
    <w:rsid w:val="00674A78"/>
    <w:rsid w:val="006964C6"/>
    <w:rsid w:val="00696A16"/>
    <w:rsid w:val="006A4840"/>
    <w:rsid w:val="006A52A0"/>
    <w:rsid w:val="006A7E1D"/>
    <w:rsid w:val="006B1564"/>
    <w:rsid w:val="006B3761"/>
    <w:rsid w:val="006C3A56"/>
    <w:rsid w:val="006D13F4"/>
    <w:rsid w:val="006D6AED"/>
    <w:rsid w:val="006D7F7C"/>
    <w:rsid w:val="006E6D0B"/>
    <w:rsid w:val="006F126E"/>
    <w:rsid w:val="006F32C9"/>
    <w:rsid w:val="006F3834"/>
    <w:rsid w:val="006F5693"/>
    <w:rsid w:val="006F5D4C"/>
    <w:rsid w:val="00706EB0"/>
    <w:rsid w:val="00717B01"/>
    <w:rsid w:val="007227D9"/>
    <w:rsid w:val="0072491F"/>
    <w:rsid w:val="00725598"/>
    <w:rsid w:val="007374A1"/>
    <w:rsid w:val="00752712"/>
    <w:rsid w:val="00753A84"/>
    <w:rsid w:val="007611F5"/>
    <w:rsid w:val="007619E4"/>
    <w:rsid w:val="00761E75"/>
    <w:rsid w:val="0076495E"/>
    <w:rsid w:val="00765FC8"/>
    <w:rsid w:val="00774C62"/>
    <w:rsid w:val="00775694"/>
    <w:rsid w:val="00793F46"/>
    <w:rsid w:val="007965D0"/>
    <w:rsid w:val="007A1325"/>
    <w:rsid w:val="007A1A18"/>
    <w:rsid w:val="007A3BAF"/>
    <w:rsid w:val="007B53D8"/>
    <w:rsid w:val="007C22C5"/>
    <w:rsid w:val="007C47BD"/>
    <w:rsid w:val="007C57E1"/>
    <w:rsid w:val="007C5811"/>
    <w:rsid w:val="007D2DF5"/>
    <w:rsid w:val="007D451A"/>
    <w:rsid w:val="007D5E3E"/>
    <w:rsid w:val="007D7596"/>
    <w:rsid w:val="007E242C"/>
    <w:rsid w:val="007E5B6A"/>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0AB2"/>
    <w:rsid w:val="008A1A9C"/>
    <w:rsid w:val="008A4633"/>
    <w:rsid w:val="008B032E"/>
    <w:rsid w:val="008C0FA2"/>
    <w:rsid w:val="008C2342"/>
    <w:rsid w:val="008C651F"/>
    <w:rsid w:val="008C77B6"/>
    <w:rsid w:val="008D1B91"/>
    <w:rsid w:val="008D724A"/>
    <w:rsid w:val="008E7A3E"/>
    <w:rsid w:val="008F41FD"/>
    <w:rsid w:val="008F4479"/>
    <w:rsid w:val="008F4BA0"/>
    <w:rsid w:val="008F7A65"/>
    <w:rsid w:val="00901726"/>
    <w:rsid w:val="00906C1A"/>
    <w:rsid w:val="00913837"/>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0C8"/>
    <w:rsid w:val="009A1467"/>
    <w:rsid w:val="009A6464"/>
    <w:rsid w:val="009A7279"/>
    <w:rsid w:val="009B69F5"/>
    <w:rsid w:val="009C1756"/>
    <w:rsid w:val="009C5FF7"/>
    <w:rsid w:val="009C6292"/>
    <w:rsid w:val="009D15DB"/>
    <w:rsid w:val="009D3133"/>
    <w:rsid w:val="009E160D"/>
    <w:rsid w:val="009F1CBB"/>
    <w:rsid w:val="009F3305"/>
    <w:rsid w:val="009F6FB2"/>
    <w:rsid w:val="00A01CB5"/>
    <w:rsid w:val="00A071C0"/>
    <w:rsid w:val="00A22670"/>
    <w:rsid w:val="00A24B35"/>
    <w:rsid w:val="00A271BA"/>
    <w:rsid w:val="00A27F86"/>
    <w:rsid w:val="00A431C6"/>
    <w:rsid w:val="00A473E8"/>
    <w:rsid w:val="00A54315"/>
    <w:rsid w:val="00A57034"/>
    <w:rsid w:val="00A60FBC"/>
    <w:rsid w:val="00A65C0B"/>
    <w:rsid w:val="00A776BA"/>
    <w:rsid w:val="00A81FD2"/>
    <w:rsid w:val="00A8441A"/>
    <w:rsid w:val="00A8674A"/>
    <w:rsid w:val="00A96E24"/>
    <w:rsid w:val="00AA6F6E"/>
    <w:rsid w:val="00AB122B"/>
    <w:rsid w:val="00AB21B0"/>
    <w:rsid w:val="00AB48D3"/>
    <w:rsid w:val="00AD2B81"/>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3D79"/>
    <w:rsid w:val="00B3569C"/>
    <w:rsid w:val="00B43676"/>
    <w:rsid w:val="00B5602D"/>
    <w:rsid w:val="00B60125"/>
    <w:rsid w:val="00B6656B"/>
    <w:rsid w:val="00B71625"/>
    <w:rsid w:val="00B75C54"/>
    <w:rsid w:val="00B778D3"/>
    <w:rsid w:val="00B8710E"/>
    <w:rsid w:val="00B92A93"/>
    <w:rsid w:val="00BA17A8"/>
    <w:rsid w:val="00BA3C33"/>
    <w:rsid w:val="00BB0878"/>
    <w:rsid w:val="00BB1879"/>
    <w:rsid w:val="00BC0ABE"/>
    <w:rsid w:val="00BC1F12"/>
    <w:rsid w:val="00BC30DB"/>
    <w:rsid w:val="00BC3212"/>
    <w:rsid w:val="00BC611F"/>
    <w:rsid w:val="00BC64FF"/>
    <w:rsid w:val="00BC7C37"/>
    <w:rsid w:val="00BD2244"/>
    <w:rsid w:val="00BE6472"/>
    <w:rsid w:val="00BF29B8"/>
    <w:rsid w:val="00BF46EA"/>
    <w:rsid w:val="00C05660"/>
    <w:rsid w:val="00C07769"/>
    <w:rsid w:val="00C07D05"/>
    <w:rsid w:val="00C10856"/>
    <w:rsid w:val="00C203FA"/>
    <w:rsid w:val="00C244F5"/>
    <w:rsid w:val="00C2648F"/>
    <w:rsid w:val="00C3164F"/>
    <w:rsid w:val="00C31B5E"/>
    <w:rsid w:val="00C34D3E"/>
    <w:rsid w:val="00C35B37"/>
    <w:rsid w:val="00C3747A"/>
    <w:rsid w:val="00C37F29"/>
    <w:rsid w:val="00C47AF0"/>
    <w:rsid w:val="00C53784"/>
    <w:rsid w:val="00C56DCC"/>
    <w:rsid w:val="00C57075"/>
    <w:rsid w:val="00C72AFE"/>
    <w:rsid w:val="00C81619"/>
    <w:rsid w:val="00CA013C"/>
    <w:rsid w:val="00CA6D6D"/>
    <w:rsid w:val="00CC7A4E"/>
    <w:rsid w:val="00CD1359"/>
    <w:rsid w:val="00CD4C83"/>
    <w:rsid w:val="00CE61A1"/>
    <w:rsid w:val="00D01EDC"/>
    <w:rsid w:val="00D078AA"/>
    <w:rsid w:val="00D10058"/>
    <w:rsid w:val="00D11978"/>
    <w:rsid w:val="00D14058"/>
    <w:rsid w:val="00D15E30"/>
    <w:rsid w:val="00D16129"/>
    <w:rsid w:val="00D25DBD"/>
    <w:rsid w:val="00D26929"/>
    <w:rsid w:val="00D271AD"/>
    <w:rsid w:val="00D30CBD"/>
    <w:rsid w:val="00D30D9E"/>
    <w:rsid w:val="00D33908"/>
    <w:rsid w:val="00D354F2"/>
    <w:rsid w:val="00D36C30"/>
    <w:rsid w:val="00D37C90"/>
    <w:rsid w:val="00D43A8C"/>
    <w:rsid w:val="00D53072"/>
    <w:rsid w:val="00D61A4E"/>
    <w:rsid w:val="00D634EA"/>
    <w:rsid w:val="00D713A1"/>
    <w:rsid w:val="00D71712"/>
    <w:rsid w:val="00D77956"/>
    <w:rsid w:val="00D80F0C"/>
    <w:rsid w:val="00D92077"/>
    <w:rsid w:val="00D951E2"/>
    <w:rsid w:val="00D9565A"/>
    <w:rsid w:val="00DA1168"/>
    <w:rsid w:val="00DA5ED4"/>
    <w:rsid w:val="00DB2337"/>
    <w:rsid w:val="00DB5F87"/>
    <w:rsid w:val="00DB699B"/>
    <w:rsid w:val="00DC0376"/>
    <w:rsid w:val="00DC099B"/>
    <w:rsid w:val="00DC2BE5"/>
    <w:rsid w:val="00DD4A1F"/>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787A"/>
    <w:rsid w:val="00E20D65"/>
    <w:rsid w:val="00E3363C"/>
    <w:rsid w:val="00E353A2"/>
    <w:rsid w:val="00E36881"/>
    <w:rsid w:val="00E42E4C"/>
    <w:rsid w:val="00E47013"/>
    <w:rsid w:val="00E541F9"/>
    <w:rsid w:val="00E57B79"/>
    <w:rsid w:val="00E63419"/>
    <w:rsid w:val="00E64496"/>
    <w:rsid w:val="00E72115"/>
    <w:rsid w:val="00E8322E"/>
    <w:rsid w:val="00E903E0"/>
    <w:rsid w:val="00E936BF"/>
    <w:rsid w:val="00EA1115"/>
    <w:rsid w:val="00EA218C"/>
    <w:rsid w:val="00EA39EB"/>
    <w:rsid w:val="00EA58CE"/>
    <w:rsid w:val="00EB33FF"/>
    <w:rsid w:val="00EB3D1A"/>
    <w:rsid w:val="00EC2759"/>
    <w:rsid w:val="00EC3223"/>
    <w:rsid w:val="00EC50F8"/>
    <w:rsid w:val="00EC7106"/>
    <w:rsid w:val="00ED0120"/>
    <w:rsid w:val="00ED3BBA"/>
    <w:rsid w:val="00ED4E12"/>
    <w:rsid w:val="00EE051B"/>
    <w:rsid w:val="00EE0544"/>
    <w:rsid w:val="00EE54B4"/>
    <w:rsid w:val="00EF1AD8"/>
    <w:rsid w:val="00EF2B5C"/>
    <w:rsid w:val="00EF7794"/>
    <w:rsid w:val="00F02046"/>
    <w:rsid w:val="00F03880"/>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26D0"/>
    <w:rsid w:val="00F57FFB"/>
    <w:rsid w:val="00F601E6"/>
    <w:rsid w:val="00F73954"/>
    <w:rsid w:val="00F84673"/>
    <w:rsid w:val="00F94060"/>
    <w:rsid w:val="00FA0FA0"/>
    <w:rsid w:val="00FA56F6"/>
    <w:rsid w:val="00FB329D"/>
    <w:rsid w:val="00FC27E3"/>
    <w:rsid w:val="00FC74C7"/>
    <w:rsid w:val="00FD3088"/>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0CCA0"/>
  <w14:defaultImageDpi w14:val="300"/>
  <w15:docId w15:val="{675A53E0-B33E-534C-B173-BAC4D8CE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E02E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E02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E02E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E02E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9"/>
    <w:unhideWhenUsed/>
    <w:qFormat/>
    <w:rsid w:val="001E02E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E02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02E0"/>
  </w:style>
  <w:style w:type="character" w:customStyle="1" w:styleId="Heading1Char">
    <w:name w:val="Heading 1 Char"/>
    <w:aliases w:val="Pocket Char"/>
    <w:basedOn w:val="DefaultParagraphFont"/>
    <w:link w:val="Heading1"/>
    <w:uiPriority w:val="9"/>
    <w:rsid w:val="001E02E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E02E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E02E0"/>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9"/>
    <w:rsid w:val="001E02E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E02E0"/>
    <w:rPr>
      <w:b/>
      <w:sz w:val="26"/>
      <w:u w:val="none"/>
    </w:rPr>
  </w:style>
  <w:style w:type="character" w:customStyle="1" w:styleId="StyleUnderline">
    <w:name w:val="Style Underline"/>
    <w:aliases w:val="Underline,Style Bold Underline,Intense Emphasis1,apple-style-span + 6 pt,Kern at 16 pt,Bold,Intense Emphasis2,HHeading 3 + 12 pt,Style,ci,Underline Char,Cards + Font: 12 pt Char,Intense Emphasis11,Intense Emphasis111,c,Bold Cite Char,Bo"/>
    <w:basedOn w:val="DefaultParagraphFont"/>
    <w:uiPriority w:val="1"/>
    <w:qFormat/>
    <w:rsid w:val="001E02E0"/>
    <w:rPr>
      <w:b w:val="0"/>
      <w:sz w:val="22"/>
      <w:u w:val="single"/>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20"/>
    <w:qFormat/>
    <w:rsid w:val="001E02E0"/>
    <w:rPr>
      <w:rFonts w:ascii="Calibri" w:hAnsi="Calibri"/>
      <w:b/>
      <w:i w:val="0"/>
      <w:iCs/>
      <w:sz w:val="22"/>
      <w:u w:val="single"/>
      <w:bdr w:val="none" w:sz="0" w:space="0" w:color="auto"/>
    </w:rPr>
  </w:style>
  <w:style w:type="paragraph" w:customStyle="1" w:styleId="Emphasis1">
    <w:name w:val="Emphasis1"/>
    <w:basedOn w:val="Normal"/>
    <w:link w:val="Emphasis"/>
    <w:autoRedefine/>
    <w:uiPriority w:val="20"/>
    <w:qFormat/>
    <w:rsid w:val="008C651F"/>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FollowedHyperlink">
    <w:name w:val="FollowedHyperlink"/>
    <w:basedOn w:val="DefaultParagraphFont"/>
    <w:uiPriority w:val="99"/>
    <w:semiHidden/>
    <w:unhideWhenUsed/>
    <w:rsid w:val="001E02E0"/>
    <w:rPr>
      <w:color w:val="auto"/>
      <w:u w:val="non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T"/>
    <w:basedOn w:val="DefaultParagraphFont"/>
    <w:link w:val="Card"/>
    <w:uiPriority w:val="99"/>
    <w:unhideWhenUsed/>
    <w:rsid w:val="001E02E0"/>
    <w:rPr>
      <w:color w:val="auto"/>
      <w:u w:val="non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8C651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DocumentMap">
    <w:name w:val="Document Map"/>
    <w:basedOn w:val="Normal"/>
    <w:link w:val="DocumentMapChar"/>
    <w:uiPriority w:val="99"/>
    <w:semiHidden/>
    <w:unhideWhenUsed/>
    <w:rsid w:val="001E02E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02E0"/>
    <w:rPr>
      <w:rFonts w:ascii="Lucida Grande" w:hAnsi="Lucida Grande" w:cs="Lucida Grande"/>
    </w:rPr>
  </w:style>
  <w:style w:type="paragraph" w:customStyle="1" w:styleId="font--body">
    <w:name w:val="font--body"/>
    <w:basedOn w:val="Normal"/>
    <w:rsid w:val="007E5B6A"/>
    <w:pPr>
      <w:spacing w:before="100" w:beforeAutospacing="1" w:after="100" w:afterAutospacing="1"/>
    </w:pPr>
    <w:rPr>
      <w:lang w:eastAsia="zh-CN"/>
    </w:rPr>
  </w:style>
  <w:style w:type="character" w:customStyle="1" w:styleId="m-4285075346610999603style13ptbold">
    <w:name w:val="m_-4285075346610999603style13ptbold"/>
    <w:basedOn w:val="DefaultParagraphFont"/>
    <w:rsid w:val="006D7F7C"/>
  </w:style>
  <w:style w:type="character" w:customStyle="1" w:styleId="apple-converted-space">
    <w:name w:val="apple-converted-space"/>
    <w:basedOn w:val="DefaultParagraphFont"/>
    <w:rsid w:val="006D7F7C"/>
  </w:style>
  <w:style w:type="character" w:customStyle="1" w:styleId="m-4285075346610999603styleunderline">
    <w:name w:val="m_-4285075346610999603styleunderline"/>
    <w:basedOn w:val="DefaultParagraphFont"/>
    <w:rsid w:val="006D7F7C"/>
  </w:style>
  <w:style w:type="paragraph" w:customStyle="1" w:styleId="m-4285075346610999603msolistparagraph">
    <w:name w:val="m_-4285075346610999603msolistparagraph"/>
    <w:basedOn w:val="Normal"/>
    <w:rsid w:val="006D7F7C"/>
    <w:pPr>
      <w:spacing w:before="100" w:beforeAutospacing="1" w:after="100" w:afterAutospacing="1"/>
    </w:pPr>
  </w:style>
  <w:style w:type="character" w:styleId="Strong">
    <w:name w:val="Strong"/>
    <w:basedOn w:val="DefaultParagraphFont"/>
    <w:uiPriority w:val="22"/>
    <w:qFormat/>
    <w:rsid w:val="00A57034"/>
    <w:rPr>
      <w:b/>
      <w:bCs/>
    </w:rPr>
  </w:style>
  <w:style w:type="paragraph" w:styleId="NormalWeb">
    <w:name w:val="Normal (Web)"/>
    <w:basedOn w:val="Normal"/>
    <w:uiPriority w:val="99"/>
    <w:unhideWhenUsed/>
    <w:rsid w:val="00E936BF"/>
    <w:pPr>
      <w:spacing w:before="100" w:beforeAutospacing="1" w:after="100" w:afterAutospacing="1"/>
    </w:pPr>
  </w:style>
  <w:style w:type="character" w:customStyle="1" w:styleId="apple-tab-span">
    <w:name w:val="apple-tab-span"/>
    <w:basedOn w:val="DefaultParagraphFont"/>
    <w:rsid w:val="00774C62"/>
  </w:style>
  <w:style w:type="character" w:customStyle="1" w:styleId="m-3401163095456589440gmail-styleunderline">
    <w:name w:val="m_-3401163095456589440gmail-styleunderline"/>
    <w:basedOn w:val="DefaultParagraphFont"/>
    <w:rsid w:val="008C651F"/>
  </w:style>
  <w:style w:type="character" w:styleId="UnresolvedMention">
    <w:name w:val="Unresolved Mention"/>
    <w:basedOn w:val="DefaultParagraphFont"/>
    <w:uiPriority w:val="99"/>
    <w:semiHidden/>
    <w:unhideWhenUsed/>
    <w:rsid w:val="00B778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796547">
      <w:bodyDiv w:val="1"/>
      <w:marLeft w:val="0"/>
      <w:marRight w:val="0"/>
      <w:marTop w:val="0"/>
      <w:marBottom w:val="0"/>
      <w:divBdr>
        <w:top w:val="none" w:sz="0" w:space="0" w:color="auto"/>
        <w:left w:val="none" w:sz="0" w:space="0" w:color="auto"/>
        <w:bottom w:val="none" w:sz="0" w:space="0" w:color="auto"/>
        <w:right w:val="none" w:sz="0" w:space="0" w:color="auto"/>
      </w:divBdr>
    </w:div>
    <w:div w:id="239489522">
      <w:bodyDiv w:val="1"/>
      <w:marLeft w:val="0"/>
      <w:marRight w:val="0"/>
      <w:marTop w:val="0"/>
      <w:marBottom w:val="0"/>
      <w:divBdr>
        <w:top w:val="none" w:sz="0" w:space="0" w:color="auto"/>
        <w:left w:val="none" w:sz="0" w:space="0" w:color="auto"/>
        <w:bottom w:val="none" w:sz="0" w:space="0" w:color="auto"/>
        <w:right w:val="none" w:sz="0" w:space="0" w:color="auto"/>
      </w:divBdr>
    </w:div>
    <w:div w:id="433289084">
      <w:bodyDiv w:val="1"/>
      <w:marLeft w:val="0"/>
      <w:marRight w:val="0"/>
      <w:marTop w:val="0"/>
      <w:marBottom w:val="0"/>
      <w:divBdr>
        <w:top w:val="none" w:sz="0" w:space="0" w:color="auto"/>
        <w:left w:val="none" w:sz="0" w:space="0" w:color="auto"/>
        <w:bottom w:val="none" w:sz="0" w:space="0" w:color="auto"/>
        <w:right w:val="none" w:sz="0" w:space="0" w:color="auto"/>
      </w:divBdr>
    </w:div>
    <w:div w:id="642545603">
      <w:bodyDiv w:val="1"/>
      <w:marLeft w:val="0"/>
      <w:marRight w:val="0"/>
      <w:marTop w:val="0"/>
      <w:marBottom w:val="0"/>
      <w:divBdr>
        <w:top w:val="none" w:sz="0" w:space="0" w:color="auto"/>
        <w:left w:val="none" w:sz="0" w:space="0" w:color="auto"/>
        <w:bottom w:val="none" w:sz="0" w:space="0" w:color="auto"/>
        <w:right w:val="none" w:sz="0" w:space="0" w:color="auto"/>
      </w:divBdr>
    </w:div>
    <w:div w:id="653602467">
      <w:bodyDiv w:val="1"/>
      <w:marLeft w:val="0"/>
      <w:marRight w:val="0"/>
      <w:marTop w:val="0"/>
      <w:marBottom w:val="0"/>
      <w:divBdr>
        <w:top w:val="none" w:sz="0" w:space="0" w:color="auto"/>
        <w:left w:val="none" w:sz="0" w:space="0" w:color="auto"/>
        <w:bottom w:val="none" w:sz="0" w:space="0" w:color="auto"/>
        <w:right w:val="none" w:sz="0" w:space="0" w:color="auto"/>
      </w:divBdr>
    </w:div>
    <w:div w:id="1057052333">
      <w:bodyDiv w:val="1"/>
      <w:marLeft w:val="0"/>
      <w:marRight w:val="0"/>
      <w:marTop w:val="0"/>
      <w:marBottom w:val="0"/>
      <w:divBdr>
        <w:top w:val="none" w:sz="0" w:space="0" w:color="auto"/>
        <w:left w:val="none" w:sz="0" w:space="0" w:color="auto"/>
        <w:bottom w:val="none" w:sz="0" w:space="0" w:color="auto"/>
        <w:right w:val="none" w:sz="0" w:space="0" w:color="auto"/>
      </w:divBdr>
    </w:div>
    <w:div w:id="12551667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ime.com/5849444/george-floyd-mural-idlib-syria/" TargetMode="External"/><Relationship Id="rId21" Type="http://schemas.openxmlformats.org/officeDocument/2006/relationships/hyperlink" Target="https://abcnews.go.com/Politics/protesters-defund-police-george-floyds-death/story?id=71123610" TargetMode="External"/><Relationship Id="rId42" Type="http://schemas.openxmlformats.org/officeDocument/2006/relationships/hyperlink" Target="https://www.washingtonpost.com/world/national-security/san-francisco-police-department-pulls-out-of-fbi-anti-terrorism-task-force/2017/03/10/62e05bcc-fd09-11e6-8f41-ea6ed597e4ca_story.html?utm_term=.f7896fb9baeb" TargetMode="External"/><Relationship Id="rId63" Type="http://schemas.openxmlformats.org/officeDocument/2006/relationships/hyperlink" Target="https://www.vox.com/2017/12/30/16833222/erica-garner-death" TargetMode="External"/><Relationship Id="rId84" Type="http://schemas.openxmlformats.org/officeDocument/2006/relationships/hyperlink" Target="https://www.jstor.org/stable/2676323" TargetMode="External"/><Relationship Id="rId138" Type="http://schemas.openxmlformats.org/officeDocument/2006/relationships/hyperlink" Target="https://www.jornada.com.mx/2020/06/02/edito" TargetMode="External"/><Relationship Id="rId159" Type="http://schemas.openxmlformats.org/officeDocument/2006/relationships/hyperlink" Target="https://www.scribd.com/document/465363517/Tabs-HP-Police-Reform-20200608?secret_password=nTkyUkJbxNK5J1s9z6rH" TargetMode="External"/><Relationship Id="rId170" Type="http://schemas.openxmlformats.org/officeDocument/2006/relationships/hyperlink" Target="https://www.washingtonpost.com/opinions/president-trumps-snarling-demands-for-rough-policing-are-the-opposite-of-law-and-order/2020/06/01/ed4a9e84-a450-11ea-b619-3f9133bbb482_story.html?itid=lk_inline_manual_15" TargetMode="External"/><Relationship Id="rId191" Type="http://schemas.openxmlformats.org/officeDocument/2006/relationships/hyperlink" Target="https://www.nytimes.com/2020/06/08/us/politics/defund-police-trump.html" TargetMode="External"/><Relationship Id="rId205" Type="http://schemas.openxmlformats.org/officeDocument/2006/relationships/hyperlink" Target="https://www.commondreams.org/author/mike-lofgren" TargetMode="External"/><Relationship Id="rId226" Type="http://schemas.openxmlformats.org/officeDocument/2006/relationships/hyperlink" Target="https://en.wikipedia.org/wiki/Hula_hoop" TargetMode="External"/><Relationship Id="rId107" Type="http://schemas.openxmlformats.org/officeDocument/2006/relationships/hyperlink" Target="http://www.theatlantic.com/magazine/archive/2015/10/the-black-family-in-the-age-of-mass-incarceration/403246/" TargetMode="External"/><Relationship Id="rId11" Type="http://schemas.openxmlformats.org/officeDocument/2006/relationships/hyperlink" Target="https://www.usatoday.com/story/news/politics/2020/06/16/george-floyd-trump-sign-police-reform-order-wake-protests/3197738001/" TargetMode="External"/><Relationship Id="rId32" Type="http://schemas.openxmlformats.org/officeDocument/2006/relationships/hyperlink" Target="https://www.theguardian.com/us-news/2017/feb/10/standing-rock-fbi-investigation-dakota-access" TargetMode="External"/><Relationship Id="rId53" Type="http://schemas.openxmlformats.org/officeDocument/2006/relationships/hyperlink" Target="https://www.usatoday.com/story/opinion/policing/spotlight/2018/09/14/police-brutality-damaging-black-communitys-mental-health/1218566002/" TargetMode="External"/><Relationship Id="rId74" Type="http://schemas.openxmlformats.org/officeDocument/2006/relationships/hyperlink" Target="https://www.brookings.edu/blog/how-we-rise/2020/06/11/the-collateral-consequences-of-state-sanctioned-police-violence-for-women/" TargetMode="External"/><Relationship Id="rId128" Type="http://schemas.openxmlformats.org/officeDocument/2006/relationships/hyperlink" Target="https://hp.teads.com/?utm_source=inread&amp;utm_medium=credits&amp;utm_campaign=invented%20by%20teads" TargetMode="External"/><Relationship Id="rId149" Type="http://schemas.openxmlformats.org/officeDocument/2006/relationships/hyperlink" Target="https://www.govtech.com/public-safety/Detroit-Police-Chief-Pitches-4M-Crime-Center-Expansion.html" TargetMode="External"/><Relationship Id="rId5" Type="http://schemas.openxmlformats.org/officeDocument/2006/relationships/numbering" Target="numbering.xml"/><Relationship Id="rId95" Type="http://schemas.openxmlformats.org/officeDocument/2006/relationships/hyperlink" Target="http://onlinelibrary.wiley.com/doi/10.1111/j.1745-9125.2003.tb00986.x/epdf" TargetMode="External"/><Relationship Id="rId160" Type="http://schemas.openxmlformats.org/officeDocument/2006/relationships/hyperlink" Target="https://twitter.com/SimuLiu/status/1270405604700336129" TargetMode="External"/><Relationship Id="rId181" Type="http://schemas.openxmlformats.org/officeDocument/2006/relationships/hyperlink" Target="https://nocopacademy.com/" TargetMode="External"/><Relationship Id="rId216" Type="http://schemas.openxmlformats.org/officeDocument/2006/relationships/hyperlink" Target="http://www.amazon.com/End-History-Last-Man/dp/0743284550/ref=sr_1_1?s=books&amp;ie=UTF8&amp;qid=1438442258&amp;sr=1-1&amp;keywords=fukuyama+end+of+history" TargetMode="External"/><Relationship Id="rId22" Type="http://schemas.openxmlformats.org/officeDocument/2006/relationships/hyperlink" Target="https://abcnews.go.com/Politics/74-americans-view-george-floyds-death-underlying-racial/story?id=71074422" TargetMode="External"/><Relationship Id="rId43" Type="http://schemas.openxmlformats.org/officeDocument/2006/relationships/hyperlink" Target="https://www.washingtonpost.com/news/wonk/wp/2017/02/24/republican-lawmakers-introduce-bills-to-curb-protesting-in-at-least-17-states/?utm_term=.ca0f298f96f4" TargetMode="External"/><Relationship Id="rId64" Type="http://schemas.openxmlformats.org/officeDocument/2006/relationships/hyperlink" Target="https://www.statista.com/statistics/585152/people-shot-to-death-by-us-police-by-race/" TargetMode="External"/><Relationship Id="rId118" Type="http://schemas.openxmlformats.org/officeDocument/2006/relationships/hyperlink" Target="https://edition.cnn.com/us/live-news/george-floyd-protests-06-07-20/h_9490072083f48e264cadc5f0660ea18a" TargetMode="External"/><Relationship Id="rId139" Type="http://schemas.openxmlformats.org/officeDocument/2006/relationships/hyperlink" Target="https://www.nytimes.com/2020/06/11/world/police-brutality-protests.html" TargetMode="External"/><Relationship Id="rId85" Type="http://schemas.openxmlformats.org/officeDocument/2006/relationships/hyperlink" Target="https://doi.org/10.1016/j.socscimed.2019.112487" TargetMode="External"/><Relationship Id="rId150" Type="http://schemas.openxmlformats.org/officeDocument/2006/relationships/hyperlink" Target="https://www.nytimes.com/2019/05/14/us/facial-recognition-ban-san-francisco.html" TargetMode="External"/><Relationship Id="rId171" Type="http://schemas.openxmlformats.org/officeDocument/2006/relationships/hyperlink" Target="https://www.yesmagazine.org/social-justice/2020/06/02/police-reform-training/" TargetMode="External"/><Relationship Id="rId192" Type="http://schemas.openxmlformats.org/officeDocument/2006/relationships/hyperlink" Target="https://www.latimes.com/nation/ct-billy-bush-fired-20161017-story.html" TargetMode="External"/><Relationship Id="rId206" Type="http://schemas.openxmlformats.org/officeDocument/2006/relationships/hyperlink" Target="https://www.amazon.com/Deep-State-Constitution-Shadow-Government/dp/0143109936" TargetMode="External"/><Relationship Id="rId227" Type="http://schemas.openxmlformats.org/officeDocument/2006/relationships/hyperlink" Target="https://austintexas.gov/sites/default/files/images/Airport/construction/weekly_updates/construction-update-2.jpg" TargetMode="External"/><Relationship Id="rId12" Type="http://schemas.openxmlformats.org/officeDocument/2006/relationships/hyperlink" Target="https://www.usatoday.com/story/news/politics/2020/06/15/donald-trump-sign-order-encourage-police-limit-deadly-force/3192024001/" TargetMode="External"/><Relationship Id="rId33" Type="http://schemas.openxmlformats.org/officeDocument/2006/relationships/hyperlink" Target="https://www.fbi.gov/investigate/terrorism/joint-terrorism-task-forces" TargetMode="External"/><Relationship Id="rId108" Type="http://schemas.openxmlformats.org/officeDocument/2006/relationships/hyperlink" Target="http://americanradioworks.publicradio.org/features/sayitplain/flhamer.html" TargetMode="External"/><Relationship Id="rId129" Type="http://schemas.openxmlformats.org/officeDocument/2006/relationships/hyperlink" Target="https://www.lemonde.fr/idees/article/2020/06/02/mort-de-george-floyd-donald-trump-president-de-la-division_6041492_3232.html" TargetMode="External"/><Relationship Id="rId54" Type="http://schemas.openxmlformats.org/officeDocument/2006/relationships/hyperlink" Target="https://www.vox.com/identities/2019/8/14/20803872/police-violence-mortality-public-health-black-men-rutgers" TargetMode="External"/><Relationship Id="rId75" Type="http://schemas.openxmlformats.org/officeDocument/2006/relationships/hyperlink" Target="https://abcnews.go.com/US/timeline-impact-george-floyds-death-minneapolis/story?id=70999322" TargetMode="External"/><Relationship Id="rId96" Type="http://schemas.openxmlformats.org/officeDocument/2006/relationships/hyperlink" Target="http://static1.squarespace.com/static/53f20d90e4b0b80451158d8c/t/560c068ee4b0af26f72741df/1443628686535/AAPF_SMN_Brief_Full_singles-min.pdf" TargetMode="External"/><Relationship Id="rId140" Type="http://schemas.openxmlformats.org/officeDocument/2006/relationships/hyperlink" Target="https://m.facebook.com/story.php?story_fbid=3016295705125288&amp;id=111377202283834" TargetMode="External"/><Relationship Id="rId161" Type="http://schemas.openxmlformats.org/officeDocument/2006/relationships/hyperlink" Target="https://www.vox.com/culture/2020/6/8/21281069/abolish-the-police-black-lives-matter-george-floyd-protests-minneapolis-new-york" TargetMode="External"/><Relationship Id="rId182" Type="http://schemas.openxmlformats.org/officeDocument/2006/relationships/hyperlink" Target="https://www.nbcnews.com/news/us-news/calls-reform-defund-dismantle-abolish-police-explained-n1227676" TargetMode="External"/><Relationship Id="rId217" Type="http://schemas.openxmlformats.org/officeDocument/2006/relationships/hyperlink" Target="http://foreignpolicy.com/2011/07/28/is-it-even-possible-to-kill-an-international-relations-theory/" TargetMode="External"/><Relationship Id="rId6" Type="http://schemas.openxmlformats.org/officeDocument/2006/relationships/styles" Target="styles.xml"/><Relationship Id="rId23" Type="http://schemas.openxmlformats.org/officeDocument/2006/relationships/hyperlink" Target="https://abcnews.go.com/US/police-shooting-18-year-michael-brown/story?id=24929276" TargetMode="External"/><Relationship Id="rId119" Type="http://schemas.openxmlformats.org/officeDocument/2006/relationships/hyperlink" Target="https://www.reuters.com/article/us-minneapolis-police-belgium/inspired-by-us-protests-some-belgians-want-colonial-king-statues-removed-idUSKBN23B1QQ" TargetMode="External"/><Relationship Id="rId44" Type="http://schemas.openxmlformats.org/officeDocument/2006/relationships/hyperlink" Target="https://www.usnews.com/news/arizona/articles/2017-02-22/arizona-senate-oks-racketeering-charges-for-riots" TargetMode="External"/><Relationship Id="rId65" Type="http://schemas.openxmlformats.org/officeDocument/2006/relationships/hyperlink" Target="https://www.brookings.edu/blog/how-we-rise/2020/06/11/the-collateral-consequences-of-state-sanctioned-police-violence-for-women/" TargetMode="External"/><Relationship Id="rId86" Type="http://schemas.openxmlformats.org/officeDocument/2006/relationships/hyperlink" Target="http://dx.doi.org/10.1007/s11524-015-0016-7" TargetMode="External"/><Relationship Id="rId130" Type="http://schemas.openxmlformats.org/officeDocument/2006/relationships/hyperlink" Target="https://time.com/5842445/spacex-crewed-launch/" TargetMode="External"/><Relationship Id="rId151" Type="http://schemas.openxmlformats.org/officeDocument/2006/relationships/hyperlink" Target="https://www.salon.com/2019/07/21/oakland-becomes-third-us-city-to-ban-police-use-of-facial-recognition_partner/" TargetMode="External"/><Relationship Id="rId172" Type="http://schemas.openxmlformats.org/officeDocument/2006/relationships/hyperlink" Target="https://muse.jhu.edu/article/728859/summary" TargetMode="External"/><Relationship Id="rId193" Type="http://schemas.openxmlformats.org/officeDocument/2006/relationships/hyperlink" Target="https://www.latimes.com/politics/la-na-pol-midterm-kevin-mccarthy-california-20181128-story.html" TargetMode="External"/><Relationship Id="rId207" Type="http://schemas.openxmlformats.org/officeDocument/2006/relationships/hyperlink" Target="http://www.amazon.com/The-Party-Over-Republicans-Democrats/dp/0143124218/ref=sr_1_1?ie=UTF8&amp;qid=1377442442&amp;sr=8-1&amp;keywords=the+party+is+over+how+republicans+went+crazy" TargetMode="External"/><Relationship Id="rId228" Type="http://schemas.openxmlformats.org/officeDocument/2006/relationships/hyperlink" Target="http://st.depositphotos.com/1035886/3306/v/950/depositphotos_33069519-South-America-departures.jpg" TargetMode="External"/><Relationship Id="rId13" Type="http://schemas.openxmlformats.org/officeDocument/2006/relationships/hyperlink" Target="https://www.usatoday.com/story/news/2020/06/10/george-floyd-protests-fuel-policy-changes-cities-nationwide/5325827002/" TargetMode="External"/><Relationship Id="rId109" Type="http://schemas.openxmlformats.org/officeDocument/2006/relationships/hyperlink" Target="http://www.cbsnews.com/news/joan-littles-1975-murder-trial-a-milestone-on-several-fronts/" TargetMode="External"/><Relationship Id="rId34" Type="http://schemas.openxmlformats.org/officeDocument/2006/relationships/hyperlink" Target="https://www.aclu.org/other/more-about-fbi-spying" TargetMode="External"/><Relationship Id="rId55" Type="http://schemas.openxmlformats.org/officeDocument/2006/relationships/hyperlink" Target="https://www.washingtonpost.com/business/2019/08/08/police-shootings-are-leading-cause-death-young-american-men-new-research-shows/" TargetMode="External"/><Relationship Id="rId76" Type="http://schemas.openxmlformats.org/officeDocument/2006/relationships/hyperlink" Target="https://www.adl.org/education/resources/tools-and-strategies/george-floyd-racism-and-law-enforcement-in-english-and-en" TargetMode="External"/><Relationship Id="rId97" Type="http://schemas.openxmlformats.org/officeDocument/2006/relationships/hyperlink" Target="http://static1.squarespace.com/static/53f20d90e4b0b80451158d8c/t/560c068ee4b0af26f72741df/1443628686535/AAPF_SMN_Brief_Full_singles-min.pdf" TargetMode="External"/><Relationship Id="rId120" Type="http://schemas.openxmlformats.org/officeDocument/2006/relationships/hyperlink" Target="https://www.nytimes.com/2020/06/08/world/europe/edward-colston-statue-britain-racism.html" TargetMode="External"/><Relationship Id="rId141" Type="http://schemas.openxmlformats.org/officeDocument/2006/relationships/hyperlink" Target="https://www.thirdway.org/report/we-still-need-federal-action-for-community-based-policing-reform" TargetMode="External"/><Relationship Id="rId7" Type="http://schemas.openxmlformats.org/officeDocument/2006/relationships/settings" Target="settings.xml"/><Relationship Id="rId162" Type="http://schemas.openxmlformats.org/officeDocument/2006/relationships/hyperlink" Target="https://twitter.com/AOC/status/1270343169780178944" TargetMode="External"/><Relationship Id="rId183" Type="http://schemas.openxmlformats.org/officeDocument/2006/relationships/hyperlink" Target="https://www.nbcnews.com/news/us-news/majority-minneapolis-city-council-commits-dismantling-city-s-police-department-n1227116" TargetMode="External"/><Relationship Id="rId218" Type="http://schemas.openxmlformats.org/officeDocument/2006/relationships/hyperlink" Target="http://blog.cleveland.com/metro/2012/03/saudi_crown_prince_undergoing.html" TargetMode="External"/><Relationship Id="rId24" Type="http://schemas.openxmlformats.org/officeDocument/2006/relationships/hyperlink" Target="https://abcnews.go.com/US/years-eric-garners-death-back-case-movement-sparked/story?id=63847094" TargetMode="External"/><Relationship Id="rId45" Type="http://schemas.openxmlformats.org/officeDocument/2006/relationships/hyperlink" Target="https://www.democracynow.org/2007/1/10/police_entrapment_in_terror_case_nyc" TargetMode="External"/><Relationship Id="rId66" Type="http://schemas.openxmlformats.org/officeDocument/2006/relationships/hyperlink" Target="https://www.independent.co.uk/news/world/americas/manuel-ellis-death-george-floyd-i-cant-breathe-wahsington-black-man-custody-police-a9551536.html" TargetMode="External"/><Relationship Id="rId87" Type="http://schemas.openxmlformats.org/officeDocument/2006/relationships/hyperlink" Target="http://www.sciencedirect.com/science/article/pii/S0277953616301988" TargetMode="External"/><Relationship Id="rId110" Type="http://schemas.openxmlformats.org/officeDocument/2006/relationships/hyperlink" Target="https://www.jstor.org/stable/41065826?seq=1" TargetMode="External"/><Relationship Id="rId131" Type="http://schemas.openxmlformats.org/officeDocument/2006/relationships/hyperlink" Target="https://www.huffingtonpost.co.uk/entry/dominic-raab-donald-trump-george-floyd_uk_5ed38d32c5b66f44f99c5a1d?guccounter=1&amp;guce_referrer=aHR0cHM6Ly93d3cuZ29vZ2xlLmNvbS8&amp;guce_referrer_sig=AQAAAHhhExgs_DeF6ypwFMLnRNLnicS2q4ZWFnGR0K9k5JXpTxqfxX6W73bg0G29D_TaPEonVd6uIP87viLbOua2OCm4J9iR-_p_QqwQ5ggostVWnjeIPlj3jlLwc2aFmk2QZt-P3k-sBHYc5f9vVi6uW4YF5B-0572ykywgFdpABXRR" TargetMode="External"/><Relationship Id="rId152" Type="http://schemas.openxmlformats.org/officeDocument/2006/relationships/hyperlink" Target="https://www.vice.com/en_us/article/paj4ek/somerville-becomes-the-second-us-city-to-ban-facial-recognition" TargetMode="External"/><Relationship Id="rId173" Type="http://schemas.openxmlformats.org/officeDocument/2006/relationships/hyperlink" Target="https://www.nbcnews.com/news/us-news/calls-reform-defund-dismantle-abolish-police-explained-n1227676" TargetMode="External"/><Relationship Id="rId194" Type="http://schemas.openxmlformats.org/officeDocument/2006/relationships/hyperlink" Target="https://www.latimes.com/politics/la-me-pol-orange-county-gop-house-20181117-story.html" TargetMode="External"/><Relationship Id="rId208" Type="http://schemas.openxmlformats.org/officeDocument/2006/relationships/hyperlink" Target="http://www.amazon.com/Bound-Lead-Changing-Nature-American/dp/0465007449/ref=sr_1_1?ie=UTF8&amp;qid=1438441322&amp;sr=8-1&amp;keywords=bound+to+lead+the+changing+nature+of+american+power" TargetMode="External"/><Relationship Id="rId229" Type="http://schemas.openxmlformats.org/officeDocument/2006/relationships/hyperlink" Target="https://bricsmagazine.com/en/articles/soft-power-a-double-edged-sword" TargetMode="External"/><Relationship Id="rId14" Type="http://schemas.openxmlformats.org/officeDocument/2006/relationships/hyperlink" Target="https://abcnews.go.com/Politics/joe-biden-pushed-police-now-confronts-challenge-police/story?id=71177383" TargetMode="External"/><Relationship Id="rId35" Type="http://schemas.openxmlformats.org/officeDocument/2006/relationships/hyperlink" Target="http://aclu-co.org/spyfiles/fbifiles/" TargetMode="External"/><Relationship Id="rId56" Type="http://schemas.openxmlformats.org/officeDocument/2006/relationships/hyperlink" Target="https://qz.com/1272315/police-violence-is-a-pressing-us-public-health-issue-warns-new-medical-research/" TargetMode="External"/><Relationship Id="rId77" Type="http://schemas.openxmlformats.org/officeDocument/2006/relationships/hyperlink" Target="https://mappingpoliceviolence.org/" TargetMode="External"/><Relationship Id="rId100" Type="http://schemas.openxmlformats.org/officeDocument/2006/relationships/hyperlink" Target="http://www.nytimes.com/2015/06/09/us/mckinney-tex-pool-party-dispute-leads-to-police-officer-suspension.html" TargetMode="External"/><Relationship Id="rId8" Type="http://schemas.openxmlformats.org/officeDocument/2006/relationships/webSettings" Target="webSettings.xml"/><Relationship Id="rId98" Type="http://schemas.openxmlformats.org/officeDocument/2006/relationships/hyperlink" Target="http://www.nber.org/papers/w22399" TargetMode="External"/><Relationship Id="rId121" Type="http://schemas.openxmlformats.org/officeDocument/2006/relationships/hyperlink" Target="https://twitter.com/casamacombo/status/1269608316835069952" TargetMode="External"/><Relationship Id="rId142" Type="http://schemas.openxmlformats.org/officeDocument/2006/relationships/hyperlink" Target="https://www.newyorker.com/news/q-and-a/how-the-federal-government-can-reform-the-police" TargetMode="External"/><Relationship Id="rId163" Type="http://schemas.openxmlformats.org/officeDocument/2006/relationships/hyperlink" Target="https://www.politico.com/magazine/story/2018/02/25/overton-window-explained-definition-meaning-217010" TargetMode="External"/><Relationship Id="rId184" Type="http://schemas.openxmlformats.org/officeDocument/2006/relationships/hyperlink" Target="https://www.nytimes.com/2012/09/29/nyregion/overrun-by-crime-camden-trades-in-its-police-force.html" TargetMode="External"/><Relationship Id="rId219" Type="http://schemas.openxmlformats.org/officeDocument/2006/relationships/hyperlink" Target="http://www.theatlantic.com/international/archive/2013/08/saudi-arabias-war-on-witchcraft/278701/" TargetMode="External"/><Relationship Id="rId230" Type="http://schemas.openxmlformats.org/officeDocument/2006/relationships/hyperlink" Target="https://books.google.com/books?id=zwKMAgAAQBAJ&amp;pg=PR8&amp;lpg=PR8&amp;dq=soft+power+tends+to+be+either+so+easy&amp;source=bl&amp;ots=YiMtMsRJqA&amp;sig=ACfU3U2WM4cB2AD39pdQmHLBw5syrNBD0g&amp;hl=en&amp;sa=X&amp;ved=2ahUKEwiJ-JLXn7rqAhVGT6wKHfpAA_EQ6AEwAHoECAoQAQ" TargetMode="External"/><Relationship Id="rId25" Type="http://schemas.openxmlformats.org/officeDocument/2006/relationships/hyperlink" Target="https://www.washingtonpost.com/politics/big-majorities-support-protests-over-floyd-killing-and-say-police-need-to-change-poll-finds/2020/06/08/6742d52c-a9b9-11ea-9063-e69bd6520940_story.html" TargetMode="External"/><Relationship Id="rId46" Type="http://schemas.openxmlformats.org/officeDocument/2006/relationships/hyperlink" Target="https://www.hrw.org/report/2014/07/21/illusion-justice/human-rights-abuses-us-terrorism-prosecutions" TargetMode="External"/><Relationship Id="rId67" Type="http://schemas.openxmlformats.org/officeDocument/2006/relationships/hyperlink" Target="https://news.artnet.com/art-world/jammie-holmes-george-floyd-public-art-airplane-banners-1877235" TargetMode="External"/><Relationship Id="rId20" Type="http://schemas.openxmlformats.org/officeDocument/2006/relationships/hyperlink" Target="https://web.archive.org/web/20071024180623/http:/www.joebiden.com/issues?id=0008" TargetMode="External"/><Relationship Id="rId41" Type="http://schemas.openxmlformats.org/officeDocument/2006/relationships/hyperlink" Target="https://www.eff.org/deeplinks/2015/05/congress-must-not-authorize-more-chilling-first-amendment-material-support-laws" TargetMode="External"/><Relationship Id="rId62" Type="http://schemas.openxmlformats.org/officeDocument/2006/relationships/hyperlink" Target="https://www.ncbi.nlm.nih.gov/pmc/articles/PMC4232139/" TargetMode="External"/><Relationship Id="rId83" Type="http://schemas.openxmlformats.org/officeDocument/2006/relationships/hyperlink" Target="https://doi.org/10.1016/j.socscimed.2019.112487" TargetMode="External"/><Relationship Id="rId88" Type="http://schemas.openxmlformats.org/officeDocument/2006/relationships/hyperlink" Target="http://www.sciencedirect.com/science/article/pii/S0277953616301988" TargetMode="External"/><Relationship Id="rId111" Type="http://schemas.openxmlformats.org/officeDocument/2006/relationships/hyperlink" Target="https://www.aljazeera.com/news/2020/06/international-reaction-george-floyd-killing-200602075231946.html" TargetMode="External"/><Relationship Id="rId132" Type="http://schemas.openxmlformats.org/officeDocument/2006/relationships/hyperlink" Target="https://www.ft.com/content/12ff370a-a40d-11ea-81ac-4854aed294e5" TargetMode="External"/><Relationship Id="rId153" Type="http://schemas.openxmlformats.org/officeDocument/2006/relationships/hyperlink" Target="https://newrepublic.com/article/141701/fire-last-time-detroit-stress-police-squad-terrorized-black-community" TargetMode="External"/><Relationship Id="rId174" Type="http://schemas.openxmlformats.org/officeDocument/2006/relationships/hyperlink" Target="https://www.nbcnews.com/politics/politics-news/d-c-mayor-bowser-has-black-lives-matter-painted-street-n1225746" TargetMode="External"/><Relationship Id="rId179" Type="http://schemas.openxmlformats.org/officeDocument/2006/relationships/hyperlink" Target="https://8cantwait.org/" TargetMode="External"/><Relationship Id="rId195" Type="http://schemas.openxmlformats.org/officeDocument/2006/relationships/hyperlink" Target="https://www.huffpost.com/topic/george-floyd" TargetMode="External"/><Relationship Id="rId209" Type="http://schemas.openxmlformats.org/officeDocument/2006/relationships/hyperlink" Target="http://www.defense.gov/speeches/speech.aspx?speechid=1199" TargetMode="External"/><Relationship Id="rId190" Type="http://schemas.openxmlformats.org/officeDocument/2006/relationships/hyperlink" Target="https://twitter.com/weijia/status/1272944469994868736" TargetMode="External"/><Relationship Id="rId204" Type="http://schemas.openxmlformats.org/officeDocument/2006/relationships/hyperlink" Target="https://www.commondreams.org/views/2015/08/03/soft-power-hoax" TargetMode="External"/><Relationship Id="rId220" Type="http://schemas.openxmlformats.org/officeDocument/2006/relationships/hyperlink" Target="http://www.rt.com/news/237625-saudi-executions-unprecedented-amnesty/" TargetMode="External"/><Relationship Id="rId225" Type="http://schemas.openxmlformats.org/officeDocument/2006/relationships/hyperlink" Target="http://www.newsweek.com/fbi-director-comey-isis-now-bigger-threat-al-qaeda-356596" TargetMode="External"/><Relationship Id="rId15" Type="http://schemas.openxmlformats.org/officeDocument/2006/relationships/hyperlink" Target="https://abcnews.go.com/alerts/joe-biden" TargetMode="External"/><Relationship Id="rId36" Type="http://schemas.openxmlformats.org/officeDocument/2006/relationships/hyperlink" Target="https://www.wsj.com/articles/SB105355527183611100" TargetMode="External"/><Relationship Id="rId57" Type="http://schemas.openxmlformats.org/officeDocument/2006/relationships/hyperlink" Target="https://www.pnas.org/content/early/2019/07/30/1821204116" TargetMode="External"/><Relationship Id="rId106" Type="http://schemas.openxmlformats.org/officeDocument/2006/relationships/hyperlink" Target="http://www.eji.org/HighlightAugust2016" TargetMode="External"/><Relationship Id="rId127" Type="http://schemas.openxmlformats.org/officeDocument/2006/relationships/hyperlink" Target="https://time.com/5846311/trump-protests-republican-fallout/" TargetMode="External"/><Relationship Id="rId10" Type="http://schemas.openxmlformats.org/officeDocument/2006/relationships/hyperlink" Target="https://www.theatlantic.com/ideas/archive/2020/06/how-actually-fix-americas-police/612520/" TargetMode="External"/><Relationship Id="rId31" Type="http://schemas.openxmlformats.org/officeDocument/2006/relationships/hyperlink" Target="https://www.aclu.org/news/aclu-challenges-warrant-search-data-facebook-page-group-protesting-dakota-access-pipeline" TargetMode="External"/><Relationship Id="rId52" Type="http://schemas.openxmlformats.org/officeDocument/2006/relationships/hyperlink" Target="https://www.law.berkeley.edu/wp-content/uploads/2018/03/Paper-Obasogie.pdf" TargetMode="External"/><Relationship Id="rId73" Type="http://schemas.openxmlformats.org/officeDocument/2006/relationships/hyperlink" Target="https://doi.org/10.1073/pnas.1821204116" TargetMode="External"/><Relationship Id="rId78" Type="http://schemas.openxmlformats.org/officeDocument/2006/relationships/hyperlink" Target="https://www.nbcnews.com/news/us-news/calls-reform-defund-dismantle-abolish-police-explained-n1227676" TargetMode="External"/><Relationship Id="rId94" Type="http://schemas.openxmlformats.org/officeDocument/2006/relationships/hyperlink" Target="https://www.washingtonpost.com/graphics/national/police-shootings/" TargetMode="External"/><Relationship Id="rId99" Type="http://schemas.openxmlformats.org/officeDocument/2006/relationships/hyperlink" Target="http://www.nytimes.com/interactive/2015/07/20/us/sandra-bland-arrest-death-videos-maps.html" TargetMode="External"/><Relationship Id="rId101" Type="http://schemas.openxmlformats.org/officeDocument/2006/relationships/hyperlink" Target="http://www.nytimes.com/2015/10/27/us/officers-classroom-fight-with-student-is-caught-on-video.html?_r=0" TargetMode="External"/><Relationship Id="rId122" Type="http://schemas.openxmlformats.org/officeDocument/2006/relationships/hyperlink" Target="https://abcnews.go.com/Archives/video/march-1991-rodney-king-videotape-9758031" TargetMode="External"/><Relationship Id="rId143" Type="http://schemas.openxmlformats.org/officeDocument/2006/relationships/hyperlink" Target="https://www.inquirer.com/news/pennsylvania/spl/pennsylvania-state-police-racial-bias-traffic-stops-vehicle-searches-20200123.html" TargetMode="External"/><Relationship Id="rId148" Type="http://schemas.openxmlformats.org/officeDocument/2006/relationships/hyperlink" Target="https://www.americaunderwatch.com/" TargetMode="External"/><Relationship Id="rId164" Type="http://schemas.openxmlformats.org/officeDocument/2006/relationships/hyperlink" Target="https://www.politico.com/newsletters/playbook-pm/2020/06/10/news-white-house-crafting-police-overhaul-executive-order-489486" TargetMode="External"/><Relationship Id="rId169" Type="http://schemas.openxmlformats.org/officeDocument/2006/relationships/hyperlink" Target="https://www.nbcnews.com/politics/donald-trump/he-should-just-stop-talking-lawmakers-say-trump-s-comments-n1220306" TargetMode="External"/><Relationship Id="rId185" Type="http://schemas.openxmlformats.org/officeDocument/2006/relationships/hyperlink" Target="https://www.nbcnews.com/news/us-news/live-blog/2020-06-07-george-floyd-protests-n1226881/ncrd1226961" TargetMode="External"/><Relationship Id="rId4" Type="http://schemas.openxmlformats.org/officeDocument/2006/relationships/customXml" Target="../customXml/item4.xml"/><Relationship Id="rId9" Type="http://schemas.openxmlformats.org/officeDocument/2006/relationships/hyperlink" Target="https://muse.jhu.edu/article/743465/pdf" TargetMode="External"/><Relationship Id="rId180" Type="http://schemas.openxmlformats.org/officeDocument/2006/relationships/hyperlink" Target="https://www.nbcnews.com/news/us-news/calls-reform-defund-dismantle-abolish-police-explained-n1227676" TargetMode="External"/><Relationship Id="rId210" Type="http://schemas.openxmlformats.org/officeDocument/2006/relationships/hyperlink" Target="http://sputniknews.com/voiceofrussia/2013_02_21/John-Kerry-s-soft-power/" TargetMode="External"/><Relationship Id="rId215" Type="http://schemas.openxmlformats.org/officeDocument/2006/relationships/hyperlink" Target="https://www.fas.org/sgp/crs/natsec/RL33110.pdf" TargetMode="External"/><Relationship Id="rId26" Type="http://schemas.openxmlformats.org/officeDocument/2006/relationships/hyperlink" Target="https://www.versobooks.com/books/2426-the-end-of-policing" TargetMode="External"/><Relationship Id="rId231" Type="http://schemas.openxmlformats.org/officeDocument/2006/relationships/hyperlink" Target="https://www.uscpublicdiplomacy.org/blog/american-soft-power-age-trump" TargetMode="External"/><Relationship Id="rId47" Type="http://schemas.openxmlformats.org/officeDocument/2006/relationships/hyperlink" Target="https://www.nyclu.org/en/press-releases/second-and-final-judge-approves-settlement-nypd-muslim-surveillance" TargetMode="External"/><Relationship Id="rId68" Type="http://schemas.openxmlformats.org/officeDocument/2006/relationships/hyperlink" Target="https://www.aljazeera.com/indepth/interactive/2020/06/mapping-anti-racism-solidarity-protests-world-200603092149904.html" TargetMode="External"/><Relationship Id="rId89" Type="http://schemas.openxmlformats.org/officeDocument/2006/relationships/hyperlink" Target="https://mcbath.house.gov/about" TargetMode="External"/><Relationship Id="rId112" Type="http://schemas.openxmlformats.org/officeDocument/2006/relationships/hyperlink" Target="https://www.aljazeera.com/news/2020/06/george-floyd-america-pain-weekend-rallies-grip-live-200601132229392.html" TargetMode="External"/><Relationship Id="rId133" Type="http://schemas.openxmlformats.org/officeDocument/2006/relationships/hyperlink" Target="https://www.thehindu.com/opinion/divided-states-of-america/article31729541.ece" TargetMode="External"/><Relationship Id="rId154" Type="http://schemas.openxmlformats.org/officeDocument/2006/relationships/hyperlink" Target="https://www.detroitnews.com/story/news/local/detroit-city/2019/03/05/duggan-state-of-city-address-detroit/3034784002/" TargetMode="External"/><Relationship Id="rId175" Type="http://schemas.openxmlformats.org/officeDocument/2006/relationships/hyperlink" Target="https://www.nbcnews.com/news/us-news/calls-reform-defund-dismantle-abolish-police-explained-n1227676" TargetMode="External"/><Relationship Id="rId196" Type="http://schemas.openxmlformats.org/officeDocument/2006/relationships/hyperlink" Target="https://big.assets.huffingtonpost.com/athena/files/2020/06/15/5ee7a145c5b6f60eaa2fbd33.pdf" TargetMode="External"/><Relationship Id="rId200" Type="http://schemas.openxmlformats.org/officeDocument/2006/relationships/hyperlink" Target="https://www.politico.com/news/2020/06/10/dems-inch-toward-218-311319" TargetMode="External"/><Relationship Id="rId16" Type="http://schemas.openxmlformats.org/officeDocument/2006/relationships/hyperlink" Target="http://web.archive.org/web/20031224212049/http:/biden.senate.gov/pressapp/record.cfm?id=188297" TargetMode="External"/><Relationship Id="rId221" Type="http://schemas.openxmlformats.org/officeDocument/2006/relationships/hyperlink" Target="https://en.wikipedia.org/wiki/Sayyid_Qutb" TargetMode="External"/><Relationship Id="rId37" Type="http://schemas.openxmlformats.org/officeDocument/2006/relationships/hyperlink" Target="http://www.baltimoresun.com/news/maryland/bal-te.md.spy18jul18-story.html" TargetMode="External"/><Relationship Id="rId58" Type="http://schemas.openxmlformats.org/officeDocument/2006/relationships/hyperlink" Target="https://fatalencounters.org/people-search/" TargetMode="External"/><Relationship Id="rId79" Type="http://schemas.openxmlformats.org/officeDocument/2006/relationships/hyperlink" Target="https://www.brookings.edu/blog/up-front/2020/05/30/bad-apples-come-from-rotten-trees-in-policing/" TargetMode="External"/><Relationship Id="rId102" Type="http://schemas.openxmlformats.org/officeDocument/2006/relationships/hyperlink" Target="http://www.cnn.com/2016/07/22/us/austin-police-officer-investigation/" TargetMode="External"/><Relationship Id="rId123" Type="http://schemas.openxmlformats.org/officeDocument/2006/relationships/hyperlink" Target="https://twitter.com/LibyaLiberty/status/1268933597437857794" TargetMode="External"/><Relationship Id="rId144" Type="http://schemas.openxmlformats.org/officeDocument/2006/relationships/hyperlink" Target="https://interactives.data.spotlightpa.org/2020/psp-citizen-contact-reports/" TargetMode="External"/><Relationship Id="rId90" Type="http://schemas.openxmlformats.org/officeDocument/2006/relationships/hyperlink" Target="https://sybrinafulton.com/" TargetMode="External"/><Relationship Id="rId165" Type="http://schemas.openxmlformats.org/officeDocument/2006/relationships/hyperlink" Target="https://www.washingtonpost.com/nation/2020/01/15/oakland-mo" TargetMode="External"/><Relationship Id="rId186" Type="http://schemas.openxmlformats.org/officeDocument/2006/relationships/hyperlink" Target="https://www.nbcnews.com/news/us-news/calls-reform-defund-dismantle-abolish-police-explained-n1227676" TargetMode="External"/><Relationship Id="rId211" Type="http://schemas.openxmlformats.org/officeDocument/2006/relationships/hyperlink" Target="http://www.newrepublic.com/article/counting-heads" TargetMode="External"/><Relationship Id="rId232" Type="http://schemas.openxmlformats.org/officeDocument/2006/relationships/fontTable" Target="fontTable.xml"/><Relationship Id="rId27" Type="http://schemas.openxmlformats.org/officeDocument/2006/relationships/hyperlink" Target="https://www.thenation.com/article/archive/the-threat-of-political-policing-in-the-trump-era/" TargetMode="External"/><Relationship Id="rId48" Type="http://schemas.openxmlformats.org/officeDocument/2006/relationships/hyperlink" Target="https://www.nyclu.org/en/cases/handschu-v-special-services-division-challenging-nypd-surveillance-practices-targeting" TargetMode="External"/><Relationship Id="rId69" Type="http://schemas.openxmlformats.org/officeDocument/2006/relationships/hyperlink" Target="https://m4bl.org/" TargetMode="External"/><Relationship Id="rId113" Type="http://schemas.openxmlformats.org/officeDocument/2006/relationships/hyperlink" Target="https://www.aljazeera.com/news/2020/06/iran-calls-stop-violence-people-200601184201383.html" TargetMode="External"/><Relationship Id="rId134" Type="http://schemas.openxmlformats.org/officeDocument/2006/relationships/hyperlink" Target="https://time.com/5794354/delhi-riots-muslims-india/" TargetMode="External"/><Relationship Id="rId80" Type="http://schemas.openxmlformats.org/officeDocument/2006/relationships/hyperlink" Target="https://www.theguardian.com/us-news/2020/jun/08/what-have-protests-achieved-george-floyd-death-police-funding-statues" TargetMode="External"/><Relationship Id="rId155" Type="http://schemas.openxmlformats.org/officeDocument/2006/relationships/hyperlink" Target="https://www.freep.com/story/news/local/michigan/detroit/2018/04/20/project-green-light-detroit/509139002/" TargetMode="External"/><Relationship Id="rId176" Type="http://schemas.openxmlformats.org/officeDocument/2006/relationships/hyperlink" Target="https://www.nbcnews.com/george-floyd-death" TargetMode="External"/><Relationship Id="rId197" Type="http://schemas.openxmlformats.org/officeDocument/2006/relationships/hyperlink" Target="https://www.huffpost.com/entry/police-budgets-defund-the-police_n_5ed943a8c5b6dddfca600f27" TargetMode="External"/><Relationship Id="rId201" Type="http://schemas.openxmlformats.org/officeDocument/2006/relationships/hyperlink" Target="https://www.huffpost.com/entry/defund-the-police_n_5ed5221dc5b6fbf2b3451e63" TargetMode="External"/><Relationship Id="rId222" Type="http://schemas.openxmlformats.org/officeDocument/2006/relationships/hyperlink" Target="http://www.rantpolitical.com/wp-content/uploads/2014/11/Admiral-Isoroku-Yamamoto-galleryhip.com_.jpg" TargetMode="External"/><Relationship Id="rId17" Type="http://schemas.openxmlformats.org/officeDocument/2006/relationships/hyperlink" Target="https://www.goodmorningamerica.com/news/video/sen-kamala-harris-speaks-police-reform-71148188" TargetMode="External"/><Relationship Id="rId38" Type="http://schemas.openxmlformats.org/officeDocument/2006/relationships/hyperlink" Target="http://www.twincities.com/2014/02/27/minneapolis-documents-shed-light-on-mysterious-fbi-raids-in-2010/" TargetMode="External"/><Relationship Id="rId59" Type="http://schemas.openxmlformats.org/officeDocument/2006/relationships/hyperlink" Target="https://www.washingtonpost.com/investigations/four-years-in-a-row-police-nationwide-fatally-shoot-nearly-1000-people/2019/02/07/0cb3b098-020f-11e9-9122-82e98f91ee6f_story.html" TargetMode="External"/><Relationship Id="rId103" Type="http://schemas.openxmlformats.org/officeDocument/2006/relationships/hyperlink" Target="https://www.justice.gov/opa/pr/justice-department-announces-findings-investigation-baltimore-police-department" TargetMode="External"/><Relationship Id="rId124" Type="http://schemas.openxmlformats.org/officeDocument/2006/relationships/hyperlink" Target="https://time.com/5846698/world-reactions-george-floyd-protests/" TargetMode="External"/><Relationship Id="rId70" Type="http://schemas.openxmlformats.org/officeDocument/2006/relationships/hyperlink" Target="https://psychologybenefits.org/2016/07/14/racial-trauma-police-shootings-on-african-americans/" TargetMode="External"/><Relationship Id="rId91" Type="http://schemas.openxmlformats.org/officeDocument/2006/relationships/hyperlink" Target="https://www.essence.com/news/politics/lesley-mcspadden-mike-browns-mother-on-her-run-for-ferguson-city-council/" TargetMode="External"/><Relationship Id="rId145" Type="http://schemas.openxmlformats.org/officeDocument/2006/relationships/hyperlink" Target="https://www.spotlightpa.org/news/2019/09/pa-state-police-stopped-tracking-driver-race/" TargetMode="External"/><Relationship Id="rId166" Type="http://schemas.openxmlformats.org/officeDocument/2006/relationships/hyperlink" Target="https://www.journals.uchicago.edu/doi/abs/10.1086/468012" TargetMode="External"/><Relationship Id="rId187" Type="http://schemas.openxmlformats.org/officeDocument/2006/relationships/hyperlink" Target="https://www.cnn.com/2020/06/16/politics/police-reform-order-donald-trump/index.html" TargetMode="External"/><Relationship Id="rId1" Type="http://schemas.openxmlformats.org/officeDocument/2006/relationships/customXml" Target="../customXml/item1.xml"/><Relationship Id="rId212" Type="http://schemas.openxmlformats.org/officeDocument/2006/relationships/hyperlink" Target="https://www.youtube.com/watch?v=U39zae4IxUA" TargetMode="External"/><Relationship Id="rId233" Type="http://schemas.openxmlformats.org/officeDocument/2006/relationships/theme" Target="theme/theme1.xml"/><Relationship Id="rId28" Type="http://schemas.openxmlformats.org/officeDocument/2006/relationships/hyperlink" Target="http://www.dcmediagroup.us/2017/01/27/dc-police-resume-unlawful-mass-arrest-tactic-inauguration-protests/" TargetMode="External"/><Relationship Id="rId49" Type="http://schemas.openxmlformats.org/officeDocument/2006/relationships/hyperlink" Target="https://www.nyclu.org/en/cases/handschu-v-special-services-division-challenging-nypd-surveillance-practices-targeting" TargetMode="External"/><Relationship Id="rId114" Type="http://schemas.openxmlformats.org/officeDocument/2006/relationships/hyperlink" Target="https://www.reuters.com/article/us-myanmar-rakhine/myanmars-army-investigating-soldiers-over-video-of-abuses-idUSKBN22P2SU" TargetMode="External"/><Relationship Id="rId60" Type="http://schemas.openxmlformats.org/officeDocument/2006/relationships/hyperlink" Target="https://www.bu.edu/articles/2018/police-killings-of-unarmed-black-men-affect-mental-health-of-black-community" TargetMode="External"/><Relationship Id="rId81" Type="http://schemas.openxmlformats.org/officeDocument/2006/relationships/hyperlink" Target="https://www.brookings.edu/blog/how-we-rise/2020/06/11/the-collateral-consequences-of-state-sanctioned-police-violence-for-women/" TargetMode="External"/><Relationship Id="rId135" Type="http://schemas.openxmlformats.org/officeDocument/2006/relationships/hyperlink" Target="https://twitter.com/logicalindianz/status/1266935187482370050" TargetMode="External"/><Relationship Id="rId156" Type="http://schemas.openxmlformats.org/officeDocument/2006/relationships/hyperlink" Target="https://www.nytimes.com/2020/06/07/us/minneapolis-police-abolish.html" TargetMode="External"/><Relationship Id="rId177" Type="http://schemas.openxmlformats.org/officeDocument/2006/relationships/hyperlink" Target="https://www.nbcnews.com/politics/congress/pelosi-top-democrats-unveil-police-reform-bill-n1227376" TargetMode="External"/><Relationship Id="rId198" Type="http://schemas.openxmlformats.org/officeDocument/2006/relationships/hyperlink" Target="https://www.huffpost.com/news/topic/democratic-party" TargetMode="External"/><Relationship Id="rId202" Type="http://schemas.openxmlformats.org/officeDocument/2006/relationships/hyperlink" Target="https://www.forbes.com/sites/jplehmann/2016/04/28/the-collapse-of-us-soft-power-global-impacts/" TargetMode="External"/><Relationship Id="rId223" Type="http://schemas.openxmlformats.org/officeDocument/2006/relationships/hyperlink" Target="https://latimesphoto.files.wordpress.com/2010/09/la-fg-japan-surrender-05.jpg" TargetMode="External"/><Relationship Id="rId18" Type="http://schemas.openxmlformats.org/officeDocument/2006/relationships/hyperlink" Target="https://cops.usdoj.gov/" TargetMode="External"/><Relationship Id="rId39" Type="http://schemas.openxmlformats.org/officeDocument/2006/relationships/hyperlink" Target="https://www.democracynow.org/2010/9/27/fbi_raids_homes_of_anti_war" TargetMode="External"/><Relationship Id="rId50" Type="http://schemas.openxmlformats.org/officeDocument/2006/relationships/hyperlink" Target="http://www.newyorker.com/news/news-desk/a-new-york-city-settlement-on-surveillance-of-muslims" TargetMode="External"/><Relationship Id="rId104" Type="http://schemas.openxmlformats.org/officeDocument/2006/relationships/hyperlink" Target="https://www.washingtonpost.com/news/the-watch/wp/2016/08/10/the-justice-departments-stunning-report-on-the-baltimore-police-department/?utm_term=.6d8d847f327c" TargetMode="External"/><Relationship Id="rId125" Type="http://schemas.openxmlformats.org/officeDocument/2006/relationships/hyperlink" Target="https://time.com/5844252/minneapolis-activists-police-protests-george-floyd/" TargetMode="External"/><Relationship Id="rId146" Type="http://schemas.openxmlformats.org/officeDocument/2006/relationships/hyperlink" Target="https://www.spotlightpa.org/news/2019/09/pa-state-police-stopped-tracking-driver-race/" TargetMode="External"/><Relationship Id="rId167" Type="http://schemas.openxmlformats.org/officeDocument/2006/relationships/hyperlink" Target="https://www.theatlantic.com/ideas/archive/2020/06/the-law-enforcement-abuses-that-dont-bother-trump/612490/" TargetMode="External"/><Relationship Id="rId188" Type="http://schemas.openxmlformats.org/officeDocument/2006/relationships/hyperlink" Target="https://twitter.com/CillizzaCNN/status/1272928469601705984" TargetMode="External"/><Relationship Id="rId71" Type="http://schemas.openxmlformats.org/officeDocument/2006/relationships/hyperlink" Target="https://www.heinz.org/userfiles/impactofracialtraumaonafricanamericans.pdf" TargetMode="External"/><Relationship Id="rId92" Type="http://schemas.openxmlformats.org/officeDocument/2006/relationships/hyperlink" Target="https://www.urban.org/urban-wire/saying-her-name-confronting-police-violence-against-black-women-and-girls" TargetMode="External"/><Relationship Id="rId213" Type="http://schemas.openxmlformats.org/officeDocument/2006/relationships/hyperlink" Target="http://foreignpolicy.com/2015/01/16/awkward_john_kerry_brings_james_taylor_to_paris_sings_youve_got_a_friend/" TargetMode="External"/><Relationship Id="rId2" Type="http://schemas.openxmlformats.org/officeDocument/2006/relationships/customXml" Target="../customXml/item2.xml"/><Relationship Id="rId29" Type="http://schemas.openxmlformats.org/officeDocument/2006/relationships/hyperlink" Target="https://www.change.org/p/u-s-attorney-channing-d-phillips-drop-felony-charges-against-journalists-who-covered-inauguration-day-protests" TargetMode="External"/><Relationship Id="rId40" Type="http://schemas.openxmlformats.org/officeDocument/2006/relationships/hyperlink" Target="https://socialistworker.org/2010/09/27/activists-targeted-fbi-raids" TargetMode="External"/><Relationship Id="rId115" Type="http://schemas.openxmlformats.org/officeDocument/2006/relationships/hyperlink" Target="https://www.skynews.com.au/details/_6148806669001" TargetMode="External"/><Relationship Id="rId136" Type="http://schemas.openxmlformats.org/officeDocument/2006/relationships/hyperlink" Target="https://www.nytimes.com/2020/06/02/world/asia/china-george-floyd.html" TargetMode="External"/><Relationship Id="rId157" Type="http://schemas.openxmlformats.org/officeDocument/2006/relationships/hyperlink" Target="https://mobile.twitter.com/AC360/status/1270149750155808773" TargetMode="External"/><Relationship Id="rId178" Type="http://schemas.openxmlformats.org/officeDocument/2006/relationships/hyperlink" Target="https://www.nbcnews.com/news/us-news/fbi-investigating-death-breonna-taylor-killed-police-her-louisville-home-n1212381" TargetMode="External"/><Relationship Id="rId61" Type="http://schemas.openxmlformats.org/officeDocument/2006/relationships/hyperlink" Target="https://www.nytimes.com/2013/08/13/opinion/racial-discrimination-in-stop-and-frisk.html" TargetMode="External"/><Relationship Id="rId82" Type="http://schemas.openxmlformats.org/officeDocument/2006/relationships/hyperlink" Target="https://doi.org/10.2105/AJPH.2014.302046" TargetMode="External"/><Relationship Id="rId199" Type="http://schemas.openxmlformats.org/officeDocument/2006/relationships/hyperlink" Target="https://www.huffpost.com/news/topic/joe-biden" TargetMode="External"/><Relationship Id="rId203" Type="http://schemas.openxmlformats.org/officeDocument/2006/relationships/hyperlink" Target="https://blogs.lse.ac.uk/ideas/2012/01/the-persistent-myths-of-soft-power/" TargetMode="External"/><Relationship Id="rId19" Type="http://schemas.openxmlformats.org/officeDocument/2006/relationships/hyperlink" Target="https://www.usatoday.com/story/opinion/2020/06/10/biden-root-out-systemic-racism-not-just-divisive-trump-talk-column/5327631002/" TargetMode="External"/><Relationship Id="rId224" Type="http://schemas.openxmlformats.org/officeDocument/2006/relationships/hyperlink" Target="http://assets.nydailynews.com/polopoly_fs/1.1179614.1423242752%21/img/httpImage/image.jpg_gen/derivatives/gallery_1200/babe-ruth-yankee-stadium-1927.jpg" TargetMode="External"/><Relationship Id="rId30" Type="http://schemas.openxmlformats.org/officeDocument/2006/relationships/hyperlink" Target="http://www.motherjones.com/politics/2016/10/standing-rock-protests-pipeline-police-tasers-teargas" TargetMode="External"/><Relationship Id="rId105" Type="http://schemas.openxmlformats.org/officeDocument/2006/relationships/hyperlink" Target="http://www.nytimes.com/2016/08/12/us/baltimore-police-sexual-assault-gender-bias.html?_r=1" TargetMode="External"/><Relationship Id="rId126" Type="http://schemas.openxmlformats.org/officeDocument/2006/relationships/hyperlink" Target="https://time.com/5845981/new-zealand-george-floyd/" TargetMode="External"/><Relationship Id="rId147" Type="http://schemas.openxmlformats.org/officeDocument/2006/relationships/hyperlink" Target="https://www.washingtonpost.com/outlook/2019/08/21/how-policing-reform-can-actually-harm-black-americans/" TargetMode="External"/><Relationship Id="rId168" Type="http://schemas.openxmlformats.org/officeDocument/2006/relationships/hyperlink" Target="https://onlinelibrary.wiley.com/doi/full/10.1111/j.1540-5907.2010.00503.x?casa_token=0P7rx6Jspu8AAAAA%3AtYeA5iXdoHW1Nj_D8JHOMIUKJs_cU7wY_qJTljwPzHTqZ6mkSIQV25VJUhKnXqY3vceRPva3aEd8ghjy" TargetMode="External"/><Relationship Id="rId51" Type="http://schemas.openxmlformats.org/officeDocument/2006/relationships/hyperlink" Target="https://www.aclu.org/cases/raza-v-city-new-york-legal-challenge-nypd-muslim-surveillance-program" TargetMode="External"/><Relationship Id="rId72" Type="http://schemas.openxmlformats.org/officeDocument/2006/relationships/hyperlink" Target="https://www.pnas.org/content/114/5/915" TargetMode="External"/><Relationship Id="rId93" Type="http://schemas.openxmlformats.org/officeDocument/2006/relationships/hyperlink" Target="http://www.aapf.org/sayhernamereport/" TargetMode="External"/><Relationship Id="rId189" Type="http://schemas.openxmlformats.org/officeDocument/2006/relationships/hyperlink" Target="https://twitter.com/ryanstruyk/status/1272931257131941899" TargetMode="External"/><Relationship Id="rId3" Type="http://schemas.openxmlformats.org/officeDocument/2006/relationships/customXml" Target="../customXml/item3.xml"/><Relationship Id="rId214" Type="http://schemas.openxmlformats.org/officeDocument/2006/relationships/hyperlink" Target="http://www.operationgive.org/index.php/donate/our-operations/op-play-sports/" TargetMode="External"/><Relationship Id="rId116" Type="http://schemas.openxmlformats.org/officeDocument/2006/relationships/hyperlink" Target="https://www.aa.com.tr/en/africa/nigeria-protest-over-killing-of-businessman-by-cop/1837084" TargetMode="External"/><Relationship Id="rId137" Type="http://schemas.openxmlformats.org/officeDocument/2006/relationships/hyperlink" Target="https://www.dawn.com/news/1560349/trump-on-the-warpath" TargetMode="External"/><Relationship Id="rId158" Type="http://schemas.openxmlformats.org/officeDocument/2006/relationships/hyperlink" Target="https://twitter.com/Yascha_Mounk/status/1270324643212255233?s=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uelhaley-hil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7D81F50-7D94-AC41-9520-57B0B46A4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78768</Words>
  <Characters>439530</Characters>
  <Application>Microsoft Office Word</Application>
  <DocSecurity>0</DocSecurity>
  <Lines>4830</Lines>
  <Paragraphs>830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517468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Sam Haley-Hill</cp:lastModifiedBy>
  <cp:revision>2</cp:revision>
  <dcterms:created xsi:type="dcterms:W3CDTF">2020-07-07T14:24:00Z</dcterms:created>
  <dcterms:modified xsi:type="dcterms:W3CDTF">2020-07-07T14:24:00Z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