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4FB5B" w14:textId="524DD848" w:rsidR="00252655" w:rsidRPr="007D3D23" w:rsidRDefault="00511FDD" w:rsidP="000E5C59">
      <w:pPr>
        <w:pStyle w:val="Heading1"/>
        <w:rPr>
          <w:rFonts w:cs="Times New Roman"/>
        </w:rPr>
      </w:pPr>
      <w:r w:rsidRPr="007D3D23">
        <w:rPr>
          <w:rFonts w:cs="Times New Roman"/>
        </w:rPr>
        <w:t>Democracy Bad DA</w:t>
      </w:r>
    </w:p>
    <w:p w14:paraId="222863F9" w14:textId="77777777" w:rsidR="000E5C59" w:rsidRPr="007D3D23" w:rsidRDefault="000E5C59" w:rsidP="000E5C59">
      <w:pPr>
        <w:pStyle w:val="Heading2"/>
        <w:rPr>
          <w:rFonts w:cs="Times New Roman"/>
        </w:rPr>
      </w:pPr>
      <w:r w:rsidRPr="007D3D23">
        <w:rPr>
          <w:rFonts w:cs="Times New Roman"/>
        </w:rPr>
        <w:lastRenderedPageBreak/>
        <w:t>1nc</w:t>
      </w:r>
    </w:p>
    <w:p w14:paraId="47E31D2F" w14:textId="3E4B4525" w:rsidR="000E5C59" w:rsidRPr="007D3D23" w:rsidRDefault="000E5C59" w:rsidP="000E5C59">
      <w:pPr>
        <w:rPr>
          <w:rStyle w:val="Style13ptBold"/>
        </w:rPr>
      </w:pPr>
    </w:p>
    <w:p w14:paraId="34ACD05E" w14:textId="3112829B" w:rsidR="00511FDD" w:rsidRPr="007D3D23" w:rsidRDefault="00FC3B62" w:rsidP="00D7377C">
      <w:pPr>
        <w:pStyle w:val="Heading4"/>
        <w:rPr>
          <w:rFonts w:cs="Times New Roman"/>
        </w:rPr>
      </w:pPr>
      <w:r>
        <w:rPr>
          <w:rFonts w:cs="Times New Roman"/>
        </w:rPr>
        <w:t xml:space="preserve">Uniqueness and Link – </w:t>
      </w:r>
      <w:r w:rsidR="00511FDD" w:rsidRPr="007D3D23">
        <w:rPr>
          <w:rFonts w:cs="Times New Roman"/>
        </w:rPr>
        <w:t>The plan arrests global democratic backsliding – the symbol of the plan is used to revitalize efforts at democracy promotion</w:t>
      </w:r>
    </w:p>
    <w:p w14:paraId="028FFFA8" w14:textId="52EF7833" w:rsidR="000E5C59" w:rsidRPr="007D3D23" w:rsidRDefault="000E5C59" w:rsidP="000E5C59">
      <w:pPr>
        <w:rPr>
          <w:rStyle w:val="Style13ptBold"/>
        </w:rPr>
      </w:pPr>
      <w:proofErr w:type="spellStart"/>
      <w:r w:rsidRPr="007D3D23">
        <w:rPr>
          <w:rStyle w:val="Style13ptBold"/>
        </w:rPr>
        <w:t>Haass</w:t>
      </w:r>
      <w:proofErr w:type="spellEnd"/>
      <w:r w:rsidRPr="007D3D23">
        <w:rPr>
          <w:rStyle w:val="Style13ptBold"/>
        </w:rPr>
        <w:t xml:space="preserve"> 6/5</w:t>
      </w:r>
    </w:p>
    <w:p w14:paraId="694F8C59" w14:textId="77777777" w:rsidR="000E5C59" w:rsidRPr="007D3D23" w:rsidRDefault="000E5C59" w:rsidP="000E5C59">
      <w:r w:rsidRPr="007D3D23">
        <w:t>Richard, president of the Council on Foreign Relations since July 2003, prior to which he was Director of Policy Planning for the United States Department of State and a close advisor to Secretary of State Colin Powell, Foreign Affairs, “Foreign Policy By Example: Crisis at Home Makes the United States Vulnerable Abroad” June 5, 2020 https://www.foreignaffairs.com/articles/united-states/2020-06-05/protests-pandemic-world-watching</w:t>
      </w:r>
    </w:p>
    <w:p w14:paraId="2BC814A4" w14:textId="77777777" w:rsidR="000E5C59" w:rsidRPr="007D3D23" w:rsidRDefault="000E5C59" w:rsidP="000E5C59">
      <w:r w:rsidRPr="007D3D23">
        <w:rPr>
          <w:rStyle w:val="StyleUnderline"/>
        </w:rPr>
        <w:t>Analysts of international affairs rarely focus on how the domestic condition of the United States shapes the country’s influence and role in the world, but today the connection could hardly be more relevant.</w:t>
      </w:r>
      <w:r w:rsidRPr="007D3D23">
        <w:t xml:space="preserve"> </w:t>
      </w:r>
      <w:r w:rsidRPr="007D3D23">
        <w:rPr>
          <w:rStyle w:val="StyleUnderline"/>
        </w:rPr>
        <w:t>The United States is currently experiencing</w:t>
      </w:r>
      <w:r w:rsidRPr="007D3D23">
        <w:t xml:space="preserve"> three </w:t>
      </w:r>
      <w:r w:rsidRPr="007D3D23">
        <w:rPr>
          <w:rStyle w:val="StyleUnderline"/>
        </w:rPr>
        <w:t>upheaval</w:t>
      </w:r>
      <w:r w:rsidRPr="007D3D23">
        <w:t xml:space="preserve">s simultaneously: the COVID-19 pandemic, the economic aftershocks of that emergency, and </w:t>
      </w:r>
      <w:r w:rsidRPr="007D3D23">
        <w:rPr>
          <w:rStyle w:val="StyleUnderline"/>
          <w:highlight w:val="cyan"/>
        </w:rPr>
        <w:t>the political protests</w:t>
      </w:r>
      <w:r w:rsidRPr="007D3D23">
        <w:t xml:space="preserve"> and in some </w:t>
      </w:r>
      <w:proofErr w:type="gramStart"/>
      <w:r w:rsidRPr="007D3D23">
        <w:t>cases</w:t>
      </w:r>
      <w:proofErr w:type="gramEnd"/>
      <w:r w:rsidRPr="007D3D23">
        <w:t xml:space="preserve"> violence </w:t>
      </w:r>
      <w:r w:rsidRPr="007D3D23">
        <w:rPr>
          <w:rStyle w:val="StyleUnderline"/>
          <w:highlight w:val="cyan"/>
        </w:rPr>
        <w:t>sparked by the</w:t>
      </w:r>
      <w:r w:rsidRPr="007D3D23">
        <w:t xml:space="preserve"> videotape of the </w:t>
      </w:r>
      <w:r w:rsidRPr="007D3D23">
        <w:rPr>
          <w:rStyle w:val="StyleUnderline"/>
          <w:highlight w:val="cyan"/>
        </w:rPr>
        <w:t>killing of George Floyd</w:t>
      </w:r>
      <w:r w:rsidRPr="007D3D23">
        <w:t>, a 46-year-old African American man, by police officers in Minneapolis.</w:t>
      </w:r>
    </w:p>
    <w:p w14:paraId="35CCAE0C" w14:textId="77777777" w:rsidR="000E5C59" w:rsidRPr="007D3D23" w:rsidRDefault="000E5C59" w:rsidP="000E5C59">
      <w:r w:rsidRPr="007D3D23">
        <w:t xml:space="preserve">The three crises of this moment </w:t>
      </w:r>
      <w:r w:rsidRPr="007D3D23">
        <w:rPr>
          <w:rStyle w:val="StyleUnderline"/>
          <w:highlight w:val="cyan"/>
        </w:rPr>
        <w:t>will undoubtedly affect the foreign policy of the U</w:t>
      </w:r>
      <w:r w:rsidRPr="007D3D23">
        <w:t xml:space="preserve">nited </w:t>
      </w:r>
      <w:r w:rsidRPr="007D3D23">
        <w:rPr>
          <w:rStyle w:val="StyleUnderline"/>
          <w:highlight w:val="cyan"/>
        </w:rPr>
        <w:t>S</w:t>
      </w:r>
      <w:r w:rsidRPr="007D3D23">
        <w:t xml:space="preserve">tates, which for three-quarters of a century has been the preeminent power in the world. </w:t>
      </w:r>
      <w:r w:rsidRPr="007D3D23">
        <w:rPr>
          <w:rStyle w:val="StyleUnderline"/>
        </w:rPr>
        <w:t xml:space="preserve">Indeed, </w:t>
      </w:r>
      <w:r w:rsidRPr="007D3D23">
        <w:rPr>
          <w:rStyle w:val="StyleUnderline"/>
          <w:highlight w:val="cyan"/>
        </w:rPr>
        <w:t>recent developments could have a profound</w:t>
      </w:r>
      <w:r w:rsidRPr="007D3D23">
        <w:rPr>
          <w:rStyle w:val="StyleUnderline"/>
        </w:rPr>
        <w:t xml:space="preserve"> and enduring </w:t>
      </w:r>
      <w:r w:rsidRPr="007D3D23">
        <w:rPr>
          <w:rStyle w:val="StyleUnderline"/>
          <w:highlight w:val="cyan"/>
        </w:rPr>
        <w:t>impact on American influence. Unless the U</w:t>
      </w:r>
      <w:r w:rsidRPr="007D3D23">
        <w:t xml:space="preserve">nited </w:t>
      </w:r>
      <w:r w:rsidRPr="007D3D23">
        <w:rPr>
          <w:rStyle w:val="StyleUnderline"/>
          <w:highlight w:val="cyan"/>
        </w:rPr>
        <w:t>S</w:t>
      </w:r>
      <w:r w:rsidRPr="007D3D23">
        <w:t xml:space="preserve">tates </w:t>
      </w:r>
      <w:r w:rsidRPr="007D3D23">
        <w:rPr>
          <w:rStyle w:val="StyleUnderline"/>
          <w:highlight w:val="cyan"/>
        </w:rPr>
        <w:t>is able t</w:t>
      </w:r>
      <w:r w:rsidRPr="007D3D23">
        <w:rPr>
          <w:rStyle w:val="StyleUnderline"/>
        </w:rPr>
        <w:t xml:space="preserve">o come together to </w:t>
      </w:r>
      <w:r w:rsidRPr="007D3D23">
        <w:rPr>
          <w:rStyle w:val="StyleUnderline"/>
          <w:highlight w:val="cyan"/>
        </w:rPr>
        <w:t>address its persistent societal</w:t>
      </w:r>
      <w:r w:rsidRPr="007D3D23">
        <w:rPr>
          <w:rStyle w:val="StyleUnderline"/>
        </w:rPr>
        <w:t xml:space="preserve"> and political </w:t>
      </w:r>
      <w:r w:rsidRPr="007D3D23">
        <w:rPr>
          <w:rStyle w:val="StyleUnderline"/>
          <w:highlight w:val="cyan"/>
        </w:rPr>
        <w:t>divides, global prospects for democracy may weaken</w:t>
      </w:r>
      <w:r w:rsidRPr="007D3D23">
        <w:rPr>
          <w:rStyle w:val="StyleUnderline"/>
        </w:rPr>
        <w:t>, friends and allies of the U</w:t>
      </w:r>
      <w:r w:rsidRPr="007D3D23">
        <w:t xml:space="preserve">nited </w:t>
      </w:r>
      <w:r w:rsidRPr="007D3D23">
        <w:rPr>
          <w:rStyle w:val="StyleUnderline"/>
        </w:rPr>
        <w:t>S</w:t>
      </w:r>
      <w:r w:rsidRPr="007D3D23">
        <w:t xml:space="preserve">tates </w:t>
      </w:r>
      <w:r w:rsidRPr="007D3D23">
        <w:rPr>
          <w:rStyle w:val="StyleUnderline"/>
        </w:rPr>
        <w:t>may rethink their decision to place their security in American hands</w:t>
      </w:r>
      <w:r w:rsidRPr="007D3D23">
        <w:t>, and competitors may dispense with some or all of their traditional caution.</w:t>
      </w:r>
    </w:p>
    <w:p w14:paraId="083DCD5E" w14:textId="77777777" w:rsidR="000E5C59" w:rsidRPr="007D3D23" w:rsidRDefault="000E5C59" w:rsidP="000E5C59">
      <w:r w:rsidRPr="007D3D23">
        <w:t>THE WORLD IS WATCHING</w:t>
      </w:r>
    </w:p>
    <w:p w14:paraId="45FC3BCE" w14:textId="77777777" w:rsidR="000E5C59" w:rsidRPr="007D3D23" w:rsidRDefault="000E5C59" w:rsidP="000E5C59">
      <w:r w:rsidRPr="007D3D23">
        <w:rPr>
          <w:rStyle w:val="StyleUnderline"/>
          <w:highlight w:val="cyan"/>
        </w:rPr>
        <w:t>The example the U</w:t>
      </w:r>
      <w:r w:rsidRPr="007D3D23">
        <w:t xml:space="preserve">nited </w:t>
      </w:r>
      <w:r w:rsidRPr="007D3D23">
        <w:rPr>
          <w:rStyle w:val="StyleUnderline"/>
          <w:highlight w:val="cyan"/>
        </w:rPr>
        <w:t>S</w:t>
      </w:r>
      <w:r w:rsidRPr="007D3D23">
        <w:t xml:space="preserve">tates </w:t>
      </w:r>
      <w:r w:rsidRPr="007D3D23">
        <w:rPr>
          <w:rStyle w:val="StyleUnderline"/>
          <w:highlight w:val="cyan"/>
        </w:rPr>
        <w:t>sets at home and the image it projects abroad can either magnify American power or detract from it</w:t>
      </w:r>
      <w:r w:rsidRPr="007D3D23">
        <w:t xml:space="preserve">. For all that foreign policy is commonly understood to be the province of officials and diplomats—consultations, negotiations, communiques, démarches, summits, and more—foreign policy by example is no less real. </w:t>
      </w:r>
      <w:r w:rsidRPr="007D3D23">
        <w:rPr>
          <w:rStyle w:val="StyleUnderline"/>
        </w:rPr>
        <w:t>Through example, a country communicates its values and furnishes a context for all that its representatives say and do</w:t>
      </w:r>
      <w:r w:rsidRPr="007D3D23">
        <w:t xml:space="preserve">. At times, the United States has stood as a paradigm to countries that demanded accountability from their leaders; at other times, the United States has failed to live up to its highest ideals and thereby undermined its calls for other countries to treat their people better.  </w:t>
      </w:r>
    </w:p>
    <w:p w14:paraId="788F3190" w14:textId="77777777" w:rsidR="000E5C59" w:rsidRPr="007D3D23" w:rsidRDefault="000E5C59" w:rsidP="000E5C59">
      <w:pPr>
        <w:rPr>
          <w:u w:val="single"/>
        </w:rPr>
      </w:pPr>
      <w:r w:rsidRPr="007D3D23">
        <w:rPr>
          <w:rStyle w:val="StyleUnderline"/>
          <w:highlight w:val="cyan"/>
        </w:rPr>
        <w:t>Today’s American travails have been widely seen and heard outside the U</w:t>
      </w:r>
      <w:r w:rsidRPr="007D3D23">
        <w:rPr>
          <w:rStyle w:val="StyleUnderline"/>
        </w:rPr>
        <w:t xml:space="preserve">nited </w:t>
      </w:r>
      <w:r w:rsidRPr="007D3D23">
        <w:rPr>
          <w:rStyle w:val="StyleUnderline"/>
          <w:highlight w:val="cyan"/>
        </w:rPr>
        <w:t>S</w:t>
      </w:r>
      <w:r w:rsidRPr="007D3D23">
        <w:rPr>
          <w:rStyle w:val="StyleUnderline"/>
        </w:rPr>
        <w:t xml:space="preserve">tates. </w:t>
      </w:r>
      <w:r w:rsidRPr="007D3D23">
        <w:rPr>
          <w:rStyle w:val="StyleUnderline"/>
          <w:highlight w:val="cyan"/>
        </w:rPr>
        <w:t>Globalization is a conveyor belt—one that i</w:t>
      </w:r>
      <w:r w:rsidRPr="007D3D23">
        <w:rPr>
          <w:rStyle w:val="StyleUnderline"/>
        </w:rPr>
        <w:t xml:space="preserve">n this instance </w:t>
      </w:r>
      <w:r w:rsidRPr="007D3D23">
        <w:rPr>
          <w:rStyle w:val="StyleUnderline"/>
          <w:highlight w:val="cyan"/>
        </w:rPr>
        <w:t>carried stark images of police brutality across the globe</w:t>
      </w:r>
      <w:r w:rsidRPr="007D3D23">
        <w:t xml:space="preserve">. If one lesson of COVID-19 is that what starts in Wuhan does not stay in Wuhan, one lesson of the killing of George Floyd is that what happens in Minneapolis does not stay there. Comparisons between the current situation and the United States of 1968 are overdrawn, in no small part because what is going on now is arguably more serious, but one mantra from that time remains apt: </w:t>
      </w:r>
      <w:r w:rsidRPr="007D3D23">
        <w:rPr>
          <w:rStyle w:val="StyleUnderline"/>
        </w:rPr>
        <w:t xml:space="preserve">“The Whole World is Watching.” </w:t>
      </w:r>
    </w:p>
    <w:p w14:paraId="286D5873" w14:textId="77777777" w:rsidR="000E5C59" w:rsidRPr="007D3D23" w:rsidRDefault="000E5C59" w:rsidP="000E5C59">
      <w:r w:rsidRPr="007D3D23">
        <w:t xml:space="preserve">As if to prove that point, spontaneous demonstrations against racism and police brutality have sprung up around American embassies in Europe and elsewhere. But the context in which they did so is worth elucidating. </w:t>
      </w:r>
      <w:r w:rsidRPr="007D3D23">
        <w:rPr>
          <w:rStyle w:val="StyleUnderline"/>
        </w:rPr>
        <w:t>Confidence in the American example has been waning for years, the result of prolonged political division and dysfunction within the United States</w:t>
      </w:r>
      <w:r w:rsidRPr="007D3D23">
        <w:t xml:space="preserve">—the pervasive gun-related violence that no other society allows or can identify with, the prevalence of opioid addiction and related deaths, the financial mismanagement that led to enormous global hardship in the crisis of 2008, the rise of inequality, the poor infrastructure that greets most visitors to the country, and much else. U.S. President Donald Trump, moreover, has proven to be as controversial, and in many cases as unpopular, abroad as he is at home. </w:t>
      </w:r>
    </w:p>
    <w:p w14:paraId="05E7066D" w14:textId="77777777" w:rsidR="000E5C59" w:rsidRPr="007D3D23" w:rsidRDefault="000E5C59" w:rsidP="000E5C59">
      <w:r w:rsidRPr="007D3D23">
        <w:t>The American response to the COVID-19 pandemic reinforced doubts about American competence. That the novel coronavirus would reach American shores was inevitable, given the nature of the pathogen and the initial failure of both China and the World Health Organization (WHO) to contain it and warn the world of it. What was not inevitable was that the disease would take the toll it did. The lack of protective equipment for first responders and hospital staff; the inability to produce at scale accurate, quick tests for either the virus or the antibodies; the delayed and then inconsistent messaging about wearing masks and social distancing—these failures are the country’s own. The result is more than 100,000 fatalities, millions of infections, and a deadly American course no one wishes to follow.</w:t>
      </w:r>
    </w:p>
    <w:p w14:paraId="0AEE447D" w14:textId="77777777" w:rsidR="000E5C59" w:rsidRPr="007D3D23" w:rsidRDefault="000E5C59" w:rsidP="000E5C59">
      <w:pPr>
        <w:rPr>
          <w:rStyle w:val="Emphasis"/>
        </w:rPr>
      </w:pPr>
      <w:r w:rsidRPr="007D3D23">
        <w:rPr>
          <w:rStyle w:val="StyleUnderline"/>
        </w:rPr>
        <w:t>The United States has long retained many positive features when seen from abroad: excellent universities, innovative companies, and a tradition (currently compromised) of openness to immigration.</w:t>
      </w:r>
      <w:r w:rsidRPr="007D3D23">
        <w:t xml:space="preserve"> The election of Barack Obama in 2008 and 2012 seemed to show that racism had abated to a significant degree; the gains of the civil, women’s, and gay rights movements were a source of inspiration elsewhere; and even the country’s multiple experiences with impeachment seemed to showcase a system in which no person was above the law. Now, however, </w:t>
      </w:r>
      <w:r w:rsidRPr="007D3D23">
        <w:rPr>
          <w:rStyle w:val="StyleUnderline"/>
          <w:highlight w:val="cyan"/>
        </w:rPr>
        <w:t>the image of a U</w:t>
      </w:r>
      <w:r w:rsidRPr="007D3D23">
        <w:rPr>
          <w:rStyle w:val="StyleUnderline"/>
        </w:rPr>
        <w:t xml:space="preserve">nited </w:t>
      </w:r>
      <w:r w:rsidRPr="007D3D23">
        <w:rPr>
          <w:rStyle w:val="StyleUnderline"/>
          <w:highlight w:val="cyan"/>
        </w:rPr>
        <w:t>S</w:t>
      </w:r>
      <w:r w:rsidRPr="007D3D23">
        <w:rPr>
          <w:rStyle w:val="StyleUnderline"/>
        </w:rPr>
        <w:t xml:space="preserve">tates </w:t>
      </w:r>
      <w:r w:rsidRPr="007D3D23">
        <w:rPr>
          <w:rStyle w:val="StyleUnderline"/>
          <w:highlight w:val="cyan"/>
        </w:rPr>
        <w:t>consistent with</w:t>
      </w:r>
      <w:r w:rsidRPr="007D3D23">
        <w:rPr>
          <w:rStyle w:val="StyleUnderline"/>
        </w:rPr>
        <w:t xml:space="preserve"> former President Ronald </w:t>
      </w:r>
      <w:r w:rsidRPr="007D3D23">
        <w:rPr>
          <w:rStyle w:val="StyleUnderline"/>
          <w:highlight w:val="cyan"/>
        </w:rPr>
        <w:t>Reagan’s “shining city on a hill” grows ever more distant</w:t>
      </w:r>
      <w:r w:rsidRPr="007D3D23">
        <w:rPr>
          <w:rStyle w:val="StyleUnderline"/>
        </w:rPr>
        <w:t xml:space="preserve"> in the eyes of the world.</w:t>
      </w:r>
    </w:p>
    <w:p w14:paraId="71C62E6C" w14:textId="77777777" w:rsidR="000E5C59" w:rsidRPr="007D3D23" w:rsidRDefault="000E5C59" w:rsidP="000E5C59">
      <w:r w:rsidRPr="007D3D23">
        <w:rPr>
          <w:rStyle w:val="StyleUnderline"/>
          <w:highlight w:val="cyan"/>
        </w:rPr>
        <w:t>As that image recedes, the capacity diminishes for the U</w:t>
      </w:r>
      <w:r w:rsidRPr="007D3D23">
        <w:rPr>
          <w:rStyle w:val="StyleUnderline"/>
        </w:rPr>
        <w:t xml:space="preserve">nited </w:t>
      </w:r>
      <w:r w:rsidRPr="007D3D23">
        <w:rPr>
          <w:rStyle w:val="StyleUnderline"/>
          <w:highlight w:val="cyan"/>
        </w:rPr>
        <w:t>S</w:t>
      </w:r>
      <w:r w:rsidRPr="007D3D23">
        <w:rPr>
          <w:rStyle w:val="StyleUnderline"/>
        </w:rPr>
        <w:t xml:space="preserve">tates </w:t>
      </w:r>
      <w:r w:rsidRPr="007D3D23">
        <w:rPr>
          <w:rStyle w:val="StyleUnderline"/>
          <w:highlight w:val="cyan"/>
        </w:rPr>
        <w:t>to present itself as a model for others to emulate.</w:t>
      </w:r>
      <w:r w:rsidRPr="007D3D23">
        <w:t xml:space="preserve"> So, too, does the ability of the United States to criticize or pressure other countries for their failings. A good deal of evidence suggests that Chinese leader Xi Jinping was on the defensive at home for China’s initial inadequate response to the COVID-19 outbreak. But the United States’ poor showing essentially took Xi off the hook, as invidious comparisons could not be drawn. For all of Washington’s talk, it squandered the opportunity to take a tough stance vis-à-vis China on the pandemic. </w:t>
      </w:r>
    </w:p>
    <w:p w14:paraId="5AEFDC38" w14:textId="77777777" w:rsidR="000E5C59" w:rsidRPr="007D3D23" w:rsidRDefault="000E5C59" w:rsidP="000E5C59">
      <w:pPr>
        <w:rPr>
          <w:rStyle w:val="Emphasis"/>
        </w:rPr>
      </w:pPr>
      <w:r w:rsidRPr="007D3D23">
        <w:rPr>
          <w:rStyle w:val="Emphasis"/>
          <w:highlight w:val="cyan"/>
        </w:rPr>
        <w:t>The current political crisis</w:t>
      </w:r>
      <w:r w:rsidRPr="007D3D23">
        <w:t xml:space="preserve">, moreover, </w:t>
      </w:r>
      <w:r w:rsidRPr="007D3D23">
        <w:rPr>
          <w:rStyle w:val="Emphasis"/>
          <w:highlight w:val="cyan"/>
        </w:rPr>
        <w:t>has</w:t>
      </w:r>
      <w:r w:rsidRPr="007D3D23">
        <w:t xml:space="preserve"> likewise </w:t>
      </w:r>
      <w:r w:rsidRPr="007D3D23">
        <w:rPr>
          <w:rStyle w:val="Emphasis"/>
          <w:highlight w:val="cyan"/>
        </w:rPr>
        <w:t>hindered</w:t>
      </w:r>
      <w:r w:rsidRPr="007D3D23">
        <w:rPr>
          <w:rStyle w:val="Emphasis"/>
        </w:rPr>
        <w:t xml:space="preserve"> U.S. </w:t>
      </w:r>
      <w:r w:rsidRPr="007D3D23">
        <w:rPr>
          <w:rStyle w:val="Emphasis"/>
          <w:highlight w:val="cyan"/>
        </w:rPr>
        <w:t>prospects for promoting</w:t>
      </w:r>
      <w:r w:rsidRPr="007D3D23">
        <w:rPr>
          <w:rStyle w:val="Emphasis"/>
        </w:rPr>
        <w:t xml:space="preserve"> and protecting </w:t>
      </w:r>
      <w:r w:rsidRPr="007D3D23">
        <w:rPr>
          <w:rStyle w:val="Emphasis"/>
          <w:highlight w:val="cyan"/>
        </w:rPr>
        <w:t>democracies abroad</w:t>
      </w:r>
      <w:r w:rsidRPr="007D3D23">
        <w:rPr>
          <w:rStyle w:val="Emphasis"/>
        </w:rPr>
        <w:t xml:space="preserve">. </w:t>
      </w:r>
      <w:r w:rsidRPr="007D3D23">
        <w:rPr>
          <w:rStyle w:val="StyleUnderline"/>
        </w:rPr>
        <w:t>Human rights and democracy promotion have long been a staple of American foreign policy</w:t>
      </w:r>
      <w:r w:rsidRPr="007D3D23">
        <w:t xml:space="preserve">—partly for normative reasons, because Americans believe that such principles enhance the meaning and value of life, and partly for practical reasons, because many U.S. policymakers believe that democracies act with restraint not just toward their own citizens but toward others and in so doing, make the world less violent. </w:t>
      </w:r>
      <w:r w:rsidRPr="007D3D23">
        <w:rPr>
          <w:rStyle w:val="StyleUnderline"/>
          <w:highlight w:val="cyan"/>
        </w:rPr>
        <w:t>Now,</w:t>
      </w:r>
      <w:r w:rsidRPr="007D3D23">
        <w:rPr>
          <w:highlight w:val="cyan"/>
        </w:rPr>
        <w:t xml:space="preserve"> </w:t>
      </w:r>
      <w:r w:rsidRPr="007D3D23">
        <w:rPr>
          <w:rStyle w:val="Emphasis"/>
          <w:highlight w:val="cyan"/>
        </w:rPr>
        <w:t>democracy is in recession around the world, and the ability of the U</w:t>
      </w:r>
      <w:r w:rsidRPr="007D3D23">
        <w:rPr>
          <w:rStyle w:val="Emphasis"/>
        </w:rPr>
        <w:t xml:space="preserve">nited </w:t>
      </w:r>
      <w:r w:rsidRPr="007D3D23">
        <w:rPr>
          <w:rStyle w:val="Emphasis"/>
          <w:highlight w:val="cyan"/>
        </w:rPr>
        <w:t>S</w:t>
      </w:r>
      <w:r w:rsidRPr="007D3D23">
        <w:rPr>
          <w:rStyle w:val="Emphasis"/>
        </w:rPr>
        <w:t xml:space="preserve">tates </w:t>
      </w:r>
      <w:r w:rsidRPr="007D3D23">
        <w:rPr>
          <w:rStyle w:val="Emphasis"/>
          <w:highlight w:val="cyan"/>
        </w:rPr>
        <w:t>to arrest that retreat is likewise in decline</w:t>
      </w:r>
      <w:r w:rsidRPr="007D3D23">
        <w:t xml:space="preserve">. A case in point is </w:t>
      </w:r>
      <w:r w:rsidRPr="007D3D23">
        <w:rPr>
          <w:rStyle w:val="Emphasis"/>
        </w:rPr>
        <w:t>China</w:t>
      </w:r>
      <w:r w:rsidRPr="007D3D23">
        <w:t xml:space="preserve">, which </w:t>
      </w:r>
      <w:r w:rsidRPr="007D3D23">
        <w:rPr>
          <w:rStyle w:val="Emphasis"/>
        </w:rPr>
        <w:t>has countered Washington’s criticism of its actions in Hong Kong by pointing to U.S. behavior at home.</w:t>
      </w:r>
    </w:p>
    <w:p w14:paraId="3EE03B44" w14:textId="77777777" w:rsidR="000E5C59" w:rsidRPr="007D3D23" w:rsidRDefault="000E5C59" w:rsidP="000E5C59">
      <w:r w:rsidRPr="007D3D23">
        <w:t xml:space="preserve">What happened in Washington, D.C. on Monday night, June 1, was particularly consequential in this regard. A peaceful protest in the public space across from the White House was broken up, not because it was a threat to order but to serve a political purpose. The White House made a bad situation worse by deploying military units to Washington. But the rights of free speech and assembly, including public protest, are constitutionally guaranteed and stand at the core of American democracy. Public trust requires that federal law enforcement agencies and the military not be politicized. Terrible images from that night traveled across the world. Not lost on either international viewers or American citizens was the dangerous precedent the incident set in a country just five months away from what is sure to be a hard-fought election.        </w:t>
      </w:r>
    </w:p>
    <w:p w14:paraId="3B4E8143" w14:textId="77777777" w:rsidR="000E5C59" w:rsidRPr="007D3D23" w:rsidRDefault="000E5C59" w:rsidP="000E5C59">
      <w:r w:rsidRPr="007D3D23">
        <w:t>POWER IN RETREAT</w:t>
      </w:r>
    </w:p>
    <w:p w14:paraId="4DC1ADD9" w14:textId="4E4DAB3E" w:rsidR="000E5C59" w:rsidRPr="007D3D23" w:rsidRDefault="000E5C59" w:rsidP="000E5C59">
      <w:r w:rsidRPr="007D3D23">
        <w:rPr>
          <w:rStyle w:val="StyleUnderline"/>
        </w:rPr>
        <w:t>The turmoil in the United States, set before the eyes of the world, raises questions about American power.</w:t>
      </w:r>
      <w:r w:rsidRPr="007D3D23">
        <w:t xml:space="preserve"> To distinguish between absolute power and available power is useful here. The country’s absolute power, above all military and economic power, is still considerable. The bigger question concerns its available power. Is a country with 42 million people unemployed, a declining GDP, shuttered factories, widespread protest that at times turns violent, and deep internal divisions in a position to act internationally?</w:t>
      </w:r>
    </w:p>
    <w:p w14:paraId="14AF4E3B" w14:textId="2458E5B5" w:rsidR="00A61B68" w:rsidRPr="007D3D23" w:rsidRDefault="00A61B68" w:rsidP="000E5C59"/>
    <w:p w14:paraId="0171140B" w14:textId="54A6C6C8" w:rsidR="00A61B68" w:rsidRPr="007D3D23" w:rsidRDefault="00A61B68" w:rsidP="00A61B68">
      <w:pPr>
        <w:pStyle w:val="Heading4"/>
        <w:rPr>
          <w:rFonts w:cs="Times New Roman"/>
        </w:rPr>
      </w:pPr>
      <w:r w:rsidRPr="007D3D23">
        <w:rPr>
          <w:rFonts w:cs="Times New Roman"/>
        </w:rPr>
        <w:t>I</w:t>
      </w:r>
      <w:r w:rsidR="002B0EF8" w:rsidRPr="007D3D23">
        <w:rPr>
          <w:rFonts w:cs="Times New Roman"/>
        </w:rPr>
        <w:t>nsert</w:t>
      </w:r>
      <w:r w:rsidRPr="007D3D23">
        <w:rPr>
          <w:rFonts w:cs="Times New Roman"/>
        </w:rPr>
        <w:t xml:space="preserve"> 1</w:t>
      </w:r>
      <w:proofErr w:type="gramStart"/>
      <w:r w:rsidRPr="007D3D23">
        <w:rPr>
          <w:rFonts w:cs="Times New Roman"/>
        </w:rPr>
        <w:t>nc !</w:t>
      </w:r>
      <w:proofErr w:type="gramEnd"/>
      <w:r w:rsidRPr="007D3D23">
        <w:rPr>
          <w:rFonts w:cs="Times New Roman"/>
        </w:rPr>
        <w:t xml:space="preserve"> Module</w:t>
      </w:r>
    </w:p>
    <w:p w14:paraId="7CF98989" w14:textId="77777777" w:rsidR="000E5C59" w:rsidRPr="007D3D23" w:rsidRDefault="000E5C59" w:rsidP="000E5C59"/>
    <w:p w14:paraId="5D055803" w14:textId="628514D7" w:rsidR="00511FDD" w:rsidRPr="007D3D23" w:rsidRDefault="00511FDD" w:rsidP="00511FDD">
      <w:pPr>
        <w:pStyle w:val="Heading2"/>
        <w:rPr>
          <w:rFonts w:cs="Times New Roman"/>
        </w:rPr>
      </w:pPr>
      <w:r w:rsidRPr="007D3D23">
        <w:rPr>
          <w:rFonts w:cs="Times New Roman"/>
        </w:rPr>
        <w:t>Uniqueness</w:t>
      </w:r>
    </w:p>
    <w:p w14:paraId="267D6E86" w14:textId="37A8C942" w:rsidR="00FD5AD0" w:rsidRPr="007D3D23" w:rsidRDefault="00FD5AD0" w:rsidP="00FD5AD0">
      <w:pPr>
        <w:pStyle w:val="Heading3"/>
        <w:rPr>
          <w:rFonts w:cs="Times New Roman"/>
        </w:rPr>
      </w:pPr>
      <w:r w:rsidRPr="007D3D23">
        <w:rPr>
          <w:rFonts w:cs="Times New Roman"/>
        </w:rPr>
        <w:t>Yes – Backsliding</w:t>
      </w:r>
    </w:p>
    <w:p w14:paraId="106D0325" w14:textId="225F5F19" w:rsidR="00B40EA9" w:rsidRPr="007D3D23" w:rsidRDefault="00B40EA9" w:rsidP="00B40EA9">
      <w:pPr>
        <w:pStyle w:val="Heading4"/>
        <w:rPr>
          <w:rFonts w:cs="Times New Roman"/>
        </w:rPr>
      </w:pPr>
      <w:r w:rsidRPr="007D3D23">
        <w:rPr>
          <w:rFonts w:cs="Times New Roman"/>
        </w:rPr>
        <w:t xml:space="preserve">A democratic recession is underway </w:t>
      </w:r>
      <w:r w:rsidR="007D3D23" w:rsidRPr="007D3D23">
        <w:rPr>
          <w:rFonts w:cs="Times New Roman"/>
        </w:rPr>
        <w:t>now</w:t>
      </w:r>
    </w:p>
    <w:p w14:paraId="411E56D1" w14:textId="77777777" w:rsidR="00B40EA9" w:rsidRPr="007D3D23" w:rsidRDefault="00B40EA9" w:rsidP="00B40EA9">
      <w:r w:rsidRPr="007D3D23">
        <w:rPr>
          <w:rStyle w:val="Style13ptBold"/>
        </w:rPr>
        <w:t>Jones</w:t>
      </w:r>
      <w:r w:rsidRPr="007D3D23">
        <w:t xml:space="preserve"> and Taussig </w:t>
      </w:r>
      <w:r w:rsidRPr="007D3D23">
        <w:rPr>
          <w:rStyle w:val="Style13ptBold"/>
        </w:rPr>
        <w:t>19</w:t>
      </w:r>
      <w:r w:rsidRPr="007D3D23">
        <w:t xml:space="preserve"> – *PhD @ LSE, Hamburg fellow in conflict prevention at Stanford University, vice president and director of the Foreign Policy program at Brookings and a senior fellow in the Institution’s Project on International Order and Strategy, **PhD @ Tufts, nonresident fellow in the Foreign Policy program’s Center on the United States and Europe at Brookings. In 2018-19, she is based in Berlin as a Robert Bosch Foundation Fellow. Taussig works on U.S. foreign policy, European and Asian security, authoritarian politics, and U.S.-Russia relations (Bruce, Torrey, “Democracy and Disorder: The Struggle for Influence in the New Geopolitics,” Kindle Edition)</w:t>
      </w:r>
    </w:p>
    <w:p w14:paraId="74DAFEC7" w14:textId="091418FC" w:rsidR="00B40EA9" w:rsidRPr="007D3D23" w:rsidRDefault="00B40EA9" w:rsidP="00B40EA9">
      <w:r w:rsidRPr="007D3D23">
        <w:t xml:space="preserve">2. </w:t>
      </w:r>
      <w:r w:rsidRPr="007D3D23">
        <w:rPr>
          <w:rStyle w:val="StyleUnderline"/>
        </w:rPr>
        <w:t>Democratic states are under increasing strain from an interconnected set of domestic challenges—political, economic, and cultural</w:t>
      </w:r>
      <w:r w:rsidRPr="007D3D23">
        <w:t xml:space="preserve">. At this crucial geopolitical juncture, </w:t>
      </w:r>
      <w:r w:rsidRPr="007D3D23">
        <w:rPr>
          <w:rStyle w:val="StyleUnderline"/>
        </w:rPr>
        <w:t xml:space="preserve">key regions and countries around the world are </w:t>
      </w:r>
      <w:r w:rsidRPr="007D3D23">
        <w:rPr>
          <w:rStyle w:val="Emphasis"/>
        </w:rPr>
        <w:t>experiencing a recession</w:t>
      </w:r>
      <w:r w:rsidRPr="007D3D23">
        <w:rPr>
          <w:rStyle w:val="StyleUnderline"/>
        </w:rPr>
        <w:t xml:space="preserve"> in democratic liberalism brought on by a culmination of long-term challenges including ineffective governance, economic inequality, and socio-cultural upheaval</w:t>
      </w:r>
      <w:r w:rsidRPr="007D3D23">
        <w:t xml:space="preserve">. </w:t>
      </w:r>
      <w:r w:rsidRPr="007D3D23">
        <w:rPr>
          <w:rStyle w:val="StyleUnderline"/>
        </w:rPr>
        <w:t>Backsliding</w:t>
      </w:r>
      <w:r w:rsidRPr="007D3D23">
        <w:t xml:space="preserve"> among advanced democracies across the West </w:t>
      </w:r>
      <w:r w:rsidRPr="007D3D23">
        <w:rPr>
          <w:rStyle w:val="StyleUnderline"/>
        </w:rPr>
        <w:t>is</w:t>
      </w:r>
      <w:r w:rsidRPr="007D3D23">
        <w:t xml:space="preserve"> most prominently </w:t>
      </w:r>
      <w:r w:rsidRPr="007D3D23">
        <w:rPr>
          <w:rStyle w:val="StyleUnderline"/>
        </w:rPr>
        <w:t>a crisis of liberalism, as economic grievances along with identity-based struggles have resulted in the rise of populist movements on both the left and right of the ideological spectrum, some of which have authoritarian-leaning tendencies</w:t>
      </w:r>
      <w:r w:rsidRPr="007D3D23">
        <w:t xml:space="preserve">. In emerging and non-Western democracies, the internal challenges are more prominent in the service delivery realms, where governments prove incapable or unwilling to reduce corruption and violent crime. </w:t>
      </w:r>
    </w:p>
    <w:p w14:paraId="613DC2AA" w14:textId="358ABDB4" w:rsidR="00FD5AD0" w:rsidRPr="007D3D23" w:rsidRDefault="00FD5AD0" w:rsidP="00FD5AD0">
      <w:pPr>
        <w:pStyle w:val="Heading4"/>
        <w:rPr>
          <w:rFonts w:cs="Times New Roman"/>
        </w:rPr>
      </w:pPr>
      <w:r w:rsidRPr="007D3D23">
        <w:rPr>
          <w:rFonts w:cs="Times New Roman"/>
        </w:rPr>
        <w:t xml:space="preserve">Global democracies </w:t>
      </w:r>
      <w:r w:rsidR="007D3D23" w:rsidRPr="007D3D23">
        <w:rPr>
          <w:rFonts w:cs="Times New Roman"/>
        </w:rPr>
        <w:t>are shrinking now</w:t>
      </w:r>
    </w:p>
    <w:p w14:paraId="1961DDDC" w14:textId="77777777" w:rsidR="00FD5AD0" w:rsidRPr="007D3D23" w:rsidRDefault="00FD5AD0" w:rsidP="00FD5AD0">
      <w:r w:rsidRPr="007D3D23">
        <w:rPr>
          <w:rStyle w:val="Style13ptBold"/>
        </w:rPr>
        <w:t>Shenkman 19’</w:t>
      </w:r>
      <w:r w:rsidRPr="007D3D23">
        <w:t xml:space="preserve"> (Rick Shenkman,  Rick Shenkman, founder of George Washington University’s History News Network, is the author of Political Animals: How Our Stone-Age Brain Gets in the Way of Smart Politics, The Shocking Paper </w:t>
      </w:r>
      <w:proofErr w:type="spellStart"/>
      <w:r w:rsidRPr="007D3D23">
        <w:t>Preicting</w:t>
      </w:r>
      <w:proofErr w:type="spellEnd"/>
      <w:r w:rsidRPr="007D3D23">
        <w:t xml:space="preserve"> the End of Democracy,  Political Science in Politico Magazine, September 8</w:t>
      </w:r>
      <w:r w:rsidRPr="007D3D23">
        <w:rPr>
          <w:vertAlign w:val="superscript"/>
        </w:rPr>
        <w:t>th</w:t>
      </w:r>
      <w:r w:rsidRPr="007D3D23">
        <w:t xml:space="preserve">, 2019, </w:t>
      </w:r>
      <w:hyperlink r:id="rId8" w:history="1">
        <w:r w:rsidRPr="007D3D23">
          <w:rPr>
            <w:rStyle w:val="Hyperlink"/>
          </w:rPr>
          <w:t>https://www.politico.com/magazine/story/2019/09/08/shawn-rosenberg-democracy-228045</w:t>
        </w:r>
      </w:hyperlink>
      <w:r w:rsidRPr="007D3D23">
        <w:t xml:space="preserve">, ME) </w:t>
      </w:r>
    </w:p>
    <w:p w14:paraId="5A88FC30" w14:textId="77777777" w:rsidR="00FD5AD0" w:rsidRPr="007D3D23" w:rsidRDefault="00FD5AD0" w:rsidP="00FD5AD0">
      <w:r w:rsidRPr="007D3D23">
        <w:t xml:space="preserve">The last half of the 20th century was the golden age of democracy. In 1945, according to one survey, there were just 12 democracies in the entire world. By the end of the century there were 87. But then came the great reversal: In the second decade of the 21st century, </w:t>
      </w:r>
      <w:r w:rsidRPr="007D3D23">
        <w:rPr>
          <w:rStyle w:val="StyleUnderline"/>
        </w:rPr>
        <w:t xml:space="preserve">the shift to democracy rather suddenly and ominously stopped—and reversed. Right-wing populist politicians have taken power or threatened to in Poland, Hungary, France, Britain, Italy, Brazil and the United States. As Rosenberg notes, “by some metrics, the </w:t>
      </w:r>
      <w:proofErr w:type="gramStart"/>
      <w:r w:rsidRPr="007D3D23">
        <w:rPr>
          <w:rStyle w:val="StyleUnderline"/>
        </w:rPr>
        <w:t>right wing</w:t>
      </w:r>
      <w:proofErr w:type="gramEnd"/>
      <w:r w:rsidRPr="007D3D23">
        <w:rPr>
          <w:rStyle w:val="StyleUnderline"/>
        </w:rPr>
        <w:t xml:space="preserve"> populist share of the popular vote in Europe overall has more than tripled from 4% in 1998 to approximately 13% in 2018.”</w:t>
      </w:r>
      <w:r w:rsidRPr="007D3D23">
        <w:t xml:space="preserve"> In Germany, the right-wing populist vote increased even after the end of the Great Recession and after an influx of immigrants entering the country subsided. A brief three decades after some had heralded the “end of history” it’s possible that it’s democracy that’s nearing the end. And it’s not just populist rabble-rousers who are saying this. So is one of the establishment’s pioneer social scientists, who’s daring to </w:t>
      </w:r>
      <w:proofErr w:type="gramStart"/>
      <w:r w:rsidRPr="007D3D23">
        <w:t>actually predict</w:t>
      </w:r>
      <w:proofErr w:type="gramEnd"/>
      <w:r w:rsidRPr="007D3D23">
        <w:t xml:space="preserve"> the end of democracy as we know it. Rosenberg, who earned degrees at Yale, Oxford and Harvard, may be the social scientist for our time if events play out as he suggests they will. His theory is that over the next few decades, the number of large Western-style </w:t>
      </w:r>
      <w:r w:rsidRPr="007D3D23">
        <w:rPr>
          <w:rStyle w:val="StyleUnderline"/>
        </w:rPr>
        <w:t>democracies around the globe will continue to shrink, and those that remain will become shells of themselves.</w:t>
      </w:r>
      <w:r w:rsidRPr="007D3D23">
        <w:t xml:space="preserve"> Taking democracy’s place, Rosenberg says, will be right-wing populist governments that offer voters simple answers to complicated questions. And therein lies the core of his argument: </w:t>
      </w:r>
      <w:r w:rsidRPr="007D3D23">
        <w:rPr>
          <w:rStyle w:val="StyleUnderline"/>
        </w:rPr>
        <w:t>Democracy is hard work and requires a lot from those who participate in it. It requires people to respect those with different views from theirs and people who don’t look like them. It asks citizens to be able to sift through large amounts of information and process the good from the bad, the true from the false</w:t>
      </w:r>
      <w:r w:rsidRPr="007D3D23">
        <w:t xml:space="preserve">. It requires thoughtfulness, discipline and logic. Unfortunately, evolution did not favor the exercise of these qualities in the context of a modern mass democracy. Citing reams of psychological research, findings that by now have become </w:t>
      </w:r>
      <w:proofErr w:type="gramStart"/>
      <w:r w:rsidRPr="007D3D23">
        <w:t>more or less familiar</w:t>
      </w:r>
      <w:proofErr w:type="gramEnd"/>
      <w:r w:rsidRPr="007D3D23">
        <w:t xml:space="preserve">, Rosenberg makes his case that human beings don’t think straight. Biases of various kinds skew our brains at the most fundamental level. For example, racism is easily triggered unconsciously in whites by a picture of a black man wearing a hoodie. We discount evidence when it doesn’t square up with our goals while we embrace information that confirms our biases. Sometimes hearing we’re wrong makes us double down. And </w:t>
      </w:r>
      <w:proofErr w:type="gramStart"/>
      <w:r w:rsidRPr="007D3D23">
        <w:t>so</w:t>
      </w:r>
      <w:proofErr w:type="gramEnd"/>
      <w:r w:rsidRPr="007D3D23">
        <w:t xml:space="preserve"> on and so forth. Our brains, says Rosenberg, are proving fatal to modern democracy. Humans just aren’t built for it. People have been saying for two millennia that democracy is unworkable, going back to Plato. The Founding Fathers were sufficiently worried that they left only one half of one branch of the federal government in the hands of the people. And yet for two centuries democracy in America </w:t>
      </w:r>
      <w:proofErr w:type="gramStart"/>
      <w:r w:rsidRPr="007D3D23">
        <w:t>more or less proceeded</w:t>
      </w:r>
      <w:proofErr w:type="gramEnd"/>
      <w:r w:rsidRPr="007D3D23">
        <w:t xml:space="preserve"> apace without blowing itself up.</w:t>
      </w:r>
    </w:p>
    <w:p w14:paraId="3A962929" w14:textId="77777777" w:rsidR="00FD5AD0" w:rsidRPr="007D3D23" w:rsidRDefault="00FD5AD0" w:rsidP="00FD5AD0"/>
    <w:p w14:paraId="7CB36230" w14:textId="223DDEB9" w:rsidR="00FD5AD0" w:rsidRPr="007D3D23" w:rsidRDefault="00FD5AD0" w:rsidP="00FD5AD0">
      <w:pPr>
        <w:pStyle w:val="Heading4"/>
        <w:rPr>
          <w:rFonts w:cs="Times New Roman"/>
        </w:rPr>
      </w:pPr>
      <w:r w:rsidRPr="007D3D23">
        <w:rPr>
          <w:rFonts w:cs="Times New Roman"/>
        </w:rPr>
        <w:t>Global authoritarianism is on the rise</w:t>
      </w:r>
    </w:p>
    <w:p w14:paraId="08CACA5F" w14:textId="77777777" w:rsidR="00FD5AD0" w:rsidRPr="007D3D23" w:rsidRDefault="00FD5AD0" w:rsidP="00FD5AD0">
      <w:r w:rsidRPr="007D3D23">
        <w:rPr>
          <w:rStyle w:val="Style13ptBold"/>
        </w:rPr>
        <w:t>Freedom House 19’,</w:t>
      </w:r>
      <w:r w:rsidRPr="007D3D23">
        <w:t xml:space="preserve"> (Freedom House produces research and reports on a number of core thematic issues related to democracy, political rights and civil liberties, “Democracy in Retreat”,  </w:t>
      </w:r>
      <w:hyperlink r:id="rId9" w:history="1">
        <w:r w:rsidRPr="007D3D23">
          <w:rPr>
            <w:rStyle w:val="Hyperlink"/>
          </w:rPr>
          <w:t>https://freedomhouse.org/report/freedom-world/2019/democracy-retreat</w:t>
        </w:r>
      </w:hyperlink>
      <w:r w:rsidRPr="007D3D23">
        <w:t>)</w:t>
      </w:r>
    </w:p>
    <w:p w14:paraId="66C24699" w14:textId="77777777" w:rsidR="00FD5AD0" w:rsidRPr="007D3D23" w:rsidRDefault="00FD5AD0" w:rsidP="00FD5AD0">
      <w:pPr>
        <w:rPr>
          <w:sz w:val="14"/>
        </w:rPr>
      </w:pPr>
      <w:r w:rsidRPr="007D3D23">
        <w:rPr>
          <w:sz w:val="14"/>
        </w:rPr>
        <w:t xml:space="preserve">With the post–Cold War transition period now over, another shift in the global order is challenging long-standing democracies, from within and without. A crisis of confidence in these societies has intensified, with many citizens expressing doubts that democracy still serves their interests. </w:t>
      </w:r>
      <w:r w:rsidRPr="007D3D23">
        <w:rPr>
          <w:rStyle w:val="StyleUnderline"/>
        </w:rPr>
        <w:t xml:space="preserve">Of the 41 countries that were consistently ranked Free from 1985 to 2005, 22 have registered net score declines in the last five years. The crisis is linked to a changing balance of power at the global level. </w:t>
      </w:r>
      <w:r w:rsidRPr="007D3D23">
        <w:rPr>
          <w:sz w:val="14"/>
        </w:rPr>
        <w:t xml:space="preserve">The share of international power held by highly industrialized democracies is dwindling as the clout of China, India, and other newly industrialized economies increases. China’s rise is the most stunning, with GDP per capita increasing by 16 times from 1990 to 2017. The shift has been driven by a new phase of globalization that unlocked enormous wealth around the world. The distribution of benefits has been highly uneven, however, with most accruing to either the wealthiest on a global scale or to workers in industrializing countries. Low- and medium-skilled workers in long-industrialized democracies have gained relatively little from the expansion, as stable, well-paying jobs have been lost to a combination of foreign competition and technological change. These developments have contributed to increasing anger and anxiety in Europe and the United States over economic inequality and loss of personal status. The center of the political spectrum, which dominated politics in the established democracies as the changes unfolded, failed to adequately address the disruption and dislocation they caused. This created political opportunities for new competitors on the left and right, who were able to cast existing elites as complicit in or benefiting from the erosion of citizens’ living standards and national traditions. </w:t>
      </w:r>
      <w:r w:rsidRPr="007D3D23">
        <w:rPr>
          <w:rStyle w:val="StyleUnderline"/>
        </w:rPr>
        <w:t xml:space="preserve">So far it has been antiliberal populist movements of the far right—those that emphasize national sovereignty, are hostile to immigration, and reject constitutional checks on the will of the majority—that have been most effective at seizing the open political space. In countries from Italy to Sweden, antiliberal politicians have shifted the terms of debate and won elections by promoting an exclusionary national identity as a means for frustrated majorities to gird themselves against a changing global and domestic order. </w:t>
      </w:r>
      <w:r w:rsidRPr="007D3D23">
        <w:rPr>
          <w:sz w:val="14"/>
        </w:rPr>
        <w:t xml:space="preserve">By building alliances with or outright capturing mainstream parties on the right, antiliberals have been able to launch attacks on the institutions designed to protect minorities against abuses and prevent monopolization of power. Victories for antiliberal movements in Europe and the United States in recent years have emboldened their counterparts around the world, as seen most recently in the election of Jair </w:t>
      </w:r>
      <w:proofErr w:type="spellStart"/>
      <w:r w:rsidRPr="007D3D23">
        <w:rPr>
          <w:sz w:val="14"/>
        </w:rPr>
        <w:t>Bolsonaro</w:t>
      </w:r>
      <w:proofErr w:type="spellEnd"/>
      <w:r w:rsidRPr="007D3D23">
        <w:rPr>
          <w:sz w:val="14"/>
        </w:rPr>
        <w:t xml:space="preserve"> as president of Brazil. These movements damage democracies internally through their dismissive attitude toward core civil and political rights, and they weaken the cause of democracy around the world with their unilateralist reflexes.</w:t>
      </w:r>
      <w:r w:rsidRPr="007D3D23">
        <w:rPr>
          <w:rStyle w:val="StyleUnderline"/>
        </w:rPr>
        <w:t xml:space="preserve"> For example, antiliberal leaders’ attacks on the media have contributed to increasing polarization of the press, including political control over state broadcasters, and to growing physical threats against journalists in their countries. At the same time, such attacks have provided cover for authoritarian leaders abroad, who now commonly cry “fake news” when squelching critical coverage.</w:t>
      </w:r>
    </w:p>
    <w:p w14:paraId="6E64BB04" w14:textId="0676FD30" w:rsidR="00FD5AD0" w:rsidRPr="007D3D23" w:rsidRDefault="007D3D23" w:rsidP="00FD5AD0">
      <w:pPr>
        <w:pStyle w:val="Heading4"/>
        <w:rPr>
          <w:rFonts w:cs="Times New Roman"/>
        </w:rPr>
      </w:pPr>
      <w:r>
        <w:rPr>
          <w:rFonts w:cs="Times New Roman"/>
        </w:rPr>
        <w:t>Laundry-list of countries proves</w:t>
      </w:r>
    </w:p>
    <w:p w14:paraId="29677DB8" w14:textId="3B3842DB" w:rsidR="00FD5AD0" w:rsidRDefault="00FD5AD0" w:rsidP="007D3D23">
      <w:r w:rsidRPr="007D3D23">
        <w:rPr>
          <w:rStyle w:val="Style13ptBold"/>
        </w:rPr>
        <w:t>Forrest 19’</w:t>
      </w:r>
      <w:r w:rsidRPr="007D3D23">
        <w:t xml:space="preserve">, (Adam Forrest, Adam Forrest is a reporter who also writes The Independent’s free, daily Inside Politics newsletter, “Democracy undergoing 'alarming' decline around the world, study finds,” February 5th, 2019, </w:t>
      </w:r>
      <w:hyperlink r:id="rId10" w:history="1">
        <w:r w:rsidRPr="007D3D23">
          <w:rPr>
            <w:rStyle w:val="Hyperlink"/>
          </w:rPr>
          <w:t>https://www.independent.co.uk/news/world/democracy-freedom-house-annual-report-civil-liberties-authoritarian-donald-trump-us-a8763196.html</w:t>
        </w:r>
      </w:hyperlink>
      <w:r w:rsidRPr="007D3D23">
        <w:t xml:space="preserve">) </w:t>
      </w:r>
    </w:p>
    <w:p w14:paraId="78699B47" w14:textId="77777777" w:rsidR="007D3D23" w:rsidRPr="007D3D23" w:rsidRDefault="007D3D23" w:rsidP="007D3D23"/>
    <w:p w14:paraId="5AAD855D" w14:textId="1DDBE0CC" w:rsidR="00FD5AD0" w:rsidRPr="007D3D23" w:rsidRDefault="00FD5AD0" w:rsidP="00FD5AD0">
      <w:pPr>
        <w:rPr>
          <w:rStyle w:val="StyleUnderline"/>
        </w:rPr>
      </w:pPr>
      <w:r w:rsidRPr="007D3D23">
        <w:rPr>
          <w:rStyle w:val="StyleUnderline"/>
        </w:rPr>
        <w:t>Democracy is undergoing a</w:t>
      </w:r>
      <w:r w:rsidRPr="007D3D23">
        <w:rPr>
          <w:sz w:val="14"/>
        </w:rPr>
        <w:t xml:space="preserve">n “alarming” </w:t>
      </w:r>
      <w:r w:rsidRPr="007D3D23">
        <w:rPr>
          <w:rStyle w:val="StyleUnderline"/>
        </w:rPr>
        <w:t xml:space="preserve">decline across the world as a growing number of countries move towards authoritarian rule, </w:t>
      </w:r>
      <w:r w:rsidRPr="007D3D23">
        <w:rPr>
          <w:sz w:val="14"/>
        </w:rPr>
        <w:t>according to the Freedom House think tank</w:t>
      </w:r>
      <w:r w:rsidRPr="007D3D23">
        <w:rPr>
          <w:rStyle w:val="StyleUnderline"/>
        </w:rPr>
        <w:t xml:space="preserve">. The US </w:t>
      </w:r>
      <w:proofErr w:type="spellStart"/>
      <w:r w:rsidRPr="007D3D23">
        <w:rPr>
          <w:rStyle w:val="StyleUnderline"/>
        </w:rPr>
        <w:t>organisation’s</w:t>
      </w:r>
      <w:proofErr w:type="spellEnd"/>
      <w:r w:rsidRPr="007D3D23">
        <w:rPr>
          <w:rStyle w:val="StyleUnderline"/>
        </w:rPr>
        <w:t xml:space="preserve"> annual “Freedom in the World” report found 2018 was the 13th consecutive year of deteriorating freedoms around the globe. A total of 68 countries suffered a decline in political rights and civil liberties during the past 12 months, with only 50 countries registering any progress in these areas, it said. “More authoritarian powers are now banning opposition groups or jailing their leaders, dispensing with term limits, and tightening the screws on any independent media that remain</w:t>
      </w:r>
      <w:r w:rsidRPr="007D3D23">
        <w:rPr>
          <w:sz w:val="14"/>
        </w:rPr>
        <w:t xml:space="preserve">,” the report stated. Experts also identified a troubling “crisis of confidence” in the US and Europe, where far-right populist forces are pushing against long-held democratic principles like the separation of powers, press freedom and the legal protection of migrants. Hungary fell from “free” to “partly free” status in the past year. The report said Prime Minister Viktor </w:t>
      </w:r>
      <w:proofErr w:type="spellStart"/>
      <w:r w:rsidRPr="007D3D23">
        <w:rPr>
          <w:sz w:val="14"/>
        </w:rPr>
        <w:t>Orbán</w:t>
      </w:r>
      <w:proofErr w:type="spellEnd"/>
      <w:r w:rsidRPr="007D3D23">
        <w:rPr>
          <w:sz w:val="14"/>
        </w:rPr>
        <w:t xml:space="preserve"> had presided over “the most dramatic decline” in civil liberties ever charted by the </w:t>
      </w:r>
      <w:proofErr w:type="spellStart"/>
      <w:r w:rsidRPr="007D3D23">
        <w:rPr>
          <w:sz w:val="14"/>
        </w:rPr>
        <w:t>organisation</w:t>
      </w:r>
      <w:proofErr w:type="spellEnd"/>
      <w:r w:rsidRPr="007D3D23">
        <w:rPr>
          <w:sz w:val="14"/>
        </w:rPr>
        <w:t xml:space="preserve"> inside the European Union. Serbia also dropped to “partly free” status because of election irregularities and President Aleksandar Vucic’s accumulation of extraconstitutional powers. The </w:t>
      </w:r>
      <w:proofErr w:type="spellStart"/>
      <w:r w:rsidRPr="007D3D23">
        <w:rPr>
          <w:sz w:val="14"/>
        </w:rPr>
        <w:t>organisation</w:t>
      </w:r>
      <w:proofErr w:type="spellEnd"/>
      <w:r w:rsidRPr="007D3D23">
        <w:rPr>
          <w:sz w:val="14"/>
        </w:rPr>
        <w:t xml:space="preserve"> also offered a damning assessment of the health of US democracy, noting Donald Trump’s attacks on the rule of law and fact-based journalism. The report found his government had “improperly restricted” the rights of asylum seekers and immigration policies had become “excessively harsh or haphazard”. “The greatest danger comes from the fact that American democracy is not infinitely durable, especially if a president shows little respect for its tenets,” said Michael J Abramowitz, president of Freedom House. “Anti-democratic rhetoric and the rejection of democratic constraints on power can be first steps towards real restrictions on freedom.” “</w:t>
      </w:r>
      <w:r w:rsidRPr="007D3D23">
        <w:rPr>
          <w:rStyle w:val="StyleUnderline"/>
        </w:rPr>
        <w:t xml:space="preserve">Challenges to democracy in the United States have outsized effects beyond American borders,” </w:t>
      </w:r>
      <w:proofErr w:type="spellStart"/>
      <w:r w:rsidRPr="007D3D23">
        <w:rPr>
          <w:rStyle w:val="StyleUnderline"/>
        </w:rPr>
        <w:t>Mr</w:t>
      </w:r>
      <w:proofErr w:type="spellEnd"/>
      <w:r w:rsidRPr="007D3D23">
        <w:rPr>
          <w:rStyle w:val="StyleUnderline"/>
        </w:rPr>
        <w:t xml:space="preserve"> Abramowitz added. “Other nations watch what is happening in the United States and take cues from its leaders’ </w:t>
      </w:r>
      <w:proofErr w:type="spellStart"/>
      <w:r w:rsidRPr="007D3D23">
        <w:rPr>
          <w:rStyle w:val="StyleUnderline"/>
        </w:rPr>
        <w:t>behaviour</w:t>
      </w:r>
      <w:proofErr w:type="spellEnd"/>
      <w:r w:rsidRPr="007D3D23">
        <w:rPr>
          <w:rStyle w:val="StyleUnderline"/>
        </w:rPr>
        <w:t xml:space="preserve">. The ongoing deterioration of American democracy will accelerate the decline of democracy around the world.” </w:t>
      </w:r>
      <w:r w:rsidRPr="007D3D23">
        <w:rPr>
          <w:sz w:val="14"/>
        </w:rPr>
        <w:t xml:space="preserve">Russian president Vladimir Putin and Turkish prime minister Recep Tayyip Erdogan were re-elected for further terms last year, while the National People’s Congress in China rubber-stamped an amendment abolishing a two-term limit on the presidency, allowing Xi Jinping indefinite rule. </w:t>
      </w:r>
      <w:r w:rsidRPr="007D3D23">
        <w:rPr>
          <w:rStyle w:val="StyleUnderline"/>
        </w:rPr>
        <w:t xml:space="preserve">In Central America, meanwhile, Nicaragua dropped to “not free” following a crackdown on anti-government protests, Venezuela was deemed to have held a “profoundly flawed” election, and in Brazil the </w:t>
      </w:r>
      <w:proofErr w:type="gramStart"/>
      <w:r w:rsidRPr="007D3D23">
        <w:rPr>
          <w:rStyle w:val="StyleUnderline"/>
        </w:rPr>
        <w:t>newly-elected</w:t>
      </w:r>
      <w:proofErr w:type="gramEnd"/>
      <w:r w:rsidRPr="007D3D23">
        <w:rPr>
          <w:rStyle w:val="StyleUnderline"/>
        </w:rPr>
        <w:t xml:space="preserve"> Jair </w:t>
      </w:r>
      <w:proofErr w:type="spellStart"/>
      <w:r w:rsidRPr="007D3D23">
        <w:rPr>
          <w:rStyle w:val="StyleUnderline"/>
        </w:rPr>
        <w:t>Bolosnaro</w:t>
      </w:r>
      <w:proofErr w:type="spellEnd"/>
      <w:r w:rsidRPr="007D3D23">
        <w:rPr>
          <w:rStyle w:val="StyleUnderline"/>
        </w:rPr>
        <w:t xml:space="preserve"> expressed his nostalgia for military dictatorship. A growing number of governments have reached beyond their own borders to target expatriates.</w:t>
      </w:r>
      <w:r w:rsidRPr="007D3D23">
        <w:rPr>
          <w:sz w:val="14"/>
        </w:rPr>
        <w:t xml:space="preserve"> Freedom House found that 24 countries around the world – including Russia, China, Turkey, Iran, and Saudi Arabia – have targeted political dissidents abroad with practices such as extradition requests, kidnapping and assassination in the past year. Ethnic cleansing is another growing trend, with an increase in regimes making concerted efforts to alter the ethnic composition of their territory and attacks on freedom of expression have been aided by new tools in internet censorship and surveillance. The present crisis has not arrived out of the blue. Freedom House researchers concluded liberal democracy has been in retreat for over a decade. </w:t>
      </w:r>
      <w:r w:rsidRPr="007D3D23">
        <w:rPr>
          <w:rStyle w:val="StyleUnderline"/>
        </w:rPr>
        <w:t xml:space="preserve">Since 2006, a total of 116 countries have seen a decline in democratic freedoms, while only 63 countries have experienced growth. </w:t>
      </w:r>
    </w:p>
    <w:p w14:paraId="7965D84A" w14:textId="7F08F996" w:rsidR="00FD5AD0" w:rsidRPr="007D3D23" w:rsidRDefault="007D3D23" w:rsidP="00FD5AD0">
      <w:pPr>
        <w:pStyle w:val="Heading4"/>
        <w:rPr>
          <w:rFonts w:cs="Times New Roman"/>
        </w:rPr>
      </w:pPr>
      <w:r>
        <w:rPr>
          <w:rFonts w:cs="Times New Roman"/>
        </w:rPr>
        <w:t>Global trends prove</w:t>
      </w:r>
    </w:p>
    <w:p w14:paraId="54B99F1D" w14:textId="77777777" w:rsidR="00FD5AD0" w:rsidRPr="007D3D23" w:rsidRDefault="00FD5AD0" w:rsidP="00FD5AD0">
      <w:r w:rsidRPr="007D3D23">
        <w:rPr>
          <w:rStyle w:val="Style13ptBold"/>
        </w:rPr>
        <w:t>Economist 18</w:t>
      </w:r>
      <w:r w:rsidRPr="007D3D23">
        <w:t xml:space="preserve"> ( London Newspaper, 2018 (“Democracy continues its disturbing retreat,” </w:t>
      </w:r>
      <w:r w:rsidRPr="007D3D23">
        <w:rPr>
          <w:i/>
        </w:rPr>
        <w:t>Economist</w:t>
      </w:r>
      <w:r w:rsidRPr="007D3D23">
        <w:t>, January 31</w:t>
      </w:r>
      <w:r w:rsidRPr="007D3D23">
        <w:rPr>
          <w:vertAlign w:val="superscript"/>
        </w:rPr>
        <w:t>st</w:t>
      </w:r>
      <w:r w:rsidRPr="007D3D23">
        <w:t xml:space="preserve">, </w:t>
      </w:r>
      <w:hyperlink r:id="rId11" w:history="1">
        <w:r w:rsidRPr="007D3D23">
          <w:rPr>
            <w:rStyle w:val="Hyperlink"/>
          </w:rPr>
          <w:t>https://www.economist.com/blogs/graphicdetail/2018/01/daily-chart-21</w:t>
        </w:r>
      </w:hyperlink>
      <w:r w:rsidRPr="007D3D23">
        <w:t>, ME)</w:t>
      </w:r>
      <w:r w:rsidRPr="007D3D23">
        <w:rPr>
          <w:noProof/>
        </w:rPr>
        <w:t xml:space="preserve"> </w:t>
      </w:r>
    </w:p>
    <w:p w14:paraId="701A02DC" w14:textId="77777777" w:rsidR="00FD5AD0" w:rsidRPr="007D3D23" w:rsidRDefault="00FD5AD0" w:rsidP="00FD5AD0">
      <w:pPr>
        <w:rPr>
          <w:u w:val="single"/>
        </w:rPr>
      </w:pPr>
      <w:r w:rsidRPr="007D3D23">
        <w:rPr>
          <w:noProof/>
        </w:rPr>
        <w:drawing>
          <wp:inline distT="0" distB="0" distL="0" distR="0" wp14:anchorId="5E302AB7" wp14:editId="78E38445">
            <wp:extent cx="2940424" cy="1653323"/>
            <wp:effectExtent l="0" t="0" r="0" b="0"/>
            <wp:docPr id="3" name="Picture 3"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3337" cy="1666206"/>
                    </a:xfrm>
                    <a:prstGeom prst="rect">
                      <a:avLst/>
                    </a:prstGeom>
                    <a:noFill/>
                    <a:ln>
                      <a:noFill/>
                    </a:ln>
                  </pic:spPr>
                </pic:pic>
              </a:graphicData>
            </a:graphic>
          </wp:inline>
        </w:drawing>
      </w:r>
    </w:p>
    <w:p w14:paraId="30EC9E45" w14:textId="77777777" w:rsidR="00FD5AD0" w:rsidRPr="007D3D23" w:rsidRDefault="00FD5AD0" w:rsidP="00FD5AD0">
      <w:r w:rsidRPr="007D3D23">
        <w:rPr>
          <w:u w:val="single"/>
        </w:rPr>
        <w:t>A DECADE has passed since Larry Diamond</w:t>
      </w:r>
      <w:r w:rsidRPr="007D3D23">
        <w:t xml:space="preserve">, a political scientist at Stanford University, </w:t>
      </w:r>
      <w:r w:rsidRPr="007D3D23">
        <w:rPr>
          <w:u w:val="single"/>
        </w:rPr>
        <w:t>put forward the idea of a global</w:t>
      </w:r>
      <w:r w:rsidRPr="007D3D23">
        <w:t xml:space="preserve"> “</w:t>
      </w:r>
      <w:r w:rsidRPr="007D3D23">
        <w:rPr>
          <w:rStyle w:val="Emphasis"/>
        </w:rPr>
        <w:t>democratic recession</w:t>
      </w:r>
      <w:r w:rsidRPr="007D3D23">
        <w:t xml:space="preserve">”. </w:t>
      </w:r>
      <w:r w:rsidRPr="007D3D23">
        <w:rPr>
          <w:u w:val="single"/>
        </w:rPr>
        <w:t>The tenth edition of the Economist Intelligence Unit’s Democracy Index suggests</w:t>
      </w:r>
      <w:r w:rsidRPr="007D3D23">
        <w:t xml:space="preserve"> that </w:t>
      </w:r>
      <w:r w:rsidRPr="007D3D23">
        <w:rPr>
          <w:u w:val="single"/>
        </w:rPr>
        <w:t xml:space="preserve">this unwelcome trend remains </w:t>
      </w:r>
      <w:r w:rsidRPr="007D3D23">
        <w:rPr>
          <w:rStyle w:val="Emphasis"/>
        </w:rPr>
        <w:t>firmly in place</w:t>
      </w:r>
      <w:r w:rsidRPr="007D3D23">
        <w:t xml:space="preserve">. </w:t>
      </w:r>
      <w:r w:rsidRPr="007D3D23">
        <w:rPr>
          <w:u w:val="single"/>
        </w:rPr>
        <w:t>The index</w:t>
      </w:r>
      <w:r w:rsidRPr="007D3D23">
        <w:t xml:space="preserve">, which </w:t>
      </w:r>
      <w:r w:rsidRPr="007D3D23">
        <w:rPr>
          <w:u w:val="single"/>
        </w:rPr>
        <w:t>comprises 60 indicators across five broad categories</w:t>
      </w:r>
      <w:r w:rsidRPr="007D3D23">
        <w:t>—</w:t>
      </w:r>
      <w:r w:rsidRPr="007D3D23">
        <w:rPr>
          <w:u w:val="single"/>
        </w:rPr>
        <w:t>electoral process and pluralism</w:t>
      </w:r>
      <w:r w:rsidRPr="007D3D23">
        <w:t xml:space="preserve">, </w:t>
      </w:r>
      <w:r w:rsidRPr="007D3D23">
        <w:rPr>
          <w:u w:val="single"/>
        </w:rPr>
        <w:t>functioning of government</w:t>
      </w:r>
      <w:r w:rsidRPr="007D3D23">
        <w:t xml:space="preserve">, </w:t>
      </w:r>
      <w:r w:rsidRPr="007D3D23">
        <w:rPr>
          <w:u w:val="single"/>
        </w:rPr>
        <w:t>political participation</w:t>
      </w:r>
      <w:r w:rsidRPr="007D3D23">
        <w:t xml:space="preserve">, </w:t>
      </w:r>
      <w:r w:rsidRPr="007D3D23">
        <w:rPr>
          <w:u w:val="single"/>
        </w:rPr>
        <w:t>democratic political culture and civil liberties</w:t>
      </w:r>
      <w:r w:rsidRPr="007D3D23">
        <w:t xml:space="preserve">—concludes that </w:t>
      </w:r>
      <w:r w:rsidRPr="007D3D23">
        <w:rPr>
          <w:rStyle w:val="Emphasis"/>
        </w:rPr>
        <w:t>less than 5% of the world’s population currently lives in a “full democracy”</w:t>
      </w:r>
      <w:r w:rsidRPr="007D3D23">
        <w:t xml:space="preserve">. </w:t>
      </w:r>
      <w:r w:rsidRPr="007D3D23">
        <w:rPr>
          <w:u w:val="single"/>
        </w:rPr>
        <w:t xml:space="preserve">Nearly a </w:t>
      </w:r>
      <w:r w:rsidRPr="007D3D23">
        <w:rPr>
          <w:rStyle w:val="Emphasis"/>
        </w:rPr>
        <w:t>third</w:t>
      </w:r>
      <w:r w:rsidRPr="007D3D23">
        <w:rPr>
          <w:u w:val="single"/>
        </w:rPr>
        <w:t xml:space="preserve"> live under </w:t>
      </w:r>
      <w:r w:rsidRPr="007D3D23">
        <w:rPr>
          <w:rStyle w:val="Emphasis"/>
        </w:rPr>
        <w:t>authoritarian rule</w:t>
      </w:r>
      <w:r w:rsidRPr="007D3D23">
        <w:t xml:space="preserve">, with a large share of those in China. Overall, </w:t>
      </w:r>
      <w:r w:rsidRPr="007D3D23">
        <w:rPr>
          <w:rStyle w:val="Emphasis"/>
        </w:rPr>
        <w:t>89 of the 167 countries assessed in 2017 received lower scores than they had the year before</w:t>
      </w:r>
      <w:r w:rsidRPr="007D3D23">
        <w:t>.</w:t>
      </w:r>
    </w:p>
    <w:p w14:paraId="008089B9" w14:textId="77777777" w:rsidR="00FD5AD0" w:rsidRPr="007D3D23" w:rsidRDefault="00FD5AD0" w:rsidP="00FD5AD0">
      <w:r w:rsidRPr="007D3D23">
        <w:t xml:space="preserve">Norway remains the most democratic country in the ranking, a position it has held since 2010, and western </w:t>
      </w:r>
      <w:r w:rsidRPr="007D3D23">
        <w:rPr>
          <w:rStyle w:val="Emphasis"/>
        </w:rPr>
        <w:t>Europe</w:t>
      </w:r>
      <w:r w:rsidRPr="007D3D23">
        <w:t xml:space="preserve"> accounts for 14 of the 19 “full democracies” that make up the ranking’s top tier. Nonetheless, the region’s </w:t>
      </w:r>
      <w:r w:rsidRPr="007D3D23">
        <w:rPr>
          <w:u w:val="single"/>
        </w:rPr>
        <w:t xml:space="preserve">average score </w:t>
      </w:r>
      <w:r w:rsidRPr="007D3D23">
        <w:rPr>
          <w:rStyle w:val="Emphasis"/>
        </w:rPr>
        <w:t>slipped</w:t>
      </w:r>
      <w:r w:rsidRPr="007D3D23">
        <w:rPr>
          <w:u w:val="single"/>
        </w:rPr>
        <w:t xml:space="preserve"> slightly in 2017</w:t>
      </w:r>
      <w:r w:rsidRPr="007D3D23">
        <w:t xml:space="preserve">, </w:t>
      </w:r>
      <w:r w:rsidRPr="007D3D23">
        <w:rPr>
          <w:u w:val="single"/>
        </w:rPr>
        <w:t>to an average of 8.38</w:t>
      </w:r>
      <w:r w:rsidRPr="007D3D23">
        <w:t xml:space="preserve"> points out of 10. The </w:t>
      </w:r>
      <w:r w:rsidRPr="007D3D23">
        <w:rPr>
          <w:rStyle w:val="Emphasis"/>
        </w:rPr>
        <w:t>Spanish</w:t>
      </w:r>
      <w:r w:rsidRPr="007D3D23">
        <w:rPr>
          <w:u w:val="single"/>
        </w:rPr>
        <w:t xml:space="preserve"> government’s attempt to stop </w:t>
      </w:r>
      <w:r w:rsidRPr="007D3D23">
        <w:rPr>
          <w:rStyle w:val="Emphasis"/>
        </w:rPr>
        <w:t>Catalonia’s independence</w:t>
      </w:r>
      <w:r w:rsidRPr="007D3D23">
        <w:t xml:space="preserve"> referendum by force on October 1st </w:t>
      </w:r>
      <w:r w:rsidRPr="007D3D23">
        <w:rPr>
          <w:u w:val="single"/>
        </w:rPr>
        <w:t>caused the country’s score to fall</w:t>
      </w:r>
      <w:r w:rsidRPr="007D3D23">
        <w:t xml:space="preserve"> by 0.22 points, </w:t>
      </w:r>
      <w:r w:rsidRPr="007D3D23">
        <w:rPr>
          <w:u w:val="single"/>
        </w:rPr>
        <w:t>leaving it</w:t>
      </w:r>
      <w:r w:rsidRPr="007D3D23">
        <w:t xml:space="preserve"> just </w:t>
      </w:r>
      <w:r w:rsidRPr="007D3D23">
        <w:rPr>
          <w:u w:val="single"/>
        </w:rPr>
        <w:t>0.08 points above the</w:t>
      </w:r>
      <w:r w:rsidRPr="007D3D23">
        <w:t xml:space="preserve"> “</w:t>
      </w:r>
      <w:r w:rsidRPr="007D3D23">
        <w:rPr>
          <w:u w:val="single"/>
        </w:rPr>
        <w:t>flawed democracy</w:t>
      </w:r>
      <w:r w:rsidRPr="007D3D23">
        <w:t xml:space="preserve">” </w:t>
      </w:r>
      <w:r w:rsidRPr="007D3D23">
        <w:rPr>
          <w:u w:val="single"/>
        </w:rPr>
        <w:t>threshold</w:t>
      </w:r>
      <w:r w:rsidRPr="007D3D23">
        <w:t xml:space="preserve">. </w:t>
      </w:r>
      <w:r w:rsidRPr="007D3D23">
        <w:rPr>
          <w:u w:val="single"/>
        </w:rPr>
        <w:t xml:space="preserve">In </w:t>
      </w:r>
      <w:r w:rsidRPr="007D3D23">
        <w:rPr>
          <w:rStyle w:val="Emphasis"/>
        </w:rPr>
        <w:t>Malta</w:t>
      </w:r>
      <w:r w:rsidRPr="007D3D23">
        <w:t xml:space="preserve">, </w:t>
      </w:r>
      <w:r w:rsidRPr="007D3D23">
        <w:rPr>
          <w:u w:val="single"/>
        </w:rPr>
        <w:t>the unresolved murder</w:t>
      </w:r>
      <w:r w:rsidRPr="007D3D23">
        <w:t xml:space="preserve"> </w:t>
      </w:r>
      <w:r w:rsidRPr="007D3D23">
        <w:rPr>
          <w:u w:val="single"/>
        </w:rPr>
        <w:t>of</w:t>
      </w:r>
      <w:r w:rsidRPr="007D3D23">
        <w:t xml:space="preserve"> Daphne Caruana </w:t>
      </w:r>
      <w:proofErr w:type="spellStart"/>
      <w:r w:rsidRPr="007D3D23">
        <w:t>Galizia</w:t>
      </w:r>
      <w:proofErr w:type="spellEnd"/>
      <w:r w:rsidRPr="007D3D23">
        <w:t xml:space="preserve">, </w:t>
      </w:r>
      <w:r w:rsidRPr="007D3D23">
        <w:rPr>
          <w:u w:val="single"/>
        </w:rPr>
        <w:t>an anti-corruption blogger</w:t>
      </w:r>
      <w:r w:rsidRPr="007D3D23">
        <w:t xml:space="preserve">, </w:t>
      </w:r>
      <w:r w:rsidRPr="007D3D23">
        <w:rPr>
          <w:u w:val="single"/>
        </w:rPr>
        <w:t>raised questions about the rule of law</w:t>
      </w:r>
      <w:r w:rsidRPr="007D3D23">
        <w:t xml:space="preserve"> and the authorities’ willingness to investigate sensitive crimes, </w:t>
      </w:r>
      <w:r w:rsidRPr="007D3D23">
        <w:rPr>
          <w:u w:val="single"/>
        </w:rPr>
        <w:t>leading to a drop of 0.24 points</w:t>
      </w:r>
      <w:r w:rsidRPr="007D3D23">
        <w:t xml:space="preserve">. And </w:t>
      </w:r>
      <w:r w:rsidRPr="007D3D23">
        <w:rPr>
          <w:rStyle w:val="Emphasis"/>
        </w:rPr>
        <w:t>France</w:t>
      </w:r>
      <w:r w:rsidRPr="007D3D23">
        <w:t xml:space="preserve">, </w:t>
      </w:r>
      <w:r w:rsidRPr="007D3D23">
        <w:rPr>
          <w:u w:val="single"/>
        </w:rPr>
        <w:t>already a</w:t>
      </w:r>
      <w:r w:rsidRPr="007D3D23">
        <w:t xml:space="preserve"> “</w:t>
      </w:r>
      <w:r w:rsidRPr="007D3D23">
        <w:rPr>
          <w:u w:val="single"/>
        </w:rPr>
        <w:t>flawed democracy</w:t>
      </w:r>
      <w:r w:rsidRPr="007D3D23">
        <w:t xml:space="preserve">” according to the taxonomy of the index, </w:t>
      </w:r>
      <w:r w:rsidRPr="007D3D23">
        <w:rPr>
          <w:rStyle w:val="Emphasis"/>
        </w:rPr>
        <w:t>fell further down the table</w:t>
      </w:r>
      <w:r w:rsidRPr="007D3D23">
        <w:t>, even though its voters firmly rejected a far-right candidate in a presidential election last year. The country’s civil-liberties score declined because its legislature passed a law expanding the government’s emergency powers.</w:t>
      </w:r>
    </w:p>
    <w:p w14:paraId="7C5B46D7" w14:textId="77777777" w:rsidR="00FD5AD0" w:rsidRPr="007D3D23" w:rsidRDefault="00FD5AD0" w:rsidP="00FD5AD0"/>
    <w:p w14:paraId="486E6DFC" w14:textId="77777777" w:rsidR="00FD5AD0" w:rsidRPr="007D3D23" w:rsidRDefault="00FD5AD0" w:rsidP="00FD5AD0"/>
    <w:p w14:paraId="4448E146" w14:textId="317195CA" w:rsidR="00511FDD" w:rsidRPr="007D3D23" w:rsidRDefault="00511FDD" w:rsidP="00511FDD">
      <w:pPr>
        <w:pStyle w:val="Heading2"/>
        <w:rPr>
          <w:rFonts w:cs="Times New Roman"/>
        </w:rPr>
      </w:pPr>
      <w:r w:rsidRPr="007D3D23">
        <w:rPr>
          <w:rFonts w:cs="Times New Roman"/>
        </w:rPr>
        <w:t>Links</w:t>
      </w:r>
      <w:r w:rsidR="00706C02" w:rsidRPr="007D3D23">
        <w:rPr>
          <w:rFonts w:cs="Times New Roman"/>
        </w:rPr>
        <w:t>/Internals</w:t>
      </w:r>
    </w:p>
    <w:p w14:paraId="3EE38546" w14:textId="09E62425" w:rsidR="001C0AA1" w:rsidRPr="007D3D23" w:rsidRDefault="001C0AA1" w:rsidP="001C0AA1">
      <w:pPr>
        <w:pStyle w:val="Heading3"/>
        <w:rPr>
          <w:rFonts w:cs="Times New Roman"/>
        </w:rPr>
      </w:pPr>
      <w:r w:rsidRPr="007D3D23">
        <w:rPr>
          <w:rFonts w:cs="Times New Roman"/>
        </w:rPr>
        <w:t xml:space="preserve">L – </w:t>
      </w:r>
      <w:r w:rsidR="000E5C59" w:rsidRPr="007D3D23">
        <w:rPr>
          <w:rFonts w:cs="Times New Roman"/>
        </w:rPr>
        <w:t>CJR</w:t>
      </w:r>
    </w:p>
    <w:p w14:paraId="23C6A9BF" w14:textId="429C4A94" w:rsidR="000E5C59" w:rsidRPr="007D3D23" w:rsidRDefault="000E5C59" w:rsidP="000E5C59">
      <w:pPr>
        <w:pStyle w:val="Heading4"/>
        <w:rPr>
          <w:rFonts w:cs="Times New Roman"/>
        </w:rPr>
      </w:pPr>
      <w:r w:rsidRPr="007D3D23">
        <w:rPr>
          <w:rFonts w:cs="Times New Roman"/>
        </w:rPr>
        <w:t>The plan will be used to reclaim US position as the mantle of democracy</w:t>
      </w:r>
    </w:p>
    <w:p w14:paraId="3683A889" w14:textId="676EE150" w:rsidR="002269E5" w:rsidRPr="007D3D23" w:rsidRDefault="002269E5" w:rsidP="002269E5">
      <w:pPr>
        <w:rPr>
          <w:rStyle w:val="Style13ptBold"/>
        </w:rPr>
      </w:pPr>
      <w:r w:rsidRPr="007D3D23">
        <w:rPr>
          <w:rStyle w:val="Style13ptBold"/>
        </w:rPr>
        <w:t>Murphy 2020</w:t>
      </w:r>
    </w:p>
    <w:p w14:paraId="189FA6F9" w14:textId="58E20EAD" w:rsidR="003548D3" w:rsidRPr="007D3D23" w:rsidRDefault="002269E5" w:rsidP="002269E5">
      <w:r w:rsidRPr="007D3D23">
        <w:t>Chris, Senate Foreign Relations Committee, Foreign Affairs ,“</w:t>
      </w:r>
      <w:r w:rsidR="003548D3" w:rsidRPr="007D3D23">
        <w:t>A New Civil Rights Movement Is a Foreign Policy Win</w:t>
      </w:r>
      <w:r w:rsidRPr="007D3D23">
        <w:t xml:space="preserve">” </w:t>
      </w:r>
      <w:r w:rsidR="003548D3" w:rsidRPr="007D3D23">
        <w:t>June 12, 2020</w:t>
      </w:r>
      <w:r w:rsidRPr="007D3D23">
        <w:t xml:space="preserve"> </w:t>
      </w:r>
      <w:hyperlink r:id="rId13" w:history="1">
        <w:r w:rsidRPr="007D3D23">
          <w:rPr>
            <w:rStyle w:val="Hyperlink"/>
          </w:rPr>
          <w:t>https://www.foreignaffairs.com/articles/2020-06-12/new-civil-rights-movement-foreign-policy-win</w:t>
        </w:r>
      </w:hyperlink>
    </w:p>
    <w:p w14:paraId="5452EA9E" w14:textId="1E72AAA1" w:rsidR="003548D3" w:rsidRPr="007D3D23" w:rsidRDefault="003548D3" w:rsidP="000E5C59">
      <w:r w:rsidRPr="007D3D23">
        <w:t xml:space="preserve">These days, of course, </w:t>
      </w:r>
      <w:r w:rsidRPr="007D3D23">
        <w:rPr>
          <w:rStyle w:val="StyleUnderline"/>
        </w:rPr>
        <w:t>the world didn’t really need any new reasons to feel queasy about the U</w:t>
      </w:r>
      <w:r w:rsidRPr="007D3D23">
        <w:t xml:space="preserve">nited </w:t>
      </w:r>
      <w:r w:rsidRPr="007D3D23">
        <w:rPr>
          <w:rStyle w:val="StyleUnderline"/>
        </w:rPr>
        <w:t>S</w:t>
      </w:r>
      <w:r w:rsidRPr="007D3D23">
        <w:t xml:space="preserve">tates. President </w:t>
      </w:r>
      <w:r w:rsidRPr="007D3D23">
        <w:rPr>
          <w:rStyle w:val="StyleUnderline"/>
          <w:highlight w:val="cyan"/>
        </w:rPr>
        <w:t>Trump’s</w:t>
      </w:r>
      <w:r w:rsidRPr="007D3D23">
        <w:t xml:space="preserve"> attacks on traditional allies, </w:t>
      </w:r>
      <w:r w:rsidRPr="007D3D23">
        <w:rPr>
          <w:rStyle w:val="StyleUnderline"/>
          <w:highlight w:val="cyan"/>
        </w:rPr>
        <w:t>disinterest in human rights and</w:t>
      </w:r>
      <w:r w:rsidRPr="007D3D23">
        <w:rPr>
          <w:rStyle w:val="StyleUnderline"/>
        </w:rPr>
        <w:t xml:space="preserve"> democracy promotion, and generally boorish </w:t>
      </w:r>
      <w:r w:rsidRPr="007D3D23">
        <w:rPr>
          <w:rStyle w:val="StyleUnderline"/>
          <w:highlight w:val="cyan"/>
        </w:rPr>
        <w:t>behavior have already put the country’s global reputation on a path of steady decline</w:t>
      </w:r>
      <w:r w:rsidRPr="007D3D23">
        <w:t>. Last year, the Pew Research Center reported that in many parts of the globe, approval of the United States was at an all-time low. The Trump administration’s bungled response to the COVID-19 pandemic, which has left over 110,000 Americans dead, surely did not reverse this trend.</w:t>
      </w:r>
      <w:r w:rsidR="002269E5" w:rsidRPr="007D3D23">
        <w:t xml:space="preserve"> </w:t>
      </w:r>
      <w:r w:rsidRPr="007D3D23">
        <w:t xml:space="preserve">Yet </w:t>
      </w:r>
      <w:r w:rsidRPr="007D3D23">
        <w:rPr>
          <w:rStyle w:val="StyleUnderline"/>
        </w:rPr>
        <w:t xml:space="preserve">fears that </w:t>
      </w:r>
      <w:r w:rsidRPr="007D3D23">
        <w:rPr>
          <w:rStyle w:val="StyleUnderline"/>
          <w:highlight w:val="cyan"/>
        </w:rPr>
        <w:t>the new tempest over racial justice is making the U</w:t>
      </w:r>
      <w:r w:rsidRPr="007D3D23">
        <w:t xml:space="preserve">nited </w:t>
      </w:r>
      <w:r w:rsidRPr="007D3D23">
        <w:rPr>
          <w:rStyle w:val="StyleUnderline"/>
          <w:highlight w:val="cyan"/>
        </w:rPr>
        <w:t>S</w:t>
      </w:r>
      <w:r w:rsidRPr="007D3D23">
        <w:t xml:space="preserve">tates </w:t>
      </w:r>
      <w:r w:rsidRPr="007D3D23">
        <w:rPr>
          <w:rStyle w:val="StyleUnderline"/>
          <w:highlight w:val="cyan"/>
        </w:rPr>
        <w:t>look weak</w:t>
      </w:r>
      <w:r w:rsidRPr="007D3D23">
        <w:rPr>
          <w:rStyle w:val="StyleUnderline"/>
        </w:rPr>
        <w:t xml:space="preserve"> in the eyes of the world are totally and completely upside down</w:t>
      </w:r>
      <w:r w:rsidRPr="007D3D23">
        <w:rPr>
          <w:rStyle w:val="Emphasis"/>
        </w:rPr>
        <w:t xml:space="preserve">. </w:t>
      </w:r>
      <w:r w:rsidRPr="007D3D23">
        <w:rPr>
          <w:rStyle w:val="Emphasis"/>
          <w:highlight w:val="cyan"/>
        </w:rPr>
        <w:t>This moment of reckoning could end up becoming a defining advertisement for the American model, a body blow to autocratic regimes all around the world, and a way for the U</w:t>
      </w:r>
      <w:r w:rsidRPr="007D3D23">
        <w:t xml:space="preserve">nited </w:t>
      </w:r>
      <w:r w:rsidRPr="007D3D23">
        <w:rPr>
          <w:rStyle w:val="Emphasis"/>
          <w:highlight w:val="cyan"/>
        </w:rPr>
        <w:t>S</w:t>
      </w:r>
      <w:r w:rsidRPr="007D3D23">
        <w:t xml:space="preserve">tates </w:t>
      </w:r>
      <w:r w:rsidRPr="007D3D23">
        <w:rPr>
          <w:rStyle w:val="Emphasis"/>
          <w:highlight w:val="cyan"/>
        </w:rPr>
        <w:t xml:space="preserve">to reclaim </w:t>
      </w:r>
      <w:r w:rsidRPr="007D3D23">
        <w:rPr>
          <w:rStyle w:val="Emphasis"/>
        </w:rPr>
        <w:t xml:space="preserve">much of </w:t>
      </w:r>
      <w:r w:rsidRPr="007D3D23">
        <w:rPr>
          <w:rStyle w:val="Emphasis"/>
          <w:highlight w:val="cyan"/>
        </w:rPr>
        <w:t xml:space="preserve">the moral standing </w:t>
      </w:r>
      <w:r w:rsidRPr="007D3D23">
        <w:rPr>
          <w:rStyle w:val="Emphasis"/>
        </w:rPr>
        <w:t xml:space="preserve">that </w:t>
      </w:r>
      <w:r w:rsidRPr="007D3D23">
        <w:rPr>
          <w:rStyle w:val="Emphasis"/>
          <w:highlight w:val="cyan"/>
        </w:rPr>
        <w:t>it has lost</w:t>
      </w:r>
      <w:r w:rsidRPr="007D3D23">
        <w:rPr>
          <w:rStyle w:val="Emphasis"/>
        </w:rPr>
        <w:t xml:space="preserve"> </w:t>
      </w:r>
      <w:r w:rsidRPr="007D3D23">
        <w:t>during the past three years.</w:t>
      </w:r>
      <w:r w:rsidR="002269E5" w:rsidRPr="007D3D23">
        <w:t xml:space="preserve"> </w:t>
      </w:r>
      <w:r w:rsidRPr="007D3D23">
        <w:t xml:space="preserve">Why do I believe this? To start, I know that the United States has never claimed perfection. How could a nation </w:t>
      </w:r>
      <w:proofErr w:type="gramStart"/>
      <w:r w:rsidRPr="007D3D23">
        <w:t>forged</w:t>
      </w:r>
      <w:proofErr w:type="gramEnd"/>
      <w:r w:rsidRPr="007D3D23">
        <w:t xml:space="preserve"> by human chattel? What it does claim is that it has put in place a system of governance in which normal citizens possess agency, over both their own fate and the fate of their fellow citizens. And however flawed and frail U.S. democracy may be, it is still the world’s standard, and the future of the global fight between self-determination and autocracy largely rests on its success or failure.</w:t>
      </w:r>
    </w:p>
    <w:p w14:paraId="7F6C2589" w14:textId="37EAADB4" w:rsidR="00834DC6" w:rsidRDefault="00834DC6" w:rsidP="00A61B68">
      <w:pPr>
        <w:pStyle w:val="Heading3"/>
        <w:rPr>
          <w:rFonts w:cs="Times New Roman"/>
        </w:rPr>
      </w:pPr>
      <w:r>
        <w:rPr>
          <w:rFonts w:cs="Times New Roman"/>
        </w:rPr>
        <w:t>L—Death Penalty</w:t>
      </w:r>
    </w:p>
    <w:p w14:paraId="70A925DD" w14:textId="39A22972" w:rsidR="00834DC6" w:rsidRPr="00834DC6" w:rsidRDefault="00834DC6" w:rsidP="00834DC6">
      <w:pPr>
        <w:pStyle w:val="Heading4"/>
      </w:pPr>
      <w:r w:rsidRPr="00834DC6">
        <w:t xml:space="preserve">US reliance on the death penalty puts us out of sync with global human rights – abolishing restores US legitimacy </w:t>
      </w:r>
    </w:p>
    <w:p w14:paraId="1B39835F" w14:textId="23759385" w:rsidR="00834DC6" w:rsidRDefault="00834DC6" w:rsidP="00834DC6">
      <w:r w:rsidRPr="00BF7EDB">
        <w:rPr>
          <w:rStyle w:val="Style13ptBold"/>
        </w:rPr>
        <w:t>Garrett, 17</w:t>
      </w:r>
      <w:r>
        <w:t xml:space="preserve"> --- </w:t>
      </w:r>
      <w:proofErr w:type="gramStart"/>
      <w:r>
        <w:t>professor</w:t>
      </w:r>
      <w:proofErr w:type="gramEnd"/>
      <w:r>
        <w:t xml:space="preserve"> of law at the Duke University School of Law (Brandon L., End of Its Rope: How Killing the Death </w:t>
      </w:r>
      <w:bookmarkStart w:id="0" w:name="_GoBack"/>
      <w:bookmarkEnd w:id="0"/>
      <w:r>
        <w:t xml:space="preserve">Penalty Can Revive Criminal Justice, </w:t>
      </w:r>
      <w:proofErr w:type="spellStart"/>
      <w:r>
        <w:t>ebook</w:t>
      </w:r>
      <w:proofErr w:type="spellEnd"/>
      <w:r>
        <w:t xml:space="preserve"> from University of Michigan, pg. 254-255, JMP)</w:t>
      </w:r>
    </w:p>
    <w:p w14:paraId="08718BC9" w14:textId="77777777" w:rsidR="00834DC6" w:rsidRPr="00462F48" w:rsidRDefault="00834DC6" w:rsidP="00834DC6">
      <w:pPr>
        <w:rPr>
          <w:sz w:val="16"/>
        </w:rPr>
      </w:pPr>
      <w:r w:rsidRPr="00462F48">
        <w:rPr>
          <w:sz w:val="16"/>
        </w:rPr>
        <w:t xml:space="preserve">Human Rights </w:t>
      </w:r>
      <w:r w:rsidRPr="005D7D08">
        <w:rPr>
          <w:rStyle w:val="StyleUnderline"/>
        </w:rPr>
        <w:t xml:space="preserve">“The death penalty has no place in the 21st century,” said Ban Ki-moon, then the Secretary General of the </w:t>
      </w:r>
      <w:r w:rsidRPr="005D7D08">
        <w:rPr>
          <w:rStyle w:val="Emphasis"/>
        </w:rPr>
        <w:t>U</w:t>
      </w:r>
      <w:r w:rsidRPr="00462F48">
        <w:rPr>
          <w:sz w:val="16"/>
        </w:rPr>
        <w:t xml:space="preserve">nited </w:t>
      </w:r>
      <w:r w:rsidRPr="005D7D08">
        <w:rPr>
          <w:rStyle w:val="Emphasis"/>
        </w:rPr>
        <w:t>N</w:t>
      </w:r>
      <w:r w:rsidRPr="00462F48">
        <w:rPr>
          <w:sz w:val="16"/>
        </w:rPr>
        <w:t xml:space="preserve">ations. </w:t>
      </w:r>
      <w:r w:rsidRPr="00026291">
        <w:rPr>
          <w:rStyle w:val="Emphasis"/>
        </w:rPr>
        <w:t>The triumph of mercy is a global phenomenon.</w:t>
      </w:r>
      <w:r w:rsidRPr="00462F48">
        <w:rPr>
          <w:sz w:val="16"/>
        </w:rPr>
        <w:t xml:space="preserve"> </w:t>
      </w:r>
      <w:proofErr w:type="gramStart"/>
      <w:r w:rsidRPr="00026291">
        <w:rPr>
          <w:rStyle w:val="StyleUnderline"/>
        </w:rPr>
        <w:t>A majority of</w:t>
      </w:r>
      <w:proofErr w:type="gramEnd"/>
      <w:r w:rsidRPr="00026291">
        <w:rPr>
          <w:rStyle w:val="StyleUnderline"/>
        </w:rPr>
        <w:t xml:space="preserve"> the countries in the world have now abolished the death penalty, and even more do not use it in practice.</w:t>
      </w:r>
      <w:r w:rsidRPr="00462F48">
        <w:rPr>
          <w:sz w:val="16"/>
        </w:rPr>
        <w:t xml:space="preserve">42 More than four out of five countries have abolished or stopped using the death penalty. China, Iran, Iraq, Saudi Arabia, and the United States are at the top of the list of states that execute the most people each year. Indeed, the only countries that have seen executions increase in recent years are Iran, Pakistan, and Saudi Arabia. Saudi Arabia typically beheads individuals and displays bodies in public as a warning. China, Saudi Arabia, and Pakistan sentence people to death for drug crimes, financial crimes, and lesser “crimes” including adultery and blasphemy. For decades, </w:t>
      </w:r>
      <w:r w:rsidRPr="00817C7F">
        <w:rPr>
          <w:rStyle w:val="Emphasis"/>
        </w:rPr>
        <w:t>challenges to the death penalty have forced Americans to think carefully about the connections between our own criminal justice practices and those around the world</w:t>
      </w:r>
      <w:r w:rsidRPr="00462F48">
        <w:rPr>
          <w:sz w:val="16"/>
        </w:rPr>
        <w:t xml:space="preserve">. Ever since Trop v. Dulles, in 1958, when the Supreme Court announced that cruel and unusual punishment should be governed by “evolving standards of decency that mark the progress of a maturing society,” the justices have occasionally looked to punishment practices in other countries. We should not be behind the “civilized nations of the world” but rather should be a model for all nations. In 1977, the justices ruled out the death penalty for rape, noting international consensus among major nations.43 In 2002, in Atkins v. Virginia, the justices noted that “within the world community,” the execution of intellectually disabled offenders is “overwhelming disapproved.”44 In 2004, in Roper v. Simpson, the justices described as “instructive” the “overwhelming weight of international opinion against the juvenile death penalty.” The United States “now stands alone in a world that has turned its face against the juvenile death penalty.”45 Even Supreme Court Justice Sandra Day O’Connor, who disagreed with the result in that case, agreed that it was appropriate to rely on international practices, since our “evolving understanding of human dignity certainly is neither wholly isolated from, nor inherently at odds with, the values prevailing in other countries.”46 Others strongly disagree. Justice Antonin Scalia maintained that international human rights and practices are not relevant, and we need not try to “conform” American law to the “views of foreigners.”47 A new moral awakening has made killing the death penalty feasible for the first time in decades, and the same forces are working their way around the world. </w:t>
      </w:r>
      <w:r w:rsidRPr="00DF6017">
        <w:rPr>
          <w:rStyle w:val="StyleUnderline"/>
        </w:rPr>
        <w:t>Just as the death penalty is in decline and concentrated within the</w:t>
      </w:r>
      <w:r w:rsidRPr="00462F48">
        <w:rPr>
          <w:sz w:val="16"/>
        </w:rPr>
        <w:t xml:space="preserve"> </w:t>
      </w:r>
      <w:r w:rsidRPr="00DF6017">
        <w:rPr>
          <w:rStyle w:val="Emphasis"/>
        </w:rPr>
        <w:t>U</w:t>
      </w:r>
      <w:r w:rsidRPr="00462F48">
        <w:rPr>
          <w:sz w:val="16"/>
        </w:rPr>
        <w:t xml:space="preserve">nited </w:t>
      </w:r>
      <w:r w:rsidRPr="00DF6017">
        <w:rPr>
          <w:rStyle w:val="Emphasis"/>
        </w:rPr>
        <w:t>S</w:t>
      </w:r>
      <w:r w:rsidRPr="00462F48">
        <w:rPr>
          <w:sz w:val="16"/>
        </w:rPr>
        <w:t xml:space="preserve">tates, </w:t>
      </w:r>
      <w:r w:rsidRPr="00DF6017">
        <w:rPr>
          <w:rStyle w:val="StyleUnderline"/>
        </w:rPr>
        <w:t>fewer countries across the world have the death penalty or use it in practice</w:t>
      </w:r>
      <w:r w:rsidRPr="00462F48">
        <w:rPr>
          <w:sz w:val="16"/>
        </w:rPr>
        <w:t xml:space="preserve">. The trend, sometimes despite popular opinion, is unmistakable. </w:t>
      </w:r>
      <w:r w:rsidRPr="005A41AF">
        <w:rPr>
          <w:rStyle w:val="StyleUnderline"/>
        </w:rPr>
        <w:t>The countries that are doubling down on executions are largely authoritarian regimes. We should not remain in their company.</w:t>
      </w:r>
      <w:r w:rsidRPr="00462F48">
        <w:rPr>
          <w:sz w:val="16"/>
        </w:rPr>
        <w:t xml:space="preserve"> What would it mean to rethink punishment as part of an international community, with common values and concern for fundamental human rights? </w:t>
      </w:r>
      <w:r w:rsidRPr="00F8693C">
        <w:rPr>
          <w:rStyle w:val="Emphasis"/>
        </w:rPr>
        <w:t>Since the death penalty is seen as so out of touch with fundamental human rights, rejecting the death penalty definitively in America would mean we would no longer “stand alone,”</w:t>
      </w:r>
      <w:r w:rsidRPr="00DF6017">
        <w:rPr>
          <w:rStyle w:val="StyleUnderline"/>
        </w:rPr>
        <w:t xml:space="preserve"> or stand with the likes of Iraq and Saudi Arabia in our punishment practices</w:t>
      </w:r>
      <w:r w:rsidRPr="00462F48">
        <w:rPr>
          <w:sz w:val="16"/>
        </w:rPr>
        <w:t xml:space="preserve">. </w:t>
      </w:r>
      <w:r w:rsidRPr="00DF6017">
        <w:rPr>
          <w:rStyle w:val="Emphasis"/>
        </w:rPr>
        <w:t>Joining the broad set of nations that have abolished the death penalty could help us be part of that worldwide conversation rather than standing to the side as an outlier.</w:t>
      </w:r>
      <w:r w:rsidRPr="00462F48">
        <w:rPr>
          <w:sz w:val="16"/>
        </w:rPr>
        <w:t xml:space="preserve"> </w:t>
      </w:r>
      <w:r w:rsidRPr="00DF6017">
        <w:rPr>
          <w:rStyle w:val="Emphasis"/>
        </w:rPr>
        <w:t>After the fall of the death penalty, the</w:t>
      </w:r>
      <w:r w:rsidRPr="00462F48">
        <w:rPr>
          <w:sz w:val="16"/>
        </w:rPr>
        <w:t xml:space="preserve"> </w:t>
      </w:r>
      <w:r w:rsidRPr="00DF6017">
        <w:rPr>
          <w:rStyle w:val="Emphasis"/>
        </w:rPr>
        <w:t>U</w:t>
      </w:r>
      <w:r w:rsidRPr="00462F48">
        <w:rPr>
          <w:sz w:val="16"/>
        </w:rPr>
        <w:t xml:space="preserve">nited </w:t>
      </w:r>
      <w:r w:rsidRPr="00DF6017">
        <w:rPr>
          <w:rStyle w:val="Emphasis"/>
        </w:rPr>
        <w:t>S</w:t>
      </w:r>
      <w:r w:rsidRPr="00462F48">
        <w:rPr>
          <w:sz w:val="16"/>
        </w:rPr>
        <w:t xml:space="preserve">tates </w:t>
      </w:r>
      <w:r w:rsidRPr="00DF6017">
        <w:rPr>
          <w:rStyle w:val="Emphasis"/>
        </w:rPr>
        <w:t>can reclaim its role as the standard-bearer for fair criminal justice</w:t>
      </w:r>
      <w:r w:rsidRPr="00462F48">
        <w:rPr>
          <w:sz w:val="16"/>
        </w:rPr>
        <w:t>.</w:t>
      </w:r>
    </w:p>
    <w:p w14:paraId="41169AB2" w14:textId="77777777" w:rsidR="00834DC6" w:rsidRPr="00834DC6" w:rsidRDefault="00834DC6" w:rsidP="00834DC6"/>
    <w:p w14:paraId="58C94439" w14:textId="03E1905E" w:rsidR="00A61B68" w:rsidRPr="007D3D23" w:rsidRDefault="00A61B68" w:rsidP="00A61B68">
      <w:pPr>
        <w:pStyle w:val="Heading3"/>
        <w:rPr>
          <w:rFonts w:cs="Times New Roman"/>
        </w:rPr>
      </w:pPr>
      <w:r w:rsidRPr="007D3D23">
        <w:rPr>
          <w:rFonts w:cs="Times New Roman"/>
        </w:rPr>
        <w:t>L—Immigration</w:t>
      </w:r>
    </w:p>
    <w:p w14:paraId="3C4B2463" w14:textId="06AFEA75" w:rsidR="00A61B68" w:rsidRPr="007D3D23" w:rsidRDefault="007D3D23" w:rsidP="00A61B68">
      <w:pPr>
        <w:pStyle w:val="Heading4"/>
        <w:rPr>
          <w:rFonts w:cs="Times New Roman"/>
        </w:rPr>
      </w:pPr>
      <w:r>
        <w:rPr>
          <w:rFonts w:cs="Times New Roman"/>
        </w:rPr>
        <w:t>Fixing immigration policy will be used by Trump to convince foreign governments of the effectiveness of the American model</w:t>
      </w:r>
    </w:p>
    <w:p w14:paraId="29BFB019" w14:textId="25C24C98" w:rsidR="00A61B68" w:rsidRDefault="00A61B68" w:rsidP="00A61B68">
      <w:proofErr w:type="spellStart"/>
      <w:r w:rsidRPr="007D3D23">
        <w:rPr>
          <w:rStyle w:val="Style13ptBold"/>
        </w:rPr>
        <w:t>Bershidsky</w:t>
      </w:r>
      <w:proofErr w:type="spellEnd"/>
      <w:r w:rsidRPr="007D3D23">
        <w:rPr>
          <w:rStyle w:val="Style13ptBold"/>
        </w:rPr>
        <w:t xml:space="preserve"> 18</w:t>
      </w:r>
      <w:r w:rsidRPr="007D3D23">
        <w:t xml:space="preserve"> – Russian Berlin-based journalist and columnist for Bloomberg View, the editorial division of Bloomberg News (Leonid, 1-12-2018, “</w:t>
      </w:r>
      <w:r w:rsidRPr="007D3D23">
        <w:rPr>
          <w:u w:val="single"/>
        </w:rPr>
        <w:t>Trump Finds a New Way to Squander Soft Power</w:t>
      </w:r>
      <w:r w:rsidRPr="007D3D23">
        <w:t>”, Bloomberg, https://www.bloomberg.com/opinion/articles/2018-01-12/trump-finds-a-new-way-to-squander-soft-power, accessed 7-5-2020) //</w:t>
      </w:r>
      <w:proofErr w:type="spellStart"/>
      <w:r w:rsidRPr="007D3D23">
        <w:t>DYang</w:t>
      </w:r>
      <w:proofErr w:type="spellEnd"/>
    </w:p>
    <w:p w14:paraId="2A011EA3" w14:textId="77777777" w:rsidR="007D3D23" w:rsidRPr="007D3D23" w:rsidRDefault="007D3D23" w:rsidP="00A61B68"/>
    <w:p w14:paraId="39D38985" w14:textId="77777777" w:rsidR="00A61B68" w:rsidRPr="007D3D23" w:rsidRDefault="00A61B68" w:rsidP="00A61B68">
      <w:pPr>
        <w:rPr>
          <w:b/>
          <w:bCs/>
          <w:u w:val="single"/>
        </w:rPr>
      </w:pPr>
      <w:r w:rsidRPr="007D3D23">
        <w:rPr>
          <w:u w:val="single"/>
        </w:rPr>
        <w:t>Most immigrants to the U.S. are from countries with a relatively small percentage of the population that doesn't want to live in the country of birth.</w:t>
      </w:r>
      <w:r w:rsidRPr="007D3D23">
        <w:t xml:space="preserve"> Some -- not many -- are from places that many residents would like to leave behind. </w:t>
      </w:r>
      <w:r w:rsidRPr="007D3D23">
        <w:rPr>
          <w:u w:val="single"/>
        </w:rPr>
        <w:t>Balancing both groups is key to supporting America's reputation as a nice country to live in</w:t>
      </w:r>
      <w:r w:rsidRPr="007D3D23">
        <w:t xml:space="preserve">. </w:t>
      </w:r>
      <w:r w:rsidRPr="007D3D23">
        <w:rPr>
          <w:b/>
          <w:bCs/>
          <w:u w:val="single"/>
        </w:rPr>
        <w:t>Without locals who make it in America, the U.S. claim to global leadership would be far less convincing to most foreigners.</w:t>
      </w:r>
    </w:p>
    <w:p w14:paraId="034F9660" w14:textId="77777777" w:rsidR="00A61B68" w:rsidRPr="007D3D23" w:rsidRDefault="00A61B68" w:rsidP="00A61B68">
      <w:pPr>
        <w:rPr>
          <w:u w:val="single"/>
        </w:rPr>
      </w:pPr>
      <w:r w:rsidRPr="007D3D23">
        <w:rPr>
          <w:u w:val="single"/>
        </w:rPr>
        <w:t xml:space="preserve">The U.S. could redesign its immigration policy to welcome only people from countries that sit relatively close to the U.S. on the happiness, livability and per capita economic output scale. </w:t>
      </w:r>
      <w:r w:rsidRPr="007D3D23">
        <w:t xml:space="preserve">Judging by the list of countries from which people like to emigrate, it could get a more significant influx of Europeans (except of course they're likely to be Latvians, Lithuanians and Romanians rather than Danes and Norwegians). But those prone to anti-immigrant sentiment will still resent the influx, as they did in the U.K.: The European freedom of movement was probably the biggest single cause of the Brexit vote. </w:t>
      </w:r>
      <w:r w:rsidRPr="007D3D23">
        <w:rPr>
          <w:u w:val="single"/>
        </w:rPr>
        <w:t>At the same time, the word-of-mouth reach of the U.S. as the shining city on the hill will shrink to a small group of countries that are already U.S. allies.</w:t>
      </w:r>
    </w:p>
    <w:p w14:paraId="1F48994C" w14:textId="77777777" w:rsidR="00A61B68" w:rsidRPr="007D3D23" w:rsidRDefault="00A61B68" w:rsidP="00A61B68">
      <w:r w:rsidRPr="007D3D23">
        <w:t>My country of birth, Russia, is the </w:t>
      </w:r>
      <w:hyperlink r:id="rId14" w:tgtFrame="_blank" w:history="1">
        <w:r w:rsidRPr="007D3D23">
          <w:rPr>
            <w:rStyle w:val="Hyperlink"/>
          </w:rPr>
          <w:t>fourth-biggest</w:t>
        </w:r>
      </w:hyperlink>
      <w:r w:rsidRPr="007D3D23">
        <w:t xml:space="preserve"> country of immigration in the world in absolute terms. Mostly, they hail from former Soviet nations. </w:t>
      </w:r>
      <w:r w:rsidRPr="007D3D23">
        <w:rPr>
          <w:u w:val="single"/>
        </w:rPr>
        <w:t>The resulting outpouring of migrants' remittances and their stories of life in wealthy Russian cities is a great way to bolster Russia's soft power.</w:t>
      </w:r>
      <w:r w:rsidRPr="007D3D23">
        <w:t xml:space="preserve"> At the same time, Russians -- mostly living in Western nations -- make up the world's third-biggest diaspora. Their stories of life in Europe, the U.S. and Australia maintain the country's link to the Western world despite recent political hostilities. </w:t>
      </w:r>
    </w:p>
    <w:p w14:paraId="3F2DC9D6" w14:textId="77777777" w:rsidR="00A61B68" w:rsidRPr="007D3D23" w:rsidRDefault="00A61B68" w:rsidP="00A61B68">
      <w:pPr>
        <w:rPr>
          <w:u w:val="single"/>
        </w:rPr>
      </w:pPr>
      <w:r w:rsidRPr="007D3D23">
        <w:rPr>
          <w:b/>
          <w:bCs/>
          <w:u w:val="single"/>
        </w:rPr>
        <w:t>The geography of immigration is an important tool of international influence for a country.</w:t>
      </w:r>
      <w:r w:rsidRPr="007D3D23">
        <w:t xml:space="preserve"> </w:t>
      </w:r>
      <w:r w:rsidRPr="007D3D23">
        <w:rPr>
          <w:u w:val="single"/>
        </w:rPr>
        <w:t>By taking in large numbers of Turkish immigrants, Germany became one of Turkey's key international partners and, essentially, its anchor to the Western world.</w:t>
      </w:r>
      <w:r w:rsidRPr="007D3D23">
        <w:t xml:space="preserve"> </w:t>
      </w:r>
      <w:r w:rsidRPr="007D3D23">
        <w:rPr>
          <w:u w:val="single"/>
        </w:rPr>
        <w:t>Similarly, Germany's large Russian diaspora is part of what makes the country Russia's most important negotiating partner in Europe. Now that more Middle Eastern immigrants have arrived, Germany has, perhaps unwittingly, set itself up for an important role in that region's affairs, which will become increasingly obvious once peace is reestablished in Syria.</w:t>
      </w:r>
    </w:p>
    <w:p w14:paraId="5AA4DD53" w14:textId="77777777" w:rsidR="00A61B68" w:rsidRPr="007D3D23" w:rsidRDefault="00A61B68" w:rsidP="00A61B68">
      <w:r w:rsidRPr="007D3D23">
        <w:rPr>
          <w:u w:val="single"/>
        </w:rPr>
        <w:t>For an isolationist U.S., it's natural to turn away from some countries and whole regions.</w:t>
      </w:r>
      <w:r w:rsidRPr="007D3D23">
        <w:t xml:space="preserve"> </w:t>
      </w:r>
      <w:r w:rsidRPr="007D3D23">
        <w:rPr>
          <w:u w:val="single"/>
        </w:rPr>
        <w:t>Trump's immigration ban helps erode its relevance in the Middle East. Keeping away immigrants from Central America and the Caribbean will have the same effect</w:t>
      </w:r>
      <w:r w:rsidRPr="007D3D23">
        <w:t xml:space="preserve">. Does the U.S. really need more people from Europe? It may, given how </w:t>
      </w:r>
      <w:r w:rsidRPr="007D3D23">
        <w:rPr>
          <w:b/>
          <w:bCs/>
          <w:u w:val="single"/>
        </w:rPr>
        <w:t>Trump's actions are eroding trust in the U.S. this side of the Atlantic</w:t>
      </w:r>
      <w:r w:rsidRPr="007D3D23">
        <w:t>. But it should be a conscious decision.</w:t>
      </w:r>
    </w:p>
    <w:p w14:paraId="3008B30A" w14:textId="77777777" w:rsidR="00A61B68" w:rsidRPr="007D3D23" w:rsidRDefault="00A61B68" w:rsidP="000E5C59"/>
    <w:p w14:paraId="361318B4" w14:textId="19BB4B51" w:rsidR="00706C02" w:rsidRPr="007D3D23" w:rsidRDefault="00706C02" w:rsidP="00306DD2">
      <w:pPr>
        <w:pStyle w:val="Heading1"/>
        <w:rPr>
          <w:rFonts w:cs="Times New Roman"/>
        </w:rPr>
      </w:pPr>
      <w:r w:rsidRPr="007D3D23">
        <w:rPr>
          <w:rFonts w:cs="Times New Roman"/>
        </w:rPr>
        <w:t>Impacts</w:t>
      </w:r>
    </w:p>
    <w:p w14:paraId="3221B2A3" w14:textId="77777777" w:rsidR="00016D4F" w:rsidRPr="007D3D23" w:rsidRDefault="00016D4F" w:rsidP="00016D4F">
      <w:pPr>
        <w:pStyle w:val="Heading2"/>
        <w:rPr>
          <w:rFonts w:cs="Times New Roman"/>
        </w:rPr>
      </w:pPr>
      <w:proofErr w:type="gramStart"/>
      <w:r w:rsidRPr="007D3D23">
        <w:rPr>
          <w:rFonts w:cs="Times New Roman"/>
        </w:rPr>
        <w:t>Climate !</w:t>
      </w:r>
      <w:proofErr w:type="gramEnd"/>
    </w:p>
    <w:p w14:paraId="51CEF327" w14:textId="382182CC" w:rsidR="00016D4F" w:rsidRPr="007D3D23" w:rsidRDefault="00C3658F" w:rsidP="00016D4F">
      <w:pPr>
        <w:pStyle w:val="Heading3"/>
        <w:rPr>
          <w:rFonts w:cs="Times New Roman"/>
        </w:rPr>
      </w:pPr>
      <w:r w:rsidRPr="007D3D23">
        <w:rPr>
          <w:rFonts w:cs="Times New Roman"/>
        </w:rPr>
        <w:t>1nc</w:t>
      </w:r>
    </w:p>
    <w:p w14:paraId="0B52F424" w14:textId="77777777" w:rsidR="00016D4F" w:rsidRPr="007D3D23" w:rsidRDefault="00016D4F" w:rsidP="00016D4F">
      <w:pPr>
        <w:pStyle w:val="Heading4"/>
        <w:rPr>
          <w:rFonts w:cs="Times New Roman"/>
        </w:rPr>
      </w:pPr>
      <w:r w:rsidRPr="007D3D23">
        <w:rPr>
          <w:rFonts w:cs="Times New Roman"/>
        </w:rPr>
        <w:t xml:space="preserve">Democracy will </w:t>
      </w:r>
      <w:r w:rsidRPr="007D3D23">
        <w:rPr>
          <w:rFonts w:cs="Times New Roman"/>
          <w:u w:val="single"/>
        </w:rPr>
        <w:t>catastrophically delay</w:t>
      </w:r>
      <w:r w:rsidRPr="007D3D23">
        <w:rPr>
          <w:rFonts w:cs="Times New Roman"/>
        </w:rPr>
        <w:t xml:space="preserve"> action on climate change---authoritarianism is </w:t>
      </w:r>
      <w:r w:rsidRPr="007D3D23">
        <w:rPr>
          <w:rFonts w:cs="Times New Roman"/>
          <w:u w:val="single"/>
        </w:rPr>
        <w:t>necessary</w:t>
      </w:r>
      <w:r w:rsidRPr="007D3D23">
        <w:rPr>
          <w:rFonts w:cs="Times New Roman"/>
        </w:rPr>
        <w:t xml:space="preserve"> to ensure rapid state-led transformation </w:t>
      </w:r>
    </w:p>
    <w:p w14:paraId="086CBBCF" w14:textId="08012EA2" w:rsidR="00016D4F" w:rsidRDefault="00016D4F" w:rsidP="00016D4F">
      <w:r w:rsidRPr="007D3D23">
        <w:rPr>
          <w:rStyle w:val="Style13ptBold"/>
        </w:rPr>
        <w:t>Mann &amp; Wainwright ’18</w:t>
      </w:r>
      <w:r w:rsidRPr="007D3D23">
        <w:t xml:space="preserve"> (Geoff, teaches political economy and economic geography at Simon Fraser University, where he directs the Centre for Global Political Economy, Joel </w:t>
      </w:r>
      <w:r w:rsidRPr="007D3D23">
        <w:rPr>
          <w:i/>
        </w:rPr>
        <w:t>Climate Leviathan: A Political Theory of Our Planetary Future</w:t>
      </w:r>
      <w:r w:rsidRPr="007D3D23">
        <w:t>, pp. 38-40, ME)</w:t>
      </w:r>
    </w:p>
    <w:p w14:paraId="3066A10B" w14:textId="77777777" w:rsidR="007D3D23" w:rsidRPr="007D3D23" w:rsidRDefault="007D3D23" w:rsidP="00016D4F">
      <w:pPr>
        <w:rPr>
          <w:b/>
          <w:bCs/>
          <w:sz w:val="32"/>
        </w:rPr>
      </w:pPr>
    </w:p>
    <w:p w14:paraId="2D77688E" w14:textId="6C3CF291" w:rsidR="00C3658F" w:rsidRPr="007D3D23" w:rsidRDefault="00016D4F" w:rsidP="00C3658F">
      <w:r w:rsidRPr="007D3D23">
        <w:rPr>
          <w:rStyle w:val="StyleUnderline"/>
        </w:rPr>
        <w:t xml:space="preserve">Relative to the institutional means currently available to capitalist liberal democracy and its sorry attempts at “consensus,” this trajectory has some </w:t>
      </w:r>
      <w:r w:rsidRPr="007D3D23">
        <w:rPr>
          <w:rStyle w:val="Emphasis"/>
        </w:rPr>
        <w:t>distinct advantages</w:t>
      </w:r>
      <w:r w:rsidRPr="007D3D23">
        <w:t xml:space="preserve"> </w:t>
      </w:r>
      <w:r w:rsidRPr="007D3D23">
        <w:rPr>
          <w:rStyle w:val="StyleUnderline"/>
        </w:rPr>
        <w:t>with respect to atmospheric carbon concentration, notably in terms of the</w:t>
      </w:r>
      <w:r w:rsidRPr="007D3D23">
        <w:t xml:space="preserve"> </w:t>
      </w:r>
      <w:r w:rsidRPr="007D3D23">
        <w:rPr>
          <w:rStyle w:val="Emphasis"/>
        </w:rPr>
        <w:t>capacity to coordinate massive political-economic reconfiguration quickly and comprehensively</w:t>
      </w:r>
      <w:r w:rsidRPr="007D3D23">
        <w:t>. In light of our earlier question—</w:t>
      </w:r>
      <w:r w:rsidRPr="007D3D23">
        <w:rPr>
          <w:rStyle w:val="StyleUnderline"/>
        </w:rPr>
        <w:t xml:space="preserve">how can we possibly realize the necessary emissions </w:t>
      </w:r>
      <w:proofErr w:type="gramStart"/>
      <w:r w:rsidRPr="007D3D23">
        <w:rPr>
          <w:rStyle w:val="StyleUnderline"/>
        </w:rPr>
        <w:t>reductions?—</w:t>
      </w:r>
      <w:proofErr w:type="gramEnd"/>
      <w:r w:rsidRPr="007D3D23">
        <w:rPr>
          <w:rStyle w:val="StyleUnderline"/>
        </w:rPr>
        <w:t>it is this feature of</w:t>
      </w:r>
      <w:r w:rsidRPr="007D3D23">
        <w:t xml:space="preserve"> </w:t>
      </w:r>
      <w:r w:rsidRPr="007D3D23">
        <w:rPr>
          <w:rStyle w:val="Emphasis"/>
        </w:rPr>
        <w:t>Climate Mao</w:t>
      </w:r>
      <w:r w:rsidRPr="007D3D23">
        <w:t xml:space="preserve"> </w:t>
      </w:r>
      <w:r w:rsidRPr="007D3D23">
        <w:rPr>
          <w:rStyle w:val="StyleUnderline"/>
        </w:rPr>
        <w:t xml:space="preserve">that most recommends it. As the </w:t>
      </w:r>
      <w:r w:rsidRPr="007D3D23">
        <w:rPr>
          <w:rStyle w:val="Emphasis"/>
        </w:rPr>
        <w:t>climate justice movement struggles to be heard</w:t>
      </w:r>
      <w:r w:rsidRPr="007D3D23">
        <w:t xml:space="preserve">, </w:t>
      </w:r>
      <w:r w:rsidRPr="007D3D23">
        <w:rPr>
          <w:rStyle w:val="StyleUnderline"/>
        </w:rPr>
        <w:t xml:space="preserve">most campaigns in the global North are premised on an unspoken faith in a lop-sided, elite-biased, </w:t>
      </w:r>
      <w:r w:rsidRPr="007D3D23">
        <w:rPr>
          <w:rStyle w:val="Emphasis"/>
        </w:rPr>
        <w:t>liberal proceduralism doomed to failure given the scale and scope of the changes required</w:t>
      </w:r>
      <w:r w:rsidRPr="007D3D23">
        <w:t xml:space="preserve">. </w:t>
      </w:r>
      <w:r w:rsidRPr="007D3D23">
        <w:rPr>
          <w:rStyle w:val="StyleUnderline"/>
        </w:rPr>
        <w:t>If climate science is even half-right in its forecasts, the liberal model of democracy is at best too slow, at worst a devastating distraction. Climate Mao reflects the demand for rapid, revolutionary, state-led transformation today.</w:t>
      </w:r>
      <w:r w:rsidRPr="007D3D23">
        <w:t xml:space="preserve"> Indeed, </w:t>
      </w:r>
      <w:r w:rsidRPr="007D3D23">
        <w:rPr>
          <w:rStyle w:val="StyleUnderline"/>
        </w:rPr>
        <w:t xml:space="preserve">calls for variations on just such a regime </w:t>
      </w:r>
      <w:proofErr w:type="gramStart"/>
      <w:r w:rsidRPr="007D3D23">
        <w:rPr>
          <w:rStyle w:val="StyleUnderline"/>
        </w:rPr>
        <w:t>abound</w:t>
      </w:r>
      <w:proofErr w:type="gramEnd"/>
      <w:r w:rsidRPr="007D3D23">
        <w:rPr>
          <w:rStyle w:val="StyleUnderline"/>
        </w:rPr>
        <w:t xml:space="preserve"> on the Left</w:t>
      </w:r>
      <w:r w:rsidRPr="007D3D23">
        <w:t xml:space="preserve">. Mike </w:t>
      </w:r>
      <w:r w:rsidRPr="007D3D23">
        <w:rPr>
          <w:rStyle w:val="StyleUnderline"/>
        </w:rPr>
        <w:t>Davis and</w:t>
      </w:r>
      <w:r w:rsidRPr="007D3D23">
        <w:t xml:space="preserve"> Giovanni </w:t>
      </w:r>
      <w:proofErr w:type="spellStart"/>
      <w:r w:rsidRPr="007D3D23">
        <w:rPr>
          <w:rStyle w:val="StyleUnderline"/>
        </w:rPr>
        <w:t>Arrighi</w:t>
      </w:r>
      <w:proofErr w:type="spellEnd"/>
      <w:r w:rsidRPr="007D3D23">
        <w:rPr>
          <w:rStyle w:val="StyleUnderline"/>
        </w:rPr>
        <w:t xml:space="preserve"> have more or less sided with Climate Mao, sketching it as an alternative to capitalist Climate Leviathan</w:t>
      </w:r>
      <w:r w:rsidRPr="007D3D23">
        <w:t xml:space="preserve">.35 We might even interpret the renewal of enthusiasm for Maoist theory (including Alain </w:t>
      </w:r>
      <w:proofErr w:type="spellStart"/>
      <w:r w:rsidRPr="007D3D23">
        <w:t>Badiou’s</w:t>
      </w:r>
      <w:proofErr w:type="spellEnd"/>
      <w:r w:rsidRPr="007D3D23">
        <w:t xml:space="preserve"> version) as part of the prevailing crisis of ecological-political imagination.36 </w:t>
      </w:r>
      <w:proofErr w:type="spellStart"/>
      <w:r w:rsidRPr="007D3D23">
        <w:t>Minqi</w:t>
      </w:r>
      <w:proofErr w:type="spellEnd"/>
      <w:r w:rsidRPr="007D3D23">
        <w:t xml:space="preserve"> Li’s is arguably the best developed of this line of thought, and like </w:t>
      </w:r>
      <w:proofErr w:type="spellStart"/>
      <w:r w:rsidRPr="007D3D23">
        <w:t>Arrighi</w:t>
      </w:r>
      <w:proofErr w:type="spellEnd"/>
      <w:r w:rsidRPr="007D3D23">
        <w:t xml:space="preserve"> he locates the fulcrum of global climate history in China, arguing that </w:t>
      </w:r>
      <w:r w:rsidRPr="007D3D23">
        <w:rPr>
          <w:rStyle w:val="StyleUnderline"/>
        </w:rPr>
        <w:t>Climate Mao offers the only way forward</w:t>
      </w:r>
      <w:r w:rsidRPr="007D3D23">
        <w:t xml:space="preserve">: </w:t>
      </w:r>
      <w:r w:rsidRPr="007D3D23">
        <w:rPr>
          <w:rStyle w:val="StyleUnderline"/>
        </w:rPr>
        <w:t>[U]</w:t>
      </w:r>
      <w:proofErr w:type="spellStart"/>
      <w:r w:rsidRPr="007D3D23">
        <w:rPr>
          <w:rStyle w:val="StyleUnderline"/>
        </w:rPr>
        <w:t>nless</w:t>
      </w:r>
      <w:proofErr w:type="spellEnd"/>
      <w:r w:rsidRPr="007D3D23">
        <w:rPr>
          <w:rStyle w:val="StyleUnderline"/>
        </w:rPr>
        <w:t xml:space="preserve"> China takes serious and meaningful actions to fulfill its obligation of emissions reduction, there is little hope that global climate stabilization can be achieved</w:t>
      </w:r>
      <w:r w:rsidRPr="007D3D23">
        <w:t xml:space="preserve">. </w:t>
      </w:r>
      <w:r w:rsidRPr="007D3D23">
        <w:rPr>
          <w:rStyle w:val="StyleUnderline"/>
        </w:rPr>
        <w:t>However, it is very unlikely that the [present] Chinese government will voluntarily take the necessary actions to reduce emissions</w:t>
      </w:r>
      <w:r w:rsidRPr="007D3D23">
        <w:t xml:space="preserve">. The sharp fall of economic growth that would be required is something that the Chinese government will not accept and cannot afford politically. Does this mean that humanity is doomed? That depends on the political struggle within China and in the </w:t>
      </w:r>
      <w:proofErr w:type="gramStart"/>
      <w:r w:rsidRPr="007D3D23">
        <w:t>world as a whole</w:t>
      </w:r>
      <w:proofErr w:type="gramEnd"/>
      <w:r w:rsidRPr="007D3D23">
        <w:t xml:space="preserve">.37 </w:t>
      </w:r>
      <w:r w:rsidRPr="007D3D23">
        <w:rPr>
          <w:rStyle w:val="StyleUnderline"/>
        </w:rPr>
        <w:t>Taking inspiration from Mao</w:t>
      </w:r>
      <w:r w:rsidRPr="007D3D23">
        <w:t>, Li says a new revolution in the Chinese revolution—a re-energization of the Maoist political tradition—</w:t>
      </w:r>
      <w:r w:rsidRPr="007D3D23">
        <w:rPr>
          <w:rStyle w:val="StyleUnderline"/>
        </w:rPr>
        <w:t>could transform</w:t>
      </w:r>
      <w:r w:rsidRPr="007D3D23">
        <w:t xml:space="preserve"> China </w:t>
      </w:r>
      <w:r w:rsidRPr="007D3D23">
        <w:rPr>
          <w:rStyle w:val="StyleUnderline"/>
        </w:rPr>
        <w:t xml:space="preserve">and </w:t>
      </w:r>
      <w:r w:rsidRPr="007D3D23">
        <w:rPr>
          <w:rStyle w:val="Emphasis"/>
        </w:rPr>
        <w:t>save humanity from doom</w:t>
      </w:r>
      <w:r w:rsidRPr="007D3D23">
        <w:t xml:space="preserve">. He does not claim this is likely; one need only consider China’s massive highway expansions, accelerated automobile consumption, and subsidized urban sprawl.38 But he is right that if an </w:t>
      </w:r>
      <w:proofErr w:type="spellStart"/>
      <w:r w:rsidRPr="007D3D23">
        <w:t>anticapitalist</w:t>
      </w:r>
      <w:proofErr w:type="spellEnd"/>
      <w:r w:rsidRPr="007D3D23">
        <w:t>, planetary sovereign is to emerge that could change the world’s climate trajectory, it is most likely to emerge in China.</w:t>
      </w:r>
    </w:p>
    <w:p w14:paraId="2A3A39B0" w14:textId="6F4E64A1" w:rsidR="00C3658F" w:rsidRPr="007D3D23" w:rsidRDefault="00C3658F" w:rsidP="00C3658F">
      <w:pPr>
        <w:pStyle w:val="Heading4"/>
        <w:rPr>
          <w:rFonts w:cs="Times New Roman"/>
        </w:rPr>
      </w:pPr>
      <w:r w:rsidRPr="007D3D23">
        <w:rPr>
          <w:rFonts w:cs="Times New Roman"/>
        </w:rPr>
        <w:t xml:space="preserve">Climate change causes </w:t>
      </w:r>
      <w:r w:rsidRPr="007D3D23">
        <w:rPr>
          <w:rFonts w:cs="Times New Roman"/>
          <w:u w:val="single"/>
        </w:rPr>
        <w:t>extinction</w:t>
      </w:r>
      <w:r w:rsidRPr="007D3D23">
        <w:rPr>
          <w:rFonts w:cs="Times New Roman"/>
        </w:rPr>
        <w:t xml:space="preserve"> --- </w:t>
      </w:r>
      <w:r w:rsidRPr="007D3D23">
        <w:rPr>
          <w:rFonts w:cs="Times New Roman"/>
          <w:u w:val="single"/>
        </w:rPr>
        <w:t>latest</w:t>
      </w:r>
      <w:r w:rsidRPr="007D3D23">
        <w:rPr>
          <w:rFonts w:cs="Times New Roman"/>
        </w:rPr>
        <w:t xml:space="preserve"> studies.</w:t>
      </w:r>
    </w:p>
    <w:p w14:paraId="75056176" w14:textId="7932A121" w:rsidR="00C3658F" w:rsidRDefault="00C3658F" w:rsidP="00C3658F">
      <w:pPr>
        <w:rPr>
          <w:szCs w:val="16"/>
        </w:rPr>
      </w:pPr>
      <w:r w:rsidRPr="007D3D23">
        <w:rPr>
          <w:rStyle w:val="Style13ptBold"/>
        </w:rPr>
        <w:t>Sprat</w:t>
      </w:r>
      <w:r w:rsidRPr="007D3D23">
        <w:t xml:space="preserve"> </w:t>
      </w:r>
      <w:r w:rsidRPr="007D3D23">
        <w:rPr>
          <w:szCs w:val="16"/>
        </w:rPr>
        <w:t>and Dunlop</w:t>
      </w:r>
      <w:r w:rsidRPr="007D3D23">
        <w:t xml:space="preserve"> </w:t>
      </w:r>
      <w:r w:rsidRPr="007D3D23">
        <w:rPr>
          <w:rStyle w:val="Style13ptBold"/>
        </w:rPr>
        <w:t>19</w:t>
      </w:r>
      <w:r w:rsidRPr="007D3D23">
        <w:t xml:space="preserve"> </w:t>
      </w:r>
      <w:r w:rsidRPr="007D3D23">
        <w:rPr>
          <w:szCs w:val="16"/>
        </w:rPr>
        <w:t xml:space="preserve">(David Spratt and Ian Dunlop, *Research Director for Breakthrough National Centre for Climate Restoration and co-author of </w:t>
      </w:r>
      <w:r w:rsidRPr="007D3D23">
        <w:rPr>
          <w:i/>
          <w:iCs/>
          <w:szCs w:val="16"/>
        </w:rPr>
        <w:t>Climate Code Red: The case for emergency action</w:t>
      </w:r>
      <w:r w:rsidRPr="007D3D23">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5-30-2019, https://docs.wixstatic.com/ugd/148cb0_90dc2a2637f348edae45943a88da04d4.pdf, Date Accessed: 7-5-2019, SB)</w:t>
      </w:r>
    </w:p>
    <w:p w14:paraId="265C63F4" w14:textId="77777777" w:rsidR="007D3D23" w:rsidRPr="007D3D23" w:rsidRDefault="007D3D23" w:rsidP="00C3658F">
      <w:pPr>
        <w:rPr>
          <w:szCs w:val="16"/>
        </w:rPr>
      </w:pPr>
    </w:p>
    <w:p w14:paraId="6A78F476" w14:textId="77777777" w:rsidR="00C3658F" w:rsidRPr="007D3D23" w:rsidRDefault="00C3658F" w:rsidP="00C3658F">
      <w:r w:rsidRPr="007D3D23">
        <w:t xml:space="preserve">2050: By 2050, there is broad scientific acceptance that </w:t>
      </w:r>
      <w:r w:rsidRPr="007D3D23">
        <w:rPr>
          <w:rStyle w:val="StyleUnderline"/>
        </w:rPr>
        <w:t xml:space="preserve">system tipping-points for the West Antarctic Ice Sheet and a sea-ice-free Arctic summer were passed well before 1.5°C of warming, for the Greenland Ice Sheet well before 2°C, and for widespread permafrost loss and large-scale Amazon drought and dieback by 2.5°C. </w:t>
      </w:r>
      <w:r w:rsidRPr="007D3D23">
        <w:rPr>
          <w:rStyle w:val="Emphasis"/>
        </w:rPr>
        <w:t xml:space="preserve">The “hothouse Earth” scenario has been </w:t>
      </w:r>
      <w:proofErr w:type="spellStart"/>
      <w:r w:rsidRPr="007D3D23">
        <w:rPr>
          <w:rStyle w:val="Emphasis"/>
        </w:rPr>
        <w:t>realised</w:t>
      </w:r>
      <w:proofErr w:type="spellEnd"/>
      <w:r w:rsidRPr="007D3D23">
        <w:rPr>
          <w:rStyle w:val="StyleUnderline"/>
        </w:rPr>
        <w:t>, and Earth is headed for another degree or more of warming,</w:t>
      </w:r>
      <w:r w:rsidRPr="007D3D23">
        <w:t xml:space="preserve"> especially </w:t>
      </w:r>
      <w:r w:rsidRPr="007D3D23">
        <w:rPr>
          <w:rStyle w:val="StyleUnderline"/>
        </w:rPr>
        <w:t>since human greenhouse emissions are</w:t>
      </w:r>
      <w:r w:rsidRPr="007D3D23">
        <w:t xml:space="preserve"> still </w:t>
      </w:r>
      <w:r w:rsidRPr="007D3D23">
        <w:rPr>
          <w:rStyle w:val="StyleUnderline"/>
        </w:rPr>
        <w:t>significant.</w:t>
      </w:r>
      <w:r w:rsidRPr="007D3D23">
        <w:t xml:space="preserve"> While sea levels have risen 0.5 </w:t>
      </w:r>
      <w:proofErr w:type="spellStart"/>
      <w:r w:rsidRPr="007D3D23">
        <w:t>metres</w:t>
      </w:r>
      <w:proofErr w:type="spellEnd"/>
      <w:r w:rsidRPr="007D3D23">
        <w:t xml:space="preserve"> by 2050, the increase may be 2–3 </w:t>
      </w:r>
      <w:proofErr w:type="spellStart"/>
      <w:r w:rsidRPr="007D3D23">
        <w:t>metres</w:t>
      </w:r>
      <w:proofErr w:type="spellEnd"/>
      <w:r w:rsidRPr="007D3D23">
        <w:t xml:space="preserve"> by 2100, and it is understood from historical analogues that </w:t>
      </w:r>
      <w:r w:rsidRPr="007D3D23">
        <w:rPr>
          <w:rStyle w:val="StyleUnderline"/>
        </w:rPr>
        <w:t xml:space="preserve">seas may eventually rise by more than 25 </w:t>
      </w:r>
      <w:proofErr w:type="spellStart"/>
      <w:r w:rsidRPr="007D3D23">
        <w:rPr>
          <w:rStyle w:val="StyleUnderline"/>
        </w:rPr>
        <w:t>metres</w:t>
      </w:r>
      <w:proofErr w:type="spellEnd"/>
      <w:r w:rsidRPr="007D3D23">
        <w:rPr>
          <w:rStyle w:val="StyleUnderline"/>
        </w:rPr>
        <w:t xml:space="preserve">. Thirty-five percent of the global land area, and 55 percent of the global population, are subject to more than 20 days a year of lethal heat conditions, </w:t>
      </w:r>
      <w:r w:rsidRPr="007D3D23">
        <w:rPr>
          <w:rStyle w:val="Emphasis"/>
        </w:rPr>
        <w:t xml:space="preserve">beyond the threshold of human survivability. </w:t>
      </w:r>
      <w:r w:rsidRPr="007D3D23">
        <w:rPr>
          <w:rStyle w:val="StyleUnderline"/>
        </w:rPr>
        <w:t xml:space="preserve">The </w:t>
      </w:r>
      <w:proofErr w:type="spellStart"/>
      <w:r w:rsidRPr="007D3D23">
        <w:rPr>
          <w:rStyle w:val="StyleUnderline"/>
        </w:rPr>
        <w:t>destabilisation</w:t>
      </w:r>
      <w:proofErr w:type="spellEnd"/>
      <w:r w:rsidRPr="007D3D23">
        <w:rPr>
          <w:rStyle w:val="StyleUnderline"/>
        </w:rPr>
        <w:t xml:space="preserve"> of the Jet Stream has</w:t>
      </w:r>
      <w:r w:rsidRPr="007D3D23">
        <w:t xml:space="preserve"> very </w:t>
      </w:r>
      <w:r w:rsidRPr="007D3D23">
        <w:rPr>
          <w:rStyle w:val="StyleUnderline"/>
        </w:rPr>
        <w:t xml:space="preserve">significantly affected the intensity and geographical distribution of the Asian and West African monsoons and, </w:t>
      </w:r>
      <w:r w:rsidRPr="007D3D23">
        <w:t xml:space="preserve">together </w:t>
      </w:r>
      <w:r w:rsidRPr="007D3D23">
        <w:rPr>
          <w:rStyle w:val="StyleUnderline"/>
        </w:rPr>
        <w:t xml:space="preserve">with the further slowing of the Gulf Stream, is impinging on life support systems in Europe. North America suffers from </w:t>
      </w:r>
      <w:r w:rsidRPr="007D3D23">
        <w:rPr>
          <w:rStyle w:val="Emphasis"/>
        </w:rPr>
        <w:t>devastating weather extremes including wildfires, heatwaves, drought and inundation.</w:t>
      </w:r>
      <w:r w:rsidRPr="007D3D23">
        <w:rPr>
          <w:rStyle w:val="StyleUnderline"/>
        </w:rPr>
        <w:t xml:space="preserve"> The summer monsoons in China have failed, and water flows into the great rivers of Asia are </w:t>
      </w:r>
      <w:r w:rsidRPr="007D3D23">
        <w:t xml:space="preserve">severely </w:t>
      </w:r>
      <w:r w:rsidRPr="007D3D23">
        <w:rPr>
          <w:rStyle w:val="StyleUnderline"/>
        </w:rPr>
        <w:t>reduced by</w:t>
      </w:r>
      <w:r w:rsidRPr="007D3D23">
        <w:t xml:space="preserve"> the loss of </w:t>
      </w:r>
      <w:r w:rsidRPr="007D3D23">
        <w:rPr>
          <w:rStyle w:val="StyleUnderline"/>
        </w:rPr>
        <w:t>more than one-third of the Himalayan ice sheet. Glacial loss reaches 70 percent in the Andes, and rainfall in Mexico and central America falls by half.</w:t>
      </w:r>
      <w:r w:rsidRPr="007D3D23">
        <w:t xml:space="preserve"> Semi-</w:t>
      </w:r>
      <w:r w:rsidRPr="007D3D23">
        <w:rPr>
          <w:rStyle w:val="StyleUnderline"/>
        </w:rPr>
        <w:t xml:space="preserve">permanent El Nino conditions prevail. Aridification emerges over more than 30 percent of the world’s land surface. Desertification is severe in southern Africa, the southern Mediterranean, west Asia, the Middle East, inland Australia and across the </w:t>
      </w:r>
      <w:r w:rsidRPr="007D3D23">
        <w:t xml:space="preserve">south-western </w:t>
      </w:r>
      <w:r w:rsidRPr="007D3D23">
        <w:rPr>
          <w:rStyle w:val="StyleUnderline"/>
        </w:rPr>
        <w:t>U</w:t>
      </w:r>
      <w:r w:rsidRPr="007D3D23">
        <w:t xml:space="preserve">nited </w:t>
      </w:r>
      <w:r w:rsidRPr="007D3D23">
        <w:rPr>
          <w:rStyle w:val="StyleUnderline"/>
        </w:rPr>
        <w:t>S</w:t>
      </w:r>
      <w:r w:rsidRPr="007D3D23">
        <w:t xml:space="preserve">tates. Impacts: </w:t>
      </w:r>
      <w:proofErr w:type="gramStart"/>
      <w:r w:rsidRPr="007D3D23">
        <w:t>A number of</w:t>
      </w:r>
      <w:proofErr w:type="gramEnd"/>
      <w:r w:rsidRPr="007D3D23">
        <w:t xml:space="preserve"> </w:t>
      </w:r>
      <w:r w:rsidRPr="007D3D23">
        <w:rPr>
          <w:rStyle w:val="Emphasis"/>
        </w:rPr>
        <w:t>ecosystems collapse</w:t>
      </w:r>
      <w:r w:rsidRPr="007D3D23">
        <w:rPr>
          <w:rStyle w:val="StyleUnderline"/>
        </w:rPr>
        <w:t xml:space="preserve">, including coral reef systems, the Amazon rainforest and in the Arctic. </w:t>
      </w:r>
      <w:r w:rsidRPr="007D3D23">
        <w:t xml:space="preserve">Some poorer </w:t>
      </w:r>
      <w:r w:rsidRPr="007D3D23">
        <w:rPr>
          <w:rStyle w:val="StyleUnderline"/>
        </w:rPr>
        <w:t>nations and regions</w:t>
      </w:r>
      <w:r w:rsidRPr="007D3D23">
        <w:t xml:space="preserve">, which lack capacity to provide </w:t>
      </w:r>
      <w:proofErr w:type="gramStart"/>
      <w:r w:rsidRPr="007D3D23">
        <w:t>artificially-cooled</w:t>
      </w:r>
      <w:proofErr w:type="gramEnd"/>
      <w:r w:rsidRPr="007D3D23">
        <w:t xml:space="preserve"> environments for their populations, </w:t>
      </w:r>
      <w:r w:rsidRPr="007D3D23">
        <w:rPr>
          <w:rStyle w:val="StyleUnderline"/>
        </w:rPr>
        <w:t>become unviable. Deadly heat conditions persist for more than 100 days per year in West Africa, tropical South America, the Middle East and South-East Asia, which</w:t>
      </w:r>
      <w:r w:rsidRPr="007D3D23">
        <w:t xml:space="preserve"> together </w:t>
      </w:r>
      <w:r w:rsidRPr="007D3D23">
        <w:rPr>
          <w:rStyle w:val="StyleUnderline"/>
        </w:rPr>
        <w:t>with land degradation and rising sea levels contributes to</w:t>
      </w:r>
      <w:r w:rsidRPr="007D3D23">
        <w:t xml:space="preserve"> 21 perhaps </w:t>
      </w:r>
      <w:r w:rsidRPr="007D3D23">
        <w:rPr>
          <w:rStyle w:val="StyleUnderline"/>
        </w:rPr>
        <w:t>a billion people being displaced. Water availability decreases sharply</w:t>
      </w:r>
      <w:r w:rsidRPr="007D3D23">
        <w:t xml:space="preserve"> in the most affected regions at lower latitudes (dry tropics and subtropics</w:t>
      </w:r>
      <w:r w:rsidRPr="007D3D23">
        <w:rPr>
          <w:rStyle w:val="StyleUnderline"/>
        </w:rPr>
        <w:t>), affecting</w:t>
      </w:r>
      <w:r w:rsidRPr="007D3D23">
        <w:t xml:space="preserve"> about </w:t>
      </w:r>
      <w:r w:rsidRPr="007D3D23">
        <w:rPr>
          <w:rStyle w:val="StyleUnderline"/>
        </w:rPr>
        <w:t xml:space="preserve">two billion people worldwide. </w:t>
      </w:r>
      <w:r w:rsidRPr="007D3D23">
        <w:rPr>
          <w:rStyle w:val="Emphasis"/>
        </w:rPr>
        <w:t>Ag</w:t>
      </w:r>
      <w:r w:rsidRPr="007D3D23">
        <w:t xml:space="preserve">riculture </w:t>
      </w:r>
      <w:r w:rsidRPr="007D3D23">
        <w:rPr>
          <w:rStyle w:val="Emphasis"/>
        </w:rPr>
        <w:t>becomes nonviable</w:t>
      </w:r>
      <w:r w:rsidRPr="007D3D23">
        <w:rPr>
          <w:rStyle w:val="StyleUnderline"/>
        </w:rPr>
        <w:t xml:space="preserve"> in the dry subtropics. </w:t>
      </w:r>
      <w:r w:rsidRPr="007D3D23">
        <w:t xml:space="preserve">Most regions in </w:t>
      </w:r>
      <w:r w:rsidRPr="007D3D23">
        <w:rPr>
          <w:rStyle w:val="StyleUnderline"/>
        </w:rPr>
        <w:t>the world see a significant drop in food production and increasing</w:t>
      </w:r>
      <w:r w:rsidRPr="007D3D23">
        <w:t xml:space="preserve"> numbers of </w:t>
      </w:r>
      <w:r w:rsidRPr="007D3D23">
        <w:rPr>
          <w:rStyle w:val="Emphasis"/>
        </w:rPr>
        <w:t>extreme weather events</w:t>
      </w:r>
      <w:r w:rsidRPr="007D3D23">
        <w:rPr>
          <w:rStyle w:val="StyleUnderline"/>
        </w:rPr>
        <w:t xml:space="preserve">, including heat waves, floods and storms. </w:t>
      </w:r>
      <w:r w:rsidRPr="007D3D23">
        <w:rPr>
          <w:rStyle w:val="Emphasis"/>
        </w:rPr>
        <w:t>Food production is inadequate</w:t>
      </w:r>
      <w:r w:rsidRPr="007D3D23">
        <w:rPr>
          <w:rStyle w:val="StyleUnderline"/>
        </w:rPr>
        <w:t xml:space="preserve"> to feed the global population and food prices skyrocket, as a consequence of a one-fifth decline in crop yields, a decline in the nutrition content of</w:t>
      </w:r>
      <w:r w:rsidRPr="007D3D23">
        <w:t xml:space="preserve"> food </w:t>
      </w:r>
      <w:r w:rsidRPr="007D3D23">
        <w:rPr>
          <w:rStyle w:val="StyleUnderline"/>
        </w:rPr>
        <w:t xml:space="preserve">crops, a catastrophic decline in insect populations, desertification, monsoon failure and </w:t>
      </w:r>
      <w:r w:rsidRPr="007D3D23">
        <w:rPr>
          <w:rStyle w:val="Emphasis"/>
        </w:rPr>
        <w:t>chronic water shortages</w:t>
      </w:r>
      <w:r w:rsidRPr="007D3D23">
        <w:rPr>
          <w:rStyle w:val="StyleUnderline"/>
        </w:rPr>
        <w:t xml:space="preserve">, and conditions </w:t>
      </w:r>
      <w:r w:rsidRPr="007D3D23">
        <w:rPr>
          <w:rStyle w:val="Emphasis"/>
        </w:rPr>
        <w:t>too hot for human habitation</w:t>
      </w:r>
      <w:r w:rsidRPr="007D3D23">
        <w:rPr>
          <w:rStyle w:val="StyleUnderline"/>
        </w:rPr>
        <w:t xml:space="preserve"> </w:t>
      </w:r>
      <w:r w:rsidRPr="007D3D23">
        <w:t xml:space="preserve">in significant food-growing regions. The lower reaches of the </w:t>
      </w:r>
      <w:r w:rsidRPr="007D3D23">
        <w:rPr>
          <w:rStyle w:val="StyleUnderline"/>
        </w:rPr>
        <w:t>agriculturally-important river deltas</w:t>
      </w:r>
      <w:r w:rsidRPr="007D3D23">
        <w:t xml:space="preserve"> such as the Mekong, Ganges and Nile are inundated, </w:t>
      </w:r>
      <w:r w:rsidRPr="007D3D23">
        <w:rPr>
          <w:rStyle w:val="StyleUnderline"/>
        </w:rPr>
        <w:t>and</w:t>
      </w:r>
      <w:r w:rsidRPr="007D3D23">
        <w:t xml:space="preserve"> significant sectors of some of </w:t>
      </w:r>
      <w:r w:rsidRPr="007D3D23">
        <w:rPr>
          <w:rStyle w:val="StyleUnderline"/>
        </w:rPr>
        <w:t>the world’s most populous cities</w:t>
      </w:r>
      <w:r w:rsidRPr="007D3D23">
        <w:t xml:space="preserve"> — including Chennai, Mumbai, Jakarta, Guangzhou, Tianjin, Hong Kong, Ho Chi Minh City, Shanghai, Lagos, Bangkok and Manila — </w:t>
      </w:r>
      <w:r w:rsidRPr="007D3D23">
        <w:rPr>
          <w:rStyle w:val="StyleUnderline"/>
        </w:rPr>
        <w:t xml:space="preserve">are </w:t>
      </w:r>
      <w:r w:rsidRPr="007D3D23">
        <w:rPr>
          <w:rStyle w:val="Emphasis"/>
        </w:rPr>
        <w:t>abandoned</w:t>
      </w:r>
      <w:r w:rsidRPr="007D3D23">
        <w:rPr>
          <w:rStyle w:val="StyleUnderline"/>
        </w:rPr>
        <w:t>.</w:t>
      </w:r>
      <w:r w:rsidRPr="007D3D23">
        <w:t xml:space="preserve"> Some </w:t>
      </w:r>
      <w:r w:rsidRPr="007D3D23">
        <w:rPr>
          <w:rStyle w:val="StyleUnderline"/>
        </w:rPr>
        <w:t xml:space="preserve">small islands become </w:t>
      </w:r>
      <w:r w:rsidRPr="007D3D23">
        <w:rPr>
          <w:rStyle w:val="Emphasis"/>
        </w:rPr>
        <w:t>uninhabitable</w:t>
      </w:r>
      <w:r w:rsidRPr="007D3D23">
        <w:rPr>
          <w:rStyle w:val="StyleUnderline"/>
        </w:rPr>
        <w:t xml:space="preserve">. Ten percent of Bangladesh is inundated, displacing 15 million people. </w:t>
      </w:r>
      <w:r w:rsidRPr="007D3D23">
        <w:t xml:space="preserve">According to the Global Challenges Foundation’s Global Catastrophic Risks 2018 report, </w:t>
      </w:r>
      <w:r w:rsidRPr="007D3D23">
        <w:rPr>
          <w:rStyle w:val="StyleUnderline"/>
        </w:rPr>
        <w:t>even for 2°C of warming, more than a billion people may need to be relocated due to sea-level rise, and</w:t>
      </w:r>
      <w:r w:rsidRPr="007D3D23">
        <w:t xml:space="preserve"> In high-end scenarios “</w:t>
      </w:r>
      <w:r w:rsidRPr="007D3D23">
        <w:rPr>
          <w:rStyle w:val="StyleUnderline"/>
        </w:rPr>
        <w:t xml:space="preserve">the scale of destruction is beyond our capacity to model, with </w:t>
      </w:r>
      <w:r w:rsidRPr="007D3D23">
        <w:rPr>
          <w:rStyle w:val="Emphasis"/>
        </w:rPr>
        <w:t xml:space="preserve">a high likelihood of human </w:t>
      </w:r>
      <w:proofErr w:type="spellStart"/>
      <w:r w:rsidRPr="007D3D23">
        <w:rPr>
          <w:rStyle w:val="Emphasis"/>
        </w:rPr>
        <w:t>civilisation</w:t>
      </w:r>
      <w:proofErr w:type="spellEnd"/>
      <w:r w:rsidRPr="007D3D23">
        <w:rPr>
          <w:rStyle w:val="Emphasis"/>
        </w:rPr>
        <w:t xml:space="preserve"> coming to an end</w:t>
      </w:r>
      <w:r w:rsidRPr="007D3D23">
        <w:t>”. 22</w:t>
      </w:r>
    </w:p>
    <w:p w14:paraId="4C3F0F49" w14:textId="77777777" w:rsidR="00C3658F" w:rsidRPr="007D3D23" w:rsidRDefault="00C3658F" w:rsidP="00016D4F"/>
    <w:p w14:paraId="69394CCD" w14:textId="77777777" w:rsidR="00C3658F" w:rsidRPr="007D3D23" w:rsidRDefault="00C3658F" w:rsidP="00C3658F">
      <w:pPr>
        <w:pStyle w:val="Heading3"/>
        <w:rPr>
          <w:rFonts w:cs="Times New Roman"/>
        </w:rPr>
      </w:pPr>
      <w:r w:rsidRPr="007D3D23">
        <w:rPr>
          <w:rFonts w:cs="Times New Roman"/>
        </w:rPr>
        <w:t>XT – Auto Solve Climate</w:t>
      </w:r>
    </w:p>
    <w:p w14:paraId="5F9B4B75" w14:textId="77777777" w:rsidR="00016D4F" w:rsidRPr="007D3D23" w:rsidRDefault="00016D4F" w:rsidP="00016D4F"/>
    <w:p w14:paraId="63AAB858" w14:textId="77777777" w:rsidR="00016D4F" w:rsidRPr="007D3D23" w:rsidRDefault="00016D4F" w:rsidP="00016D4F">
      <w:pPr>
        <w:pStyle w:val="Heading4"/>
        <w:rPr>
          <w:rFonts w:cs="Times New Roman"/>
        </w:rPr>
      </w:pPr>
      <w:r w:rsidRPr="007D3D23">
        <w:rPr>
          <w:rFonts w:cs="Times New Roman"/>
        </w:rPr>
        <w:t>Autocracies are better suited to enact meaningful climate action</w:t>
      </w:r>
    </w:p>
    <w:p w14:paraId="276EF6F0" w14:textId="41734FF2" w:rsidR="00016D4F" w:rsidRDefault="00016D4F" w:rsidP="00016D4F">
      <w:proofErr w:type="spellStart"/>
      <w:r w:rsidRPr="007D3D23">
        <w:rPr>
          <w:rStyle w:val="Style13ptBold"/>
        </w:rPr>
        <w:t>Gardels</w:t>
      </w:r>
      <w:proofErr w:type="spellEnd"/>
      <w:r w:rsidRPr="007D3D23">
        <w:rPr>
          <w:rStyle w:val="Style13ptBold"/>
        </w:rPr>
        <w:t xml:space="preserve"> 18’</w:t>
      </w:r>
      <w:r w:rsidRPr="007D3D23">
        <w:t xml:space="preserve"> (Nathan </w:t>
      </w:r>
      <w:proofErr w:type="spellStart"/>
      <w:r w:rsidRPr="007D3D23">
        <w:t>Gardels</w:t>
      </w:r>
      <w:proofErr w:type="spellEnd"/>
      <w:r w:rsidRPr="007D3D23">
        <w:t xml:space="preserve">, editor in chief of The </w:t>
      </w:r>
      <w:proofErr w:type="spellStart"/>
      <w:r w:rsidRPr="007D3D23">
        <w:t>WorldPost</w:t>
      </w:r>
      <w:proofErr w:type="spellEnd"/>
      <w:r w:rsidRPr="007D3D23">
        <w:t>, Democracy may fatally slow climate action, The World Post, September 13th, 2018, https://www.washingtonpost.com/news/theworldpost/wp/2018/09/13/saving-the-planet/, ME)</w:t>
      </w:r>
    </w:p>
    <w:p w14:paraId="7FCEDB9D" w14:textId="77777777" w:rsidR="007D3D23" w:rsidRPr="007D3D23" w:rsidRDefault="007D3D23" w:rsidP="00016D4F"/>
    <w:p w14:paraId="67042F66" w14:textId="77777777" w:rsidR="00016D4F" w:rsidRPr="007D3D23" w:rsidRDefault="00016D4F" w:rsidP="00016D4F">
      <w:pPr>
        <w:rPr>
          <w:szCs w:val="28"/>
        </w:rPr>
      </w:pPr>
      <w:r w:rsidRPr="007D3D23">
        <w:rPr>
          <w:szCs w:val="28"/>
        </w:rPr>
        <w:t xml:space="preserve">In his recent book, “How Democracy Ends,” the Cambridge scholar </w:t>
      </w:r>
      <w:r w:rsidRPr="007D3D23">
        <w:rPr>
          <w:rStyle w:val="StyleUnderline"/>
        </w:rPr>
        <w:t>David Runciman doubts that democracies can effectively battle oncoming challenges</w:t>
      </w:r>
      <w:r w:rsidRPr="007D3D23">
        <w:rPr>
          <w:szCs w:val="28"/>
        </w:rPr>
        <w:t xml:space="preserve"> that have not yet fully arrived. “Climate change,” he writes, </w:t>
      </w:r>
      <w:r w:rsidRPr="007D3D23">
        <w:rPr>
          <w:rStyle w:val="StyleUnderline"/>
        </w:rPr>
        <w:t>“lacks political grip on our imaginations because it is so incremental. The environmental apocalypse is only ever a creeping catastrophe</w:t>
      </w:r>
      <w:r w:rsidRPr="007D3D23">
        <w:rPr>
          <w:szCs w:val="28"/>
        </w:rPr>
        <w:t xml:space="preserve">. We experience it as a </w:t>
      </w:r>
      <w:proofErr w:type="spellStart"/>
      <w:r w:rsidRPr="007D3D23">
        <w:rPr>
          <w:szCs w:val="28"/>
        </w:rPr>
        <w:t>rumor</w:t>
      </w:r>
      <w:proofErr w:type="gramStart"/>
      <w:r w:rsidRPr="007D3D23">
        <w:rPr>
          <w:szCs w:val="28"/>
        </w:rPr>
        <w:t>.”In</w:t>
      </w:r>
      <w:proofErr w:type="spellEnd"/>
      <w:proofErr w:type="gramEnd"/>
      <w:r w:rsidRPr="007D3D23">
        <w:rPr>
          <w:szCs w:val="28"/>
        </w:rPr>
        <w:t xml:space="preserve"> other words, the future, by definition, has no present political constituency in systems legitimated by consent of the governed. In this sense</w:t>
      </w:r>
      <w:r w:rsidRPr="007D3D23">
        <w:t xml:space="preserve">, </w:t>
      </w:r>
      <w:r w:rsidRPr="007D3D23">
        <w:rPr>
          <w:rStyle w:val="StyleUnderline"/>
        </w:rPr>
        <w:t xml:space="preserve">democratic politics can disable the requisite will to act until climate calamity is already upon us. </w:t>
      </w:r>
      <w:r w:rsidRPr="007D3D23">
        <w:rPr>
          <w:szCs w:val="28"/>
        </w:rPr>
        <w:t xml:space="preserve">That will likely be too late. Ominous signs, such as intense storms like Hurricane Florence or this season’s wildfires, from California to the forests above the Arctic Circle in Sweden, are hopefully bringing forward a concrete awareness of what the future holds. Yet, as Barack Obama reminded Americans last week — referring to </w:t>
      </w:r>
      <w:r w:rsidRPr="007D3D23">
        <w:rPr>
          <w:rStyle w:val="StyleUnderline"/>
        </w:rPr>
        <w:t>President Trump’s rollback on a wide range of policies, including on the environment — progress does not advance in a straight line.</w:t>
      </w:r>
      <w:r w:rsidRPr="007D3D23">
        <w:rPr>
          <w:szCs w:val="28"/>
        </w:rPr>
        <w:t xml:space="preserve"> </w:t>
      </w:r>
      <w:r w:rsidRPr="007D3D23">
        <w:rPr>
          <w:rStyle w:val="StyleUnderline"/>
        </w:rPr>
        <w:t xml:space="preserve">Two steps forward often entail one step back, the former president lamented. This is particularly true in democracies where partisan fever is so high that a new election can result in totally overturning a course of action that the public embraced only a few years earlier </w:t>
      </w:r>
      <w:proofErr w:type="gramStart"/>
      <w:r w:rsidRPr="007D3D23">
        <w:rPr>
          <w:rStyle w:val="StyleUnderline"/>
        </w:rPr>
        <w:t>But</w:t>
      </w:r>
      <w:proofErr w:type="gramEnd"/>
      <w:r w:rsidRPr="007D3D23">
        <w:rPr>
          <w:rStyle w:val="StyleUnderline"/>
        </w:rPr>
        <w:t xml:space="preserve"> there is no time to waste</w:t>
      </w:r>
      <w:r w:rsidRPr="007D3D23">
        <w:rPr>
          <w:szCs w:val="28"/>
        </w:rPr>
        <w:t xml:space="preserve">. As the Global Commission on the Economy and Climate recently reported, we </w:t>
      </w:r>
      <w:r w:rsidRPr="007D3D23">
        <w:rPr>
          <w:rStyle w:val="StyleUnderline"/>
        </w:rPr>
        <w:t>are facing “a unique ‘use it or lose it’ moment.”</w:t>
      </w:r>
      <w:r w:rsidRPr="007D3D23">
        <w:rPr>
          <w:szCs w:val="28"/>
        </w:rPr>
        <w:t xml:space="preserve"> If the world cannot reach the goal of the Paris climate accord to keep the global average temperature below 2 degrees Celsius in the next decade, the planet will heat up past the point of no return. In short, when it comes to climate change, time is an ethical dimension. Whether our species can regain the time lost during this “one step back” is the open question upon which our ability to radically adapt, or even survive, depends. In this respect, China’s one-party, long-term-oriented system presents yet another challenge to the West. Indeed, California Governor Jerry Brown warned this week that by sabotaging America’s electric car industry, Trump was handing the future of auto manufacturing to the modernizing Middle Kingdom, which is vigorously pursuing new battery technologies. </w:t>
      </w:r>
      <w:r w:rsidRPr="007D3D23">
        <w:rPr>
          <w:rStyle w:val="Emphasis"/>
        </w:rPr>
        <w:t>China’s leaders believe in science. They have the will and capacity to take decisive and meaningful climate action on a large scale, without a break in the continuity of governance.</w:t>
      </w:r>
      <w:r w:rsidRPr="007D3D23">
        <w:rPr>
          <w:szCs w:val="28"/>
        </w:rPr>
        <w:t xml:space="preserve"> Whether democracies can similarly rise to this challenge without resorting to authoritarian means will determine if, one dire day, the choice comes down to liberty or survival. In </w:t>
      </w:r>
      <w:proofErr w:type="gramStart"/>
      <w:r w:rsidRPr="007D3D23">
        <w:rPr>
          <w:szCs w:val="28"/>
        </w:rPr>
        <w:t>The</w:t>
      </w:r>
      <w:proofErr w:type="gramEnd"/>
      <w:r w:rsidRPr="007D3D23">
        <w:rPr>
          <w:szCs w:val="28"/>
        </w:rPr>
        <w:t xml:space="preserve"> </w:t>
      </w:r>
      <w:proofErr w:type="spellStart"/>
      <w:r w:rsidRPr="007D3D23">
        <w:rPr>
          <w:szCs w:val="28"/>
        </w:rPr>
        <w:t>WorldPost</w:t>
      </w:r>
      <w:proofErr w:type="spellEnd"/>
      <w:r w:rsidRPr="007D3D23">
        <w:rPr>
          <w:szCs w:val="28"/>
        </w:rPr>
        <w:t xml:space="preserve"> this week, we publish varying perspectives on this challenge in tandem with the Global Climate Action Summit taking place in San Francisco, co-chaired by Governor Brown, former New York Mayor Michael Bloomberg and China’s top climate negotiator, </w:t>
      </w:r>
      <w:proofErr w:type="spellStart"/>
      <w:r w:rsidRPr="007D3D23">
        <w:rPr>
          <w:szCs w:val="28"/>
        </w:rPr>
        <w:t>Xie</w:t>
      </w:r>
      <w:proofErr w:type="spellEnd"/>
      <w:r w:rsidRPr="007D3D23">
        <w:rPr>
          <w:szCs w:val="28"/>
        </w:rPr>
        <w:t xml:space="preserve"> </w:t>
      </w:r>
      <w:proofErr w:type="spellStart"/>
      <w:r w:rsidRPr="007D3D23">
        <w:rPr>
          <w:szCs w:val="28"/>
        </w:rPr>
        <w:t>Zhenhua</w:t>
      </w:r>
      <w:proofErr w:type="spellEnd"/>
      <w:r w:rsidRPr="007D3D23">
        <w:rPr>
          <w:szCs w:val="28"/>
        </w:rPr>
        <w:t>. Christiana Figueres, who presided over the successful negotiations that led to the Paris climate accord, focuses on particulate pollutants in the air that are the consequence of our civilization’s carbon exhaust. “</w:t>
      </w:r>
      <w:r w:rsidRPr="007D3D23">
        <w:rPr>
          <w:rStyle w:val="StyleUnderline"/>
        </w:rPr>
        <w:t>Global warming is not just manifesting in devastating fires, floods and heatwaves; its causes are impacting nearly every breath we take,” she writes. “Thick, heavy smog caused by the burning of fossil fuels and crops is choking cities around the world. China has been forced to close tens of thousands of factories to reduce its air pollution.</w:t>
      </w:r>
      <w:r w:rsidRPr="007D3D23">
        <w:rPr>
          <w:szCs w:val="28"/>
        </w:rPr>
        <w:t xml:space="preserve"> Air pollution in Africa has been ruled responsible for more deaths than unsanitary water or malnutrition. Last November, Arvind Kejriwal, chief minister of India’s capital city, wrote: ‘Delhi has become a gas chamber.' Figueres, however, is optimistic that we are on the cusp of a shift. “Driven in part by the demand for and the undeniable benefits of clean, breathable air, the paradigm in which development and economic growth depend on coal in particular is rapidly being replaced,” she writes. “The truth is that addressing global warming and its causes is now the only real way to secure economic growth. That means powering it with clean, everlasting, abundant alternatives. Governments everywhere can reap enormous benefits, including saving billions of dollars on healthcare, by fostering a shift to electric transport, eliminating fossil fuel subsidies and scaling ecosystem restoration including mangroves, peat bogs and forests.” Erik </w:t>
      </w:r>
      <w:proofErr w:type="spellStart"/>
      <w:r w:rsidRPr="007D3D23">
        <w:rPr>
          <w:szCs w:val="28"/>
        </w:rPr>
        <w:t>Hoffner</w:t>
      </w:r>
      <w:proofErr w:type="spellEnd"/>
      <w:r w:rsidRPr="007D3D23">
        <w:rPr>
          <w:szCs w:val="28"/>
        </w:rPr>
        <w:t xml:space="preserve"> agrees on this last point. While carbon sequestration technologies are promising, he says, they are likely prohibitively expensive. The same result can be accomplished by the low-tech and far less capital-intensive alternative of agroforestry, which is “essentially a forest-mimicking agriculture that involves growing trees, shrubs and vegetables in tight assemblages.” James Redford and Adam Browning argue that what unites Americans on climate action is, ultimately, the jobs and an improved economy that clean energy can bring. In a short video, they report from their road trip through Minnesota on local communities that are building a solar-based energy grid in this northern state not known for its sunshine.  Ali </w:t>
      </w:r>
      <w:proofErr w:type="spellStart"/>
      <w:r w:rsidRPr="007D3D23">
        <w:rPr>
          <w:szCs w:val="28"/>
        </w:rPr>
        <w:t>Hasanbeigi</w:t>
      </w:r>
      <w:proofErr w:type="spellEnd"/>
      <w:r w:rsidRPr="007D3D23">
        <w:rPr>
          <w:szCs w:val="28"/>
        </w:rPr>
        <w:t xml:space="preserve"> and Daniel Moran ponder an entirely new aspect in the climate change debate. While the Paris accord is based on measuring domestic emissions within a country’s borders, it does not count “emissions associated with the products countries import — which can often constitute significant shares of a nation’s economic activity.” As a result, “more than 25 percent of global greenhouse gas emissions are embodied in trade and flow through this glaring ‘carbon loophole,’ one of the most critical and under-discussed problems in international climate policy circles.” To close the carbon loophole, the authors call on nations and companies to “buy clean” by establishing “rules that favor the purchase of cleaner, low-carbon products and that drive clean innovation through the power of the purse.” One of the essential elements in fighting climate change is putting a worldwide price on carbon. To move toward this goal, I propose in my profile of Jerry Brown that he take on the role of a global elder statesman on the issue when he leaves office next year. He has not only made his state a leader in battling global warming; he has also strung together a global “network of the willing” to implement the Paris accord despite America’s official withdrawal. First and </w:t>
      </w:r>
      <w:proofErr w:type="gramStart"/>
      <w:r w:rsidRPr="007D3D23">
        <w:rPr>
          <w:szCs w:val="28"/>
        </w:rPr>
        <w:t>foremost</w:t>
      </w:r>
      <w:proofErr w:type="gramEnd"/>
      <w:r w:rsidRPr="007D3D23">
        <w:rPr>
          <w:szCs w:val="28"/>
        </w:rPr>
        <w:t xml:space="preserve"> among his tasks would be to integrate California’s sizable carbon trading market created by its “cap-and-trade” programs with similar markets in China and Europe. “The model for Brown’s elder statesman role,” I write, “is Jean Monnet, a former French official and diplomat who devised the idea of the European Coal and Steel Community implemented in the 1950s. The driving notion was that regional integration of heavy industry in the Ruhr Valley along the French-German border in the years following World War II would accelerate economic reconstruction and make war ‘not only unthinkable but materially </w:t>
      </w:r>
      <w:proofErr w:type="spellStart"/>
      <w:r w:rsidRPr="007D3D23">
        <w:rPr>
          <w:szCs w:val="28"/>
        </w:rPr>
        <w:t>impossible.’”Similarly</w:t>
      </w:r>
      <w:proofErr w:type="spellEnd"/>
      <w:r w:rsidRPr="007D3D23">
        <w:rPr>
          <w:szCs w:val="28"/>
        </w:rPr>
        <w:t>, I argue, “the integration of cap-and-trade markets today would not only ultimately establish a global carbon price that would diminish reliance on fossil fuels; it would also create a bridge of common intent across boundaries to save the planet despite national conflicts arising today in trade and security matters. Tying our climate fates together would in effect serve as a kind of preemptive version of the Coal and Steel Community.”</w:t>
      </w:r>
    </w:p>
    <w:p w14:paraId="269B5092" w14:textId="77777777" w:rsidR="00016D4F" w:rsidRPr="007D3D23" w:rsidRDefault="00016D4F" w:rsidP="00016D4F">
      <w:pPr>
        <w:pStyle w:val="Heading3"/>
        <w:rPr>
          <w:rFonts w:cs="Times New Roman"/>
        </w:rPr>
      </w:pPr>
      <w:r w:rsidRPr="007D3D23">
        <w:rPr>
          <w:rFonts w:cs="Times New Roman"/>
        </w:rPr>
        <w:t xml:space="preserve">XT – AT Demo Solves – Corruption  </w:t>
      </w:r>
    </w:p>
    <w:p w14:paraId="2F6EB5D3" w14:textId="77777777" w:rsidR="00016D4F" w:rsidRPr="007D3D23" w:rsidRDefault="00016D4F" w:rsidP="00016D4F">
      <w:pPr>
        <w:pStyle w:val="Heading4"/>
        <w:rPr>
          <w:rFonts w:cs="Times New Roman"/>
        </w:rPr>
      </w:pPr>
      <w:r w:rsidRPr="007D3D23">
        <w:rPr>
          <w:rFonts w:cs="Times New Roman"/>
        </w:rPr>
        <w:t xml:space="preserve">Even if democratic institutions </w:t>
      </w:r>
      <w:r w:rsidRPr="007D3D23">
        <w:rPr>
          <w:rFonts w:cs="Times New Roman"/>
          <w:u w:val="single"/>
        </w:rPr>
        <w:t>could</w:t>
      </w:r>
      <w:r w:rsidRPr="007D3D23">
        <w:rPr>
          <w:rFonts w:cs="Times New Roman"/>
        </w:rPr>
        <w:t xml:space="preserve"> generate pro-climate policy making – rampant corruption precludes compliance </w:t>
      </w:r>
    </w:p>
    <w:p w14:paraId="45422FC0" w14:textId="77777777" w:rsidR="00016D4F" w:rsidRPr="007D3D23" w:rsidRDefault="00016D4F" w:rsidP="007D3D23">
      <w:proofErr w:type="spellStart"/>
      <w:r w:rsidRPr="007D3D23">
        <w:rPr>
          <w:rStyle w:val="Style13ptBold"/>
        </w:rPr>
        <w:t>Povitkina</w:t>
      </w:r>
      <w:proofErr w:type="spellEnd"/>
      <w:r w:rsidRPr="007D3D23">
        <w:rPr>
          <w:rStyle w:val="Style13ptBold"/>
        </w:rPr>
        <w:t xml:space="preserve"> 18’</w:t>
      </w:r>
      <w:r w:rsidRPr="007D3D23">
        <w:t xml:space="preserve">(Marina </w:t>
      </w:r>
      <w:proofErr w:type="spellStart"/>
      <w:r w:rsidRPr="007D3D23">
        <w:t>Povitkina</w:t>
      </w:r>
      <w:proofErr w:type="spellEnd"/>
      <w:r w:rsidRPr="007D3D23">
        <w:t xml:space="preserve">, Postdoctoral researcher at the Department of Political Science at the University of Oslo and Center for Collective Action Research at the University of Gothenburg, The Limits of Democracy in tackling climate change,  March 2018,  </w:t>
      </w:r>
      <w:hyperlink r:id="rId15" w:history="1">
        <w:r w:rsidRPr="007D3D23">
          <w:rPr>
            <w:rStyle w:val="Hyperlink"/>
          </w:rPr>
          <w:t>https://www.researchgate.net/publication/323530041_The_limits_of_democracy_in_tackling_climate_change</w:t>
        </w:r>
      </w:hyperlink>
      <w:r w:rsidRPr="007D3D23">
        <w:t xml:space="preserve">, ME) </w:t>
      </w:r>
    </w:p>
    <w:p w14:paraId="172EB943" w14:textId="77777777" w:rsidR="00016D4F" w:rsidRPr="007D3D23" w:rsidRDefault="00016D4F" w:rsidP="00016D4F">
      <w:pPr>
        <w:rPr>
          <w:sz w:val="12"/>
        </w:rPr>
      </w:pPr>
      <w:r w:rsidRPr="007D3D23">
        <w:rPr>
          <w:sz w:val="12"/>
        </w:rPr>
        <w:t xml:space="preserve">National-level carbon dioxide emissions depend on a multitude of factors, including countries’ economies, geography, demographics, and, not least, politics. The aim of this study has been to focus specifically on the political 424 M. POVITKINA determinants of CO2 emissions and revisit the findings reported in previous literature indicating that the amount of countries’ CO2 emissions is associated with their level of democracy. Here, I instead argue that while </w:t>
      </w:r>
      <w:r w:rsidRPr="007D3D23">
        <w:rPr>
          <w:rStyle w:val="StyleUnderline"/>
        </w:rPr>
        <w:t xml:space="preserve">democratic institutions shape preference aggregation within a polity and favor environmental commitments, </w:t>
      </w:r>
      <w:r w:rsidRPr="007D3D23">
        <w:rPr>
          <w:rStyle w:val="Emphasis"/>
        </w:rPr>
        <w:t>the benefits of democracy for climate change mitigation are limited in the presence of corrupt institutions, which obstruct coercive capacity, extractive capacity of the state, actors’ compliance, and pro-climate policy-making.</w:t>
      </w:r>
      <w:r w:rsidRPr="007D3D23">
        <w:rPr>
          <w:u w:val="single"/>
        </w:rPr>
        <w:t xml:space="preserve"> </w:t>
      </w:r>
      <w:r w:rsidRPr="007D3D23">
        <w:rPr>
          <w:sz w:val="12"/>
        </w:rPr>
        <w:t xml:space="preserve">To test this claim, I investigate whether the association between democracy and CO2 emissions is conditional on the levels of corruption. In pursuing this aim, I analyze the emitting behavior of countries across the globe over time and estimate a within-between regression, which </w:t>
      </w:r>
      <w:proofErr w:type="gramStart"/>
      <w:r w:rsidRPr="007D3D23">
        <w:rPr>
          <w:sz w:val="12"/>
        </w:rPr>
        <w:t>takes into account</w:t>
      </w:r>
      <w:proofErr w:type="gramEnd"/>
      <w:r w:rsidRPr="007D3D23">
        <w:rPr>
          <w:sz w:val="12"/>
        </w:rPr>
        <w:t xml:space="preserve"> the variation between countries and simultaneously accounts for the developments in countries over time. Such investigation brings </w:t>
      </w:r>
      <w:proofErr w:type="gramStart"/>
      <w:r w:rsidRPr="007D3D23">
        <w:rPr>
          <w:sz w:val="12"/>
        </w:rPr>
        <w:t>a number of</w:t>
      </w:r>
      <w:proofErr w:type="gramEnd"/>
      <w:r w:rsidRPr="007D3D23">
        <w:rPr>
          <w:sz w:val="12"/>
        </w:rPr>
        <w:t xml:space="preserve"> insights into the political factors behind the differences in CO2 emissions between countries and the political drivers of emission reduction within states. The results of this study show that after </w:t>
      </w:r>
      <w:proofErr w:type="gramStart"/>
      <w:r w:rsidRPr="007D3D23">
        <w:rPr>
          <w:sz w:val="12"/>
        </w:rPr>
        <w:t>taking into account</w:t>
      </w:r>
      <w:proofErr w:type="gramEnd"/>
      <w:r w:rsidRPr="007D3D23">
        <w:rPr>
          <w:sz w:val="12"/>
        </w:rPr>
        <w:t xml:space="preserve"> the common economic, geographical, and demographic explanations of CO2 emissions, political factors still make a difference. In accordance with most previous results, my findings show that more democratic countries do tend to emit less. However, this is only true for those democracies where corruption is low. </w:t>
      </w:r>
      <w:r w:rsidRPr="007D3D23">
        <w:rPr>
          <w:u w:val="single"/>
        </w:rPr>
        <w:t xml:space="preserve">When </w:t>
      </w:r>
      <w:r w:rsidRPr="007D3D23">
        <w:rPr>
          <w:rStyle w:val="StyleUnderline"/>
          <w:bCs/>
        </w:rPr>
        <w:t>corruption is high, democracy does not seem to make a difference for the level of emissions</w:t>
      </w:r>
      <w:r w:rsidRPr="007D3D23">
        <w:rPr>
          <w:rFonts w:eastAsiaTheme="majorEastAsia"/>
          <w:b/>
          <w:bCs/>
          <w:sz w:val="12"/>
        </w:rPr>
        <w:t>,</w:t>
      </w:r>
      <w:r w:rsidRPr="007D3D23">
        <w:rPr>
          <w:u w:val="single"/>
        </w:rPr>
        <w:t xml:space="preserve"> all else equal. It does not matter for the level of emissions whether a country has free elections, freedom of the press, and freedom of association if the executive, judicial and legislative branches of the state do not function well and are drenched in corruption and clientelism</w:t>
      </w:r>
      <w:r w:rsidRPr="007D3D23">
        <w:rPr>
          <w:sz w:val="12"/>
        </w:rPr>
        <w:t xml:space="preserve">. </w:t>
      </w:r>
      <w:r w:rsidRPr="007D3D23">
        <w:rPr>
          <w:u w:val="single"/>
        </w:rPr>
        <w:t>In such a case, democracies do not seem to do any better than authoritarian regimes, where decision-making power is in the hands of a narrow elite. To exemplify, the results imply that it makes no difference for the national levels of CO2 emissions if a country is a democratic and corrupt Jamaica or an authoritarian and corrupt Azerbaijan.</w:t>
      </w:r>
      <w:r w:rsidRPr="007D3D23">
        <w:rPr>
          <w:sz w:val="12"/>
        </w:rPr>
        <w:t xml:space="preserve"> The results also show that a political system with a low level of corruption is not a universal cure</w:t>
      </w:r>
      <w:r w:rsidRPr="007D3D23">
        <w:rPr>
          <w:rStyle w:val="StyleUnderline"/>
        </w:rPr>
        <w:t xml:space="preserve">. </w:t>
      </w:r>
      <w:r w:rsidRPr="007D3D23">
        <w:rPr>
          <w:sz w:val="12"/>
        </w:rPr>
        <w:t>Lower corruption seems to matter only for the levels of CO2 emissions in democratic regimes and the level of corruption does not seem to play a role if a country is authoritarian. For example, being democratic and relatively non-corrupt Austria is more beneficial for lower CO2 emissions than being democratic but moderately corrupt Slovakia. However, at the same time, being an authoritarian regime with relatively low-corrupt institutions, such as Saudi Arabia, does not seem to be associated with lower emissions than being an authoritarian and corrupt regime, such as Yemen. While we can only gain insights about the associational relationship between democracy, corruption, and CO2 emissions from the between country estimates, the analysis of changes over time brings us closer to causal claims. The results from the within-part of the analysis show a similar picture to the between-part: positive changes in democracy are associated with the reduction in emission levels only when countries experience relatively low levels of corruption. When corruption levels in countries are low relative to what these countries experienced on average over the time period under investigation, steps toward democracy go together with steps toward climate change mitigation. When corruption is relatively high, more democracy does not seem to make a difference for emission control.</w:t>
      </w:r>
    </w:p>
    <w:p w14:paraId="7CBE7AD4" w14:textId="1169A189" w:rsidR="002D13F8" w:rsidRPr="007D3D23" w:rsidRDefault="002D13F8" w:rsidP="00306DD2">
      <w:pPr>
        <w:pStyle w:val="Heading2"/>
        <w:rPr>
          <w:rFonts w:cs="Times New Roman"/>
        </w:rPr>
      </w:pPr>
      <w:proofErr w:type="gramStart"/>
      <w:r w:rsidRPr="007D3D23">
        <w:rPr>
          <w:rFonts w:cs="Times New Roman"/>
        </w:rPr>
        <w:t>Disease !</w:t>
      </w:r>
      <w:proofErr w:type="gramEnd"/>
    </w:p>
    <w:p w14:paraId="3C3B222E" w14:textId="03FFF019" w:rsidR="002D13F8" w:rsidRPr="007D3D23" w:rsidRDefault="002D13F8" w:rsidP="002D13F8">
      <w:pPr>
        <w:pStyle w:val="Heading3"/>
        <w:rPr>
          <w:rFonts w:cs="Times New Roman"/>
        </w:rPr>
      </w:pPr>
      <w:r w:rsidRPr="007D3D23">
        <w:rPr>
          <w:rFonts w:cs="Times New Roman"/>
        </w:rPr>
        <w:t>1nc</w:t>
      </w:r>
    </w:p>
    <w:p w14:paraId="084AE3B6" w14:textId="56F8D764" w:rsidR="002D13F8" w:rsidRPr="007D3D23" w:rsidRDefault="002D13F8" w:rsidP="002D13F8">
      <w:pPr>
        <w:pStyle w:val="Heading4"/>
        <w:rPr>
          <w:rFonts w:cs="Times New Roman"/>
        </w:rPr>
      </w:pPr>
      <w:r w:rsidRPr="007D3D23">
        <w:rPr>
          <w:rFonts w:cs="Times New Roman"/>
        </w:rPr>
        <w:t xml:space="preserve">Autocracies solve </w:t>
      </w:r>
      <w:r w:rsidR="007D3D23">
        <w:rPr>
          <w:rFonts w:cs="Times New Roman"/>
        </w:rPr>
        <w:t>emerging pandemics</w:t>
      </w:r>
      <w:r w:rsidRPr="007D3D23">
        <w:rPr>
          <w:rFonts w:cs="Times New Roman"/>
        </w:rPr>
        <w:t xml:space="preserve"> – studies prove</w:t>
      </w:r>
      <w:r w:rsidR="007D3D23">
        <w:rPr>
          <w:rFonts w:cs="Times New Roman"/>
        </w:rPr>
        <w:t xml:space="preserve"> democratic failure</w:t>
      </w:r>
      <w:r w:rsidRPr="007D3D23">
        <w:rPr>
          <w:rFonts w:cs="Times New Roman"/>
        </w:rPr>
        <w:t xml:space="preserve"> </w:t>
      </w:r>
    </w:p>
    <w:p w14:paraId="3DE9D5BE" w14:textId="10BE9137" w:rsidR="002D13F8" w:rsidRDefault="002D13F8" w:rsidP="00F0225E">
      <w:pPr>
        <w:spacing w:after="0"/>
      </w:pPr>
      <w:r w:rsidRPr="007D3D23">
        <w:rPr>
          <w:rStyle w:val="Style13ptBold"/>
        </w:rPr>
        <w:t>Kavanagh &amp; Singh 20</w:t>
      </w:r>
      <w:r w:rsidRPr="007D3D23">
        <w:t xml:space="preserve"> – (Matthew M. Kavanagh, assistant professor of global health and visiting professor of law at Georgetown University, where he directs the Global Health Policy &amp; Politics Initiative at the O'Neill Institute for National and Global Health Law, </w:t>
      </w:r>
      <w:proofErr w:type="spellStart"/>
      <w:r w:rsidRPr="007D3D23">
        <w:t>Renu</w:t>
      </w:r>
      <w:proofErr w:type="spellEnd"/>
      <w:r w:rsidRPr="007D3D23">
        <w:t xml:space="preserve"> Singh, fellow at the O’Neill Institute for National and Global Health Law at Georgetown University Law Center, “Democracy, Capacity, and Coercion in Pandemic Response—COVID 19 in Comparative Political Perspective,” 5-28-2020, Journal of Health Politics, Policy and Law, Duke University Press, </w:t>
      </w:r>
      <w:hyperlink r:id="rId16" w:history="1">
        <w:r w:rsidR="007D3D23" w:rsidRPr="00E734C0">
          <w:rPr>
            <w:rStyle w:val="Hyperlink"/>
          </w:rPr>
          <w:t>https://read.dukeupress.edu/jhppl/article/doi/10.1215/03616878-8641530/165294/Democracy-Capacity-and-Coercion-in-Pandemic</w:t>
        </w:r>
      </w:hyperlink>
      <w:r w:rsidRPr="007D3D23">
        <w:t>)</w:t>
      </w:r>
    </w:p>
    <w:p w14:paraId="4EB9A3FA" w14:textId="77091B86" w:rsidR="002D13F8" w:rsidRPr="007D3D23" w:rsidRDefault="002D13F8" w:rsidP="00F0225E">
      <w:pPr>
        <w:spacing w:after="0"/>
      </w:pPr>
      <w:r w:rsidRPr="007D3D23">
        <w:rPr>
          <w:rStyle w:val="StyleUnderline"/>
        </w:rPr>
        <w:t>Is Democracy Good or Bad for Health in a Pandemic? In general, social scientists have tended to agree</w:t>
      </w:r>
      <w:r w:rsidRPr="007D3D23">
        <w:t xml:space="preserve">, albeit with caveats, </w:t>
      </w:r>
      <w:r w:rsidRPr="007D3D23">
        <w:rPr>
          <w:rStyle w:val="StyleUnderline"/>
        </w:rPr>
        <w:t>that democracy is beneficial for public health</w:t>
      </w:r>
      <w:r w:rsidRPr="007D3D23">
        <w:t xml:space="preserve">. </w:t>
      </w:r>
      <w:r w:rsidRPr="007D3D23">
        <w:rPr>
          <w:rStyle w:val="StyleUnderline"/>
        </w:rPr>
        <w:t xml:space="preserve">COVID-19 is raising important questions about this contention as high-profile cases show authoritarian countries winning praise for their response while leading </w:t>
      </w:r>
      <w:r w:rsidRPr="007D3D23">
        <w:rPr>
          <w:rStyle w:val="Emphasis"/>
        </w:rPr>
        <w:t>democracies have struggled to respond</w:t>
      </w:r>
      <w:r w:rsidRPr="007D3D23">
        <w:rPr>
          <w:rStyle w:val="StyleUnderline"/>
        </w:rPr>
        <w:t>.</w:t>
      </w:r>
      <w:r w:rsidRPr="007D3D23">
        <w:t xml:space="preserve"> This complicates, perhaps in helpful ways, the exploration of health and of democracy. A wide literature has long debated the value of democracy for health. </w:t>
      </w:r>
      <w:r w:rsidRPr="007D3D23">
        <w:rPr>
          <w:rStyle w:val="StyleUnderline"/>
        </w:rPr>
        <w:t>Electoral pressures and political freedoms of democratic regimes, it is argued, contribute to improved health and longer lives</w:t>
      </w:r>
      <w:r w:rsidRPr="007D3D23">
        <w:t xml:space="preserve"> (Ruger 2005; Sen 1999). These claims have empirical support in political science (</w:t>
      </w:r>
      <w:proofErr w:type="spellStart"/>
      <w:r w:rsidRPr="007D3D23">
        <w:t>Gerring</w:t>
      </w:r>
      <w:proofErr w:type="spellEnd"/>
      <w:r w:rsidRPr="007D3D23">
        <w:t xml:space="preserve">, Thacker, and Alfaro 2012; McGuire 2010; </w:t>
      </w:r>
      <w:proofErr w:type="spellStart"/>
      <w:r w:rsidRPr="007D3D23">
        <w:t>Przeworski</w:t>
      </w:r>
      <w:proofErr w:type="spellEnd"/>
      <w:r w:rsidRPr="007D3D23">
        <w:t xml:space="preserve"> et al. 2000; Wigley and </w:t>
      </w:r>
      <w:proofErr w:type="spellStart"/>
      <w:r w:rsidRPr="007D3D23">
        <w:t>Akkoyunlu</w:t>
      </w:r>
      <w:proofErr w:type="spellEnd"/>
      <w:r w:rsidRPr="007D3D23">
        <w:t>-Wigley 2017), economics (</w:t>
      </w:r>
      <w:proofErr w:type="spellStart"/>
      <w:r w:rsidRPr="007D3D23">
        <w:t>Kudamatsu</w:t>
      </w:r>
      <w:proofErr w:type="spellEnd"/>
      <w:r w:rsidRPr="007D3D23">
        <w:t xml:space="preserve"> 2012), and public health (</w:t>
      </w:r>
      <w:proofErr w:type="spellStart"/>
      <w:r w:rsidRPr="007D3D23">
        <w:t>Bollyky</w:t>
      </w:r>
      <w:proofErr w:type="spellEnd"/>
      <w:r w:rsidRPr="007D3D23">
        <w:t xml:space="preserve"> et al. 2019)—though not without challenge, as some have shown weak or no connection (Ross 2006). A range of mechanisms have been proposed and tested for how democracy improves health including incentives—median voters desire redistribution, and a norm of equality increases support for accessible health services; information—open media and opposition ensure that information both flows to the public about health and from the public to government about how to calibrate policy; accountability—enabling voters can punish leaders who fail; and association—enabling knowledge networks and interest groups to drive good policy. </w:t>
      </w:r>
      <w:r w:rsidRPr="007D3D23">
        <w:rPr>
          <w:rStyle w:val="StyleUnderline"/>
        </w:rPr>
        <w:t>The narrative of Chinese success and U.S. failure has led to concern that COVID-19 represents bad news about the value, and future, of democratic governance</w:t>
      </w:r>
      <w:r w:rsidRPr="007D3D23">
        <w:t xml:space="preserve"> (Diamond 2020). </w:t>
      </w:r>
      <w:r w:rsidRPr="007D3D23">
        <w:rPr>
          <w:rStyle w:val="StyleUnderline"/>
        </w:rPr>
        <w:t xml:space="preserve">Initial studies have already been conducted showing </w:t>
      </w:r>
      <w:r w:rsidRPr="007D3D23">
        <w:rPr>
          <w:rStyle w:val="Emphasis"/>
        </w:rPr>
        <w:t>a correlation between democracy and worse outbreaks</w:t>
      </w:r>
      <w:r w:rsidRPr="007D3D23">
        <w:rPr>
          <w:rStyle w:val="StyleUnderline"/>
        </w:rPr>
        <w:t xml:space="preserve"> as well as </w:t>
      </w:r>
      <w:r w:rsidRPr="007D3D23">
        <w:rPr>
          <w:rStyle w:val="Emphasis"/>
        </w:rPr>
        <w:t>less effective policy responses</w:t>
      </w:r>
      <w:r w:rsidRPr="007D3D23">
        <w:t xml:space="preserve"> (</w:t>
      </w:r>
      <w:proofErr w:type="spellStart"/>
      <w:r w:rsidRPr="007D3D23">
        <w:t>Cepaluni</w:t>
      </w:r>
      <w:proofErr w:type="spellEnd"/>
      <w:r w:rsidRPr="007D3D23">
        <w:t xml:space="preserve">, </w:t>
      </w:r>
      <w:proofErr w:type="spellStart"/>
      <w:r w:rsidRPr="007D3D23">
        <w:t>Dorsch</w:t>
      </w:r>
      <w:proofErr w:type="spellEnd"/>
      <w:r w:rsidRPr="007D3D23">
        <w:t xml:space="preserve">, and </w:t>
      </w:r>
      <w:proofErr w:type="spellStart"/>
      <w:r w:rsidRPr="007D3D23">
        <w:t>Branyiczki</w:t>
      </w:r>
      <w:proofErr w:type="spellEnd"/>
      <w:r w:rsidRPr="007D3D23">
        <w:t xml:space="preserve"> 2020). </w:t>
      </w:r>
      <w:r w:rsidRPr="007D3D23">
        <w:rPr>
          <w:rStyle w:val="StyleUnderline"/>
        </w:rPr>
        <w:t>Pandemic response is different from much of population health—with effective responses requiring the ability to act quickly, implement effectively, and gain public compliance</w:t>
      </w:r>
      <w:r w:rsidRPr="007D3D23">
        <w:t xml:space="preserve">. </w:t>
      </w:r>
      <w:proofErr w:type="gramStart"/>
      <w:r w:rsidRPr="007D3D23">
        <w:t>With the exception of</w:t>
      </w:r>
      <w:proofErr w:type="gramEnd"/>
      <w:r w:rsidRPr="007D3D23">
        <w:t xml:space="preserve"> HIV (e.g., Lieberman 2009), disease outbreaks and political institutions have been under-studied in comparative politics—with much of the literature focused on infant mortality or life expectancy, long-running trends that have far different mechanisms from a pandemic. </w:t>
      </w:r>
      <w:r w:rsidRPr="007D3D23">
        <w:rPr>
          <w:rStyle w:val="StyleUnderline"/>
        </w:rPr>
        <w:t xml:space="preserve">Here, the </w:t>
      </w:r>
      <w:r w:rsidRPr="007D3D23">
        <w:rPr>
          <w:rStyle w:val="Emphasis"/>
        </w:rPr>
        <w:t>accountability mechanisms that help democracies perform better may not be as beneficial.</w:t>
      </w:r>
      <w:r w:rsidRPr="007D3D23">
        <w:t xml:space="preserve"> </w:t>
      </w:r>
      <w:r w:rsidRPr="007D3D23">
        <w:rPr>
          <w:rStyle w:val="StyleUnderline"/>
        </w:rPr>
        <w:t xml:space="preserve">Political leaders with short time horizons may have relatively </w:t>
      </w:r>
      <w:r w:rsidRPr="007D3D23">
        <w:rPr>
          <w:rStyle w:val="Emphasis"/>
        </w:rPr>
        <w:t>weak incentives to invest in pandemic preparedness and response</w:t>
      </w:r>
      <w:r w:rsidRPr="007D3D23">
        <w:t xml:space="preserve"> (Dionne 2010; Healy and Malhotra 2009). </w:t>
      </w:r>
      <w:r w:rsidRPr="007D3D23">
        <w:rPr>
          <w:rStyle w:val="StyleUnderline"/>
        </w:rPr>
        <w:t>And some of the benefits of associational networks and civil society can be shut down in the face of an emergency—facing, for example, stay-at-home orders</w:t>
      </w:r>
      <w:r w:rsidRPr="007D3D23">
        <w:t xml:space="preserve">. </w:t>
      </w:r>
      <w:r w:rsidRPr="007D3D23">
        <w:rPr>
          <w:rStyle w:val="StyleUnderline"/>
        </w:rPr>
        <w:t xml:space="preserve">Democracies also have the added challenge of managing competing political factions and institutions, some of whom may have </w:t>
      </w:r>
      <w:r w:rsidRPr="007D3D23">
        <w:rPr>
          <w:rStyle w:val="Emphasis"/>
        </w:rPr>
        <w:t>political incentives to undermine response</w:t>
      </w:r>
      <w:r w:rsidRPr="007D3D23">
        <w:t>.</w:t>
      </w:r>
      <w:r w:rsidRPr="007D3D23">
        <w:rPr>
          <w:rStyle w:val="StyleUnderline"/>
        </w:rPr>
        <w:t xml:space="preserve"> Once the outbreak broke into the public and Beijing was moved to act, China was able to quickly shut down the Wuhan market, shut down the movement of tens of millions of people, screen and isolate the sick, and even build two hospitals in a matter of days.</w:t>
      </w:r>
      <w:r w:rsidRPr="007D3D23">
        <w:t xml:space="preserve"> </w:t>
      </w:r>
      <w:r w:rsidRPr="007D3D23">
        <w:rPr>
          <w:rStyle w:val="StyleUnderline"/>
        </w:rPr>
        <w:t xml:space="preserve">Singapore is another autocracy that has gained praise for its quick response. </w:t>
      </w:r>
      <w:r w:rsidRPr="007D3D23">
        <w:rPr>
          <w:rStyle w:val="Emphasis"/>
        </w:rPr>
        <w:t>The U.S.</w:t>
      </w:r>
      <w:r w:rsidRPr="007D3D23">
        <w:rPr>
          <w:rStyle w:val="StyleUnderline"/>
        </w:rPr>
        <w:t xml:space="preserve">, on the other hand, </w:t>
      </w:r>
      <w:r w:rsidRPr="007D3D23">
        <w:rPr>
          <w:rStyle w:val="Emphasis"/>
        </w:rPr>
        <w:t>has struggled to respond</w:t>
      </w:r>
      <w:r w:rsidRPr="007D3D23">
        <w:t xml:space="preserve">. </w:t>
      </w:r>
      <w:r w:rsidRPr="007D3D23">
        <w:rPr>
          <w:rStyle w:val="StyleUnderline"/>
        </w:rPr>
        <w:t>The Trump administration focused on travel bans to keep the “foreign” virus out rather than on mobilizing public health capacities to detect and respond—a message that aligns with the Trump administration’s election-year antiimmigrant and anti-China political frame.</w:t>
      </w:r>
      <w:r w:rsidRPr="007D3D23">
        <w:t xml:space="preserve"> The President’s incentive structure has been clear, as his administration has tried to label COVID-19 the “Wuhan Virus,” continuing a trade war with China, the largest producer of medical goods needed by the U.S. Perhaps these incentives were clearest in early March when Trump resisted allowing a cruise ship with COVID-19 cases to dock because “I don’t need to have the numbers double because of one ship” (The White House 2020).</w:t>
      </w:r>
    </w:p>
    <w:p w14:paraId="11E4051C" w14:textId="77777777" w:rsidR="00F0225E" w:rsidRDefault="00F0225E" w:rsidP="00F0225E"/>
    <w:p w14:paraId="32D2EBC4" w14:textId="772CEF44" w:rsidR="00C3658F" w:rsidRPr="007D3D23" w:rsidRDefault="00C3658F" w:rsidP="00C3658F">
      <w:pPr>
        <w:pStyle w:val="Heading4"/>
        <w:rPr>
          <w:rFonts w:cs="Times New Roman"/>
        </w:rPr>
      </w:pPr>
      <w:r w:rsidRPr="007D3D23">
        <w:rPr>
          <w:rFonts w:cs="Times New Roman"/>
        </w:rPr>
        <w:t>Pandemics risk extinction</w:t>
      </w:r>
    </w:p>
    <w:p w14:paraId="60AB7B58" w14:textId="77777777" w:rsidR="00C3658F" w:rsidRPr="007D3D23" w:rsidRDefault="00C3658F" w:rsidP="00C3658F">
      <w:proofErr w:type="spellStart"/>
      <w:r w:rsidRPr="007D3D23">
        <w:t>Yaneer</w:t>
      </w:r>
      <w:proofErr w:type="spellEnd"/>
      <w:r w:rsidRPr="007D3D23">
        <w:t xml:space="preserve"> </w:t>
      </w:r>
      <w:r w:rsidRPr="007D3D23">
        <w:rPr>
          <w:rStyle w:val="Style13ptBold"/>
        </w:rPr>
        <w:t>Bar-Yam 16</w:t>
      </w:r>
      <w:r w:rsidRPr="007D3D23">
        <w:t>, Founding President of the New England Complex Systems Institute, “Transition to extinction: Pandemics in a connected world,” NECSI (July 3, 2016), http://necsi.edu/research/social/pandemics/transition</w:t>
      </w:r>
    </w:p>
    <w:p w14:paraId="2DA7C134" w14:textId="63C9A39E" w:rsidR="00C3658F" w:rsidRPr="007D3D23" w:rsidRDefault="00C3658F" w:rsidP="00C3658F">
      <w:pPr>
        <w:rPr>
          <w:sz w:val="12"/>
          <w:szCs w:val="16"/>
        </w:rPr>
      </w:pPr>
      <w:r w:rsidRPr="007D3D23">
        <w:rPr>
          <w:sz w:val="12"/>
          <w:szCs w:val="16"/>
        </w:rPr>
        <w:t xml:space="preserve">Watch as one of the more aggressive—brighter red — strains rapidly expands. After a </w:t>
      </w:r>
      <w:proofErr w:type="gramStart"/>
      <w:r w:rsidRPr="007D3D23">
        <w:rPr>
          <w:sz w:val="12"/>
          <w:szCs w:val="16"/>
        </w:rPr>
        <w:t>time</w:t>
      </w:r>
      <w:proofErr w:type="gramEnd"/>
      <w:r w:rsidRPr="007D3D23">
        <w:rPr>
          <w:sz w:val="12"/>
          <w:szCs w:val="16"/>
        </w:rPr>
        <w:t xml:space="preserve"> it goes extinct leaving a black region. Why does it go extinct? The answer is that it spreads so rapidly that it kills the hosts around it. Without new hosts to infect it then dies out itself. </w:t>
      </w:r>
      <w:r w:rsidRPr="007D3D23">
        <w:rPr>
          <w:rStyle w:val="StyleUnderline"/>
        </w:rPr>
        <w:t>That the rapidly spreading pathogens die out has important implications for evolutionary research</w:t>
      </w:r>
      <w:r w:rsidRPr="007D3D23">
        <w:rPr>
          <w:sz w:val="12"/>
          <w:szCs w:val="16"/>
        </w:rPr>
        <w:t xml:space="preserve"> which we have talked about elsewhere [1–7]. In the research I want to discuss here, </w:t>
      </w:r>
      <w:r w:rsidRPr="007D3D23">
        <w:rPr>
          <w:rStyle w:val="StyleUnderline"/>
        </w:rPr>
        <w:t>what we were interested in is the effect of adding long range transportation</w:t>
      </w:r>
      <w:r w:rsidRPr="007D3D23">
        <w:rPr>
          <w:sz w:val="12"/>
          <w:szCs w:val="16"/>
        </w:rPr>
        <w:t xml:space="preserve"> [8</w:t>
      </w:r>
      <w:r w:rsidRPr="007D3D23">
        <w:rPr>
          <w:rStyle w:val="StyleUnderline"/>
        </w:rPr>
        <w:t>]. This includes natural means of dispersal as well as unintentional dispersal by humans, like adding airplane routes, which is being done by real world airlines</w:t>
      </w:r>
      <w:r w:rsidRPr="007D3D23">
        <w:rPr>
          <w:sz w:val="12"/>
          <w:szCs w:val="16"/>
        </w:rPr>
        <w:t xml:space="preserve"> (Figure 2). </w:t>
      </w:r>
      <w:r w:rsidRPr="007D3D23">
        <w:rPr>
          <w:rStyle w:val="StyleUnderline"/>
        </w:rPr>
        <w:t xml:space="preserve">When we introduce long range transportation into the model, the success of more aggressive </w:t>
      </w:r>
      <w:proofErr w:type="gramStart"/>
      <w:r w:rsidRPr="007D3D23">
        <w:rPr>
          <w:rStyle w:val="StyleUnderline"/>
        </w:rPr>
        <w:t>strains</w:t>
      </w:r>
      <w:proofErr w:type="gramEnd"/>
      <w:r w:rsidRPr="007D3D23">
        <w:rPr>
          <w:rStyle w:val="StyleUnderline"/>
        </w:rPr>
        <w:t xml:space="preserve"> changes. They can use the </w:t>
      </w:r>
      <w:proofErr w:type="gramStart"/>
      <w:r w:rsidRPr="007D3D23">
        <w:rPr>
          <w:rStyle w:val="StyleUnderline"/>
        </w:rPr>
        <w:t>long range</w:t>
      </w:r>
      <w:proofErr w:type="gramEnd"/>
      <w:r w:rsidRPr="007D3D23">
        <w:rPr>
          <w:rStyle w:val="StyleUnderline"/>
        </w:rPr>
        <w:t xml:space="preserve"> transportation to find new hosts and </w:t>
      </w:r>
      <w:r w:rsidRPr="007D3D23">
        <w:rPr>
          <w:rStyle w:val="Emphasis"/>
        </w:rPr>
        <w:t>escape local extinction</w:t>
      </w:r>
      <w:r w:rsidRPr="007D3D23">
        <w:rPr>
          <w:rStyle w:val="StyleUnderline"/>
        </w:rPr>
        <w:t>.</w:t>
      </w:r>
      <w:r w:rsidRPr="007D3D23">
        <w:rPr>
          <w:sz w:val="12"/>
          <w:szCs w:val="16"/>
        </w:rPr>
        <w:t xml:space="preserve"> Figure 3 shows that the more transportation routes introduced into the model, the </w:t>
      </w:r>
      <w:proofErr w:type="gramStart"/>
      <w:r w:rsidRPr="007D3D23">
        <w:rPr>
          <w:sz w:val="12"/>
          <w:szCs w:val="16"/>
        </w:rPr>
        <w:t>more higher</w:t>
      </w:r>
      <w:proofErr w:type="gramEnd"/>
      <w:r w:rsidRPr="007D3D23">
        <w:rPr>
          <w:sz w:val="12"/>
          <w:szCs w:val="16"/>
        </w:rPr>
        <w:t xml:space="preserve"> aggressive pathogens are able to survive and spread. As we add more </w:t>
      </w:r>
      <w:proofErr w:type="gramStart"/>
      <w:r w:rsidRPr="007D3D23">
        <w:rPr>
          <w:sz w:val="12"/>
          <w:szCs w:val="16"/>
        </w:rPr>
        <w:t>long range</w:t>
      </w:r>
      <w:proofErr w:type="gramEnd"/>
      <w:r w:rsidRPr="007D3D23">
        <w:rPr>
          <w:sz w:val="12"/>
          <w:szCs w:val="16"/>
        </w:rPr>
        <w:t xml:space="preserve"> transportation, </w:t>
      </w:r>
      <w:r w:rsidRPr="007D3D23">
        <w:rPr>
          <w:rStyle w:val="StyleUnderline"/>
        </w:rPr>
        <w:t>there is a critical point at which pathogens become so aggressive that the entire host population dies.</w:t>
      </w:r>
      <w:r w:rsidRPr="007D3D23">
        <w:rPr>
          <w:sz w:val="12"/>
          <w:szCs w:val="16"/>
        </w:rPr>
        <w:t xml:space="preserve"> The pathogens die at the same time, but that is not exactly a consolation to the hosts</w:t>
      </w:r>
      <w:r w:rsidRPr="007D3D23">
        <w:rPr>
          <w:rStyle w:val="StyleUnderline"/>
        </w:rPr>
        <w:t xml:space="preserve">. We call this the phase </w:t>
      </w:r>
      <w:r w:rsidRPr="007D3D23">
        <w:rPr>
          <w:rStyle w:val="Emphasis"/>
        </w:rPr>
        <w:t>transition to extinction</w:t>
      </w:r>
      <w:r w:rsidRPr="007D3D23">
        <w:rPr>
          <w:sz w:val="12"/>
          <w:szCs w:val="16"/>
        </w:rPr>
        <w:t xml:space="preserve"> (Figure 4). </w:t>
      </w:r>
      <w:r w:rsidRPr="007D3D23">
        <w:rPr>
          <w:rStyle w:val="StyleUnderline"/>
        </w:rPr>
        <w:t xml:space="preserve">With increasing levels of global transportation, human </w:t>
      </w:r>
      <w:r w:rsidRPr="007D3D23">
        <w:rPr>
          <w:rStyle w:val="Emphasis"/>
        </w:rPr>
        <w:t>civilization may be approaching such a critical threshold</w:t>
      </w:r>
      <w:r w:rsidRPr="007D3D23">
        <w:rPr>
          <w:sz w:val="12"/>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7D3D23">
        <w:rPr>
          <w:sz w:val="12"/>
          <w:szCs w:val="16"/>
        </w:rPr>
        <w:t>really about</w:t>
      </w:r>
      <w:proofErr w:type="gramEnd"/>
      <w:r w:rsidRPr="007D3D23">
        <w:rPr>
          <w:sz w:val="12"/>
          <w:szCs w:val="16"/>
        </w:rPr>
        <w:t xml:space="preserve">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As the connectivity of the world increases, </w:t>
      </w:r>
      <w:proofErr w:type="gramStart"/>
      <w:r w:rsidRPr="007D3D23">
        <w:rPr>
          <w:sz w:val="12"/>
          <w:szCs w:val="16"/>
        </w:rPr>
        <w:t>past experience</w:t>
      </w:r>
      <w:proofErr w:type="gramEnd"/>
      <w:r w:rsidRPr="007D3D23">
        <w:rPr>
          <w:sz w:val="12"/>
          <w:szCs w:val="16"/>
        </w:rPr>
        <w:t xml:space="preserve"> is not a good guide to future events. </w:t>
      </w:r>
      <w:r w:rsidRPr="007D3D23">
        <w:rPr>
          <w:rStyle w:val="StyleUnderline"/>
        </w:rPr>
        <w:t>A key point about the phase transition to extinction is its suddenness. Even a system that seems stable, can be destabilized by a few more long-range connections, and connectivity is continuing to increase.</w:t>
      </w:r>
      <w:r w:rsidRPr="007D3D23">
        <w:rPr>
          <w:rStyle w:val="StyleUnderline"/>
          <w:sz w:val="12"/>
          <w:szCs w:val="12"/>
        </w:rPr>
        <w:t xml:space="preserve"> </w:t>
      </w:r>
      <w:r w:rsidRPr="007D3D23">
        <w:rPr>
          <w:rStyle w:val="StyleUnderline"/>
        </w:rPr>
        <w:t>So how close are we to the tipping point? We don’t know but it would be good to find out before it happens.</w:t>
      </w:r>
      <w:r w:rsidRPr="007D3D23">
        <w:rPr>
          <w:sz w:val="12"/>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7D3D23">
        <w:rPr>
          <w:rStyle w:val="StyleUnderline"/>
        </w:rPr>
        <w:t>unless we respond fast enough and well enough to stop the spread of future diseases</w:t>
      </w:r>
      <w:r w:rsidRPr="007D3D23">
        <w:rPr>
          <w:sz w:val="12"/>
          <w:szCs w:val="16"/>
        </w:rPr>
        <w:t xml:space="preserve">, which may not be the same as the ones we saw in the past. </w:t>
      </w:r>
      <w:r w:rsidRPr="007D3D23">
        <w:rPr>
          <w:rStyle w:val="StyleUnderline"/>
        </w:rPr>
        <w:t>As the world becomes more connected, the dangers increase.</w:t>
      </w:r>
      <w:r w:rsidRPr="007D3D23">
        <w:rPr>
          <w:sz w:val="12"/>
          <w:szCs w:val="16"/>
        </w:rPr>
        <w:t xml:space="preserve"> Are people in western countries safe because of higher quality health systems? Countries like the U.S. have highly skewed networks of social interactions with some very highly connected individuals that can be “</w:t>
      </w:r>
      <w:proofErr w:type="spellStart"/>
      <w:r w:rsidRPr="007D3D23">
        <w:rPr>
          <w:sz w:val="12"/>
          <w:szCs w:val="16"/>
        </w:rPr>
        <w:t>superspreaders</w:t>
      </w:r>
      <w:proofErr w:type="spellEnd"/>
      <w:r w:rsidRPr="007D3D23">
        <w:rPr>
          <w:sz w:val="12"/>
          <w:szCs w:val="16"/>
        </w:rPr>
        <w:t xml:space="preserve">.” The chances of such an individual becoming infected may be low but events like a mass outbreak pose a much greater risk if they do happen. </w:t>
      </w:r>
      <w:r w:rsidRPr="007D3D23">
        <w:rPr>
          <w:rStyle w:val="StyleUnderline"/>
        </w:rPr>
        <w:t xml:space="preserve">If a sick food service worker in an airport infects 100 passengers, or a contagion event happens in mass transportation, an outbreak could </w:t>
      </w:r>
      <w:r w:rsidRPr="007D3D23">
        <w:rPr>
          <w:rStyle w:val="Emphasis"/>
        </w:rPr>
        <w:t>very well prove unstoppable</w:t>
      </w:r>
      <w:r w:rsidRPr="007D3D23">
        <w:rPr>
          <w:sz w:val="12"/>
          <w:szCs w:val="16"/>
        </w:rPr>
        <w:t>.</w:t>
      </w:r>
    </w:p>
    <w:p w14:paraId="3371E109" w14:textId="77777777" w:rsidR="00C3658F" w:rsidRPr="007D3D23" w:rsidRDefault="00C3658F" w:rsidP="002D13F8"/>
    <w:p w14:paraId="4B86EFCB" w14:textId="0BEB11BB" w:rsidR="002D13F8" w:rsidRPr="007D3D23" w:rsidRDefault="002D13F8" w:rsidP="002D13F8">
      <w:pPr>
        <w:pStyle w:val="Heading3"/>
        <w:rPr>
          <w:rFonts w:cs="Times New Roman"/>
        </w:rPr>
      </w:pPr>
      <w:r w:rsidRPr="007D3D23">
        <w:rPr>
          <w:rFonts w:cs="Times New Roman"/>
        </w:rPr>
        <w:t>XT – Auto Solve Disease</w:t>
      </w:r>
    </w:p>
    <w:p w14:paraId="42D49260" w14:textId="2706D0DA" w:rsidR="002D13F8" w:rsidRPr="007D3D23" w:rsidRDefault="002D13F8" w:rsidP="002D13F8">
      <w:pPr>
        <w:pStyle w:val="Heading4"/>
        <w:rPr>
          <w:rFonts w:cs="Times New Roman"/>
        </w:rPr>
      </w:pPr>
      <w:r w:rsidRPr="007D3D23">
        <w:rPr>
          <w:rFonts w:cs="Times New Roman"/>
        </w:rPr>
        <w:t xml:space="preserve">Autocracies are </w:t>
      </w:r>
      <w:r w:rsidRPr="007D3D23">
        <w:rPr>
          <w:rFonts w:cs="Times New Roman"/>
          <w:u w:val="single"/>
        </w:rPr>
        <w:t>necessary</w:t>
      </w:r>
      <w:r w:rsidRPr="007D3D23">
        <w:rPr>
          <w:rFonts w:cs="Times New Roman"/>
        </w:rPr>
        <w:t xml:space="preserve"> to combat pandemics – decisions are made faster and more effectively</w:t>
      </w:r>
    </w:p>
    <w:p w14:paraId="70003D92" w14:textId="77777777" w:rsidR="002D13F8" w:rsidRPr="007D3D23" w:rsidRDefault="002D13F8" w:rsidP="002D13F8">
      <w:proofErr w:type="spellStart"/>
      <w:r w:rsidRPr="007D3D23">
        <w:rPr>
          <w:rStyle w:val="Style13ptBold"/>
        </w:rPr>
        <w:t>Cepaluni</w:t>
      </w:r>
      <w:proofErr w:type="spellEnd"/>
      <w:r w:rsidRPr="007D3D23">
        <w:rPr>
          <w:rStyle w:val="Style13ptBold"/>
        </w:rPr>
        <w:t xml:space="preserve"> et. al. 20</w:t>
      </w:r>
      <w:r w:rsidRPr="007D3D23">
        <w:t xml:space="preserve"> – (Gabriel </w:t>
      </w:r>
      <w:proofErr w:type="spellStart"/>
      <w:r w:rsidRPr="007D3D23">
        <w:t>Cepaluni</w:t>
      </w:r>
      <w:proofErr w:type="spellEnd"/>
      <w:r w:rsidRPr="007D3D23">
        <w:t xml:space="preserve">, assistant professor at São Paulo State University (UNESP), PhD from the Department of Political Science at the University of São Paulo and was a visiting researcher in the Department of Government at Georgetown University (2008-2009), Michael </w:t>
      </w:r>
      <w:proofErr w:type="spellStart"/>
      <w:r w:rsidRPr="007D3D23">
        <w:t>Dorsch</w:t>
      </w:r>
      <w:proofErr w:type="spellEnd"/>
      <w:r w:rsidRPr="007D3D23">
        <w:t xml:space="preserve">, applied economist whose research and teaching interests are mainly in political economics and public economics, Ph.D., Economics, University of Illinois, Urbana-Champaign, M.A., Economics, Miami University, B.A., Economics, International Studies, French, Miami University, </w:t>
      </w:r>
      <w:proofErr w:type="spellStart"/>
      <w:r w:rsidRPr="007D3D23">
        <w:t>Réka</w:t>
      </w:r>
      <w:proofErr w:type="spellEnd"/>
      <w:r w:rsidRPr="007D3D23">
        <w:t xml:space="preserve"> </w:t>
      </w:r>
      <w:proofErr w:type="spellStart"/>
      <w:r w:rsidRPr="007D3D23">
        <w:t>Branyiczki</w:t>
      </w:r>
      <w:proofErr w:type="spellEnd"/>
      <w:r w:rsidRPr="007D3D23">
        <w:t xml:space="preserve">, BA in International Business, Corvinus University of Budapest, BA in Psychology, Eotvos </w:t>
      </w:r>
      <w:proofErr w:type="spellStart"/>
      <w:r w:rsidRPr="007D3D23">
        <w:t>Lorand</w:t>
      </w:r>
      <w:proofErr w:type="spellEnd"/>
      <w:r w:rsidRPr="007D3D23">
        <w:t xml:space="preserve"> University, MA in Economic Policy in Global Markets, CEU, “Political Regimes and Deaths in the Early Stages of the COVID-19 Pandemic,” Comparative Politics, 4-27-2020, https://preprints.apsanet.org/engage/apsa/article-details/5ea7229e5d762d001217da9a)</w:t>
      </w:r>
    </w:p>
    <w:p w14:paraId="5446FBEE" w14:textId="77777777" w:rsidR="002D13F8" w:rsidRPr="007D3D23" w:rsidRDefault="002D13F8" w:rsidP="002D13F8">
      <w:r w:rsidRPr="007D3D23">
        <w:t xml:space="preserve">6 Discussion and conclusions </w:t>
      </w:r>
      <w:r w:rsidRPr="007D3D23">
        <w:rPr>
          <w:rStyle w:val="StyleUnderline"/>
        </w:rPr>
        <w:t xml:space="preserve">Our analysis demonstrates that in the early stages of the COVID-19 pandemic, </w:t>
      </w:r>
      <w:r w:rsidRPr="007D3D23">
        <w:rPr>
          <w:rStyle w:val="Emphasis"/>
        </w:rPr>
        <w:t>more democratic countries experienced deaths sooner and on a larger scale</w:t>
      </w:r>
      <w:r w:rsidRPr="007D3D23">
        <w:t>.</w:t>
      </w:r>
      <w:r w:rsidRPr="007D3D23">
        <w:rPr>
          <w:rStyle w:val="StyleUnderline"/>
        </w:rPr>
        <w:t xml:space="preserve"> For advocates of democratic governance, these results are unsettling.</w:t>
      </w:r>
      <w:r w:rsidRPr="007D3D23">
        <w:t xml:space="preserve"> We have several lines of rationalizing the findings, which we believe </w:t>
      </w:r>
      <w:proofErr w:type="gramStart"/>
      <w:r w:rsidRPr="007D3D23">
        <w:t>open up</w:t>
      </w:r>
      <w:proofErr w:type="gramEnd"/>
      <w:r w:rsidRPr="007D3D23">
        <w:t xml:space="preserve"> some crucial debates in political science. There may be systematic under-reporting of COVID-19 deaths in less democratic countries. In some cases, under-reporting could be a political decision. In other cases, it may reflect a lack of state capacity to perform the testing necessary to determine the real cause of death (Economist, 2020).24 We have tried to deal with this through our instrumental variable strategy and by including controls for governmental transparency, testing rates and sub-sample analyses, but it remains a concern. </w:t>
      </w:r>
      <w:r w:rsidRPr="007D3D23">
        <w:rPr>
          <w:rStyle w:val="StyleUnderline"/>
        </w:rPr>
        <w:t>Centralized decision-making may be advantageous when it comes to responding to pandemics</w:t>
      </w:r>
      <w:r w:rsidRPr="007D3D23">
        <w:t xml:space="preserve"> (Schwartz, 2012). Table 5 shows that </w:t>
      </w:r>
      <w:r w:rsidRPr="007D3D23">
        <w:rPr>
          <w:rStyle w:val="StyleUnderline"/>
        </w:rPr>
        <w:t>more democratic countries had imposed less stringent restrictions during the first 100 days of the crisis</w:t>
      </w:r>
      <w:r w:rsidRPr="007D3D23">
        <w:t xml:space="preserve">. </w:t>
      </w:r>
      <w:r w:rsidRPr="007D3D23">
        <w:rPr>
          <w:rStyle w:val="StyleUnderline"/>
        </w:rPr>
        <w:t xml:space="preserve">With fewer checks built into the policy-making process, </w:t>
      </w:r>
      <w:r w:rsidRPr="007D3D23">
        <w:rPr>
          <w:rStyle w:val="Emphasis"/>
        </w:rPr>
        <w:t>public health policy responses can be made more quickly and perhaps more incisively in autocratic governments</w:t>
      </w:r>
      <w:r w:rsidRPr="007D3D23">
        <w:t>.</w:t>
      </w:r>
      <w:r w:rsidRPr="007D3D23">
        <w:rPr>
          <w:rStyle w:val="StyleUnderline"/>
        </w:rPr>
        <w:t xml:space="preserve"> Especially for policies that impinge on civil liberties and privacy, </w:t>
      </w:r>
      <w:r w:rsidRPr="007D3D23">
        <w:rPr>
          <w:rStyle w:val="Emphasis"/>
        </w:rPr>
        <w:t>autocratic governments have a far freer hand in imposing restrictions on their citizens.</w:t>
      </w:r>
      <w:r w:rsidRPr="007D3D23">
        <w:t xml:space="preserve"> </w:t>
      </w:r>
      <w:r w:rsidRPr="007D3D23">
        <w:rPr>
          <w:rStyle w:val="StyleUnderline"/>
        </w:rPr>
        <w:t>The trade-off between the capacity to protect the public health and personal liberties is a central debate during, and probably well after, the COVID-19 crisis</w:t>
      </w:r>
      <w:r w:rsidRPr="007D3D23">
        <w:t xml:space="preserve"> (Harari, 2020). </w:t>
      </w:r>
      <w:r w:rsidRPr="007D3D23">
        <w:rPr>
          <w:rStyle w:val="StyleUnderline"/>
        </w:rPr>
        <w:t>Autocratic governments may have had an extra advantage to the extent that their citizens are more obedient to governmental decrees, especially those that may disrupt the social and business lives of citizens</w:t>
      </w:r>
      <w:r w:rsidRPr="007D3D23">
        <w:t xml:space="preserve">. Figure 3 demonstrates that </w:t>
      </w:r>
      <w:r w:rsidRPr="007D3D23">
        <w:rPr>
          <w:rStyle w:val="StyleUnderline"/>
        </w:rPr>
        <w:t>more stringent policies decreased deaths in less democratic countries, but not necessarily in fully democratic ones</w:t>
      </w:r>
      <w:r w:rsidRPr="007D3D23">
        <w:t xml:space="preserve">. </w:t>
      </w:r>
      <w:r w:rsidRPr="007D3D23">
        <w:rPr>
          <w:rStyle w:val="StyleUnderline"/>
        </w:rPr>
        <w:t>Whether it comes from higher public support for government initiatives</w:t>
      </w:r>
      <w:r w:rsidRPr="007D3D23">
        <w:t xml:space="preserve"> (possibly, through the threat of force) </w:t>
      </w:r>
      <w:r w:rsidRPr="007D3D23">
        <w:rPr>
          <w:rStyle w:val="StyleUnderline"/>
        </w:rPr>
        <w:t xml:space="preserve">or from the government’s ability to stifle debate around their decrees in the media, </w:t>
      </w:r>
      <w:r w:rsidRPr="007D3D23">
        <w:rPr>
          <w:rStyle w:val="Emphasis"/>
        </w:rPr>
        <w:t>the greater obedience of citizens in autocracies may have had a role in the lower scale of deaths</w:t>
      </w:r>
      <w:r w:rsidRPr="007D3D23">
        <w:t xml:space="preserve">. </w:t>
      </w:r>
      <w:proofErr w:type="gramStart"/>
      <w:r w:rsidRPr="007D3D23">
        <w:rPr>
          <w:rStyle w:val="StyleUnderline"/>
        </w:rPr>
        <w:t>Protests against</w:t>
      </w:r>
      <w:proofErr w:type="gramEnd"/>
      <w:r w:rsidRPr="007D3D23">
        <w:rPr>
          <w:rStyle w:val="StyleUnderline"/>
        </w:rPr>
        <w:t xml:space="preserve"> social distancing restrictions in democracies with different institutional performances, such as Brazil and the United States, seem to reinforce this point. </w:t>
      </w:r>
      <w:r w:rsidRPr="007D3D23">
        <w:t>Finally, this paper contributes to a substantive topic that will have broad and lasting implications. It may well be many years until we have a clear understanding how the COVID-19 crisis will impact our societies. As the pandemic started in East Asia, the location of some of the best-managed autocracies, it may be that our sample disproportionately includes the autocratic governments with high state capacity. Therefore, it is an area for future research to see if our results hold when autocracies with lower state capacity are eventually included in the sample.</w:t>
      </w:r>
    </w:p>
    <w:p w14:paraId="423BB6E6" w14:textId="77777777" w:rsidR="002D13F8" w:rsidRPr="007D3D23" w:rsidRDefault="002D13F8" w:rsidP="002D13F8">
      <w:pPr>
        <w:pStyle w:val="Heading4"/>
        <w:rPr>
          <w:rFonts w:cs="Times New Roman"/>
        </w:rPr>
      </w:pPr>
      <w:r w:rsidRPr="007D3D23">
        <w:rPr>
          <w:rFonts w:cs="Times New Roman"/>
        </w:rPr>
        <w:t xml:space="preserve">Authoritarian measures are </w:t>
      </w:r>
      <w:r w:rsidRPr="007D3D23">
        <w:rPr>
          <w:rFonts w:cs="Times New Roman"/>
          <w:u w:val="single"/>
        </w:rPr>
        <w:t>essential</w:t>
      </w:r>
      <w:r w:rsidRPr="007D3D23">
        <w:rPr>
          <w:rFonts w:cs="Times New Roman"/>
        </w:rPr>
        <w:t xml:space="preserve"> to combat the spread of disease</w:t>
      </w:r>
    </w:p>
    <w:p w14:paraId="07E45C71" w14:textId="77777777" w:rsidR="002D13F8" w:rsidRPr="007D3D23" w:rsidRDefault="002D13F8" w:rsidP="002D13F8">
      <w:proofErr w:type="spellStart"/>
      <w:r w:rsidRPr="007D3D23">
        <w:rPr>
          <w:rStyle w:val="Style13ptBold"/>
        </w:rPr>
        <w:t>Trofimov</w:t>
      </w:r>
      <w:proofErr w:type="spellEnd"/>
      <w:r w:rsidRPr="007D3D23">
        <w:rPr>
          <w:rStyle w:val="Style13ptBold"/>
        </w:rPr>
        <w:t xml:space="preserve"> 20</w:t>
      </w:r>
      <w:r w:rsidRPr="007D3D23">
        <w:t xml:space="preserve"> – (</w:t>
      </w:r>
      <w:proofErr w:type="spellStart"/>
      <w:r w:rsidRPr="007D3D23">
        <w:t>Yaroslav</w:t>
      </w:r>
      <w:proofErr w:type="spellEnd"/>
      <w:r w:rsidRPr="007D3D23">
        <w:t xml:space="preserve"> </w:t>
      </w:r>
      <w:proofErr w:type="spellStart"/>
      <w:r w:rsidRPr="007D3D23">
        <w:t>Trofimov</w:t>
      </w:r>
      <w:proofErr w:type="spellEnd"/>
      <w:r w:rsidRPr="007D3D23">
        <w:t xml:space="preserve">, Chief Foreign-Affairs Consultant at the Wall Street Journal, “Democracy, Dictatorship, Disease: The West Takes Its Turn </w:t>
      </w:r>
      <w:proofErr w:type="gramStart"/>
      <w:r w:rsidRPr="007D3D23">
        <w:t>With</w:t>
      </w:r>
      <w:proofErr w:type="gramEnd"/>
      <w:r w:rsidRPr="007D3D23">
        <w:t xml:space="preserve"> Coronavirus,” 3-8-2020, Wall Street Journal, https://www.wsj.com/articles/democracy-dictatorship-disease-the-west-takes-its-turn-with-coronavirus-11583701472)</w:t>
      </w:r>
    </w:p>
    <w:p w14:paraId="5EBB0815" w14:textId="15051B71" w:rsidR="002D13F8" w:rsidRDefault="002D13F8" w:rsidP="002D13F8">
      <w:r w:rsidRPr="007D3D23">
        <w:rPr>
          <w:rStyle w:val="StyleUnderline"/>
        </w:rPr>
        <w:t xml:space="preserve">Western democracies confronting the spread of the novel coronavirus are facing a test with profound implications for their future: </w:t>
      </w:r>
      <w:r w:rsidRPr="007D3D23">
        <w:rPr>
          <w:rStyle w:val="Emphasis"/>
        </w:rPr>
        <w:t>Will they fail where authoritarian China</w:t>
      </w:r>
      <w:r w:rsidRPr="007D3D23">
        <w:rPr>
          <w:rStyle w:val="StyleUnderline"/>
        </w:rPr>
        <w:t xml:space="preserve">, which is touting itself as an alternative model for the world, </w:t>
      </w:r>
      <w:r w:rsidRPr="007D3D23">
        <w:rPr>
          <w:rStyle w:val="Emphasis"/>
        </w:rPr>
        <w:t>is succeeding</w:t>
      </w:r>
      <w:r w:rsidRPr="007D3D23">
        <w:rPr>
          <w:rStyle w:val="StyleUnderline"/>
        </w:rPr>
        <w:t>?</w:t>
      </w:r>
      <w:r w:rsidRPr="007D3D23">
        <w:rPr>
          <w:u w:val="single"/>
        </w:rPr>
        <w:t xml:space="preserve"> </w:t>
      </w:r>
      <w:r w:rsidRPr="007D3D23">
        <w:rPr>
          <w:rStyle w:val="StyleUnderline"/>
        </w:rPr>
        <w:t xml:space="preserve">Covid-19, the respiratory illness caused by the virus, has already become the most consequential public-health crisis in generations, forcing lockdowns of entire regions, disrupting international travel and damaging the global economy —all of this just weeks since the disease has begun to spread outside China. </w:t>
      </w:r>
      <w:r w:rsidRPr="007D3D23">
        <w:t xml:space="preserve">In December and early January, when the epidemic first erupted in China's metropolis of Wuhan and the surrounding Hubei province, official secrecy and the punishment of whistleblowers contributed to the virus's proliferation. Since then, however, </w:t>
      </w:r>
      <w:r w:rsidRPr="007D3D23">
        <w:rPr>
          <w:rStyle w:val="StyleUnderline"/>
        </w:rPr>
        <w:t>China has adopted draconian measures to control social interactions—a lockdown that seems to have halted the epidemic there, at least for now</w:t>
      </w:r>
      <w:r w:rsidRPr="007D3D23">
        <w:t xml:space="preserve">. China's National Health Commission Sunday reported only 44 new Covid-19 cases, far fewer than the daily toll in the new hot spots of Italy, South Korea, France —and now the United States. </w:t>
      </w:r>
      <w:r w:rsidRPr="007D3D23">
        <w:rPr>
          <w:rStyle w:val="StyleUnderline"/>
        </w:rPr>
        <w:t>The Communist Party of China, or CPC, is already advertising this achievement as proof of the superiority of its model that prioritizes government control over individual freedoms.</w:t>
      </w:r>
      <w:r w:rsidRPr="007D3D23">
        <w:rPr>
          <w:u w:val="single"/>
        </w:rPr>
        <w:t xml:space="preserve"> </w:t>
      </w:r>
      <w:r w:rsidRPr="007D3D23">
        <w:t xml:space="preserve">"The advantages of the Chinese system have once again been demonstrated," went one of many such commentaries in recent days, by academic Dong Yuzhen in People's Daily, the CPC's official mouthpiece. "China's battle against the epidemic showed that the CPC, as China's ruling party, is by far the political party with the strongest governance capability in human history." Europe's experience in tackling Covid-19 offers little encouragement so far, with politicians acting too little and too late, and largely failing to stem the tide. In the U.S., too, nearly 500 cases have already been diagnosed, according to data compiled by Johns Hopkins University as of Sunday afternoon, even as testing capacity lags far behind Europe or South Korea. </w:t>
      </w:r>
      <w:r w:rsidRPr="007D3D23">
        <w:rPr>
          <w:rStyle w:val="StyleUnderline"/>
        </w:rPr>
        <w:t xml:space="preserve">Many epidemiologists and experts warn that </w:t>
      </w:r>
      <w:r w:rsidRPr="007D3D23">
        <w:rPr>
          <w:rStyle w:val="Emphasis"/>
        </w:rPr>
        <w:t>drastic measures of the kind deployed by China</w:t>
      </w:r>
      <w:r w:rsidRPr="007D3D23">
        <w:rPr>
          <w:rStyle w:val="StyleUnderline"/>
        </w:rPr>
        <w:t xml:space="preserve"> and imposed in large parts of northern Italy on Sunday morning—measures that are so far opposed by President Trump—</w:t>
      </w:r>
      <w:r w:rsidRPr="007D3D23">
        <w:rPr>
          <w:rStyle w:val="Emphasis"/>
        </w:rPr>
        <w:t>are</w:t>
      </w:r>
      <w:r w:rsidRPr="007D3D23">
        <w:rPr>
          <w:rStyle w:val="StyleUnderline"/>
        </w:rPr>
        <w:t xml:space="preserve"> now </w:t>
      </w:r>
      <w:r w:rsidRPr="007D3D23">
        <w:rPr>
          <w:rStyle w:val="Emphasis"/>
        </w:rPr>
        <w:t>overdue.</w:t>
      </w:r>
      <w:r w:rsidRPr="007D3D23">
        <w:rPr>
          <w:u w:val="single"/>
        </w:rPr>
        <w:t xml:space="preserve"> </w:t>
      </w:r>
      <w:r w:rsidRPr="007D3D23">
        <w:rPr>
          <w:rStyle w:val="StyleUnderline"/>
        </w:rPr>
        <w:t>"There is a large perception gap between confirmed cases and unknown infections of Covid-19. This requires school closures, large event cancellations, and other aggressive steps,"</w:t>
      </w:r>
      <w:r w:rsidRPr="007D3D23">
        <w:t xml:space="preserve"> Mr. Trump's former homeland-security adviser Tom Bossert tweeted Saturday, pointing to Italy's crisis as an example of how hesitation caused by fears of hurting the economy ends up exacting an even higher economic loss, without preventing the disease spread. </w:t>
      </w:r>
      <w:r w:rsidRPr="007D3D23">
        <w:rPr>
          <w:rStyle w:val="StyleUnderline"/>
        </w:rPr>
        <w:t xml:space="preserve">Back when the epidemic was mostly limited to China, many Western politicians focused on the initial failings in Wuhan, asserting that the free flow of information in democracies would give them a natural advantage during a massive public-health crisis. What is becoming evident now, however, is that such </w:t>
      </w:r>
      <w:r w:rsidRPr="007D3D23">
        <w:rPr>
          <w:rStyle w:val="Emphasis"/>
        </w:rPr>
        <w:t>knowledge doesn't necessarily translate into meaningful action</w:t>
      </w:r>
      <w:r w:rsidRPr="007D3D23">
        <w:rPr>
          <w:rStyle w:val="StyleUnderline"/>
        </w:rPr>
        <w:t>.</w:t>
      </w:r>
      <w:r w:rsidRPr="007D3D23">
        <w:rPr>
          <w:u w:val="single"/>
        </w:rPr>
        <w:t xml:space="preserve"> </w:t>
      </w:r>
      <w:r w:rsidRPr="007D3D23">
        <w:rPr>
          <w:rStyle w:val="StyleUnderline"/>
        </w:rPr>
        <w:t>"For a month, we thought that Chinese political values were the cause of the problem, and that our values would protect us from the virus,"</w:t>
      </w:r>
      <w:r w:rsidRPr="007D3D23">
        <w:t xml:space="preserve"> said Bruno </w:t>
      </w:r>
      <w:proofErr w:type="spellStart"/>
      <w:r w:rsidRPr="007D3D23">
        <w:t>Maçães</w:t>
      </w:r>
      <w:proofErr w:type="spellEnd"/>
      <w:r w:rsidRPr="007D3D23">
        <w:t xml:space="preserve">, Portugal's former minister of European affairs and a scholar of China's global rise. "It was an ideological approach. You need to use technology and political power, not just trust that things will be all right because we have the right values." Italy, the first European nation where the coronavirus spread rapidly, reaching 7,375 cases and 366 deaths by Sunday, acted faster than others, barring direct flights from China in early February and rolling out tens of thousands of tests. On Feb. 21, it was the first to quarantine several towns where the virus had taken root. Yet, Italy's leaders, too, have exhibited a spectacular failure to grasp the scope of the crisis. On Feb. 27, Nicola Zingaretti, leader of one of the two main parties in Italy's government coalition and head of the Lazio region, which includes Rome, posted on Instagram a photo of himself clinking glasses with other people in a Milan pub. "Let's not lose our habits, we can't shut down Milan and Italy. Our economy is stronger than fear: Let's go out for an aperitif, a coffee or a pizza," he urged. On Saturday, Mr. Zingaretti said he had become infected with Covid-19. The next day, Prime Minister Giuseppe Conte signed an unprecedented decree that placed Milan, Venice, Parma and several other northern Italian provinces on lockdown, and banned public gatherings, concerts, sports matches and nightclubs in the entire country. Though the new rules are strict, it isn't clear to what extent Italians will comply given lax enforcement: The penalty for disobeying Mr. Conte's decree is a fine of 206 euros ($234) or imprisonment of up to three months, a trifle compared with the punishment exacted by China for breaking the quarantine. The Latest on the Coronavirus * Deaths have been reported in Florida and Washington state, bringing the number of U.S. fatalities to 19; the total number of infections is now 376 * Japan, Singapore and Malaysia all reported their highest single-day increases in cases * South Korea added 483 cases for a total of 6,797 and Italy added 620 new cases and 49 fatalities in the 24 hours preceding its report Friday evening "We have a very strong sense of individual freedom, but all European citizens—and not just Italians—should understand that we are facing a great danger, and that it can be overcome only with responsible behavior by every single citizen," said Roberto </w:t>
      </w:r>
      <w:proofErr w:type="spellStart"/>
      <w:r w:rsidRPr="007D3D23">
        <w:t>Burioni</w:t>
      </w:r>
      <w:proofErr w:type="spellEnd"/>
      <w:r w:rsidRPr="007D3D23">
        <w:t xml:space="preserve">, professor of microbiology and virology at the San Raffaele hospital in Milan. "I have found an extremely grave undervaluation of the risk. Until yesterday, people continued to crowd the ski resorts, the sports events. The individual citizens unfortunately have not realized how important their personal behavior is in order to stop the virus." </w:t>
      </w:r>
      <w:r w:rsidRPr="007D3D23">
        <w:rPr>
          <w:rStyle w:val="StyleUnderline"/>
        </w:rPr>
        <w:t xml:space="preserve">As Italy shut down, in nearby France—which has reached 1,126 diagnosed Covid-19 cases, the same level as Italy just nine days earlier—several tens of thousands flocked to the streets on Sunday to celebrate the International Women's Day. </w:t>
      </w:r>
      <w:r w:rsidRPr="007D3D23">
        <w:t xml:space="preserve">In Germany, where cases have topped 1,000, authorities Saturday allowed a major soccer match to take place near the center of the country's main outbreak in the state of North Rhine-Westphalia. And in the U.S., public life goes on almost as normal, with few restrictions on schools, sports events, concerts or other public gatherings. Mr. Trump and his two main Democratic challengers—all men over 70, the demographic with the highest mortality from Covid-19—continue to hold mass campaign rallies across the country. </w:t>
      </w:r>
      <w:r w:rsidRPr="007D3D23">
        <w:rPr>
          <w:rStyle w:val="StyleUnderline"/>
        </w:rPr>
        <w:t xml:space="preserve">"China's top-down approach seems to have done a pretty good job in terms of mobilizing the resources and capabilities needed to reign in the virus. You see the contrast with how </w:t>
      </w:r>
      <w:r w:rsidRPr="007D3D23">
        <w:rPr>
          <w:rStyle w:val="Emphasis"/>
        </w:rPr>
        <w:t>Western countries</w:t>
      </w:r>
      <w:r w:rsidRPr="007D3D23">
        <w:rPr>
          <w:rStyle w:val="StyleUnderline"/>
        </w:rPr>
        <w:t xml:space="preserve">, including the U.S., </w:t>
      </w:r>
      <w:r w:rsidRPr="007D3D23">
        <w:rPr>
          <w:rStyle w:val="Emphasis"/>
        </w:rPr>
        <w:t>have failed to take decisive action</w:t>
      </w:r>
      <w:r w:rsidRPr="007D3D23">
        <w:t xml:space="preserve">," said </w:t>
      </w:r>
      <w:proofErr w:type="spellStart"/>
      <w:r w:rsidRPr="007D3D23">
        <w:t>Yanzhong</w:t>
      </w:r>
      <w:proofErr w:type="spellEnd"/>
      <w:r w:rsidRPr="007D3D23">
        <w:t xml:space="preserve"> Huang, senior fellow for global health at the Council on Foreign Relations in New York. "</w:t>
      </w:r>
      <w:r w:rsidRPr="007D3D23">
        <w:rPr>
          <w:rStyle w:val="StyleUnderline"/>
        </w:rPr>
        <w:t xml:space="preserve">Many of the </w:t>
      </w:r>
      <w:r w:rsidRPr="007D3D23">
        <w:rPr>
          <w:rStyle w:val="Emphasis"/>
        </w:rPr>
        <w:t>Chinese experience measures</w:t>
      </w:r>
      <w:r w:rsidRPr="007D3D23">
        <w:rPr>
          <w:rStyle w:val="StyleUnderline"/>
        </w:rPr>
        <w:t xml:space="preserve"> probably </w:t>
      </w:r>
      <w:r w:rsidRPr="007D3D23">
        <w:rPr>
          <w:rStyle w:val="Emphasis"/>
        </w:rPr>
        <w:t>won't be replicable in</w:t>
      </w:r>
      <w:r w:rsidRPr="007D3D23">
        <w:rPr>
          <w:rStyle w:val="StyleUnderline"/>
        </w:rPr>
        <w:t xml:space="preserve"> this country, or actually </w:t>
      </w:r>
      <w:r w:rsidRPr="007D3D23">
        <w:rPr>
          <w:rStyle w:val="Emphasis"/>
        </w:rPr>
        <w:t>any democracy</w:t>
      </w:r>
      <w:r w:rsidRPr="007D3D23">
        <w:rPr>
          <w:rStyle w:val="StyleUnderline"/>
        </w:rPr>
        <w:t>. But our policy makers will face some tough decisions.</w:t>
      </w:r>
      <w:r w:rsidRPr="007D3D23">
        <w:t>"</w:t>
      </w:r>
    </w:p>
    <w:p w14:paraId="178EB988" w14:textId="686042C2" w:rsidR="007D3D23" w:rsidRPr="007D3D23" w:rsidRDefault="007D3D23" w:rsidP="007D3D23">
      <w:pPr>
        <w:pStyle w:val="Heading3"/>
        <w:rPr>
          <w:rFonts w:cs="Times New Roman"/>
        </w:rPr>
      </w:pPr>
      <w:r w:rsidRPr="007D3D23">
        <w:rPr>
          <w:rFonts w:cs="Times New Roman"/>
        </w:rPr>
        <w:t>XT – Auto Solve Disease</w:t>
      </w:r>
      <w:r>
        <w:rPr>
          <w:rFonts w:cs="Times New Roman"/>
        </w:rPr>
        <w:t xml:space="preserve"> – Tech</w:t>
      </w:r>
    </w:p>
    <w:p w14:paraId="22D591FB" w14:textId="77777777" w:rsidR="00B374AE" w:rsidRPr="007D3D23" w:rsidRDefault="00B374AE" w:rsidP="00B374AE">
      <w:pPr>
        <w:pStyle w:val="Heading4"/>
        <w:rPr>
          <w:rFonts w:cs="Times New Roman"/>
        </w:rPr>
      </w:pPr>
      <w:r w:rsidRPr="007D3D23">
        <w:rPr>
          <w:rFonts w:cs="Times New Roman"/>
        </w:rPr>
        <w:t>Authoritarian Regimes, such as China, lead the world in tech development</w:t>
      </w:r>
    </w:p>
    <w:p w14:paraId="764E1D6D" w14:textId="77777777" w:rsidR="00B374AE" w:rsidRPr="007D3D23" w:rsidRDefault="00B374AE" w:rsidP="00B374AE">
      <w:r w:rsidRPr="007D3D23">
        <w:rPr>
          <w:rStyle w:val="Style13ptBold"/>
        </w:rPr>
        <w:t xml:space="preserve">Chandran and </w:t>
      </w:r>
      <w:proofErr w:type="spellStart"/>
      <w:r w:rsidRPr="007D3D23">
        <w:rPr>
          <w:rStyle w:val="Style13ptBold"/>
        </w:rPr>
        <w:t>Nicolaci</w:t>
      </w:r>
      <w:proofErr w:type="spellEnd"/>
      <w:r w:rsidRPr="007D3D23">
        <w:rPr>
          <w:rStyle w:val="Style13ptBold"/>
        </w:rPr>
        <w:t xml:space="preserve"> da Costa 19’,</w:t>
      </w:r>
      <w:r w:rsidRPr="007D3D23">
        <w:t xml:space="preserve">  (Kavita Chandran and Ana </w:t>
      </w:r>
      <w:proofErr w:type="spellStart"/>
      <w:r w:rsidRPr="007D3D23">
        <w:t>Nicolaci</w:t>
      </w:r>
      <w:proofErr w:type="spellEnd"/>
      <w:r w:rsidRPr="007D3D23">
        <w:t xml:space="preserve"> da Costa, “China’s drive to be a world leader in technology could accelerate as its economy slows”, CNBC, NOV 22 2019, </w:t>
      </w:r>
      <w:hyperlink r:id="rId17" w:history="1">
        <w:r w:rsidRPr="007D3D23">
          <w:rPr>
            <w:rStyle w:val="Hyperlink"/>
          </w:rPr>
          <w:t>https://www.cnbc.com/2019/11/22/china-drive-to-be-world-tech-leader-could-accelerate-as-its-economy-slows.html</w:t>
        </w:r>
      </w:hyperlink>
      <w:r w:rsidRPr="007D3D23">
        <w:t xml:space="preserve">, ME) </w:t>
      </w:r>
    </w:p>
    <w:p w14:paraId="2DCBD73C" w14:textId="77777777" w:rsidR="00B374AE" w:rsidRPr="007D3D23" w:rsidRDefault="00B374AE" w:rsidP="00B374AE">
      <w:pPr>
        <w:rPr>
          <w:rStyle w:val="StyleUnderline"/>
        </w:rPr>
      </w:pPr>
      <w:r w:rsidRPr="007D3D23">
        <w:rPr>
          <w:rStyle w:val="StyleUnderline"/>
        </w:rPr>
        <w:t>China is on track to becoming the biggest 5G market in the world.</w:t>
      </w:r>
      <w:r w:rsidRPr="007D3D23">
        <w:t xml:space="preserve"> Earlier this month, China turned on its 5G mobile networks ahead of schedule. It announced days later that it was rolling out research and development for 6G networks — even though 5G is still at its infancy. China’s 5G commercial services are available in 50 Chinese cities including Beijing, Shanghai, Guangzhou and Shenzhen, according to state-backed media Xinhua. In comparison, 5G services in the U.S. are offered only in certain cities. Wendy Liu, head of China strategy for UBS told CNBC there was greater willingness in China than elsewhere to back 5G and blockchain technologies. That’s because they are key to facilitating and managing commerce in the world’s most populous country, she said. “</w:t>
      </w:r>
      <w:r w:rsidRPr="007D3D23">
        <w:rPr>
          <w:rStyle w:val="StyleUnderline"/>
        </w:rPr>
        <w:t xml:space="preserve">Due to its own needs, (China) is going to push in that direction and you see this willingness to back these technologies more so than anywhere else,” said Liu. Blockchain, a technology that underpins cryptocurrency Bitcoin, is now being used by various industries from finance to food. “Blockchain has the potential to fundamentally change the way businesses conduct business,” said Lucy </w:t>
      </w:r>
      <w:proofErr w:type="spellStart"/>
      <w:r w:rsidRPr="007D3D23">
        <w:rPr>
          <w:rStyle w:val="StyleUnderline"/>
        </w:rPr>
        <w:t>Gazmararian</w:t>
      </w:r>
      <w:proofErr w:type="spellEnd"/>
      <w:r w:rsidRPr="007D3D23">
        <w:rPr>
          <w:rStyle w:val="StyleUnderline"/>
        </w:rPr>
        <w:t>, senior manager at PwC Hong Kong</w:t>
      </w:r>
      <w:r w:rsidRPr="007D3D23">
        <w:t xml:space="preserve">. “So, a number of areas of financial services are really able to improve significantly because of blockchain infrastructure.” China recently threw its weight behind blockchain. President Xi Jinping reportedly urged China to “seize the opportunity” offered by </w:t>
      </w:r>
      <w:proofErr w:type="gramStart"/>
      <w:r w:rsidRPr="007D3D23">
        <w:t>blockchain, and</w:t>
      </w:r>
      <w:proofErr w:type="gramEnd"/>
      <w:r w:rsidRPr="007D3D23">
        <w:t xml:space="preserve"> called on the country to advance development in the field. Edith Yeung, a partner at blockchain-focused venture capital fund Proof of Capital, said the Chinese government has been researching and studying the possibility of launching its own digital currency in recent years. China’s virtual currency may be rolled out within a year: Proof of Capital. She said Beijing has also identified entities for a potential rollout. A virtual yuan could become a reality “quite soon,” Yeung said, adding that it could even challenge the U.S. dollar’s global dominance. From self-driving cars to cancer detection, artificial intelligence (AI) promises to improve and speed up every business in the world. AI can be broadly defined as technology that replicates human intelligence and behavior, in areas such as problem-solving, learning and reasoning. The leadership in Beijing announced in 2017 that it wants to become the world leader in artificial intelligence by 2030. “</w:t>
      </w:r>
      <w:r w:rsidRPr="007D3D23">
        <w:rPr>
          <w:rStyle w:val="StyleUnderline"/>
        </w:rPr>
        <w:t>China is absolutely leading the world in AI,”</w:t>
      </w:r>
      <w:r w:rsidRPr="007D3D23">
        <w:t xml:space="preserve"> according to Frank Hester, founder of TPP, a UK-based </w:t>
      </w:r>
      <w:proofErr w:type="spellStart"/>
      <w:r w:rsidRPr="007D3D23">
        <w:t>healthtech</w:t>
      </w:r>
      <w:proofErr w:type="spellEnd"/>
      <w:r w:rsidRPr="007D3D23">
        <w:t xml:space="preserve"> company that has been doing business in China since 2013. “I’ve seen a change over the past 5 years (in China) … it’s almost the policy now to do business with foreigners, which is great.” </w:t>
      </w:r>
      <w:r w:rsidRPr="007D3D23">
        <w:rPr>
          <w:rStyle w:val="StyleUnderline"/>
        </w:rPr>
        <w:t xml:space="preserve">According to Alain </w:t>
      </w:r>
      <w:proofErr w:type="spellStart"/>
      <w:r w:rsidRPr="007D3D23">
        <w:rPr>
          <w:rStyle w:val="StyleUnderline"/>
        </w:rPr>
        <w:t>Bénichou</w:t>
      </w:r>
      <w:proofErr w:type="spellEnd"/>
      <w:r w:rsidRPr="007D3D23">
        <w:rPr>
          <w:rStyle w:val="StyleUnderline"/>
        </w:rPr>
        <w:t>, CEO of IBM’s Greater China business, 14% of firms in China have embraced AI technology. He said the rate of adoption in China is higher than the global average, but there is room to grow.</w:t>
      </w:r>
    </w:p>
    <w:p w14:paraId="000CDD5C" w14:textId="77777777" w:rsidR="00B374AE" w:rsidRPr="007D3D23" w:rsidRDefault="00B374AE" w:rsidP="00B374AE">
      <w:pPr>
        <w:rPr>
          <w:rStyle w:val="StyleUnderline"/>
        </w:rPr>
      </w:pPr>
    </w:p>
    <w:p w14:paraId="0894CD9E" w14:textId="77777777" w:rsidR="00B374AE" w:rsidRPr="007D3D23" w:rsidRDefault="00B374AE" w:rsidP="00B374AE">
      <w:pPr>
        <w:pStyle w:val="Heading4"/>
        <w:rPr>
          <w:rFonts w:cs="Times New Roman"/>
        </w:rPr>
      </w:pPr>
      <w:r w:rsidRPr="007D3D23">
        <w:rPr>
          <w:rFonts w:cs="Times New Roman"/>
        </w:rPr>
        <w:t xml:space="preserve">China has become the powerhouse in technology and innovation </w:t>
      </w:r>
    </w:p>
    <w:p w14:paraId="4FA0ECE8" w14:textId="77777777" w:rsidR="00B374AE" w:rsidRPr="007D3D23" w:rsidRDefault="00B374AE" w:rsidP="00B374AE">
      <w:pPr>
        <w:rPr>
          <w:rStyle w:val="StyleUnderline"/>
        </w:rPr>
      </w:pPr>
      <w:r w:rsidRPr="007D3D23">
        <w:rPr>
          <w:rStyle w:val="Style13ptBold"/>
        </w:rPr>
        <w:t>Brow and Singh 18’</w:t>
      </w:r>
      <w:r w:rsidRPr="007D3D23">
        <w:t xml:space="preserve">, (Michael Brown and </w:t>
      </w:r>
      <w:proofErr w:type="spellStart"/>
      <w:r w:rsidRPr="007D3D23">
        <w:t>Pavneet</w:t>
      </w:r>
      <w:proofErr w:type="spellEnd"/>
      <w:r w:rsidRPr="007D3D23">
        <w:t xml:space="preserve"> Singh, “China’s Technology Transfer Strategy: How Chinese Investments in Emerging Technology Enable A Strategic Competitor to Access the Crown Jewels of U.S. Innovation”,  Defense Innovation Unit Experimental (</w:t>
      </w:r>
      <w:proofErr w:type="spellStart"/>
      <w:r w:rsidRPr="007D3D23">
        <w:t>DIUx</w:t>
      </w:r>
      <w:proofErr w:type="spellEnd"/>
      <w:r w:rsidRPr="007D3D23">
        <w:t xml:space="preserve">), January 2018, </w:t>
      </w:r>
      <w:hyperlink r:id="rId18" w:history="1">
        <w:r w:rsidRPr="007D3D23">
          <w:rPr>
            <w:rStyle w:val="Hyperlink"/>
          </w:rPr>
          <w:t>https://admin.govexec.com/media/diux_chinatechnologytransferstudy_jan_2018_(1).pdf</w:t>
        </w:r>
      </w:hyperlink>
      <w:r w:rsidRPr="007D3D23">
        <w:t xml:space="preserve">, ME) </w:t>
      </w:r>
    </w:p>
    <w:p w14:paraId="6BAD64DA" w14:textId="77777777" w:rsidR="00B374AE" w:rsidRPr="007D3D23" w:rsidRDefault="00B374AE" w:rsidP="00B374AE">
      <w:pPr>
        <w:rPr>
          <w:rFonts w:eastAsia="Times New Roman"/>
        </w:rPr>
      </w:pPr>
      <w:r w:rsidRPr="007D3D23">
        <w:rPr>
          <w:rStyle w:val="StyleUnderline"/>
        </w:rPr>
        <w:t xml:space="preserve">China has developed a leading global economy faster than any country in modern history. </w:t>
      </w:r>
      <w:r w:rsidRPr="007D3D23">
        <w:rPr>
          <w:rFonts w:eastAsia="Times New Roman"/>
        </w:rPr>
        <w:t xml:space="preserve">This transformation began with the reform and opening of China’s economy under Deng Xiaoping in 1978. By 2015, China’s GDP was $11.4 trillion compared to the U.S. at $18 trillion. However, in purchasing power parity (PPP), China is already slightly larger than the U.S. This represents the first time the U.S. has not been the largest economy since it overtook the U.K. in 1872.29 Since the U.S. economy is growing at 1-3% and China’s is growing at 5-7%, the trajectory is clear in narrowing the GDP gap (some projections show China’s GDP exceeding U.S. GDP within the next decade)30. The time scale during which this growth occurred is stunning as China’s economy has grown from 10% of the U.S. economy in the 1970s to the second largest global economy in just fifty years. Analogous growth in the U.S. economy to global leadership took a century to achieve. </w:t>
      </w:r>
      <w:r w:rsidRPr="007D3D23">
        <w:rPr>
          <w:rStyle w:val="StyleUnderline"/>
        </w:rPr>
        <w:t>China plans to further transform its economy through a national focus on technology and indigenous innovation with a goal of import substitution</w:t>
      </w:r>
      <w:r w:rsidRPr="007D3D23">
        <w:rPr>
          <w:rFonts w:eastAsia="Times New Roman"/>
        </w:rPr>
        <w:t xml:space="preserve">. To accomplish this, China aims to displace the U.S. in key industries using its large market size to promote domestic champions which can become global leaders through state subsidies, access to low-cost capital and limiting China’s domestic market access to foreign </w:t>
      </w:r>
      <w:r w:rsidRPr="007D3D23">
        <w:rPr>
          <w:rStyle w:val="StyleUnderline"/>
        </w:rPr>
        <w:t xml:space="preserve">companies. China already leads the world in many key industries including overall manufacturing (accounting for almost 25% of global manufacturing in 2012), autos, high-tech products, where China produced 2.5 times the value of goods that the U.S. produced </w:t>
      </w:r>
      <w:r w:rsidRPr="007D3D23">
        <w:rPr>
          <w:rFonts w:eastAsia="Times New Roman"/>
        </w:rPr>
        <w:t xml:space="preserve">in 201231, </w:t>
      </w:r>
      <w:proofErr w:type="gramStart"/>
      <w:r w:rsidRPr="007D3D23">
        <w:rPr>
          <w:rFonts w:eastAsia="Times New Roman"/>
        </w:rPr>
        <w:t>32 ,</w:t>
      </w:r>
      <w:proofErr w:type="gramEnd"/>
      <w:r w:rsidRPr="007D3D23">
        <w:rPr>
          <w:rFonts w:eastAsia="Times New Roman"/>
        </w:rPr>
        <w:t xml:space="preserve"> and e-commerce33. Beijing is home to the most Initial Public Offerings (IPOs) (2x the dollar value of the U.S.) and is the world’s largest e-commerce retail market34. In fact, China has the potential to lead in all internet-based industries aided by discriminatory domestic policies such as data localization requirements, forced technology transfers and the Great Firewall which enables control over the content and flow of data on the internet. Chinese domestic champions such as Baidu, Tencent and Alibaba enjoy privileged market access in China and are market leaders domestically, while also becoming leading global technology companies. China’s leaders recognize that to achieve its economic goals, the economy must transform even faster in the future than in its recent past. </w:t>
      </w:r>
      <w:r w:rsidRPr="007D3D23">
        <w:rPr>
          <w:rStyle w:val="StyleUnderline"/>
        </w:rPr>
        <w:t>The Chinese government wants to “revitalize the nation through science, technology and innovation</w:t>
      </w:r>
      <w:r w:rsidRPr="007D3D23">
        <w:rPr>
          <w:rFonts w:eastAsia="Times New Roman"/>
        </w:rPr>
        <w:t xml:space="preserve">.”35 </w:t>
      </w:r>
      <w:r w:rsidRPr="007D3D23">
        <w:rPr>
          <w:rStyle w:val="StyleUnderline"/>
        </w:rPr>
        <w:t>President Xi’s strategy is for China to develop its own industries to be leading globally, develop more cyber talent, double down on R&amp;D especially of core ICT technologies and transform China to be a powerhouse of innovation</w:t>
      </w:r>
      <w:r w:rsidRPr="007D3D23">
        <w:rPr>
          <w:rFonts w:eastAsia="Times New Roman"/>
        </w:rPr>
        <w:t xml:space="preserve">. One area China has targeted for global leadership is the design and production of semiconductors. “China’s strategy relies, in particular, on large-scale spending, including $150 billion in public and state-influenced private funds over a 10-year period aimed at subsidizing investment and acquisitions as well as purchasing technology.” </w:t>
      </w:r>
    </w:p>
    <w:p w14:paraId="7602EE63" w14:textId="77777777" w:rsidR="00B374AE" w:rsidRPr="007D3D23" w:rsidRDefault="00B374AE" w:rsidP="00B374AE"/>
    <w:p w14:paraId="69803B15" w14:textId="77777777" w:rsidR="00B374AE" w:rsidRPr="007D3D23" w:rsidRDefault="00B374AE" w:rsidP="00B374AE">
      <w:pPr>
        <w:pStyle w:val="Heading4"/>
        <w:rPr>
          <w:rFonts w:cs="Times New Roman"/>
        </w:rPr>
      </w:pPr>
      <w:r w:rsidRPr="007D3D23">
        <w:rPr>
          <w:rFonts w:cs="Times New Roman"/>
        </w:rPr>
        <w:t>China’s A.I and technology advances aid in fight against COVID</w:t>
      </w:r>
    </w:p>
    <w:p w14:paraId="77677CDA" w14:textId="77777777" w:rsidR="00B374AE" w:rsidRPr="007D3D23" w:rsidRDefault="00B374AE" w:rsidP="00B374AE">
      <w:proofErr w:type="spellStart"/>
      <w:r w:rsidRPr="007D3D23">
        <w:rPr>
          <w:rStyle w:val="Style13ptBold"/>
        </w:rPr>
        <w:t>Hessey</w:t>
      </w:r>
      <w:proofErr w:type="spellEnd"/>
      <w:r w:rsidRPr="007D3D23">
        <w:rPr>
          <w:rStyle w:val="Style13ptBold"/>
        </w:rPr>
        <w:t xml:space="preserve"> 7/1’</w:t>
      </w:r>
      <w:r w:rsidRPr="007D3D23">
        <w:t>, (</w:t>
      </w:r>
      <w:proofErr w:type="spellStart"/>
      <w:r w:rsidRPr="007D3D23">
        <w:t>Hessey</w:t>
      </w:r>
      <w:proofErr w:type="spellEnd"/>
      <w:r w:rsidRPr="007D3D23">
        <w:t xml:space="preserve"> Elliot,  “China and AI: what the world can learn and what it should be wary of”, July 1, 2020, </w:t>
      </w:r>
      <w:hyperlink r:id="rId19" w:history="1">
        <w:r w:rsidRPr="007D3D23">
          <w:rPr>
            <w:rStyle w:val="Hyperlink"/>
          </w:rPr>
          <w:t>https://theconversation.com/china-and-ai-what-the-world-can-learn-and-what-it-should-be-wary-of-140995</w:t>
        </w:r>
      </w:hyperlink>
      <w:r w:rsidRPr="007D3D23">
        <w:t xml:space="preserve">) </w:t>
      </w:r>
    </w:p>
    <w:p w14:paraId="582DAA6F" w14:textId="77777777" w:rsidR="00B374AE" w:rsidRPr="007D3D23" w:rsidRDefault="00B374AE" w:rsidP="00B374AE">
      <w:pPr>
        <w:rPr>
          <w:rStyle w:val="StyleUnderline"/>
        </w:rPr>
      </w:pPr>
      <w:r w:rsidRPr="007D3D23">
        <w:t xml:space="preserve">China announced in 2017 its ambition to become the world leader in artificial intelligence (AI) by 2030. While the US still leads in absolute terms, </w:t>
      </w:r>
      <w:r w:rsidRPr="007D3D23">
        <w:rPr>
          <w:rStyle w:val="StyleUnderline"/>
        </w:rPr>
        <w:t>China appears to be making more rapid progress than either the US or the EU, and central and local government spending on AI in China is estimated to be in the tens of billions of dollars.</w:t>
      </w:r>
      <w:r w:rsidRPr="007D3D23">
        <w:t xml:space="preserve"> The move has led – at least in the West – to warnings of a global AI arms race and concerns about the growing reach of China’s authoritarian surveillance state. But treating China as a “villain” in this way is both overly simplistic and potentially costly. While there are undoubtedly aspects of the Chinese government’s approach to AI that are highly concerning and rightly should be condemned, it’s important that this does not cloud all analysis of China’s AI innovation. The world needs to engage seriously with China’s AI development and take a closer look at what’s really going on. The story is complex and it’s important to highlight </w:t>
      </w:r>
      <w:r w:rsidRPr="007D3D23">
        <w:rPr>
          <w:rStyle w:val="StyleUnderline"/>
        </w:rPr>
        <w:t xml:space="preserve">where China is making promising advances in useful AI applications and to challenge common misconceptions, as well as to caution against problematic uses. Nesta has explored the broad spectrum of AI activity in China – the good, the bad and the unexpected. </w:t>
      </w:r>
      <w:r w:rsidRPr="007D3D23">
        <w:rPr>
          <w:rStyle w:val="Emphasis"/>
        </w:rPr>
        <w:t>China’s approach to AI development and implementation is fast-paced and pragmatic, oriented towards finding applications which can help solve real-world problems</w:t>
      </w:r>
      <w:r w:rsidRPr="007D3D23">
        <w:rPr>
          <w:rStyle w:val="StyleUnderline"/>
        </w:rPr>
        <w:t>. Rapid progress is being made in the field of healthcare, for example, as China grapples with providing easy access to affordable and high-quality services for its ageing population</w:t>
      </w:r>
      <w:r w:rsidRPr="007D3D23">
        <w:t>. Applications include “AI doctor” chatbots, which help to connect communities in remote areas with experienced consultants via telemedicine; machine learning to speed up pharmaceutical research; and the use of deep learning for medical image processing, which can help with the early detection of cancer and other diseases</w:t>
      </w:r>
      <w:r w:rsidRPr="007D3D23">
        <w:rPr>
          <w:rStyle w:val="StyleUnderline"/>
        </w:rPr>
        <w:t>. Chinese AI tools are being used in the fight against COVID-19.  Since the outbreak of COVID-19, medical AI applications have surged as Chinese researchers and tech companies have rushed to try and combat the virus by speeding up screening, diagnosis and new drug development. AI tools used in Wuhan, China, to tackle COVID-19 – by helping accelerate CT scan diagnosis – are now being used in Italy and have been also offered to the NHS in the UK.</w:t>
      </w:r>
    </w:p>
    <w:p w14:paraId="6AF04C3F" w14:textId="77777777" w:rsidR="00B374AE" w:rsidRPr="007D3D23" w:rsidRDefault="00B374AE" w:rsidP="00B374AE"/>
    <w:p w14:paraId="2522271F" w14:textId="77777777" w:rsidR="00B374AE" w:rsidRPr="007D3D23" w:rsidRDefault="00B374AE" w:rsidP="002D13F8">
      <w:pPr>
        <w:rPr>
          <w:rStyle w:val="StyleUnderline"/>
        </w:rPr>
      </w:pPr>
    </w:p>
    <w:p w14:paraId="5B9D999A" w14:textId="77777777" w:rsidR="002D13F8" w:rsidRPr="007D3D23" w:rsidRDefault="002D13F8" w:rsidP="002D13F8"/>
    <w:p w14:paraId="2BA3B00C" w14:textId="77777777" w:rsidR="00A10F27" w:rsidRPr="007D3D23" w:rsidRDefault="00A10F27" w:rsidP="00A10F27">
      <w:pPr>
        <w:pStyle w:val="Heading2"/>
        <w:rPr>
          <w:rFonts w:cs="Times New Roman"/>
        </w:rPr>
      </w:pPr>
      <w:proofErr w:type="gramStart"/>
      <w:r w:rsidRPr="007D3D23">
        <w:rPr>
          <w:rFonts w:cs="Times New Roman"/>
        </w:rPr>
        <w:t>Drones !</w:t>
      </w:r>
      <w:proofErr w:type="gramEnd"/>
    </w:p>
    <w:p w14:paraId="41A57AED" w14:textId="77777777" w:rsidR="00A10F27" w:rsidRPr="007D3D23" w:rsidRDefault="00A10F27" w:rsidP="00A10F27">
      <w:pPr>
        <w:pStyle w:val="Heading3"/>
        <w:rPr>
          <w:rFonts w:cs="Times New Roman"/>
        </w:rPr>
      </w:pPr>
      <w:r w:rsidRPr="007D3D23">
        <w:rPr>
          <w:rFonts w:cs="Times New Roman"/>
        </w:rPr>
        <w:t>1nc</w:t>
      </w:r>
    </w:p>
    <w:p w14:paraId="0469A347" w14:textId="77777777" w:rsidR="00A10F27" w:rsidRPr="007D3D23" w:rsidRDefault="00A10F27" w:rsidP="00A10F27">
      <w:pPr>
        <w:pStyle w:val="Heading4"/>
        <w:rPr>
          <w:rFonts w:cs="Times New Roman"/>
        </w:rPr>
      </w:pPr>
      <w:r w:rsidRPr="007D3D23">
        <w:rPr>
          <w:rFonts w:cs="Times New Roman"/>
        </w:rPr>
        <w:t>Democracy causes drone warfare.</w:t>
      </w:r>
    </w:p>
    <w:p w14:paraId="0DF1FC6B" w14:textId="77777777" w:rsidR="00F0225E" w:rsidRDefault="00A10F27" w:rsidP="00F0225E">
      <w:pPr>
        <w:spacing w:after="0"/>
      </w:pPr>
      <w:proofErr w:type="spellStart"/>
      <w:r w:rsidRPr="007D3D23">
        <w:rPr>
          <w:rStyle w:val="Style13ptBold"/>
        </w:rPr>
        <w:t>Kaag</w:t>
      </w:r>
      <w:proofErr w:type="spellEnd"/>
      <w:r w:rsidRPr="007D3D23">
        <w:rPr>
          <w:rStyle w:val="Style13ptBold"/>
        </w:rPr>
        <w:t xml:space="preserve"> et al, 14</w:t>
      </w:r>
      <w:r w:rsidRPr="007D3D23">
        <w:t xml:space="preserve"> - *John </w:t>
      </w:r>
      <w:proofErr w:type="spellStart"/>
      <w:r w:rsidRPr="007D3D23">
        <w:t>Kaag</w:t>
      </w:r>
      <w:proofErr w:type="spellEnd"/>
      <w:r w:rsidRPr="007D3D23">
        <w:t xml:space="preserve">, Ph.D. Chair of Philosophy, Professor @ </w:t>
      </w:r>
      <w:proofErr w:type="spellStart"/>
      <w:r w:rsidRPr="007D3D23">
        <w:t>Umass</w:t>
      </w:r>
      <w:proofErr w:type="spellEnd"/>
      <w:r w:rsidRPr="007D3D23">
        <w:t xml:space="preserve"> **Scott Pratt, Executive Vice Provost for Academic Affairs, Professor of Philosophy @ U of Oregon ***Sujata K. Bhatia, Former Associate, Science, Technology, and Globalization; “Democracy and the Necessity of Drones,” </w:t>
      </w:r>
      <w:proofErr w:type="spellStart"/>
      <w:r w:rsidRPr="007D3D23">
        <w:t>Belfer</w:t>
      </w:r>
      <w:proofErr w:type="spellEnd"/>
      <w:r w:rsidRPr="007D3D23">
        <w:t xml:space="preserve"> Center for Science and International Affairs, </w:t>
      </w:r>
      <w:hyperlink r:id="rId20" w:history="1">
        <w:r w:rsidR="007D3D23" w:rsidRPr="00E734C0">
          <w:rPr>
            <w:rStyle w:val="Hyperlink"/>
          </w:rPr>
          <w:t>https://www.belfercenter.org/publication/democracy-and-necessity-drones-0</w:t>
        </w:r>
      </w:hyperlink>
    </w:p>
    <w:p w14:paraId="7B47F8C9" w14:textId="0F3F6428" w:rsidR="00A10F27" w:rsidRPr="007D3D23" w:rsidRDefault="00A10F27" w:rsidP="00F0225E">
      <w:pPr>
        <w:spacing w:after="0"/>
      </w:pPr>
      <w:r w:rsidRPr="007D3D23">
        <w:t xml:space="preserve">But a worry lingers in the back of our minds: perhaps, far from causing a disconnect, instead </w:t>
      </w:r>
      <w:r w:rsidRPr="007D3D23">
        <w:rPr>
          <w:rStyle w:val="StyleUnderline"/>
        </w:rPr>
        <w:t xml:space="preserve">there might be a </w:t>
      </w:r>
      <w:r w:rsidRPr="007D3D23">
        <w:rPr>
          <w:rStyle w:val="Emphasis"/>
        </w:rPr>
        <w:t>necessary connection</w:t>
      </w:r>
      <w:r w:rsidRPr="007D3D23">
        <w:rPr>
          <w:rStyle w:val="StyleUnderline"/>
        </w:rPr>
        <w:t xml:space="preserve"> between modern democracies and drone warfare</w:t>
      </w:r>
      <w:r w:rsidRPr="007D3D23">
        <w:t xml:space="preserve">. Most Americans hold that modern liberal democracies are worth defending. They are worth defending because these democracies, more than any other form of government, provide space for their individual citizens to pursue their own interests. Every citizen has the right to his or her own property, own form of worship, and own freedom of speech. And we recognize the intrinsic value of every individual in our democratic community. Such is the perk of being an American citizen—liberty and justice for all, each in our own </w:t>
      </w:r>
      <w:proofErr w:type="gramStart"/>
      <w:r w:rsidRPr="007D3D23">
        <w:t>particular way</w:t>
      </w:r>
      <w:proofErr w:type="gramEnd"/>
      <w:r w:rsidRPr="007D3D23">
        <w:t xml:space="preserve">. In this ideal democracy, the interests of the individual are continuous with the interests of the </w:t>
      </w:r>
      <w:proofErr w:type="gramStart"/>
      <w:r w:rsidRPr="007D3D23">
        <w:t>nation as a whole</w:t>
      </w:r>
      <w:proofErr w:type="gramEnd"/>
      <w:r w:rsidRPr="007D3D23">
        <w:t xml:space="preserve">. Every citizen also has the right to vote for leaders who are elected to protect the liberal democratic institutions that Americans, for good reason, hold so dear. And protection is, unfortunately, often required. There are, after all, countries and nonstate actors who have little respect for the joys of Western liberalism and who aim to undermine it at every turn. Protecting democracy has always been a tricky proposition. Leaders such as President Obama find themselves in a double bind. On the one hand, they must take defensive measures to guard the nation and its citizens' rights and interests from external threats. But on the other hand, </w:t>
      </w:r>
      <w:r w:rsidRPr="007D3D23">
        <w:rPr>
          <w:rStyle w:val="StyleUnderline"/>
        </w:rPr>
        <w:t xml:space="preserve">leaders must develop and then adopt defensive military strategies that </w:t>
      </w:r>
      <w:r w:rsidRPr="007D3D23">
        <w:rPr>
          <w:rStyle w:val="Emphasis"/>
        </w:rPr>
        <w:t>minimize</w:t>
      </w:r>
      <w:r w:rsidRPr="007D3D23">
        <w:t xml:space="preserve">, hopefully even eliminate, the </w:t>
      </w:r>
      <w:r w:rsidRPr="007D3D23">
        <w:rPr>
          <w:rStyle w:val="Emphasis"/>
        </w:rPr>
        <w:t>costs</w:t>
      </w:r>
      <w:r w:rsidRPr="007D3D23">
        <w:t xml:space="preserve"> </w:t>
      </w:r>
      <w:r w:rsidRPr="007D3D23">
        <w:rPr>
          <w:rStyle w:val="StyleUnderline"/>
        </w:rPr>
        <w:t>that their citizens must face</w:t>
      </w:r>
      <w:r w:rsidRPr="007D3D23">
        <w:t xml:space="preserve">; </w:t>
      </w:r>
      <w:r w:rsidRPr="007D3D23">
        <w:rPr>
          <w:rStyle w:val="StyleUnderline"/>
        </w:rPr>
        <w:t>it is impermissible to send</w:t>
      </w:r>
      <w:r w:rsidRPr="007D3D23">
        <w:t xml:space="preserve"> [</w:t>
      </w:r>
      <w:r w:rsidRPr="007D3D23">
        <w:rPr>
          <w:rStyle w:val="StyleUnderline"/>
        </w:rPr>
        <w:t>people</w:t>
      </w:r>
      <w:r w:rsidRPr="007D3D23">
        <w:t xml:space="preserve">] men and women off </w:t>
      </w:r>
      <w:r w:rsidRPr="007D3D23">
        <w:rPr>
          <w:rStyle w:val="StyleUnderline"/>
        </w:rPr>
        <w:t>to die in wars that could be won without these citizens' direct and dangerous involvement</w:t>
      </w:r>
      <w:r w:rsidRPr="007D3D23">
        <w:t xml:space="preserve">. Every citizen, even soldiers, has intrinsic value. And </w:t>
      </w:r>
      <w:proofErr w:type="gramStart"/>
      <w:r w:rsidRPr="007D3D23">
        <w:t>so</w:t>
      </w:r>
      <w:proofErr w:type="gramEnd"/>
      <w:r w:rsidRPr="007D3D23">
        <w:t xml:space="preserve"> </w:t>
      </w:r>
      <w:r w:rsidRPr="007D3D23">
        <w:rPr>
          <w:rStyle w:val="StyleUnderline"/>
        </w:rPr>
        <w:t>Obama</w:t>
      </w:r>
      <w:r w:rsidRPr="007D3D23">
        <w:t xml:space="preserve"> and his predecessors </w:t>
      </w:r>
      <w:r w:rsidRPr="007D3D23">
        <w:rPr>
          <w:rStyle w:val="StyleUnderline"/>
        </w:rPr>
        <w:t>ushered in</w:t>
      </w:r>
      <w:r w:rsidRPr="007D3D23">
        <w:t xml:space="preserve"> the era </w:t>
      </w:r>
      <w:r w:rsidRPr="007D3D23">
        <w:rPr>
          <w:rStyle w:val="Emphasis"/>
        </w:rPr>
        <w:t>drone warfare</w:t>
      </w:r>
      <w:r w:rsidRPr="007D3D23">
        <w:rPr>
          <w:rStyle w:val="StyleUnderline"/>
        </w:rPr>
        <w:t xml:space="preserve"> and a slew of other </w:t>
      </w:r>
      <w:r w:rsidRPr="007D3D23">
        <w:rPr>
          <w:rStyle w:val="Emphasis"/>
        </w:rPr>
        <w:t>automated technologies</w:t>
      </w:r>
      <w:r w:rsidRPr="007D3D23">
        <w:t xml:space="preserve"> </w:t>
      </w:r>
      <w:r w:rsidRPr="007D3D23">
        <w:rPr>
          <w:rStyle w:val="StyleUnderline"/>
        </w:rPr>
        <w:t>that</w:t>
      </w:r>
      <w:r w:rsidRPr="007D3D23">
        <w:t xml:space="preserve"> would both protect citizens and </w:t>
      </w:r>
      <w:r w:rsidRPr="007D3D23">
        <w:rPr>
          <w:rStyle w:val="StyleUnderline"/>
        </w:rPr>
        <w:t>shield citizen-soldiers</w:t>
      </w:r>
      <w:r w:rsidRPr="007D3D23">
        <w:t xml:space="preserve">. </w:t>
      </w:r>
      <w:r w:rsidRPr="007D3D23">
        <w:rPr>
          <w:rStyle w:val="Emphasis"/>
        </w:rPr>
        <w:t>Drone warfare</w:t>
      </w:r>
      <w:r w:rsidRPr="007D3D23">
        <w:t>—</w:t>
      </w:r>
      <w:r w:rsidRPr="007D3D23">
        <w:rPr>
          <w:rStyle w:val="StyleUnderline"/>
        </w:rPr>
        <w:t>and</w:t>
      </w:r>
      <w:r w:rsidRPr="007D3D23">
        <w:t xml:space="preserve"> its </w:t>
      </w:r>
      <w:r w:rsidRPr="007D3D23">
        <w:rPr>
          <w:rStyle w:val="StyleUnderline"/>
        </w:rPr>
        <w:t>collateral damage</w:t>
      </w:r>
      <w:r w:rsidRPr="007D3D23">
        <w:t>—</w:t>
      </w:r>
      <w:r w:rsidRPr="007D3D23">
        <w:rPr>
          <w:rStyle w:val="StyleUnderline"/>
        </w:rPr>
        <w:t xml:space="preserve">is a </w:t>
      </w:r>
      <w:r w:rsidRPr="007D3D23">
        <w:rPr>
          <w:rStyle w:val="Emphasis"/>
        </w:rPr>
        <w:t>necessary consequent</w:t>
      </w:r>
      <w:r w:rsidRPr="007D3D23">
        <w:t xml:space="preserve"> </w:t>
      </w:r>
      <w:r w:rsidRPr="007D3D23">
        <w:rPr>
          <w:rStyle w:val="StyleUnderline"/>
        </w:rPr>
        <w:t>of</w:t>
      </w:r>
      <w:r w:rsidRPr="007D3D23">
        <w:t xml:space="preserve"> a certain type of modern </w:t>
      </w:r>
      <w:r w:rsidRPr="007D3D23">
        <w:rPr>
          <w:rStyle w:val="StyleUnderline"/>
        </w:rPr>
        <w:t>liberal democracy</w:t>
      </w:r>
      <w:r w:rsidRPr="007D3D23">
        <w:t xml:space="preserve">. If we are good liberal democrats, the development of drone warfare should neither surprise nor disturb us. </w:t>
      </w:r>
      <w:r w:rsidRPr="007D3D23">
        <w:rPr>
          <w:rStyle w:val="StyleUnderline"/>
        </w:rPr>
        <w:t xml:space="preserve">Drones are </w:t>
      </w:r>
      <w:r w:rsidRPr="007D3D23">
        <w:rPr>
          <w:rStyle w:val="Emphasis"/>
        </w:rPr>
        <w:t>democratic weapons</w:t>
      </w:r>
      <w:r w:rsidRPr="007D3D23">
        <w:t xml:space="preserve">. </w:t>
      </w:r>
      <w:r w:rsidRPr="007D3D23">
        <w:rPr>
          <w:rStyle w:val="StyleUnderline"/>
        </w:rPr>
        <w:t xml:space="preserve">There are </w:t>
      </w:r>
      <w:r w:rsidRPr="007D3D23">
        <w:rPr>
          <w:rStyle w:val="Emphasis"/>
        </w:rPr>
        <w:t>no other options</w:t>
      </w:r>
      <w:r w:rsidRPr="007D3D23">
        <w:t xml:space="preserve">. But drones do disturb us. The gruesome scenes of drone strikes—at funerals and birthdays and reunions half a world away—disturb us. When we have the rare misfortune of seeing these scenes, they keep us up at night. So why? Our intuition about the shortcomings and moral failings of drone strikes is not just a discomfort with robot warfare or carnage, but ought to be a sign that we are uncomfortable with a </w:t>
      </w:r>
      <w:proofErr w:type="gramStart"/>
      <w:r w:rsidRPr="007D3D23">
        <w:t>particular form</w:t>
      </w:r>
      <w:proofErr w:type="gramEnd"/>
      <w:r w:rsidRPr="007D3D23">
        <w:t xml:space="preserve"> of </w:t>
      </w:r>
      <w:r w:rsidRPr="007D3D23">
        <w:rPr>
          <w:rStyle w:val="StyleUnderline"/>
        </w:rPr>
        <w:t>liberal democracy</w:t>
      </w:r>
      <w:r w:rsidRPr="007D3D23">
        <w:t xml:space="preserve"> that </w:t>
      </w:r>
      <w:r w:rsidRPr="007D3D23">
        <w:rPr>
          <w:rStyle w:val="Emphasis"/>
        </w:rPr>
        <w:t>necessitates drone warfare</w:t>
      </w:r>
      <w:r w:rsidRPr="007D3D23">
        <w:t>.</w:t>
      </w:r>
    </w:p>
    <w:p w14:paraId="13203906" w14:textId="3AD5A65B" w:rsidR="00A10F27" w:rsidRPr="007D3D23" w:rsidRDefault="00A10F27" w:rsidP="00A10F27">
      <w:pPr>
        <w:pStyle w:val="Heading4"/>
        <w:rPr>
          <w:rFonts w:cs="Times New Roman"/>
        </w:rPr>
      </w:pPr>
      <w:r w:rsidRPr="007D3D23">
        <w:rPr>
          <w:rFonts w:cs="Times New Roman"/>
        </w:rPr>
        <w:t xml:space="preserve">Drone </w:t>
      </w:r>
      <w:proofErr w:type="spellStart"/>
      <w:r w:rsidRPr="007D3D23">
        <w:rPr>
          <w:rFonts w:cs="Times New Roman"/>
        </w:rPr>
        <w:t>prolif</w:t>
      </w:r>
      <w:proofErr w:type="spellEnd"/>
      <w:r w:rsidRPr="007D3D23">
        <w:rPr>
          <w:rFonts w:cs="Times New Roman"/>
        </w:rPr>
        <w:t xml:space="preserve"> means every hotspot </w:t>
      </w:r>
      <w:r w:rsidRPr="007D3D23">
        <w:rPr>
          <w:rFonts w:cs="Times New Roman"/>
          <w:u w:val="single"/>
        </w:rPr>
        <w:t>goes nuclear</w:t>
      </w:r>
      <w:r w:rsidRPr="007D3D23">
        <w:rPr>
          <w:rFonts w:cs="Times New Roman"/>
        </w:rPr>
        <w:t xml:space="preserve"> </w:t>
      </w:r>
    </w:p>
    <w:p w14:paraId="56385459" w14:textId="77777777" w:rsidR="00A10F27" w:rsidRPr="007D3D23" w:rsidRDefault="00A10F27" w:rsidP="00A10F27">
      <w:proofErr w:type="spellStart"/>
      <w:r w:rsidRPr="007D3D23">
        <w:rPr>
          <w:rStyle w:val="Style13ptBold"/>
        </w:rPr>
        <w:t>Zenko</w:t>
      </w:r>
      <w:proofErr w:type="spellEnd"/>
      <w:r w:rsidRPr="007D3D23">
        <w:rPr>
          <w:rStyle w:val="Style13ptBold"/>
        </w:rPr>
        <w:t xml:space="preserve"> and Kreps, 14</w:t>
      </w:r>
      <w:r w:rsidRPr="007D3D23">
        <w:t xml:space="preserve"> -- *Micah - Douglas Dillon fellow in the Center for Preventive Action at the Council on Foreign Relations, PhD in political science from Brandeis University; *Sarah - Stanton nuclear security fellow at the Council on Foreign Relations, assistant professor in the department of government and an adjunct professor at Cornell Law School, BA from Harvard University, MSc from Oxford University, and PhD from Georgetown University; “Limiting Armed Drone Proliferation," Council on Foreign Relations, June 2014, http://aspheramedia.com/wp-content/uploads/2014/12/Limiting_Armed_Drone_Proliferation_CSR69.pdf</w:t>
      </w:r>
    </w:p>
    <w:p w14:paraId="4A08CAE0" w14:textId="77777777" w:rsidR="00A10F27" w:rsidRPr="007D3D23" w:rsidRDefault="00A10F27" w:rsidP="00A10F27">
      <w:r w:rsidRPr="007D3D23">
        <w:t xml:space="preserve">The </w:t>
      </w:r>
      <w:r w:rsidRPr="007D3D23">
        <w:rPr>
          <w:rStyle w:val="StyleUnderline"/>
        </w:rPr>
        <w:t>inherent advantages</w:t>
      </w:r>
      <w:r w:rsidRPr="007D3D23">
        <w:t xml:space="preserve"> of drones </w:t>
      </w:r>
      <w:r w:rsidRPr="007D3D23">
        <w:rPr>
          <w:rStyle w:val="StyleUnderline"/>
        </w:rPr>
        <w:t>will not alone</w:t>
      </w:r>
      <w:r w:rsidRPr="007D3D23">
        <w:t xml:space="preserve"> </w:t>
      </w:r>
      <w:r w:rsidRPr="007D3D23">
        <w:rPr>
          <w:rStyle w:val="StyleUnderline"/>
        </w:rPr>
        <w:t>make</w:t>
      </w:r>
      <w:r w:rsidRPr="007D3D23">
        <w:t xml:space="preserve"> traditional </w:t>
      </w:r>
      <w:r w:rsidRPr="007D3D23">
        <w:rPr>
          <w:rStyle w:val="StyleUnderline"/>
        </w:rPr>
        <w:t>interstate warfare more likely</w:t>
      </w:r>
      <w:r w:rsidRPr="007D3D23">
        <w:t xml:space="preserve">—such conflicts are relatively rare anyway, with only one active interstate conflict in both 2012 and 2013.20 Nor will the probable type, quantity, range, and lethality of armed drones that states possess in coming decades make a government more likely to attempt to defeat an opposing army, capture or control foreign territory, or remove a foreign leader from power. However, </w:t>
      </w:r>
      <w:r w:rsidRPr="007D3D23">
        <w:rPr>
          <w:rStyle w:val="Emphasis"/>
        </w:rPr>
        <w:t>misperceptions</w:t>
      </w:r>
      <w:r w:rsidRPr="007D3D23">
        <w:rPr>
          <w:rStyle w:val="StyleUnderline"/>
        </w:rPr>
        <w:t xml:space="preserve"> over the use of armed drones </w:t>
      </w:r>
      <w:r w:rsidRPr="007D3D23">
        <w:rPr>
          <w:rStyle w:val="Emphasis"/>
        </w:rPr>
        <w:t>increase the likelihood</w:t>
      </w:r>
      <w:r w:rsidRPr="007D3D23">
        <w:rPr>
          <w:rStyle w:val="StyleUnderline"/>
        </w:rPr>
        <w:t xml:space="preserve"> of </w:t>
      </w:r>
      <w:r w:rsidRPr="007D3D23">
        <w:rPr>
          <w:rStyle w:val="Emphasis"/>
        </w:rPr>
        <w:t>militarized disputes</w:t>
      </w:r>
      <w:r w:rsidRPr="007D3D23">
        <w:rPr>
          <w:rStyle w:val="StyleUnderline"/>
        </w:rPr>
        <w:t xml:space="preserve"> with U.S. allies</w:t>
      </w:r>
      <w:r w:rsidRPr="007D3D23">
        <w:t xml:space="preserve">, </w:t>
      </w:r>
      <w:r w:rsidRPr="007D3D23">
        <w:rPr>
          <w:rStyle w:val="StyleUnderline"/>
        </w:rPr>
        <w:t>as well as U.S. military forces</w:t>
      </w:r>
      <w:r w:rsidRPr="007D3D23">
        <w:t xml:space="preserve">, </w:t>
      </w:r>
      <w:r w:rsidRPr="007D3D23">
        <w:rPr>
          <w:rStyle w:val="StyleUnderline"/>
        </w:rPr>
        <w:t xml:space="preserve">which could lead to an </w:t>
      </w:r>
      <w:r w:rsidRPr="007D3D23">
        <w:rPr>
          <w:rStyle w:val="Emphasis"/>
        </w:rPr>
        <w:t>escalating crisis</w:t>
      </w:r>
      <w:r w:rsidRPr="007D3D23">
        <w:rPr>
          <w:rStyle w:val="StyleUnderline"/>
        </w:rPr>
        <w:t xml:space="preserve"> and </w:t>
      </w:r>
      <w:r w:rsidRPr="007D3D23">
        <w:rPr>
          <w:rStyle w:val="Emphasis"/>
        </w:rPr>
        <w:t>deeper U.S. involvement</w:t>
      </w:r>
      <w:r w:rsidRPr="007D3D23">
        <w:t xml:space="preserve">. </w:t>
      </w:r>
      <w:r w:rsidRPr="007D3D23">
        <w:rPr>
          <w:rStyle w:val="StyleUnderline"/>
        </w:rPr>
        <w:t xml:space="preserve">Though surveillance drones can be used to provide </w:t>
      </w:r>
      <w:r w:rsidRPr="007D3D23">
        <w:rPr>
          <w:rStyle w:val="Emphasis"/>
        </w:rPr>
        <w:t>greater stability</w:t>
      </w:r>
      <w:r w:rsidRPr="007D3D23">
        <w:t xml:space="preserve"> </w:t>
      </w:r>
      <w:r w:rsidRPr="007D3D23">
        <w:rPr>
          <w:rStyle w:val="StyleUnderline"/>
        </w:rPr>
        <w:t>between countries by monitoring ceasefires or disputed borders</w:t>
      </w:r>
      <w:r w:rsidRPr="007D3D23">
        <w:t xml:space="preserve">, </w:t>
      </w:r>
      <w:r w:rsidRPr="007D3D23">
        <w:rPr>
          <w:rStyle w:val="StyleUnderline"/>
        </w:rPr>
        <w:t xml:space="preserve">armed drones will have </w:t>
      </w:r>
      <w:r w:rsidRPr="007D3D23">
        <w:rPr>
          <w:rStyle w:val="Emphasis"/>
        </w:rPr>
        <w:t>destabilizing consequences</w:t>
      </w:r>
      <w:r w:rsidRPr="007D3D23">
        <w:t xml:space="preserve">. Arming a drone, whether by design or by simply putting a crude payload on an unarmed drone, makes it a weapon, and thereby a direct national security threat for any state whose border it breaches. Increased Frequency of Interstate and Intrastate Force </w:t>
      </w:r>
      <w:proofErr w:type="gramStart"/>
      <w:r w:rsidRPr="007D3D23">
        <w:t>For</w:t>
      </w:r>
      <w:proofErr w:type="gramEnd"/>
      <w:r w:rsidRPr="007D3D23">
        <w:t xml:space="preserve"> the United States, drones have significantly reduced the political, diplomatic, and military risks and costs associated with the use of military force, which has led to a vast expansion of lethal operations that would not have been attempted with other weapons platforms. Aside from airstrikes in traditional conflicts such as Libya, Iraq, and Afghanistan—where one-quarter of all International Security Assistance Force (ISAF) airstrikes in 2012 were conducted by drones—the United States has conducted hundreds in non-battlefield settings: Pakistan (approximately 369), Yemen (approximately 87), Somalia (an estimated 16), and the Philippines (at least 1, in 2006).21 Of the estimated 473 non-battlefield targeted killings undertaken by the United States since November 2002, approximately 98 percent were carried out by drones. Moreover, despite maintaining a “strong preference” for capturing over killing suspected terrorists since September 2011, there have been only 3 known capture attempts, compared with 194 drone strikes that have killed an estimated 1,014 people, 86 of whom were civilians.22 Senior U.S. civilian and military officials, whose careers span the pre– and post–armed drone era, overwhelmingly agree that the </w:t>
      </w:r>
      <w:r w:rsidRPr="007D3D23">
        <w:rPr>
          <w:rStyle w:val="StyleUnderline"/>
        </w:rPr>
        <w:t xml:space="preserve">threshold for the authorization of force by civilian officials has been </w:t>
      </w:r>
      <w:r w:rsidRPr="007D3D23">
        <w:rPr>
          <w:rStyle w:val="Emphasis"/>
        </w:rPr>
        <w:t>significantly reduced</w:t>
      </w:r>
      <w:r w:rsidRPr="007D3D23">
        <w:t xml:space="preserve">. Former secretary of defense Robert Gates asserted in October 2013, for example, that armed drones allow decision-makers to see war as a “bloodless, painless, and odorless” affair, with technology detaching leaders from the “inevitably tragic, inefficient, and uncertain” consequences of war.23 President Barack Obama admitted in May 2013 that the United States has come to see armed drones “as a cure-all for terrorism,” because they are low risk and instrumental in “shielding the government” from criticisms “that a troop deployment invites.”24 Such admissions from leaders of a democratic country with a system of checks and balances point to the temptations that leaders with fewer institutional checks will face. President Obama and his senior aides have stated that the United States is setting precedents with drones that other states may emulate.25 If U.S. experience and Obama’s cautionary words are any guide, states that acquire armed drones will be more willing to threaten or use force in ways they might not otherwise, within both interstate and intrastate contexts. </w:t>
      </w:r>
      <w:r w:rsidRPr="007D3D23">
        <w:rPr>
          <w:rStyle w:val="StyleUnderline"/>
        </w:rPr>
        <w:t>States might undertake cross-border</w:t>
      </w:r>
      <w:r w:rsidRPr="007D3D23">
        <w:t xml:space="preserve">, </w:t>
      </w:r>
      <w:r w:rsidRPr="007D3D23">
        <w:rPr>
          <w:rStyle w:val="StyleUnderline"/>
        </w:rPr>
        <w:t>interstate actions less discriminately</w:t>
      </w:r>
      <w:r w:rsidRPr="007D3D23">
        <w:t xml:space="preserve">, </w:t>
      </w:r>
      <w:r w:rsidRPr="007D3D23">
        <w:rPr>
          <w:rStyle w:val="StyleUnderline"/>
        </w:rPr>
        <w:t>especially in areas prone to tension</w:t>
      </w:r>
      <w:r w:rsidRPr="007D3D23">
        <w:t xml:space="preserve">. </w:t>
      </w:r>
      <w:r w:rsidRPr="007D3D23">
        <w:rPr>
          <w:rStyle w:val="StyleUnderline"/>
        </w:rPr>
        <w:t xml:space="preserve">As is apparent in the </w:t>
      </w:r>
      <w:r w:rsidRPr="007D3D23">
        <w:rPr>
          <w:rStyle w:val="Emphasis"/>
        </w:rPr>
        <w:t>East</w:t>
      </w:r>
      <w:r w:rsidRPr="007D3D23">
        <w:rPr>
          <w:rStyle w:val="StyleUnderline"/>
        </w:rPr>
        <w:t xml:space="preserve"> and </w:t>
      </w:r>
      <w:r w:rsidRPr="007D3D23">
        <w:rPr>
          <w:rStyle w:val="Emphasis"/>
        </w:rPr>
        <w:t>South China Seas</w:t>
      </w:r>
      <w:r w:rsidRPr="007D3D23">
        <w:t xml:space="preserve">, </w:t>
      </w:r>
      <w:r w:rsidRPr="007D3D23">
        <w:rPr>
          <w:rStyle w:val="StyleUnderline"/>
        </w:rPr>
        <w:t>nationalist sentiments and</w:t>
      </w:r>
      <w:r w:rsidRPr="007D3D23">
        <w:t xml:space="preserve"> the </w:t>
      </w:r>
      <w:r w:rsidRPr="007D3D23">
        <w:rPr>
          <w:rStyle w:val="StyleUnderline"/>
        </w:rPr>
        <w:t>discovery of untapped</w:t>
      </w:r>
      <w:r w:rsidRPr="007D3D23">
        <w:t xml:space="preserve">, valuable national </w:t>
      </w:r>
      <w:r w:rsidRPr="007D3D23">
        <w:rPr>
          <w:rStyle w:val="StyleUnderline"/>
        </w:rPr>
        <w:t>resources</w:t>
      </w:r>
      <w:r w:rsidRPr="007D3D23">
        <w:t xml:space="preserve"> can </w:t>
      </w:r>
      <w:r w:rsidRPr="007D3D23">
        <w:rPr>
          <w:rStyle w:val="StyleUnderline"/>
        </w:rPr>
        <w:t xml:space="preserve">make disputes between countries </w:t>
      </w:r>
      <w:r w:rsidRPr="007D3D23">
        <w:rPr>
          <w:rStyle w:val="Emphasis"/>
        </w:rPr>
        <w:t>more likely</w:t>
      </w:r>
      <w:r w:rsidRPr="007D3D23">
        <w:t xml:space="preserve">. In such contested areas, </w:t>
      </w:r>
      <w:r w:rsidRPr="007D3D23">
        <w:rPr>
          <w:rStyle w:val="StyleUnderline"/>
        </w:rPr>
        <w:t>drones will enable governments to undertake strike missions or probe the responses of an adversary</w:t>
      </w:r>
      <w:r w:rsidRPr="007D3D23">
        <w:t xml:space="preserve">—actions they would be less inclined to take with manned platforms. According to the Central Intelligence Agency (CIA), there are approximately 430 bilateral maritime boundaries, most of which are not defined by formal agreements between the affected states.26 Beyond the cases of East Asia, </w:t>
      </w:r>
      <w:r w:rsidRPr="007D3D23">
        <w:rPr>
          <w:rStyle w:val="StyleUnderline"/>
        </w:rPr>
        <w:t xml:space="preserve">other cross-border </w:t>
      </w:r>
      <w:r w:rsidRPr="007D3D23">
        <w:rPr>
          <w:rStyle w:val="Emphasis"/>
        </w:rPr>
        <w:t>flashpoints for conflict</w:t>
      </w:r>
      <w:r w:rsidRPr="007D3D23">
        <w:rPr>
          <w:rStyle w:val="StyleUnderline"/>
        </w:rPr>
        <w:t xml:space="preserve"> where the low-risk proposition of drone strikes would be tempting include </w:t>
      </w:r>
      <w:r w:rsidRPr="007D3D23">
        <w:rPr>
          <w:rStyle w:val="Emphasis"/>
        </w:rPr>
        <w:t>Russia</w:t>
      </w:r>
      <w:r w:rsidRPr="007D3D23">
        <w:rPr>
          <w:rStyle w:val="StyleUnderline"/>
        </w:rPr>
        <w:t xml:space="preserve"> in Georgia or Ukraine, </w:t>
      </w:r>
      <w:r w:rsidRPr="007D3D23">
        <w:rPr>
          <w:rStyle w:val="Emphasis"/>
        </w:rPr>
        <w:t>Turkey</w:t>
      </w:r>
      <w:r w:rsidRPr="007D3D23">
        <w:rPr>
          <w:rStyle w:val="StyleUnderline"/>
        </w:rPr>
        <w:t xml:space="preserve"> in Syria, </w:t>
      </w:r>
      <w:r w:rsidRPr="007D3D23">
        <w:rPr>
          <w:rStyle w:val="Emphasis"/>
        </w:rPr>
        <w:t>Sudan</w:t>
      </w:r>
      <w:r w:rsidRPr="007D3D23">
        <w:rPr>
          <w:rStyle w:val="StyleUnderline"/>
        </w:rPr>
        <w:t xml:space="preserve"> within its borders, and </w:t>
      </w:r>
      <w:r w:rsidRPr="007D3D23">
        <w:rPr>
          <w:rStyle w:val="Emphasis"/>
        </w:rPr>
        <w:t>China</w:t>
      </w:r>
      <w:r w:rsidRPr="007D3D23">
        <w:rPr>
          <w:rStyle w:val="StyleUnderline"/>
        </w:rPr>
        <w:t xml:space="preserve"> on its western periphery</w:t>
      </w:r>
      <w:r w:rsidRPr="007D3D23">
        <w:t xml:space="preserve">. In 2013, a Chinese </w:t>
      </w:r>
      <w:proofErr w:type="spellStart"/>
      <w:r w:rsidRPr="007D3D23">
        <w:t>counternarcotics</w:t>
      </w:r>
      <w:proofErr w:type="spellEnd"/>
      <w:r w:rsidRPr="007D3D23">
        <w:t xml:space="preserve"> official revealed that his bureau had considered attempting to kill a drug kingpin named </w:t>
      </w:r>
      <w:proofErr w:type="spellStart"/>
      <w:r w:rsidRPr="007D3D23">
        <w:t>Naw</w:t>
      </w:r>
      <w:proofErr w:type="spellEnd"/>
      <w:r w:rsidRPr="007D3D23">
        <w:t xml:space="preserve"> Kham, who was hiding in a remote region in northeastern Myanmar, by using a drone carrying twenty kilograms of dynamite. “The plan was rejected, because the order was to catch him alive,” the official recalled.27 With armed drones, China might make the same calculation that the United States has made—that killing is more straightforward than capturing—in choosing to target ostensibly high-threat individuals with drone strikes. China’s demonstrated willingness to employ armed drones against terrorists or criminals outside its borders could directly threaten U.S. allies in the region, particularly if the criterion China uses to define a terrorist does not align with that of the United States or its allies. Domestically, governments may use armed drones to target their perceived internal enemies. Most </w:t>
      </w:r>
      <w:r w:rsidRPr="007D3D23">
        <w:rPr>
          <w:rStyle w:val="StyleUnderline"/>
        </w:rPr>
        <w:t xml:space="preserve">emerging drone powers have experienced recent </w:t>
      </w:r>
      <w:r w:rsidRPr="007D3D23">
        <w:rPr>
          <w:rStyle w:val="Emphasis"/>
        </w:rPr>
        <w:t>domestic unrest</w:t>
      </w:r>
      <w:r w:rsidRPr="007D3D23">
        <w:t xml:space="preserve">. </w:t>
      </w:r>
      <w:r w:rsidRPr="007D3D23">
        <w:rPr>
          <w:rStyle w:val="StyleUnderline"/>
        </w:rPr>
        <w:t>Turkey</w:t>
      </w:r>
      <w:r w:rsidRPr="007D3D23">
        <w:t xml:space="preserve">, </w:t>
      </w:r>
      <w:r w:rsidRPr="007D3D23">
        <w:rPr>
          <w:rStyle w:val="StyleUnderline"/>
        </w:rPr>
        <w:t>Russia</w:t>
      </w:r>
      <w:r w:rsidRPr="007D3D23">
        <w:t xml:space="preserve">, </w:t>
      </w:r>
      <w:r w:rsidRPr="007D3D23">
        <w:rPr>
          <w:rStyle w:val="StyleUnderline"/>
        </w:rPr>
        <w:t>Pakistan</w:t>
      </w:r>
      <w:r w:rsidRPr="007D3D23">
        <w:t xml:space="preserve">, </w:t>
      </w:r>
      <w:r w:rsidRPr="007D3D23">
        <w:rPr>
          <w:rStyle w:val="StyleUnderline"/>
        </w:rPr>
        <w:t>and China</w:t>
      </w:r>
      <w:r w:rsidRPr="007D3D23">
        <w:t xml:space="preserve"> </w:t>
      </w:r>
      <w:r w:rsidRPr="007D3D23">
        <w:rPr>
          <w:rStyle w:val="StyleUnderline"/>
        </w:rPr>
        <w:t>all have separatist or significant opposition movements</w:t>
      </w:r>
      <w:r w:rsidRPr="007D3D23">
        <w:t xml:space="preserve"> (e.g., Kurds, Chechens, the Taliban, Tibetans, and Uighurs) </w:t>
      </w:r>
      <w:r w:rsidRPr="007D3D23">
        <w:rPr>
          <w:rStyle w:val="StyleUnderline"/>
        </w:rPr>
        <w:t>that presented political and military challenges to their rule in recent history</w:t>
      </w:r>
      <w:r w:rsidRPr="007D3D23">
        <w:t xml:space="preserve">. These states already designate individuals from these groups as “terrorists,” and reserve the right to use force against them. </w:t>
      </w:r>
      <w:r w:rsidRPr="007D3D23">
        <w:rPr>
          <w:rStyle w:val="StyleUnderline"/>
        </w:rPr>
        <w:t>States</w:t>
      </w:r>
      <w:r w:rsidRPr="007D3D23">
        <w:t xml:space="preserve"> possessing the lower risk—compared with other weapons platforms—</w:t>
      </w:r>
      <w:r w:rsidRPr="007D3D23">
        <w:rPr>
          <w:rStyle w:val="StyleUnderline"/>
        </w:rPr>
        <w:t xml:space="preserve">capability of armed drones could use them </w:t>
      </w:r>
      <w:r w:rsidRPr="007D3D23">
        <w:rPr>
          <w:rStyle w:val="Emphasis"/>
        </w:rPr>
        <w:t>more frequently</w:t>
      </w:r>
      <w:r w:rsidRPr="007D3D23">
        <w:t xml:space="preserve"> </w:t>
      </w:r>
      <w:r w:rsidRPr="007D3D23">
        <w:rPr>
          <w:rStyle w:val="StyleUnderline"/>
        </w:rPr>
        <w:t xml:space="preserve">in the service of </w:t>
      </w:r>
      <w:r w:rsidRPr="007D3D23">
        <w:rPr>
          <w:rStyle w:val="Emphasis"/>
        </w:rPr>
        <w:t>domestic pacification</w:t>
      </w:r>
      <w:r w:rsidRPr="007D3D23">
        <w:t xml:space="preserve">, especially against time-sensitive targets that reside in mountainous, jungle, or other inhospitable terrain. Compared with typical methods used by military and police forces to counter insurgencies, criminals, or terrorists—such as ground troops and manned aircraft— unmanned drones provide significantly greater real-time intelligence through their persistent loiter time and responsiveness to striking an identified target. Increased Risk of Misperception and Escalation Pushing limits in already unstable regions is complicated by questions raised regarding rules of engagement: how would states respond to an armed drone in what they contend is their sovereign airspace, and how would opposing sides respond to counter-drone tactics? Japanese defense officials claim that shooting down Chinese drones in what Japan contends is its airspace is more likely to occur than downing manned aircraft because drones are not as responsive to radio or pilot warnings, thereby raising the possibility of an escalatory response.28 Alternatively, Japan might misidentify a Chinese manned fighter as an advanced drone and fire on it, especially if the aircraft’s radar signature is not sufficiently distinctive or if combat drones routinely fly over the disputed area. Thus, the </w:t>
      </w:r>
      <w:r w:rsidRPr="007D3D23">
        <w:rPr>
          <w:rStyle w:val="StyleUnderline"/>
        </w:rPr>
        <w:t>additional risks associated with drone strikes</w:t>
      </w:r>
      <w:r w:rsidRPr="007D3D23">
        <w:t xml:space="preserve">, </w:t>
      </w:r>
      <w:r w:rsidRPr="007D3D23">
        <w:rPr>
          <w:rStyle w:val="StyleUnderline"/>
        </w:rPr>
        <w:t>combined with</w:t>
      </w:r>
      <w:r w:rsidRPr="007D3D23">
        <w:t xml:space="preserve"> the </w:t>
      </w:r>
      <w:r w:rsidRPr="007D3D23">
        <w:rPr>
          <w:rStyle w:val="Emphasis"/>
        </w:rPr>
        <w:t>lack of clarity</w:t>
      </w:r>
      <w:r w:rsidRPr="007D3D23">
        <w:t xml:space="preserve"> </w:t>
      </w:r>
      <w:r w:rsidRPr="007D3D23">
        <w:rPr>
          <w:rStyle w:val="StyleUnderline"/>
        </w:rPr>
        <w:t>on</w:t>
      </w:r>
      <w:r w:rsidRPr="007D3D23">
        <w:t xml:space="preserve"> </w:t>
      </w:r>
      <w:r w:rsidRPr="007D3D23">
        <w:rPr>
          <w:rStyle w:val="StyleUnderline"/>
        </w:rPr>
        <w:t>how</w:t>
      </w:r>
      <w:r w:rsidRPr="007D3D23">
        <w:t xml:space="preserve"> two </w:t>
      </w:r>
      <w:r w:rsidRPr="007D3D23">
        <w:rPr>
          <w:rStyle w:val="StyleUnderline"/>
        </w:rPr>
        <w:t>countries would react</w:t>
      </w:r>
      <w:r w:rsidRPr="007D3D23">
        <w:t xml:space="preserve"> to an attempted downing of a drone, </w:t>
      </w:r>
      <w:r w:rsidRPr="007D3D23">
        <w:rPr>
          <w:rStyle w:val="StyleUnderline"/>
        </w:rPr>
        <w:t xml:space="preserve">create the </w:t>
      </w:r>
      <w:r w:rsidRPr="007D3D23">
        <w:rPr>
          <w:rStyle w:val="Emphasis"/>
        </w:rPr>
        <w:t>potential for miscalculation</w:t>
      </w:r>
      <w:r w:rsidRPr="007D3D23">
        <w:t xml:space="preserve"> </w:t>
      </w:r>
      <w:r w:rsidRPr="007D3D23">
        <w:rPr>
          <w:rStyle w:val="StyleUnderline"/>
        </w:rPr>
        <w:t>and</w:t>
      </w:r>
      <w:r w:rsidRPr="007D3D23">
        <w:t xml:space="preserve"> </w:t>
      </w:r>
      <w:r w:rsidRPr="007D3D23">
        <w:rPr>
          <w:rStyle w:val="Emphasis"/>
        </w:rPr>
        <w:t>subsequent escalation</w:t>
      </w:r>
      <w:r w:rsidRPr="007D3D23">
        <w:t xml:space="preserve">. As U.S. Air Force commanders in South Korea noted, </w:t>
      </w:r>
      <w:r w:rsidRPr="007D3D23">
        <w:rPr>
          <w:rStyle w:val="StyleUnderline"/>
        </w:rPr>
        <w:t xml:space="preserve">a North Korean drone equipped with chemical agents would not have to kill many or even any people on the peninsula to terrorize the population and </w:t>
      </w:r>
      <w:r w:rsidRPr="007D3D23">
        <w:rPr>
          <w:rStyle w:val="Emphasis"/>
        </w:rPr>
        <w:t>escalate tensions</w:t>
      </w:r>
      <w:r w:rsidRPr="007D3D23">
        <w:t xml:space="preserve">.29 </w:t>
      </w:r>
      <w:r w:rsidRPr="007D3D23">
        <w:rPr>
          <w:rStyle w:val="StyleUnderline"/>
        </w:rPr>
        <w:t xml:space="preserve">This scenario points to the </w:t>
      </w:r>
      <w:r w:rsidRPr="007D3D23">
        <w:rPr>
          <w:rStyle w:val="Emphasis"/>
        </w:rPr>
        <w:t>spiraling escalatory dynamic</w:t>
      </w:r>
      <w:r w:rsidRPr="007D3D23">
        <w:rPr>
          <w:rStyle w:val="StyleUnderline"/>
        </w:rPr>
        <w:t xml:space="preserve"> that could be repeated</w:t>
      </w:r>
      <w:r w:rsidRPr="007D3D23">
        <w:t>—</w:t>
      </w:r>
      <w:r w:rsidRPr="007D3D23">
        <w:rPr>
          <w:rStyle w:val="StyleUnderline"/>
        </w:rPr>
        <w:t>likely intensified in the context of armed drones</w:t>
      </w:r>
      <w:r w:rsidRPr="007D3D23">
        <w:t>—</w:t>
      </w:r>
      <w:r w:rsidRPr="007D3D23">
        <w:rPr>
          <w:rStyle w:val="StyleUnderline"/>
        </w:rPr>
        <w:t>in</w:t>
      </w:r>
      <w:r w:rsidRPr="007D3D23">
        <w:t xml:space="preserve"> other </w:t>
      </w:r>
      <w:r w:rsidRPr="007D3D23">
        <w:rPr>
          <w:rStyle w:val="StyleUnderline"/>
        </w:rPr>
        <w:t>tension-prone areas</w:t>
      </w:r>
      <w:r w:rsidRPr="007D3D23">
        <w:t xml:space="preserve">, </w:t>
      </w:r>
      <w:r w:rsidRPr="007D3D23">
        <w:rPr>
          <w:rStyle w:val="StyleUnderline"/>
        </w:rPr>
        <w:t xml:space="preserve">such as the </w:t>
      </w:r>
      <w:r w:rsidRPr="007D3D23">
        <w:rPr>
          <w:rStyle w:val="Emphasis"/>
        </w:rPr>
        <w:t>Middle East</w:t>
      </w:r>
      <w:r w:rsidRPr="007D3D23">
        <w:t xml:space="preserve">, </w:t>
      </w:r>
      <w:r w:rsidRPr="007D3D23">
        <w:rPr>
          <w:rStyle w:val="Emphasis"/>
        </w:rPr>
        <w:t>South Asia</w:t>
      </w:r>
      <w:r w:rsidRPr="007D3D23">
        <w:t xml:space="preserve">, </w:t>
      </w:r>
      <w:r w:rsidRPr="007D3D23">
        <w:rPr>
          <w:rStyle w:val="StyleUnderline"/>
        </w:rPr>
        <w:t>and</w:t>
      </w:r>
      <w:r w:rsidRPr="007D3D23">
        <w:t xml:space="preserve"> </w:t>
      </w:r>
      <w:r w:rsidRPr="007D3D23">
        <w:rPr>
          <w:rStyle w:val="Emphasis"/>
        </w:rPr>
        <w:t>Central</w:t>
      </w:r>
      <w:r w:rsidRPr="007D3D23">
        <w:t xml:space="preserve"> </w:t>
      </w:r>
      <w:r w:rsidRPr="007D3D23">
        <w:rPr>
          <w:rStyle w:val="StyleUnderline"/>
        </w:rPr>
        <w:t>and</w:t>
      </w:r>
      <w:r w:rsidRPr="007D3D23">
        <w:t xml:space="preserve"> </w:t>
      </w:r>
      <w:r w:rsidRPr="007D3D23">
        <w:rPr>
          <w:rStyle w:val="Emphasis"/>
        </w:rPr>
        <w:t>East Africa</w:t>
      </w:r>
      <w:r w:rsidRPr="007D3D23">
        <w:t xml:space="preserve">, </w:t>
      </w:r>
      <w:r w:rsidRPr="007D3D23">
        <w:rPr>
          <w:rStyle w:val="StyleUnderline"/>
        </w:rPr>
        <w:t xml:space="preserve">where the mix of low-risk and ambiguous rules of engagement is a </w:t>
      </w:r>
      <w:r w:rsidRPr="007D3D23">
        <w:rPr>
          <w:rStyle w:val="Emphasis"/>
        </w:rPr>
        <w:t>recipe for escalation</w:t>
      </w:r>
      <w:r w:rsidRPr="007D3D23">
        <w:t xml:space="preserve">. Not </w:t>
      </w:r>
      <w:proofErr w:type="gramStart"/>
      <w:r w:rsidRPr="007D3D23">
        <w:t>all of</w:t>
      </w:r>
      <w:proofErr w:type="gramEnd"/>
      <w:r w:rsidRPr="007D3D23">
        <w:t xml:space="preserve"> these contingencies directly affect U.S. interests, but they would affect treaty allies whose security the United States has an interest in maintaining. Compared with other weapons platforms, current practice repeatedly demonstrates that </w:t>
      </w:r>
      <w:r w:rsidRPr="007D3D23">
        <w:rPr>
          <w:rStyle w:val="Emphasis"/>
        </w:rPr>
        <w:t>drones make militarized disputes more likely due to a decreased threshold for the use of force and an increased risk of miscalculation</w:t>
      </w:r>
      <w:r w:rsidRPr="007D3D23">
        <w:t xml:space="preserve">. Increased Risk of Lethality The </w:t>
      </w:r>
      <w:r w:rsidRPr="007D3D23">
        <w:rPr>
          <w:rStyle w:val="StyleUnderline"/>
        </w:rPr>
        <w:t xml:space="preserve">proliferation of armed drones will </w:t>
      </w:r>
      <w:r w:rsidRPr="007D3D23">
        <w:rPr>
          <w:rStyle w:val="Emphasis"/>
        </w:rPr>
        <w:t>increase the likelihood</w:t>
      </w:r>
      <w:r w:rsidRPr="007D3D23">
        <w:rPr>
          <w:rStyle w:val="StyleUnderline"/>
        </w:rPr>
        <w:t xml:space="preserve"> of </w:t>
      </w:r>
      <w:r w:rsidRPr="007D3D23">
        <w:rPr>
          <w:rStyle w:val="Emphasis"/>
        </w:rPr>
        <w:t>destabilizing</w:t>
      </w:r>
      <w:r w:rsidRPr="007D3D23">
        <w:rPr>
          <w:rStyle w:val="StyleUnderline"/>
        </w:rPr>
        <w:t xml:space="preserve"> or devastating one-off, </w:t>
      </w:r>
      <w:r w:rsidRPr="007D3D23">
        <w:rPr>
          <w:rStyle w:val="Emphasis"/>
        </w:rPr>
        <w:t>high-consequence attacks</w:t>
      </w:r>
      <w:r w:rsidRPr="007D3D23">
        <w:t>. In March 2013, Senator Dianne Feinstein (D-CA) observed of drones: “In some respects it’s a perfect assassination weapon</w:t>
      </w:r>
      <w:proofErr w:type="gramStart"/>
      <w:r w:rsidRPr="007D3D23">
        <w:t>. . . .</w:t>
      </w:r>
      <w:proofErr w:type="gramEnd"/>
      <w:r w:rsidRPr="007D3D23">
        <w:t xml:space="preserve"> Now we have a problem. There are all these nations that want to buy these armed drones. I’m strongly opposed to that.”30 </w:t>
      </w:r>
      <w:r w:rsidRPr="007D3D23">
        <w:rPr>
          <w:rStyle w:val="StyleUnderline"/>
        </w:rPr>
        <w:t>The worst-case contingency</w:t>
      </w:r>
      <w:r w:rsidRPr="007D3D23">
        <w:t xml:space="preserve"> for the use of armed drones, albeit an unlikely circumstance, </w:t>
      </w:r>
      <w:r w:rsidRPr="007D3D23">
        <w:rPr>
          <w:rStyle w:val="StyleUnderline"/>
        </w:rPr>
        <w:t>would be to deliver weapons of mass destruction</w:t>
      </w:r>
      <w:r w:rsidRPr="007D3D23">
        <w:t xml:space="preserve">. </w:t>
      </w:r>
      <w:r w:rsidRPr="007D3D23">
        <w:rPr>
          <w:rStyle w:val="StyleUnderline"/>
        </w:rPr>
        <w:t>Drones are</w:t>
      </w:r>
      <w:r w:rsidRPr="007D3D23">
        <w:t xml:space="preserve">, in many ways, the </w:t>
      </w:r>
      <w:r w:rsidRPr="007D3D23">
        <w:rPr>
          <w:rStyle w:val="Emphasis"/>
        </w:rPr>
        <w:t>perfect</w:t>
      </w:r>
      <w:r w:rsidRPr="007D3D23">
        <w:t xml:space="preserve"> vehicle </w:t>
      </w:r>
      <w:r w:rsidRPr="007D3D23">
        <w:rPr>
          <w:rStyle w:val="StyleUnderline"/>
        </w:rPr>
        <w:t xml:space="preserve">for delivering </w:t>
      </w:r>
      <w:r w:rsidRPr="007D3D23">
        <w:rPr>
          <w:rStyle w:val="Emphasis"/>
        </w:rPr>
        <w:t>biological</w:t>
      </w:r>
      <w:r w:rsidRPr="007D3D23">
        <w:t xml:space="preserve"> </w:t>
      </w:r>
      <w:r w:rsidRPr="007D3D23">
        <w:rPr>
          <w:rStyle w:val="StyleUnderline"/>
        </w:rPr>
        <w:t>and</w:t>
      </w:r>
      <w:r w:rsidRPr="007D3D23">
        <w:t xml:space="preserve"> </w:t>
      </w:r>
      <w:r w:rsidRPr="007D3D23">
        <w:rPr>
          <w:rStyle w:val="Emphasis"/>
        </w:rPr>
        <w:t>chemical agents</w:t>
      </w:r>
      <w:r w:rsidRPr="007D3D23">
        <w:t xml:space="preserve">.31 </w:t>
      </w:r>
      <w:r w:rsidRPr="007D3D23">
        <w:rPr>
          <w:rStyle w:val="StyleUnderline"/>
        </w:rPr>
        <w:t>A WMD attack, or even the assassination of a political leader</w:t>
      </w:r>
      <w:r w:rsidRPr="007D3D23">
        <w:t xml:space="preserve">, another troubling though unlikely circumstance, </w:t>
      </w:r>
      <w:r w:rsidRPr="007D3D23">
        <w:rPr>
          <w:rStyle w:val="StyleUnderline"/>
        </w:rPr>
        <w:t xml:space="preserve">would have </w:t>
      </w:r>
      <w:r w:rsidRPr="007D3D23">
        <w:rPr>
          <w:rStyle w:val="Emphasis"/>
        </w:rPr>
        <w:t>tremendous consequences</w:t>
      </w:r>
      <w:r w:rsidRPr="007D3D23">
        <w:t xml:space="preserve"> </w:t>
      </w:r>
      <w:r w:rsidRPr="007D3D23">
        <w:rPr>
          <w:rStyle w:val="StyleUnderline"/>
        </w:rPr>
        <w:t>for</w:t>
      </w:r>
      <w:r w:rsidRPr="007D3D23">
        <w:t xml:space="preserve"> </w:t>
      </w:r>
      <w:r w:rsidRPr="007D3D23">
        <w:rPr>
          <w:rStyle w:val="StyleUnderline"/>
        </w:rPr>
        <w:t xml:space="preserve">regional and </w:t>
      </w:r>
      <w:r w:rsidRPr="007D3D23">
        <w:rPr>
          <w:rStyle w:val="Emphasis"/>
        </w:rPr>
        <w:t>international stability</w:t>
      </w:r>
      <w:r w:rsidRPr="007D3D23">
        <w:t xml:space="preserve">. Deterring such drone-based attacks will depend on the ability of the United States and other governments to accurately detect and attribute them. Technical experts and intelligence analysts disagree about the extent to which this will be possible, but the difficulties lie in the challenges of detecting drones (they emit small radar, thermal, and electron signatures, and can fly low), determining who controlled it (they can be programmed to fly to a preset GPS coordinate), or assigning ownership to a downed system (they can be composed of commercial, off-the-shelf components).32 It is equally noteworthy that civilian officials or military commanders have almost always used armed drones in ways beyond their initially intended applications. Drones do not simply fulfill existing mission requirements; they create new and unforeseen </w:t>
      </w:r>
      <w:proofErr w:type="gramStart"/>
      <w:r w:rsidRPr="007D3D23">
        <w:t>ones, and</w:t>
      </w:r>
      <w:proofErr w:type="gramEnd"/>
      <w:r w:rsidRPr="007D3D23">
        <w:t xml:space="preserve"> will continue to do so in the future. Furthermore, U.S. officials would be misguided to view future uses of armed drones solely through the prism of how the United States has used them—for discrete military operations in relatively benign air-defense environments. The </w:t>
      </w:r>
      <w:r w:rsidRPr="007D3D23">
        <w:rPr>
          <w:rStyle w:val="StyleUnderline"/>
        </w:rPr>
        <w:t xml:space="preserve">potential for misperception is compounded by the fact that few governments seeking or acquiring armed drones have </w:t>
      </w:r>
      <w:r w:rsidRPr="007D3D23">
        <w:rPr>
          <w:rStyle w:val="Emphasis"/>
        </w:rPr>
        <w:t>publicly articulated</w:t>
      </w:r>
      <w:r w:rsidRPr="007D3D23">
        <w:rPr>
          <w:rStyle w:val="StyleUnderline"/>
        </w:rPr>
        <w:t xml:space="preserve"> any strategy for how they will likely use them</w:t>
      </w:r>
      <w:r w:rsidRPr="007D3D23">
        <w:t xml:space="preserve">. Conversely, the </w:t>
      </w:r>
      <w:r w:rsidRPr="007D3D23">
        <w:rPr>
          <w:rStyle w:val="StyleUnderline"/>
        </w:rPr>
        <w:t>uncertainty</w:t>
      </w:r>
      <w:r w:rsidRPr="007D3D23">
        <w:t xml:space="preserve"> about how other countries will use drones </w:t>
      </w:r>
      <w:r w:rsidRPr="007D3D23">
        <w:rPr>
          <w:rStyle w:val="StyleUnderline"/>
        </w:rPr>
        <w:t>provides the U</w:t>
      </w:r>
      <w:r w:rsidRPr="007D3D23">
        <w:t xml:space="preserve">nited </w:t>
      </w:r>
      <w:r w:rsidRPr="007D3D23">
        <w:rPr>
          <w:rStyle w:val="StyleUnderline"/>
        </w:rPr>
        <w:t>S</w:t>
      </w:r>
      <w:r w:rsidRPr="007D3D23">
        <w:t xml:space="preserve">tates </w:t>
      </w:r>
      <w:r w:rsidRPr="007D3D23">
        <w:rPr>
          <w:rStyle w:val="StyleUnderline"/>
        </w:rPr>
        <w:t xml:space="preserve">with an opportunity to </w:t>
      </w:r>
      <w:r w:rsidRPr="007D3D23">
        <w:rPr>
          <w:rStyle w:val="Emphasis"/>
        </w:rPr>
        <w:t>shape drone doctrines</w:t>
      </w:r>
      <w:r w:rsidRPr="007D3D23">
        <w:t xml:space="preserve">, </w:t>
      </w:r>
      <w:r w:rsidRPr="007D3D23">
        <w:rPr>
          <w:rStyle w:val="StyleUnderline"/>
        </w:rPr>
        <w:t>especially for</w:t>
      </w:r>
      <w:r w:rsidRPr="007D3D23">
        <w:t xml:space="preserve"> U.S. </w:t>
      </w:r>
      <w:r w:rsidRPr="007D3D23">
        <w:rPr>
          <w:rStyle w:val="StyleUnderline"/>
        </w:rPr>
        <w:t>allies interested in procuring drones from U.S. manufacturers</w:t>
      </w:r>
      <w:r w:rsidRPr="007D3D23">
        <w:t>.</w:t>
      </w:r>
    </w:p>
    <w:p w14:paraId="3CCA5F25" w14:textId="71ED6002" w:rsidR="00A10F27" w:rsidRPr="007D3D23" w:rsidRDefault="00A10F27" w:rsidP="00A10F27">
      <w:pPr>
        <w:pStyle w:val="Heading3"/>
        <w:rPr>
          <w:rFonts w:cs="Times New Roman"/>
        </w:rPr>
      </w:pPr>
      <w:r w:rsidRPr="007D3D23">
        <w:rPr>
          <w:rFonts w:cs="Times New Roman"/>
        </w:rPr>
        <w:t>XT – Demo ↑ Drone Warfare</w:t>
      </w:r>
    </w:p>
    <w:p w14:paraId="3AB0DE64" w14:textId="77777777" w:rsidR="00A10F27" w:rsidRPr="007D3D23" w:rsidRDefault="00A10F27" w:rsidP="00A10F27">
      <w:pPr>
        <w:pStyle w:val="Heading4"/>
        <w:rPr>
          <w:rFonts w:cs="Times New Roman"/>
        </w:rPr>
      </w:pPr>
      <w:r w:rsidRPr="007D3D23">
        <w:rPr>
          <w:rFonts w:cs="Times New Roman"/>
        </w:rPr>
        <w:t xml:space="preserve">Democratic strength drives </w:t>
      </w:r>
      <w:r w:rsidRPr="007D3D23">
        <w:rPr>
          <w:rFonts w:cs="Times New Roman"/>
          <w:u w:val="single"/>
        </w:rPr>
        <w:t>aggressive</w:t>
      </w:r>
      <w:r w:rsidRPr="007D3D23">
        <w:rPr>
          <w:rFonts w:cs="Times New Roman"/>
        </w:rPr>
        <w:t xml:space="preserve"> drone </w:t>
      </w:r>
      <w:r w:rsidRPr="007D3D23">
        <w:rPr>
          <w:rFonts w:cs="Times New Roman"/>
          <w:u w:val="single"/>
        </w:rPr>
        <w:t>development</w:t>
      </w:r>
      <w:r w:rsidRPr="007D3D23">
        <w:rPr>
          <w:rFonts w:cs="Times New Roman"/>
        </w:rPr>
        <w:t xml:space="preserve"> AND </w:t>
      </w:r>
      <w:r w:rsidRPr="007D3D23">
        <w:rPr>
          <w:rFonts w:cs="Times New Roman"/>
          <w:u w:val="single"/>
        </w:rPr>
        <w:t>deployment</w:t>
      </w:r>
      <w:r w:rsidRPr="007D3D23">
        <w:rPr>
          <w:rFonts w:cs="Times New Roman"/>
        </w:rPr>
        <w:t>.</w:t>
      </w:r>
    </w:p>
    <w:p w14:paraId="2E5074E7" w14:textId="77777777" w:rsidR="00A10F27" w:rsidRPr="007D3D23" w:rsidRDefault="00A10F27" w:rsidP="00A10F27">
      <w:r w:rsidRPr="007D3D23">
        <w:rPr>
          <w:rStyle w:val="Style13ptBold"/>
        </w:rPr>
        <w:t xml:space="preserve">Sauer and </w:t>
      </w:r>
      <w:proofErr w:type="spellStart"/>
      <w:r w:rsidRPr="007D3D23">
        <w:rPr>
          <w:rStyle w:val="Style13ptBold"/>
        </w:rPr>
        <w:t>Schörnig</w:t>
      </w:r>
      <w:proofErr w:type="spellEnd"/>
      <w:r w:rsidRPr="007D3D23">
        <w:rPr>
          <w:rStyle w:val="Style13ptBold"/>
        </w:rPr>
        <w:t>, 12</w:t>
      </w:r>
      <w:r w:rsidRPr="007D3D23">
        <w:t xml:space="preserve"> - *Dr. Frank Sauer, Senior Researcher, Bundeswehr University Munich **Dr. </w:t>
      </w:r>
      <w:proofErr w:type="spellStart"/>
      <w:r w:rsidRPr="007D3D23">
        <w:t>Niklas</w:t>
      </w:r>
      <w:proofErr w:type="spellEnd"/>
      <w:r w:rsidRPr="007D3D23">
        <w:t xml:space="preserve"> </w:t>
      </w:r>
      <w:proofErr w:type="spellStart"/>
      <w:r w:rsidRPr="007D3D23">
        <w:t>Schörnig</w:t>
      </w:r>
      <w:proofErr w:type="spellEnd"/>
      <w:r w:rsidRPr="007D3D23">
        <w:t xml:space="preserve">, Deputy Chairman of the Research Council Project Director Senior Researcher @ the Peace Research Institute Frankfurt; “Killer drones: The ‘silver bullet’ of democratic warfare?” Security Dialogue; 43(4); p. 363–380; </w:t>
      </w:r>
    </w:p>
    <w:p w14:paraId="5FA17BD6" w14:textId="046DFC44" w:rsidR="00A10F27" w:rsidRPr="007D3D23" w:rsidRDefault="00A10F27" w:rsidP="00A10F27">
      <w:r w:rsidRPr="007D3D23">
        <w:t xml:space="preserve">Today, it is commonly believed that </w:t>
      </w:r>
      <w:r w:rsidRPr="007D3D23">
        <w:rPr>
          <w:rStyle w:val="StyleUnderline"/>
        </w:rPr>
        <w:t>40 or more countries are developing military unmanned systems</w:t>
      </w:r>
      <w:r w:rsidRPr="007D3D23">
        <w:t xml:space="preserve"> (Singer, 2009: 241). Much of the data behind such a claim is hearsay and quite tough to verify. However, the most recent edition of Military Balance, published annually by the International Institute for Strategic Studies, can serve as a guidepost and a first handle on numbers. Here, </w:t>
      </w:r>
      <w:r w:rsidRPr="007D3D23">
        <w:rPr>
          <w:rStyle w:val="StyleUnderline"/>
        </w:rPr>
        <w:t>34 countries are listed as holding either medium- or heavy-sized UAVs</w:t>
      </w:r>
      <w:r w:rsidRPr="007D3D23">
        <w:t xml:space="preserve"> (IISS, 2011: 24–6). </w:t>
      </w:r>
      <w:r w:rsidRPr="007D3D23">
        <w:rPr>
          <w:rStyle w:val="StyleUnderline"/>
        </w:rPr>
        <w:t>The list of UAV holders reveals a peculiarity</w:t>
      </w:r>
      <w:r w:rsidRPr="007D3D23">
        <w:t xml:space="preserve">: </w:t>
      </w:r>
      <w:r w:rsidRPr="007D3D23">
        <w:rPr>
          <w:rStyle w:val="Emphasis"/>
        </w:rPr>
        <w:t>two-thirds of these countries are democratic states</w:t>
      </w:r>
      <w:r w:rsidRPr="007D3D23">
        <w:t xml:space="preserve">. </w:t>
      </w:r>
      <w:r w:rsidRPr="007D3D23">
        <w:rPr>
          <w:rStyle w:val="StyleUnderline"/>
        </w:rPr>
        <w:t>While the ‘drone hype’ is commonly said to be driven mainly by the United States and Israel</w:t>
      </w:r>
      <w:r w:rsidRPr="007D3D23">
        <w:t xml:space="preserve">, </w:t>
      </w:r>
      <w:r w:rsidRPr="007D3D23">
        <w:rPr>
          <w:rStyle w:val="StyleUnderline"/>
        </w:rPr>
        <w:t xml:space="preserve">it seems that </w:t>
      </w:r>
      <w:r w:rsidRPr="007D3D23">
        <w:rPr>
          <w:rStyle w:val="Emphasis"/>
        </w:rPr>
        <w:t>democracies in general</w:t>
      </w:r>
      <w:r w:rsidRPr="007D3D23">
        <w:rPr>
          <w:rStyle w:val="StyleUnderline"/>
        </w:rPr>
        <w:t xml:space="preserve"> have been the </w:t>
      </w:r>
      <w:r w:rsidRPr="007D3D23">
        <w:rPr>
          <w:rStyle w:val="Emphasis"/>
        </w:rPr>
        <w:t>first to jump</w:t>
      </w:r>
      <w:r w:rsidRPr="007D3D23">
        <w:rPr>
          <w:rStyle w:val="StyleUnderline"/>
        </w:rPr>
        <w:t xml:space="preserve"> on the un</w:t>
      </w:r>
      <w:r w:rsidRPr="007D3D23">
        <w:rPr>
          <w:rStyle w:val="StyleUnderline"/>
          <w:strike/>
        </w:rPr>
        <w:t>man</w:t>
      </w:r>
      <w:r w:rsidRPr="007D3D23">
        <w:rPr>
          <w:rStyle w:val="StyleUnderline"/>
        </w:rPr>
        <w:t xml:space="preserve">ned bandwagon. </w:t>
      </w:r>
      <w:r w:rsidRPr="007D3D23">
        <w:t xml:space="preserve">Democracy indices – such as Polity IV, on which we draw here – need to be taken with an appropriate grain of salt, yet they can be helpful in systemizing and corroborating this first impression. With Polity IV ranging from 10 (strongly democratic) to –10 (strongly autocratic), </w:t>
      </w:r>
      <w:r w:rsidRPr="007D3D23">
        <w:rPr>
          <w:rStyle w:val="StyleUnderline"/>
        </w:rPr>
        <w:t>24 of those 34 countries</w:t>
      </w:r>
      <w:r w:rsidRPr="007D3D23">
        <w:t xml:space="preserve"> listed in Military Balance turn out to have a polity score of 6 or higher – in other words, they </w:t>
      </w:r>
      <w:r w:rsidRPr="007D3D23">
        <w:rPr>
          <w:rStyle w:val="StyleUnderline"/>
        </w:rPr>
        <w:t xml:space="preserve">can </w:t>
      </w:r>
      <w:r w:rsidRPr="007D3D23">
        <w:rPr>
          <w:rStyle w:val="Emphasis"/>
        </w:rPr>
        <w:t>safely be called democratic</w:t>
      </w:r>
      <w:r w:rsidRPr="007D3D23">
        <w:t xml:space="preserve">. So, </w:t>
      </w:r>
      <w:r w:rsidRPr="007D3D23">
        <w:rPr>
          <w:rStyle w:val="StyleUnderline"/>
        </w:rPr>
        <w:t>why are democracies in the driving seat of this development</w:t>
      </w:r>
      <w:r w:rsidRPr="007D3D23">
        <w:t xml:space="preserve">? Some might point to </w:t>
      </w:r>
      <w:proofErr w:type="gramStart"/>
      <w:r w:rsidRPr="007D3D23">
        <w:t>a fairly obvious</w:t>
      </w:r>
      <w:proofErr w:type="gramEnd"/>
      <w:r w:rsidRPr="007D3D23">
        <w:t xml:space="preserve"> answer: </w:t>
      </w:r>
      <w:r w:rsidRPr="007D3D23">
        <w:rPr>
          <w:rStyle w:val="Emphasis"/>
        </w:rPr>
        <w:t>because they can be</w:t>
      </w:r>
      <w:r w:rsidRPr="007D3D23">
        <w:t xml:space="preserve">. </w:t>
      </w:r>
      <w:r w:rsidRPr="007D3D23">
        <w:rPr>
          <w:rStyle w:val="StyleUnderline"/>
        </w:rPr>
        <w:t xml:space="preserve">The financial and technological resources required for pursuing drone warfare are </w:t>
      </w:r>
      <w:r w:rsidRPr="007D3D23">
        <w:rPr>
          <w:rStyle w:val="Emphasis"/>
        </w:rPr>
        <w:t>most readily available</w:t>
      </w:r>
      <w:r w:rsidRPr="007D3D23">
        <w:t xml:space="preserve"> </w:t>
      </w:r>
      <w:r w:rsidRPr="007D3D23">
        <w:rPr>
          <w:rStyle w:val="StyleUnderline"/>
        </w:rPr>
        <w:t>to wealthy states</w:t>
      </w:r>
      <w:r w:rsidRPr="007D3D23">
        <w:t xml:space="preserve">, </w:t>
      </w:r>
      <w:r w:rsidRPr="007D3D23">
        <w:rPr>
          <w:rStyle w:val="StyleUnderline"/>
        </w:rPr>
        <w:t xml:space="preserve">the </w:t>
      </w:r>
      <w:r w:rsidRPr="007D3D23">
        <w:rPr>
          <w:rStyle w:val="Emphasis"/>
        </w:rPr>
        <w:t>majority</w:t>
      </w:r>
      <w:r w:rsidRPr="007D3D23">
        <w:rPr>
          <w:rStyle w:val="StyleUnderline"/>
        </w:rPr>
        <w:t xml:space="preserve"> of which are democracies</w:t>
      </w:r>
      <w:r w:rsidRPr="007D3D23">
        <w:t xml:space="preserve">. Adhering to the ‘technological imperative’ (for a concise summary, see </w:t>
      </w:r>
      <w:proofErr w:type="spellStart"/>
      <w:r w:rsidRPr="007D3D23">
        <w:t>Reppy</w:t>
      </w:r>
      <w:proofErr w:type="spellEnd"/>
      <w:r w:rsidRPr="007D3D23">
        <w:t xml:space="preserve">, 1990: 102–3), so this theoretical argument goes, </w:t>
      </w:r>
      <w:r w:rsidRPr="007D3D23">
        <w:rPr>
          <w:rStyle w:val="StyleUnderline"/>
        </w:rPr>
        <w:t>they employ these superior resources to build the best technology and arm their militaries with it</w:t>
      </w:r>
      <w:r w:rsidRPr="007D3D23">
        <w:t xml:space="preserve">, simply </w:t>
      </w:r>
      <w:r w:rsidRPr="007D3D23">
        <w:rPr>
          <w:rStyle w:val="Emphasis"/>
        </w:rPr>
        <w:t>because it is possible</w:t>
      </w:r>
      <w:r w:rsidRPr="007D3D23">
        <w:t xml:space="preserve"> for them to do so. Yet, no country’s defense budget, not even that of the USA, is limitless. Consequently, political decisions about how to allocate resources </w:t>
      </w:r>
      <w:proofErr w:type="gramStart"/>
      <w:r w:rsidRPr="007D3D23">
        <w:t>have to</w:t>
      </w:r>
      <w:proofErr w:type="gramEnd"/>
      <w:r w:rsidRPr="007D3D23">
        <w:t xml:space="preserve"> be made, all while maintaining the technological edge. So, for instance, why did the US Army abandon its ‘Comanche’ advanced helicopter project in 2004, thereby swapping a fast and stealthy hi-tech helicopter for what were then technologically inferior, slow, and non-stealthy drones (Fulghum and Wall, 2004)? The simplistic argument according to which technology is the sole driver, while commonplace and not entirely implausible, obviously carries only so far. </w:t>
      </w:r>
      <w:r w:rsidRPr="007D3D23">
        <w:rPr>
          <w:rStyle w:val="StyleUnderline"/>
        </w:rPr>
        <w:t>We are</w:t>
      </w:r>
      <w:r w:rsidRPr="007D3D23">
        <w:t xml:space="preserve"> not the first scholars to raise the question of why democracies are so intrigued by unmanned weapon systems and particularly drones at the moment, but </w:t>
      </w:r>
      <w:r w:rsidRPr="007D3D23">
        <w:rPr>
          <w:rStyle w:val="StyleUnderline"/>
        </w:rPr>
        <w:t xml:space="preserve">a review of the burgeoning literature on military use of unmanned systems shows that the issue has hitherto only been </w:t>
      </w:r>
      <w:r w:rsidRPr="007D3D23">
        <w:rPr>
          <w:rStyle w:val="Emphasis"/>
        </w:rPr>
        <w:t>dealt with cursorily and in passing</w:t>
      </w:r>
      <w:r w:rsidRPr="007D3D23">
        <w:t xml:space="preserve">. There is currently no general, systematic, and theory-driven study seeking to probe the peculiar nexus of democracy and the use of unmanned systems.3 </w:t>
      </w:r>
    </w:p>
    <w:p w14:paraId="27D072FB" w14:textId="2A4B1312" w:rsidR="00A10F27" w:rsidRPr="007D3D23" w:rsidRDefault="00A10F27" w:rsidP="00A10F27">
      <w:pPr>
        <w:pStyle w:val="Heading4"/>
        <w:rPr>
          <w:rFonts w:cs="Times New Roman"/>
        </w:rPr>
      </w:pPr>
      <w:r w:rsidRPr="007D3D23">
        <w:rPr>
          <w:rFonts w:cs="Times New Roman"/>
        </w:rPr>
        <w:t>Democracies will increasingly rely on drone and cyber technologies to reap the political benefits from conflict and avert the costs</w:t>
      </w:r>
    </w:p>
    <w:p w14:paraId="0B4153C3" w14:textId="77663A1D" w:rsidR="00A10F27" w:rsidRPr="007D3D23" w:rsidRDefault="00A10F27" w:rsidP="00A10F27">
      <w:r w:rsidRPr="007D3D23">
        <w:rPr>
          <w:rStyle w:val="Style13ptBold"/>
        </w:rPr>
        <w:t>Ignatieff 12</w:t>
      </w:r>
      <w:r w:rsidRPr="007D3D23">
        <w:t xml:space="preserve"> – (Michael Ignatieff, Senior Resident of the University of Toronto’s Massey College, where he teaches courses in law and political science for the Munk School of Global Affairs, the School of Public Policy and Governance, and the Faculty of Law, “Drones give democracies no cause for war,” 6-12-2012, Financial Times, https://www.ft.com/content/10a03278-b3b3-11e1-a3db-00144feabdc0)</w:t>
      </w:r>
    </w:p>
    <w:p w14:paraId="6437273F" w14:textId="77777777" w:rsidR="00A10F27" w:rsidRPr="007D3D23" w:rsidRDefault="00A10F27" w:rsidP="00A10F27">
      <w:r w:rsidRPr="007D3D23">
        <w:rPr>
          <w:rStyle w:val="StyleUnderline"/>
        </w:rPr>
        <w:t>Dictatorships and tyrannies may be casual about spilling their people’s blood, but not democracies.</w:t>
      </w:r>
      <w:r w:rsidRPr="007D3D23">
        <w:t xml:space="preserve"> </w:t>
      </w:r>
      <w:r w:rsidRPr="007D3D23">
        <w:rPr>
          <w:rStyle w:val="StyleUnderline"/>
        </w:rPr>
        <w:t>When the people get to decide whether to go to war, they rarely do so willingly</w:t>
      </w:r>
      <w:r w:rsidRPr="007D3D23">
        <w:t xml:space="preserve">. This was why Immanuel Kant said the spread of democracy was the best guarantee of world peace. As he wrote in 1795, “if the consent of the citizens is required in order to decide that war should be declared nothing is more natural than that they would be very cautious in commencing such a poor game”. When contemporary thinkers such as Michael Doyle have tested Kant’s intuition, they have had to add a significant caveat: </w:t>
      </w:r>
      <w:r w:rsidRPr="007D3D23">
        <w:rPr>
          <w:rStyle w:val="StyleUnderline"/>
        </w:rPr>
        <w:t xml:space="preserve">democracies may not like fighting each other – which is why war has become unthinkable between EU and </w:t>
      </w:r>
      <w:proofErr w:type="spellStart"/>
      <w:r w:rsidRPr="007D3D23">
        <w:rPr>
          <w:rStyle w:val="StyleUnderline"/>
        </w:rPr>
        <w:t>Nato</w:t>
      </w:r>
      <w:proofErr w:type="spellEnd"/>
      <w:r w:rsidRPr="007D3D23">
        <w:rPr>
          <w:rStyle w:val="StyleUnderline"/>
        </w:rPr>
        <w:t xml:space="preserve"> countries – </w:t>
      </w:r>
      <w:r w:rsidRPr="007D3D23">
        <w:rPr>
          <w:rStyle w:val="Emphasis"/>
        </w:rPr>
        <w:t>but they can be very warlike</w:t>
      </w:r>
      <w:r w:rsidRPr="007D3D23">
        <w:rPr>
          <w:rStyle w:val="StyleUnderline"/>
        </w:rPr>
        <w:t xml:space="preserve"> indeed towards tyrants and ethnic cleansers.</w:t>
      </w:r>
      <w:r w:rsidRPr="007D3D23">
        <w:rPr>
          <w:u w:val="single"/>
        </w:rPr>
        <w:t xml:space="preserve"> </w:t>
      </w:r>
      <w:r w:rsidRPr="007D3D23">
        <w:rPr>
          <w:rStyle w:val="StyleUnderline"/>
        </w:rPr>
        <w:t xml:space="preserve">Drones and cyberwarfare, the latest revolution in military technology, </w:t>
      </w:r>
      <w:r w:rsidRPr="007D3D23">
        <w:rPr>
          <w:rStyle w:val="Emphasis"/>
        </w:rPr>
        <w:t>will force us to revise</w:t>
      </w:r>
      <w:r w:rsidRPr="007D3D23">
        <w:rPr>
          <w:rStyle w:val="StyleUnderline"/>
        </w:rPr>
        <w:t xml:space="preserve"> still further Kant’s </w:t>
      </w:r>
      <w:r w:rsidRPr="007D3D23">
        <w:rPr>
          <w:rStyle w:val="Emphasis"/>
        </w:rPr>
        <w:t>connection between democracy, peace and war</w:t>
      </w:r>
      <w:r w:rsidRPr="007D3D23">
        <w:rPr>
          <w:rStyle w:val="StyleUnderline"/>
        </w:rPr>
        <w:t>.</w:t>
      </w:r>
      <w:r w:rsidRPr="007D3D23">
        <w:t xml:space="preserve"> </w:t>
      </w:r>
      <w:r w:rsidRPr="007D3D23">
        <w:rPr>
          <w:rStyle w:val="StyleUnderline"/>
        </w:rPr>
        <w:t xml:space="preserve">Virtual technologies </w:t>
      </w:r>
      <w:r w:rsidRPr="007D3D23">
        <w:rPr>
          <w:rStyle w:val="Emphasis"/>
        </w:rPr>
        <w:t>make it easier for democracies to wage war</w:t>
      </w:r>
      <w:r w:rsidRPr="007D3D23">
        <w:rPr>
          <w:rStyle w:val="StyleUnderline"/>
        </w:rPr>
        <w:t xml:space="preserve"> because they eliminate the risk of blood sacrifice that once forced democratic peoples to be prudent.</w:t>
      </w:r>
      <w:r w:rsidRPr="007D3D23">
        <w:t xml:space="preserve"> Virtual war in Kosovo meant piloted F-18s and precision air strikes. In Afghanistan, too, the Taliban was routed initially with precision air strikes guided by forward air controllers. Libya was the same story. </w:t>
      </w:r>
      <w:r w:rsidRPr="007D3D23">
        <w:rPr>
          <w:rStyle w:val="StyleUnderline"/>
        </w:rPr>
        <w:t xml:space="preserve">Now democracies do not even have to put their pilots in harm’s way. Cyberwar and drones offer </w:t>
      </w:r>
      <w:proofErr w:type="spellStart"/>
      <w:r w:rsidRPr="007D3D23">
        <w:rPr>
          <w:rStyle w:val="StyleUnderline"/>
        </w:rPr>
        <w:t>Nato</w:t>
      </w:r>
      <w:proofErr w:type="spellEnd"/>
      <w:r w:rsidRPr="007D3D23">
        <w:rPr>
          <w:rStyle w:val="StyleUnderline"/>
        </w:rPr>
        <w:t xml:space="preserve"> democracies enticing prospects of cheap, risk-free warfare – and not just democracies. A new arms race is already under way.</w:t>
      </w:r>
      <w:r w:rsidRPr="007D3D23">
        <w:t xml:space="preserve"> Before succumbing to these technologies, leaders should remember how little virtual war has </w:t>
      </w:r>
      <w:proofErr w:type="gramStart"/>
      <w:r w:rsidRPr="007D3D23">
        <w:t>actually accomplished</w:t>
      </w:r>
      <w:proofErr w:type="gramEnd"/>
      <w:r w:rsidRPr="007D3D23">
        <w:t xml:space="preserve">. Kosovo is still a corrupt ethnic tyranny; Libya will take years to put itself back together; and no one can see a stable state in sight in Afghanistan. Virtual war turned out to be the easy part. Democracies have little staying power for the hard part. Looking at the options in Syria, drone attacks on regime tank formations and a cybercampaign to </w:t>
      </w:r>
      <w:proofErr w:type="spellStart"/>
      <w:r w:rsidRPr="007D3D23">
        <w:t>immobilise</w:t>
      </w:r>
      <w:proofErr w:type="spellEnd"/>
      <w:r w:rsidRPr="007D3D23">
        <w:t xml:space="preserve"> Bashar al-Assad’s command and control would be the easy part. Creating a Syria free of sectarian warfare and ethnic political domination would be very hard. </w:t>
      </w:r>
      <w:r w:rsidRPr="007D3D23">
        <w:rPr>
          <w:rStyle w:val="StyleUnderline"/>
        </w:rPr>
        <w:t>If war is the continuation of politics by other means, the chief factor limiting the use of these new weapons will be whether they help leaders to attain their political ends</w:t>
      </w:r>
      <w:r w:rsidRPr="007D3D23">
        <w:t xml:space="preserve">. Where these ends seem unattainable or futile, as in Syria, the weapons will remain unused. </w:t>
      </w:r>
      <w:r w:rsidRPr="007D3D23">
        <w:rPr>
          <w:rStyle w:val="StyleUnderline"/>
        </w:rPr>
        <w:t>The larger problem is that these new weapons are bound to escape political, and therefore democratic, control</w:t>
      </w:r>
      <w:r w:rsidRPr="007D3D23">
        <w:t xml:space="preserve">. Previous revolutions in military affairs, such as the coming of nuclear weapons, strengthened the hand of presidents and prime ministers. </w:t>
      </w:r>
      <w:r w:rsidRPr="007D3D23">
        <w:rPr>
          <w:rStyle w:val="StyleUnderline"/>
        </w:rPr>
        <w:t>Drones and cyberwar technologies are so cheap that it will be impossible to keep them under the lock and key of the sovereign. The age of the super-empowered, and therefore super-dangerous, individual has arrived.</w:t>
      </w:r>
      <w:r w:rsidRPr="007D3D23">
        <w:rPr>
          <w:u w:val="single"/>
        </w:rPr>
        <w:t xml:space="preserve"> </w:t>
      </w:r>
      <w:r w:rsidRPr="007D3D23">
        <w:rPr>
          <w:rStyle w:val="StyleUnderline"/>
        </w:rPr>
        <w:t>In deciding how to control drone and cybertechnologies, it is worth remembering that democracies are resilient because they are free.</w:t>
      </w:r>
      <w:r w:rsidRPr="007D3D23">
        <w:t xml:space="preserve"> Our </w:t>
      </w:r>
      <w:proofErr w:type="spellStart"/>
      <w:r w:rsidRPr="007D3D23">
        <w:t>cybersystems</w:t>
      </w:r>
      <w:proofErr w:type="spellEnd"/>
      <w:r w:rsidRPr="007D3D23">
        <w:t xml:space="preserve"> are now under constant attack and it is in responding to these attacks that they become more secure. States will have to allow the global community of coders and engineers who built and maintain the internet the freedom to keep the malware at bay and keep the system open for the rest of us. The new technologies are so easy and cheap to produce that the best international law and state action can hope for is to generate a limited set of shared norms to prohibit their most harmful uses. Even with these in place, </w:t>
      </w:r>
      <w:r w:rsidRPr="007D3D23">
        <w:rPr>
          <w:rStyle w:val="StyleUnderline"/>
        </w:rPr>
        <w:t>drones and malware will fight our wars for us and serve our eternal human desire to inflict harm without consequences. They will be the mercenaries of the 21st century.</w:t>
      </w:r>
      <w:r w:rsidRPr="007D3D23">
        <w:rPr>
          <w:u w:val="single"/>
        </w:rPr>
        <w:t xml:space="preserve"> </w:t>
      </w:r>
      <w:r w:rsidRPr="007D3D23">
        <w:t xml:space="preserve">In thinking about what can keep these technologies under control, we need to remember Kant’s original bet on human prudence. Kant’s insight was that human beings who can freely choose and reason know full well that if you inflict harm, it will come back to hurt you. Everything must be paid for. If you hit Iran with Stuxnet, you render your own nuclear systems vulnerable to the next hacker, individual or state. If you perfect the killing of individuals with drones, you had better confine your acts to bona fide enemies of your state; otherwise you expose your population </w:t>
      </w:r>
      <w:proofErr w:type="gramStart"/>
      <w:r w:rsidRPr="007D3D23">
        <w:t>as a whole to</w:t>
      </w:r>
      <w:proofErr w:type="gramEnd"/>
      <w:r w:rsidRPr="007D3D23">
        <w:t xml:space="preserve"> the same heaven-sent vengeance. These new technologies promise harm without consequence. Kant tells us there is no such thing. In this shared human understanding, even between adversaries, lies prudence, and in prudence – caution, care and restraint – lies hope.</w:t>
      </w:r>
    </w:p>
    <w:p w14:paraId="0A737AF9" w14:textId="77777777" w:rsidR="00A10F27" w:rsidRPr="007D3D23" w:rsidRDefault="00A10F27" w:rsidP="00A10F27"/>
    <w:p w14:paraId="4E5BC678" w14:textId="77777777" w:rsidR="00A10F27" w:rsidRPr="007D3D23" w:rsidRDefault="00A10F27" w:rsidP="00A10F27">
      <w:pPr>
        <w:pStyle w:val="Heading3"/>
        <w:rPr>
          <w:rFonts w:cs="Times New Roman"/>
        </w:rPr>
      </w:pPr>
      <w:r w:rsidRPr="007D3D23">
        <w:rPr>
          <w:rFonts w:cs="Times New Roman"/>
        </w:rPr>
        <w:t>XT – No Checks/Escalates</w:t>
      </w:r>
    </w:p>
    <w:p w14:paraId="31D9D44B" w14:textId="77777777" w:rsidR="00A10F27" w:rsidRPr="007D3D23" w:rsidRDefault="00A10F27" w:rsidP="00A10F27">
      <w:pPr>
        <w:pStyle w:val="Heading4"/>
        <w:rPr>
          <w:rFonts w:cs="Times New Roman"/>
        </w:rPr>
      </w:pPr>
      <w:r w:rsidRPr="007D3D23">
        <w:rPr>
          <w:rFonts w:cs="Times New Roman"/>
        </w:rPr>
        <w:t xml:space="preserve">Drones circumvent institutional checks---takes out </w:t>
      </w:r>
      <w:proofErr w:type="gramStart"/>
      <w:r w:rsidRPr="007D3D23">
        <w:rPr>
          <w:rFonts w:cs="Times New Roman"/>
        </w:rPr>
        <w:t>all of</w:t>
      </w:r>
      <w:proofErr w:type="gramEnd"/>
      <w:r w:rsidRPr="007D3D23">
        <w:rPr>
          <w:rFonts w:cs="Times New Roman"/>
        </w:rPr>
        <w:t xml:space="preserve"> their democracy restrains arguments</w:t>
      </w:r>
    </w:p>
    <w:p w14:paraId="0CB20DE7" w14:textId="77CC605E" w:rsidR="00A10F27" w:rsidRDefault="00A10F27" w:rsidP="00A10F27">
      <w:r w:rsidRPr="007D3D23">
        <w:rPr>
          <w:rStyle w:val="Style13ptBold"/>
        </w:rPr>
        <w:t>Potter, 16</w:t>
      </w:r>
      <w:r w:rsidRPr="007D3D23">
        <w:t xml:space="preserve"> - Assistant Professor in the Department of Politics at the University of Virginia (Philip B.K. Potter, "Four Trends That Could Put the Democratic Peace at Risk," </w:t>
      </w:r>
      <w:r w:rsidRPr="007D3D23">
        <w:rPr>
          <w:i/>
        </w:rPr>
        <w:t>Political Violence at a Glance</w:t>
      </w:r>
      <w:r w:rsidRPr="007D3D23">
        <w:t xml:space="preserve">, 10-14-2016, </w:t>
      </w:r>
    </w:p>
    <w:p w14:paraId="7699E723" w14:textId="77777777" w:rsidR="007D3D23" w:rsidRPr="007D3D23" w:rsidRDefault="007D3D23" w:rsidP="00A10F27"/>
    <w:p w14:paraId="25CC036D" w14:textId="77777777" w:rsidR="00A10F27" w:rsidRPr="007D3D23" w:rsidRDefault="00A10F27" w:rsidP="00A10F27">
      <w:r w:rsidRPr="007D3D23">
        <w:t xml:space="preserve">The point is </w:t>
      </w:r>
      <w:r w:rsidRPr="007D3D23">
        <w:rPr>
          <w:rStyle w:val="Emphasis"/>
        </w:rPr>
        <w:t>that it’s not democracy alone that matters</w:t>
      </w:r>
      <w:r w:rsidRPr="007D3D23">
        <w:t xml:space="preserve">.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 There are four trends that indicate this process is well under way and is putting the “democratic advantage” at risk. </w:t>
      </w:r>
      <w:r w:rsidRPr="007D3D23">
        <w:rPr>
          <w:rStyle w:val="Emphasis"/>
        </w:rPr>
        <w:t xml:space="preserve">Militaries are less closely tied to </w:t>
      </w:r>
      <w:proofErr w:type="gramStart"/>
      <w:r w:rsidRPr="007D3D23">
        <w:rPr>
          <w:rStyle w:val="Emphasis"/>
        </w:rPr>
        <w:t>voters</w:t>
      </w:r>
      <w:proofErr w:type="gramEnd"/>
      <w:r w:rsidRPr="007D3D23">
        <w:rPr>
          <w:rStyle w:val="Emphasis"/>
        </w:rPr>
        <w:t xml:space="preserve"> </w:t>
      </w:r>
      <w:r w:rsidRPr="007D3D23">
        <w:t xml:space="preserve">Democratic advantages in conflict are commonly traced to the nature of democratic militaries and their relationship with political power. Going all the way back to Kant, there has been the notion that societies with citizen soldiers and the vote are not going to support unnecessary wars when they are going to bear the costs. The problem is that Kant’s vision isn’t what modern armies look like, and they’re intentionally moving away from the target rather than toward it. In the US, military service is all-volunteer, and the recruits are increasingly drawn from concentrated segments of society. This divorces the consequences of fighting from the day-to-day experience of most voters. Increasingly, </w:t>
      </w:r>
      <w:r w:rsidRPr="007D3D23">
        <w:rPr>
          <w:rStyle w:val="StyleUnderline"/>
        </w:rPr>
        <w:t>this is a limited force supplemented by private sector contractors</w:t>
      </w:r>
      <w:r w:rsidRPr="007D3D23">
        <w:t xml:space="preserve">, </w:t>
      </w:r>
      <w:r w:rsidRPr="007D3D23">
        <w:rPr>
          <w:rStyle w:val="StyleUnderline"/>
        </w:rPr>
        <w:t>placing even more distance between the individual with the gun and the democratic process</w:t>
      </w:r>
      <w:r w:rsidRPr="007D3D23">
        <w:t xml:space="preserve">. The </w:t>
      </w:r>
      <w:r w:rsidRPr="007D3D23">
        <w:rPr>
          <w:rStyle w:val="StyleUnderline"/>
        </w:rPr>
        <w:t>emphases on covert operations</w:t>
      </w:r>
      <w:r w:rsidRPr="007D3D23">
        <w:t xml:space="preserve">, </w:t>
      </w:r>
      <w:r w:rsidRPr="007D3D23">
        <w:rPr>
          <w:rStyle w:val="StyleUnderline"/>
        </w:rPr>
        <w:t>Special Forces</w:t>
      </w:r>
      <w:r w:rsidRPr="007D3D23">
        <w:t xml:space="preserve">, </w:t>
      </w:r>
      <w:r w:rsidRPr="007D3D23">
        <w:rPr>
          <w:rStyle w:val="StyleUnderline"/>
        </w:rPr>
        <w:t xml:space="preserve">and technological superiority further </w:t>
      </w:r>
      <w:r w:rsidRPr="007D3D23">
        <w:rPr>
          <w:rStyle w:val="Emphasis"/>
        </w:rPr>
        <w:t>water down the link between society and soldiers</w:t>
      </w:r>
      <w:r w:rsidRPr="007D3D23">
        <w:t xml:space="preserve">. This was, in fact, part of the point of moving to an all-volunteer force and one of the rationales for investments in stealth, information technology, and precision guided munitions, e.g. the precision strike complex. </w:t>
      </w:r>
      <w:r w:rsidRPr="007D3D23">
        <w:rPr>
          <w:rStyle w:val="StyleUnderline"/>
        </w:rPr>
        <w:t>By replacing bodies with dollars, planners have consistently sought to increase the flexibility that the US has in its use of force</w:t>
      </w:r>
      <w:r w:rsidRPr="007D3D23">
        <w:t xml:space="preserve">. In the immediate term, that goal makes sense – it allows policy makers to do what they believe needs to be done without having to worry about a fickle public. But </w:t>
      </w:r>
      <w:r w:rsidRPr="007D3D23">
        <w:rPr>
          <w:rStyle w:val="StyleUnderline"/>
        </w:rPr>
        <w:t>over the long term</w:t>
      </w:r>
      <w:r w:rsidRPr="007D3D23">
        <w:t xml:space="preserve">, </w:t>
      </w:r>
      <w:r w:rsidRPr="007D3D23">
        <w:rPr>
          <w:rStyle w:val="StyleUnderline"/>
        </w:rPr>
        <w:t xml:space="preserve">it has the potential to lead to </w:t>
      </w:r>
      <w:r w:rsidRPr="007D3D23">
        <w:rPr>
          <w:rStyle w:val="Emphasis"/>
        </w:rPr>
        <w:t>less caution</w:t>
      </w:r>
      <w:r w:rsidRPr="007D3D23">
        <w:t xml:space="preserve"> </w:t>
      </w:r>
      <w:r w:rsidRPr="007D3D23">
        <w:rPr>
          <w:rStyle w:val="StyleUnderline"/>
        </w:rPr>
        <w:t>and</w:t>
      </w:r>
      <w:r w:rsidRPr="007D3D23">
        <w:t xml:space="preserve"> </w:t>
      </w:r>
      <w:r w:rsidRPr="007D3D23">
        <w:rPr>
          <w:rStyle w:val="Emphasis"/>
        </w:rPr>
        <w:t>selectivity when engaging in conflicts</w:t>
      </w:r>
      <w:r w:rsidRPr="007D3D23">
        <w:t xml:space="preserve">. </w:t>
      </w:r>
      <w:r w:rsidRPr="007D3D23">
        <w:rPr>
          <w:rStyle w:val="Emphasis"/>
        </w:rPr>
        <w:t xml:space="preserve">Adversaries are proliferating and changing </w:t>
      </w:r>
      <w:proofErr w:type="gramStart"/>
      <w:r w:rsidRPr="007D3D23">
        <w:t>The</w:t>
      </w:r>
      <w:proofErr w:type="gramEnd"/>
      <w:r w:rsidRPr="007D3D23">
        <w:t xml:space="preserve"> </w:t>
      </w:r>
      <w:r w:rsidRPr="007D3D23">
        <w:rPr>
          <w:rStyle w:val="StyleUnderline"/>
        </w:rPr>
        <w:t xml:space="preserve">emergence of non-state actors as a primary threat has further </w:t>
      </w:r>
      <w:r w:rsidRPr="007D3D23">
        <w:rPr>
          <w:rStyle w:val="Emphasis"/>
        </w:rPr>
        <w:t>loosened constraints</w:t>
      </w:r>
      <w:r w:rsidRPr="007D3D23">
        <w:t xml:space="preserve"> on leaders. </w:t>
      </w:r>
      <w:r w:rsidRPr="007D3D23">
        <w:rPr>
          <w:rStyle w:val="StyleUnderline"/>
        </w:rPr>
        <w:t>The shift from the possibility of total war with</w:t>
      </w:r>
      <w:r w:rsidRPr="007D3D23">
        <w:t xml:space="preserve"> the </w:t>
      </w:r>
      <w:r w:rsidRPr="007D3D23">
        <w:rPr>
          <w:rStyle w:val="StyleUnderline"/>
        </w:rPr>
        <w:t>Soviet</w:t>
      </w:r>
      <w:r w:rsidRPr="007D3D23">
        <w:t xml:space="preserve"> Union </w:t>
      </w:r>
      <w:r w:rsidRPr="007D3D23">
        <w:rPr>
          <w:rStyle w:val="StyleUnderline"/>
        </w:rPr>
        <w:t xml:space="preserve">to myriad smaller-scale challenges </w:t>
      </w:r>
      <w:r w:rsidRPr="007D3D23">
        <w:rPr>
          <w:rStyle w:val="Emphasis"/>
        </w:rPr>
        <w:t>accelerated the transition</w:t>
      </w:r>
      <w:r w:rsidRPr="007D3D23">
        <w:t xml:space="preserve"> </w:t>
      </w:r>
      <w:r w:rsidRPr="007D3D23">
        <w:rPr>
          <w:rStyle w:val="StyleUnderline"/>
        </w:rPr>
        <w:t>from a mass military to an elite</w:t>
      </w:r>
      <w:r w:rsidRPr="007D3D23">
        <w:t xml:space="preserve">, </w:t>
      </w:r>
      <w:r w:rsidRPr="007D3D23">
        <w:rPr>
          <w:rStyle w:val="StyleUnderline"/>
        </w:rPr>
        <w:t>highly specialized force more isolated from society</w:t>
      </w:r>
      <w:r w:rsidRPr="007D3D23">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7D3D23">
        <w:rPr>
          <w:rStyle w:val="Emphasis"/>
        </w:rPr>
        <w:t>adversaries are less familiar</w:t>
      </w:r>
      <w:r w:rsidRPr="007D3D23">
        <w:t xml:space="preserve">, the </w:t>
      </w:r>
      <w:r w:rsidRPr="007D3D23">
        <w:rPr>
          <w:rStyle w:val="Emphasis"/>
        </w:rPr>
        <w:t>engagements shorter</w:t>
      </w:r>
      <w:r w:rsidRPr="007D3D23">
        <w:t xml:space="preserve">, </w:t>
      </w:r>
      <w:r w:rsidRPr="007D3D23">
        <w:rPr>
          <w:rStyle w:val="StyleUnderline"/>
        </w:rPr>
        <w:t>and</w:t>
      </w:r>
      <w:r w:rsidRPr="007D3D23">
        <w:t xml:space="preserve"> </w:t>
      </w:r>
      <w:r w:rsidRPr="007D3D23">
        <w:rPr>
          <w:rStyle w:val="StyleUnderline"/>
        </w:rPr>
        <w:t xml:space="preserve">the issues </w:t>
      </w:r>
      <w:r w:rsidRPr="007D3D23">
        <w:rPr>
          <w:rStyle w:val="Emphasis"/>
        </w:rPr>
        <w:t>more complex</w:t>
      </w:r>
      <w:r w:rsidRPr="007D3D23">
        <w:t xml:space="preserve">. </w:t>
      </w:r>
      <w:r w:rsidRPr="007D3D23">
        <w:rPr>
          <w:rStyle w:val="Emphasis"/>
        </w:rPr>
        <w:t xml:space="preserve">Technology is reducing constraint </w:t>
      </w:r>
      <w:r w:rsidRPr="007D3D23">
        <w:rPr>
          <w:rStyle w:val="StyleUnderline"/>
        </w:rPr>
        <w:t>New technologies are driving citizens and political opposition ever further out of the loop</w:t>
      </w:r>
      <w:r w:rsidRPr="007D3D23">
        <w:t xml:space="preserve">. </w:t>
      </w:r>
      <w:r w:rsidRPr="007D3D23">
        <w:rPr>
          <w:rStyle w:val="StyleUnderline"/>
        </w:rPr>
        <w:t xml:space="preserve">The extraordinary rise of </w:t>
      </w:r>
      <w:r w:rsidRPr="007D3D23">
        <w:rPr>
          <w:rStyle w:val="Emphasis"/>
        </w:rPr>
        <w:t>unmanned vehicles</w:t>
      </w:r>
      <w:r w:rsidRPr="007D3D23">
        <w:rPr>
          <w:rStyle w:val="StyleUnderline"/>
        </w:rPr>
        <w:t xml:space="preserve"> in combat </w:t>
      </w:r>
      <w:r w:rsidRPr="007D3D23">
        <w:rPr>
          <w:rStyle w:val="Emphasis"/>
        </w:rPr>
        <w:t>reduces the risk of casualties and extends the range for projecting force</w:t>
      </w:r>
      <w:r w:rsidRPr="007D3D23">
        <w:t xml:space="preserve">. This has undeniable strategic advantages, but </w:t>
      </w:r>
      <w:r w:rsidRPr="007D3D23">
        <w:rPr>
          <w:rStyle w:val="Emphasis"/>
        </w:rPr>
        <w:t>there is less visibility and</w:t>
      </w:r>
      <w:r w:rsidRPr="007D3D23">
        <w:t xml:space="preserve">, accordingly, </w:t>
      </w:r>
      <w:r w:rsidRPr="007D3D23">
        <w:rPr>
          <w:rStyle w:val="Emphasis"/>
        </w:rPr>
        <w:t>less accountability</w:t>
      </w:r>
      <w:r w:rsidRPr="007D3D23">
        <w:t xml:space="preserve"> associated with the use of this technology. This means </w:t>
      </w:r>
      <w:r w:rsidRPr="007D3D23">
        <w:rPr>
          <w:rStyle w:val="StyleUnderline"/>
        </w:rPr>
        <w:t>leaders worry less about the ex-post constraints and costs that typically come with casualties</w:t>
      </w:r>
      <w:r w:rsidRPr="007D3D23">
        <w:t xml:space="preserve">. </w:t>
      </w:r>
      <w:r w:rsidRPr="007D3D23">
        <w:rPr>
          <w:rStyle w:val="Emphasis"/>
        </w:rPr>
        <w:t xml:space="preserve">Institutions and practices increasingly favor the president </w:t>
      </w:r>
      <w:proofErr w:type="gramStart"/>
      <w:r w:rsidRPr="007D3D23">
        <w:t>The</w:t>
      </w:r>
      <w:proofErr w:type="gramEnd"/>
      <w:r w:rsidRPr="007D3D23">
        <w:t xml:space="preserve"> recent nuclear agreement with Iran was an executive agreement rather than a treaty. This is the norm – </w:t>
      </w:r>
      <w:r w:rsidRPr="007D3D23">
        <w:rPr>
          <w:rStyle w:val="StyleUnderline"/>
        </w:rPr>
        <w:t>most international agreements are now unilateral actions of the president</w:t>
      </w:r>
      <w:r w:rsidRPr="007D3D23">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7D3D23">
        <w:rPr>
          <w:rStyle w:val="StyleUnderline"/>
        </w:rPr>
        <w:t>this growing presidential autonomy</w:t>
      </w:r>
      <w:r w:rsidRPr="007D3D23">
        <w:t xml:space="preserve"> (which may well be needed to run a Superpower) also </w:t>
      </w:r>
      <w:r w:rsidRPr="007D3D23">
        <w:rPr>
          <w:rStyle w:val="Emphasis"/>
        </w:rPr>
        <w:t>decreases constraint</w:t>
      </w:r>
      <w:r w:rsidRPr="007D3D23">
        <w:t xml:space="preserve"> </w:t>
      </w:r>
      <w:r w:rsidRPr="007D3D23">
        <w:rPr>
          <w:rStyle w:val="StyleUnderline"/>
        </w:rPr>
        <w:t>and with it the foreign policy “advantages” we associate with democracy</w:t>
      </w:r>
      <w:r w:rsidRPr="007D3D23">
        <w:t xml:space="preserve">. While </w:t>
      </w:r>
      <w:r w:rsidRPr="007D3D23">
        <w:rPr>
          <w:rStyle w:val="StyleUnderline"/>
        </w:rPr>
        <w:t>these advantages are</w:t>
      </w:r>
      <w:r w:rsidRPr="007D3D23">
        <w:t xml:space="preserve"> real, they are also </w:t>
      </w:r>
      <w:r w:rsidRPr="007D3D23">
        <w:rPr>
          <w:rStyle w:val="Emphasis"/>
        </w:rPr>
        <w:t>fragile</w:t>
      </w:r>
      <w:r w:rsidRPr="007D3D23">
        <w:t xml:space="preserve">. </w:t>
      </w:r>
      <w:r w:rsidRPr="007D3D23">
        <w:rPr>
          <w:rStyle w:val="StyleUnderline"/>
        </w:rPr>
        <w:t>Key institutional constraints</w:t>
      </w:r>
      <w:r w:rsidRPr="007D3D23">
        <w:t xml:space="preserve"> – such as a robust political opposition and a knowledgeable citizenry – </w:t>
      </w:r>
      <w:r w:rsidRPr="007D3D23">
        <w:rPr>
          <w:rStyle w:val="StyleUnderline"/>
        </w:rPr>
        <w:t xml:space="preserve">are susceptible to seemingly </w:t>
      </w:r>
      <w:r w:rsidRPr="007D3D23">
        <w:rPr>
          <w:rStyle w:val="Emphasis"/>
        </w:rPr>
        <w:t>minor changes</w:t>
      </w:r>
      <w:r w:rsidRPr="007D3D23">
        <w:t xml:space="preserve"> </w:t>
      </w:r>
      <w:r w:rsidRPr="007D3D23">
        <w:rPr>
          <w:rStyle w:val="StyleUnderline"/>
        </w:rPr>
        <w:t>in institutions and/or practices that loosen the limits of leaders’ foreign policy decisions</w:t>
      </w:r>
      <w:r w:rsidRPr="007D3D23">
        <w:t xml:space="preserve">. </w:t>
      </w:r>
      <w:r w:rsidRPr="007D3D23">
        <w:rPr>
          <w:rStyle w:val="StyleUnderline"/>
        </w:rPr>
        <w:t>As technologies advance</w:t>
      </w:r>
      <w:r w:rsidRPr="007D3D23">
        <w:t xml:space="preserve">, </w:t>
      </w:r>
      <w:r w:rsidRPr="007D3D23">
        <w:rPr>
          <w:rStyle w:val="StyleUnderline"/>
        </w:rPr>
        <w:t>threats shift</w:t>
      </w:r>
      <w:r w:rsidRPr="007D3D23">
        <w:t xml:space="preserve">, </w:t>
      </w:r>
      <w:r w:rsidRPr="007D3D23">
        <w:rPr>
          <w:rStyle w:val="StyleUnderline"/>
        </w:rPr>
        <w:t>and institutional constraints wax and wane</w:t>
      </w:r>
      <w:r w:rsidRPr="007D3D23">
        <w:t xml:space="preserve">, </w:t>
      </w:r>
      <w:r w:rsidRPr="007D3D23">
        <w:rPr>
          <w:rStyle w:val="Emphasis"/>
        </w:rPr>
        <w:t>the foreign policy advantages embedded within democratic systems may begin to erode</w:t>
      </w:r>
      <w:r w:rsidRPr="007D3D23">
        <w:t>. The potential for such a shift is a possibility that should not be taken lightly.</w:t>
      </w:r>
    </w:p>
    <w:p w14:paraId="1EAC4265" w14:textId="77777777" w:rsidR="00A10F27" w:rsidRPr="007D3D23" w:rsidRDefault="00A10F27" w:rsidP="00A10F27">
      <w:pPr>
        <w:pStyle w:val="Heading4"/>
        <w:rPr>
          <w:rFonts w:cs="Times New Roman"/>
        </w:rPr>
      </w:pPr>
      <w:r w:rsidRPr="007D3D23">
        <w:rPr>
          <w:rFonts w:cs="Times New Roman"/>
        </w:rPr>
        <w:t xml:space="preserve">Drones </w:t>
      </w:r>
      <w:r w:rsidRPr="007D3D23">
        <w:rPr>
          <w:rFonts w:cs="Times New Roman"/>
          <w:u w:val="single"/>
        </w:rPr>
        <w:t>collapse</w:t>
      </w:r>
      <w:r w:rsidRPr="007D3D23">
        <w:rPr>
          <w:rFonts w:cs="Times New Roman"/>
        </w:rPr>
        <w:t xml:space="preserve"> democratic checks against war AND cause </w:t>
      </w:r>
      <w:r w:rsidRPr="007D3D23">
        <w:rPr>
          <w:rFonts w:cs="Times New Roman"/>
          <w:u w:val="single"/>
        </w:rPr>
        <w:t>foreign policy failures</w:t>
      </w:r>
      <w:r w:rsidRPr="007D3D23">
        <w:rPr>
          <w:rFonts w:cs="Times New Roman"/>
        </w:rPr>
        <w:t>.</w:t>
      </w:r>
    </w:p>
    <w:p w14:paraId="517BCF58" w14:textId="77777777" w:rsidR="00A10F27" w:rsidRPr="007D3D23" w:rsidRDefault="00A10F27" w:rsidP="00A10F27">
      <w:r w:rsidRPr="007D3D23">
        <w:rPr>
          <w:rStyle w:val="Style13ptBold"/>
        </w:rPr>
        <w:t>Singer</w:t>
      </w:r>
      <w:r w:rsidRPr="007D3D23">
        <w:t>, 1-22-20</w:t>
      </w:r>
      <w:r w:rsidRPr="007D3D23">
        <w:rPr>
          <w:rStyle w:val="Style13ptBold"/>
        </w:rPr>
        <w:t>12</w:t>
      </w:r>
      <w:r w:rsidRPr="007D3D23">
        <w:t xml:space="preserve"> - Peter W., strategist and senior fellow at New America, director of the Center for 21st Century Security, and Intelligence and a senior fellow in Foreign Policy at Brookings; "Do Drones Undermine </w:t>
      </w:r>
      <w:proofErr w:type="gramStart"/>
      <w:r w:rsidRPr="007D3D23">
        <w:t>Democracy?,</w:t>
      </w:r>
      <w:proofErr w:type="gramEnd"/>
      <w:r w:rsidRPr="007D3D23">
        <w:t xml:space="preserve">" </w:t>
      </w:r>
      <w:r w:rsidRPr="007D3D23">
        <w:rPr>
          <w:i/>
        </w:rPr>
        <w:t>Brookings</w:t>
      </w:r>
      <w:r w:rsidRPr="007D3D23">
        <w:t>, https://www.brookings.edu/opinions/do-drones-undermine-democracy/</w:t>
      </w:r>
    </w:p>
    <w:p w14:paraId="15CE34B8" w14:textId="7C7138C9" w:rsidR="00A10F27" w:rsidRPr="007D3D23" w:rsidRDefault="00A10F27" w:rsidP="00A10F27">
      <w:r w:rsidRPr="007D3D23">
        <w:rPr>
          <w:rStyle w:val="StyleUnderline"/>
        </w:rPr>
        <w:t>For the first 200 years of American democracy, engaging in combat and bearing risk</w:t>
      </w:r>
      <w:r w:rsidRPr="007D3D23">
        <w:t xml:space="preserve"> — both </w:t>
      </w:r>
      <w:r w:rsidRPr="007D3D23">
        <w:rPr>
          <w:rStyle w:val="Emphasis"/>
        </w:rPr>
        <w:t>personal</w:t>
      </w:r>
      <w:r w:rsidRPr="007D3D23">
        <w:t xml:space="preserve"> </w:t>
      </w:r>
      <w:r w:rsidRPr="007D3D23">
        <w:rPr>
          <w:rStyle w:val="StyleUnderline"/>
        </w:rPr>
        <w:t>and</w:t>
      </w:r>
      <w:r w:rsidRPr="007D3D23">
        <w:t xml:space="preserve"> </w:t>
      </w:r>
      <w:r w:rsidRPr="007D3D23">
        <w:rPr>
          <w:rStyle w:val="Emphasis"/>
        </w:rPr>
        <w:t>political</w:t>
      </w:r>
      <w:r w:rsidRPr="007D3D23">
        <w:t xml:space="preserve"> — </w:t>
      </w:r>
      <w:r w:rsidRPr="007D3D23">
        <w:rPr>
          <w:rStyle w:val="StyleUnderline"/>
        </w:rPr>
        <w:t>went hand in hand</w:t>
      </w:r>
      <w:r w:rsidRPr="007D3D23">
        <w:t xml:space="preserve">. </w:t>
      </w:r>
      <w:r w:rsidRPr="007D3D23">
        <w:rPr>
          <w:rStyle w:val="StyleUnderline"/>
        </w:rPr>
        <w:t xml:space="preserve">In the age of drones, </w:t>
      </w:r>
      <w:r w:rsidRPr="007D3D23">
        <w:rPr>
          <w:rStyle w:val="Emphasis"/>
        </w:rPr>
        <w:t>that is no longer the case</w:t>
      </w:r>
      <w:r w:rsidRPr="007D3D23">
        <w:t xml:space="preserve">. Today’s unmanned systems are only the beginning. The original Predator, which went into service in 1995, lacked even GPS and was initially unarmed; newer models can take off and land on their own, and carry smart sensors that can detect a disruption in the dirt a mile below the plane and trace footprints back to an enemy hide-out. There is not a single new manned combat aircraft under research and development at any major Western aerospace company, and </w:t>
      </w:r>
      <w:r w:rsidRPr="007D3D23">
        <w:rPr>
          <w:rStyle w:val="StyleUnderline"/>
        </w:rPr>
        <w:t>the Air Force is training more operators of unmanned aerial systems than fighter and bomber pilots combined</w:t>
      </w:r>
      <w:r w:rsidRPr="007D3D23">
        <w:t xml:space="preserve">. In 2011, unmanned systems carried out strikes from Afghanistan to Yemen. The most notable of these continuing operations is the not-so-covert war in Pakistan, where the United States has carried out more than 300 drone strikes since 2004. Yet this operation has never been debated in Congress; more than seven years after it began, </w:t>
      </w:r>
      <w:r w:rsidRPr="007D3D23">
        <w:rPr>
          <w:rStyle w:val="StyleUnderline"/>
        </w:rPr>
        <w:t>there has not even been a single vote for or against it</w:t>
      </w:r>
      <w:r w:rsidRPr="007D3D23">
        <w:t xml:space="preserve">. This campaign is not carried out by the Air Force; it is being conducted by the C.I.A. This shift affects everything from the strategy that guides it to the individuals who oversee it (civilian political appointees) and the lawyers who advise them (civilians rather than military officers). It also affects how we and our politicians view such operations. President Obama’s decision to send a small, brave Navy Seal team into Pakistan for 40 minutes was described by one of his advisers as “the gutsiest call of any president in recent history.” Yet few even talk about the decision to carry out more than 300 drone strikes in the very same country. </w:t>
      </w:r>
      <w:r w:rsidRPr="007D3D23">
        <w:rPr>
          <w:rStyle w:val="StyleUnderline"/>
        </w:rPr>
        <w:t>I do not condemn these strikes; I support most of them</w:t>
      </w:r>
      <w:r w:rsidRPr="007D3D23">
        <w:t xml:space="preserve">. What troubles me, though, is how </w:t>
      </w:r>
      <w:r w:rsidRPr="007D3D23">
        <w:rPr>
          <w:rStyle w:val="StyleUnderline"/>
        </w:rPr>
        <w:t xml:space="preserve">a new technology is </w:t>
      </w:r>
      <w:r w:rsidRPr="007D3D23">
        <w:rPr>
          <w:rStyle w:val="Emphasis"/>
        </w:rPr>
        <w:t>short-circuiting</w:t>
      </w:r>
      <w:r w:rsidRPr="007D3D23">
        <w:rPr>
          <w:rStyle w:val="StyleUnderline"/>
        </w:rPr>
        <w:t xml:space="preserve"> the decision-making process for what used to be the </w:t>
      </w:r>
      <w:r w:rsidRPr="007D3D23">
        <w:rPr>
          <w:rStyle w:val="Emphasis"/>
        </w:rPr>
        <w:t>most important</w:t>
      </w:r>
      <w:r w:rsidRPr="007D3D23">
        <w:rPr>
          <w:rStyle w:val="StyleUnderline"/>
        </w:rPr>
        <w:t xml:space="preserve"> choice a democracy could make</w:t>
      </w:r>
      <w:r w:rsidRPr="007D3D23">
        <w:t xml:space="preserve">. </w:t>
      </w:r>
      <w:r w:rsidRPr="007D3D23">
        <w:rPr>
          <w:rStyle w:val="StyleUnderline"/>
        </w:rPr>
        <w:t>Something that would have previously been viewed as a war is simply not being treated like a war.</w:t>
      </w:r>
      <w:r w:rsidRPr="007D3D23">
        <w:t xml:space="preserve"> </w:t>
      </w:r>
      <w:r w:rsidRPr="007D3D23">
        <w:rPr>
          <w:rStyle w:val="StyleUnderline"/>
        </w:rPr>
        <w:t>The change is not limited to covert action</w:t>
      </w:r>
      <w:r w:rsidRPr="007D3D23">
        <w:t xml:space="preserve">. Last spring, </w:t>
      </w:r>
      <w:r w:rsidRPr="007D3D23">
        <w:rPr>
          <w:rStyle w:val="StyleUnderline"/>
        </w:rPr>
        <w:t>America launched airstrikes on Libya as part of a NATO operation to prevent Col. Muammar el-Qaddafi’s government from massacring civilians</w:t>
      </w:r>
      <w:r w:rsidRPr="007D3D23">
        <w:t xml:space="preserve">. In late March, the White House announced that the American military was handing over combat operations to its European partners and would thereafter play only a supporting role. The distinction was crucial. The operation’s goals quickly evolved from a limited humanitarian intervention into an air war supporting local insurgents’ efforts at regime change. But it had limited public support and no Congressional approval. </w:t>
      </w:r>
      <w:r w:rsidRPr="007D3D23">
        <w:rPr>
          <w:rStyle w:val="StyleUnderline"/>
        </w:rPr>
        <w:t>When the administration was asked to explain</w:t>
      </w:r>
      <w:r w:rsidRPr="007D3D23">
        <w:t xml:space="preserve"> why continuing military action would not be a </w:t>
      </w:r>
      <w:r w:rsidRPr="007D3D23">
        <w:rPr>
          <w:rStyle w:val="StyleUnderline"/>
        </w:rPr>
        <w:t>violation of the War Powers Resolution</w:t>
      </w:r>
      <w:r w:rsidRPr="007D3D23">
        <w:t xml:space="preserve"> — a Vietnam-era law that requires notifying Congress of military operations within 48 hours and getting its authorization after 60 days — </w:t>
      </w:r>
      <w:r w:rsidRPr="007D3D23">
        <w:rPr>
          <w:rStyle w:val="StyleUnderline"/>
        </w:rPr>
        <w:t>the White House argued</w:t>
      </w:r>
      <w:r w:rsidRPr="007D3D23">
        <w:t xml:space="preserve"> that </w:t>
      </w:r>
      <w:r w:rsidRPr="007D3D23">
        <w:rPr>
          <w:rStyle w:val="StyleUnderline"/>
        </w:rPr>
        <w:t xml:space="preserve">American operations did </w:t>
      </w:r>
      <w:r w:rsidRPr="007D3D23">
        <w:rPr>
          <w:rStyle w:val="Emphasis"/>
        </w:rPr>
        <w:t>not</w:t>
      </w:r>
      <w:r w:rsidRPr="007D3D23">
        <w:t xml:space="preserve"> “</w:t>
      </w:r>
      <w:r w:rsidRPr="007D3D23">
        <w:rPr>
          <w:rStyle w:val="Emphasis"/>
        </w:rPr>
        <w:t>involve</w:t>
      </w:r>
      <w:r w:rsidRPr="007D3D23">
        <w:t xml:space="preserve"> the presence of U.S. </w:t>
      </w:r>
      <w:r w:rsidRPr="007D3D23">
        <w:rPr>
          <w:rStyle w:val="Emphasis"/>
        </w:rPr>
        <w:t>ground troops</w:t>
      </w:r>
      <w:r w:rsidRPr="007D3D23">
        <w:t xml:space="preserve">, U.S. </w:t>
      </w:r>
      <w:r w:rsidRPr="007D3D23">
        <w:rPr>
          <w:rStyle w:val="StyleUnderline"/>
        </w:rPr>
        <w:t>casualties</w:t>
      </w:r>
      <w:r w:rsidRPr="007D3D23">
        <w:t xml:space="preserve"> or a serious threat thereof.” </w:t>
      </w:r>
      <w:r w:rsidRPr="007D3D23">
        <w:rPr>
          <w:rStyle w:val="StyleUnderline"/>
        </w:rPr>
        <w:t>But they did involve</w:t>
      </w:r>
      <w:r w:rsidRPr="007D3D23">
        <w:t xml:space="preserve"> something we used to think of as war: </w:t>
      </w:r>
      <w:r w:rsidRPr="007D3D23">
        <w:rPr>
          <w:rStyle w:val="Emphasis"/>
        </w:rPr>
        <w:t>blowing up stuff</w:t>
      </w:r>
      <w:r w:rsidRPr="007D3D23">
        <w:t xml:space="preserve">, lots of it. </w:t>
      </w:r>
    </w:p>
    <w:p w14:paraId="7476CD5D" w14:textId="77777777" w:rsidR="001902BE" w:rsidRPr="007D3D23" w:rsidRDefault="001902BE" w:rsidP="001902BE">
      <w:pPr>
        <w:pStyle w:val="Heading4"/>
        <w:rPr>
          <w:rFonts w:cs="Times New Roman"/>
        </w:rPr>
      </w:pPr>
      <w:r w:rsidRPr="007D3D23">
        <w:rPr>
          <w:rFonts w:cs="Times New Roman"/>
        </w:rPr>
        <w:t>Drone proliferation is rapid and escalates without checks</w:t>
      </w:r>
    </w:p>
    <w:p w14:paraId="0CB160F9" w14:textId="77777777" w:rsidR="001902BE" w:rsidRPr="007D3D23" w:rsidRDefault="001902BE" w:rsidP="001902BE">
      <w:r w:rsidRPr="007D3D23">
        <w:rPr>
          <w:rStyle w:val="Style13ptBold"/>
        </w:rPr>
        <w:t>Altmann &amp; Sauer 17</w:t>
      </w:r>
      <w:r w:rsidRPr="007D3D23">
        <w:t xml:space="preserve"> – (Jürgen Altmann, lecturer in experimental physics at Technical University of Dortmund, working on the prospective assessment of new military technologies and the analysis of preventive arms-control measures, Frank Sauer, senior research fellow and lecturer in international relations at Bundeswehr University in Munich, working on international security and arms control, “Autonomous Weapon Systems and Strategic Stability,” Global Politics and Strategy, Volume 59, 2017, </w:t>
      </w:r>
      <w:proofErr w:type="spellStart"/>
      <w:r w:rsidRPr="007D3D23">
        <w:t>Iss</w:t>
      </w:r>
      <w:proofErr w:type="spellEnd"/>
      <w:r w:rsidRPr="007D3D23">
        <w:t>. 5, https://www.tandfonline.com/doi/abs/10.1080/00396338.2017.1375263?journalCode=tsur20)</w:t>
      </w:r>
    </w:p>
    <w:p w14:paraId="0BE1F16C" w14:textId="77777777" w:rsidR="001902BE" w:rsidRPr="007D3D23" w:rsidRDefault="001902BE" w:rsidP="001902BE">
      <w:r w:rsidRPr="007D3D23">
        <w:rPr>
          <w:rStyle w:val="StyleUnderline"/>
        </w:rPr>
        <w:t xml:space="preserve">Proliferation and arms-race instability </w:t>
      </w:r>
      <w:r w:rsidRPr="007D3D23">
        <w:t xml:space="preserve">As early as 2007, the US Department of Defense wrote in its Unmanned Systems Roadmap that for processor technology ‘the ultimate goal is to replace the operators with a mechanical facsimile [of] equal or superior thinking speed, memory capacity, and responses gained from training and experience’. The document also stated that the ‘primary technical challenges for weapon release from unmanned systems include the ability to reliably target the right objective’.17 The goal of weapon autonomy pervades all subsequent road maps.18 Autonomous weapon-system functions have since been tested on land, under water, on the sea and, most notably, in the air. In fact, current trends with respect to unmanned combat aerial vehicles (UCAVs or ‘combat drones’) provide indicators for what to expect </w:t>
      </w:r>
      <w:proofErr w:type="gramStart"/>
      <w:r w:rsidRPr="007D3D23">
        <w:t>with regard to</w:t>
      </w:r>
      <w:proofErr w:type="gramEnd"/>
      <w:r w:rsidRPr="007D3D23">
        <w:t xml:space="preserve"> AWS. Unlike today’s high-profile UCAVs, such as the Reaper, which are propeller driven, slow, carry comparably small payloads and have few to no capabilities for operating in contested airspace, future systems will be less dependent on human control, faster, stealthy and capable of delivering bigger payloads. The X-47B, for instance, has demonstrated autonomous take-off from and landing on an aircraft-carrier deck, as well as autonomous aerial </w:t>
      </w:r>
      <w:proofErr w:type="spellStart"/>
      <w:r w:rsidRPr="007D3D23">
        <w:t>refuelling</w:t>
      </w:r>
      <w:proofErr w:type="spellEnd"/>
      <w:r w:rsidRPr="007D3D23">
        <w:t xml:space="preserve">. This technology demonstrator was developed by the US Navy’s Unmanned Carrier-Launched Airborne Surveillance and Strike </w:t>
      </w:r>
      <w:proofErr w:type="spellStart"/>
      <w:r w:rsidRPr="007D3D23">
        <w:t>programme</w:t>
      </w:r>
      <w:proofErr w:type="spellEnd"/>
      <w:r w:rsidRPr="007D3D23">
        <w:t xml:space="preserve"> (UCLASS). Similarly, the British Taranis UCAV was described by the UK Ministry of </w:t>
      </w:r>
      <w:proofErr w:type="spellStart"/>
      <w:r w:rsidRPr="007D3D23">
        <w:t>Defence</w:t>
      </w:r>
      <w:proofErr w:type="spellEnd"/>
      <w:r w:rsidRPr="007D3D23">
        <w:t xml:space="preserve"> as ‘fully autonomous’ and able to ‘defend itself against manned and other unmanned enemy aircraft’ with ‘almost no need for operator input’.19 However, the ministry also stated that ‘the operation of weapons systems will always be under human control’.20 While AWS test beds such as Taranis and the X-47B rely on familiar designs, in this case the airframes of a fast, stealthy, next-generation drone with substantial payload capabilities, future systems will display an autonomous swarming capability, and thus AWS will also come in much smaller sizes. In October 2016, for instance, the US Department of Defense demonstrated a swarm of 103 Perdix micro drones capable of ‘advanced swarm behaviors such as collective decision-making, adaptive formation flying, and self-healing’.21 In the future, such micro drones are to be 3D printed in large batches and deployed from (manned) flying systems. This dispensing method has already been successfully tested at Mach 0.6 speed by two F/A-18 Super Hornets releasing a Perdix drone swarm. The US Navy’s LOCUST </w:t>
      </w:r>
      <w:proofErr w:type="spellStart"/>
      <w:r w:rsidRPr="007D3D23">
        <w:t>programme</w:t>
      </w:r>
      <w:proofErr w:type="spellEnd"/>
      <w:r w:rsidRPr="007D3D23">
        <w:t xml:space="preserve"> is also seeking to develop swarming, disposable unmanned aerial vehicles (UAVs).22 </w:t>
      </w:r>
      <w:r w:rsidRPr="007D3D23">
        <w:rPr>
          <w:rStyle w:val="StyleUnderline"/>
        </w:rPr>
        <w:t>The overall goal for this new ecosystem of flying assets is to replace not just the old generation of drones but also manned aircraft, thus continuing the trend towards keeping human pilots out of harm’s way and providing superior unmanned air-to-ground and air-to-air capabilities across the board</w:t>
      </w:r>
      <w:r w:rsidRPr="007D3D23">
        <w:t xml:space="preserve">.23 In air-to-air combat, the big, fast autonomous drones currently envisioned will be able to fly high-g </w:t>
      </w:r>
      <w:proofErr w:type="spellStart"/>
      <w:r w:rsidRPr="007D3D23">
        <w:t>manoeuvres</w:t>
      </w:r>
      <w:proofErr w:type="spellEnd"/>
      <w:r w:rsidRPr="007D3D23">
        <w:t xml:space="preserve"> no human pilot would be able to endure. </w:t>
      </w:r>
      <w:r w:rsidRPr="007D3D23">
        <w:rPr>
          <w:rStyle w:val="StyleUnderline"/>
        </w:rPr>
        <w:t>More importantly, they would ensure much shorter reaction times.</w:t>
      </w:r>
      <w:r w:rsidRPr="007D3D23">
        <w:t xml:space="preserve"> On-board sensors combined with artificial ‘intelligence’ – either located onboard or distributed in the swarm and based on decision-making algorithms endowed with the authority to initiate an attack without awaiting human input – </w:t>
      </w:r>
      <w:r w:rsidRPr="007D3D23">
        <w:rPr>
          <w:rStyle w:val="StyleUnderline"/>
        </w:rPr>
        <w:t>are to make these weapons autonomous and hence provide a decisive edge over remotely controlled and human-piloted adversary systems alike</w:t>
      </w:r>
      <w:r w:rsidRPr="007D3D23">
        <w:t xml:space="preserve">. While the development of AWS is currently most advanced in the air and under water – that is, in less cluttered environments – the example of autonomous (swarms of) UCAVs demonstrates the generally valid proposition that for future unmanned systems, operational speed will reign supreme, regardless of the domain. In that sense, technological developments in AI and robotics, as well as current expectations regarding future armed conflict (and the need for speed), jointly point towards AWS. In fact, US deputy secretary of defense Bob Work stated in March 2016 that even the final delegation of lethal authority to autonomous systems will inexorably happen as a result of this race for speed.24 According to Work, the United States ‘will not delegate lethal authority for a machine to make a decision … The only time we’ll delegate authority is in things that go faster than human reaction time, like cyber or electronic warfare.’ Yet, he conceded that such self-restraint may be unsustainable if an authoritarian rival </w:t>
      </w:r>
      <w:proofErr w:type="gramStart"/>
      <w:r w:rsidRPr="007D3D23">
        <w:t>acts</w:t>
      </w:r>
      <w:proofErr w:type="gramEnd"/>
      <w:r w:rsidRPr="007D3D23">
        <w:t xml:space="preserve"> differently. ‘We might be going up against a competitor who is more willing to delegate authority to machines than we are and, as that competition unfolds, we’ll have to make decisions on how we can best compete’, Work said. ‘It’s not something that we have fully figured out, but we spend a lot of time thinking about it.’25 To further deepen our understanding of AWS, it is useful to take a step back and underline that they need not necessarily take the shape of a specific weapon system akin to, for instance, a drone or a missile. AWS also do not require a specific military-technology development path, the way nuclear weapons do, for example. As AI, autonomous systems and robot technologies mature and begin to pervade the civilian sphere, militaries will increasingly be able to make use of them for their own purposes, as the development of information and communication technology suggests. Naturally, any military adaptation of a dual-use technology will need to fulfil specific military requirements that do not exist in a civilian </w:t>
      </w:r>
      <w:proofErr w:type="gramStart"/>
      <w:r w:rsidRPr="007D3D23">
        <w:t>environment, or</w:t>
      </w:r>
      <w:proofErr w:type="gramEnd"/>
      <w:r w:rsidRPr="007D3D23">
        <w:t xml:space="preserve"> are less relevant for mass markets. Nevertheless, AWS development will profit from the implementation or mirroring of a variety of civilian technologies (or derivatives thereof) and their adoption for military purposes, technologies which are currently either already available or on the cusp of becoming ready for series production in the private sector. This trend is already observable in the case of armed drones. Light detection and ranging (LIDAR) systems are another example. These are the optical sensors used by the automotive industry to give self-driving cars a 360-degree picture of their surroundings. LIDAR prices have recently dropped from five figures to a few hundred dollars. The units have also become more rugged and much smaller.26 Given that these components, which are necessary for endowing mobile systems with autonomy, are now cheaply and readily available off the shelf, there is every reason to expect the military to adapt, and, if required, adjust and refine, them for their own purposes.27 It is clear that the research and development for AWS-relevant technology is well under way and distributed across countless university laboratories and, especially, commercial enterprises that are making use of economies of scale and the forces of the free market to spur competition, lower prices and shorten innovation cycles. This renders the military research and development effort in the case of AWS different from those of past high-tech conventional weapon systems (the F-35 comes to mind), let alone nuclear weapons. So while the impact of AWS might be revolutionary in terms of their implications for warfare, their development within the context of the military is best described as evolutionary: the military is merely continuing and, with outside help and technology lifted from the private sector, accelerating an already existing trend to replace </w:t>
      </w:r>
      <w:proofErr w:type="spellStart"/>
      <w:r w:rsidRPr="007D3D23">
        <w:t>labour</w:t>
      </w:r>
      <w:proofErr w:type="spellEnd"/>
      <w:r w:rsidRPr="007D3D23">
        <w:t xml:space="preserve"> with capital and automate dull, dirty and dangerous military tasks.28 For example, former secretary of defense Ashton Carter sought closer ties with Silicon Valley to hasten the incorporation of technological innovations into the US military after the US officially declared AI and robotics cornerstones of its new ‘third offset’ strategy to counter rising powers.29 Thus, AWS are easy to obtain compared with other paradigm-shifting weapons, such as nuclear weapons, which even now require the Herculean effort of a state-run, focused politico-military effort to produce. AWS do not require ores, centrifuges, high-speed fuses or other comparably ‘exotic’ components to be assembled and tested in a clandestine manner. </w:t>
      </w:r>
      <w:r w:rsidRPr="007D3D23">
        <w:rPr>
          <w:rStyle w:val="StyleUnderline"/>
        </w:rPr>
        <w:t>Consequently, while nuclear technologies can be – and are – proliferation controlled, AWS are much harder to regulate.</w:t>
      </w:r>
      <w:r w:rsidRPr="007D3D23">
        <w:t xml:space="preserve"> With comparatively fewer choke points that might be targeted by non-proliferation policies, </w:t>
      </w:r>
      <w:r w:rsidRPr="007D3D23">
        <w:rPr>
          <w:rStyle w:val="StyleUnderline"/>
        </w:rPr>
        <w:t>AWS are potentially available to a wide range of state and non-state actors, not just those nation-states that are willing and able to muster the considerable resources needed for the robotic equivalent of the Manhattan Project. 30 This carries significant implications for arms control.</w:t>
      </w:r>
      <w:r w:rsidRPr="007D3D23">
        <w:t xml:space="preserve"> There will of course be differences in quality. Sophisticated AWS will have to meet the same or similar military standards that current weapon systems, such as main battle tanks or combat aircraft, do. Moreover, </w:t>
      </w:r>
      <w:r w:rsidRPr="007D3D23">
        <w:rPr>
          <w:rStyle w:val="StyleUnderline"/>
        </w:rPr>
        <w:t>technologically leading nations such as the US and Israel are carrying out research to produce autonomous systems that comply with international humanitarian law. Less scrupulous actors, however, will find AWS development much easier</w:t>
      </w:r>
      <w:r w:rsidRPr="007D3D23">
        <w:t>. Comparably crude AWS which do not live up to the standards of a professional military in terms of reliability, compliance with international humanitarian law or the ability to go head-to-head with systems of a near-peer competitor could, in fact, be put together with technology available today by second- or third-tier state actors, and perhaps even non-state actors. Converting a remotely controlled combat drone to autonomously fire a weapon in response to a simple pattern-</w:t>
      </w:r>
      <w:proofErr w:type="spellStart"/>
      <w:r w:rsidRPr="007D3D23">
        <w:t>recognising</w:t>
      </w:r>
      <w:proofErr w:type="spellEnd"/>
      <w:r w:rsidRPr="007D3D23">
        <w:t xml:space="preserve"> algorithm is already doable. Even the technological edge displayed by sophisticated AWS is unlikely to be maintained over the longer term. While sensor and weapon packages to a large degree determine the overall capabilities of a system, implementing autonomy ultimately comes down to software, which is effortlessly copied and uniquely vulnerable to being stolen via </w:t>
      </w:r>
      <w:proofErr w:type="spellStart"/>
      <w:r w:rsidRPr="007D3D23">
        <w:t>computernetwork</w:t>
      </w:r>
      <w:proofErr w:type="spellEnd"/>
      <w:r w:rsidRPr="007D3D23">
        <w:t xml:space="preserve"> operations. Thus, while the development of AWS clearly presents a challenge to less technologically advanced actors, </w:t>
      </w:r>
      <w:r w:rsidRPr="007D3D23">
        <w:rPr>
          <w:rStyle w:val="StyleUnderline"/>
        </w:rPr>
        <w:t>obtaining AWS with some degree of military capability is a feasible goal for any country already developing, for example, remotely controlled armed UAVs</w:t>
      </w:r>
      <w:r w:rsidRPr="007D3D23">
        <w:t xml:space="preserve"> – the number of which rose from two to ten between 2001 and 2016.31 Admittedly, the US and Israel are still in the lead with regard to developing unmanned systems and implementing autonomous-weapon functionality – China only recently test-fired a guided missile from a drone via satellite link for the first time.32 But considering that drone </w:t>
      </w:r>
      <w:proofErr w:type="spellStart"/>
      <w:r w:rsidRPr="007D3D23">
        <w:t>programmes</w:t>
      </w:r>
      <w:proofErr w:type="spellEnd"/>
      <w:r w:rsidRPr="007D3D23">
        <w:t xml:space="preserve"> can draw from the vibrant global market for unmanned aerial vehicles of all shapes and sizes, the hurdles regarding AWS are much lower than those of other potentially game-changing weapons of the past. </w:t>
      </w:r>
      <w:r w:rsidRPr="007D3D23">
        <w:rPr>
          <w:rStyle w:val="StyleUnderline"/>
        </w:rPr>
        <w:t>Proliferation of AWS could of course also occur via exports, including to the grey and black markets</w:t>
      </w:r>
      <w:r w:rsidRPr="007D3D23">
        <w:t xml:space="preserve">. In this way, autonomous systems could fall not only into the hands of technologically inferior state actors, but also those of non-state actors, including extremist groups. Hamas, Hezbollah and the Islamic State have already deployed and used armed drones. As sensors and electronics are increasingly </w:t>
      </w:r>
      <w:proofErr w:type="spellStart"/>
      <w:r w:rsidRPr="007D3D23">
        <w:t>miniaturised</w:t>
      </w:r>
      <w:proofErr w:type="spellEnd"/>
      <w:r w:rsidRPr="007D3D23">
        <w:t xml:space="preserve">, small and easily transportable systems could be made autonomous with respect to navigation, target recognition, precision and unusual modes of attack.33 </w:t>
      </w:r>
      <w:r w:rsidRPr="007D3D23">
        <w:rPr>
          <w:rStyle w:val="StyleUnderline"/>
        </w:rPr>
        <w:t>Terrorist groups could also gain access to comparably sophisticated systems that they could never develop on their own. Again, autonomy in this context does not necessarily require military-grade precision – a quick and dirty approach would suffice for these actors.</w:t>
      </w:r>
      <w:r w:rsidRPr="007D3D23">
        <w:t xml:space="preserve"> In fact, </w:t>
      </w:r>
      <w:r w:rsidRPr="007D3D23">
        <w:rPr>
          <w:rStyle w:val="StyleUnderline"/>
        </w:rPr>
        <w:t>it stands to reason that terrorist groups would use autonomous killing capabilities indiscriminately in addition to using them, if possible, in a precise fashion for targeted assassinations.</w:t>
      </w:r>
      <w:r w:rsidRPr="007D3D23">
        <w:t xml:space="preserve"> It is still unclear how the development of unmanned systems on the one hand and specific countermeasures on the other will play out. Traditional aircraft-sized drones such as the X-47B or Taranis, to stick with these examples, are obviously susceptible to existing anti-aircraft systems. As for smaller-sized systems, various tools, from microwaves to lasers to rifle-sized radio jammers for disrupting the control link, are currently being developed as countermeasures. Simpler, less exotic methods such as nets, fences or even trained hunting birds might also prove effective for remotely controlled and autonomous systems alike. It is clear, however, that saturation attacks have been identified as a key future capability for defeating a wide range of existing and upcoming defensive systems – both human-operated and automatic.34 The latter are a particular focus of research into swarming as a potential solution.35 And military systems operating at very high speeds and in great numbers or swarms are bound to generate new instabilities, to which we will turn in our next section. To first sum up our argument so far, </w:t>
      </w:r>
      <w:r w:rsidRPr="007D3D23">
        <w:rPr>
          <w:rStyle w:val="StyleUnderline"/>
        </w:rPr>
        <w:t>there are obvious dual-use problems and an unusually high risk of proliferation when it comes to AWS</w:t>
      </w:r>
      <w:r w:rsidRPr="007D3D23">
        <w:t xml:space="preserve">. </w:t>
      </w:r>
      <w:r w:rsidRPr="007D3D23">
        <w:rPr>
          <w:rStyle w:val="StyleUnderline"/>
        </w:rPr>
        <w:t>Should one of the technologically leading nation-states go forward with the deployment of AWS, it would be comparably easy – and thus very likely – that others would follow suit.</w:t>
      </w:r>
      <w:r w:rsidRPr="007D3D23">
        <w:t xml:space="preserve">36 In that sense, </w:t>
      </w:r>
      <w:r w:rsidRPr="007D3D23">
        <w:rPr>
          <w:rStyle w:val="Emphasis"/>
        </w:rPr>
        <w:t xml:space="preserve">the development of AWS could well trigger a </w:t>
      </w:r>
      <w:proofErr w:type="spellStart"/>
      <w:r w:rsidRPr="007D3D23">
        <w:rPr>
          <w:rStyle w:val="Emphasis"/>
        </w:rPr>
        <w:t>destabilising</w:t>
      </w:r>
      <w:proofErr w:type="spellEnd"/>
      <w:r w:rsidRPr="007D3D23">
        <w:rPr>
          <w:rStyle w:val="Emphasis"/>
        </w:rPr>
        <w:t xml:space="preserve"> arms race. </w:t>
      </w:r>
      <w:r w:rsidRPr="007D3D23">
        <w:t xml:space="preserve">Crisis instability and escalation Increasing operational speeds mean that human involvement in AWS would be limited to, at best, general oversight and decision-making in instances where communication delays of up to a few seconds – and thinking and deliberation times of a few minutes – could be deemed acceptable, meaning they would not result in defeat or the loss of systems. Many situations would not allow for the luxury of human pondering, however. In such cases, </w:t>
      </w:r>
      <w:r w:rsidRPr="007D3D23">
        <w:rPr>
          <w:rStyle w:val="StyleUnderline"/>
        </w:rPr>
        <w:t>the actions and reactions of individual AWS, as well as AWS swarms, would have to be controlled autonomously by algorithms</w:t>
      </w:r>
      <w:r w:rsidRPr="007D3D23">
        <w:t xml:space="preserve"> – in other words determined only by programming software in advance and possibly through the adaptation and learning of the systems themselves. After all, as Paul </w:t>
      </w:r>
      <w:proofErr w:type="spellStart"/>
      <w:r w:rsidRPr="007D3D23">
        <w:t>Scharre</w:t>
      </w:r>
      <w:proofErr w:type="spellEnd"/>
      <w:r w:rsidRPr="007D3D23">
        <w:t xml:space="preserve"> put it, ‘winning in swarm combat may depend upon having the best algorithms to enable better coordination and faster reaction times, rather than simply the best platforms’.37 </w:t>
      </w:r>
      <w:r w:rsidRPr="007D3D23">
        <w:rPr>
          <w:rStyle w:val="StyleUnderline"/>
        </w:rPr>
        <w:t xml:space="preserve">One such swarm-combat situation could be a severe political crisis in which adversaries believe that war could break out. With swarms deployed in close proximity to each other, control software would have to react to signs of an attack within a split-second time frame – by evading or, possibly, </w:t>
      </w:r>
      <w:proofErr w:type="gramStart"/>
      <w:r w:rsidRPr="007D3D23">
        <w:rPr>
          <w:rStyle w:val="StyleUnderline"/>
        </w:rPr>
        <w:t>counter-attacking</w:t>
      </w:r>
      <w:proofErr w:type="gramEnd"/>
      <w:r w:rsidRPr="007D3D23">
        <w:rPr>
          <w:rStyle w:val="StyleUnderline"/>
        </w:rPr>
        <w:t xml:space="preserve"> in a use-them-or-lose-them situation.</w:t>
      </w:r>
      <w:r w:rsidRPr="007D3D23">
        <w:t xml:space="preserve"> </w:t>
      </w:r>
      <w:r w:rsidRPr="007D3D23">
        <w:rPr>
          <w:rStyle w:val="StyleUnderline"/>
        </w:rPr>
        <w:t xml:space="preserve">Even </w:t>
      </w:r>
      <w:r w:rsidRPr="007D3D23">
        <w:rPr>
          <w:rStyle w:val="Emphasis"/>
        </w:rPr>
        <w:t>false indications of an attack</w:t>
      </w:r>
      <w:r w:rsidRPr="007D3D23">
        <w:rPr>
          <w:rStyle w:val="StyleUnderline"/>
        </w:rPr>
        <w:t xml:space="preserve"> – sun glint interpreted as a rocket flame, sudden and unexpected moves of the adversary, or a simple malfunction –</w:t>
      </w:r>
      <w:r w:rsidRPr="007D3D23">
        <w:rPr>
          <w:rStyle w:val="Emphasis"/>
        </w:rPr>
        <w:t xml:space="preserve"> could trigger escalation</w:t>
      </w:r>
      <w:r w:rsidRPr="007D3D23">
        <w:rPr>
          <w:rStyle w:val="StyleUnderline"/>
        </w:rPr>
        <w:t>. The nature of military conflict is such that these kinds of interactions could not be tested or trained for beforehand.</w:t>
      </w:r>
      <w:r w:rsidRPr="007D3D23">
        <w:t xml:space="preserve"> In addition, it is, technically speaking, impossible to fathom all possible outcomes in advance. Clearly,</w:t>
      </w:r>
      <w:r w:rsidRPr="007D3D23">
        <w:rPr>
          <w:rStyle w:val="StyleUnderline"/>
        </w:rPr>
        <w:t xml:space="preserve"> the interaction of swarms, if fully autonomous, would be unpredictable, and could potentially result in an escalation from crisis to war, or, within armed conflict, to higher levels of violence. </w:t>
      </w:r>
      <w:r w:rsidRPr="007D3D23">
        <w:t xml:space="preserve">This is not a theoretical proposition deduced solely from systems theory and the argument of unavoidable ‘normal accidents’.38 On the contrary, comparable runaway interactions between algorithms are already happening in the civilian sphere on a regular basis. In April 2011, the price of an out-of-print biology textbook rose within weeks to $23.7 million on the Amazon marketplace due to the price-setting algorithms of two vendors interacting with each other.39 Eventually one of the vendors intervened; no damage was done because nobody purchased the book at this absurd price. Greater havoc was caused in the New York Stock Exchange ‘flash crash’ of 6 May 2010 in which </w:t>
      </w:r>
      <w:proofErr w:type="spellStart"/>
      <w:r w:rsidRPr="007D3D23">
        <w:t>computerised</w:t>
      </w:r>
      <w:proofErr w:type="spellEnd"/>
      <w:r w:rsidRPr="007D3D23">
        <w:t xml:space="preserve"> </w:t>
      </w:r>
      <w:proofErr w:type="spellStart"/>
      <w:r w:rsidRPr="007D3D23">
        <w:t>highfrequency</w:t>
      </w:r>
      <w:proofErr w:type="spellEnd"/>
      <w:r w:rsidRPr="007D3D23">
        <w:t xml:space="preserve"> trading played an essential role, and during which stock indices and important industry stocks collapsed.40 In this case ‘circuit breakers’ established by monitoring authorities set in, suspending high-speed trading and preventing further avalanche effects. These oversight and intervention mechanisms have been improved since then, but debate continues as to whether they are sufficient to prevent another significant flash crash; minicrashes and interventions occur daily.41 </w:t>
      </w:r>
      <w:r w:rsidRPr="007D3D23">
        <w:rPr>
          <w:rStyle w:val="StyleUnderline"/>
        </w:rPr>
        <w:t>During the Cold War, and even afterwards, both the US and the Soviet Union received erroneous indications of nuclear attack on multiple occasions.</w:t>
      </w:r>
      <w:r w:rsidRPr="007D3D23">
        <w:t xml:space="preserve">42 </w:t>
      </w:r>
      <w:r w:rsidRPr="007D3D23">
        <w:rPr>
          <w:rStyle w:val="StyleUnderline"/>
        </w:rPr>
        <w:t>These varied from sunlight reflected off clouds to magnetic training tapes fed into the early-warning system by accident. In all these cases, human reasoning led to restraint instead of escalation; double checks revealed that the alarm had been false</w:t>
      </w:r>
      <w:r w:rsidRPr="007D3D23">
        <w:t xml:space="preserve">. At the time, double checking and reconsideration were possible due to flight times of between several hours (in the case of bombers and cruise missiles) and 10–30 minutes (for ballistic missiles launched from submarines or those covering intercontinental ranges), as well as systems for preventing unwanted crisis escalation, such as the ‘hotline’ for communication between Moscow and Washington established after the Cuban Missile Crisis. Humans, or rapid-reaction mechanisms preprogrammed by humans, can also act as a fail-safe in instances where an overarching authority exists to enforce a shared set of rules, as in the </w:t>
      </w:r>
      <w:proofErr w:type="spellStart"/>
      <w:r w:rsidRPr="007D3D23">
        <w:t>stockexchange</w:t>
      </w:r>
      <w:proofErr w:type="spellEnd"/>
      <w:r w:rsidRPr="007D3D23">
        <w:t xml:space="preserve"> example – unlike in international politics. </w:t>
      </w:r>
      <w:r w:rsidRPr="007D3D23">
        <w:rPr>
          <w:rStyle w:val="StyleUnderline"/>
        </w:rPr>
        <w:t>With the goal of improved military effectiveness providing a strong incentive to increase operational speeds, and thus to allow AWS to operate without further human intervention,</w:t>
      </w:r>
      <w:r w:rsidRPr="007D3D23">
        <w:t xml:space="preserve"> tried and tested mechanisms for double-checking and reconsideration that allow humans to function as fail-safes or circuit-breakers are discarded</w:t>
      </w:r>
      <w:r w:rsidRPr="007D3D23">
        <w:rPr>
          <w:rStyle w:val="StyleUnderline"/>
        </w:rPr>
        <w:t xml:space="preserve">. This, in combination with unforeseeable algorithm interactions producing unforeseeable military outcomes, increases crisis instability and is unpleasantly reminiscent of Cold War scenarios of accidental war. </w:t>
      </w:r>
      <w:r w:rsidRPr="007D3D23">
        <w:t xml:space="preserve">Setting aside the increasing risk of unwanted escalation, </w:t>
      </w:r>
      <w:r w:rsidRPr="007D3D23">
        <w:rPr>
          <w:rStyle w:val="StyleUnderline"/>
        </w:rPr>
        <w:t>AWS are also bound to introduce stronger incentives for premeditated (including surprise) attacks. This is because of a combination of three factors: casualty avoidance, cost reduction and, once again, swarming</w:t>
      </w:r>
      <w:r w:rsidRPr="007D3D23">
        <w:t xml:space="preserve">. Firstly, unmanned systems, generally speaking, keep soldiers out of harm’s way – which is positive, but which also reduces the political risk of military </w:t>
      </w:r>
      <w:proofErr w:type="spellStart"/>
      <w:r w:rsidRPr="007D3D23">
        <w:t>endeavours</w:t>
      </w:r>
      <w:proofErr w:type="spellEnd"/>
      <w:r w:rsidRPr="007D3D23">
        <w:t xml:space="preserve">, especially in democracies.43 Referring to the current generation of combat drones, Christof </w:t>
      </w:r>
      <w:proofErr w:type="spellStart"/>
      <w:r w:rsidRPr="007D3D23">
        <w:t>Heyns</w:t>
      </w:r>
      <w:proofErr w:type="spellEnd"/>
      <w:r w:rsidRPr="007D3D23">
        <w:t>, the United Nations Special Rapporteur on extrajudicial, summary or arbitrary executions, put it this way: ‘[Drones] make it easier for States to deploy deadly and targeted force on the territories of other States.’44 As unmanned systems become faster and smaller, as well as, eventually, autonomous – which will also make them stealthier due to radio silence, and allow them to become ‘</w:t>
      </w:r>
      <w:proofErr w:type="spellStart"/>
      <w:r w:rsidRPr="007D3D23">
        <w:t>swarmier</w:t>
      </w:r>
      <w:proofErr w:type="spellEnd"/>
      <w:r w:rsidRPr="007D3D23">
        <w:t xml:space="preserve">’ – the resulting room for </w:t>
      </w:r>
      <w:proofErr w:type="spellStart"/>
      <w:r w:rsidRPr="007D3D23">
        <w:t>manoeuvre</w:t>
      </w:r>
      <w:proofErr w:type="spellEnd"/>
      <w:r w:rsidRPr="007D3D23">
        <w:t xml:space="preserve"> in political and military terms increases. Secondly, the example of Perdix demonstrates that AWS need not be big, costly or high-tech. Instead, such systems can be cheap and disposable, produced using 3D printers and gaining strength from numbers, their ‘intelligence’ residing in a distributed fashion in the swarm or, if external communication is an option, at some higher level within the military ‘system of systems’ at large. A closely related third consideration is that swarms would make mounting a successful </w:t>
      </w:r>
      <w:proofErr w:type="spellStart"/>
      <w:r w:rsidRPr="007D3D23">
        <w:t>defence</w:t>
      </w:r>
      <w:proofErr w:type="spellEnd"/>
      <w:r w:rsidRPr="007D3D23">
        <w:t xml:space="preserve"> especially difficult due to their resilience and their ability to attack from many directions, simultaneously, in an overwhelming fashion. Small and very small AWS (those measuring tens of </w:t>
      </w:r>
      <w:proofErr w:type="spellStart"/>
      <w:r w:rsidRPr="007D3D23">
        <w:t>centimetres</w:t>
      </w:r>
      <w:proofErr w:type="spellEnd"/>
      <w:r w:rsidRPr="007D3D23">
        <w:t xml:space="preserve"> at most) would suffer from limited power supply on </w:t>
      </w:r>
      <w:proofErr w:type="gramStart"/>
      <w:r w:rsidRPr="007D3D23">
        <w:t>board, but</w:t>
      </w:r>
      <w:proofErr w:type="gramEnd"/>
      <w:r w:rsidRPr="007D3D23">
        <w:t xml:space="preserve"> could be brought closer to the target by riding along on ‘motherships’, as has been demonstrated with Perdix. With payloads weighing a few hundred grams at most, the amount of destructive power of small drones would be limited too. But if directed at political or military leaders or sensitive military infrastructure, they would produce relevant damage and provide entirely new means for carrying out assassinations and decapitation strikes.45 None of these points in isolation would introduce a radically novel element to military decision-making. After all, the fact that a weapon is cheap does not necessarily render it more likely to be used.46 However, </w:t>
      </w:r>
      <w:r w:rsidRPr="007D3D23">
        <w:rPr>
          <w:rStyle w:val="StyleUnderline"/>
        </w:rPr>
        <w:t>the combination of these three factors – brought about mainly by the development of hard-to-defend-against autonomous swarms – presents a strong incentive to seize the advantage of being the first on the offensive. Considering the current climate between Russia and NATO, it stands to reason that old mechanisms of threat perception and worst-case thinking might see a comeback in the wake of AWS deployment</w:t>
      </w:r>
      <w:r w:rsidRPr="007D3D23">
        <w:t xml:space="preserve">.47 </w:t>
      </w:r>
      <w:r w:rsidRPr="007D3D23">
        <w:rPr>
          <w:rStyle w:val="StyleUnderline"/>
        </w:rPr>
        <w:t xml:space="preserve">Russia was reportedly alarmed when the idea of using stealthy drones for missile </w:t>
      </w:r>
      <w:proofErr w:type="spellStart"/>
      <w:r w:rsidRPr="007D3D23">
        <w:rPr>
          <w:rStyle w:val="StyleUnderline"/>
        </w:rPr>
        <w:t>defence</w:t>
      </w:r>
      <w:proofErr w:type="spellEnd"/>
      <w:r w:rsidRPr="007D3D23">
        <w:rPr>
          <w:rStyle w:val="StyleUnderline"/>
        </w:rPr>
        <w:t xml:space="preserve"> was floated in the US</w:t>
      </w:r>
      <w:r w:rsidRPr="007D3D23">
        <w:t xml:space="preserve">.48 Swarms of AWS could be used to attack nuclear-weapon delivery systems, command and control systems, and sensitive infrastructure components such as antennas, sensors or air intakes. </w:t>
      </w:r>
      <w:r w:rsidRPr="007D3D23">
        <w:rPr>
          <w:rStyle w:val="StyleUnderline"/>
        </w:rPr>
        <w:t xml:space="preserve">Even though an attacker might have little interest or confidence in the success of a disarming first strike of this type, the fact that such strikes were now possible would </w:t>
      </w:r>
      <w:proofErr w:type="gramStart"/>
      <w:r w:rsidRPr="007D3D23">
        <w:rPr>
          <w:rStyle w:val="StyleUnderline"/>
        </w:rPr>
        <w:t>in itself increase</w:t>
      </w:r>
      <w:proofErr w:type="gramEnd"/>
      <w:r w:rsidRPr="007D3D23">
        <w:rPr>
          <w:rStyle w:val="StyleUnderline"/>
        </w:rPr>
        <w:t xml:space="preserve"> nervousness and distrust between nuclear-armed adversaries. </w:t>
      </w:r>
      <w:r w:rsidRPr="007D3D23">
        <w:t xml:space="preserve">This overlap between the conventional and the nuclear realm is not new, of course. It emerged with precision munitions and bunker-busting (or possibly electromagnetic-pulse) warheads during the 1990s and 2000s,49 and is also documented in the New START treaty, the preamble of which states that the US and Russia are ‘mindful of the impact of conventionally armed ICBMs and SLBMs on strategic stability’.50 </w:t>
      </w:r>
      <w:r w:rsidRPr="007D3D23">
        <w:rPr>
          <w:rStyle w:val="StyleUnderline"/>
        </w:rPr>
        <w:t>But AWS will likely perpetuate and intensify this trend, not least by opening up new possibilities for holding nuclear submarines carrying ballistic missiles at risk</w:t>
      </w:r>
      <w:r w:rsidRPr="007D3D23">
        <w:t xml:space="preserve">.51 Thus, when nuclear weapons or strategic command and control systems are, or are perceived to be, at greater risk, conventional capabilities end up increasing instability at the strategic level. </w:t>
      </w:r>
      <w:r w:rsidRPr="007D3D23">
        <w:rPr>
          <w:rStyle w:val="StyleUnderline"/>
        </w:rPr>
        <w:t>Today’s unmanned systems have already increased the risk that military force will be used in scenarios where manned systems would previously have presented decision-makers with bigger, caution-inducing hurdles – a connection recently confirmed in war-gaming exercises</w:t>
      </w:r>
      <w:r w:rsidRPr="007D3D23">
        <w:t>.52 Of course, swarming AWS need not necessarily lead to escalation under all conditions. In asymmetric scenarios involving adversaries who lack AWS capabilities, the escalatory mechanisms developed above would not take effect. In symmetric settings, by contrast, they would certainly exacerbate the overall development toward an increased risk of crisis instability and escalation.</w:t>
      </w:r>
    </w:p>
    <w:p w14:paraId="1E9C7D12" w14:textId="77777777" w:rsidR="001902BE" w:rsidRPr="007D3D23" w:rsidRDefault="001902BE" w:rsidP="00A10F27"/>
    <w:p w14:paraId="3B0E5644" w14:textId="77777777" w:rsidR="002D13F8" w:rsidRPr="007D3D23" w:rsidRDefault="002D13F8" w:rsidP="002D13F8">
      <w:pPr>
        <w:pStyle w:val="Heading2"/>
        <w:rPr>
          <w:rFonts w:cs="Times New Roman"/>
        </w:rPr>
      </w:pPr>
      <w:r w:rsidRPr="007D3D23">
        <w:rPr>
          <w:rFonts w:cs="Times New Roman"/>
        </w:rPr>
        <w:t xml:space="preserve">Hong </w:t>
      </w:r>
      <w:proofErr w:type="gramStart"/>
      <w:r w:rsidRPr="007D3D23">
        <w:rPr>
          <w:rFonts w:cs="Times New Roman"/>
        </w:rPr>
        <w:t>Kong !</w:t>
      </w:r>
      <w:proofErr w:type="gramEnd"/>
    </w:p>
    <w:p w14:paraId="30103044" w14:textId="77777777" w:rsidR="002D13F8" w:rsidRPr="007D3D23" w:rsidRDefault="002D13F8" w:rsidP="002D13F8">
      <w:pPr>
        <w:pStyle w:val="Heading3"/>
        <w:rPr>
          <w:rFonts w:cs="Times New Roman"/>
        </w:rPr>
      </w:pPr>
      <w:r w:rsidRPr="007D3D23">
        <w:rPr>
          <w:rFonts w:cs="Times New Roman"/>
        </w:rPr>
        <w:t>1nc</w:t>
      </w:r>
    </w:p>
    <w:p w14:paraId="78187811" w14:textId="77777777" w:rsidR="002D13F8" w:rsidRPr="007D3D23" w:rsidRDefault="002D13F8" w:rsidP="002D13F8">
      <w:pPr>
        <w:pStyle w:val="Heading4"/>
        <w:rPr>
          <w:rFonts w:cs="Times New Roman"/>
        </w:rPr>
      </w:pPr>
      <w:r w:rsidRPr="007D3D23">
        <w:rPr>
          <w:rFonts w:cs="Times New Roman"/>
        </w:rPr>
        <w:t>The plan undermines Beijing’s efforts at a “second reunification” with Hong Kong</w:t>
      </w:r>
    </w:p>
    <w:p w14:paraId="5DC31C6F" w14:textId="77777777" w:rsidR="002D13F8" w:rsidRPr="007D3D23" w:rsidRDefault="002D13F8" w:rsidP="002D13F8">
      <w:pPr>
        <w:rPr>
          <w:rStyle w:val="Style13ptBold"/>
        </w:rPr>
      </w:pPr>
      <w:proofErr w:type="spellStart"/>
      <w:r w:rsidRPr="007D3D23">
        <w:rPr>
          <w:rStyle w:val="Style13ptBold"/>
        </w:rPr>
        <w:t>Haass</w:t>
      </w:r>
      <w:proofErr w:type="spellEnd"/>
      <w:r w:rsidRPr="007D3D23">
        <w:rPr>
          <w:rStyle w:val="Style13ptBold"/>
        </w:rPr>
        <w:t xml:space="preserve"> 6/5</w:t>
      </w:r>
    </w:p>
    <w:p w14:paraId="2126BCB2" w14:textId="77777777" w:rsidR="002D13F8" w:rsidRPr="007D3D23" w:rsidRDefault="002D13F8" w:rsidP="002D13F8">
      <w:r w:rsidRPr="007D3D23">
        <w:t>Richard, president of the Council on Foreign Relations since July 2003, prior to which he was Director of Policy Planning for the United States Department of State and a close advisor to Secretary of State Colin Powell, Foreign Affairs, “Foreign Policy By Example: Crisis at Home Makes the United States Vulnerable Abroad” June 5, 2020 https://www.foreignaffairs.com/articles/united-states/2020-06-05/protests-pandemic-world-watching</w:t>
      </w:r>
    </w:p>
    <w:p w14:paraId="6621C17E" w14:textId="77777777" w:rsidR="002D13F8" w:rsidRPr="007D3D23" w:rsidRDefault="002D13F8" w:rsidP="002D13F8">
      <w:r w:rsidRPr="007D3D23">
        <w:rPr>
          <w:rStyle w:val="StyleUnderline"/>
        </w:rPr>
        <w:t>Analysts of international affairs rarely focus on how the domestic condition of the United States shapes the country’s influence and role in the world, but today the connection could hardly be more relevant.</w:t>
      </w:r>
      <w:r w:rsidRPr="007D3D23">
        <w:t xml:space="preserve"> </w:t>
      </w:r>
      <w:r w:rsidRPr="007D3D23">
        <w:rPr>
          <w:rStyle w:val="StyleUnderline"/>
        </w:rPr>
        <w:t>The United States is currently experiencing</w:t>
      </w:r>
      <w:r w:rsidRPr="007D3D23">
        <w:t xml:space="preserve"> three </w:t>
      </w:r>
      <w:r w:rsidRPr="007D3D23">
        <w:rPr>
          <w:rStyle w:val="StyleUnderline"/>
        </w:rPr>
        <w:t>upheaval</w:t>
      </w:r>
      <w:r w:rsidRPr="007D3D23">
        <w:t xml:space="preserve">s simultaneously: the COVID-19 pandemic, the economic aftershocks of that emergency, and </w:t>
      </w:r>
      <w:r w:rsidRPr="007D3D23">
        <w:rPr>
          <w:rStyle w:val="StyleUnderline"/>
          <w:highlight w:val="cyan"/>
        </w:rPr>
        <w:t>the political protests</w:t>
      </w:r>
      <w:r w:rsidRPr="007D3D23">
        <w:t xml:space="preserve"> and in some </w:t>
      </w:r>
      <w:proofErr w:type="gramStart"/>
      <w:r w:rsidRPr="007D3D23">
        <w:t>cases</w:t>
      </w:r>
      <w:proofErr w:type="gramEnd"/>
      <w:r w:rsidRPr="007D3D23">
        <w:t xml:space="preserve"> violence </w:t>
      </w:r>
      <w:r w:rsidRPr="007D3D23">
        <w:rPr>
          <w:rStyle w:val="StyleUnderline"/>
          <w:highlight w:val="cyan"/>
        </w:rPr>
        <w:t>sparked by the</w:t>
      </w:r>
      <w:r w:rsidRPr="007D3D23">
        <w:t xml:space="preserve"> videotape of the </w:t>
      </w:r>
      <w:r w:rsidRPr="007D3D23">
        <w:rPr>
          <w:rStyle w:val="StyleUnderline"/>
          <w:highlight w:val="cyan"/>
        </w:rPr>
        <w:t>killing of George Floyd</w:t>
      </w:r>
      <w:r w:rsidRPr="007D3D23">
        <w:t>, a 46-year-old African American man, by police officers in Minneapolis.</w:t>
      </w:r>
    </w:p>
    <w:p w14:paraId="3808EDE5" w14:textId="77777777" w:rsidR="002D13F8" w:rsidRPr="007D3D23" w:rsidRDefault="002D13F8" w:rsidP="002D13F8">
      <w:r w:rsidRPr="007D3D23">
        <w:t xml:space="preserve">The three crises of this moment </w:t>
      </w:r>
      <w:r w:rsidRPr="007D3D23">
        <w:rPr>
          <w:rStyle w:val="StyleUnderline"/>
          <w:highlight w:val="cyan"/>
        </w:rPr>
        <w:t>will undoubtedly affect the foreign policy of the U</w:t>
      </w:r>
      <w:r w:rsidRPr="007D3D23">
        <w:t xml:space="preserve">nited </w:t>
      </w:r>
      <w:r w:rsidRPr="007D3D23">
        <w:rPr>
          <w:rStyle w:val="StyleUnderline"/>
          <w:highlight w:val="cyan"/>
        </w:rPr>
        <w:t>S</w:t>
      </w:r>
      <w:r w:rsidRPr="007D3D23">
        <w:t xml:space="preserve">tates, which for three-quarters of a century has been the preeminent power in the world. </w:t>
      </w:r>
      <w:r w:rsidRPr="007D3D23">
        <w:rPr>
          <w:rStyle w:val="StyleUnderline"/>
        </w:rPr>
        <w:t xml:space="preserve">Indeed, </w:t>
      </w:r>
      <w:r w:rsidRPr="007D3D23">
        <w:rPr>
          <w:rStyle w:val="StyleUnderline"/>
          <w:highlight w:val="cyan"/>
        </w:rPr>
        <w:t>recent developments could have a profound</w:t>
      </w:r>
      <w:r w:rsidRPr="007D3D23">
        <w:rPr>
          <w:rStyle w:val="StyleUnderline"/>
        </w:rPr>
        <w:t xml:space="preserve"> and enduring </w:t>
      </w:r>
      <w:r w:rsidRPr="007D3D23">
        <w:rPr>
          <w:rStyle w:val="StyleUnderline"/>
          <w:highlight w:val="cyan"/>
        </w:rPr>
        <w:t>impact on American influence. Unless the U</w:t>
      </w:r>
      <w:r w:rsidRPr="007D3D23">
        <w:t xml:space="preserve">nited </w:t>
      </w:r>
      <w:r w:rsidRPr="007D3D23">
        <w:rPr>
          <w:rStyle w:val="StyleUnderline"/>
          <w:highlight w:val="cyan"/>
        </w:rPr>
        <w:t>S</w:t>
      </w:r>
      <w:r w:rsidRPr="007D3D23">
        <w:t xml:space="preserve">tates </w:t>
      </w:r>
      <w:r w:rsidRPr="007D3D23">
        <w:rPr>
          <w:rStyle w:val="StyleUnderline"/>
          <w:highlight w:val="cyan"/>
        </w:rPr>
        <w:t>is able t</w:t>
      </w:r>
      <w:r w:rsidRPr="007D3D23">
        <w:rPr>
          <w:rStyle w:val="StyleUnderline"/>
        </w:rPr>
        <w:t xml:space="preserve">o come together to </w:t>
      </w:r>
      <w:r w:rsidRPr="007D3D23">
        <w:rPr>
          <w:rStyle w:val="StyleUnderline"/>
          <w:highlight w:val="cyan"/>
        </w:rPr>
        <w:t>address its persistent societal</w:t>
      </w:r>
      <w:r w:rsidRPr="007D3D23">
        <w:rPr>
          <w:rStyle w:val="StyleUnderline"/>
        </w:rPr>
        <w:t xml:space="preserve"> and political </w:t>
      </w:r>
      <w:r w:rsidRPr="007D3D23">
        <w:rPr>
          <w:rStyle w:val="StyleUnderline"/>
          <w:highlight w:val="cyan"/>
        </w:rPr>
        <w:t>divides, global prospects for democracy may weaken</w:t>
      </w:r>
      <w:r w:rsidRPr="007D3D23">
        <w:rPr>
          <w:rStyle w:val="StyleUnderline"/>
        </w:rPr>
        <w:t>, friends and allies of the U</w:t>
      </w:r>
      <w:r w:rsidRPr="007D3D23">
        <w:t xml:space="preserve">nited </w:t>
      </w:r>
      <w:r w:rsidRPr="007D3D23">
        <w:rPr>
          <w:rStyle w:val="StyleUnderline"/>
        </w:rPr>
        <w:t>S</w:t>
      </w:r>
      <w:r w:rsidRPr="007D3D23">
        <w:t xml:space="preserve">tates </w:t>
      </w:r>
      <w:r w:rsidRPr="007D3D23">
        <w:rPr>
          <w:rStyle w:val="StyleUnderline"/>
        </w:rPr>
        <w:t>may rethink their decision to place their security in American hands</w:t>
      </w:r>
      <w:r w:rsidRPr="007D3D23">
        <w:t>, and competitors may dispense with some or all of their traditional caution.</w:t>
      </w:r>
    </w:p>
    <w:p w14:paraId="499B2BFA" w14:textId="77777777" w:rsidR="002D13F8" w:rsidRPr="007D3D23" w:rsidRDefault="002D13F8" w:rsidP="002D13F8">
      <w:r w:rsidRPr="007D3D23">
        <w:t>THE WORLD IS WATCHING</w:t>
      </w:r>
    </w:p>
    <w:p w14:paraId="60F30217" w14:textId="77777777" w:rsidR="002D13F8" w:rsidRPr="007D3D23" w:rsidRDefault="002D13F8" w:rsidP="002D13F8">
      <w:r w:rsidRPr="007D3D23">
        <w:rPr>
          <w:rStyle w:val="StyleUnderline"/>
          <w:highlight w:val="cyan"/>
        </w:rPr>
        <w:t>The example the U</w:t>
      </w:r>
      <w:r w:rsidRPr="007D3D23">
        <w:t xml:space="preserve">nited </w:t>
      </w:r>
      <w:r w:rsidRPr="007D3D23">
        <w:rPr>
          <w:rStyle w:val="StyleUnderline"/>
          <w:highlight w:val="cyan"/>
        </w:rPr>
        <w:t>S</w:t>
      </w:r>
      <w:r w:rsidRPr="007D3D23">
        <w:t xml:space="preserve">tates </w:t>
      </w:r>
      <w:r w:rsidRPr="007D3D23">
        <w:rPr>
          <w:rStyle w:val="StyleUnderline"/>
          <w:highlight w:val="cyan"/>
        </w:rPr>
        <w:t>sets at home and the image it projects abroad can either magnify American power or detract from it</w:t>
      </w:r>
      <w:r w:rsidRPr="007D3D23">
        <w:t xml:space="preserve">. For all that foreign policy is commonly understood to be the province of officials and diplomats—consultations, negotiations, communiques, démarches, summits, and more—foreign policy by example is no less real. </w:t>
      </w:r>
      <w:r w:rsidRPr="007D3D23">
        <w:rPr>
          <w:rStyle w:val="StyleUnderline"/>
        </w:rPr>
        <w:t>Through example, a country communicates its values and furnishes a context for all that its representatives say and do</w:t>
      </w:r>
      <w:r w:rsidRPr="007D3D23">
        <w:t xml:space="preserve">. At times, the United States has stood as a paradigm to countries that demanded accountability from their leaders; at other times, the United States has failed to live up to its highest ideals and thereby undermined its calls for other countries to treat their people better.  </w:t>
      </w:r>
    </w:p>
    <w:p w14:paraId="65A41840" w14:textId="77777777" w:rsidR="002D13F8" w:rsidRPr="007D3D23" w:rsidRDefault="002D13F8" w:rsidP="002D13F8">
      <w:pPr>
        <w:rPr>
          <w:u w:val="single"/>
        </w:rPr>
      </w:pPr>
      <w:r w:rsidRPr="007D3D23">
        <w:rPr>
          <w:rStyle w:val="StyleUnderline"/>
          <w:highlight w:val="cyan"/>
        </w:rPr>
        <w:t>Today’s American travails have been widely seen and heard outside the U</w:t>
      </w:r>
      <w:r w:rsidRPr="007D3D23">
        <w:rPr>
          <w:rStyle w:val="StyleUnderline"/>
        </w:rPr>
        <w:t xml:space="preserve">nited </w:t>
      </w:r>
      <w:r w:rsidRPr="007D3D23">
        <w:rPr>
          <w:rStyle w:val="StyleUnderline"/>
          <w:highlight w:val="cyan"/>
        </w:rPr>
        <w:t>S</w:t>
      </w:r>
      <w:r w:rsidRPr="007D3D23">
        <w:rPr>
          <w:rStyle w:val="StyleUnderline"/>
        </w:rPr>
        <w:t xml:space="preserve">tates. </w:t>
      </w:r>
      <w:r w:rsidRPr="007D3D23">
        <w:rPr>
          <w:rStyle w:val="StyleUnderline"/>
          <w:highlight w:val="cyan"/>
        </w:rPr>
        <w:t>Globalization is a conveyor belt—one that i</w:t>
      </w:r>
      <w:r w:rsidRPr="007D3D23">
        <w:rPr>
          <w:rStyle w:val="StyleUnderline"/>
        </w:rPr>
        <w:t xml:space="preserve">n this instance </w:t>
      </w:r>
      <w:r w:rsidRPr="007D3D23">
        <w:rPr>
          <w:rStyle w:val="StyleUnderline"/>
          <w:highlight w:val="cyan"/>
        </w:rPr>
        <w:t>carried stark images of police brutality across the globe</w:t>
      </w:r>
      <w:r w:rsidRPr="007D3D23">
        <w:t xml:space="preserve">. If one lesson of COVID-19 is that what starts in Wuhan does not stay in Wuhan, one lesson of the killing of George Floyd is that what happens in Minneapolis does not stay there. Comparisons between the current situation and the United States of 1968 are overdrawn, in no small part because what is going on now is arguably more serious, but one mantra from that time remains apt: </w:t>
      </w:r>
      <w:r w:rsidRPr="007D3D23">
        <w:rPr>
          <w:rStyle w:val="StyleUnderline"/>
        </w:rPr>
        <w:t xml:space="preserve">“The Whole World is Watching.” </w:t>
      </w:r>
    </w:p>
    <w:p w14:paraId="63433EAB" w14:textId="77777777" w:rsidR="002D13F8" w:rsidRPr="007D3D23" w:rsidRDefault="002D13F8" w:rsidP="002D13F8">
      <w:r w:rsidRPr="007D3D23">
        <w:t xml:space="preserve">As if to prove that point, spontaneous demonstrations against racism and police brutality have sprung up around American embassies in Europe and elsewhere. But the context in which they did so is worth elucidating. </w:t>
      </w:r>
      <w:r w:rsidRPr="007D3D23">
        <w:rPr>
          <w:rStyle w:val="StyleUnderline"/>
        </w:rPr>
        <w:t>Confidence in the American example has been waning for years, the result of prolonged political division and dysfunction within the United States</w:t>
      </w:r>
      <w:r w:rsidRPr="007D3D23">
        <w:t xml:space="preserve">—the pervasive gun-related violence that no other society allows or can identify with, the prevalence of opioid addiction and related deaths, the financial mismanagement that led to enormous global hardship in the crisis of 2008, the rise of inequality, the poor infrastructure that greets most visitors to the country, and much else. U.S. President Donald Trump, moreover, has proven to be as controversial, and in many cases as unpopular, abroad as he is at home. </w:t>
      </w:r>
    </w:p>
    <w:p w14:paraId="25C803C9" w14:textId="77777777" w:rsidR="002D13F8" w:rsidRPr="007D3D23" w:rsidRDefault="002D13F8" w:rsidP="002D13F8">
      <w:r w:rsidRPr="007D3D23">
        <w:t>The American response to the COVID-19 pandemic reinforced doubts about American competence. That the novel coronavirus would reach American shores was inevitable, given the nature of the pathogen and the initial failure of both China and the World Health Organization (WHO) to contain it and warn the world of it. What was not inevitable was that the disease would take the toll it did. The lack of protective equipment for first responders and hospital staff; the inability to produce at scale accurate, quick tests for either the virus or the antibodies; the delayed and then inconsistent messaging about wearing masks and social distancing—these failures are the country’s own. The result is more than 100,000 fatalities, millions of infections, and a deadly American course no one wishes to follow.</w:t>
      </w:r>
    </w:p>
    <w:p w14:paraId="0545EB73" w14:textId="77777777" w:rsidR="002D13F8" w:rsidRPr="007D3D23" w:rsidRDefault="002D13F8" w:rsidP="002D13F8">
      <w:pPr>
        <w:rPr>
          <w:rStyle w:val="Emphasis"/>
        </w:rPr>
      </w:pPr>
      <w:r w:rsidRPr="007D3D23">
        <w:rPr>
          <w:rStyle w:val="StyleUnderline"/>
        </w:rPr>
        <w:t>The United States has long retained many positive features when seen from abroad: excellent universities, innovative companies, and a tradition (currently compromised) of openness to immigration.</w:t>
      </w:r>
      <w:r w:rsidRPr="007D3D23">
        <w:t xml:space="preserve"> The election of Barack Obama in 2008 and 2012 seemed to show that racism had abated to a significant degree; the gains of the civil, women’s, and gay rights movements were a source of inspiration elsewhere; and even the country’s multiple experiences with impeachment seemed to showcase a system in which no person was above the law. Now, however, </w:t>
      </w:r>
      <w:r w:rsidRPr="007D3D23">
        <w:rPr>
          <w:rStyle w:val="StyleUnderline"/>
          <w:highlight w:val="cyan"/>
        </w:rPr>
        <w:t>the image of a U</w:t>
      </w:r>
      <w:r w:rsidRPr="007D3D23">
        <w:rPr>
          <w:rStyle w:val="StyleUnderline"/>
        </w:rPr>
        <w:t xml:space="preserve">nited </w:t>
      </w:r>
      <w:r w:rsidRPr="007D3D23">
        <w:rPr>
          <w:rStyle w:val="StyleUnderline"/>
          <w:highlight w:val="cyan"/>
        </w:rPr>
        <w:t>S</w:t>
      </w:r>
      <w:r w:rsidRPr="007D3D23">
        <w:rPr>
          <w:rStyle w:val="StyleUnderline"/>
        </w:rPr>
        <w:t xml:space="preserve">tates </w:t>
      </w:r>
      <w:r w:rsidRPr="007D3D23">
        <w:rPr>
          <w:rStyle w:val="StyleUnderline"/>
          <w:highlight w:val="cyan"/>
        </w:rPr>
        <w:t>consistent with</w:t>
      </w:r>
      <w:r w:rsidRPr="007D3D23">
        <w:rPr>
          <w:rStyle w:val="StyleUnderline"/>
        </w:rPr>
        <w:t xml:space="preserve"> former President Ronald </w:t>
      </w:r>
      <w:r w:rsidRPr="007D3D23">
        <w:rPr>
          <w:rStyle w:val="StyleUnderline"/>
          <w:highlight w:val="cyan"/>
        </w:rPr>
        <w:t>Reagan’s “shining city on a hill” grows ever more distant</w:t>
      </w:r>
      <w:r w:rsidRPr="007D3D23">
        <w:rPr>
          <w:rStyle w:val="StyleUnderline"/>
        </w:rPr>
        <w:t xml:space="preserve"> in the eyes of the world.</w:t>
      </w:r>
    </w:p>
    <w:p w14:paraId="66663B72" w14:textId="77777777" w:rsidR="002D13F8" w:rsidRPr="007D3D23" w:rsidRDefault="002D13F8" w:rsidP="002D13F8">
      <w:r w:rsidRPr="007D3D23">
        <w:rPr>
          <w:rStyle w:val="StyleUnderline"/>
          <w:highlight w:val="cyan"/>
        </w:rPr>
        <w:t>As that image recedes, the capacity diminishes for the U</w:t>
      </w:r>
      <w:r w:rsidRPr="007D3D23">
        <w:rPr>
          <w:rStyle w:val="StyleUnderline"/>
        </w:rPr>
        <w:t xml:space="preserve">nited </w:t>
      </w:r>
      <w:r w:rsidRPr="007D3D23">
        <w:rPr>
          <w:rStyle w:val="StyleUnderline"/>
          <w:highlight w:val="cyan"/>
        </w:rPr>
        <w:t>S</w:t>
      </w:r>
      <w:r w:rsidRPr="007D3D23">
        <w:rPr>
          <w:rStyle w:val="StyleUnderline"/>
        </w:rPr>
        <w:t xml:space="preserve">tates </w:t>
      </w:r>
      <w:r w:rsidRPr="007D3D23">
        <w:rPr>
          <w:rStyle w:val="StyleUnderline"/>
          <w:highlight w:val="cyan"/>
        </w:rPr>
        <w:t>to present itself as a model for others to emulate.</w:t>
      </w:r>
      <w:r w:rsidRPr="007D3D23">
        <w:t xml:space="preserve"> So, too, does the ability of the United States to criticize or pressure other countries for their failings. A good deal of evidence suggests that Chinese leader Xi Jinping was on the defensive at home for China’s initial inadequate response to the COVID-19 outbreak. But the United States’ poor showing essentially took Xi off the hook, as invidious comparisons could not be drawn. For all of Washington’s talk, it squandered the opportunity to take a tough stance vis-à-vis China on the pandemic. </w:t>
      </w:r>
    </w:p>
    <w:p w14:paraId="7B0365BE" w14:textId="77777777" w:rsidR="002D13F8" w:rsidRPr="007D3D23" w:rsidRDefault="002D13F8" w:rsidP="002D13F8">
      <w:pPr>
        <w:rPr>
          <w:rStyle w:val="Emphasis"/>
        </w:rPr>
      </w:pPr>
      <w:r w:rsidRPr="007D3D23">
        <w:rPr>
          <w:rStyle w:val="Emphasis"/>
          <w:highlight w:val="cyan"/>
        </w:rPr>
        <w:t>The current political crisis</w:t>
      </w:r>
      <w:r w:rsidRPr="007D3D23">
        <w:t xml:space="preserve">, moreover, </w:t>
      </w:r>
      <w:r w:rsidRPr="007D3D23">
        <w:rPr>
          <w:rStyle w:val="Emphasis"/>
          <w:highlight w:val="cyan"/>
        </w:rPr>
        <w:t>has</w:t>
      </w:r>
      <w:r w:rsidRPr="007D3D23">
        <w:t xml:space="preserve"> likewise </w:t>
      </w:r>
      <w:r w:rsidRPr="007D3D23">
        <w:rPr>
          <w:rStyle w:val="Emphasis"/>
          <w:highlight w:val="cyan"/>
        </w:rPr>
        <w:t>hindered</w:t>
      </w:r>
      <w:r w:rsidRPr="007D3D23">
        <w:rPr>
          <w:rStyle w:val="Emphasis"/>
        </w:rPr>
        <w:t xml:space="preserve"> U.S. </w:t>
      </w:r>
      <w:r w:rsidRPr="007D3D23">
        <w:rPr>
          <w:rStyle w:val="Emphasis"/>
          <w:highlight w:val="cyan"/>
        </w:rPr>
        <w:t>prospects for promoting</w:t>
      </w:r>
      <w:r w:rsidRPr="007D3D23">
        <w:rPr>
          <w:rStyle w:val="Emphasis"/>
        </w:rPr>
        <w:t xml:space="preserve"> and protecting </w:t>
      </w:r>
      <w:r w:rsidRPr="007D3D23">
        <w:rPr>
          <w:rStyle w:val="Emphasis"/>
          <w:highlight w:val="cyan"/>
        </w:rPr>
        <w:t>democracies abroad</w:t>
      </w:r>
      <w:r w:rsidRPr="007D3D23">
        <w:rPr>
          <w:rStyle w:val="Emphasis"/>
        </w:rPr>
        <w:t xml:space="preserve">. </w:t>
      </w:r>
      <w:r w:rsidRPr="007D3D23">
        <w:rPr>
          <w:rStyle w:val="StyleUnderline"/>
        </w:rPr>
        <w:t>Human rights and democracy promotion have long been a staple of American foreign policy</w:t>
      </w:r>
      <w:r w:rsidRPr="007D3D23">
        <w:t xml:space="preserve">—partly for normative reasons, because Americans believe that such principles enhance the meaning and value of life, and partly for practical reasons, because many U.S. policymakers believe that democracies act with restraint not just toward their own citizens but toward others and in so doing, make the world less violent. </w:t>
      </w:r>
      <w:r w:rsidRPr="007D3D23">
        <w:rPr>
          <w:rStyle w:val="StyleUnderline"/>
          <w:highlight w:val="cyan"/>
        </w:rPr>
        <w:t>Now,</w:t>
      </w:r>
      <w:r w:rsidRPr="007D3D23">
        <w:rPr>
          <w:highlight w:val="cyan"/>
        </w:rPr>
        <w:t xml:space="preserve"> </w:t>
      </w:r>
      <w:r w:rsidRPr="007D3D23">
        <w:rPr>
          <w:rStyle w:val="Emphasis"/>
          <w:highlight w:val="cyan"/>
        </w:rPr>
        <w:t>democracy is in recession around the world, and the ability of the U</w:t>
      </w:r>
      <w:r w:rsidRPr="007D3D23">
        <w:rPr>
          <w:rStyle w:val="Emphasis"/>
        </w:rPr>
        <w:t xml:space="preserve">nited </w:t>
      </w:r>
      <w:r w:rsidRPr="007D3D23">
        <w:rPr>
          <w:rStyle w:val="Emphasis"/>
          <w:highlight w:val="cyan"/>
        </w:rPr>
        <w:t>S</w:t>
      </w:r>
      <w:r w:rsidRPr="007D3D23">
        <w:rPr>
          <w:rStyle w:val="Emphasis"/>
        </w:rPr>
        <w:t xml:space="preserve">tates </w:t>
      </w:r>
      <w:r w:rsidRPr="007D3D23">
        <w:rPr>
          <w:rStyle w:val="Emphasis"/>
          <w:highlight w:val="cyan"/>
        </w:rPr>
        <w:t>to arrest that retreat is likewise in decline</w:t>
      </w:r>
      <w:r w:rsidRPr="007D3D23">
        <w:t xml:space="preserve">. A case in point is </w:t>
      </w:r>
      <w:r w:rsidRPr="007D3D23">
        <w:rPr>
          <w:rStyle w:val="Emphasis"/>
          <w:highlight w:val="cyan"/>
        </w:rPr>
        <w:t>China</w:t>
      </w:r>
      <w:r w:rsidRPr="007D3D23">
        <w:t xml:space="preserve">, which </w:t>
      </w:r>
      <w:r w:rsidRPr="007D3D23">
        <w:rPr>
          <w:rStyle w:val="Emphasis"/>
          <w:highlight w:val="cyan"/>
        </w:rPr>
        <w:t>has countered Washington’s criticism of its actions in Hong Kong by pointing to U.S. behavior at home.</w:t>
      </w:r>
    </w:p>
    <w:p w14:paraId="4C63285A" w14:textId="77777777" w:rsidR="002D13F8" w:rsidRPr="007D3D23" w:rsidRDefault="002D13F8" w:rsidP="002D13F8">
      <w:r w:rsidRPr="007D3D23">
        <w:t xml:space="preserve">What happened in Washington, D.C. on Monday night, June 1, was particularly consequential in this regard. A peaceful protest in the public space across from the White House was broken up, not because it was a threat to order but to serve a political purpose. The White House made a bad situation worse by deploying military units to Washington. But the rights of free speech and assembly, including public protest, are constitutionally guaranteed and stand at the core of American democracy. Public trust requires that federal law enforcement agencies and the military not be politicized. Terrible images from that night traveled across the world. Not lost on either international viewers or American citizens was the dangerous precedent the incident set in a country just five months away from what is sure to be a hard-fought election.        </w:t>
      </w:r>
    </w:p>
    <w:p w14:paraId="130FE821" w14:textId="77777777" w:rsidR="002D13F8" w:rsidRPr="007D3D23" w:rsidRDefault="002D13F8" w:rsidP="002D13F8">
      <w:r w:rsidRPr="007D3D23">
        <w:t>POWER IN RETREAT</w:t>
      </w:r>
    </w:p>
    <w:p w14:paraId="6448EEE3" w14:textId="77777777" w:rsidR="002D13F8" w:rsidRPr="007D3D23" w:rsidRDefault="002D13F8" w:rsidP="002D13F8">
      <w:r w:rsidRPr="007D3D23">
        <w:rPr>
          <w:rStyle w:val="StyleUnderline"/>
        </w:rPr>
        <w:t>The turmoil in the United States, set before the eyes of the world, raises questions about American power.</w:t>
      </w:r>
      <w:r w:rsidRPr="007D3D23">
        <w:t xml:space="preserve"> To distinguish between absolute power and available power is useful here. The country’s absolute power, above all military and economic power, is still considerable. The bigger question concerns its available power. Is a country with 42 million people unemployed, a declining GDP, shuttered factories, widespread protest that at times turns violent, and deep internal divisions in a position to act internationally?</w:t>
      </w:r>
    </w:p>
    <w:p w14:paraId="5D015D72" w14:textId="77777777" w:rsidR="002D13F8" w:rsidRPr="007D3D23" w:rsidRDefault="002D13F8" w:rsidP="002D13F8"/>
    <w:p w14:paraId="7305B12B" w14:textId="77777777" w:rsidR="00D50DA0" w:rsidRPr="007D3D23" w:rsidRDefault="00D50DA0" w:rsidP="00D50DA0">
      <w:pPr>
        <w:pStyle w:val="Heading4"/>
        <w:rPr>
          <w:rFonts w:cs="Times New Roman"/>
        </w:rPr>
      </w:pPr>
      <w:r w:rsidRPr="007D3D23">
        <w:rPr>
          <w:rFonts w:cs="Times New Roman"/>
        </w:rPr>
        <w:t>The CCP desperately needs to appear tough on Hong Kong to uphold nationalism-- foreign interference undermines Beijing’s ability to set a stern example and maintain CCP stability</w:t>
      </w:r>
    </w:p>
    <w:p w14:paraId="3C6AACB1" w14:textId="77777777" w:rsidR="00D50DA0" w:rsidRPr="007D3D23" w:rsidRDefault="00D50DA0" w:rsidP="00D50DA0">
      <w:pPr>
        <w:spacing w:after="0"/>
        <w:rPr>
          <w:rStyle w:val="Style13ptBold"/>
        </w:rPr>
      </w:pPr>
      <w:r w:rsidRPr="007D3D23">
        <w:rPr>
          <w:rStyle w:val="Style13ptBold"/>
        </w:rPr>
        <w:t>Shen 6/15</w:t>
      </w:r>
    </w:p>
    <w:p w14:paraId="636FD5B2" w14:textId="77777777" w:rsidR="00D50DA0" w:rsidRPr="007D3D23" w:rsidRDefault="00D50DA0" w:rsidP="00D50DA0">
      <w:pPr>
        <w:spacing w:after="0"/>
      </w:pPr>
      <w:r w:rsidRPr="007D3D23">
        <w:t>Dr. Simon Shen is the Founding Chairman of GLOs (</w:t>
      </w:r>
      <w:proofErr w:type="spellStart"/>
      <w:r w:rsidRPr="007D3D23">
        <w:t>Glocal</w:t>
      </w:r>
      <w:proofErr w:type="spellEnd"/>
      <w:r w:rsidRPr="007D3D23">
        <w:t xml:space="preserve"> Learning Offices), an international relations start-up company. He also serves as an adjunct associate professor in the University of Hong Kong, Chinese University of Hong Kong and the Hong Kong University of Science and Technology, and associate director of the Master of Global Political Economy </w:t>
      </w:r>
      <w:proofErr w:type="spellStart"/>
      <w:r w:rsidRPr="007D3D23">
        <w:t>Programme</w:t>
      </w:r>
      <w:proofErr w:type="spellEnd"/>
      <w:r w:rsidRPr="007D3D23">
        <w:t xml:space="preserve"> of the CUHK. The Diplomat, “Hong Kong and the National Security Law: Why Now?” June 15, 2020 https://thediplomat.com/2020/06/hong-kong-and-the-national-security-law-why-now/</w:t>
      </w:r>
    </w:p>
    <w:p w14:paraId="5465EDDF" w14:textId="77777777" w:rsidR="00D50DA0" w:rsidRPr="007D3D23" w:rsidRDefault="00D50DA0" w:rsidP="00D50DA0">
      <w:pPr>
        <w:spacing w:after="0"/>
      </w:pPr>
      <w:r w:rsidRPr="007D3D23">
        <w:t xml:space="preserve">But after all, </w:t>
      </w:r>
      <w:r w:rsidRPr="007D3D23">
        <w:rPr>
          <w:rStyle w:val="StyleUnderline"/>
        </w:rPr>
        <w:t xml:space="preserve">to Beijing, Hong Kong is not just Hong Kong. </w:t>
      </w:r>
      <w:r w:rsidRPr="000D03E5">
        <w:rPr>
          <w:rStyle w:val="StyleUnderline"/>
          <w:highlight w:val="cyan"/>
        </w:rPr>
        <w:t>In the wake of the pandemic, Beijing urgently needs to uphold nationalism to divert unwanted attention from its economic crisis</w:t>
      </w:r>
      <w:r w:rsidRPr="007D3D23">
        <w:t xml:space="preserve">. That includes a global propaganda campaign to promote its triumph over COVID-19. </w:t>
      </w:r>
      <w:r w:rsidRPr="000D03E5">
        <w:rPr>
          <w:rStyle w:val="StyleUnderline"/>
          <w:highlight w:val="cyan"/>
        </w:rPr>
        <w:t>Upgrading the Hong Kong protests to a national security issue — as a battle against foreign interference to complete the “reunification with Hong Kong” — best suits the nationalist atmosphere</w:t>
      </w:r>
      <w:r w:rsidRPr="007D3D23">
        <w:t>. The all-time low sense of belonging with China among the new generation in Hong Kong further justifies a strong-arm approach. The success of the strategy would offer a way to reunite with Taiwan, which would consolidate Xi’s leadership within the Communist Party.</w:t>
      </w:r>
    </w:p>
    <w:p w14:paraId="6563668A" w14:textId="77777777" w:rsidR="00D50DA0" w:rsidRPr="007D3D23" w:rsidRDefault="00D50DA0" w:rsidP="00D50DA0">
      <w:pPr>
        <w:spacing w:after="0"/>
      </w:pPr>
      <w:r w:rsidRPr="007D3D23">
        <w:t>Also, including the Hong Kong issue as part of the national agenda means that the Hong Kong government, which has already lost its will to govern, will dance to Beijing’s tunes.</w:t>
      </w:r>
    </w:p>
    <w:p w14:paraId="3161B6DE" w14:textId="77777777" w:rsidR="00D50DA0" w:rsidRPr="007D3D23" w:rsidRDefault="00D50DA0" w:rsidP="00D50DA0">
      <w:pPr>
        <w:spacing w:after="0"/>
      </w:pPr>
      <w:r w:rsidRPr="007D3D23">
        <w:rPr>
          <w:rStyle w:val="StyleUnderline"/>
        </w:rPr>
        <w:t>This comprehensive crackdow</w:t>
      </w:r>
      <w:r w:rsidRPr="007D3D23">
        <w:t xml:space="preserve">n on Hong Kong’s civil society </w:t>
      </w:r>
      <w:r w:rsidRPr="007D3D23">
        <w:rPr>
          <w:rStyle w:val="StyleUnderline"/>
        </w:rPr>
        <w:t xml:space="preserve">is unprecedented. </w:t>
      </w:r>
      <w:r w:rsidRPr="000D03E5">
        <w:rPr>
          <w:rStyle w:val="StyleUnderline"/>
          <w:highlight w:val="cyan"/>
        </w:rPr>
        <w:t>Beijing believes that the heavy-handed approach would</w:t>
      </w:r>
      <w:r w:rsidRPr="007D3D23">
        <w:rPr>
          <w:rStyle w:val="StyleUnderline"/>
        </w:rPr>
        <w:t xml:space="preserve"> pervade Hong Kong with a sense of powerlessness and </w:t>
      </w:r>
      <w:r w:rsidRPr="000D03E5">
        <w:rPr>
          <w:rStyle w:val="StyleUnderline"/>
          <w:highlight w:val="cyan"/>
        </w:rPr>
        <w:t xml:space="preserve">bring it to its knees. </w:t>
      </w:r>
      <w:proofErr w:type="gramStart"/>
      <w:r w:rsidRPr="000D03E5">
        <w:rPr>
          <w:rStyle w:val="StyleUnderline"/>
          <w:highlight w:val="cyan"/>
        </w:rPr>
        <w:t>As long as</w:t>
      </w:r>
      <w:proofErr w:type="gramEnd"/>
      <w:r w:rsidRPr="000D03E5">
        <w:rPr>
          <w:rStyle w:val="StyleUnderline"/>
          <w:highlight w:val="cyan"/>
        </w:rPr>
        <w:t xml:space="preserve"> the international response is limited, the execution of the national security law</w:t>
      </w:r>
      <w:r w:rsidRPr="007D3D23">
        <w:rPr>
          <w:rStyle w:val="StyleUnderline"/>
        </w:rPr>
        <w:t>,</w:t>
      </w:r>
      <w:r w:rsidRPr="007D3D23">
        <w:t xml:space="preserve"> according to Chairman Mao’s “theory of contradiction,” </w:t>
      </w:r>
      <w:r w:rsidRPr="000D03E5">
        <w:rPr>
          <w:rStyle w:val="StyleUnderline"/>
          <w:highlight w:val="cyan"/>
        </w:rPr>
        <w:t>will follow a script</w:t>
      </w:r>
      <w:r w:rsidRPr="007D3D23">
        <w:rPr>
          <w:rStyle w:val="StyleUnderline"/>
        </w:rPr>
        <w:t xml:space="preserve"> of “a soft hand” and “a firm hand.” That is, </w:t>
      </w:r>
      <w:r w:rsidRPr="000D03E5">
        <w:rPr>
          <w:rStyle w:val="StyleUnderline"/>
          <w:highlight w:val="cyan"/>
        </w:rPr>
        <w:t>after</w:t>
      </w:r>
      <w:r w:rsidRPr="007D3D23">
        <w:rPr>
          <w:rStyle w:val="StyleUnderline"/>
        </w:rPr>
        <w:t xml:space="preserve"> its </w:t>
      </w:r>
      <w:r w:rsidRPr="000D03E5">
        <w:rPr>
          <w:rStyle w:val="StyleUnderline"/>
          <w:highlight w:val="cyan"/>
        </w:rPr>
        <w:t>imposition, the law will</w:t>
      </w:r>
      <w:r w:rsidRPr="007D3D23">
        <w:t xml:space="preserve"> initially apply restraint and </w:t>
      </w:r>
      <w:r w:rsidRPr="000D03E5">
        <w:rPr>
          <w:rStyle w:val="StyleUnderline"/>
          <w:highlight w:val="cyan"/>
        </w:rPr>
        <w:t>be used only on individuals to set a stern example, so that the general public would feel as if the law does not impact them at all</w:t>
      </w:r>
      <w:r w:rsidRPr="007D3D23">
        <w:rPr>
          <w:rStyle w:val="StyleUnderline"/>
        </w:rPr>
        <w:t xml:space="preserve"> and property and stock prices would not fall. </w:t>
      </w:r>
      <w:r w:rsidRPr="000D03E5">
        <w:rPr>
          <w:rStyle w:val="StyleUnderline"/>
          <w:highlight w:val="cyan"/>
        </w:rPr>
        <w:t xml:space="preserve">Gradually and subtly, </w:t>
      </w:r>
      <w:r w:rsidRPr="000D03E5">
        <w:rPr>
          <w:rStyle w:val="StyleUnderline"/>
        </w:rPr>
        <w:t>if</w:t>
      </w:r>
      <w:r w:rsidRPr="000D03E5">
        <w:rPr>
          <w:rStyle w:val="StyleUnderline"/>
          <w:highlight w:val="cyan"/>
        </w:rPr>
        <w:t xml:space="preserve"> the</w:t>
      </w:r>
      <w:r w:rsidRPr="007D3D23">
        <w:rPr>
          <w:rStyle w:val="StyleUnderline"/>
        </w:rPr>
        <w:t xml:space="preserve"> realist formula of Beijing works, the “</w:t>
      </w:r>
      <w:r w:rsidRPr="000D03E5">
        <w:rPr>
          <w:rStyle w:val="StyleUnderline"/>
          <w:highlight w:val="cyan"/>
        </w:rPr>
        <w:t>second reunification” could become a self-proclaimed success story for Beijing’s propaganda</w:t>
      </w:r>
      <w:r w:rsidRPr="007D3D23">
        <w:t>.</w:t>
      </w:r>
    </w:p>
    <w:p w14:paraId="0CB12A5C" w14:textId="77777777" w:rsidR="00D50DA0" w:rsidRPr="007D3D23" w:rsidRDefault="00D50DA0" w:rsidP="00D50DA0"/>
    <w:p w14:paraId="03B2B862" w14:textId="77777777" w:rsidR="00D50DA0" w:rsidRPr="007D3D23" w:rsidRDefault="00D50DA0" w:rsidP="00D50DA0">
      <w:pPr>
        <w:pStyle w:val="Heading4"/>
        <w:rPr>
          <w:rFonts w:cs="Times New Roman"/>
        </w:rPr>
      </w:pPr>
      <w:r w:rsidRPr="007D3D23">
        <w:rPr>
          <w:rFonts w:cs="Times New Roman"/>
        </w:rPr>
        <w:t xml:space="preserve">The impact is an </w:t>
      </w:r>
      <w:r w:rsidRPr="007D3D23">
        <w:rPr>
          <w:rFonts w:cs="Times New Roman"/>
          <w:u w:val="single"/>
        </w:rPr>
        <w:t>unprecedented global disaster</w:t>
      </w:r>
      <w:r w:rsidRPr="007D3D23">
        <w:rPr>
          <w:rFonts w:cs="Times New Roman"/>
        </w:rPr>
        <w:t xml:space="preserve"> — China’s collapse would be </w:t>
      </w:r>
      <w:r w:rsidRPr="007D3D23">
        <w:rPr>
          <w:rFonts w:cs="Times New Roman"/>
          <w:u w:val="single"/>
        </w:rPr>
        <w:t>much worse</w:t>
      </w:r>
      <w:r w:rsidRPr="007D3D23">
        <w:rPr>
          <w:rFonts w:cs="Times New Roman"/>
        </w:rPr>
        <w:t xml:space="preserve"> than China’s rise. </w:t>
      </w:r>
    </w:p>
    <w:p w14:paraId="7A583A7A" w14:textId="77777777" w:rsidR="00D50DA0" w:rsidRPr="007D3D23" w:rsidRDefault="00D50DA0" w:rsidP="00D50DA0">
      <w:r w:rsidRPr="007D3D23">
        <w:rPr>
          <w:rStyle w:val="Style13ptBold"/>
        </w:rPr>
        <w:t>David 8</w:t>
      </w:r>
      <w:r w:rsidRPr="007D3D23">
        <w:t xml:space="preserve"> — Steven R. David, Professor of Political Science and Vice Dean for Centers and Programs at the Johns Hopkins University, holds a Ph.D. in Political Science from Harvard University, 2008 (Steven, “China: Collapse of a Great Power,” </w:t>
      </w:r>
      <w:r w:rsidRPr="007D3D23">
        <w:rPr>
          <w:i/>
        </w:rPr>
        <w:t>Catastrophic Consequences: Civil Wars and American Interests</w:t>
      </w:r>
      <w:r w:rsidRPr="007D3D23">
        <w:t>, Published by The Johns Hopkins University Press, ISBN 080188988X, p. 116-121)</w:t>
      </w:r>
    </w:p>
    <w:p w14:paraId="25C840F9" w14:textId="77777777" w:rsidR="00D50DA0" w:rsidRPr="007D3D23" w:rsidRDefault="00D50DA0" w:rsidP="00D50DA0">
      <w:pPr>
        <w:rPr>
          <w:sz w:val="8"/>
        </w:rPr>
      </w:pPr>
      <w:r w:rsidRPr="007D3D23">
        <w:rPr>
          <w:sz w:val="8"/>
        </w:rPr>
        <w:t xml:space="preserve">While some American policymakers would greet the prospect of a China mired in internal conflict with relief, </w:t>
      </w:r>
      <w:r w:rsidRPr="007D3D23">
        <w:rPr>
          <w:strike/>
          <w:sz w:val="8"/>
        </w:rPr>
        <w:t>a crippled</w:t>
      </w:r>
      <w:r w:rsidRPr="007D3D23">
        <w:rPr>
          <w:sz w:val="8"/>
        </w:rPr>
        <w:t xml:space="preserve"> [</w:t>
      </w:r>
      <w:r w:rsidRPr="000D03E5">
        <w:rPr>
          <w:rStyle w:val="StyleUnderline"/>
          <w:highlight w:val="cyan"/>
        </w:rPr>
        <w:t>an undermined</w:t>
      </w:r>
      <w:r w:rsidRPr="000D03E5">
        <w:rPr>
          <w:sz w:val="8"/>
          <w:highlight w:val="cyan"/>
        </w:rPr>
        <w:t xml:space="preserve">] </w:t>
      </w:r>
      <w:r w:rsidRPr="000D03E5">
        <w:rPr>
          <w:rStyle w:val="StyleUnderline"/>
          <w:highlight w:val="cyan"/>
        </w:rPr>
        <w:t>China presents</w:t>
      </w:r>
      <w:r w:rsidRPr="007D3D23">
        <w:rPr>
          <w:sz w:val="8"/>
        </w:rPr>
        <w:t xml:space="preserve"> its own </w:t>
      </w:r>
      <w:r w:rsidRPr="000D03E5">
        <w:rPr>
          <w:rStyle w:val="StyleUnderline"/>
          <w:highlight w:val="cyan"/>
        </w:rPr>
        <w:t>threats to American interests</w:t>
      </w:r>
      <w:r w:rsidRPr="007D3D23">
        <w:rPr>
          <w:sz w:val="8"/>
        </w:rPr>
        <w:t xml:space="preserve">, threats </w:t>
      </w:r>
      <w:r w:rsidRPr="000D03E5">
        <w:rPr>
          <w:rStyle w:val="StyleUnderline"/>
          <w:highlight w:val="cyan"/>
        </w:rPr>
        <w:t>that are</w:t>
      </w:r>
      <w:r w:rsidRPr="007D3D23">
        <w:rPr>
          <w:sz w:val="8"/>
        </w:rPr>
        <w:t xml:space="preserve"> in many ways </w:t>
      </w:r>
      <w:r w:rsidRPr="000D03E5">
        <w:rPr>
          <w:rStyle w:val="Emphasis"/>
          <w:highlight w:val="cyan"/>
        </w:rPr>
        <w:t>more dire</w:t>
      </w:r>
      <w:r w:rsidRPr="000D03E5">
        <w:rPr>
          <w:rStyle w:val="StyleUnderline"/>
          <w:highlight w:val="cyan"/>
        </w:rPr>
        <w:t xml:space="preserve"> than those posed by a rising China</w:t>
      </w:r>
      <w:r w:rsidRPr="007D3D23">
        <w:rPr>
          <w:rStyle w:val="StyleUnderline"/>
        </w:rPr>
        <w:t>. American and Chinese economies have become closely intertwined</w:t>
      </w:r>
      <w:r w:rsidRPr="007D3D23">
        <w:rPr>
          <w:sz w:val="8"/>
        </w:rPr>
        <w:t xml:space="preserve"> with huge amounts of American investment in China and even larger Chinese purchases of American bonds. </w:t>
      </w:r>
      <w:r w:rsidRPr="007D3D23">
        <w:rPr>
          <w:rStyle w:val="StyleUnderline"/>
        </w:rPr>
        <w:t xml:space="preserve">If domestic unrest undermines this relationship, any hope of China becoming prosperous would be dashed, while the American economy would be thrown into </w:t>
      </w:r>
      <w:r w:rsidRPr="007D3D23">
        <w:rPr>
          <w:rStyle w:val="Emphasis"/>
        </w:rPr>
        <w:t>recession—or worse</w:t>
      </w:r>
      <w:r w:rsidRPr="007D3D23">
        <w:rPr>
          <w:rStyle w:val="StyleUnderline"/>
        </w:rPr>
        <w:t xml:space="preserve">. </w:t>
      </w:r>
      <w:r w:rsidRPr="000D03E5">
        <w:rPr>
          <w:rStyle w:val="StyleUnderline"/>
          <w:highlight w:val="cyan"/>
        </w:rPr>
        <w:t>China is a great power with a population of 1.3 billion</w:t>
      </w:r>
      <w:r w:rsidRPr="007D3D23">
        <w:rPr>
          <w:sz w:val="8"/>
        </w:rPr>
        <w:t xml:space="preserve"> people, </w:t>
      </w:r>
      <w:r w:rsidRPr="007D3D23">
        <w:rPr>
          <w:rStyle w:val="StyleUnderline"/>
        </w:rPr>
        <w:t>bordering</w:t>
      </w:r>
      <w:r w:rsidRPr="007D3D23">
        <w:rPr>
          <w:sz w:val="8"/>
        </w:rPr>
        <w:t xml:space="preserve"> on </w:t>
      </w:r>
      <w:r w:rsidRPr="007D3D23">
        <w:rPr>
          <w:rStyle w:val="StyleUnderline"/>
        </w:rPr>
        <w:t xml:space="preserve">14 countries. </w:t>
      </w:r>
      <w:r w:rsidRPr="000D03E5">
        <w:rPr>
          <w:rStyle w:val="StyleUnderline"/>
          <w:highlight w:val="cyan"/>
        </w:rPr>
        <w:t>Its collapse would threaten the stability of close</w:t>
      </w:r>
      <w:r w:rsidRPr="007D3D23">
        <w:rPr>
          <w:sz w:val="8"/>
        </w:rPr>
        <w:t xml:space="preserve"> American </w:t>
      </w:r>
      <w:r w:rsidRPr="000D03E5">
        <w:rPr>
          <w:rStyle w:val="StyleUnderline"/>
          <w:highlight w:val="cyan"/>
        </w:rPr>
        <w:t>allies</w:t>
      </w:r>
      <w:r w:rsidRPr="007D3D23">
        <w:rPr>
          <w:rStyle w:val="StyleUnderline"/>
        </w:rPr>
        <w:t xml:space="preserve"> such as </w:t>
      </w:r>
      <w:r w:rsidRPr="007D3D23">
        <w:rPr>
          <w:rStyle w:val="Emphasis"/>
        </w:rPr>
        <w:t>South Korea</w:t>
      </w:r>
      <w:r w:rsidRPr="007D3D23">
        <w:rPr>
          <w:rStyle w:val="StyleUnderline"/>
        </w:rPr>
        <w:t xml:space="preserve"> and </w:t>
      </w:r>
      <w:r w:rsidRPr="007D3D23">
        <w:rPr>
          <w:rStyle w:val="Emphasis"/>
        </w:rPr>
        <w:t>Japan</w:t>
      </w:r>
      <w:r w:rsidRPr="007D3D23">
        <w:rPr>
          <w:rStyle w:val="StyleUnderline"/>
        </w:rPr>
        <w:t xml:space="preserve">, </w:t>
      </w:r>
      <w:r w:rsidRPr="000D03E5">
        <w:rPr>
          <w:rStyle w:val="StyleUnderline"/>
          <w:highlight w:val="cyan"/>
        </w:rPr>
        <w:t xml:space="preserve">create opportunities for mischief by </w:t>
      </w:r>
      <w:r w:rsidRPr="000D03E5">
        <w:rPr>
          <w:rStyle w:val="Emphasis"/>
          <w:highlight w:val="cyan"/>
        </w:rPr>
        <w:t>Russia</w:t>
      </w:r>
      <w:r w:rsidRPr="000D03E5">
        <w:rPr>
          <w:rStyle w:val="StyleUnderline"/>
          <w:highlight w:val="cyan"/>
        </w:rPr>
        <w:t xml:space="preserve"> and </w:t>
      </w:r>
      <w:r w:rsidRPr="000D03E5">
        <w:rPr>
          <w:rStyle w:val="Emphasis"/>
          <w:highlight w:val="cyan"/>
        </w:rPr>
        <w:t>North Korea</w:t>
      </w:r>
      <w:r w:rsidRPr="000D03E5">
        <w:rPr>
          <w:rStyle w:val="StyleUnderline"/>
          <w:highlight w:val="cyan"/>
        </w:rPr>
        <w:t xml:space="preserve">, and produce a humanitarian catastrophe </w:t>
      </w:r>
      <w:r w:rsidRPr="000D03E5">
        <w:rPr>
          <w:rStyle w:val="Emphasis"/>
          <w:highlight w:val="cyan"/>
        </w:rPr>
        <w:t>unprecedented in world history</w:t>
      </w:r>
      <w:r w:rsidRPr="007D3D23">
        <w:rPr>
          <w:rStyle w:val="StyleUnderline"/>
        </w:rPr>
        <w:t xml:space="preserve">. Should China choose to stave off internal unrest through aggressive actions against Taiwan, prospects for </w:t>
      </w:r>
      <w:r w:rsidRPr="007D3D23">
        <w:rPr>
          <w:rStyle w:val="Emphasis"/>
        </w:rPr>
        <w:t>a Sino-American military confrontation</w:t>
      </w:r>
      <w:r w:rsidRPr="007D3D23">
        <w:rPr>
          <w:rStyle w:val="StyleUnderline"/>
        </w:rPr>
        <w:t xml:space="preserve"> become all too real. Precisely</w:t>
      </w:r>
      <w:r w:rsidRPr="007D3D23">
        <w:rPr>
          <w:sz w:val="8"/>
        </w:rPr>
        <w:t xml:space="preserve"> [end page 116] </w:t>
      </w:r>
      <w:r w:rsidRPr="007D3D23">
        <w:rPr>
          <w:rStyle w:val="StyleUnderline"/>
        </w:rPr>
        <w:t>because China needs good relations with its neighbors and the U</w:t>
      </w:r>
      <w:r w:rsidRPr="007D3D23">
        <w:rPr>
          <w:sz w:val="8"/>
        </w:rPr>
        <w:t xml:space="preserve">nited </w:t>
      </w:r>
      <w:r w:rsidRPr="007D3D23">
        <w:rPr>
          <w:rStyle w:val="StyleUnderline"/>
        </w:rPr>
        <w:t>S</w:t>
      </w:r>
      <w:r w:rsidRPr="007D3D23">
        <w:rPr>
          <w:sz w:val="8"/>
        </w:rPr>
        <w:t xml:space="preserve">tates </w:t>
      </w:r>
      <w:r w:rsidRPr="007D3D23">
        <w:rPr>
          <w:rStyle w:val="StyleUnderline"/>
        </w:rPr>
        <w:t xml:space="preserve">to </w:t>
      </w:r>
      <w:proofErr w:type="gramStart"/>
      <w:r w:rsidRPr="007D3D23">
        <w:rPr>
          <w:rStyle w:val="StyleUnderline"/>
        </w:rPr>
        <w:t>continue on</w:t>
      </w:r>
      <w:proofErr w:type="gramEnd"/>
      <w:r w:rsidRPr="007D3D23">
        <w:rPr>
          <w:rStyle w:val="StyleUnderline"/>
        </w:rPr>
        <w:t xml:space="preserve"> its path of economic growth, there is reason to hope that the Chinese leadership would not deliberately opt for bellicose policies. </w:t>
      </w:r>
      <w:r w:rsidRPr="000D03E5">
        <w:rPr>
          <w:rStyle w:val="StyleUnderline"/>
          <w:highlight w:val="cyan"/>
        </w:rPr>
        <w:t>If China is wracked with instability</w:t>
      </w:r>
      <w:r w:rsidRPr="007D3D23">
        <w:rPr>
          <w:rStyle w:val="StyleUnderline"/>
        </w:rPr>
        <w:t xml:space="preserve">, however, </w:t>
      </w:r>
      <w:r w:rsidRPr="000D03E5">
        <w:rPr>
          <w:rStyle w:val="StyleUnderline"/>
          <w:highlight w:val="cyan"/>
        </w:rPr>
        <w:t xml:space="preserve">Chinese leaders </w:t>
      </w:r>
      <w:r w:rsidRPr="000D03E5">
        <w:rPr>
          <w:rStyle w:val="Emphasis"/>
          <w:highlight w:val="cyan"/>
        </w:rPr>
        <w:t>may not be able to control what happens</w:t>
      </w:r>
      <w:r w:rsidRPr="000D03E5">
        <w:rPr>
          <w:rStyle w:val="StyleUnderline"/>
          <w:highlight w:val="cyan"/>
        </w:rPr>
        <w:t xml:space="preserve"> within and outside their borders</w:t>
      </w:r>
      <w:r w:rsidRPr="007D3D23">
        <w:rPr>
          <w:rStyle w:val="StyleUnderline"/>
        </w:rPr>
        <w:t>, endangering key American concerns</w:t>
      </w:r>
      <w:r w:rsidRPr="007D3D23">
        <w:rPr>
          <w:sz w:val="8"/>
        </w:rPr>
        <w:t xml:space="preserve">. Understanding the consequences of a failing China for the United States requires first grasping why a stable China is so important to American concerns. As will be seen, </w:t>
      </w:r>
      <w:r w:rsidRPr="007D3D23">
        <w:rPr>
          <w:rStyle w:val="StyleUnderline"/>
        </w:rPr>
        <w:t>China plays a central role in American economic and strategic interests</w:t>
      </w:r>
      <w:r w:rsidRPr="007D3D23">
        <w:rPr>
          <w:sz w:val="8"/>
        </w:rPr>
        <w:t xml:space="preserve">. Why China, despite its seeming prosperity and progress, may fall victim to civil unrest is then examined. Unlike Pakistan, Saudi Arabia, and Mexico, </w:t>
      </w:r>
      <w:r w:rsidRPr="007D3D23">
        <w:rPr>
          <w:rStyle w:val="StyleUnderline"/>
        </w:rPr>
        <w:t>China forces us to confront what the collapse of a great power would be like</w:t>
      </w:r>
      <w:r w:rsidRPr="007D3D23">
        <w:rPr>
          <w:sz w:val="8"/>
        </w:rPr>
        <w:t xml:space="preserve">. Far from a welcome occurrence, </w:t>
      </w:r>
      <w:r w:rsidRPr="000D03E5">
        <w:rPr>
          <w:rStyle w:val="StyleUnderline"/>
          <w:highlight w:val="cyan"/>
        </w:rPr>
        <w:t>the implications</w:t>
      </w:r>
      <w:r w:rsidRPr="007D3D23">
        <w:rPr>
          <w:rStyle w:val="StyleUnderline"/>
        </w:rPr>
        <w:t xml:space="preserve"> of such an event </w:t>
      </w:r>
      <w:r w:rsidRPr="000D03E5">
        <w:rPr>
          <w:rStyle w:val="StyleUnderline"/>
          <w:highlight w:val="cyan"/>
        </w:rPr>
        <w:t xml:space="preserve">are potentially </w:t>
      </w:r>
      <w:r w:rsidRPr="000D03E5">
        <w:rPr>
          <w:rStyle w:val="Emphasis"/>
          <w:highlight w:val="cyan"/>
        </w:rPr>
        <w:t>catastrophic</w:t>
      </w:r>
      <w:r w:rsidRPr="000D03E5">
        <w:rPr>
          <w:rStyle w:val="StyleUnderline"/>
          <w:highlight w:val="cyan"/>
        </w:rPr>
        <w:t xml:space="preserve"> for America</w:t>
      </w:r>
      <w:r w:rsidRPr="007D3D23">
        <w:rPr>
          <w:rStyle w:val="StyleUnderline"/>
        </w:rPr>
        <w:t>, China’s Asian neighbors, and the world community</w:t>
      </w:r>
      <w:r w:rsidRPr="007D3D23">
        <w:rPr>
          <w:sz w:val="8"/>
        </w:rPr>
        <w:t xml:space="preserve">. American Interests in China </w:t>
      </w:r>
      <w:proofErr w:type="gramStart"/>
      <w:r w:rsidRPr="007D3D23">
        <w:rPr>
          <w:rStyle w:val="StyleUnderline"/>
        </w:rPr>
        <w:t>The</w:t>
      </w:r>
      <w:proofErr w:type="gramEnd"/>
      <w:r w:rsidRPr="007D3D23">
        <w:rPr>
          <w:rStyle w:val="StyleUnderline"/>
        </w:rPr>
        <w:t xml:space="preserve"> U</w:t>
      </w:r>
      <w:r w:rsidRPr="007D3D23">
        <w:rPr>
          <w:sz w:val="8"/>
        </w:rPr>
        <w:t xml:space="preserve">nited </w:t>
      </w:r>
      <w:r w:rsidRPr="007D3D23">
        <w:rPr>
          <w:rStyle w:val="StyleUnderline"/>
        </w:rPr>
        <w:t>S</w:t>
      </w:r>
      <w:r w:rsidRPr="007D3D23">
        <w:rPr>
          <w:sz w:val="8"/>
        </w:rPr>
        <w:t xml:space="preserve">tates </w:t>
      </w:r>
      <w:r w:rsidRPr="007D3D23">
        <w:rPr>
          <w:rStyle w:val="StyleUnderline"/>
        </w:rPr>
        <w:t>cares about what happens in China, because America’s prosperity and well-being rests on China remaining stable. China is the second largest trading partner of the U</w:t>
      </w:r>
      <w:r w:rsidRPr="007D3D23">
        <w:rPr>
          <w:sz w:val="8"/>
        </w:rPr>
        <w:t xml:space="preserve">nited </w:t>
      </w:r>
      <w:r w:rsidRPr="007D3D23">
        <w:rPr>
          <w:rStyle w:val="StyleUnderline"/>
        </w:rPr>
        <w:t>S</w:t>
      </w:r>
      <w:r w:rsidRPr="007D3D23">
        <w:rPr>
          <w:sz w:val="8"/>
        </w:rPr>
        <w:t xml:space="preserve">tates (after Canada), </w:t>
      </w:r>
      <w:r w:rsidRPr="007D3D23">
        <w:rPr>
          <w:rStyle w:val="StyleUnderline"/>
        </w:rPr>
        <w:t>a relationship whose disruption would be disastrous for both countries</w:t>
      </w:r>
      <w:r w:rsidRPr="007D3D23">
        <w:rPr>
          <w:sz w:val="8"/>
        </w:rPr>
        <w:t xml:space="preserve">. The low cost of Chinese exports has kept inflation down in the United States, while delighting consumers with $40 DVD players and $20 digital cameras. </w:t>
      </w:r>
      <w:r w:rsidRPr="007D3D23">
        <w:rPr>
          <w:rStyle w:val="StyleUnderline"/>
        </w:rPr>
        <w:t>These benefits</w:t>
      </w:r>
      <w:r w:rsidRPr="007D3D23">
        <w:rPr>
          <w:sz w:val="8"/>
        </w:rPr>
        <w:t xml:space="preserve">, while highly visible, </w:t>
      </w:r>
      <w:r w:rsidRPr="007D3D23">
        <w:rPr>
          <w:rStyle w:val="StyleUnderline"/>
        </w:rPr>
        <w:t>pale in comparison to the critical role played by Chinese purchases of American securities</w:t>
      </w:r>
      <w:r w:rsidRPr="007D3D23">
        <w:rPr>
          <w:sz w:val="8"/>
        </w:rPr>
        <w:t xml:space="preserve">.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w:t>
      </w:r>
      <w:r w:rsidRPr="007D3D23">
        <w:rPr>
          <w:rStyle w:val="StyleUnderline"/>
        </w:rPr>
        <w:t>A major reason why interest rates in the U</w:t>
      </w:r>
      <w:r w:rsidRPr="007D3D23">
        <w:rPr>
          <w:sz w:val="8"/>
        </w:rPr>
        <w:t xml:space="preserve">nited </w:t>
      </w:r>
      <w:r w:rsidRPr="007D3D23">
        <w:rPr>
          <w:rStyle w:val="StyleUnderline"/>
        </w:rPr>
        <w:t>S</w:t>
      </w:r>
      <w:r w:rsidRPr="007D3D23">
        <w:rPr>
          <w:sz w:val="8"/>
        </w:rPr>
        <w:t xml:space="preserve">tates </w:t>
      </w:r>
      <w:r w:rsidRPr="007D3D23">
        <w:rPr>
          <w:rStyle w:val="StyleUnderline"/>
        </w:rPr>
        <w:t>have been kept low is because China buys so many of these bonds. These low interest rates are central to the health of the American economy, fostering economic expansion and high home prices</w:t>
      </w:r>
      <w:r w:rsidRPr="007D3D23">
        <w:rPr>
          <w:sz w:val="8"/>
        </w:rPr>
        <w:t xml:space="preserve">. The housing market is especially critical, as it has been the major engine of growth for the American economy over the past several years, as [end page 117] homeowners (many of whom have saved little) borrow against the ever rising values of their houses, stimulating the economy with their robust consumer spending. </w:t>
      </w:r>
      <w:r w:rsidRPr="007D3D23">
        <w:rPr>
          <w:rStyle w:val="StyleUnderline"/>
        </w:rPr>
        <w:t>If China stops buying American treasury bonds or dramatically slows down their purchase, American interest rates would need to increase in order to attract other buyers, making business expansion more costly, houses much more expensive, and dramatically cutting consumer spending</w:t>
      </w:r>
      <w:r w:rsidRPr="007D3D23">
        <w:rPr>
          <w:sz w:val="8"/>
        </w:rPr>
        <w:t xml:space="preserve">.3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w:t>
      </w:r>
      <w:r w:rsidRPr="007D3D23">
        <w:rPr>
          <w:rStyle w:val="StyleUnderline"/>
        </w:rPr>
        <w:t>one shudders to think of the impact of a major Chinese sell-off of American bonds on the U</w:t>
      </w:r>
      <w:r w:rsidRPr="007D3D23">
        <w:rPr>
          <w:sz w:val="8"/>
        </w:rPr>
        <w:t xml:space="preserve">nited </w:t>
      </w:r>
      <w:r w:rsidRPr="007D3D23">
        <w:rPr>
          <w:rStyle w:val="StyleUnderline"/>
        </w:rPr>
        <w:t>S</w:t>
      </w:r>
      <w:r w:rsidRPr="007D3D23">
        <w:rPr>
          <w:sz w:val="8"/>
        </w:rPr>
        <w:t xml:space="preserve">tates.4 </w:t>
      </w:r>
      <w:r w:rsidRPr="007D3D23">
        <w:rPr>
          <w:rStyle w:val="StyleUnderline"/>
        </w:rPr>
        <w:t>Some have taken solace in the view that Chinese self-interest would prevent Beijing from acting in ways that would harm the American economy</w:t>
      </w:r>
      <w:r w:rsidRPr="007D3D23">
        <w:rPr>
          <w:sz w:val="8"/>
        </w:rPr>
        <w:t xml:space="preserve">. If, for example, China halted its purchase of American securities, China too would suffer as the value of the bonds in its possession would also decrease. </w:t>
      </w:r>
      <w:r w:rsidRPr="000D03E5">
        <w:rPr>
          <w:rStyle w:val="StyleUnderline"/>
          <w:highlight w:val="cyan"/>
        </w:rPr>
        <w:t xml:space="preserve">If China is convulsed with domestic disorder, however, it would be unable to purchase the American bonds, plunging the U.S. economy into </w:t>
      </w:r>
      <w:r w:rsidRPr="000D03E5">
        <w:rPr>
          <w:rStyle w:val="Emphasis"/>
          <w:highlight w:val="cyan"/>
        </w:rPr>
        <w:t>crisis</w:t>
      </w:r>
      <w:r w:rsidRPr="007D3D23">
        <w:rPr>
          <w:sz w:val="8"/>
        </w:rPr>
        <w:t xml:space="preserve">. </w:t>
      </w:r>
      <w:r w:rsidRPr="007D3D23">
        <w:rPr>
          <w:rStyle w:val="StyleUnderline"/>
        </w:rPr>
        <w:t>An unstable China</w:t>
      </w:r>
      <w:r w:rsidRPr="007D3D23">
        <w:rPr>
          <w:sz w:val="8"/>
        </w:rPr>
        <w:t xml:space="preserve"> also </w:t>
      </w:r>
      <w:r w:rsidRPr="007D3D23">
        <w:rPr>
          <w:rStyle w:val="StyleUnderline"/>
        </w:rPr>
        <w:t>presents major strategic concerns for the U</w:t>
      </w:r>
      <w:r w:rsidRPr="007D3D23">
        <w:rPr>
          <w:sz w:val="8"/>
        </w:rPr>
        <w:t xml:space="preserve">nited </w:t>
      </w:r>
      <w:r w:rsidRPr="007D3D23">
        <w:rPr>
          <w:rStyle w:val="StyleUnderline"/>
        </w:rPr>
        <w:t>S</w:t>
      </w:r>
      <w:r w:rsidRPr="007D3D23">
        <w:rPr>
          <w:sz w:val="8"/>
        </w:rPr>
        <w:t xml:space="preserve">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w:t>
      </w:r>
      <w:r w:rsidRPr="007D3D23">
        <w:rPr>
          <w:rStyle w:val="StyleUnderline"/>
        </w:rPr>
        <w:t xml:space="preserve">in a world increasingly divided between those fostering terror and instability and those seeking to maintain order and enhance prosperity, China clearly belongs in the latter camp, much to America’s relief. </w:t>
      </w:r>
      <w:r w:rsidRPr="000D03E5">
        <w:rPr>
          <w:rStyle w:val="StyleUnderline"/>
          <w:highlight w:val="cyan"/>
        </w:rPr>
        <w:t>If China is beset by internal disorder</w:t>
      </w:r>
      <w:r w:rsidRPr="007D3D23">
        <w:rPr>
          <w:rStyle w:val="StyleUnderline"/>
        </w:rPr>
        <w:t xml:space="preserve">, however, </w:t>
      </w:r>
      <w:r w:rsidRPr="000D03E5">
        <w:rPr>
          <w:rStyle w:val="StyleUnderline"/>
          <w:highlight w:val="cyan"/>
        </w:rPr>
        <w:t>there is no telling what kind of regime might emerge in its wake</w:t>
      </w:r>
      <w:r w:rsidRPr="007D3D23">
        <w:rPr>
          <w:rStyle w:val="StyleUnderline"/>
        </w:rPr>
        <w:t>. The brutal civil</w:t>
      </w:r>
      <w:r w:rsidRPr="007D3D23">
        <w:rPr>
          <w:sz w:val="8"/>
        </w:rPr>
        <w:t xml:space="preserve"> [end page 118] </w:t>
      </w:r>
      <w:r w:rsidRPr="007D3D23">
        <w:rPr>
          <w:rStyle w:val="StyleUnderline"/>
        </w:rPr>
        <w:t>war in China in the late</w:t>
      </w:r>
      <w:r w:rsidRPr="007D3D23">
        <w:rPr>
          <w:sz w:val="8"/>
        </w:rPr>
        <w:t xml:space="preserve"> 19</w:t>
      </w:r>
      <w:r w:rsidRPr="007D3D23">
        <w:rPr>
          <w:rStyle w:val="StyleUnderline"/>
        </w:rPr>
        <w:t xml:space="preserve">40s gave birth to an equally brutal government that made life miserable for its neighbors and America for decades. A twenty-first-century civil war could well bring about the emergence of a hostile, expansionist China that, armed with nuclear weapons and a strong economy, posed </w:t>
      </w:r>
      <w:r w:rsidRPr="007D3D23">
        <w:rPr>
          <w:rStyle w:val="Emphasis"/>
        </w:rPr>
        <w:t>an even greater threat to American interests and world stability than its Maoist predecessor</w:t>
      </w:r>
      <w:r w:rsidRPr="007D3D23">
        <w:rPr>
          <w:sz w:val="8"/>
        </w:rPr>
        <w:t xml:space="preserve">. </w:t>
      </w:r>
      <w:r w:rsidRPr="007D3D23">
        <w:rPr>
          <w:rStyle w:val="StyleUnderline"/>
        </w:rPr>
        <w:t>A strong China is necessary to preserve Asian stability, a vital interest of the U</w:t>
      </w:r>
      <w:r w:rsidRPr="007D3D23">
        <w:rPr>
          <w:sz w:val="8"/>
        </w:rPr>
        <w:t xml:space="preserve">nited </w:t>
      </w:r>
      <w:r w:rsidRPr="007D3D23">
        <w:rPr>
          <w:rStyle w:val="StyleUnderline"/>
        </w:rPr>
        <w:t>S</w:t>
      </w:r>
      <w:r w:rsidRPr="007D3D23">
        <w:rPr>
          <w:sz w:val="8"/>
        </w:rPr>
        <w:t xml:space="preserve">tates. </w:t>
      </w:r>
      <w:r w:rsidRPr="007D3D23">
        <w:rPr>
          <w:rStyle w:val="StyleUnderline"/>
        </w:rPr>
        <w:t>The prosperity of Asian nations is directly linked to the surging Chinese economy</w:t>
      </w:r>
      <w:r w:rsidRPr="007D3D23">
        <w:rPr>
          <w:sz w:val="8"/>
        </w:rPr>
        <w:t xml:space="preserve">. In the 1990s, Asian nations produced goods largely for non-Asian countries, particularly the United States. By 2005, more than half of all regional exports were to other states in the region, with China the most likely destination. </w:t>
      </w:r>
      <w:r w:rsidRPr="007D3D23">
        <w:rPr>
          <w:rStyle w:val="StyleUnderline"/>
        </w:rPr>
        <w:t>China is the number one trading partner of such Asian powerhouses as South Korea and Japan</w:t>
      </w:r>
      <w:r w:rsidRPr="007D3D23">
        <w:rPr>
          <w:sz w:val="8"/>
        </w:rPr>
        <w:t xml:space="preserve">, both of which now provide more direct investment to China (over $5 billion per year) than even the United States.6 Moreover, </w:t>
      </w:r>
      <w:r w:rsidRPr="007D3D23">
        <w:rPr>
          <w:rStyle w:val="StyleUnderline"/>
        </w:rPr>
        <w:t>China has emerged as the major player in Asian multilateral organizations, including</w:t>
      </w:r>
      <w:r w:rsidRPr="007D3D23">
        <w:rPr>
          <w:sz w:val="8"/>
        </w:rPr>
        <w:t xml:space="preserve"> the Association of Southeast Asian Nations (</w:t>
      </w:r>
      <w:r w:rsidRPr="000D03E5">
        <w:rPr>
          <w:rStyle w:val="StyleUnderline"/>
          <w:highlight w:val="cyan"/>
        </w:rPr>
        <w:t>ASEAN</w:t>
      </w:r>
      <w:r w:rsidRPr="000D03E5">
        <w:rPr>
          <w:sz w:val="8"/>
          <w:highlight w:val="cyan"/>
        </w:rPr>
        <w:t xml:space="preserve">), </w:t>
      </w:r>
      <w:r w:rsidRPr="000D03E5">
        <w:rPr>
          <w:rStyle w:val="StyleUnderline"/>
          <w:highlight w:val="cyan"/>
        </w:rPr>
        <w:t>the</w:t>
      </w:r>
      <w:r w:rsidRPr="007D3D23">
        <w:rPr>
          <w:sz w:val="8"/>
        </w:rPr>
        <w:t xml:space="preserve"> Shanghai Cooperation Organization (</w:t>
      </w:r>
      <w:r w:rsidRPr="000D03E5">
        <w:rPr>
          <w:rStyle w:val="StyleUnderline"/>
          <w:highlight w:val="cyan"/>
        </w:rPr>
        <w:t>SCO</w:t>
      </w:r>
      <w:r w:rsidRPr="000D03E5">
        <w:rPr>
          <w:sz w:val="8"/>
          <w:highlight w:val="cyan"/>
        </w:rPr>
        <w:t xml:space="preserve">), </w:t>
      </w:r>
      <w:r w:rsidRPr="000D03E5">
        <w:rPr>
          <w:rStyle w:val="StyleUnderline"/>
          <w:highlight w:val="cyan"/>
        </w:rPr>
        <w:t>and</w:t>
      </w:r>
      <w:r w:rsidRPr="007D3D23">
        <w:rPr>
          <w:sz w:val="8"/>
        </w:rPr>
        <w:t xml:space="preserve"> the Asia-Pacific Economic Cooperation forum (</w:t>
      </w:r>
      <w:r w:rsidRPr="000D03E5">
        <w:rPr>
          <w:rStyle w:val="StyleUnderline"/>
          <w:highlight w:val="cyan"/>
        </w:rPr>
        <w:t>APEC</w:t>
      </w:r>
      <w:r w:rsidRPr="000D03E5">
        <w:rPr>
          <w:sz w:val="8"/>
          <w:highlight w:val="cyan"/>
        </w:rPr>
        <w:t xml:space="preserve">). </w:t>
      </w:r>
      <w:r w:rsidRPr="000D03E5">
        <w:rPr>
          <w:rStyle w:val="StyleUnderline"/>
          <w:highlight w:val="cyan"/>
        </w:rPr>
        <w:t>None of these organizations could meet their goals of fostering economic and political interdependence without the active cooperation of China</w:t>
      </w:r>
      <w:r w:rsidRPr="007D3D23">
        <w:rPr>
          <w:rStyle w:val="StyleUnderline"/>
        </w:rPr>
        <w:t>. Insofar as economic interdependence and international institutions promote peace and security, the continued economic growth and stability of China is essential for Asia</w:t>
      </w:r>
      <w:r w:rsidRPr="007D3D23">
        <w:rPr>
          <w:sz w:val="8"/>
        </w:rPr>
        <w:t xml:space="preserve">.7 </w:t>
      </w:r>
      <w:r w:rsidRPr="007D3D23">
        <w:rPr>
          <w:rStyle w:val="StyleUnderline"/>
        </w:rPr>
        <w:t>The importance of a stable China</w:t>
      </w:r>
      <w:r w:rsidRPr="007D3D23">
        <w:rPr>
          <w:sz w:val="8"/>
        </w:rPr>
        <w:t xml:space="preserve"> to American strategic interests </w:t>
      </w:r>
      <w:r w:rsidRPr="007D3D23">
        <w:rPr>
          <w:rStyle w:val="StyleUnderline"/>
        </w:rPr>
        <w:t xml:space="preserve">is best seen by considering what might happen </w:t>
      </w:r>
      <w:r w:rsidRPr="000D03E5">
        <w:rPr>
          <w:rStyle w:val="StyleUnderline"/>
          <w:highlight w:val="cyan"/>
        </w:rPr>
        <w:t>if China unraveled. One of the first consequences would be millions of refugees pouring from China’s borders, unsettling its neighbors</w:t>
      </w:r>
      <w:r w:rsidRPr="007D3D23">
        <w:rPr>
          <w:rStyle w:val="StyleUnderline"/>
        </w:rPr>
        <w:t>. The stability of key American allies such as Japan, South Korea, and Taiwan would be severely tested as they try to cope with this massive human flow along with the economic shockwaves of China’s dissolution</w:t>
      </w:r>
      <w:r w:rsidRPr="007D3D23">
        <w:rPr>
          <w:sz w:val="8"/>
        </w:rPr>
        <w:t xml:space="preserve">. Nor would the United States be immune, as many Chinese may take advantage of corrupt officials or professional human smugglers (”snakeheads”) to make their way to America’s shores.8 </w:t>
      </w:r>
      <w:r w:rsidRPr="000D03E5">
        <w:rPr>
          <w:rStyle w:val="StyleUnderline"/>
          <w:highlight w:val="cyan"/>
        </w:rPr>
        <w:t>North Korea</w:t>
      </w:r>
      <w:r w:rsidRPr="007D3D23">
        <w:rPr>
          <w:sz w:val="8"/>
        </w:rPr>
        <w:t xml:space="preserve">, unpredictable under normal circumstances, </w:t>
      </w:r>
      <w:r w:rsidRPr="000D03E5">
        <w:rPr>
          <w:rStyle w:val="StyleUnderline"/>
          <w:highlight w:val="cyan"/>
        </w:rPr>
        <w:t>may flex its military muscle</w:t>
      </w:r>
      <w:r w:rsidRPr="007D3D23">
        <w:rPr>
          <w:rStyle w:val="StyleUnderline"/>
        </w:rPr>
        <w:t xml:space="preserve"> along its borders with China and South Korea, </w:t>
      </w:r>
      <w:r w:rsidRPr="000D03E5">
        <w:rPr>
          <w:rStyle w:val="StyleUnderline"/>
          <w:highlight w:val="cyan"/>
        </w:rPr>
        <w:t>with dreadful results</w:t>
      </w:r>
      <w:r w:rsidRPr="007D3D23">
        <w:rPr>
          <w:rStyle w:val="StyleUnderline"/>
        </w:rPr>
        <w:t>. Ethnic minorities</w:t>
      </w:r>
      <w:r w:rsidRPr="007D3D23">
        <w:rPr>
          <w:sz w:val="8"/>
        </w:rPr>
        <w:t xml:space="preserve"> in provinces such as Tibet and Xinjiang </w:t>
      </w:r>
      <w:r w:rsidRPr="007D3D23">
        <w:rPr>
          <w:rStyle w:val="StyleUnderline"/>
        </w:rPr>
        <w:t xml:space="preserve">might seize the moment to attempt to break away from Beijing’s domination, fostering even greater instability. </w:t>
      </w:r>
      <w:r w:rsidRPr="000D03E5">
        <w:rPr>
          <w:rStyle w:val="StyleUnderline"/>
          <w:highlight w:val="cyan"/>
        </w:rPr>
        <w:t>China’s control of its more than 200 nuclear weapons</w:t>
      </w:r>
      <w:r w:rsidRPr="007D3D23">
        <w:rPr>
          <w:sz w:val="8"/>
        </w:rPr>
        <w:t xml:space="preserve">, usually very secure, </w:t>
      </w:r>
      <w:r w:rsidRPr="000D03E5">
        <w:rPr>
          <w:rStyle w:val="StyleUnderline"/>
          <w:highlight w:val="cyan"/>
        </w:rPr>
        <w:t>may be compromised</w:t>
      </w:r>
      <w:r w:rsidRPr="007D3D23">
        <w:rPr>
          <w:rStyle w:val="StyleUnderline"/>
        </w:rPr>
        <w:t>, with the arms eventually falling into unknown hands. The territorial disputes that China has with Russia, Vietnam, India, and others could well degenerate into armed warfare as China loses control over its own military forces and its neighbors seek to take advantage of its internal strife</w:t>
      </w:r>
      <w:r w:rsidRPr="007D3D23">
        <w:rPr>
          <w:sz w:val="8"/>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7D3D23">
        <w:rPr>
          <w:rStyle w:val="StyleUnderline"/>
        </w:rPr>
        <w:t>American relations with China would be severely damaged in the wake of Chinese unrest. The Chinese regime might single out the U</w:t>
      </w:r>
      <w:r w:rsidRPr="007D3D23">
        <w:rPr>
          <w:sz w:val="8"/>
        </w:rPr>
        <w:t xml:space="preserve">nited </w:t>
      </w:r>
      <w:r w:rsidRPr="007D3D23">
        <w:rPr>
          <w:rStyle w:val="StyleUnderline"/>
        </w:rPr>
        <w:t>S</w:t>
      </w:r>
      <w:r w:rsidRPr="007D3D23">
        <w:rPr>
          <w:sz w:val="8"/>
        </w:rPr>
        <w:t xml:space="preserve">tates </w:t>
      </w:r>
      <w:r w:rsidRPr="007D3D23">
        <w:rPr>
          <w:rStyle w:val="StyleUnderline"/>
        </w:rPr>
        <w:t>as an enemy in order to stifle civil strife by fostering anti-American nationalism</w:t>
      </w:r>
      <w:r w:rsidRPr="007D3D23">
        <w:rPr>
          <w:sz w:val="8"/>
        </w:rPr>
        <w:t xml:space="preserve">. If China violently suppressed protests, as it did during the 1989 Tiananmen demonstrations, the American Congress might retaliate with economic sanctions, further escalating tensions between China and the United States. Especially if China takes actions against groups favored by the United States, such as Chinese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7D3D23">
        <w:rPr>
          <w:rStyle w:val="StyleUnderline"/>
        </w:rPr>
        <w:t>China would very quickly turn from an erstwhile ally into a superpower adversary</w:t>
      </w:r>
      <w:r w:rsidRPr="007D3D23">
        <w:rPr>
          <w:sz w:val="8"/>
        </w:rPr>
        <w:t xml:space="preserve">.10 </w:t>
      </w:r>
      <w:r w:rsidRPr="007D3D23">
        <w:rPr>
          <w:rStyle w:val="StyleUnderline"/>
        </w:rPr>
        <w:t>The deterioration</w:t>
      </w:r>
      <w:r w:rsidRPr="007D3D23">
        <w:rPr>
          <w:sz w:val="8"/>
        </w:rPr>
        <w:t xml:space="preserve"> of the American relationship with China </w:t>
      </w:r>
      <w:r w:rsidRPr="007D3D23">
        <w:rPr>
          <w:rStyle w:val="StyleUnderline"/>
        </w:rPr>
        <w:t>would be especially dangerous regarding Taiwan. Under the best of circumstances, Taiwan presents a flash point in the</w:t>
      </w:r>
      <w:r w:rsidRPr="007D3D23">
        <w:rPr>
          <w:sz w:val="8"/>
        </w:rPr>
        <w:t xml:space="preserve"> </w:t>
      </w:r>
      <w:proofErr w:type="gramStart"/>
      <w:r w:rsidRPr="007D3D23">
        <w:rPr>
          <w:sz w:val="8"/>
        </w:rPr>
        <w:t>Chinese-American</w:t>
      </w:r>
      <w:proofErr w:type="gramEnd"/>
      <w:r w:rsidRPr="007D3D23">
        <w:rPr>
          <w:sz w:val="8"/>
        </w:rPr>
        <w:t xml:space="preserve"> </w:t>
      </w:r>
      <w:r w:rsidRPr="007D3D23">
        <w:rPr>
          <w:rStyle w:val="StyleUnderline"/>
        </w:rPr>
        <w:t>relationship</w:t>
      </w:r>
      <w:r w:rsidRPr="007D3D23">
        <w:rPr>
          <w:sz w:val="8"/>
        </w:rPr>
        <w:t xml:space="preserve">. China’s claims that Taiwan is a renegade province belonging to the People’s Republic fly in the face of America’s commitment to protect Taiwan, a democratic and prosperous ally. </w:t>
      </w:r>
      <w:r w:rsidRPr="007D3D23">
        <w:rPr>
          <w:rStyle w:val="StyleUnderline"/>
        </w:rPr>
        <w:t>So long as Taiwan does not declare its independence, the U</w:t>
      </w:r>
      <w:r w:rsidRPr="007D3D23">
        <w:rPr>
          <w:sz w:val="8"/>
        </w:rPr>
        <w:t xml:space="preserve">nited </w:t>
      </w:r>
      <w:r w:rsidRPr="007D3D23">
        <w:rPr>
          <w:rStyle w:val="StyleUnderline"/>
        </w:rPr>
        <w:t>S</w:t>
      </w:r>
      <w:r w:rsidRPr="007D3D23">
        <w:rPr>
          <w:sz w:val="8"/>
        </w:rPr>
        <w:t xml:space="preserve">tates </w:t>
      </w:r>
      <w:r w:rsidRPr="007D3D23">
        <w:rPr>
          <w:rStyle w:val="StyleUnderline"/>
        </w:rPr>
        <w:t xml:space="preserve">and China can agree to disagree about Taiwan’s future, but should internal unrest engulf China, this uneasy and informal accommodation could unravel. </w:t>
      </w:r>
      <w:r w:rsidRPr="000D03E5">
        <w:rPr>
          <w:rStyle w:val="StyleUnderline"/>
          <w:highlight w:val="cyan"/>
        </w:rPr>
        <w:t>If China falls victim to widespread instability, the pressure to act against Taiwan would be enormous</w:t>
      </w:r>
      <w:r w:rsidRPr="007D3D23">
        <w:rPr>
          <w:rStyle w:val="StyleUnderline"/>
        </w:rPr>
        <w:t>. It would give China the excuse to impose martial law, improving its abilities to suppress any budding revolt. China’s claims to Taiwan enjoy near unanimous approval among the Chinese people. Acting against Taiwan would enable the Chinese leadership to fan the flames of nationalism, one of the few means at its disposal to rally support for an otherwise illegitimate regime</w:t>
      </w:r>
      <w:r w:rsidRPr="007D3D23">
        <w:rPr>
          <w:sz w:val="8"/>
        </w:rPr>
        <w:t xml:space="preserve">.11 [end page 120] </w:t>
      </w:r>
      <w:r w:rsidRPr="000D03E5">
        <w:rPr>
          <w:rStyle w:val="StyleUnderline"/>
          <w:highlight w:val="cyan"/>
        </w:rPr>
        <w:t>A Sino-Taiwanese confrontation</w:t>
      </w:r>
      <w:r w:rsidRPr="007D3D23">
        <w:rPr>
          <w:rStyle w:val="StyleUnderline"/>
        </w:rPr>
        <w:t xml:space="preserve"> </w:t>
      </w:r>
      <w:r w:rsidRPr="000D03E5">
        <w:rPr>
          <w:rStyle w:val="StyleUnderline"/>
          <w:highlight w:val="cyan"/>
        </w:rPr>
        <w:t>could</w:t>
      </w:r>
      <w:r w:rsidRPr="007D3D23">
        <w:rPr>
          <w:rStyle w:val="StyleUnderline"/>
        </w:rPr>
        <w:t xml:space="preserve"> also </w:t>
      </w:r>
      <w:r w:rsidRPr="000D03E5">
        <w:rPr>
          <w:rStyle w:val="StyleUnderline"/>
          <w:highlight w:val="cyan"/>
        </w:rPr>
        <w:t>come about</w:t>
      </w:r>
      <w:r w:rsidRPr="007D3D23">
        <w:rPr>
          <w:rStyle w:val="StyleUnderline"/>
        </w:rPr>
        <w:t xml:space="preserve"> inadvertently if the Chinese leadership decided to provoke a crisis over Taiwan only to find itself at war as popular emotions prevented a peaceful resolution of the crisis. If a Taiwanese leader decided to exploit Chinese unrest by declaring independence, the Chinese government might have no choice but to launch an attack</w:t>
      </w:r>
      <w:r w:rsidRPr="007D3D23">
        <w:rPr>
          <w:sz w:val="8"/>
        </w:rPr>
        <w:t xml:space="preserve">. As the political scientist Susan Shirk argues, </w:t>
      </w:r>
      <w:r w:rsidRPr="007D3D23">
        <w:rPr>
          <w:rStyle w:val="StyleUnderline"/>
        </w:rPr>
        <w:t>no Chinese regime can stand aside and allow Taiwan to announce its independence without going to war if it expects to survive in power</w:t>
      </w:r>
      <w:r w:rsidRPr="007D3D23">
        <w:rPr>
          <w:sz w:val="8"/>
        </w:rPr>
        <w:t xml:space="preserve">.12 </w:t>
      </w:r>
      <w:r w:rsidRPr="000D03E5">
        <w:rPr>
          <w:rStyle w:val="StyleUnderline"/>
          <w:highlight w:val="cyan"/>
        </w:rPr>
        <w:t>Whether through miscalculation or brinksmanship</w:t>
      </w:r>
      <w:r w:rsidRPr="007D3D23">
        <w:rPr>
          <w:rStyle w:val="StyleUnderline"/>
        </w:rPr>
        <w:t xml:space="preserve">, war with Taiwan </w:t>
      </w:r>
      <w:r w:rsidRPr="000D03E5">
        <w:rPr>
          <w:rStyle w:val="StyleUnderline"/>
          <w:highlight w:val="cyan"/>
        </w:rPr>
        <w:t>producing a Sino-American confrontation</w:t>
      </w:r>
      <w:r w:rsidRPr="007D3D23">
        <w:rPr>
          <w:rStyle w:val="StyleUnderline"/>
        </w:rPr>
        <w:t xml:space="preserve"> could well be the unintended outcome of Chinese civil conflict</w:t>
      </w:r>
      <w:r w:rsidRPr="007D3D23">
        <w:rPr>
          <w:sz w:val="8"/>
        </w:rPr>
        <w:t>.</w:t>
      </w:r>
    </w:p>
    <w:p w14:paraId="0C2592EC" w14:textId="620CEEFF" w:rsidR="002D13F8" w:rsidRPr="007D3D23" w:rsidRDefault="002D13F8" w:rsidP="002D13F8">
      <w:pPr>
        <w:pStyle w:val="Heading3"/>
        <w:rPr>
          <w:rFonts w:cs="Times New Roman"/>
        </w:rPr>
      </w:pPr>
      <w:r w:rsidRPr="007D3D23">
        <w:rPr>
          <w:rFonts w:cs="Times New Roman"/>
        </w:rPr>
        <w:t>I/L – Reunification</w:t>
      </w:r>
    </w:p>
    <w:p w14:paraId="18821153" w14:textId="77777777" w:rsidR="002D13F8" w:rsidRPr="007D3D23" w:rsidRDefault="002D13F8" w:rsidP="002D13F8">
      <w:pPr>
        <w:pStyle w:val="Heading4"/>
        <w:rPr>
          <w:rFonts w:cs="Times New Roman"/>
        </w:rPr>
      </w:pPr>
      <w:r w:rsidRPr="007D3D23">
        <w:rPr>
          <w:rFonts w:cs="Times New Roman"/>
        </w:rPr>
        <w:t>The plan reinserts the US into the debate over Hong Kong – Trump’s inaction on policing creates the opportunity for a “second reunification”</w:t>
      </w:r>
    </w:p>
    <w:p w14:paraId="50DF495C" w14:textId="77777777" w:rsidR="002D13F8" w:rsidRPr="007D3D23" w:rsidRDefault="002D13F8" w:rsidP="002D13F8">
      <w:pPr>
        <w:rPr>
          <w:rStyle w:val="Style13ptBold"/>
        </w:rPr>
      </w:pPr>
      <w:r w:rsidRPr="007D3D23">
        <w:rPr>
          <w:rStyle w:val="Style13ptBold"/>
        </w:rPr>
        <w:t>Mainichi 6/6</w:t>
      </w:r>
    </w:p>
    <w:p w14:paraId="210E2EB5" w14:textId="77777777" w:rsidR="002D13F8" w:rsidRPr="007D3D23" w:rsidRDefault="002D13F8" w:rsidP="002D13F8">
      <w:r w:rsidRPr="007D3D23">
        <w:t xml:space="preserve">The Mainichi, Japan’s National Daily, “Trump's hardline response to protests may benefit China in East Asia” June 6, 2020 </w:t>
      </w:r>
      <w:hyperlink r:id="rId21" w:history="1">
        <w:r w:rsidRPr="007D3D23">
          <w:rPr>
            <w:rStyle w:val="Hyperlink"/>
          </w:rPr>
          <w:t>https://mainichi.jp/english/articles/20200606/p2g/00m/0in/079000c</w:t>
        </w:r>
      </w:hyperlink>
    </w:p>
    <w:p w14:paraId="382298E4" w14:textId="77777777" w:rsidR="002D13F8" w:rsidRPr="007D3D23" w:rsidRDefault="002D13F8" w:rsidP="002D13F8">
      <w:pPr>
        <w:rPr>
          <w:sz w:val="10"/>
        </w:rPr>
      </w:pPr>
      <w:r w:rsidRPr="007D3D23">
        <w:rPr>
          <w:sz w:val="10"/>
        </w:rPr>
        <w:t xml:space="preserve">BEIJING (Kyodo) -- U.S. President Donald </w:t>
      </w:r>
      <w:r w:rsidRPr="007D3D23">
        <w:rPr>
          <w:rStyle w:val="StyleUnderline"/>
        </w:rPr>
        <w:t>Trump's hardline response to the</w:t>
      </w:r>
      <w:r w:rsidRPr="007D3D23">
        <w:rPr>
          <w:sz w:val="10"/>
        </w:rPr>
        <w:t xml:space="preserve"> raging </w:t>
      </w:r>
      <w:r w:rsidRPr="007D3D23">
        <w:rPr>
          <w:rStyle w:val="StyleUnderline"/>
        </w:rPr>
        <w:t>protests</w:t>
      </w:r>
      <w:r w:rsidRPr="007D3D23">
        <w:rPr>
          <w:sz w:val="10"/>
        </w:rPr>
        <w:t xml:space="preserve"> stemming from the death of black man in police custody in Minneapolis </w:t>
      </w:r>
      <w:r w:rsidRPr="007D3D23">
        <w:rPr>
          <w:rStyle w:val="StyleUnderline"/>
        </w:rPr>
        <w:t>may open a window of opportunity for China to prevent Washington from getting involved in East Asian affairs</w:t>
      </w:r>
      <w:r w:rsidRPr="007D3D23">
        <w:rPr>
          <w:sz w:val="10"/>
        </w:rPr>
        <w:t xml:space="preserve">. Since his initial threat to deploy the military to quell what he calls "riots" drew stinging criticism, Trump has softened his rhetoric in recent few days. But fears linger that if he really sends troops, this would effectively give China a green light to resort to force in Hong Kong. Given the Trump administration's apparent failures in responding to the new coronavirus and his rising disapproval rating, some diplomatic sources have become skeptical about whether he can be re-elected for a second term in the presidential election in November. Trump's shifting of East Asia onto the back burner could bolster China's power in the region, </w:t>
      </w:r>
      <w:r w:rsidRPr="007D3D23">
        <w:rPr>
          <w:rStyle w:val="StyleUnderline"/>
        </w:rPr>
        <w:t xml:space="preserve">allowing Beijing to ramp up pressure on Hong Kong </w:t>
      </w:r>
      <w:r w:rsidRPr="007D3D23">
        <w:rPr>
          <w:sz w:val="10"/>
        </w:rPr>
        <w:t xml:space="preserve">and Taiwan, blurring the fate of the Korean Peninsula, and compelling Japan, a U.S. close ally, to reshape its diplomatic policy. "If Trump takes military action to thwart ongoing protests, China would not hesitate to suppress protests in Hong Kong by force. If Trump loses the election, nobody would strongly deter China ahead," one of the sources said. "The security environment in East Asia would become very uncertain and even dangerous. </w:t>
      </w:r>
      <w:r w:rsidRPr="007D3D23">
        <w:rPr>
          <w:rStyle w:val="Emphasis"/>
        </w:rPr>
        <w:t>Trump should</w:t>
      </w:r>
      <w:r w:rsidRPr="007D3D23">
        <w:rPr>
          <w:sz w:val="10"/>
        </w:rPr>
        <w:t xml:space="preserve"> act decisively, while </w:t>
      </w:r>
      <w:r w:rsidRPr="007D3D23">
        <w:rPr>
          <w:rStyle w:val="Emphasis"/>
        </w:rPr>
        <w:t>be</w:t>
      </w:r>
      <w:r w:rsidRPr="007D3D23">
        <w:rPr>
          <w:sz w:val="10"/>
        </w:rPr>
        <w:t xml:space="preserve">ing </w:t>
      </w:r>
      <w:r w:rsidRPr="007D3D23">
        <w:rPr>
          <w:rStyle w:val="Emphasis"/>
        </w:rPr>
        <w:t>fully aware that his moves have always influenced other countries</w:t>
      </w:r>
      <w:r w:rsidRPr="007D3D23">
        <w:rPr>
          <w:sz w:val="10"/>
        </w:rPr>
        <w:t xml:space="preserve">," he added. Across the United States, protests have erupted over the death of George Floyd, 46, at the hands of a white police officer in the midwestern state of Minnesota. Curfews have been imposed and the National Guard, which responds to domestic incidents, has been activated in </w:t>
      </w:r>
      <w:proofErr w:type="gramStart"/>
      <w:r w:rsidRPr="007D3D23">
        <w:rPr>
          <w:sz w:val="10"/>
        </w:rPr>
        <w:t>a large number of</w:t>
      </w:r>
      <w:proofErr w:type="gramEnd"/>
      <w:r w:rsidRPr="007D3D23">
        <w:rPr>
          <w:sz w:val="10"/>
        </w:rPr>
        <w:t xml:space="preserve"> cities, including the U.S. capital, to repress the protests, many of which have turned violent with people looting and setting fire to buildings and vehicles. In Washington, near the White House, police countered protesters by firing tear gas. Earlier this month, Trump pledged to deploy "thousands and thousands of heavily armed soldiers" if </w:t>
      </w:r>
      <w:proofErr w:type="gramStart"/>
      <w:r w:rsidRPr="007D3D23">
        <w:rPr>
          <w:sz w:val="10"/>
        </w:rPr>
        <w:t>necessary</w:t>
      </w:r>
      <w:proofErr w:type="gramEnd"/>
      <w:r w:rsidRPr="007D3D23">
        <w:rPr>
          <w:sz w:val="10"/>
        </w:rPr>
        <w:t xml:space="preserve"> to put down the violence, calling himself a "president of law and order." His remarks came after China's parliament on May 28 passed a resolution to introduce a national security law to crack down on what Beijing views as subversive activity in Hong Kong, antagonizing pro-democracy protesters in the territory. </w:t>
      </w:r>
      <w:r w:rsidRPr="007D3D23">
        <w:rPr>
          <w:rStyle w:val="StyleUnderline"/>
        </w:rPr>
        <w:t>"Why does the U.S. refer to those (advocating) 'Hong Kong independence'</w:t>
      </w:r>
      <w:r w:rsidRPr="007D3D23">
        <w:rPr>
          <w:sz w:val="10"/>
        </w:rPr>
        <w:t xml:space="preserve"> and black-clad rioters </w:t>
      </w:r>
      <w:r w:rsidRPr="007D3D23">
        <w:rPr>
          <w:rStyle w:val="StyleUnderline"/>
        </w:rPr>
        <w:t xml:space="preserve">as 'heroes' </w:t>
      </w:r>
      <w:r w:rsidRPr="007D3D23">
        <w:rPr>
          <w:sz w:val="10"/>
        </w:rPr>
        <w:t xml:space="preserve">and 'fighters' </w:t>
      </w:r>
      <w:r w:rsidRPr="007D3D23">
        <w:rPr>
          <w:rStyle w:val="StyleUnderline"/>
        </w:rPr>
        <w:t>but label its people protesting against racial discrimination as 'thugs'?" Chinese Foreign Ministry spokesman Zhao</w:t>
      </w:r>
      <w:r w:rsidRPr="007D3D23">
        <w:rPr>
          <w:sz w:val="10"/>
        </w:rPr>
        <w:t xml:space="preserve"> </w:t>
      </w:r>
      <w:proofErr w:type="spellStart"/>
      <w:r w:rsidRPr="007D3D23">
        <w:rPr>
          <w:sz w:val="10"/>
        </w:rPr>
        <w:t>Lijian</w:t>
      </w:r>
      <w:proofErr w:type="spellEnd"/>
      <w:r w:rsidRPr="007D3D23">
        <w:rPr>
          <w:sz w:val="10"/>
        </w:rPr>
        <w:t xml:space="preserve"> </w:t>
      </w:r>
      <w:r w:rsidRPr="007D3D23">
        <w:rPr>
          <w:rStyle w:val="StyleUnderline"/>
        </w:rPr>
        <w:t>said.</w:t>
      </w:r>
      <w:r w:rsidRPr="007D3D23">
        <w:rPr>
          <w:sz w:val="10"/>
        </w:rPr>
        <w:t xml:space="preserve"> </w:t>
      </w:r>
    </w:p>
    <w:p w14:paraId="22503314" w14:textId="77777777" w:rsidR="002D13F8" w:rsidRPr="007D3D23" w:rsidRDefault="002D13F8" w:rsidP="002D13F8">
      <w:pPr>
        <w:rPr>
          <w:sz w:val="10"/>
        </w:rPr>
      </w:pPr>
    </w:p>
    <w:p w14:paraId="79C44E58" w14:textId="77777777" w:rsidR="002D13F8" w:rsidRPr="007D3D23" w:rsidRDefault="002D13F8" w:rsidP="002D13F8"/>
    <w:p w14:paraId="7AFE7C21" w14:textId="77777777" w:rsidR="002D13F8" w:rsidRPr="007D3D23" w:rsidRDefault="002D13F8" w:rsidP="002D13F8">
      <w:pPr>
        <w:pStyle w:val="Heading3"/>
        <w:rPr>
          <w:rFonts w:cs="Times New Roman"/>
        </w:rPr>
      </w:pPr>
      <w:r w:rsidRPr="007D3D23">
        <w:rPr>
          <w:rFonts w:cs="Times New Roman"/>
        </w:rPr>
        <w:t>! – Taiwan War</w:t>
      </w:r>
    </w:p>
    <w:p w14:paraId="0FECE910" w14:textId="77777777" w:rsidR="002D13F8" w:rsidRPr="007D3D23" w:rsidRDefault="002D13F8" w:rsidP="002D13F8">
      <w:pPr>
        <w:pStyle w:val="Heading4"/>
        <w:rPr>
          <w:rFonts w:cs="Times New Roman"/>
        </w:rPr>
      </w:pPr>
      <w:r w:rsidRPr="007D3D23">
        <w:rPr>
          <w:rFonts w:cs="Times New Roman"/>
        </w:rPr>
        <w:t>Hong Kong secession causes Taiwan secession</w:t>
      </w:r>
    </w:p>
    <w:p w14:paraId="0EB5D405" w14:textId="77777777" w:rsidR="002D13F8" w:rsidRPr="007D3D23" w:rsidRDefault="002D13F8" w:rsidP="002D13F8">
      <w:pPr>
        <w:rPr>
          <w:rStyle w:val="Style13ptBold"/>
        </w:rPr>
      </w:pPr>
      <w:r w:rsidRPr="007D3D23">
        <w:rPr>
          <w:rStyle w:val="Style13ptBold"/>
        </w:rPr>
        <w:t>Griffiths 6/29</w:t>
      </w:r>
    </w:p>
    <w:p w14:paraId="7093890C" w14:textId="77777777" w:rsidR="002D13F8" w:rsidRPr="007D3D23" w:rsidRDefault="002D13F8" w:rsidP="002D13F8">
      <w:r w:rsidRPr="007D3D23">
        <w:t>James, CNN, “From the Qing Empire to the People's Republic, China's worries about separatism run deep” June 29, 2020</w:t>
      </w:r>
    </w:p>
    <w:p w14:paraId="66FD8B44" w14:textId="77777777" w:rsidR="002D13F8" w:rsidRPr="007D3D23" w:rsidRDefault="002D13F8" w:rsidP="002D13F8">
      <w:r w:rsidRPr="007D3D23">
        <w:t>https://www.cnn.com/2020/06/29/asia/china-separatism-independence-intl-hnk/index.html</w:t>
      </w:r>
    </w:p>
    <w:p w14:paraId="27D49DED" w14:textId="77777777" w:rsidR="002D13F8" w:rsidRPr="007D3D23" w:rsidRDefault="002D13F8" w:rsidP="002D13F8">
      <w:r w:rsidRPr="007D3D23">
        <w:t>Writing about the global norm in favor of the status quo, Keating said "</w:t>
      </w:r>
      <w:r w:rsidRPr="007D3D23">
        <w:rPr>
          <w:rStyle w:val="StyleUnderline"/>
        </w:rPr>
        <w:t>the assumption has been that if secession movements were allowed to succeed, it would open a Pandora's box of dangerous separatism."</w:t>
      </w:r>
      <w:r w:rsidRPr="007D3D23">
        <w:t xml:space="preserve"> </w:t>
      </w:r>
      <w:r w:rsidRPr="007D3D23">
        <w:rPr>
          <w:rStyle w:val="Emphasis"/>
        </w:rPr>
        <w:t>This is</w:t>
      </w:r>
      <w:r w:rsidRPr="007D3D23">
        <w:t xml:space="preserve"> perhaps </w:t>
      </w:r>
      <w:r w:rsidRPr="007D3D23">
        <w:rPr>
          <w:rStyle w:val="Emphasis"/>
        </w:rPr>
        <w:t xml:space="preserve">especially true in China, where a single pro-independence domino could set off a cascade of territorial unrest. </w:t>
      </w:r>
      <w:r w:rsidRPr="007D3D23">
        <w:rPr>
          <w:rStyle w:val="StyleUnderline"/>
        </w:rPr>
        <w:t>Beijing has dealt with desire for independence in Xinjiang and Tibet</w:t>
      </w:r>
      <w:r w:rsidRPr="007D3D23">
        <w:t xml:space="preserve">, in part, </w:t>
      </w:r>
      <w:r w:rsidRPr="007D3D23">
        <w:rPr>
          <w:rStyle w:val="StyleUnderline"/>
        </w:rPr>
        <w:t>by encouraging the mass migration of Han Chinese to both territories</w:t>
      </w:r>
      <w:r w:rsidRPr="007D3D23">
        <w:t xml:space="preserve">, as well as advancing Sinification policies in education, language and religion. </w:t>
      </w:r>
      <w:r w:rsidRPr="007D3D23">
        <w:rPr>
          <w:rStyle w:val="StyleUnderline"/>
        </w:rPr>
        <w:t>The changing ethnic makeup of both areas makes it harder to argue for self-determination based on an idea of racial or cultural difference</w:t>
      </w:r>
      <w:r w:rsidRPr="007D3D23">
        <w:t xml:space="preserve"> to China proper, with millions of Han Chinese living in both regions. </w:t>
      </w:r>
      <w:r w:rsidRPr="007D3D23">
        <w:rPr>
          <w:rStyle w:val="StyleUnderline"/>
        </w:rPr>
        <w:t>Hong Kong and Taiwan threaten the status quo in a different way. Both are majority Han Chinese</w:t>
      </w:r>
      <w:r w:rsidRPr="007D3D23">
        <w:t xml:space="preserve">, and antipathy towards Beijing in these areas is based not so much on nationalism but as a rejection of the mainland's political system. </w:t>
      </w:r>
      <w:r w:rsidRPr="007D3D23">
        <w:rPr>
          <w:rStyle w:val="StyleUnderline"/>
        </w:rPr>
        <w:t>Were either territory to become fully independent, this could undermine the PRC's claims of legitimacy, based as it is on the idea that a historical China has always existed and always should. Challenging this idea is controversial anywhere -- as much in China as in the UK over Scotland, Spain over Catalonia, or Russia and Ukraine over Crimea</w:t>
      </w:r>
      <w:r w:rsidRPr="007D3D23">
        <w:t xml:space="preserve">. But as Keating writes: "The existing countries in the world aren't good in and of themselves; they are useful to the extent that they help provide security and general welfare for the people who live within them as well as for the </w:t>
      </w:r>
      <w:proofErr w:type="gramStart"/>
      <w:r w:rsidRPr="007D3D23">
        <w:t>world as a whole</w:t>
      </w:r>
      <w:proofErr w:type="gramEnd"/>
      <w:r w:rsidRPr="007D3D23">
        <w:t>. "When they fail to do so, our first impulse should be to ask how they can be improved, not simply to state that they must be preserved."</w:t>
      </w:r>
    </w:p>
    <w:p w14:paraId="22BB47FE" w14:textId="77777777" w:rsidR="002D13F8" w:rsidRPr="007D3D23" w:rsidRDefault="002D13F8" w:rsidP="002D13F8">
      <w:pPr>
        <w:pStyle w:val="Heading4"/>
        <w:rPr>
          <w:rFonts w:cs="Times New Roman"/>
        </w:rPr>
      </w:pPr>
      <w:r w:rsidRPr="007D3D23">
        <w:rPr>
          <w:rFonts w:cs="Times New Roman"/>
        </w:rPr>
        <w:t xml:space="preserve">Taiwan is a </w:t>
      </w:r>
      <w:r w:rsidRPr="007D3D23">
        <w:rPr>
          <w:rFonts w:cs="Times New Roman"/>
          <w:u w:val="single"/>
        </w:rPr>
        <w:t xml:space="preserve">unique </w:t>
      </w:r>
      <w:r w:rsidRPr="007D3D23">
        <w:rPr>
          <w:rFonts w:cs="Times New Roman"/>
        </w:rPr>
        <w:t>flashpoint – nationalism trumps any other consideration and deterrence failure is inevitable</w:t>
      </w:r>
    </w:p>
    <w:p w14:paraId="05C5AC46" w14:textId="77777777" w:rsidR="002D13F8" w:rsidRPr="007D3D23" w:rsidRDefault="002D13F8" w:rsidP="002D13F8">
      <w:r w:rsidRPr="007D3D23">
        <w:rPr>
          <w:rStyle w:val="Style13ptBold"/>
        </w:rPr>
        <w:t>Mearsheimer</w:t>
      </w:r>
      <w:r w:rsidRPr="007D3D23">
        <w:t xml:space="preserve"> 20</w:t>
      </w:r>
      <w:r w:rsidRPr="007D3D23">
        <w:rPr>
          <w:rStyle w:val="Style13ptBold"/>
        </w:rPr>
        <w:t xml:space="preserve">14 </w:t>
      </w:r>
      <w:r w:rsidRPr="007D3D23">
        <w:t>– John J. Mearsheimer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(John J, “Say Goodbye to Taiwan”, The National Interest, February 25, 2014, https://nationalinterest.org/article/say-goodbye-taiwan-9931?Page=0%2C3)</w:t>
      </w:r>
    </w:p>
    <w:p w14:paraId="0B6EBA79" w14:textId="77777777" w:rsidR="002D13F8" w:rsidRPr="007D3D23" w:rsidRDefault="002D13F8" w:rsidP="002D13F8">
      <w:r w:rsidRPr="007D3D23">
        <w:rPr>
          <w:u w:val="single"/>
        </w:rPr>
        <w:t xml:space="preserve">While the </w:t>
      </w:r>
      <w:r w:rsidRPr="007D3D23">
        <w:rPr>
          <w:highlight w:val="cyan"/>
          <w:u w:val="single"/>
        </w:rPr>
        <w:t>U</w:t>
      </w:r>
      <w:r w:rsidRPr="007D3D23">
        <w:t xml:space="preserve">nited </w:t>
      </w:r>
      <w:r w:rsidRPr="007D3D23">
        <w:rPr>
          <w:highlight w:val="cyan"/>
          <w:u w:val="single"/>
        </w:rPr>
        <w:t>S</w:t>
      </w:r>
      <w:r w:rsidRPr="007D3D23">
        <w:t xml:space="preserve">tates </w:t>
      </w:r>
      <w:r w:rsidRPr="007D3D23">
        <w:rPr>
          <w:u w:val="single"/>
        </w:rPr>
        <w:t xml:space="preserve">has good reasons to want </w:t>
      </w:r>
      <w:r w:rsidRPr="007D3D23">
        <w:rPr>
          <w:highlight w:val="cyan"/>
          <w:u w:val="single"/>
        </w:rPr>
        <w:t>Taiwan</w:t>
      </w:r>
      <w:r w:rsidRPr="007D3D23">
        <w:t xml:space="preserve"> as part of the balancing coalition it will build </w:t>
      </w:r>
      <w:r w:rsidRPr="007D3D23">
        <w:rPr>
          <w:u w:val="single"/>
        </w:rPr>
        <w:t>against China</w:t>
      </w:r>
      <w:r w:rsidRPr="007D3D23">
        <w:t xml:space="preserve">, </w:t>
      </w:r>
      <w:r w:rsidRPr="007D3D23">
        <w:rPr>
          <w:u w:val="single"/>
        </w:rPr>
        <w:t>there are</w:t>
      </w:r>
      <w:r w:rsidRPr="007D3D23">
        <w:t xml:space="preserve"> </w:t>
      </w:r>
      <w:r w:rsidRPr="007D3D23">
        <w:rPr>
          <w:u w:val="single"/>
        </w:rPr>
        <w:t>also reasons</w:t>
      </w:r>
      <w:r w:rsidRPr="007D3D23">
        <w:t xml:space="preserve"> to think </w:t>
      </w:r>
      <w:r w:rsidRPr="007D3D23">
        <w:rPr>
          <w:b/>
          <w:bCs/>
          <w:u w:val="single"/>
        </w:rPr>
        <w:t xml:space="preserve">this </w:t>
      </w:r>
      <w:r w:rsidRPr="007D3D23">
        <w:rPr>
          <w:b/>
          <w:bCs/>
          <w:highlight w:val="cyan"/>
          <w:u w:val="single"/>
        </w:rPr>
        <w:t>relationship is not sustainable</w:t>
      </w:r>
      <w:r w:rsidRPr="007D3D23">
        <w:rPr>
          <w:b/>
          <w:bCs/>
          <w:u w:val="single"/>
        </w:rPr>
        <w:t xml:space="preserve"> </w:t>
      </w:r>
      <w:r w:rsidRPr="007D3D23">
        <w:rPr>
          <w:u w:val="single"/>
        </w:rPr>
        <w:t>over the long term</w:t>
      </w:r>
      <w:r w:rsidRPr="007D3D23">
        <w:t xml:space="preserve">. For starters, at some point in the next decade or so </w:t>
      </w:r>
      <w:r w:rsidRPr="007D3D23">
        <w:rPr>
          <w:u w:val="single"/>
        </w:rPr>
        <w:t>it will become impossible for the United States to help Taiwan defend itself against a Chinese attack.</w:t>
      </w:r>
      <w:r w:rsidRPr="007D3D23">
        <w:t xml:space="preserve"> Remember that </w:t>
      </w:r>
      <w:r w:rsidRPr="007D3D23">
        <w:rPr>
          <w:u w:val="single"/>
        </w:rPr>
        <w:t>we are talking about a China with much more military capability than it has today.</w:t>
      </w:r>
      <w:r w:rsidRPr="007D3D23">
        <w:t xml:space="preserve"> In addition, </w:t>
      </w:r>
      <w:r w:rsidRPr="007D3D23">
        <w:rPr>
          <w:highlight w:val="cyan"/>
          <w:u w:val="single"/>
        </w:rPr>
        <w:t>geography works in China’s favor</w:t>
      </w:r>
      <w:r w:rsidRPr="007D3D23">
        <w:rPr>
          <w:u w:val="single"/>
        </w:rPr>
        <w:t xml:space="preserve"> in a major way</w:t>
      </w:r>
      <w:r w:rsidRPr="007D3D23">
        <w:t xml:space="preserve">, simply </w:t>
      </w:r>
      <w:r w:rsidRPr="007D3D23">
        <w:rPr>
          <w:u w:val="single"/>
        </w:rPr>
        <w:t xml:space="preserve">because </w:t>
      </w:r>
      <w:r w:rsidRPr="007D3D23">
        <w:rPr>
          <w:highlight w:val="cyan"/>
          <w:u w:val="single"/>
        </w:rPr>
        <w:t xml:space="preserve">Taiwan is </w:t>
      </w:r>
      <w:r w:rsidRPr="007D3D23">
        <w:rPr>
          <w:u w:val="single"/>
        </w:rPr>
        <w:t xml:space="preserve">so </w:t>
      </w:r>
      <w:r w:rsidRPr="007D3D23">
        <w:rPr>
          <w:highlight w:val="cyan"/>
          <w:u w:val="single"/>
        </w:rPr>
        <w:t xml:space="preserve">close </w:t>
      </w:r>
      <w:r w:rsidRPr="007D3D23">
        <w:rPr>
          <w:u w:val="single"/>
        </w:rPr>
        <w:t>to the Chinese mainland and so far away from the United States</w:t>
      </w:r>
      <w:r w:rsidRPr="007D3D23">
        <w:t xml:space="preserve">. </w:t>
      </w:r>
      <w:r w:rsidRPr="007D3D23">
        <w:rPr>
          <w:u w:val="single"/>
        </w:rPr>
        <w:t xml:space="preserve">When it comes to a competition between China and the United States over </w:t>
      </w:r>
      <w:r w:rsidRPr="007D3D23">
        <w:rPr>
          <w:highlight w:val="cyan"/>
          <w:u w:val="single"/>
        </w:rPr>
        <w:t xml:space="preserve">projecting military power into Taiwan, </w:t>
      </w:r>
      <w:r w:rsidRPr="007D3D23">
        <w:rPr>
          <w:b/>
          <w:bCs/>
          <w:highlight w:val="cyan"/>
          <w:u w:val="single"/>
        </w:rPr>
        <w:t xml:space="preserve">China wins </w:t>
      </w:r>
      <w:r w:rsidRPr="007D3D23">
        <w:rPr>
          <w:b/>
          <w:bCs/>
          <w:u w:val="single"/>
        </w:rPr>
        <w:t>hands down</w:t>
      </w:r>
      <w:r w:rsidRPr="007D3D23">
        <w:t xml:space="preserve">. Furthermore, in a fight over Taiwan, </w:t>
      </w:r>
      <w:r w:rsidRPr="007D3D23">
        <w:rPr>
          <w:u w:val="single"/>
        </w:rPr>
        <w:t>American policy makers would</w:t>
      </w:r>
      <w:r w:rsidRPr="007D3D23">
        <w:t xml:space="preserve"> surely </w:t>
      </w:r>
      <w:r w:rsidRPr="007D3D23">
        <w:rPr>
          <w:u w:val="single"/>
        </w:rPr>
        <w:t>be reluctant to launch</w:t>
      </w:r>
      <w:r w:rsidRPr="007D3D23">
        <w:t xml:space="preserve"> </w:t>
      </w:r>
      <w:r w:rsidRPr="007D3D23">
        <w:rPr>
          <w:u w:val="single"/>
        </w:rPr>
        <w:t>major attacks against</w:t>
      </w:r>
      <w:r w:rsidRPr="007D3D23">
        <w:t xml:space="preserve"> Chinese forces on </w:t>
      </w:r>
      <w:r w:rsidRPr="007D3D23">
        <w:rPr>
          <w:u w:val="single"/>
        </w:rPr>
        <w:t>the mainland, for fear</w:t>
      </w:r>
      <w:r w:rsidRPr="007D3D23">
        <w:t xml:space="preserve"> they might </w:t>
      </w:r>
      <w:r w:rsidRPr="007D3D23">
        <w:rPr>
          <w:u w:val="single"/>
        </w:rPr>
        <w:t>precipitate nuclear escalation.</w:t>
      </w:r>
      <w:r w:rsidRPr="007D3D23">
        <w:t xml:space="preserve"> This reticence would also work to China’s advantage. One might argue that there is a simple way to deal with the fact that Taiwan will not have an effective conventional deterrent against China in the not-too-distant future: put America’s nuclear umbrella over Taiwan. This approach will not solve the problem, however, because the United States is not going to escalate to the nuclear level if Taiwan is being overrun by China. The stakes are not high enough to risk a general thermonuclear war. Taiwan is not Japan or even South Korea. Thus, </w:t>
      </w:r>
      <w:r w:rsidRPr="007D3D23">
        <w:rPr>
          <w:u w:val="single"/>
        </w:rPr>
        <w:t>the smart strategy for America is to not even try to extend its nuclear deterrent over Taiwan</w:t>
      </w:r>
      <w:r w:rsidRPr="007D3D23">
        <w:rPr>
          <w:b/>
          <w:bCs/>
          <w:u w:val="single"/>
        </w:rPr>
        <w:t xml:space="preserve">. </w:t>
      </w:r>
      <w:r w:rsidRPr="007D3D23">
        <w:t xml:space="preserve">There is a second reason the United States might eventually forsake </w:t>
      </w:r>
      <w:r w:rsidRPr="007D3D23">
        <w:rPr>
          <w:rStyle w:val="StyleUnderline"/>
          <w:highlight w:val="cyan"/>
        </w:rPr>
        <w:t>Taiwan</w:t>
      </w:r>
      <w:r w:rsidRPr="007D3D23">
        <w:t xml:space="preserve">: it </w:t>
      </w:r>
      <w:r w:rsidRPr="007D3D23">
        <w:rPr>
          <w:rStyle w:val="StyleUnderline"/>
          <w:highlight w:val="cyan"/>
        </w:rPr>
        <w:t>is</w:t>
      </w:r>
      <w:r w:rsidRPr="007D3D23">
        <w:rPr>
          <w:rStyle w:val="StyleUnderline"/>
        </w:rPr>
        <w:t xml:space="preserve"> an </w:t>
      </w:r>
      <w:r w:rsidRPr="007D3D23">
        <w:rPr>
          <w:rStyle w:val="Emphasis"/>
          <w:bCs/>
        </w:rPr>
        <w:t xml:space="preserve">especially </w:t>
      </w:r>
      <w:r w:rsidRPr="007D3D23">
        <w:rPr>
          <w:rStyle w:val="Emphasis"/>
          <w:bCs/>
          <w:highlight w:val="cyan"/>
        </w:rPr>
        <w:t>dangerous flashpoint</w:t>
      </w:r>
      <w:r w:rsidRPr="007D3D23">
        <w:t xml:space="preserve">, </w:t>
      </w:r>
      <w:r w:rsidRPr="007D3D23">
        <w:rPr>
          <w:rStyle w:val="StyleUnderline"/>
        </w:rPr>
        <w:t xml:space="preserve">which </w:t>
      </w:r>
      <w:r w:rsidRPr="007D3D23">
        <w:rPr>
          <w:rStyle w:val="StyleUnderline"/>
          <w:highlight w:val="cyan"/>
        </w:rPr>
        <w:t>could</w:t>
      </w:r>
      <w:r w:rsidRPr="007D3D23">
        <w:rPr>
          <w:rStyle w:val="StyleUnderline"/>
        </w:rPr>
        <w:t xml:space="preserve"> easily </w:t>
      </w:r>
      <w:r w:rsidRPr="007D3D23">
        <w:rPr>
          <w:rStyle w:val="StyleUnderline"/>
          <w:highlight w:val="cyan"/>
        </w:rPr>
        <w:t xml:space="preserve">precipitate </w:t>
      </w:r>
      <w:r w:rsidRPr="007D3D23">
        <w:rPr>
          <w:rStyle w:val="StyleUnderline"/>
        </w:rPr>
        <w:t xml:space="preserve">a </w:t>
      </w:r>
      <w:r w:rsidRPr="007D3D23">
        <w:rPr>
          <w:rStyle w:val="Emphasis"/>
          <w:bCs/>
          <w:highlight w:val="cyan"/>
        </w:rPr>
        <w:t>Sino-American war</w:t>
      </w:r>
      <w:r w:rsidRPr="007D3D23">
        <w:rPr>
          <w:rStyle w:val="StyleUnderline"/>
        </w:rPr>
        <w:t xml:space="preserve"> </w:t>
      </w:r>
      <w:r w:rsidRPr="007D3D23">
        <w:t xml:space="preserve">that is not in America’s interest. U.S. policy makers understand that </w:t>
      </w:r>
      <w:r w:rsidRPr="007D3D23">
        <w:rPr>
          <w:rStyle w:val="StyleUnderline"/>
        </w:rPr>
        <w:t>the fate of Taiwan is a matter of great concern to Chinese of all persuasions and</w:t>
      </w:r>
      <w:r w:rsidRPr="007D3D23">
        <w:t xml:space="preserve"> that </w:t>
      </w:r>
      <w:r w:rsidRPr="007D3D23">
        <w:rPr>
          <w:rStyle w:val="StyleUnderline"/>
        </w:rPr>
        <w:t>they will be extremely angry if it looks like the U</w:t>
      </w:r>
      <w:r w:rsidRPr="007D3D23">
        <w:t xml:space="preserve">nited </w:t>
      </w:r>
      <w:r w:rsidRPr="007D3D23">
        <w:rPr>
          <w:rStyle w:val="StyleUnderline"/>
        </w:rPr>
        <w:t>S</w:t>
      </w:r>
      <w:r w:rsidRPr="007D3D23">
        <w:t xml:space="preserve">tates </w:t>
      </w:r>
      <w:r w:rsidRPr="007D3D23">
        <w:rPr>
          <w:rStyle w:val="StyleUnderline"/>
        </w:rPr>
        <w:t>is preventing unification</w:t>
      </w:r>
      <w:r w:rsidRPr="007D3D23">
        <w:t xml:space="preserve">. But that is exactly what Washington will be doing if it forms a close military alliance with Taiwan, and that point will not be lost on the Chinese people. It is important to note in this regard that </w:t>
      </w:r>
      <w:r w:rsidRPr="007D3D23">
        <w:rPr>
          <w:rStyle w:val="StyleUnderline"/>
          <w:highlight w:val="cyan"/>
        </w:rPr>
        <w:t>Chinese nationalism</w:t>
      </w:r>
      <w:r w:rsidRPr="007D3D23">
        <w:t xml:space="preserve">, which is </w:t>
      </w:r>
      <w:r w:rsidRPr="007D3D23">
        <w:rPr>
          <w:rStyle w:val="Emphasis"/>
          <w:bCs/>
          <w:highlight w:val="cyan"/>
        </w:rPr>
        <w:t>a potent force</w:t>
      </w:r>
      <w:r w:rsidRPr="007D3D23">
        <w:rPr>
          <w:highlight w:val="cyan"/>
        </w:rPr>
        <w:t>,</w:t>
      </w:r>
      <w:r w:rsidRPr="007D3D23">
        <w:t xml:space="preserve"> </w:t>
      </w:r>
      <w:r w:rsidRPr="007D3D23">
        <w:rPr>
          <w:rStyle w:val="StyleUnderline"/>
          <w:highlight w:val="cyan"/>
        </w:rPr>
        <w:t xml:space="preserve">emphasizes </w:t>
      </w:r>
      <w:r w:rsidRPr="007D3D23">
        <w:rPr>
          <w:rStyle w:val="StyleUnderline"/>
        </w:rPr>
        <w:t xml:space="preserve">how great </w:t>
      </w:r>
      <w:r w:rsidRPr="007D3D23">
        <w:rPr>
          <w:rStyle w:val="StyleUnderline"/>
          <w:highlight w:val="cyan"/>
        </w:rPr>
        <w:t>powers</w:t>
      </w:r>
      <w:r w:rsidRPr="007D3D23">
        <w:rPr>
          <w:rStyle w:val="StyleUnderline"/>
        </w:rPr>
        <w:t xml:space="preserve"> like the U</w:t>
      </w:r>
      <w:r w:rsidRPr="007D3D23">
        <w:t xml:space="preserve">nited </w:t>
      </w:r>
      <w:r w:rsidRPr="007D3D23">
        <w:rPr>
          <w:rStyle w:val="StyleUnderline"/>
        </w:rPr>
        <w:t>S</w:t>
      </w:r>
      <w:r w:rsidRPr="007D3D23">
        <w:t xml:space="preserve">tates </w:t>
      </w:r>
      <w:r w:rsidRPr="007D3D23">
        <w:rPr>
          <w:rStyle w:val="StyleUnderline"/>
          <w:highlight w:val="cyan"/>
        </w:rPr>
        <w:t>humiliated China</w:t>
      </w:r>
      <w:r w:rsidRPr="007D3D23">
        <w:rPr>
          <w:rStyle w:val="StyleUnderline"/>
        </w:rPr>
        <w:t xml:space="preserve"> in the past</w:t>
      </w:r>
      <w:r w:rsidRPr="007D3D23">
        <w:t xml:space="preserve"> when it was weak and appropriated Chinese territory like Hong Kong and Taiwan. Thus, </w:t>
      </w:r>
      <w:r w:rsidRPr="007D3D23">
        <w:rPr>
          <w:rStyle w:val="StyleUnderline"/>
        </w:rPr>
        <w:t xml:space="preserve">it is not difficult to imagine </w:t>
      </w:r>
      <w:r w:rsidRPr="007D3D23">
        <w:rPr>
          <w:rStyle w:val="Emphasis"/>
          <w:bCs/>
        </w:rPr>
        <w:t>crises</w:t>
      </w:r>
      <w:r w:rsidRPr="007D3D23">
        <w:rPr>
          <w:rStyle w:val="StyleUnderline"/>
        </w:rPr>
        <w:t xml:space="preserve"> breaking out over Taiwan or scenarios in which a </w:t>
      </w:r>
      <w:r w:rsidRPr="007D3D23">
        <w:rPr>
          <w:rStyle w:val="Emphasis"/>
          <w:bCs/>
        </w:rPr>
        <w:t>crisis escalates</w:t>
      </w:r>
      <w:r w:rsidRPr="007D3D23">
        <w:rPr>
          <w:rStyle w:val="StyleUnderline"/>
        </w:rPr>
        <w:t xml:space="preserve"> into a </w:t>
      </w:r>
      <w:r w:rsidRPr="007D3D23">
        <w:rPr>
          <w:rStyle w:val="Emphasis"/>
          <w:bCs/>
        </w:rPr>
        <w:t>shooting war</w:t>
      </w:r>
      <w:r w:rsidRPr="007D3D23">
        <w:t xml:space="preserve">. After all, </w:t>
      </w:r>
      <w:r w:rsidRPr="007D3D23">
        <w:rPr>
          <w:rStyle w:val="StyleUnderline"/>
        </w:rPr>
        <w:t xml:space="preserve">Chinese nationalism will surely be a force for trouble in those crises, and China will </w:t>
      </w:r>
      <w:r w:rsidRPr="007D3D23">
        <w:t xml:space="preserve">at some point </w:t>
      </w:r>
      <w:r w:rsidRPr="007D3D23">
        <w:rPr>
          <w:rStyle w:val="StyleUnderline"/>
        </w:rPr>
        <w:t>have the military wherewithal to conquer Taiwan, which will make war even more likely.</w:t>
      </w:r>
      <w:r w:rsidRPr="007D3D23">
        <w:rPr>
          <w:u w:val="single"/>
        </w:rPr>
        <w:t xml:space="preserve"> </w:t>
      </w:r>
      <w:r w:rsidRPr="007D3D23">
        <w:rPr>
          <w:rStyle w:val="StyleUnderline"/>
        </w:rPr>
        <w:t xml:space="preserve">There was </w:t>
      </w:r>
      <w:r w:rsidRPr="007D3D23">
        <w:rPr>
          <w:rStyle w:val="Emphasis"/>
          <w:bCs/>
          <w:highlight w:val="cyan"/>
        </w:rPr>
        <w:t>no flashpoint</w:t>
      </w:r>
      <w:r w:rsidRPr="007D3D23">
        <w:rPr>
          <w:rStyle w:val="StyleUnderline"/>
          <w:highlight w:val="cyan"/>
        </w:rPr>
        <w:t xml:space="preserve"> between </w:t>
      </w:r>
      <w:r w:rsidRPr="007D3D23">
        <w:rPr>
          <w:rStyle w:val="StyleUnderline"/>
        </w:rPr>
        <w:t xml:space="preserve">the </w:t>
      </w:r>
      <w:r w:rsidRPr="007D3D23">
        <w:rPr>
          <w:rStyle w:val="StyleUnderline"/>
          <w:highlight w:val="cyan"/>
        </w:rPr>
        <w:t xml:space="preserve">superpowers during </w:t>
      </w:r>
      <w:r w:rsidRPr="007D3D23">
        <w:rPr>
          <w:rStyle w:val="StyleUnderline"/>
        </w:rPr>
        <w:t xml:space="preserve">the </w:t>
      </w:r>
      <w:r w:rsidRPr="007D3D23">
        <w:rPr>
          <w:rStyle w:val="StyleUnderline"/>
          <w:highlight w:val="cyan"/>
        </w:rPr>
        <w:t xml:space="preserve">Cold War that was </w:t>
      </w:r>
      <w:r w:rsidRPr="007D3D23">
        <w:rPr>
          <w:rStyle w:val="Emphasis"/>
          <w:bCs/>
          <w:highlight w:val="cyan"/>
        </w:rPr>
        <w:t>as dangerous as Taiwan</w:t>
      </w:r>
      <w:r w:rsidRPr="007D3D23">
        <w:rPr>
          <w:rStyle w:val="StyleUnderline"/>
        </w:rPr>
        <w:t xml:space="preserve"> will be in a Sino-American security competition</w:t>
      </w:r>
      <w:r w:rsidRPr="007D3D23">
        <w:t xml:space="preserve">. Some commentators liken Berlin in the Cold War to Taiwan, but Berlin was not sacred territory for the Soviet </w:t>
      </w:r>
      <w:proofErr w:type="gramStart"/>
      <w:r w:rsidRPr="007D3D23">
        <w:t>Union</w:t>
      </w:r>
      <w:proofErr w:type="gramEnd"/>
      <w:r w:rsidRPr="007D3D23">
        <w:t xml:space="preserve"> and it was actually of little strategic importance for either side. Taiwan is different. </w:t>
      </w:r>
      <w:r w:rsidRPr="007D3D23">
        <w:rPr>
          <w:rStyle w:val="StyleUnderline"/>
        </w:rPr>
        <w:t>Given how dangerous it is for precipitating a war and given the fact that the U</w:t>
      </w:r>
      <w:r w:rsidRPr="007D3D23">
        <w:t xml:space="preserve">nited </w:t>
      </w:r>
      <w:r w:rsidRPr="007D3D23">
        <w:rPr>
          <w:rStyle w:val="StyleUnderline"/>
        </w:rPr>
        <w:t>S</w:t>
      </w:r>
      <w:r w:rsidRPr="007D3D23">
        <w:t xml:space="preserve">tates will eventually reach the point where it cannot defend Taiwan, there is a reasonable chance that American policy makers will eventually conclude that </w:t>
      </w:r>
      <w:r w:rsidRPr="007D3D23">
        <w:rPr>
          <w:rStyle w:val="StyleUnderline"/>
          <w:highlight w:val="cyan"/>
        </w:rPr>
        <w:t xml:space="preserve">it makes good strategic sense to </w:t>
      </w:r>
      <w:r w:rsidRPr="007D3D23">
        <w:rPr>
          <w:rStyle w:val="Emphasis"/>
          <w:bCs/>
          <w:highlight w:val="cyan"/>
        </w:rPr>
        <w:t>abandon</w:t>
      </w:r>
      <w:r w:rsidRPr="007D3D23">
        <w:rPr>
          <w:rStyle w:val="Emphasis"/>
          <w:bCs/>
        </w:rPr>
        <w:t xml:space="preserve"> Taiwan</w:t>
      </w:r>
      <w:r w:rsidRPr="007D3D23">
        <w:rPr>
          <w:rStyle w:val="StyleUnderline"/>
        </w:rPr>
        <w:t xml:space="preserve"> and allow China to </w:t>
      </w:r>
      <w:r w:rsidRPr="007D3D23">
        <w:rPr>
          <w:rStyle w:val="Emphasis"/>
          <w:bCs/>
        </w:rPr>
        <w:t>coerce it</w:t>
      </w:r>
      <w:r w:rsidRPr="007D3D23">
        <w:rPr>
          <w:rStyle w:val="StyleUnderline"/>
        </w:rPr>
        <w:t xml:space="preserve"> into </w:t>
      </w:r>
      <w:r w:rsidRPr="007D3D23">
        <w:rPr>
          <w:rStyle w:val="Emphasis"/>
          <w:bCs/>
        </w:rPr>
        <w:t>accepting unification</w:t>
      </w:r>
      <w:r w:rsidRPr="007D3D23">
        <w:t>.</w:t>
      </w:r>
    </w:p>
    <w:p w14:paraId="31F45A8C" w14:textId="77777777" w:rsidR="002D13F8" w:rsidRPr="007D3D23" w:rsidRDefault="002D13F8" w:rsidP="002D13F8">
      <w:pPr>
        <w:pStyle w:val="Heading4"/>
        <w:rPr>
          <w:rFonts w:cs="Times New Roman"/>
        </w:rPr>
      </w:pPr>
      <w:r w:rsidRPr="007D3D23">
        <w:rPr>
          <w:rFonts w:cs="Times New Roman"/>
        </w:rPr>
        <w:t xml:space="preserve">Cross-strait war goes nuclear </w:t>
      </w:r>
    </w:p>
    <w:p w14:paraId="0642753E" w14:textId="77777777" w:rsidR="002D13F8" w:rsidRPr="007D3D23" w:rsidRDefault="002D13F8" w:rsidP="002D13F8">
      <w:r w:rsidRPr="007D3D23">
        <w:rPr>
          <w:rStyle w:val="Style13ptBold"/>
        </w:rPr>
        <w:t>Littlefield and Lowther 15</w:t>
      </w:r>
      <w:r w:rsidRPr="007D3D23">
        <w:t xml:space="preserve"> — Alex Littlefield, Assistant Professor in the Department of International Trade at Feng Chia University (Taiwan), holds a Ph.D. In International Politics from National Chung </w:t>
      </w:r>
      <w:proofErr w:type="spellStart"/>
      <w:r w:rsidRPr="007D3D23">
        <w:t>Hsing</w:t>
      </w:r>
      <w:proofErr w:type="spellEnd"/>
      <w:r w:rsidRPr="007D3D23">
        <w:t xml:space="preserve"> University (Taiwan), and Adam Lowther, Research Professor at the Air Force Research Institute at Maxwell Air Force Base, Director of the School of Advanced Nuclear Deterrence Studies at the Air Force Global Strike Command, former Assistant Professor of Political Science at Arkansas Tech University and Columbus State University, holds a Ph.D. In International Relations from the University of Alabama, 2015 (“Taiwan and the Prospects for War Between China and America,” </w:t>
      </w:r>
      <w:r w:rsidRPr="007D3D23">
        <w:rPr>
          <w:i/>
        </w:rPr>
        <w:t>The Diplomat</w:t>
      </w:r>
      <w:r w:rsidRPr="007D3D23">
        <w:t>, August 11</w:t>
      </w:r>
      <w:r w:rsidRPr="007D3D23">
        <w:rPr>
          <w:vertAlign w:val="superscript"/>
        </w:rPr>
        <w:t>th</w:t>
      </w:r>
      <w:r w:rsidRPr="007D3D23">
        <w:t>, Available Online at http://thediplomat.com/2015/08/taiwan-and-the-prospects-for-war-between-china-and-america/, Accessed 06-25-2016)</w:t>
      </w:r>
    </w:p>
    <w:p w14:paraId="3E9890D5" w14:textId="77777777" w:rsidR="002D13F8" w:rsidRPr="007D3D23" w:rsidRDefault="002D13F8" w:rsidP="002D13F8">
      <w:r w:rsidRPr="007D3D23">
        <w:t>Possible Scenario</w:t>
      </w:r>
    </w:p>
    <w:p w14:paraId="7DF915E4" w14:textId="77777777" w:rsidR="002D13F8" w:rsidRPr="007D3D23" w:rsidRDefault="002D13F8" w:rsidP="002D13F8">
      <w:r w:rsidRPr="007D3D23">
        <w:rPr>
          <w:rStyle w:val="StyleUnderline"/>
          <w:sz w:val="16"/>
          <w:u w:val="none"/>
        </w:rPr>
        <w:t>While there are several scenarios where conflict between the U</w:t>
      </w:r>
      <w:r w:rsidRPr="007D3D23">
        <w:t xml:space="preserve">nited </w:t>
      </w:r>
      <w:r w:rsidRPr="007D3D23">
        <w:rPr>
          <w:rStyle w:val="StyleUnderline"/>
          <w:sz w:val="16"/>
          <w:u w:val="none"/>
        </w:rPr>
        <w:t>S</w:t>
      </w:r>
      <w:r w:rsidRPr="007D3D23">
        <w:t xml:space="preserve">tates </w:t>
      </w:r>
      <w:r w:rsidRPr="007D3D23">
        <w:rPr>
          <w:rStyle w:val="StyleUnderline"/>
          <w:sz w:val="16"/>
          <w:u w:val="none"/>
        </w:rPr>
        <w:t>and China is possible,</w:t>
      </w:r>
      <w:r w:rsidRPr="007D3D23">
        <w:rPr>
          <w:rStyle w:val="StyleUnderline"/>
        </w:rPr>
        <w:t xml:space="preserve"> some analysts believe that a </w:t>
      </w:r>
      <w:r w:rsidRPr="007D3D23">
        <w:rPr>
          <w:rStyle w:val="StyleUnderline"/>
          <w:highlight w:val="cyan"/>
        </w:rPr>
        <w:t xml:space="preserve">conflict over Taiwan </w:t>
      </w:r>
      <w:r w:rsidRPr="007D3D23">
        <w:rPr>
          <w:rStyle w:val="StyleUnderline"/>
        </w:rPr>
        <w:t xml:space="preserve">remains </w:t>
      </w:r>
      <w:r w:rsidRPr="007D3D23">
        <w:rPr>
          <w:rStyle w:val="Emphasis"/>
        </w:rPr>
        <w:t xml:space="preserve">the </w:t>
      </w:r>
      <w:r w:rsidRPr="007D3D23">
        <w:rPr>
          <w:rStyle w:val="Emphasis"/>
          <w:highlight w:val="cyan"/>
        </w:rPr>
        <w:t>most likely place</w:t>
      </w:r>
      <w:r w:rsidRPr="007D3D23">
        <w:rPr>
          <w:rStyle w:val="StyleUnderline"/>
          <w:highlight w:val="cyan"/>
        </w:rPr>
        <w:t xml:space="preserve"> where the PRC and</w:t>
      </w:r>
      <w:r w:rsidRPr="007D3D23">
        <w:rPr>
          <w:rStyle w:val="StyleUnderline"/>
        </w:rPr>
        <w:t xml:space="preserve"> the </w:t>
      </w:r>
      <w:r w:rsidRPr="007D3D23">
        <w:rPr>
          <w:rStyle w:val="StyleUnderline"/>
          <w:highlight w:val="cyan"/>
        </w:rPr>
        <w:t xml:space="preserve">U.S. </w:t>
      </w:r>
      <w:r w:rsidRPr="007D3D23">
        <w:rPr>
          <w:rStyle w:val="StyleUnderline"/>
        </w:rPr>
        <w:t>would</w:t>
      </w:r>
      <w:r w:rsidRPr="007D3D23">
        <w:rPr>
          <w:rStyle w:val="StyleUnderline"/>
          <w:highlight w:val="cyan"/>
        </w:rPr>
        <w:t xml:space="preserve"> come to blows. </w:t>
      </w:r>
      <w:r w:rsidRPr="007D3D23">
        <w:rPr>
          <w:rStyle w:val="StyleUnderline"/>
          <w:sz w:val="16"/>
          <w:u w:val="none"/>
        </w:rPr>
        <w:t>Beijing is aware that any coercive action on its part to force Taiwan to accept its political domination could incur the wrath of the U</w:t>
      </w:r>
      <w:r w:rsidRPr="007D3D23">
        <w:t xml:space="preserve">nited </w:t>
      </w:r>
      <w:r w:rsidRPr="007D3D23">
        <w:rPr>
          <w:rStyle w:val="StyleUnderline"/>
          <w:sz w:val="16"/>
          <w:u w:val="none"/>
        </w:rPr>
        <w:t>S</w:t>
      </w:r>
      <w:r w:rsidRPr="007D3D23">
        <w:t xml:space="preserve">tates. </w:t>
      </w:r>
      <w:r w:rsidRPr="007D3D23">
        <w:rPr>
          <w:rStyle w:val="StyleUnderline"/>
        </w:rPr>
        <w:t xml:space="preserve">To prevent the U.S. from intervening in the region, </w:t>
      </w:r>
      <w:r w:rsidRPr="007D3D23">
        <w:rPr>
          <w:rStyle w:val="StyleUnderline"/>
          <w:highlight w:val="cyan"/>
        </w:rPr>
        <w:t>China will</w:t>
      </w:r>
      <w:r w:rsidRPr="007D3D23">
        <w:rPr>
          <w:rStyle w:val="StyleUnderline"/>
        </w:rPr>
        <w:t xml:space="preserve"> certainly </w:t>
      </w:r>
      <w:r w:rsidRPr="007D3D23">
        <w:rPr>
          <w:rStyle w:val="StyleUnderline"/>
          <w:highlight w:val="cyan"/>
        </w:rPr>
        <w:t>turn to its</w:t>
      </w:r>
      <w:r w:rsidRPr="007D3D23">
        <w:t xml:space="preserve"> anti-access/area-denial (</w:t>
      </w:r>
      <w:r w:rsidRPr="007D3D23">
        <w:rPr>
          <w:rStyle w:val="StyleUnderline"/>
          <w:highlight w:val="cyan"/>
        </w:rPr>
        <w:t>A2/AD</w:t>
      </w:r>
      <w:r w:rsidRPr="007D3D23">
        <w:t xml:space="preserve">) </w:t>
      </w:r>
      <w:r w:rsidRPr="007D3D23">
        <w:rPr>
          <w:rStyle w:val="StyleUnderline"/>
          <w:highlight w:val="cyan"/>
        </w:rPr>
        <w:t>strategy</w:t>
      </w:r>
      <w:r w:rsidRPr="007D3D23">
        <w:t xml:space="preserve">, beginning with non-lethal means and non-lethal threats to discourage the American public from supporting the use of force in support of Taiwan. </w:t>
      </w:r>
      <w:r w:rsidRPr="007D3D23">
        <w:rPr>
          <w:rStyle w:val="StyleUnderline"/>
        </w:rPr>
        <w:t xml:space="preserve">If thwarted in its initial efforts to stop Chinese aggression against Taiwan, the </w:t>
      </w:r>
      <w:r w:rsidRPr="007D3D23">
        <w:rPr>
          <w:rStyle w:val="StyleUnderline"/>
          <w:highlight w:val="cyan"/>
        </w:rPr>
        <w:t>U</w:t>
      </w:r>
      <w:r w:rsidRPr="007D3D23">
        <w:t xml:space="preserve">nited </w:t>
      </w:r>
      <w:r w:rsidRPr="007D3D23">
        <w:rPr>
          <w:rStyle w:val="StyleUnderline"/>
          <w:highlight w:val="cyan"/>
        </w:rPr>
        <w:t>S</w:t>
      </w:r>
      <w:r w:rsidRPr="007D3D23">
        <w:t xml:space="preserve">tates </w:t>
      </w:r>
      <w:r w:rsidRPr="007D3D23">
        <w:rPr>
          <w:rStyle w:val="StyleUnderline"/>
        </w:rPr>
        <w:t xml:space="preserve">may be tempted to </w:t>
      </w:r>
      <w:r w:rsidRPr="007D3D23">
        <w:rPr>
          <w:rStyle w:val="StyleUnderline"/>
          <w:highlight w:val="cyan"/>
        </w:rPr>
        <w:t xml:space="preserve">resort to </w:t>
      </w:r>
      <w:r w:rsidRPr="007D3D23">
        <w:rPr>
          <w:rStyle w:val="StyleUnderline"/>
        </w:rPr>
        <w:t xml:space="preserve">stronger measures and </w:t>
      </w:r>
      <w:r w:rsidRPr="007D3D23">
        <w:rPr>
          <w:rStyle w:val="Emphasis"/>
          <w:highlight w:val="cyan"/>
        </w:rPr>
        <w:t xml:space="preserve">attack mainland </w:t>
      </w:r>
      <w:r w:rsidRPr="007D3D23">
        <w:rPr>
          <w:rStyle w:val="Emphasis"/>
        </w:rPr>
        <w:t>China</w:t>
      </w:r>
      <w:r w:rsidRPr="007D3D23">
        <w:t xml:space="preserve">. A kinetic response to a cyber-attack, for example, although an option, would very likely lead to escalation on the part of the Chinese. </w:t>
      </w:r>
      <w:r w:rsidRPr="007D3D23">
        <w:rPr>
          <w:rStyle w:val="StyleUnderline"/>
        </w:rPr>
        <w:t>Given the regime’s relative weakness and the probability that American attacks</w:t>
      </w:r>
      <w:r w:rsidRPr="007D3D23">
        <w:t xml:space="preserve"> (cyber and conventional) </w:t>
      </w:r>
      <w:r w:rsidRPr="007D3D23">
        <w:rPr>
          <w:rStyle w:val="StyleUnderline"/>
        </w:rPr>
        <w:t>on China will include strikes against PLA command and control</w:t>
      </w:r>
      <w:r w:rsidRPr="007D3D23">
        <w:t xml:space="preserve"> (C2) </w:t>
      </w:r>
      <w:r w:rsidRPr="007D3D23">
        <w:rPr>
          <w:rStyle w:val="StyleUnderline"/>
        </w:rPr>
        <w:t>nodes</w:t>
      </w:r>
      <w:r w:rsidRPr="007D3D23">
        <w:t xml:space="preserve">, which mingle conventional and nuclear C2, </w:t>
      </w:r>
      <w:r w:rsidRPr="007D3D23">
        <w:rPr>
          <w:rStyle w:val="StyleUnderline"/>
        </w:rPr>
        <w:t xml:space="preserve">the </w:t>
      </w:r>
      <w:r w:rsidRPr="007D3D23">
        <w:rPr>
          <w:rStyle w:val="StyleUnderline"/>
          <w:highlight w:val="cyan"/>
        </w:rPr>
        <w:t xml:space="preserve">Chinese </w:t>
      </w:r>
      <w:r w:rsidRPr="007D3D23">
        <w:rPr>
          <w:rStyle w:val="StyleUnderline"/>
        </w:rPr>
        <w:t xml:space="preserve">may </w:t>
      </w:r>
      <w:r w:rsidRPr="007D3D23">
        <w:rPr>
          <w:rStyle w:val="Emphasis"/>
          <w:highlight w:val="cyan"/>
        </w:rPr>
        <w:t xml:space="preserve">escalate to </w:t>
      </w:r>
      <w:r w:rsidRPr="007D3D23">
        <w:rPr>
          <w:rStyle w:val="Emphasis"/>
        </w:rPr>
        <w:t xml:space="preserve">the </w:t>
      </w:r>
      <w:r w:rsidRPr="007D3D23">
        <w:rPr>
          <w:rStyle w:val="Emphasis"/>
          <w:highlight w:val="cyan"/>
        </w:rPr>
        <w:t xml:space="preserve">use </w:t>
      </w:r>
      <w:r w:rsidRPr="007D3D23">
        <w:rPr>
          <w:rStyle w:val="Emphasis"/>
        </w:rPr>
        <w:t xml:space="preserve">of a </w:t>
      </w:r>
      <w:r w:rsidRPr="007D3D23">
        <w:rPr>
          <w:rStyle w:val="Emphasis"/>
          <w:highlight w:val="cyan"/>
        </w:rPr>
        <w:t>nuclear weapon</w:t>
      </w:r>
      <w:r w:rsidRPr="007D3D23">
        <w:t xml:space="preserve"> (against a U.S. carrier in China’s self-declared waters for example) </w:t>
      </w:r>
      <w:r w:rsidRPr="007D3D23">
        <w:rPr>
          <w:rStyle w:val="StyleUnderline"/>
        </w:rPr>
        <w:t>as a means of forcing de-escalation</w:t>
      </w:r>
      <w:r w:rsidRPr="007D3D23">
        <w:t>. I</w:t>
      </w:r>
      <w:r w:rsidRPr="007D3D23">
        <w:rPr>
          <w:rStyle w:val="StyleUnderline"/>
        </w:rPr>
        <w:t xml:space="preserve">n the view of China, such a </w:t>
      </w:r>
      <w:r w:rsidRPr="007D3D23">
        <w:rPr>
          <w:rStyle w:val="StyleUnderline"/>
          <w:highlight w:val="cyan"/>
        </w:rPr>
        <w:t>strike would not be a violation of its no-first-use policy because</w:t>
      </w:r>
      <w:r w:rsidRPr="007D3D23">
        <w:rPr>
          <w:rStyle w:val="StyleUnderline"/>
        </w:rPr>
        <w:t xml:space="preserve"> the strike would occur in sovereign Chinese waters, thus making the use of nuclear weapons a defensive act. Since </w:t>
      </w:r>
      <w:r w:rsidRPr="007D3D23">
        <w:rPr>
          <w:rStyle w:val="StyleUnderline"/>
          <w:highlight w:val="cyan"/>
        </w:rPr>
        <w:t>Taiwan is a domestic matter</w:t>
      </w:r>
      <w:r w:rsidRPr="007D3D23">
        <w:rPr>
          <w:rStyle w:val="StyleUnderline"/>
        </w:rPr>
        <w:t>, any U.S. intervention would be viewed as an act of aggression</w:t>
      </w:r>
      <w:r w:rsidRPr="007D3D23">
        <w:rPr>
          <w:rStyle w:val="StyleUnderline"/>
          <w:sz w:val="16"/>
          <w:u w:val="none"/>
        </w:rPr>
        <w:t>. This, in the minds of the Chinese, makes the U</w:t>
      </w:r>
      <w:r w:rsidRPr="007D3D23">
        <w:t xml:space="preserve">nited </w:t>
      </w:r>
      <w:r w:rsidRPr="007D3D23">
        <w:rPr>
          <w:rStyle w:val="StyleUnderline"/>
          <w:sz w:val="16"/>
          <w:u w:val="none"/>
        </w:rPr>
        <w:t>S</w:t>
      </w:r>
      <w:r w:rsidRPr="007D3D23">
        <w:t xml:space="preserve">tates </w:t>
      </w:r>
      <w:r w:rsidRPr="007D3D23">
        <w:rPr>
          <w:rStyle w:val="StyleUnderline"/>
          <w:sz w:val="16"/>
          <w:u w:val="none"/>
        </w:rPr>
        <w:t>an outside aggressor, not China</w:t>
      </w:r>
      <w:r w:rsidRPr="007D3D23">
        <w:t xml:space="preserve">. It is also important to remember that </w:t>
      </w:r>
      <w:r w:rsidRPr="007D3D23">
        <w:rPr>
          <w:rStyle w:val="StyleUnderline"/>
          <w:sz w:val="16"/>
          <w:u w:val="none"/>
        </w:rPr>
        <w:t>nuclear weapons are an asymmetric response to American conventional superiority</w:t>
      </w:r>
      <w:r w:rsidRPr="007D3D23">
        <w:rPr>
          <w:rStyle w:val="StyleUnderline"/>
        </w:rPr>
        <w:t>. Given that China is incapable of executing and sustaining a conventional military campaign against the continental U</w:t>
      </w:r>
      <w:r w:rsidRPr="007D3D23">
        <w:t xml:space="preserve">nited </w:t>
      </w:r>
      <w:r w:rsidRPr="007D3D23">
        <w:rPr>
          <w:rStyle w:val="StyleUnderline"/>
        </w:rPr>
        <w:t>S</w:t>
      </w:r>
      <w:r w:rsidRPr="007D3D23">
        <w:t xml:space="preserve">tates, </w:t>
      </w:r>
      <w:r w:rsidRPr="007D3D23">
        <w:rPr>
          <w:rStyle w:val="StyleUnderline"/>
        </w:rPr>
        <w:t>China would clearly have an asymmetry of interest and capability with the U</w:t>
      </w:r>
      <w:r w:rsidRPr="007D3D23">
        <w:t xml:space="preserve">nited </w:t>
      </w:r>
      <w:r w:rsidRPr="007D3D23">
        <w:rPr>
          <w:rStyle w:val="StyleUnderline"/>
        </w:rPr>
        <w:t>S</w:t>
      </w:r>
      <w:r w:rsidRPr="007D3D23">
        <w:t xml:space="preserve">tates </w:t>
      </w:r>
      <w:r w:rsidRPr="007D3D23">
        <w:rPr>
          <w:rStyle w:val="StyleUnderline"/>
        </w:rPr>
        <w:t xml:space="preserve">– </w:t>
      </w:r>
      <w:r w:rsidRPr="007D3D23">
        <w:rPr>
          <w:rStyle w:val="Emphasis"/>
          <w:highlight w:val="cyan"/>
        </w:rPr>
        <w:t>far more is at stake for China than</w:t>
      </w:r>
      <w:r w:rsidRPr="007D3D23">
        <w:rPr>
          <w:rStyle w:val="Emphasis"/>
        </w:rPr>
        <w:t xml:space="preserve"> it is </w:t>
      </w:r>
      <w:r w:rsidRPr="007D3D23">
        <w:rPr>
          <w:rStyle w:val="Emphasis"/>
          <w:highlight w:val="cyan"/>
        </w:rPr>
        <w:t xml:space="preserve">for </w:t>
      </w:r>
      <w:r w:rsidRPr="007D3D23">
        <w:rPr>
          <w:rStyle w:val="Emphasis"/>
        </w:rPr>
        <w:t xml:space="preserve">the </w:t>
      </w:r>
      <w:r w:rsidRPr="007D3D23">
        <w:rPr>
          <w:rStyle w:val="Emphasis"/>
          <w:highlight w:val="cyan"/>
        </w:rPr>
        <w:t>U</w:t>
      </w:r>
      <w:r w:rsidRPr="007D3D23">
        <w:t xml:space="preserve">nited </w:t>
      </w:r>
      <w:r w:rsidRPr="007D3D23">
        <w:rPr>
          <w:rStyle w:val="Emphasis"/>
          <w:highlight w:val="cyan"/>
        </w:rPr>
        <w:t>S</w:t>
      </w:r>
      <w:r w:rsidRPr="007D3D23">
        <w:t xml:space="preserve">tates. </w:t>
      </w:r>
      <w:proofErr w:type="gramStart"/>
      <w:r w:rsidRPr="007D3D23">
        <w:t xml:space="preserve">In essence, </w:t>
      </w:r>
      <w:r w:rsidRPr="007D3D23">
        <w:rPr>
          <w:rStyle w:val="StyleUnderline"/>
        </w:rPr>
        <w:t>the</w:t>
      </w:r>
      <w:proofErr w:type="gramEnd"/>
      <w:r w:rsidRPr="007D3D23">
        <w:rPr>
          <w:rStyle w:val="StyleUnderline"/>
        </w:rPr>
        <w:t xml:space="preserve"> </w:t>
      </w:r>
      <w:r w:rsidRPr="007D3D23">
        <w:rPr>
          <w:rStyle w:val="Emphasis"/>
          <w:highlight w:val="cyan"/>
        </w:rPr>
        <w:t>only</w:t>
      </w:r>
      <w:r w:rsidRPr="007D3D23">
        <w:rPr>
          <w:rStyle w:val="StyleUnderline"/>
          <w:highlight w:val="cyan"/>
        </w:rPr>
        <w:t xml:space="preserve"> effective option in retaliation </w:t>
      </w:r>
      <w:r w:rsidRPr="007D3D23">
        <w:rPr>
          <w:rStyle w:val="StyleUnderline"/>
        </w:rPr>
        <w:t xml:space="preserve">for a successful U.S. conventional campaign on Chinese soil </w:t>
      </w:r>
      <w:r w:rsidRPr="007D3D23">
        <w:rPr>
          <w:rStyle w:val="StyleUnderline"/>
          <w:highlight w:val="cyan"/>
        </w:rPr>
        <w:t>is the nuclear one</w:t>
      </w:r>
      <w:r w:rsidRPr="007D3D23">
        <w:t xml:space="preserve">. Without making too crude a point, </w:t>
      </w:r>
      <w:r w:rsidRPr="007D3D23">
        <w:rPr>
          <w:rStyle w:val="StyleUnderline"/>
          <w:sz w:val="16"/>
          <w:u w:val="none"/>
        </w:rPr>
        <w:t>the nuclear option provides more bang for the buck</w:t>
      </w:r>
      <w:r w:rsidRPr="007D3D23">
        <w:t xml:space="preserve">, or yuan. </w:t>
      </w:r>
      <w:r w:rsidRPr="007D3D23">
        <w:rPr>
          <w:rStyle w:val="StyleUnderline"/>
          <w:sz w:val="16"/>
          <w:u w:val="none"/>
        </w:rPr>
        <w:t>Given that</w:t>
      </w:r>
      <w:r w:rsidRPr="007D3D23">
        <w:t xml:space="preserve"> mutually assured destruction (</w:t>
      </w:r>
      <w:r w:rsidRPr="007D3D23">
        <w:rPr>
          <w:rStyle w:val="StyleUnderline"/>
          <w:highlight w:val="cyan"/>
        </w:rPr>
        <w:t>MAD</w:t>
      </w:r>
      <w:r w:rsidRPr="007D3D23">
        <w:rPr>
          <w:highlight w:val="cyan"/>
        </w:rPr>
        <w:t xml:space="preserve">) </w:t>
      </w:r>
      <w:r w:rsidRPr="007D3D23">
        <w:rPr>
          <w:rStyle w:val="StyleUnderline"/>
          <w:highlight w:val="cyan"/>
        </w:rPr>
        <w:t>is not part of China’s strategic thinking</w:t>
      </w:r>
      <w:r w:rsidRPr="007D3D23">
        <w:t xml:space="preserve"> – in fact it is explicitly rejected – </w:t>
      </w:r>
      <w:r w:rsidRPr="007D3D23">
        <w:rPr>
          <w:rStyle w:val="StyleUnderline"/>
          <w:sz w:val="16"/>
          <w:u w:val="none"/>
        </w:rPr>
        <w:t>the PRC will see the situation very differently than the U</w:t>
      </w:r>
      <w:r w:rsidRPr="007D3D23">
        <w:t xml:space="preserve">nited </w:t>
      </w:r>
      <w:r w:rsidRPr="007D3D23">
        <w:rPr>
          <w:rStyle w:val="StyleUnderline"/>
          <w:sz w:val="16"/>
          <w:u w:val="none"/>
        </w:rPr>
        <w:t>S</w:t>
      </w:r>
      <w:r w:rsidRPr="007D3D23">
        <w:t xml:space="preserve">tates. </w:t>
      </w:r>
      <w:r w:rsidRPr="007D3D23">
        <w:rPr>
          <w:rStyle w:val="StyleUnderline"/>
          <w:sz w:val="16"/>
          <w:u w:val="none"/>
        </w:rPr>
        <w:t>China likely has no desire to become a nuclear peer of the U</w:t>
      </w:r>
      <w:r w:rsidRPr="007D3D23">
        <w:t xml:space="preserve">nited </w:t>
      </w:r>
      <w:r w:rsidRPr="007D3D23">
        <w:rPr>
          <w:rStyle w:val="StyleUnderline"/>
          <w:sz w:val="16"/>
          <w:u w:val="none"/>
        </w:rPr>
        <w:t>S</w:t>
      </w:r>
      <w:r w:rsidRPr="007D3D23">
        <w:t xml:space="preserve">tates. </w:t>
      </w:r>
      <w:r w:rsidRPr="007D3D23">
        <w:rPr>
          <w:rStyle w:val="StyleUnderline"/>
          <w:sz w:val="16"/>
          <w:u w:val="none"/>
        </w:rPr>
        <w:t>It does not need to be in order to achieve its geopolitical objectives. However</w:t>
      </w:r>
      <w:r w:rsidRPr="007D3D23">
        <w:rPr>
          <w:rStyle w:val="StyleUnderline"/>
        </w:rPr>
        <w:t>, China does have specific goals that are a part of its stated core security interests, including reunification with Taiwan</w:t>
      </w:r>
      <w:r w:rsidRPr="007D3D23">
        <w:rPr>
          <w:rStyle w:val="StyleUnderline"/>
          <w:sz w:val="16"/>
          <w:u w:val="none"/>
        </w:rPr>
        <w:t>. Reunification is necessary for China to reach its unstated goal of becoming a regional hegemon</w:t>
      </w:r>
      <w:r w:rsidRPr="007D3D23">
        <w:rPr>
          <w:rStyle w:val="StyleUnderline"/>
        </w:rPr>
        <w:t xml:space="preserve">. </w:t>
      </w:r>
      <w:proofErr w:type="gramStart"/>
      <w:r w:rsidRPr="007D3D23">
        <w:rPr>
          <w:rStyle w:val="StyleUnderline"/>
        </w:rPr>
        <w:t>As long as</w:t>
      </w:r>
      <w:proofErr w:type="gramEnd"/>
      <w:r w:rsidRPr="007D3D23">
        <w:rPr>
          <w:rStyle w:val="StyleUnderline"/>
        </w:rPr>
        <w:t xml:space="preserve"> </w:t>
      </w:r>
      <w:r w:rsidRPr="007D3D23">
        <w:rPr>
          <w:rStyle w:val="StyleUnderline"/>
          <w:highlight w:val="cyan"/>
        </w:rPr>
        <w:t xml:space="preserve">Taiwan </w:t>
      </w:r>
      <w:r w:rsidRPr="007D3D23">
        <w:rPr>
          <w:rStyle w:val="StyleUnderline"/>
        </w:rPr>
        <w:t>maintains its de facto independence of China it</w:t>
      </w:r>
      <w:r w:rsidRPr="007D3D23">
        <w:rPr>
          <w:rStyle w:val="StyleUnderline"/>
          <w:highlight w:val="cyan"/>
        </w:rPr>
        <w:t xml:space="preserve"> acts as </w:t>
      </w:r>
      <w:r w:rsidRPr="007D3D23">
        <w:rPr>
          <w:rStyle w:val="Emphasis"/>
          <w:highlight w:val="cyan"/>
        </w:rPr>
        <w:t>a literal and symbolic barrier</w:t>
      </w:r>
      <w:r w:rsidRPr="007D3D23">
        <w:rPr>
          <w:rStyle w:val="StyleUnderline"/>
          <w:highlight w:val="cyan"/>
        </w:rPr>
        <w:t xml:space="preserve"> to China’s power projection</w:t>
      </w:r>
      <w:r w:rsidRPr="007D3D23">
        <w:rPr>
          <w:rStyle w:val="StyleUnderline"/>
        </w:rPr>
        <w:t xml:space="preserve"> beyond the East China Sea</w:t>
      </w:r>
      <w:r w:rsidRPr="007D3D23">
        <w:rPr>
          <w:rStyle w:val="StyleUnderline"/>
          <w:sz w:val="16"/>
          <w:u w:val="none"/>
        </w:rPr>
        <w:t>. Without Taiwan, China cannot gain military hegemony in its own neighborhood</w:t>
      </w:r>
      <w:r w:rsidRPr="007D3D23">
        <w:t xml:space="preserve">. </w:t>
      </w:r>
      <w:r w:rsidRPr="007D3D23">
        <w:rPr>
          <w:rStyle w:val="StyleUnderline"/>
        </w:rPr>
        <w:t xml:space="preserve">China’s maritime land reclamation strategy for Southeast Asia pales in scope and significance with the historical and political value of Taiwan. With Taiwan returned to its rightful place, the relevance to China of the U.S. military presence in Japan and South Korea is </w:t>
      </w:r>
      <w:r w:rsidRPr="007D3D23">
        <w:rPr>
          <w:rStyle w:val="Emphasis"/>
        </w:rPr>
        <w:t>greatly diminished</w:t>
      </w:r>
      <w:r w:rsidRPr="007D3D23">
        <w:t xml:space="preserve">.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w:t>
      </w:r>
      <w:r w:rsidRPr="007D3D23">
        <w:rPr>
          <w:rStyle w:val="StyleUnderline"/>
        </w:rPr>
        <w:t xml:space="preserve">Central to China’s ability to </w:t>
      </w:r>
      <w:r w:rsidRPr="007D3D23">
        <w:rPr>
          <w:rStyle w:val="Emphasis"/>
        </w:rPr>
        <w:t>guarantee</w:t>
      </w:r>
      <w:r w:rsidRPr="007D3D23">
        <w:t xml:space="preserve"> that </w:t>
      </w:r>
      <w:r w:rsidRPr="007D3D23">
        <w:rPr>
          <w:rStyle w:val="Emphasis"/>
        </w:rPr>
        <w:t>prosperity</w:t>
      </w:r>
      <w:r w:rsidRPr="007D3D23">
        <w:rPr>
          <w:rStyle w:val="StyleUnderline"/>
        </w:rPr>
        <w:t xml:space="preserve"> is the return of Taiwan, and control of the sea lines of commerce and communication upon which it relies</w:t>
      </w:r>
      <w:r w:rsidRPr="007D3D23">
        <w:t xml:space="preserve">. Unfortunately, </w:t>
      </w:r>
      <w:r w:rsidRPr="007D3D23">
        <w:rPr>
          <w:rStyle w:val="StyleUnderline"/>
        </w:rPr>
        <w:t xml:space="preserve">too many </w:t>
      </w:r>
      <w:r w:rsidRPr="007D3D23">
        <w:rPr>
          <w:rStyle w:val="StyleUnderline"/>
          <w:highlight w:val="cyan"/>
        </w:rPr>
        <w:t xml:space="preserve">Americans </w:t>
      </w:r>
      <w:r w:rsidRPr="007D3D23">
        <w:rPr>
          <w:rStyle w:val="Emphasis"/>
          <w:highlight w:val="cyan"/>
        </w:rPr>
        <w:t>underestimate</w:t>
      </w:r>
      <w:r w:rsidRPr="007D3D23">
        <w:rPr>
          <w:rStyle w:val="Emphasis"/>
        </w:rPr>
        <w:t xml:space="preserve"> the importance of these </w:t>
      </w:r>
      <w:r w:rsidRPr="007D3D23">
        <w:rPr>
          <w:rStyle w:val="Emphasis"/>
          <w:highlight w:val="cyan"/>
        </w:rPr>
        <w:t>core interests to China</w:t>
      </w:r>
      <w:r w:rsidRPr="007D3D23">
        <w:rPr>
          <w:rStyle w:val="StyleUnderline"/>
        </w:rPr>
        <w:t xml:space="preserve"> and the lengths to which China will ultimately go in order to guarantee them – </w:t>
      </w:r>
      <w:r w:rsidRPr="007D3D23">
        <w:rPr>
          <w:rStyle w:val="Emphasis"/>
        </w:rPr>
        <w:t>even the use of nuclear weapons</w:t>
      </w:r>
      <w:r w:rsidRPr="007D3D23">
        <w:t xml:space="preserve">. Should China succeed it pushing the United States back, the PRC can deal with regional territorial disputes bilaterally and without U.S. involvement. After all, Washington invariably takes the non-Chinese side. </w:t>
      </w:r>
      <w:r w:rsidRPr="007D3D23">
        <w:rPr>
          <w:rStyle w:val="StyleUnderline"/>
        </w:rPr>
        <w:t xml:space="preserve">China sees the U.S. as a direct competitor and obstacle to its geopolitical ambitions. As such it is preparing for the </w:t>
      </w:r>
      <w:r w:rsidRPr="007D3D23">
        <w:rPr>
          <w:rStyle w:val="StyleUnderline"/>
          <w:highlight w:val="cyan"/>
        </w:rPr>
        <w:t>next</w:t>
      </w:r>
      <w:r w:rsidRPr="007D3D23">
        <w:rPr>
          <w:rStyle w:val="StyleUnderline"/>
        </w:rPr>
        <w:t xml:space="preserve"> step in a </w:t>
      </w:r>
      <w:r w:rsidRPr="007D3D23">
        <w:rPr>
          <w:rStyle w:val="StyleUnderline"/>
          <w:highlight w:val="cyan"/>
        </w:rPr>
        <w:t>crisis</w:t>
      </w:r>
      <w:r w:rsidRPr="007D3D23">
        <w:rPr>
          <w:rStyle w:val="StyleUnderline"/>
        </w:rPr>
        <w:t xml:space="preserve"> that it will </w:t>
      </w:r>
      <w:r w:rsidRPr="007D3D23">
        <w:rPr>
          <w:rStyle w:val="StyleUnderline"/>
          <w:highlight w:val="cyan"/>
        </w:rPr>
        <w:t xml:space="preserve">likely </w:t>
      </w:r>
      <w:r w:rsidRPr="007D3D23">
        <w:rPr>
          <w:rStyle w:val="Emphasis"/>
          <w:highlight w:val="cyan"/>
        </w:rPr>
        <w:t>instigate, control, and conclude</w:t>
      </w:r>
      <w:r w:rsidRPr="007D3D23">
        <w:rPr>
          <w:rStyle w:val="StyleUnderline"/>
          <w:highlight w:val="cyan"/>
        </w:rPr>
        <w:t xml:space="preserve"> in</w:t>
      </w:r>
      <w:r w:rsidRPr="007D3D23">
        <w:rPr>
          <w:rStyle w:val="StyleUnderline"/>
        </w:rPr>
        <w:t xml:space="preserve"> the </w:t>
      </w:r>
      <w:r w:rsidRPr="007D3D23">
        <w:rPr>
          <w:rStyle w:val="StyleUnderline"/>
          <w:highlight w:val="cyan"/>
        </w:rPr>
        <w:t>Taiwan Straits</w:t>
      </w:r>
      <w:r w:rsidRPr="007D3D23">
        <w:rPr>
          <w:rStyle w:val="StyleUnderline"/>
        </w:rPr>
        <w:t xml:space="preserve">. </w:t>
      </w:r>
      <w:r w:rsidRPr="007D3D23">
        <w:rPr>
          <w:rStyle w:val="StyleUnderline"/>
          <w:sz w:val="16"/>
          <w:u w:val="none"/>
        </w:rPr>
        <w:t>China will likely use the election or statement of a pro-independence high-ranking official as the impetus for action. This is the same method it used when it fired missiles in the Straits</w:t>
      </w:r>
      <w:r w:rsidRPr="007D3D23">
        <w:t xml:space="preserve"> in response to remarks by then-President Lee Teng-hui, </w:t>
      </w:r>
      <w:r w:rsidRPr="007D3D23">
        <w:rPr>
          <w:rStyle w:val="StyleUnderline"/>
        </w:rPr>
        <w:t>ushering in the 1996 Taiwan Straits Crisis</w:t>
      </w:r>
      <w:r w:rsidRPr="007D3D23">
        <w:t>. The U.S. brought an end to the mainland’s antics when the U.S.S Nimitz and six additional ships sailed into the Straits. Despite the pro-China presidency of Ma Ying-</w:t>
      </w:r>
      <w:proofErr w:type="spellStart"/>
      <w:r w:rsidRPr="007D3D23">
        <w:t>jeou</w:t>
      </w:r>
      <w:proofErr w:type="spellEnd"/>
      <w:r w:rsidRPr="007D3D23">
        <w:t xml:space="preserve">, </w:t>
      </w:r>
      <w:r w:rsidRPr="007D3D23">
        <w:rPr>
          <w:rStyle w:val="StyleUnderline"/>
        </w:rPr>
        <w:t>China continues to expand its missile force targeting Taiwan and undertakes annual war games that simulate an attack on Taiwan</w:t>
      </w:r>
      <w:r w:rsidRPr="007D3D23">
        <w:t xml:space="preserve">. </w:t>
      </w:r>
      <w:r w:rsidRPr="007D3D23">
        <w:rPr>
          <w:rStyle w:val="StyleUnderline"/>
        </w:rPr>
        <w:t xml:space="preserve">China has not forgotten the humiliation it faced in 1996 and will be certain no U.S. carrier groups have access to the Strait during the next crisis. The Second Artillery Corps’ nuclear capabilities exist to help secure the results China seeks when the U.S. is </w:t>
      </w:r>
      <w:r w:rsidRPr="007D3D23">
        <w:rPr>
          <w:rStyle w:val="Emphasis"/>
        </w:rPr>
        <w:t>caught off-guard</w:t>
      </w:r>
      <w:r w:rsidRPr="007D3D23">
        <w:rPr>
          <w:rStyle w:val="StyleUnderline"/>
        </w:rPr>
        <w:t xml:space="preserve">, </w:t>
      </w:r>
      <w:r w:rsidRPr="007D3D23">
        <w:rPr>
          <w:rStyle w:val="Emphasis"/>
        </w:rPr>
        <w:t>overwhelmed</w:t>
      </w:r>
      <w:r w:rsidRPr="007D3D23">
        <w:rPr>
          <w:rStyle w:val="StyleUnderline"/>
        </w:rPr>
        <w:t xml:space="preserve">, and forced to </w:t>
      </w:r>
      <w:r w:rsidRPr="007D3D23">
        <w:rPr>
          <w:rStyle w:val="Emphasis"/>
        </w:rPr>
        <w:t>either escalate a crisis or capitulate</w:t>
      </w:r>
      <w:r w:rsidRPr="007D3D23">
        <w:t>.</w:t>
      </w:r>
    </w:p>
    <w:p w14:paraId="57C9B5DA" w14:textId="77777777" w:rsidR="002D13F8" w:rsidRPr="007D3D23" w:rsidRDefault="002D13F8" w:rsidP="002D13F8"/>
    <w:p w14:paraId="705246EE" w14:textId="77777777" w:rsidR="002D13F8" w:rsidRPr="007D3D23" w:rsidRDefault="002D13F8" w:rsidP="002D13F8"/>
    <w:p w14:paraId="3F598C30" w14:textId="6D1DC8FE" w:rsidR="00306DD2" w:rsidRPr="007D3D23" w:rsidRDefault="00306DD2" w:rsidP="00306DD2">
      <w:pPr>
        <w:pStyle w:val="Heading2"/>
        <w:rPr>
          <w:rFonts w:cs="Times New Roman"/>
        </w:rPr>
      </w:pPr>
      <w:proofErr w:type="gramStart"/>
      <w:r w:rsidRPr="007D3D23">
        <w:rPr>
          <w:rFonts w:cs="Times New Roman"/>
        </w:rPr>
        <w:t>Neoliberalism</w:t>
      </w:r>
      <w:r w:rsidR="00742661" w:rsidRPr="007D3D23">
        <w:rPr>
          <w:rFonts w:cs="Times New Roman"/>
        </w:rPr>
        <w:t xml:space="preserve"> !</w:t>
      </w:r>
      <w:proofErr w:type="gramEnd"/>
    </w:p>
    <w:p w14:paraId="1526BD41" w14:textId="0EDF2B79" w:rsidR="00306DD2" w:rsidRPr="007D3D23" w:rsidRDefault="00306DD2" w:rsidP="00306DD2">
      <w:pPr>
        <w:pStyle w:val="Heading3"/>
        <w:rPr>
          <w:rFonts w:cs="Times New Roman"/>
        </w:rPr>
      </w:pPr>
      <w:r w:rsidRPr="007D3D23">
        <w:rPr>
          <w:rFonts w:cs="Times New Roman"/>
        </w:rPr>
        <w:t>1nc</w:t>
      </w:r>
    </w:p>
    <w:p w14:paraId="6963E567" w14:textId="77777777" w:rsidR="00306DD2" w:rsidRPr="007D3D23" w:rsidRDefault="00306DD2" w:rsidP="00306DD2">
      <w:pPr>
        <w:pStyle w:val="Heading4"/>
        <w:rPr>
          <w:rFonts w:cs="Times New Roman"/>
        </w:rPr>
      </w:pPr>
      <w:r w:rsidRPr="007D3D23">
        <w:rPr>
          <w:rFonts w:cs="Times New Roman"/>
        </w:rPr>
        <w:t xml:space="preserve">US-style democracy promotion energizes neoliberalism globally </w:t>
      </w:r>
    </w:p>
    <w:p w14:paraId="386483B3" w14:textId="77777777" w:rsidR="00306DD2" w:rsidRPr="007D3D23" w:rsidRDefault="00306DD2" w:rsidP="00306DD2">
      <w:proofErr w:type="spellStart"/>
      <w:r w:rsidRPr="007D3D23">
        <w:rPr>
          <w:rStyle w:val="Style13ptBold"/>
        </w:rPr>
        <w:t>Lösche</w:t>
      </w:r>
      <w:proofErr w:type="spellEnd"/>
      <w:r w:rsidRPr="007D3D23">
        <w:rPr>
          <w:rStyle w:val="Style13ptBold"/>
        </w:rPr>
        <w:t>, 2009</w:t>
      </w:r>
      <w:r w:rsidRPr="007D3D23">
        <w:t xml:space="preserve"> (Max </w:t>
      </w:r>
      <w:proofErr w:type="spellStart"/>
      <w:r w:rsidRPr="007D3D23">
        <w:t>Lösche</w:t>
      </w:r>
      <w:proofErr w:type="spellEnd"/>
      <w:r w:rsidRPr="007D3D23">
        <w:t xml:space="preserve">, Education administrator. Faculty Office of Business and Economics School of Business and Economics, “How has neoliberalism influenced US foreign politics?”, Gotland University, </w:t>
      </w:r>
      <w:hyperlink r:id="rId22" w:history="1">
        <w:r w:rsidRPr="007D3D23">
          <w:rPr>
            <w:rStyle w:val="Hyperlink"/>
          </w:rPr>
          <w:t>https://www.diva-portal.org/smash/get/diva2:317574/FULLTEXT01.pdf</w:t>
        </w:r>
      </w:hyperlink>
      <w:r w:rsidRPr="007D3D23">
        <w:t xml:space="preserve">, 2009) MIA </w:t>
      </w:r>
    </w:p>
    <w:p w14:paraId="031D375B" w14:textId="77777777" w:rsidR="00306DD2" w:rsidRPr="007D3D23" w:rsidRDefault="00306DD2" w:rsidP="00306DD2">
      <w:pPr>
        <w:rPr>
          <w:rStyle w:val="StyleUnderline"/>
        </w:rPr>
      </w:pPr>
      <w:proofErr w:type="spellStart"/>
      <w:r w:rsidRPr="007D3D23">
        <w:t>Putzel</w:t>
      </w:r>
      <w:proofErr w:type="spellEnd"/>
      <w:r w:rsidRPr="007D3D23">
        <w:t xml:space="preserve"> argues similarly, by stating that there is a growing consensus that the United States has emerged as an imperial power- the </w:t>
      </w:r>
      <w:proofErr w:type="gramStart"/>
      <w:r w:rsidRPr="007D3D23">
        <w:t>world‘</w:t>
      </w:r>
      <w:proofErr w:type="gramEnd"/>
      <w:r w:rsidRPr="007D3D23">
        <w:t>s single superpower.</w:t>
      </w:r>
      <w:r w:rsidRPr="007D3D23">
        <w:rPr>
          <w:rStyle w:val="StyleUnderline"/>
        </w:rPr>
        <w:t xml:space="preserve"> It appears that the US pursuits the ‗imperial‘ project as ‗an attempt to permanently order the world of states and markets according to its national interests.‘ What some argue from a humanitarian perspective, others argue from an </w:t>
      </w:r>
      <w:r w:rsidRPr="007D3D23">
        <w:rPr>
          <w:rStyle w:val="Emphasis"/>
        </w:rPr>
        <w:t>economic perspective</w:t>
      </w:r>
      <w:r w:rsidRPr="007D3D23">
        <w:rPr>
          <w:rStyle w:val="StyleUnderline"/>
        </w:rPr>
        <w:t>, underlining that the US has emerged as uncontested hegemonic capable of enforcing peace and property rights and presiding over a new ‗liberal international economic order‘, ensuring progress in both developed and developing regions of the world through globalization.</w:t>
      </w:r>
      <w:r w:rsidRPr="007D3D23">
        <w:t xml:space="preserve"> The article further states that imperialism has become a precondition for democracy (</w:t>
      </w:r>
      <w:proofErr w:type="spellStart"/>
      <w:r w:rsidRPr="007D3D23">
        <w:t>Putzel</w:t>
      </w:r>
      <w:proofErr w:type="spellEnd"/>
      <w:r w:rsidRPr="007D3D23">
        <w:t xml:space="preserve"> 2006). </w:t>
      </w:r>
      <w:r w:rsidRPr="007D3D23">
        <w:rPr>
          <w:rStyle w:val="StyleUnderline"/>
        </w:rPr>
        <w:t xml:space="preserve">As we have seen, the USA are hegemonic and tries to rank itself as the </w:t>
      </w:r>
      <w:proofErr w:type="gramStart"/>
      <w:r w:rsidRPr="007D3D23">
        <w:rPr>
          <w:rStyle w:val="StyleUnderline"/>
        </w:rPr>
        <w:t>world‘</w:t>
      </w:r>
      <w:proofErr w:type="gramEnd"/>
      <w:r w:rsidRPr="007D3D23">
        <w:rPr>
          <w:rStyle w:val="StyleUnderline"/>
        </w:rPr>
        <w:t>s only superpower, and in order to do so, the concept of global democracy and the spreading of such was seen vital for the American government</w:t>
      </w:r>
      <w:r w:rsidRPr="007D3D23">
        <w:t xml:space="preserve">. This attempt to spread democracy globally will be discussed in the next part. </w:t>
      </w:r>
      <w:r w:rsidRPr="007D3D23">
        <w:rPr>
          <w:rStyle w:val="StyleUnderline"/>
        </w:rPr>
        <w:t xml:space="preserve">According to Noam Chomsky, the main principle that the USA uses in order to be globally dominant is instead ―the spreading of democracy, and he explains that this imperial power is mainly represented by economic and financial grip holds and ―liberations that the US tries to force upon the entire planet. The USA is exporting its free-market values through global commercial agreements (―exporting American values‖). </w:t>
      </w:r>
      <w:r w:rsidRPr="007D3D23">
        <w:t xml:space="preserve">The ―American values‖ are most dramatically illustrated by the wave of the future: telecommunications, the Internet, advanced computer technology, and the other wonders created by the exuberant American entrepreneurial spirit unleashed by the market (Chomsky 1999:65f). Chomsky explains that the main political-economic principles and mission of American can be found in the ―crusade for democracy‖, which was first waged during the Reagan years. The results are commonly offered as a prime illustration of how the USA became ―the inspiration for the triumph of democracy in our time‖, to quote the editors of a leading intellectual journal of American liberalism (Chomsky 1999:95). The primary ―barriers to implementation‖ of democracy are efforts to ―protect domestic markets‖- that is to prevent foreign corporations to gain even more control over the society. </w:t>
      </w:r>
      <w:r w:rsidRPr="007D3D23">
        <w:rPr>
          <w:rStyle w:val="StyleUnderline"/>
        </w:rPr>
        <w:t xml:space="preserve">We are to understand, then, that </w:t>
      </w:r>
      <w:r w:rsidRPr="007D3D23">
        <w:rPr>
          <w:rStyle w:val="Emphasis"/>
        </w:rPr>
        <w:t>democracy is enhanced</w:t>
      </w:r>
      <w:r w:rsidRPr="007D3D23">
        <w:rPr>
          <w:rStyle w:val="StyleUnderline"/>
        </w:rPr>
        <w:t xml:space="preserve"> as significant </w:t>
      </w:r>
      <w:proofErr w:type="gramStart"/>
      <w:r w:rsidRPr="007D3D23">
        <w:rPr>
          <w:rStyle w:val="StyleUnderline"/>
        </w:rPr>
        <w:t>decision making</w:t>
      </w:r>
      <w:proofErr w:type="gramEnd"/>
      <w:r w:rsidRPr="007D3D23">
        <w:rPr>
          <w:rStyle w:val="StyleUnderline"/>
        </w:rPr>
        <w:t xml:space="preserve"> shifts even more into the hands of </w:t>
      </w:r>
      <w:r w:rsidRPr="007D3D23">
        <w:rPr>
          <w:rStyle w:val="Emphasis"/>
        </w:rPr>
        <w:t>unaccountable private tyrannies</w:t>
      </w:r>
      <w:r w:rsidRPr="007D3D23">
        <w:rPr>
          <w:rStyle w:val="StyleUnderline"/>
        </w:rPr>
        <w:t>, mostly foreign-based. Meanwhile the public arena is to shrink still further as the state is minimized in accordance with the neoliberal political and economic principles that have emerged triumphant.</w:t>
      </w:r>
      <w:r w:rsidRPr="007D3D23">
        <w:t xml:space="preserve"> Thinking about this, we gain some useful insight into the concepts of democracy and markets, as well as American political-economic strategies, in the operative sense (Chomsky 1999:96). Given the definition of the ―barrier to implementation‖ of democracy, Chomsky further argues, the USA has totally failed to spread democracy globally. However, Washington has a totally different concept and strategy and merely seems to use the spreading of democracy as a sort of umbrella, in order to ―carry out the work‖. Chomsky regards </w:t>
      </w:r>
      <w:proofErr w:type="gramStart"/>
      <w:r w:rsidRPr="007D3D23">
        <w:t>Washington‘</w:t>
      </w:r>
      <w:proofErr w:type="gramEnd"/>
      <w:r w:rsidRPr="007D3D23">
        <w:t xml:space="preserve">s ―impulse to promote democracy‖ as ―sincere‖, but largely a failure. Furthermore, the failure was systematic; where </w:t>
      </w:r>
      <w:proofErr w:type="gramStart"/>
      <w:r w:rsidRPr="007D3D23">
        <w:t>Washington‘</w:t>
      </w:r>
      <w:proofErr w:type="gramEnd"/>
      <w:r w:rsidRPr="007D3D23">
        <w:t xml:space="preserve">s influence was least; there was real progress toward democracy (South America). Where its influence was greatest, progress was least, and where it occurred, the US role was marginal or negative (Chomsky 1999:96). There is an obvious similarity in </w:t>
      </w:r>
      <w:proofErr w:type="gramStart"/>
      <w:r w:rsidRPr="007D3D23">
        <w:t>Harvey‘</w:t>
      </w:r>
      <w:proofErr w:type="gramEnd"/>
      <w:r w:rsidRPr="007D3D23">
        <w:t xml:space="preserve">s reasoning about freedom when compared to Chomsky‘s position on democracy. Harvey states that the idea of freedom (or democracy) degenerates into a mere advocacy of free enterprise. </w:t>
      </w:r>
      <w:r w:rsidRPr="007D3D23">
        <w:rPr>
          <w:rStyle w:val="StyleUnderline"/>
        </w:rPr>
        <w:t xml:space="preserve">Free enterprise and private ownership are declared to be essentials of democracy and freedom. The justice, liberty and welfare that neoliberal states offer are decried as a camouflage of </w:t>
      </w:r>
      <w:r w:rsidRPr="007D3D23">
        <w:rPr>
          <w:rStyle w:val="Emphasis"/>
        </w:rPr>
        <w:t>slavery</w:t>
      </w:r>
      <w:r w:rsidRPr="007D3D23">
        <w:rPr>
          <w:rStyle w:val="StyleUnderline"/>
        </w:rPr>
        <w:t xml:space="preserve">, hidden </w:t>
      </w:r>
      <w:r w:rsidRPr="007D3D23">
        <w:rPr>
          <w:rStyle w:val="Emphasis"/>
        </w:rPr>
        <w:t xml:space="preserve">under the </w:t>
      </w:r>
      <w:proofErr w:type="spellStart"/>
      <w:proofErr w:type="gramStart"/>
      <w:r w:rsidRPr="007D3D23">
        <w:rPr>
          <w:rStyle w:val="Emphasis"/>
        </w:rPr>
        <w:t>well meant</w:t>
      </w:r>
      <w:proofErr w:type="spellEnd"/>
      <w:proofErr w:type="gramEnd"/>
      <w:r w:rsidRPr="007D3D23">
        <w:rPr>
          <w:rStyle w:val="Emphasis"/>
        </w:rPr>
        <w:t xml:space="preserve"> concept of democracy</w:t>
      </w:r>
      <w:r w:rsidRPr="007D3D23">
        <w:rPr>
          <w:rStyle w:val="StyleUnderline"/>
        </w:rPr>
        <w:t xml:space="preserve"> (Harvey 2005:37). </w:t>
      </w:r>
    </w:p>
    <w:p w14:paraId="12E162EC" w14:textId="77777777" w:rsidR="00306DD2" w:rsidRPr="007D3D23" w:rsidRDefault="00306DD2" w:rsidP="00306DD2">
      <w:pPr>
        <w:pStyle w:val="Heading4"/>
        <w:rPr>
          <w:rFonts w:cs="Times New Roman"/>
        </w:rPr>
      </w:pPr>
      <w:r w:rsidRPr="007D3D23">
        <w:rPr>
          <w:rFonts w:cs="Times New Roman"/>
        </w:rPr>
        <w:t>Neoliberalism is responsible for litany of impacts – child poverty, recession, collapse of ecosystems, etc.</w:t>
      </w:r>
    </w:p>
    <w:p w14:paraId="6B9CA870" w14:textId="77777777" w:rsidR="00306DD2" w:rsidRPr="007D3D23" w:rsidRDefault="00306DD2" w:rsidP="00306DD2">
      <w:r w:rsidRPr="007D3D23">
        <w:rPr>
          <w:rStyle w:val="Style13ptBold"/>
        </w:rPr>
        <w:t>Monbiot, 2015</w:t>
      </w:r>
      <w:r w:rsidRPr="007D3D23">
        <w:t xml:space="preserve"> (George Monbiot is a Guardian columnist and the author of Feral, The Age of Consent and Out of the Wreckage: </w:t>
      </w:r>
      <w:proofErr w:type="gramStart"/>
      <w:r w:rsidRPr="007D3D23">
        <w:t>a</w:t>
      </w:r>
      <w:proofErr w:type="gramEnd"/>
      <w:r w:rsidRPr="007D3D23">
        <w:t xml:space="preserve"> New Politics for an Age of Crisis, “Neoliberalism – the ideology at the root of all our problems”, The Guardian, 4/15/2015) MIA </w:t>
      </w:r>
    </w:p>
    <w:p w14:paraId="73F6C413" w14:textId="2AB4AF26" w:rsidR="00306DD2" w:rsidRPr="007D3D23" w:rsidRDefault="00306DD2" w:rsidP="00306DD2">
      <w:pPr>
        <w:rPr>
          <w:rStyle w:val="StyleUnderline"/>
        </w:rPr>
      </w:pPr>
      <w:r w:rsidRPr="007D3D23">
        <w:t xml:space="preserve">Imagine if the people of the Soviet Union had never heard of communism. The ideology that dominates our lives has, for most of us, no name. Mention it in conversation and you’ll be rewarded with a shrug. Even if your listeners have heard the term before, they will struggle to define it. </w:t>
      </w:r>
      <w:r w:rsidRPr="007D3D23">
        <w:rPr>
          <w:rStyle w:val="StyleUnderline"/>
        </w:rPr>
        <w:t xml:space="preserve">Neoliberalism: do you know what it is? Its anonymity is both a symptom and cause of its power. It has played a major role in a remarkable variety of crises: the </w:t>
      </w:r>
      <w:r w:rsidRPr="007D3D23">
        <w:rPr>
          <w:rStyle w:val="Emphasis"/>
        </w:rPr>
        <w:t>financial meltdown</w:t>
      </w:r>
      <w:r w:rsidRPr="007D3D23">
        <w:rPr>
          <w:rStyle w:val="StyleUnderline"/>
        </w:rPr>
        <w:t xml:space="preserve"> of 2007‑8, the </w:t>
      </w:r>
      <w:r w:rsidRPr="007D3D23">
        <w:t>offshoring of wealth and power</w:t>
      </w:r>
      <w:r w:rsidRPr="007D3D23">
        <w:rPr>
          <w:rStyle w:val="StyleUnderline"/>
        </w:rPr>
        <w:t xml:space="preserve">, of which the Panama Papers offer us merely a glimpse, the slow </w:t>
      </w:r>
      <w:r w:rsidRPr="007D3D23">
        <w:rPr>
          <w:rStyle w:val="Emphasis"/>
        </w:rPr>
        <w:t>collapse of public health and education</w:t>
      </w:r>
      <w:r w:rsidRPr="007D3D23">
        <w:rPr>
          <w:rStyle w:val="StyleUnderline"/>
        </w:rPr>
        <w:t xml:space="preserve">, resurgent </w:t>
      </w:r>
      <w:r w:rsidRPr="007D3D23">
        <w:rPr>
          <w:rStyle w:val="Emphasis"/>
        </w:rPr>
        <w:t>child poverty</w:t>
      </w:r>
      <w:r w:rsidRPr="007D3D23">
        <w:rPr>
          <w:rStyle w:val="StyleUnderline"/>
        </w:rPr>
        <w:t xml:space="preserve">, the epidemic of </w:t>
      </w:r>
      <w:r w:rsidRPr="007D3D23">
        <w:rPr>
          <w:rStyle w:val="Emphasis"/>
        </w:rPr>
        <w:t>loneliness</w:t>
      </w:r>
      <w:r w:rsidRPr="007D3D23">
        <w:rPr>
          <w:rStyle w:val="StyleUnderline"/>
        </w:rPr>
        <w:t xml:space="preserve">, the </w:t>
      </w:r>
      <w:r w:rsidRPr="007D3D23">
        <w:rPr>
          <w:rStyle w:val="Emphasis"/>
        </w:rPr>
        <w:t>collapse of ecosystems</w:t>
      </w:r>
      <w:r w:rsidRPr="007D3D23">
        <w:rPr>
          <w:rStyle w:val="StyleUnderline"/>
        </w:rPr>
        <w:t xml:space="preserve">, the </w:t>
      </w:r>
      <w:r w:rsidRPr="007D3D23">
        <w:rPr>
          <w:rStyle w:val="Emphasis"/>
        </w:rPr>
        <w:t>rise of Donald Trump</w:t>
      </w:r>
      <w:r w:rsidRPr="007D3D23">
        <w:rPr>
          <w:rStyle w:val="StyleUnderline"/>
        </w:rPr>
        <w:t>.</w:t>
      </w:r>
      <w:r w:rsidRPr="007D3D23">
        <w:t xml:space="preserve"> But we respond to these crises as if they emerge in isolation, apparently unaware that they have all been either </w:t>
      </w:r>
      <w:proofErr w:type="spellStart"/>
      <w:r w:rsidRPr="007D3D23">
        <w:t>catalysed</w:t>
      </w:r>
      <w:proofErr w:type="spellEnd"/>
      <w:r w:rsidRPr="007D3D23">
        <w:t xml:space="preserve"> or exacerbated by the same coherent philosophy; a philosophy that has – or had – a name. What greater power can there be than to operate namelessly? </w:t>
      </w:r>
      <w:r w:rsidRPr="007D3D23">
        <w:rPr>
          <w:rStyle w:val="StyleUnderline"/>
        </w:rPr>
        <w:t xml:space="preserve">So </w:t>
      </w:r>
      <w:r w:rsidRPr="007D3D23">
        <w:rPr>
          <w:rStyle w:val="Emphasis"/>
        </w:rPr>
        <w:t xml:space="preserve">pervasive </w:t>
      </w:r>
      <w:r w:rsidRPr="007D3D23">
        <w:rPr>
          <w:rStyle w:val="StyleUnderline"/>
        </w:rPr>
        <w:t xml:space="preserve">has neoliberalism become that we seldom even </w:t>
      </w:r>
      <w:proofErr w:type="spellStart"/>
      <w:r w:rsidRPr="007D3D23">
        <w:rPr>
          <w:rStyle w:val="StyleUnderline"/>
        </w:rPr>
        <w:t>recognise</w:t>
      </w:r>
      <w:proofErr w:type="spellEnd"/>
      <w:r w:rsidRPr="007D3D23">
        <w:rPr>
          <w:rStyle w:val="StyleUnderline"/>
        </w:rPr>
        <w:t xml:space="preserve"> it as an ideology. </w:t>
      </w:r>
      <w:r w:rsidRPr="007D3D23">
        <w:t xml:space="preserve">We appear to accept the proposition that this utopian, millenarian faith describes a neutral force; a kind of biological law, like Darwin’s theory of evolution. But the philosophy arose as a conscious attempt to reshape human life and shift the locus of power. </w:t>
      </w:r>
      <w:r w:rsidRPr="007D3D23">
        <w:rPr>
          <w:rStyle w:val="StyleUnderline"/>
        </w:rPr>
        <w:t xml:space="preserve">Neoliberalism sees competition as the defining characteristic of human relations. It </w:t>
      </w:r>
      <w:r w:rsidRPr="007D3D23">
        <w:rPr>
          <w:rStyle w:val="Emphasis"/>
        </w:rPr>
        <w:t>redefines citizens as consumers</w:t>
      </w:r>
      <w:r w:rsidRPr="007D3D23">
        <w:rPr>
          <w:rStyle w:val="StyleUnderline"/>
        </w:rPr>
        <w:t xml:space="preserve">, whose democratic choices are best exercised by buying and selling, a process that rewards merit and punishes inefficiency. It maintains that “the market” delivers benefits that could never be achieved by planning. </w:t>
      </w:r>
      <w:r w:rsidRPr="007D3D23">
        <w:t xml:space="preserve">Attempts to limit competition are treated as inimical to liberty. Tax and regulation should be </w:t>
      </w:r>
      <w:proofErr w:type="spellStart"/>
      <w:r w:rsidRPr="007D3D23">
        <w:t>minimised</w:t>
      </w:r>
      <w:proofErr w:type="spellEnd"/>
      <w:r w:rsidRPr="007D3D23">
        <w:t xml:space="preserve">, public services should be </w:t>
      </w:r>
      <w:proofErr w:type="spellStart"/>
      <w:r w:rsidRPr="007D3D23">
        <w:t>privatised</w:t>
      </w:r>
      <w:proofErr w:type="spellEnd"/>
      <w:r w:rsidRPr="007D3D23">
        <w:t xml:space="preserve">. The </w:t>
      </w:r>
      <w:proofErr w:type="spellStart"/>
      <w:r w:rsidRPr="007D3D23">
        <w:t>organisation</w:t>
      </w:r>
      <w:proofErr w:type="spellEnd"/>
      <w:r w:rsidRPr="007D3D23">
        <w:t xml:space="preserve"> of </w:t>
      </w:r>
      <w:proofErr w:type="spellStart"/>
      <w:r w:rsidRPr="007D3D23">
        <w:t>labour</w:t>
      </w:r>
      <w:proofErr w:type="spellEnd"/>
      <w:r w:rsidRPr="007D3D23">
        <w:t xml:space="preserve"> and collective bargaining by trade unions are portrayed as market distortions that impede the formation of a natural hierarchy of winners and losers. Inequality is recast as virtuous: a reward for utility and a generator of wealth, which trickles down to enrich everyone. Efforts to create a more equal society are both counterproductive and morally corrosive. The market ensures that everyone gets what they deserve. </w:t>
      </w:r>
      <w:r w:rsidRPr="007D3D23">
        <w:rPr>
          <w:rStyle w:val="StyleUnderline"/>
        </w:rPr>
        <w:t xml:space="preserve">We </w:t>
      </w:r>
      <w:proofErr w:type="spellStart"/>
      <w:r w:rsidRPr="007D3D23">
        <w:rPr>
          <w:rStyle w:val="StyleUnderline"/>
        </w:rPr>
        <w:t>internalise</w:t>
      </w:r>
      <w:proofErr w:type="spellEnd"/>
      <w:r w:rsidRPr="007D3D23">
        <w:rPr>
          <w:rStyle w:val="StyleUnderline"/>
        </w:rPr>
        <w:t xml:space="preserve"> and reproduce its creeds.</w:t>
      </w:r>
      <w:r w:rsidRPr="007D3D23">
        <w:t xml:space="preserve"> The rich persuade themselves that they acquired their wealth through merit, ignoring the advantages – such as education, inheritance and class – that may have helped to secure it. </w:t>
      </w:r>
      <w:r w:rsidRPr="007D3D23">
        <w:rPr>
          <w:rStyle w:val="StyleUnderline"/>
        </w:rPr>
        <w:t xml:space="preserve">The poor begin to </w:t>
      </w:r>
      <w:r w:rsidRPr="007D3D23">
        <w:rPr>
          <w:rStyle w:val="Emphasis"/>
        </w:rPr>
        <w:t>blame themselves</w:t>
      </w:r>
      <w:r w:rsidRPr="007D3D23">
        <w:rPr>
          <w:rStyle w:val="StyleUnderline"/>
        </w:rPr>
        <w:t xml:space="preserve"> for their failures, even when they can do little to change their circumstances. Never mind structural unemployment: if you don’t have a job it’s because you are unenterprising. Never mind the impossible costs of housing: if your credit card is maxed out, you’re feckless and improvident. Never mind that your </w:t>
      </w:r>
      <w:r w:rsidRPr="007D3D23">
        <w:rPr>
          <w:rStyle w:val="Emphasis"/>
        </w:rPr>
        <w:t>children no longer have a school</w:t>
      </w:r>
      <w:r w:rsidRPr="007D3D23">
        <w:rPr>
          <w:rStyle w:val="StyleUnderline"/>
        </w:rPr>
        <w:t xml:space="preserve"> playing field: if they get fat, it’s your fault. In a world governed by competition, those who fall behind become defined and self-defined as losers. </w:t>
      </w:r>
      <w:r w:rsidRPr="007D3D23">
        <w:t xml:space="preserve">Among the results, as Paul Verhaeghe documents in his book What About Me? are epidemics of self-harm, eating disorders, depression, loneliness, performance anxiety and social phobia. Perhaps it’s unsurprising that Britain, in which neoliberal ideology has been most rigorously applied, is the loneliness capital of Europe. </w:t>
      </w:r>
      <w:r w:rsidRPr="007D3D23">
        <w:rPr>
          <w:rStyle w:val="StyleUnderline"/>
        </w:rPr>
        <w:t>We are all neoliberals now.</w:t>
      </w:r>
    </w:p>
    <w:p w14:paraId="1B223950" w14:textId="040452A2" w:rsidR="00546E8E" w:rsidRPr="007D3D23" w:rsidRDefault="00546E8E" w:rsidP="00742661">
      <w:pPr>
        <w:pStyle w:val="Heading2"/>
        <w:rPr>
          <w:rFonts w:cs="Times New Roman"/>
        </w:rPr>
      </w:pPr>
      <w:r w:rsidRPr="007D3D23">
        <w:rPr>
          <w:rFonts w:cs="Times New Roman"/>
        </w:rPr>
        <w:t>Terrorism</w:t>
      </w:r>
    </w:p>
    <w:p w14:paraId="53A6C20B" w14:textId="52B4ED42" w:rsidR="00AE0C49" w:rsidRPr="007D3D23" w:rsidRDefault="00AE0C49" w:rsidP="00AE0C49">
      <w:pPr>
        <w:pStyle w:val="Heading3"/>
        <w:rPr>
          <w:rFonts w:cs="Times New Roman"/>
        </w:rPr>
      </w:pPr>
      <w:r w:rsidRPr="007D3D23">
        <w:rPr>
          <w:rFonts w:cs="Times New Roman"/>
        </w:rPr>
        <w:t>1nc</w:t>
      </w:r>
    </w:p>
    <w:p w14:paraId="01FEE7C1" w14:textId="77CC22BB" w:rsidR="00AE0C49" w:rsidRPr="007D3D23" w:rsidRDefault="00AE0C49" w:rsidP="00AE0C49">
      <w:pPr>
        <w:pStyle w:val="Heading4"/>
        <w:rPr>
          <w:rFonts w:cs="Times New Roman"/>
        </w:rPr>
      </w:pPr>
      <w:r w:rsidRPr="007D3D23">
        <w:rPr>
          <w:rFonts w:cs="Times New Roman"/>
        </w:rPr>
        <w:t xml:space="preserve">US Democracy Promotion increasingly fuels anti-American sentiment and emboldens Al Qaeda and other would be jihadists </w:t>
      </w:r>
    </w:p>
    <w:p w14:paraId="2600AD08" w14:textId="7E3F0B70" w:rsidR="00546E8E" w:rsidRPr="007D3D23" w:rsidRDefault="00546E8E" w:rsidP="00546E8E">
      <w:r w:rsidRPr="007D3D23">
        <w:rPr>
          <w:rStyle w:val="Style13ptBold"/>
        </w:rPr>
        <w:t>Freeman 08</w:t>
      </w:r>
      <w:r w:rsidRPr="007D3D23">
        <w:t xml:space="preserve"> – Associate Provost for Faculty Affairs and an Associate Professor in the Department of Defense Analysis at the Naval Postgraduate School in Monterey.  His research interests focus on terrorism, international security, and U.S. foreign policy.  He received a Ph.D. from the University of Chicago (Michael, 1-3-2008, “Democracy, Al Qaeda, and the Causes of Terrorism: A Strategic Analysis of U.S. Policy”, Taylor &amp; Francis Online, Pgs. 40-59, </w:t>
      </w:r>
      <w:hyperlink r:id="rId23" w:history="1">
        <w:r w:rsidRPr="007D3D23">
          <w:rPr>
            <w:rStyle w:val="Hyperlink"/>
          </w:rPr>
          <w:t>https://www.tandfonline.com/loi/uter20</w:t>
        </w:r>
      </w:hyperlink>
      <w:r w:rsidRPr="007D3D23">
        <w:t>, accessed 7-2-2020) //</w:t>
      </w:r>
      <w:proofErr w:type="spellStart"/>
      <w:r w:rsidRPr="007D3D23">
        <w:t>DYang</w:t>
      </w:r>
      <w:proofErr w:type="spellEnd"/>
    </w:p>
    <w:p w14:paraId="02FACA1A" w14:textId="4865C8E8" w:rsidR="00546E8E" w:rsidRPr="007D3D23" w:rsidRDefault="00546E8E" w:rsidP="00546E8E">
      <w:pPr>
        <w:rPr>
          <w:b/>
          <w:bCs/>
          <w:u w:val="single"/>
        </w:rPr>
      </w:pPr>
      <w:r w:rsidRPr="007D3D23">
        <w:rPr>
          <w:u w:val="single"/>
        </w:rPr>
        <w:t>When a state is ruled by a corrupt or illegitimate authoritarian regime, citizens might be frustrated by their inability to fairly participate in the political process</w:t>
      </w:r>
      <w:r w:rsidRPr="007D3D23">
        <w:rPr>
          <w:sz w:val="12"/>
        </w:rPr>
        <w:t xml:space="preserve">.83 Martha Crenshaw, for example, argues that </w:t>
      </w:r>
      <w:r w:rsidRPr="007D3D23">
        <w:rPr>
          <w:u w:val="single"/>
        </w:rPr>
        <w:t>terrorism can be motivated a range of factors, including a “lack of opportunity for political participation.”</w:t>
      </w:r>
      <w:r w:rsidRPr="007D3D23">
        <w:rPr>
          <w:sz w:val="12"/>
        </w:rPr>
        <w:t xml:space="preserve">84 Likewise, Paul Wilkinson claims that “it is very often the grievances of minorities concerning their perceived lack of political and civil rights which trigger violence.”85 James Forest notes that terrorism “comes in the form of opposition to political corruption. When a government fails to adhere to the conventional social contract between governor and the governed, its citizens become disenfranchised and seek the power to force change, launching a variety of revolutionary movements.”86 </w:t>
      </w:r>
      <w:r w:rsidRPr="007D3D23">
        <w:rPr>
          <w:u w:val="single"/>
        </w:rPr>
        <w:t>Extremist religious ideologies exploit this frustration by providing an alternative to the corrupt regime in the form of a religious state governed by the more legitimate laws of god (sharia), rather than by the whims of corrupt, apostate, and authoritarian rulers.</w:t>
      </w:r>
      <w:r w:rsidRPr="007D3D23">
        <w:rPr>
          <w:sz w:val="12"/>
        </w:rPr>
        <w:t xml:space="preserve"> As </w:t>
      </w:r>
      <w:proofErr w:type="spellStart"/>
      <w:r w:rsidRPr="007D3D23">
        <w:rPr>
          <w:sz w:val="12"/>
        </w:rPr>
        <w:t>Gerges</w:t>
      </w:r>
      <w:proofErr w:type="spellEnd"/>
      <w:r w:rsidRPr="007D3D23">
        <w:rPr>
          <w:sz w:val="12"/>
        </w:rPr>
        <w:t xml:space="preserve"> notes, in many authoritarian regimes, there is “a vacuum of legitimate political authority,” with Islamist movements entering this vacuum with their own ideological claims regarding legitimacy.87 </w:t>
      </w:r>
      <w:proofErr w:type="spellStart"/>
      <w:r w:rsidRPr="007D3D23">
        <w:rPr>
          <w:sz w:val="12"/>
        </w:rPr>
        <w:t>Wiktorowicz</w:t>
      </w:r>
      <w:proofErr w:type="spellEnd"/>
      <w:r w:rsidRPr="007D3D23">
        <w:rPr>
          <w:sz w:val="12"/>
        </w:rPr>
        <w:t xml:space="preserve"> argues that “since political movements are banned under most authoritarian regimes, Islamic activism becomes a natural vehicle for political discontent ... contention through Islam represents one of the few remaining effective options for confronting a sense of political exclusion.”88 In many states, some argue that religious extremism finds resonance because it is the most viable alternative to authoritarianism, especially after socialism and pan-Arabism have been discredited.89 Many scholars believe that spreading democracy, though, might alleviate religiously inspired terrorism because it provides an outlet for citizens disgruntled with the failures of authoritarianism. Although the previous mechanism focused on the potential outputs of democracy (economic goods), this mechanism focuses on the procedures of democracy. Even though democracy might not produce more economic or social goods, the democratic process itself might dampen some of the grievances of citizens by offering a more inclusive and legitimate government that is better at providing procedural justice, if not distributive justice.90 Democracies might be better at providing procedural justice because elections provide peaceful mechanisms through which the citizens can change the government, while the liberties of free speech and assembly allow for peaceful dissent against the government and allow citizens to influence the views of the administration between elections. Windsor, for example, argues that democracies reduce the likelihood of terrorism because they have the following characteristics: avenues for peaceful change of government, channels for dissent and political discussion, rule of law, civil society, and free flow of information.91 As Paul Wilkinson writes, “mainstream mass parties engaged in constitutional opposition ... have both the opportunity and the resources to at least respond sensitively and rapidly to deeply felt discontents and feelings of injustice voiced by citizens.”92 Likewise, Mohammed Hafez argues that violent Islamic movements are a response to repressive regimes and so “if the democratic process grants Islamists substantive access to state institutions, the opposition will be channeled toward conventional political participation and shun violence.”</w:t>
      </w:r>
      <w:r w:rsidRPr="007D3D23">
        <w:rPr>
          <w:rStyle w:val="StyleUnderline"/>
        </w:rPr>
        <w:t>93 In this fight between religious extremism and democracy to replace authoritarianism, a critical distinction between the ideologies is how they view the legitimate sources of political authority. For Islamic extremists, authority is based on the laws of god</w:t>
      </w:r>
      <w:r w:rsidRPr="007D3D23">
        <w:rPr>
          <w:sz w:val="12"/>
        </w:rPr>
        <w:t xml:space="preserve"> (sharia); </w:t>
      </w:r>
      <w:r w:rsidRPr="007D3D23">
        <w:rPr>
          <w:rStyle w:val="StyleUnderline"/>
        </w:rPr>
        <w:t>for democrats, the laws of all men</w:t>
      </w:r>
      <w:r w:rsidRPr="007D3D23">
        <w:rPr>
          <w:sz w:val="12"/>
        </w:rPr>
        <w:t xml:space="preserve">; and for authoritarian rulers, the laws of one or few. Democracy, then, is both pluralistic in comparison to authoritarianism and secular in comparison to religious extremism. The problem is that </w:t>
      </w:r>
      <w:r w:rsidRPr="007D3D23">
        <w:rPr>
          <w:rStyle w:val="StyleUnderline"/>
        </w:rPr>
        <w:t>Islamic religious extremist groups are opposed to democracy because they see its secularism as illegitimate</w:t>
      </w:r>
      <w:r w:rsidRPr="007D3D23">
        <w:rPr>
          <w:sz w:val="12"/>
        </w:rPr>
        <w:t xml:space="preserve">.94 This view of democracy as illegitimate is seen in the 1996 fatwa by bin Laden, when he declared that Saudi Arabia “has torn off its legitimacy [because of the] suspension of the Islamic </w:t>
      </w:r>
      <w:proofErr w:type="spellStart"/>
      <w:r w:rsidRPr="007D3D23">
        <w:rPr>
          <w:sz w:val="12"/>
        </w:rPr>
        <w:t>Shari’ah</w:t>
      </w:r>
      <w:proofErr w:type="spellEnd"/>
      <w:r w:rsidRPr="007D3D23">
        <w:rPr>
          <w:sz w:val="12"/>
        </w:rPr>
        <w:t xml:space="preserve"> law and exchanging it with </w:t>
      </w:r>
      <w:proofErr w:type="spellStart"/>
      <w:r w:rsidRPr="007D3D23">
        <w:rPr>
          <w:sz w:val="12"/>
        </w:rPr>
        <w:t>man made</w:t>
      </w:r>
      <w:proofErr w:type="spellEnd"/>
      <w:r w:rsidRPr="007D3D23">
        <w:rPr>
          <w:sz w:val="12"/>
        </w:rPr>
        <w:t xml:space="preserve"> civil law. ... [T]o use man made law instead of the </w:t>
      </w:r>
      <w:proofErr w:type="spellStart"/>
      <w:r w:rsidRPr="007D3D23">
        <w:rPr>
          <w:sz w:val="12"/>
        </w:rPr>
        <w:t>Shari’ah</w:t>
      </w:r>
      <w:proofErr w:type="spellEnd"/>
      <w:r w:rsidRPr="007D3D23">
        <w:rPr>
          <w:sz w:val="12"/>
        </w:rPr>
        <w:t xml:space="preserve"> ... is one of the ten ‘</w:t>
      </w:r>
      <w:proofErr w:type="spellStart"/>
      <w:r w:rsidRPr="007D3D23">
        <w:rPr>
          <w:sz w:val="12"/>
        </w:rPr>
        <w:t>voiders</w:t>
      </w:r>
      <w:proofErr w:type="spellEnd"/>
      <w:r w:rsidRPr="007D3D23">
        <w:rPr>
          <w:sz w:val="12"/>
        </w:rPr>
        <w:t xml:space="preserve">’ that would strip a person from his Islamic status.”95 For extremist groups who wish to eventually target the “near enemy” after defeating the “far enemy,” their own governments are illegitimate because they are insufficiently religious; secular democratic governments would be even worse. According to Fawaz </w:t>
      </w:r>
      <w:proofErr w:type="spellStart"/>
      <w:r w:rsidRPr="007D3D23">
        <w:rPr>
          <w:sz w:val="12"/>
        </w:rPr>
        <w:t>Gerges</w:t>
      </w:r>
      <w:proofErr w:type="spellEnd"/>
      <w:r w:rsidRPr="007D3D23">
        <w:rPr>
          <w:sz w:val="12"/>
        </w:rPr>
        <w:t>, jihadis “considered democracy to be nizam al-</w:t>
      </w:r>
      <w:proofErr w:type="spellStart"/>
      <w:r w:rsidRPr="007D3D23">
        <w:rPr>
          <w:sz w:val="12"/>
        </w:rPr>
        <w:t>kifr</w:t>
      </w:r>
      <w:proofErr w:type="spellEnd"/>
      <w:r w:rsidRPr="007D3D23">
        <w:rPr>
          <w:sz w:val="12"/>
        </w:rPr>
        <w:t xml:space="preserve"> (a deviant system) and, unlike mainstream Islamists, they eschewed participation in electoral politics because they view democracy as a rival religion supplanting the rule of God with that of a popular majority.”96 Likewise, Marc Sageman points out that the “</w:t>
      </w:r>
      <w:r w:rsidRPr="007D3D23">
        <w:rPr>
          <w:u w:val="single"/>
        </w:rPr>
        <w:t>ideas of secularism, popular sovereignty, nationalism, women’s rights and constitutionalism, came into direct conflict with the Salafists</w:t>
      </w:r>
      <w:r w:rsidRPr="007D3D23">
        <w:rPr>
          <w:sz w:val="12"/>
        </w:rPr>
        <w:t xml:space="preserve">.”97 Finally, as Gregory </w:t>
      </w:r>
      <w:proofErr w:type="spellStart"/>
      <w:r w:rsidRPr="007D3D23">
        <w:rPr>
          <w:sz w:val="12"/>
        </w:rPr>
        <w:t>Gause</w:t>
      </w:r>
      <w:proofErr w:type="spellEnd"/>
      <w:r w:rsidRPr="007D3D23">
        <w:rPr>
          <w:sz w:val="12"/>
        </w:rPr>
        <w:t xml:space="preserve"> puts it, “Osama bin Laden has been very clear about democracy: he does not like it.”98 Put simply, </w:t>
      </w:r>
      <w:r w:rsidRPr="007D3D23">
        <w:rPr>
          <w:b/>
          <w:bCs/>
          <w:u w:val="single"/>
        </w:rPr>
        <w:t>democracy is unlikely to be the solution when its secular character is the motivation behind terrorism.</w:t>
      </w:r>
      <w:r w:rsidRPr="007D3D23">
        <w:rPr>
          <w:sz w:val="12"/>
        </w:rPr>
        <w:t xml:space="preserve"> </w:t>
      </w:r>
      <w:r w:rsidRPr="007D3D23">
        <w:rPr>
          <w:u w:val="single"/>
        </w:rPr>
        <w:t>The religious underpinnings of global Salafi terrorist groups make them not only incompatible but openly hostile to democracy as well as authoritarianism because both are seen as secular, or godless, political and legal systems.</w:t>
      </w:r>
      <w:r w:rsidRPr="007D3D23">
        <w:rPr>
          <w:sz w:val="12"/>
        </w:rPr>
        <w:t xml:space="preserve">99 </w:t>
      </w:r>
      <w:r w:rsidRPr="007D3D23">
        <w:rPr>
          <w:b/>
          <w:bCs/>
          <w:u w:val="single"/>
        </w:rPr>
        <w:t>The further spread of democracy, then, would only increasingly fuel Al Qaeda’s hatred against Western influences in the Middle East.</w:t>
      </w:r>
    </w:p>
    <w:p w14:paraId="42CE14A3" w14:textId="77777777" w:rsidR="00C3658F" w:rsidRPr="007D3D23" w:rsidRDefault="00C3658F" w:rsidP="00C3658F">
      <w:pPr>
        <w:pStyle w:val="Heading4"/>
        <w:rPr>
          <w:rFonts w:cs="Times New Roman"/>
        </w:rPr>
      </w:pPr>
      <w:r w:rsidRPr="007D3D23">
        <w:rPr>
          <w:rFonts w:cs="Times New Roman"/>
        </w:rPr>
        <w:t xml:space="preserve">Trump </w:t>
      </w:r>
      <w:proofErr w:type="spellStart"/>
      <w:r w:rsidRPr="007D3D23">
        <w:rPr>
          <w:rFonts w:cs="Times New Roman"/>
        </w:rPr>
        <w:t>lashout</w:t>
      </w:r>
      <w:proofErr w:type="spellEnd"/>
      <w:r w:rsidRPr="007D3D23">
        <w:rPr>
          <w:rFonts w:cs="Times New Roman"/>
        </w:rPr>
        <w:t xml:space="preserve"> over terror goes nuclear </w:t>
      </w:r>
    </w:p>
    <w:p w14:paraId="76FA9C6F" w14:textId="77777777" w:rsidR="00C3658F" w:rsidRPr="007D3D23" w:rsidRDefault="00C3658F" w:rsidP="00C3658F">
      <w:r w:rsidRPr="007D3D23">
        <w:rPr>
          <w:rStyle w:val="Style13ptBold"/>
        </w:rPr>
        <w:t>Street 16</w:t>
      </w:r>
      <w:r w:rsidRPr="007D3D23">
        <w:t xml:space="preserve"> [Tim, fellow of the Sustainable Security </w:t>
      </w:r>
      <w:proofErr w:type="spellStart"/>
      <w:r w:rsidRPr="007D3D23">
        <w:t>Programme</w:t>
      </w:r>
      <w:proofErr w:type="spellEnd"/>
      <w:r w:rsidRPr="007D3D23">
        <w:t xml:space="preserve"> at the Oxford Research Group, previously researcher with the British American Security Information Council, Ph.D. from Warwick University, 11/30/16, “President Trump: Successor to the Nuclear Throne,” </w:t>
      </w:r>
      <w:hyperlink r:id="rId24">
        <w:r w:rsidRPr="007D3D23">
          <w:t>http://www.oxfordresearchgroup.org.uk/publications/briefing_papers_and_reports/president_trump_successor_nuclear_throne</w:t>
        </w:r>
      </w:hyperlink>
      <w:r w:rsidRPr="007D3D23">
        <w:t>]</w:t>
      </w:r>
    </w:p>
    <w:p w14:paraId="07504BC2" w14:textId="77777777" w:rsidR="00C3658F" w:rsidRPr="007D3D23" w:rsidRDefault="00C3658F" w:rsidP="00C3658F">
      <w:pPr>
        <w:pStyle w:val="BodyText"/>
        <w:rPr>
          <w:rFonts w:ascii="Times New Roman" w:hAnsi="Times New Roman"/>
          <w:sz w:val="14"/>
        </w:rPr>
      </w:pPr>
      <w:r w:rsidRPr="007D3D23">
        <w:rPr>
          <w:rFonts w:ascii="Times New Roman" w:hAnsi="Times New Roman"/>
          <w:sz w:val="14"/>
        </w:rPr>
        <w:t>If these warnings weren’t troubling enough, no less a figure than Henry Kissinger argued on BBC’s Newsnight that ‘</w:t>
      </w:r>
      <w:r w:rsidRPr="007D3D23">
        <w:rPr>
          <w:rFonts w:ascii="Times New Roman" w:hAnsi="Times New Roman"/>
          <w:u w:val="single"/>
        </w:rPr>
        <w:t>the more likely reaction’</w:t>
      </w:r>
      <w:r w:rsidRPr="007D3D23">
        <w:rPr>
          <w:rFonts w:ascii="Times New Roman" w:hAnsi="Times New Roman"/>
          <w:sz w:val="14"/>
        </w:rPr>
        <w:t xml:space="preserve"> </w:t>
      </w:r>
      <w:r w:rsidRPr="007D3D23">
        <w:rPr>
          <w:rFonts w:ascii="Times New Roman" w:hAnsi="Times New Roman"/>
          <w:u w:val="single"/>
        </w:rPr>
        <w:t>to a Trump presidency from terror</w:t>
      </w:r>
      <w:r w:rsidRPr="007D3D23">
        <w:rPr>
          <w:rFonts w:ascii="Times New Roman" w:hAnsi="Times New Roman"/>
          <w:sz w:val="14"/>
        </w:rPr>
        <w:t xml:space="preserve"> groups </w:t>
      </w:r>
      <w:r w:rsidRPr="007D3D23">
        <w:rPr>
          <w:rFonts w:ascii="Times New Roman" w:hAnsi="Times New Roman"/>
          <w:u w:val="single"/>
        </w:rPr>
        <w:t>‘will be to do something that evokes a reaction’ from Washington in order to ‘widen the split’</w:t>
      </w:r>
      <w:r w:rsidRPr="007D3D23">
        <w:rPr>
          <w:rFonts w:ascii="Times New Roman" w:hAnsi="Times New Roman"/>
          <w:sz w:val="14"/>
        </w:rPr>
        <w:t xml:space="preserve"> between it and Europe and </w:t>
      </w:r>
      <w:r w:rsidRPr="007D3D23">
        <w:rPr>
          <w:rFonts w:ascii="Times New Roman" w:hAnsi="Times New Roman"/>
          <w:u w:val="single"/>
        </w:rPr>
        <w:t>damage the US’s image around the world.</w:t>
      </w:r>
      <w:r w:rsidRPr="007D3D23">
        <w:rPr>
          <w:rFonts w:ascii="Times New Roman" w:hAnsi="Times New Roman"/>
          <w:sz w:val="14"/>
        </w:rPr>
        <w:t xml:space="preserve"> Given that </w:t>
      </w:r>
      <w:r w:rsidRPr="007D3D23">
        <w:rPr>
          <w:rFonts w:ascii="Times New Roman" w:hAnsi="Times New Roman"/>
          <w:u w:val="single"/>
        </w:rPr>
        <w:t>Trump</w:t>
      </w:r>
      <w:r w:rsidRPr="007D3D23">
        <w:rPr>
          <w:rFonts w:ascii="Times New Roman" w:hAnsi="Times New Roman"/>
          <w:sz w:val="14"/>
        </w:rPr>
        <w:t xml:space="preserve"> has already vowed to ‘bomb the shit out of ISIS’ and </w:t>
      </w:r>
      <w:r w:rsidRPr="007D3D23">
        <w:rPr>
          <w:rFonts w:ascii="Times New Roman" w:hAnsi="Times New Roman"/>
          <w:u w:val="single"/>
        </w:rPr>
        <w:t>refused to rule out the use of nuclear weapons against the group, it goes without saying that such a scenario could have the gravest consequences and must be avoided</w:t>
      </w:r>
      <w:r w:rsidRPr="007D3D23">
        <w:rPr>
          <w:rFonts w:ascii="Times New Roman" w:hAnsi="Times New Roman"/>
          <w:sz w:val="14"/>
        </w:rPr>
        <w:t xml:space="preserve"> so that the US does not play into the terrorists’ hands. Looking more widely, President-elect </w:t>
      </w:r>
      <w:r w:rsidRPr="007D3D23">
        <w:rPr>
          <w:rFonts w:ascii="Times New Roman" w:hAnsi="Times New Roman"/>
          <w:u w:val="single"/>
        </w:rPr>
        <w:t>Trump’s</w:t>
      </w:r>
      <w:r w:rsidRPr="007D3D23">
        <w:rPr>
          <w:rFonts w:ascii="Times New Roman" w:hAnsi="Times New Roman"/>
          <w:sz w:val="14"/>
        </w:rPr>
        <w:t xml:space="preserve"> existing and potential cabinet </w:t>
      </w:r>
      <w:r w:rsidRPr="007D3D23">
        <w:rPr>
          <w:rFonts w:ascii="Times New Roman" w:hAnsi="Times New Roman"/>
          <w:u w:val="single"/>
        </w:rPr>
        <w:t>appointments</w:t>
      </w:r>
      <w:r w:rsidRPr="007D3D23">
        <w:rPr>
          <w:rFonts w:ascii="Times New Roman" w:hAnsi="Times New Roman"/>
          <w:sz w:val="14"/>
        </w:rPr>
        <w:t xml:space="preserve">, which Glenn Greenwald has </w:t>
      </w:r>
      <w:proofErr w:type="spellStart"/>
      <w:r w:rsidRPr="007D3D23">
        <w:rPr>
          <w:rFonts w:ascii="Times New Roman" w:hAnsi="Times New Roman"/>
          <w:sz w:val="14"/>
        </w:rPr>
        <w:t>summarised</w:t>
      </w:r>
      <w:proofErr w:type="spellEnd"/>
      <w:r w:rsidRPr="007D3D23">
        <w:rPr>
          <w:rFonts w:ascii="Times New Roman" w:hAnsi="Times New Roman"/>
          <w:sz w:val="14"/>
        </w:rPr>
        <w:t xml:space="preserve"> as ‘empowering…by and large…the </w:t>
      </w:r>
      <w:r w:rsidRPr="007D3D23">
        <w:rPr>
          <w:rFonts w:ascii="Times New Roman" w:hAnsi="Times New Roman"/>
          <w:u w:val="single"/>
        </w:rPr>
        <w:t xml:space="preserve">traditional, hard, hawkish right-wing members of the Republican Party’ also point to the US engaging in future overseas conflicts, rather than the isolationism which many in the foreign policy establishment </w:t>
      </w:r>
      <w:proofErr w:type="spellStart"/>
      <w:r w:rsidRPr="007D3D23">
        <w:rPr>
          <w:rFonts w:ascii="Times New Roman" w:hAnsi="Times New Roman"/>
          <w:u w:val="single"/>
        </w:rPr>
        <w:t>criticised</w:t>
      </w:r>
      <w:proofErr w:type="spellEnd"/>
      <w:r w:rsidRPr="007D3D23">
        <w:rPr>
          <w:rFonts w:ascii="Times New Roman" w:hAnsi="Times New Roman"/>
          <w:u w:val="single"/>
        </w:rPr>
        <w:t xml:space="preserve"> Trump for proposing during the presidential campaign.</w:t>
      </w:r>
      <w:r w:rsidRPr="007D3D23">
        <w:rPr>
          <w:rFonts w:ascii="Times New Roman" w:hAnsi="Times New Roman"/>
          <w:sz w:val="14"/>
        </w:rPr>
        <w:t xml:space="preserve"> William Hartung and Todd Harrison have drawn attention to the fact that </w:t>
      </w:r>
      <w:proofErr w:type="spellStart"/>
      <w:r w:rsidRPr="007D3D23">
        <w:rPr>
          <w:rFonts w:ascii="Times New Roman" w:hAnsi="Times New Roman"/>
          <w:sz w:val="14"/>
        </w:rPr>
        <w:t>defence</w:t>
      </w:r>
      <w:proofErr w:type="spellEnd"/>
      <w:r w:rsidRPr="007D3D23">
        <w:rPr>
          <w:rFonts w:ascii="Times New Roman" w:hAnsi="Times New Roman"/>
          <w:sz w:val="14"/>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w:t>
      </w:r>
      <w:r w:rsidRPr="007D3D23">
        <w:rPr>
          <w:rFonts w:ascii="Times New Roman" w:hAnsi="Times New Roman"/>
          <w:u w:val="single"/>
        </w:rPr>
        <w:t>this will have several damaging consequences for international peace and security</w:t>
      </w:r>
      <w:r w:rsidRPr="007D3D23">
        <w:rPr>
          <w:rFonts w:ascii="Times New Roman" w:hAnsi="Times New Roman"/>
          <w:sz w:val="14"/>
        </w:rPr>
        <w:t xml:space="preserve">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w:t>
      </w:r>
      <w:r w:rsidRPr="007D3D23">
        <w:rPr>
          <w:rFonts w:ascii="Times New Roman" w:hAnsi="Times New Roman"/>
          <w:u w:val="single"/>
        </w:rPr>
        <w:t>This responsibility will only grow if crises or shocks take place in or outside the US which ambitious and extremist figures take advantage of</w:t>
      </w:r>
      <w:r w:rsidRPr="007D3D23">
        <w:rPr>
          <w:rFonts w:ascii="Times New Roman" w:hAnsi="Times New Roman"/>
          <w:sz w:val="14"/>
        </w:rPr>
        <w:t xml:space="preserve">, </w:t>
      </w:r>
      <w:r w:rsidRPr="007D3D23">
        <w:rPr>
          <w:rFonts w:ascii="Times New Roman" w:hAnsi="Times New Roman"/>
          <w:u w:val="single"/>
        </w:rPr>
        <w:t>framing them as threats to national security in order to protect their interests and power. If</w:t>
      </w:r>
      <w:r w:rsidRPr="007D3D23">
        <w:rPr>
          <w:rFonts w:ascii="Times New Roman" w:hAnsi="Times New Roman"/>
          <w:sz w:val="14"/>
        </w:rPr>
        <w:t xml:space="preserve"> such scenarios emerge the next administration and </w:t>
      </w:r>
      <w:r w:rsidRPr="007D3D23">
        <w:rPr>
          <w:rFonts w:ascii="Times New Roman" w:hAnsi="Times New Roman"/>
          <w:u w:val="single"/>
        </w:rPr>
        <w:t>its untried and untested 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p>
    <w:p w14:paraId="03D94F91" w14:textId="4AE4E4B1" w:rsidR="00C3658F" w:rsidRPr="007D3D23" w:rsidRDefault="00C3658F" w:rsidP="00C3658F">
      <w:pPr>
        <w:pStyle w:val="Heading3"/>
        <w:rPr>
          <w:rFonts w:cs="Times New Roman"/>
        </w:rPr>
      </w:pPr>
      <w:r w:rsidRPr="007D3D23">
        <w:rPr>
          <w:rFonts w:cs="Times New Roman"/>
        </w:rPr>
        <w:br w:type="page"/>
        <w:t xml:space="preserve">XT – Demo </w:t>
      </w:r>
      <w:r w:rsidRPr="007D3D23">
        <w:rPr>
          <w:rFonts w:cs="Times New Roman"/>
        </w:rPr>
        <w:sym w:font="Wingdings" w:char="F0E0"/>
      </w:r>
      <w:r w:rsidRPr="007D3D23">
        <w:rPr>
          <w:rFonts w:cs="Times New Roman"/>
        </w:rPr>
        <w:t xml:space="preserve"> </w:t>
      </w:r>
      <w:proofErr w:type="spellStart"/>
      <w:r w:rsidRPr="007D3D23">
        <w:rPr>
          <w:rFonts w:cs="Times New Roman"/>
        </w:rPr>
        <w:t>Tism</w:t>
      </w:r>
      <w:proofErr w:type="spellEnd"/>
    </w:p>
    <w:p w14:paraId="1BDD47CA" w14:textId="77777777" w:rsidR="00C3658F" w:rsidRPr="007D3D23" w:rsidRDefault="00C3658F" w:rsidP="00C3658F">
      <w:pPr>
        <w:pStyle w:val="Heading4"/>
        <w:rPr>
          <w:rFonts w:cs="Times New Roman"/>
        </w:rPr>
      </w:pPr>
      <w:r w:rsidRPr="007D3D23">
        <w:rPr>
          <w:rFonts w:cs="Times New Roman"/>
        </w:rPr>
        <w:t xml:space="preserve">Democracy makes terrorism more likely- veto players ensure escalation </w:t>
      </w:r>
    </w:p>
    <w:p w14:paraId="1317D432" w14:textId="77777777" w:rsidR="00C3658F" w:rsidRPr="007D3D23" w:rsidRDefault="00C3658F" w:rsidP="00C3658F">
      <w:r w:rsidRPr="007D3D23">
        <w:rPr>
          <w:rStyle w:val="Style13ptBold"/>
        </w:rPr>
        <w:t>Young and Dugan 11’</w:t>
      </w:r>
      <w:r w:rsidRPr="007D3D23">
        <w:t xml:space="preserve"> (Joseph K Young and Laura Dugan, Department of Political Science Southern Illinois University and Department of Criminology and Criminal Justice, University of Maryland, “Veto players and terror,  Journal of Peace Research, </w:t>
      </w:r>
      <w:hyperlink r:id="rId25" w:history="1">
        <w:r w:rsidRPr="007D3D23">
          <w:rPr>
            <w:rStyle w:val="Hyperlink"/>
            <w:rFonts w:eastAsiaTheme="majorEastAsia"/>
          </w:rPr>
          <w:t>http://fs2.american.edu/jyoung/www/documents/young_dugan_jpr_11.pdf</w:t>
        </w:r>
      </w:hyperlink>
      <w:r w:rsidRPr="007D3D23">
        <w:t xml:space="preserve">, ME) </w:t>
      </w:r>
    </w:p>
    <w:p w14:paraId="14344467" w14:textId="77777777" w:rsidR="00C3658F" w:rsidRPr="007D3D23" w:rsidRDefault="00C3658F" w:rsidP="00C3658F">
      <w:pPr>
        <w:rPr>
          <w:rStyle w:val="Emphasis"/>
        </w:rPr>
      </w:pPr>
      <w:r w:rsidRPr="007D3D23">
        <w:t xml:space="preserve">Implications for future research and policy </w:t>
      </w:r>
      <w:r w:rsidRPr="007D3D23">
        <w:rPr>
          <w:rStyle w:val="StyleUnderline"/>
        </w:rPr>
        <w:t xml:space="preserve">Using data from terror events and a variety of modeling strategies that </w:t>
      </w:r>
      <w:proofErr w:type="gramStart"/>
      <w:r w:rsidRPr="007D3D23">
        <w:rPr>
          <w:rStyle w:val="StyleUnderline"/>
        </w:rPr>
        <w:t>take into account</w:t>
      </w:r>
      <w:proofErr w:type="gramEnd"/>
      <w:r w:rsidRPr="007D3D23">
        <w:rPr>
          <w:rStyle w:val="StyleUnderline"/>
        </w:rPr>
        <w:t xml:space="preserve"> the difficulty in using terror data, we find general support for the </w:t>
      </w:r>
      <w:r w:rsidRPr="007D3D23">
        <w:rPr>
          <w:rStyle w:val="Emphasis"/>
        </w:rPr>
        <w:t>role veto players have on the expected number of terror attack</w:t>
      </w:r>
      <w:r w:rsidRPr="007D3D23">
        <w:rPr>
          <w:rStyle w:val="StyleUnderline"/>
        </w:rPr>
        <w:t>s. Our argument and findings suggest that researchers should look beyond the usual institutional typologies of democracies and instead focus on. Expected number of terror attacks per country-year given different number of veto players ability of polities to produce policy change.</w:t>
      </w:r>
      <w:r w:rsidRPr="007D3D23">
        <w:t xml:space="preserve"> Since terror groups desire policy change, this focus seems theoretically warranted. Our findings are not conclusive as to whether differences exist between foreign and homegrown terror or domestic, international, or transnational terror. More work should be done theoretically and empirically to draw out potential similarities and differences among these types. </w:t>
      </w:r>
      <w:r w:rsidRPr="007D3D23">
        <w:rPr>
          <w:rStyle w:val="StyleUnderline"/>
        </w:rPr>
        <w:t xml:space="preserve">Our findings do demonstrate that the number </w:t>
      </w:r>
      <w:r w:rsidRPr="007D3D23">
        <w:rPr>
          <w:rStyle w:val="Emphasis"/>
        </w:rPr>
        <w:t>of veto players in a political system has played an important role in determining a country’s vulnerability to terrorist attacks</w:t>
      </w:r>
      <w:r w:rsidRPr="007D3D23">
        <w:rPr>
          <w:rStyle w:val="StyleUnderline"/>
        </w:rPr>
        <w:t xml:space="preserve"> between 1975 and 1997. We are by no means suggesting that countries should change their political structure to accommodate the desires of terrorist organizations. We are suggesting, however, that </w:t>
      </w:r>
      <w:r w:rsidRPr="007D3D23">
        <w:rPr>
          <w:rStyle w:val="Emphasis"/>
        </w:rPr>
        <w:t xml:space="preserve">despite the greater political freedoms in democratic states, increased political stalemate could result in violent unrest. Democracies should be prepared for possible violence when elections produce greater barriers in the policy process. </w:t>
      </w:r>
    </w:p>
    <w:p w14:paraId="3430ECC6" w14:textId="77777777" w:rsidR="00C3658F" w:rsidRPr="007D3D23" w:rsidRDefault="00C3658F" w:rsidP="00C3658F"/>
    <w:p w14:paraId="53F83B19" w14:textId="77777777" w:rsidR="00C3658F" w:rsidRPr="007D3D23" w:rsidRDefault="00C3658F" w:rsidP="00C3658F">
      <w:pPr>
        <w:pStyle w:val="Heading4"/>
        <w:rPr>
          <w:rFonts w:cs="Times New Roman"/>
        </w:rPr>
      </w:pPr>
      <w:r w:rsidRPr="007D3D23">
        <w:rPr>
          <w:rFonts w:cs="Times New Roman"/>
        </w:rPr>
        <w:t xml:space="preserve">Democracies incentivize contestation of rule i.e. terrorist group formation – autocrats avoid terror tactics </w:t>
      </w:r>
    </w:p>
    <w:p w14:paraId="75001FBF" w14:textId="77777777" w:rsidR="00C3658F" w:rsidRPr="007D3D23" w:rsidRDefault="00C3658F" w:rsidP="00C3658F">
      <w:r w:rsidRPr="007D3D23">
        <w:rPr>
          <w:rStyle w:val="Style13ptBold"/>
        </w:rPr>
        <w:t>Goodwin 18’</w:t>
      </w:r>
      <w:r w:rsidRPr="007D3D23">
        <w:t xml:space="preserve"> (Jeff Goodwin, Professor of sociology at the New York University, “The Causes of Terrorism”, November 2018, </w:t>
      </w:r>
      <w:hyperlink r:id="rId26" w:history="1">
        <w:r w:rsidRPr="007D3D23">
          <w:rPr>
            <w:rStyle w:val="Hyperlink"/>
          </w:rPr>
          <w:t>https://www.researchgate.net/publication/328968664</w:t>
        </w:r>
      </w:hyperlink>
      <w:r w:rsidRPr="007D3D23">
        <w:t xml:space="preserve">, ME) </w:t>
      </w:r>
    </w:p>
    <w:p w14:paraId="20CED148" w14:textId="77777777" w:rsidR="00C3658F" w:rsidRPr="007D3D23" w:rsidRDefault="00C3658F" w:rsidP="00C3658F">
      <w:pPr>
        <w:rPr>
          <w:sz w:val="14"/>
        </w:rPr>
      </w:pPr>
      <w:r w:rsidRPr="007D3D23">
        <w:rPr>
          <w:sz w:val="14"/>
        </w:rPr>
        <w:t xml:space="preserve">The indirect-war theory also helps us to understand why rebels who are fighting </w:t>
      </w:r>
      <w:r w:rsidRPr="007D3D23">
        <w:rPr>
          <w:rStyle w:val="StyleUnderline"/>
          <w:bCs/>
        </w:rPr>
        <w:t>autocratic or authoritarian regimes tend to eschew terror tactics. Relatively few civilians tend to support such regimes, so there is no benefit in employing terror tactics against the general civilian population,</w:t>
      </w:r>
      <w:r w:rsidRPr="007D3D23">
        <w:rPr>
          <w:rStyle w:val="StyleUnderline"/>
        </w:rPr>
        <w:t xml:space="preserve"> </w:t>
      </w:r>
      <w:r w:rsidRPr="007D3D23">
        <w:rPr>
          <w:sz w:val="14"/>
        </w:rPr>
        <w:t xml:space="preserve">unless for economic purposes. For example, the </w:t>
      </w:r>
      <w:r w:rsidRPr="007D3D23">
        <w:rPr>
          <w:rStyle w:val="StyleUnderline"/>
        </w:rPr>
        <w:t>Sandinista Front in Nicaragua carried out virtually no terror attacks during its armed conflict with the autocratic</w:t>
      </w:r>
      <w:r w:rsidRPr="007D3D23">
        <w:rPr>
          <w:sz w:val="14"/>
        </w:rPr>
        <w:t xml:space="preserve"> Somoza dictatorship during the late 1970s, an otherwise bloody insurgency during which some 30,000 people were killed (Booth 1983). Civilians who supported the dictatorship consisted of a small number of Somoza cronies and a loyal elite opposition, both of which were drawn mainly from Nicaragua’s small bourgeoisie. </w:t>
      </w:r>
      <w:r w:rsidRPr="007D3D23">
        <w:rPr>
          <w:rStyle w:val="StyleUnderline"/>
        </w:rPr>
        <w:t xml:space="preserve">Virtually all other civilians in Nicaragua, from the poorest peasant to Somoza’s bourgeois opponents, were viewed by the Sandinistas as potential allies, and indeed many would become such. </w:t>
      </w:r>
      <w:r w:rsidRPr="007D3D23">
        <w:rPr>
          <w:sz w:val="14"/>
        </w:rPr>
        <w:t xml:space="preserve">It obviously made no sense to attack such people. Of course, had the Somoza dictatorship been supported by broader sectors of the population— by a broader class coalition, for example, or a large ethnic group—then the Sandinistas might very well have employed terror tactics against such sectors in order to undermine their support for the dictatorship. </w:t>
      </w:r>
      <w:r w:rsidRPr="007D3D23">
        <w:rPr>
          <w:rStyle w:val="StyleUnderline"/>
        </w:rPr>
        <w:t>In summary, armed groups, whether states or rebels, are likely to attack and terrorize noncombatants who politically or economically support enemy states or rebels. This is a way to undermine indirectly one’s armed enemies. By contrast, armed groups are unlikely to attack noncombatants who do not support enemy states or rebels</w:t>
      </w:r>
      <w:r w:rsidRPr="007D3D23">
        <w:rPr>
          <w:sz w:val="14"/>
        </w:rPr>
        <w:t>. In such instances, attacking such noncombatants would serve no purpose and would alienate potential allies. Whether civilians are supporters of states or rebels, in other words, is the key to understanding why terror tactics are or are not likely to be employed against them in specific conflicts.</w:t>
      </w:r>
    </w:p>
    <w:p w14:paraId="4A264167" w14:textId="77777777" w:rsidR="00C3658F" w:rsidRPr="007D3D23" w:rsidRDefault="00C3658F" w:rsidP="00C3658F"/>
    <w:p w14:paraId="5645A240" w14:textId="77777777" w:rsidR="00C3658F" w:rsidRPr="007D3D23" w:rsidRDefault="00C3658F" w:rsidP="00546E8E">
      <w:pPr>
        <w:rPr>
          <w:b/>
          <w:bCs/>
          <w:u w:val="single"/>
        </w:rPr>
      </w:pPr>
    </w:p>
    <w:p w14:paraId="1ABACD04" w14:textId="77777777" w:rsidR="00546E8E" w:rsidRPr="007D3D23" w:rsidRDefault="00546E8E" w:rsidP="00546E8E"/>
    <w:p w14:paraId="70B01234" w14:textId="58B75CFD" w:rsidR="00742661" w:rsidRPr="007D3D23" w:rsidRDefault="00742661" w:rsidP="00742661">
      <w:pPr>
        <w:pStyle w:val="Heading2"/>
        <w:rPr>
          <w:rFonts w:cs="Times New Roman"/>
        </w:rPr>
      </w:pPr>
      <w:r w:rsidRPr="007D3D23">
        <w:rPr>
          <w:rFonts w:cs="Times New Roman"/>
        </w:rPr>
        <w:t>War</w:t>
      </w:r>
      <w:r w:rsidR="00C3658F" w:rsidRPr="007D3D23">
        <w:rPr>
          <w:rFonts w:cs="Times New Roman"/>
        </w:rPr>
        <w:t>—</w:t>
      </w:r>
      <w:proofErr w:type="gramStart"/>
      <w:r w:rsidR="00C3658F" w:rsidRPr="007D3D23">
        <w:rPr>
          <w:rFonts w:cs="Times New Roman"/>
        </w:rPr>
        <w:t>Interventionism</w:t>
      </w:r>
      <w:r w:rsidRPr="007D3D23">
        <w:rPr>
          <w:rFonts w:cs="Times New Roman"/>
        </w:rPr>
        <w:t xml:space="preserve"> !</w:t>
      </w:r>
      <w:proofErr w:type="gramEnd"/>
    </w:p>
    <w:p w14:paraId="46B230C6" w14:textId="344844A7" w:rsidR="00691A79" w:rsidRPr="007D3D23" w:rsidRDefault="00691A79" w:rsidP="00742661">
      <w:pPr>
        <w:pStyle w:val="Heading3"/>
        <w:rPr>
          <w:rFonts w:cs="Times New Roman"/>
        </w:rPr>
      </w:pPr>
      <w:r w:rsidRPr="007D3D23">
        <w:rPr>
          <w:rFonts w:cs="Times New Roman"/>
        </w:rPr>
        <w:t>1nc</w:t>
      </w:r>
    </w:p>
    <w:p w14:paraId="33EF709C" w14:textId="5734B594" w:rsidR="00AE0C49" w:rsidRPr="007D3D23" w:rsidRDefault="00AE0C49" w:rsidP="00AE0C49">
      <w:pPr>
        <w:pStyle w:val="Heading4"/>
        <w:rPr>
          <w:rFonts w:cs="Times New Roman"/>
        </w:rPr>
      </w:pPr>
      <w:r w:rsidRPr="007D3D23">
        <w:rPr>
          <w:rFonts w:cs="Times New Roman"/>
        </w:rPr>
        <w:t xml:space="preserve">Democracy promotion ensures endless interventionist wars – efforts at regime change suppress minority rights, and increase states’ reliance on terrorism and </w:t>
      </w:r>
      <w:proofErr w:type="spellStart"/>
      <w:r w:rsidRPr="007D3D23">
        <w:rPr>
          <w:rFonts w:cs="Times New Roman"/>
        </w:rPr>
        <w:t>prolif</w:t>
      </w:r>
      <w:proofErr w:type="spellEnd"/>
    </w:p>
    <w:p w14:paraId="03BFE8F1" w14:textId="77777777" w:rsidR="00AE0C49" w:rsidRPr="007D3D23" w:rsidRDefault="00AE0C49" w:rsidP="00AE0C49">
      <w:r w:rsidRPr="007D3D23">
        <w:rPr>
          <w:rStyle w:val="Style13ptBold"/>
        </w:rPr>
        <w:t>Mearsheimer ’18</w:t>
      </w:r>
      <w:r w:rsidRPr="007D3D23">
        <w:t xml:space="preserve"> (John Mearsheimer, R. Wendell Harrison Distinguished Service Professor of Political Science and the co-director of the Program on International Security Policy at the University of Chicago, </w:t>
      </w:r>
      <w:r w:rsidRPr="007D3D23">
        <w:rPr>
          <w:i/>
        </w:rPr>
        <w:t>The Great Delusion: Liberal Dreams and International Realities</w:t>
      </w:r>
      <w:r w:rsidRPr="007D3D23">
        <w:t xml:space="preserve">, Yale University Press, </w:t>
      </w:r>
      <w:hyperlink r:id="rId27" w:history="1">
        <w:r w:rsidRPr="007D3D23">
          <w:rPr>
            <w:rStyle w:val="Hyperlink"/>
          </w:rPr>
          <w:t>https://nationalinterest.org/feature/great-delusion-liberal-dreams-and-international-realities-32737</w:t>
        </w:r>
      </w:hyperlink>
      <w:r w:rsidRPr="007D3D23">
        <w:t xml:space="preserve">, ME) </w:t>
      </w:r>
    </w:p>
    <w:p w14:paraId="745817FA" w14:textId="78386070" w:rsidR="00AE0C49" w:rsidRPr="007D3D23" w:rsidRDefault="00AE0C49" w:rsidP="00AE0C49">
      <w:pPr>
        <w:rPr>
          <w:sz w:val="14"/>
        </w:rPr>
      </w:pPr>
      <w:r w:rsidRPr="007D3D23">
        <w:rPr>
          <w:rStyle w:val="StyleUnderline"/>
        </w:rPr>
        <w:t>Liberal hegemony is</w:t>
      </w:r>
      <w:r w:rsidRPr="007D3D23">
        <w:rPr>
          <w:sz w:val="14"/>
        </w:rPr>
        <w:t xml:space="preserve"> an ambitious </w:t>
      </w:r>
      <w:r w:rsidRPr="007D3D23">
        <w:rPr>
          <w:u w:val="single"/>
        </w:rPr>
        <w:t xml:space="preserve">strategy in which a state aims to turn as many countries as possible into liberal democracies </w:t>
      </w:r>
      <w:r w:rsidRPr="007D3D23">
        <w:rPr>
          <w:sz w:val="14"/>
        </w:rPr>
        <w:t xml:space="preserve">like itself while also promoting an open international economy and building international institutions. </w:t>
      </w:r>
      <w:proofErr w:type="gramStart"/>
      <w:r w:rsidRPr="007D3D23">
        <w:rPr>
          <w:sz w:val="14"/>
        </w:rPr>
        <w:t>In essence, the</w:t>
      </w:r>
      <w:proofErr w:type="gramEnd"/>
      <w:r w:rsidRPr="007D3D23">
        <w:rPr>
          <w:sz w:val="14"/>
        </w:rPr>
        <w:t xml:space="preserve"> liberal state seeks to spread its own values far and wide. My goal in this book is to describe what happens when a power­ful state pursues this strategy at the expense of balance­-of­-power politics. </w:t>
      </w:r>
      <w:r w:rsidRPr="007D3D23">
        <w:rPr>
          <w:u w:val="single"/>
        </w:rPr>
        <w:t>Many i</w:t>
      </w:r>
      <w:r w:rsidRPr="007D3D23">
        <w:rPr>
          <w:sz w:val="14"/>
        </w:rPr>
        <w:t>n the West, especially among foreign policy elites,</w:t>
      </w:r>
      <w:r w:rsidRPr="007D3D23">
        <w:rPr>
          <w:u w:val="single"/>
        </w:rPr>
        <w:t xml:space="preserve"> consider liberal hegemony a wise policy that states should axiomatically adopt.</w:t>
      </w:r>
      <w:r w:rsidRPr="007D3D23">
        <w:rPr>
          <w:sz w:val="14"/>
        </w:rPr>
        <w:t xml:space="preserve"> Spreading liberal democracy around the world is said to make eminently good sense from both a moral and a strategic perspective. For starters, it is thought to be an excellent way to protect human rights, which are sometimes seri­ously violated by authoritarian states. And because the </w:t>
      </w:r>
      <w:r w:rsidRPr="007D3D23">
        <w:rPr>
          <w:u w:val="single"/>
        </w:rPr>
        <w:t>policy holds that liberal democracies do not want to go to war with each other</w:t>
      </w:r>
      <w:r w:rsidRPr="007D3D23">
        <w:rPr>
          <w:sz w:val="14"/>
        </w:rPr>
        <w:t xml:space="preserve">, it ultimately provides a formula for transcending realism and fostering international peace. Finally, proponents claim it helps protect liberalism at home by eliminating authoritarian states that otherwise might aid the illiberal forces that are constantly present inside the liberal state. </w:t>
      </w:r>
      <w:r w:rsidRPr="007D3D23">
        <w:rPr>
          <w:u w:val="single"/>
        </w:rPr>
        <w:t xml:space="preserve">This conventional wisdom is wrong. Great powers are rarely </w:t>
      </w:r>
      <w:proofErr w:type="gramStart"/>
      <w:r w:rsidRPr="007D3D23">
        <w:rPr>
          <w:u w:val="single"/>
        </w:rPr>
        <w:t>in a position</w:t>
      </w:r>
      <w:proofErr w:type="gramEnd"/>
      <w:r w:rsidRPr="007D3D23">
        <w:rPr>
          <w:u w:val="single"/>
        </w:rPr>
        <w:t xml:space="preserve"> to pursue a full­-scale liberal foreign policy.</w:t>
      </w:r>
      <w:r w:rsidRPr="007D3D23">
        <w:rPr>
          <w:sz w:val="14"/>
        </w:rPr>
        <w:t xml:space="preserve"> </w:t>
      </w:r>
      <w:proofErr w:type="gramStart"/>
      <w:r w:rsidRPr="007D3D23">
        <w:rPr>
          <w:sz w:val="14"/>
        </w:rPr>
        <w:t>As long as</w:t>
      </w:r>
      <w:proofErr w:type="gramEnd"/>
      <w:r w:rsidRPr="007D3D23">
        <w:rPr>
          <w:sz w:val="14"/>
        </w:rPr>
        <w:t xml:space="preserve"> two or more of them exist on the planet, they have little choice but to pay close attention to their position in the global balance of power and act according to the dictates of realism</w:t>
      </w:r>
      <w:r w:rsidRPr="007D3D23">
        <w:rPr>
          <w:u w:val="single"/>
        </w:rPr>
        <w:t>. Great powers of all persuasions care deeply about their survival</w:t>
      </w:r>
      <w:r w:rsidRPr="007D3D23">
        <w:rPr>
          <w:sz w:val="14"/>
        </w:rPr>
        <w:t>, and there is always the danger in a bipolar or multipolar system that they will be attacked by another great power. In these circumstances, liberal great powers regularly dress up their hard­-nosed behavior with liberal rhe­toric. They talk like liberals and act like realists. Should they adopt liberal policies that are at odds with realist logic, they invariably come to regret it</w:t>
      </w:r>
      <w:r w:rsidRPr="007D3D23">
        <w:rPr>
          <w:u w:val="single"/>
        </w:rPr>
        <w:t xml:space="preserve">. But occasionally a liberal democracy encounters such a favorable balance of power that it </w:t>
      </w:r>
      <w:proofErr w:type="gramStart"/>
      <w:r w:rsidRPr="007D3D23">
        <w:rPr>
          <w:u w:val="single"/>
        </w:rPr>
        <w:t>is able to</w:t>
      </w:r>
      <w:proofErr w:type="gramEnd"/>
      <w:r w:rsidRPr="007D3D23">
        <w:rPr>
          <w:u w:val="single"/>
        </w:rPr>
        <w:t xml:space="preserve"> embrace liberal hegemony. </w:t>
      </w:r>
      <w:r w:rsidRPr="007D3D23">
        <w:rPr>
          <w:sz w:val="14"/>
        </w:rPr>
        <w:t xml:space="preserve">That situation is most likely to arise in a unipolar world, where the single great power does not have to worry about being attacked by another great power since there is none. Then the liberal sole pole will almost always abandon realism and adopt a liberal foreign policy. Liberal states have a crusader mentality hard­-wired into them that is hard to restrain. Because liberalism prizes the concept of inalienable or natural rights, committed liberals are deeply concerned about the rights of virtually every individual on the planet. </w:t>
      </w:r>
      <w:r w:rsidRPr="007D3D23">
        <w:rPr>
          <w:u w:val="single"/>
        </w:rPr>
        <w:t xml:space="preserve">This universalist logic creates a powerful incen­tive for liberal states to get involved in the affairs of countries that seriously violate their citizens’ rights. </w:t>
      </w:r>
      <w:r w:rsidRPr="007D3D23">
        <w:rPr>
          <w:sz w:val="14"/>
        </w:rPr>
        <w:t xml:space="preserve">To take this a step further, the best way to ensure that the rights of foreigners are not trampled is for them to live in a liberal democracy. This </w:t>
      </w:r>
      <w:r w:rsidRPr="007D3D23">
        <w:rPr>
          <w:u w:val="single"/>
        </w:rPr>
        <w:t xml:space="preserve">logic </w:t>
      </w:r>
      <w:r w:rsidRPr="007D3D23">
        <w:rPr>
          <w:rStyle w:val="Emphasis"/>
        </w:rPr>
        <w:t>leads straight to an active policy of regime change</w:t>
      </w:r>
      <w:r w:rsidRPr="007D3D23">
        <w:rPr>
          <w:u w:val="single"/>
        </w:rPr>
        <w:t>, where the goal is to topple autocrats and put liberal democracies</w:t>
      </w:r>
      <w:r w:rsidRPr="007D3D23">
        <w:rPr>
          <w:sz w:val="14"/>
        </w:rPr>
        <w:t xml:space="preserve"> in their place. Liberals do not shy from this task, mainly because they often have great faith in their state’s ability to do social engineering both at home and abroad. Creating a world populated by liberal democracies is also thought to be a formula for international peace, which would not just eliminate war but greatly reduce, if not eliminate, the twin scourges of nuclear prolifera­tion and terrorism. And lastly, it is an ideal way of protecting liberalism at home. This enthusiasm notwithstanding, </w:t>
      </w:r>
      <w:r w:rsidRPr="007D3D23">
        <w:rPr>
          <w:rStyle w:val="StyleUnderline"/>
        </w:rPr>
        <w:t xml:space="preserve">liberal hegemony will not achieve its goals, and its failure will inevitably come with huge costs. </w:t>
      </w:r>
      <w:r w:rsidRPr="007D3D23">
        <w:rPr>
          <w:rStyle w:val="Emphasis"/>
        </w:rPr>
        <w:t>The liberal state is likely to end up in endless wars, which will increase rather than reduce the level of conflict in international politics and thus aggravate the problems of proliferation and terrorism</w:t>
      </w:r>
      <w:r w:rsidRPr="007D3D23">
        <w:rPr>
          <w:sz w:val="14"/>
        </w:rPr>
        <w:t xml:space="preserve">. Moreover, the state’s militaristic behavior is almost certain to end up threatening its own liberal values. Liber­alism abroad leads to illiberalism at home. Finally, even </w:t>
      </w:r>
      <w:r w:rsidRPr="007D3D23">
        <w:rPr>
          <w:rStyle w:val="StyleUnderline"/>
        </w:rPr>
        <w:t>if the liberal state were to achieve its aims—spreading democracy near and far, fostering eco­nomic intercourse, and creating international institutions—they would not produce peace</w:t>
      </w:r>
      <w:r w:rsidRPr="007D3D23">
        <w:rPr>
          <w:sz w:val="14"/>
        </w:rPr>
        <w:t>. The key to understanding liberalism’s limits is to recognize its relation­ship with nationalism and realism. This book is ultimately all about these three isms and how they interact to affect international politics</w:t>
      </w:r>
    </w:p>
    <w:p w14:paraId="537E7FD3" w14:textId="77777777" w:rsidR="00691A79" w:rsidRPr="007D3D23" w:rsidRDefault="00691A79" w:rsidP="00691A79"/>
    <w:p w14:paraId="0A52D02D" w14:textId="6D7BEFFA" w:rsidR="00742661" w:rsidRPr="007D3D23" w:rsidRDefault="00742661" w:rsidP="00742661">
      <w:pPr>
        <w:pStyle w:val="Heading3"/>
        <w:rPr>
          <w:rFonts w:cs="Times New Roman"/>
        </w:rPr>
      </w:pPr>
      <w:r w:rsidRPr="007D3D23">
        <w:rPr>
          <w:rFonts w:cs="Times New Roman"/>
        </w:rPr>
        <w:t xml:space="preserve">XT – Interventionism </w:t>
      </w:r>
    </w:p>
    <w:p w14:paraId="4D573EB2" w14:textId="2181C442" w:rsidR="00742661" w:rsidRPr="007D3D23" w:rsidRDefault="00742661" w:rsidP="00742661">
      <w:pPr>
        <w:pStyle w:val="Heading4"/>
        <w:rPr>
          <w:rFonts w:cs="Times New Roman"/>
        </w:rPr>
      </w:pPr>
      <w:r w:rsidRPr="007D3D23">
        <w:rPr>
          <w:rFonts w:cs="Times New Roman"/>
        </w:rPr>
        <w:t xml:space="preserve">Democracy promotion locks-in </w:t>
      </w:r>
      <w:r w:rsidRPr="007D3D23">
        <w:rPr>
          <w:rFonts w:cs="Times New Roman"/>
          <w:u w:val="single"/>
        </w:rPr>
        <w:t>permanent instability</w:t>
      </w:r>
      <w:r w:rsidRPr="007D3D23">
        <w:rPr>
          <w:rFonts w:cs="Times New Roman"/>
        </w:rPr>
        <w:t xml:space="preserve"> and </w:t>
      </w:r>
      <w:r w:rsidRPr="007D3D23">
        <w:rPr>
          <w:rFonts w:cs="Times New Roman"/>
          <w:u w:val="single"/>
        </w:rPr>
        <w:t>inevitably fails</w:t>
      </w:r>
      <w:r w:rsidRPr="007D3D23">
        <w:rPr>
          <w:rFonts w:cs="Times New Roman"/>
        </w:rPr>
        <w:t xml:space="preserve"> due to </w:t>
      </w:r>
      <w:r w:rsidRPr="007D3D23">
        <w:rPr>
          <w:rFonts w:cs="Times New Roman"/>
          <w:u w:val="single"/>
        </w:rPr>
        <w:t>US hypocrisy</w:t>
      </w:r>
      <w:r w:rsidRPr="007D3D23">
        <w:rPr>
          <w:rFonts w:cs="Times New Roman"/>
        </w:rPr>
        <w:t xml:space="preserve"> </w:t>
      </w:r>
    </w:p>
    <w:p w14:paraId="270D0982" w14:textId="77777777" w:rsidR="00742661" w:rsidRPr="007D3D23" w:rsidRDefault="00742661" w:rsidP="00742661">
      <w:r w:rsidRPr="007D3D23">
        <w:rPr>
          <w:rStyle w:val="Style13ptBold"/>
        </w:rPr>
        <w:t>Walt 16</w:t>
      </w:r>
      <w:r w:rsidRPr="007D3D23">
        <w:t xml:space="preserve">, (John Walt,  Professor of International Affairs at the Harvard Kennedy School, “The Case for Offshore Balancing: A Superior U.S. Grand Strategy,” Foreign Affairs, August 2016, </w:t>
      </w:r>
      <w:hyperlink r:id="rId28" w:history="1">
        <w:r w:rsidRPr="007D3D23">
          <w:rPr>
            <w:rStyle w:val="Hyperlink"/>
          </w:rPr>
          <w:t>https://www.foreignaffairs.com/articles/united-states/2016-06-13/case-offshore-balancing</w:t>
        </w:r>
      </w:hyperlink>
      <w:r w:rsidRPr="007D3D23">
        <w:t>, ME)</w:t>
      </w:r>
    </w:p>
    <w:p w14:paraId="3A3287B5" w14:textId="77777777" w:rsidR="00742661" w:rsidRPr="007D3D23" w:rsidRDefault="00742661" w:rsidP="00742661">
      <w:pPr>
        <w:rPr>
          <w:rStyle w:val="StyleUnderline"/>
        </w:rPr>
      </w:pPr>
      <w:r w:rsidRPr="007D3D23">
        <w:t xml:space="preserve">Other critics reject offshore balancing because they believe the United States has a moral and strategic imperative to promote freedom and protect human rights. As they see it, spreading democracy will largely rid the world of war and atrocities, keeping the United States secure and alleviating suffering. </w:t>
      </w:r>
      <w:r w:rsidRPr="007D3D23">
        <w:rPr>
          <w:rStyle w:val="StyleUnderline"/>
        </w:rPr>
        <w:t xml:space="preserve">No one knows if a world composed solely of liberal democracies would in fact prove </w:t>
      </w:r>
      <w:proofErr w:type="gramStart"/>
      <w:r w:rsidRPr="007D3D23">
        <w:rPr>
          <w:rStyle w:val="StyleUnderline"/>
        </w:rPr>
        <w:t>peaceful, but</w:t>
      </w:r>
      <w:proofErr w:type="gramEnd"/>
      <w:r w:rsidRPr="007D3D23">
        <w:rPr>
          <w:rStyle w:val="StyleUnderline"/>
        </w:rPr>
        <w:t xml:space="preserve"> spreading democracy at the point of a gun rarely works, and fledgling democracies are especially prone to conflict</w:t>
      </w:r>
      <w:r w:rsidRPr="007D3D23">
        <w:t xml:space="preserve">. Instead of promoting peace, </w:t>
      </w:r>
      <w:r w:rsidRPr="007D3D23">
        <w:rPr>
          <w:rStyle w:val="StyleUnderline"/>
        </w:rPr>
        <w:t xml:space="preserve">the United States just ends up fighting endless wars. </w:t>
      </w:r>
      <w:r w:rsidRPr="007D3D23">
        <w:t xml:space="preserve">Even worse, </w:t>
      </w:r>
      <w:r w:rsidRPr="007D3D23">
        <w:rPr>
          <w:rStyle w:val="StyleUnderline"/>
        </w:rPr>
        <w:t xml:space="preserve">force-feeding liberal values abroad can compromise them at home. The global war on terrorism and the related effort to implant democracy in Afghanistan and Iraq have led to tortured prisoners, targeted killings, and vast electronic surveillance of U.S. citizens. </w:t>
      </w:r>
      <w:r w:rsidRPr="007D3D23">
        <w:t xml:space="preserve">Some defenders of liberal hegemony hold that a subtler version of the strategy could avoid the sorts of disasters that occurred in Afghanistan, Iraq, and Libya. They are deluding themselves. </w:t>
      </w:r>
      <w:r w:rsidRPr="007D3D23">
        <w:rPr>
          <w:rStyle w:val="Emphasis"/>
        </w:rPr>
        <w:t>Democracy promotion requires large-scale social engineering in foreign societies that Americans understand poorly, which helps explain why Washington's efforts usually fail. Dismantling and replacing existing political institutions inevitably creates winners and losers, and the latter often take up arms in opposition</w:t>
      </w:r>
      <w:r w:rsidRPr="007D3D23">
        <w:rPr>
          <w:rStyle w:val="StyleUnderline"/>
        </w:rPr>
        <w:t>. When that happens, U.S. officials,</w:t>
      </w:r>
      <w:r w:rsidRPr="007D3D23">
        <w:t xml:space="preserve"> believing their country's credibility is now at stake, </w:t>
      </w:r>
      <w:r w:rsidRPr="007D3D23">
        <w:rPr>
          <w:rStyle w:val="StyleUnderline"/>
        </w:rPr>
        <w:t>are tempted to use the United States' awesome military might to fix the problem, thus drawing the country into more conflicts.</w:t>
      </w:r>
    </w:p>
    <w:p w14:paraId="07A9FFC6" w14:textId="77777777" w:rsidR="00A61B68" w:rsidRPr="007D3D23" w:rsidRDefault="00A61B68" w:rsidP="00A61B68">
      <w:pPr>
        <w:pStyle w:val="Heading4"/>
        <w:rPr>
          <w:rFonts w:cs="Times New Roman"/>
        </w:rPr>
      </w:pPr>
      <w:r w:rsidRPr="007D3D23">
        <w:rPr>
          <w:rFonts w:cs="Times New Roman"/>
        </w:rPr>
        <w:t xml:space="preserve">Liberalism is </w:t>
      </w:r>
      <w:r w:rsidRPr="007D3D23">
        <w:rPr>
          <w:rFonts w:cs="Times New Roman"/>
          <w:i/>
          <w:iCs w:val="0"/>
          <w:u w:val="single"/>
        </w:rPr>
        <w:t>inherently</w:t>
      </w:r>
      <w:r w:rsidRPr="007D3D23">
        <w:rPr>
          <w:rFonts w:cs="Times New Roman"/>
          <w:u w:val="single"/>
        </w:rPr>
        <w:t xml:space="preserve"> destabilizing</w:t>
      </w:r>
      <w:r w:rsidRPr="007D3D23">
        <w:rPr>
          <w:rFonts w:cs="Times New Roman"/>
        </w:rPr>
        <w:t xml:space="preserve">—democratic pursuit </w:t>
      </w:r>
      <w:r w:rsidRPr="007D3D23">
        <w:rPr>
          <w:rFonts w:cs="Times New Roman"/>
          <w:u w:val="single"/>
        </w:rPr>
        <w:t>inevitably</w:t>
      </w:r>
      <w:r w:rsidRPr="007D3D23">
        <w:rPr>
          <w:rFonts w:cs="Times New Roman"/>
        </w:rPr>
        <w:t xml:space="preserve"> leads to </w:t>
      </w:r>
      <w:r w:rsidRPr="007D3D23">
        <w:rPr>
          <w:rFonts w:cs="Times New Roman"/>
          <w:u w:val="single"/>
        </w:rPr>
        <w:t>expansionism</w:t>
      </w:r>
    </w:p>
    <w:p w14:paraId="1FC5F9A5" w14:textId="77777777" w:rsidR="00A61B68" w:rsidRPr="007D3D23" w:rsidRDefault="00A61B68" w:rsidP="00A61B68">
      <w:proofErr w:type="spellStart"/>
      <w:r w:rsidRPr="007D3D23">
        <w:rPr>
          <w:rStyle w:val="Style13ptBold"/>
        </w:rPr>
        <w:t>Humpal</w:t>
      </w:r>
      <w:proofErr w:type="spellEnd"/>
      <w:r w:rsidRPr="007D3D23">
        <w:rPr>
          <w:rStyle w:val="Style13ptBold"/>
        </w:rPr>
        <w:t xml:space="preserve"> 20</w:t>
      </w:r>
      <w:r w:rsidRPr="007D3D23">
        <w:t xml:space="preserve"> – Active Duty Air Force Officer and Ph.D. Candidate at Northwestern University studying insurgent behavior, civil wars, and global norms (Jesse, 6-23-2020, “Liberal Internationalism, an Ideology of Violence”, Global Security Review, https://globalsecurityreview.com/liberal-internationalism-ideology-of-violence/, accessed 7-2-2020) //</w:t>
      </w:r>
      <w:proofErr w:type="spellStart"/>
      <w:r w:rsidRPr="007D3D23">
        <w:t>DYang</w:t>
      </w:r>
      <w:proofErr w:type="spellEnd"/>
    </w:p>
    <w:p w14:paraId="0906E795" w14:textId="77777777" w:rsidR="00A61B68" w:rsidRPr="007D3D23" w:rsidRDefault="00A61B68" w:rsidP="00A61B68">
      <w:pPr>
        <w:rPr>
          <w:b/>
          <w:bCs/>
          <w:u w:val="single"/>
        </w:rPr>
      </w:pPr>
      <w:r w:rsidRPr="007D3D23">
        <w:t xml:space="preserve">During the presidency of George W. Bush, the administration’s cabinet and top advisors were an eclectic mix of liberal </w:t>
      </w:r>
      <w:r w:rsidRPr="007D3D23">
        <w:rPr>
          <w:u w:val="single"/>
        </w:rPr>
        <w:t>internationalists and neoconservatives</w:t>
      </w:r>
      <w:r w:rsidRPr="007D3D23">
        <w:t xml:space="preserve">. The thing these two ideologies have in common is their </w:t>
      </w:r>
      <w:r w:rsidRPr="007D3D23">
        <w:rPr>
          <w:u w:val="single"/>
        </w:rPr>
        <w:t>lust for foreign interference.</w:t>
      </w:r>
      <w:r w:rsidRPr="007D3D23">
        <w:t xml:space="preserve"> At the surface their objectives were different, but </w:t>
      </w:r>
      <w:r w:rsidRPr="007D3D23">
        <w:rPr>
          <w:u w:val="single"/>
        </w:rPr>
        <w:t>at their core</w:t>
      </w:r>
      <w:r w:rsidRPr="007D3D23">
        <w:t xml:space="preserve">, they </w:t>
      </w:r>
      <w:r w:rsidRPr="007D3D23">
        <w:rPr>
          <w:u w:val="single"/>
        </w:rPr>
        <w:t>believed</w:t>
      </w:r>
      <w:r w:rsidRPr="007D3D23">
        <w:t xml:space="preserve"> the </w:t>
      </w:r>
      <w:r w:rsidRPr="007D3D23">
        <w:rPr>
          <w:u w:val="single"/>
        </w:rPr>
        <w:t>U</w:t>
      </w:r>
      <w:r w:rsidRPr="007D3D23">
        <w:t xml:space="preserve">nited </w:t>
      </w:r>
      <w:r w:rsidRPr="007D3D23">
        <w:rPr>
          <w:u w:val="single"/>
        </w:rPr>
        <w:t>S</w:t>
      </w:r>
      <w:r w:rsidRPr="007D3D23">
        <w:t xml:space="preserve">tates </w:t>
      </w:r>
      <w:r w:rsidRPr="007D3D23">
        <w:rPr>
          <w:u w:val="single"/>
        </w:rPr>
        <w:t>should have a grand strategy of dominant manipulation on the world stage.</w:t>
      </w:r>
      <w:r w:rsidRPr="007D3D23">
        <w:t xml:space="preserve"> </w:t>
      </w:r>
      <w:r w:rsidRPr="007D3D23">
        <w:rPr>
          <w:u w:val="single"/>
        </w:rPr>
        <w:t>In invading Afghanistan and then Iraq, liberal hegemonic rhetoric was shouted as not only justification for war but as a divine duty of the United States as the world’s sole hegemon.</w:t>
      </w:r>
      <w:r w:rsidRPr="007D3D23">
        <w:t xml:space="preserve"> It was </w:t>
      </w:r>
      <w:r w:rsidRPr="007D3D23">
        <w:rPr>
          <w:u w:val="single"/>
        </w:rPr>
        <w:t>common to hear Bush and his team promote ideas such as the democratic peace theory, and the duty to liberate the veiled Afghani women under Taliban control.</w:t>
      </w:r>
      <w:r w:rsidRPr="007D3D23">
        <w:t xml:space="preserve"> </w:t>
      </w:r>
      <w:r w:rsidRPr="007D3D23">
        <w:rPr>
          <w:b/>
          <w:bCs/>
          <w:u w:val="single"/>
        </w:rPr>
        <w:t>Although one can easily get behind democratic peace or the liberation of women, these were little more than post hoc justifications for invading sovereign nation-states. This is the unfortunate reality; liberalism is an expansionist ideology that inevitably does more harm than good.</w:t>
      </w:r>
    </w:p>
    <w:p w14:paraId="68EEEFA5" w14:textId="77777777" w:rsidR="00A61B68" w:rsidRPr="007D3D23" w:rsidRDefault="00A61B68" w:rsidP="00A61B68">
      <w:r w:rsidRPr="007D3D23">
        <w:t>The Core Assumptions of Liberalism</w:t>
      </w:r>
    </w:p>
    <w:p w14:paraId="316C6B17" w14:textId="77777777" w:rsidR="00A61B68" w:rsidRPr="007D3D23" w:rsidRDefault="00A61B68" w:rsidP="00A61B68">
      <w:r w:rsidRPr="007D3D23">
        <w:t xml:space="preserve">At its base level, liberalism emphasizes inalienable rights and individuality. From this baseline, thinkers have developed theories and ideas about how these rights should be manifested. The conclusion is at the crux of whether liberalism acts as an expansionist ideology or not. Although one could trace liberalism quite far back in historical political thought, John Locke acts as a cornerstone of the philosophy. Importantly, </w:t>
      </w:r>
      <w:r w:rsidRPr="007D3D23">
        <w:rPr>
          <w:u w:val="single"/>
        </w:rPr>
        <w:t>Locke lays the groundwork in Two Treaties of Government that all men are in “a state of perfect freedom,</w:t>
      </w:r>
      <w:proofErr w:type="gramStart"/>
      <w:r w:rsidRPr="007D3D23">
        <w:rPr>
          <w:u w:val="single"/>
        </w:rPr>
        <w:t>” that is to say, that</w:t>
      </w:r>
      <w:proofErr w:type="gramEnd"/>
      <w:r w:rsidRPr="007D3D23">
        <w:rPr>
          <w:u w:val="single"/>
        </w:rPr>
        <w:t xml:space="preserve"> humans have natural or inalienable rights.</w:t>
      </w:r>
      <w:r w:rsidRPr="007D3D23">
        <w:t>1</w:t>
      </w:r>
    </w:p>
    <w:p w14:paraId="275520EE" w14:textId="77777777" w:rsidR="00A61B68" w:rsidRPr="007D3D23" w:rsidRDefault="00A61B68" w:rsidP="00A61B68">
      <w:r w:rsidRPr="007D3D23">
        <w:t xml:space="preserve">Although different thinkers have come to different conclusions of the type of liberalism that is dominant. In the American case, which will be the primary subject for the remainder of this piece, progressive liberalism and its emphasis on positive rights is the only dominant strand. </w:t>
      </w:r>
      <w:r w:rsidRPr="007D3D23">
        <w:rPr>
          <w:u w:val="single"/>
        </w:rPr>
        <w:t>According to John Mearsheimer</w:t>
      </w:r>
      <w:r w:rsidRPr="007D3D23">
        <w:t xml:space="preserve"> in The Great Delusion: Liberal Dreams and International Realities, </w:t>
      </w:r>
      <w:r w:rsidRPr="007D3D23">
        <w:rPr>
          <w:u w:val="single"/>
        </w:rPr>
        <w:t>this is true for three reasons: The Industrial Revolution, nationalism, and modern peacetime militaries</w:t>
      </w:r>
      <w:r w:rsidRPr="007D3D23">
        <w:t>.2 Since the United States is the sole world superpower and also subscribes to modern liberalism, the next section will explore how those two characteristics make liberalism incredibly expansionist in its aims.</w:t>
      </w:r>
    </w:p>
    <w:p w14:paraId="07DD208F" w14:textId="77777777" w:rsidR="00A61B68" w:rsidRPr="007D3D23" w:rsidRDefault="00A61B68" w:rsidP="00A61B68">
      <w:pPr>
        <w:rPr>
          <w:b/>
          <w:bCs/>
          <w:u w:val="single"/>
        </w:rPr>
      </w:pPr>
      <w:r w:rsidRPr="007D3D23">
        <w:rPr>
          <w:b/>
          <w:bCs/>
          <w:u w:val="single"/>
        </w:rPr>
        <w:t>Liberalism is Inherently Expansionist</w:t>
      </w:r>
    </w:p>
    <w:p w14:paraId="4936B61C" w14:textId="77777777" w:rsidR="00A61B68" w:rsidRPr="007D3D23" w:rsidRDefault="00A61B68" w:rsidP="00A61B68">
      <w:pPr>
        <w:rPr>
          <w:b/>
          <w:bCs/>
          <w:u w:val="single"/>
        </w:rPr>
      </w:pPr>
      <w:r w:rsidRPr="007D3D23">
        <w:t>To first explain why liberalism is inherently expansionist, one must understand how important the concept of inalienable rights is too liberal thinkers. It is through this understanding that the other layers form</w:t>
      </w:r>
      <w:r w:rsidRPr="007D3D23">
        <w:rPr>
          <w:u w:val="single"/>
        </w:rPr>
        <w:t>. If one believes, as liberals do, in inalienable rights, it means that everyone in the world has the same inherent set of rights.</w:t>
      </w:r>
      <w:r w:rsidRPr="007D3D23">
        <w:t xml:space="preserve"> This is so important to internalize as a concept because of what this belief drives a country to do. For instance, </w:t>
      </w:r>
      <w:r w:rsidRPr="007D3D23">
        <w:rPr>
          <w:u w:val="single"/>
        </w:rPr>
        <w:t xml:space="preserve">if the fundamental principle is that each human has the same rights, then there is inevitably a duty to ensure that these rights are protected.  </w:t>
      </w:r>
      <w:r w:rsidRPr="007D3D23">
        <w:rPr>
          <w:b/>
          <w:bCs/>
          <w:u w:val="single"/>
        </w:rPr>
        <w:t>It is from this duty that humans feel a calling, and eventually, a nation-state can be provoked to meddle.</w:t>
      </w:r>
    </w:p>
    <w:p w14:paraId="52F537CC" w14:textId="77777777" w:rsidR="00A61B68" w:rsidRPr="007D3D23" w:rsidRDefault="00A61B68" w:rsidP="00A61B68">
      <w:pPr>
        <w:rPr>
          <w:b/>
          <w:bCs/>
          <w:u w:val="single"/>
        </w:rPr>
      </w:pPr>
      <w:r w:rsidRPr="007D3D23">
        <w:rPr>
          <w:u w:val="single"/>
        </w:rPr>
        <w:t>The American view of liberalism and its focus on positive rights results in social engineering.</w:t>
      </w:r>
      <w:r w:rsidRPr="007D3D23">
        <w:t xml:space="preserve"> Social engineering manifests itself through policies aimed at leveling the playing field. On the domestic side, an example of this would be affirmative action. This policy manipulates the playing field in order to give a group who is historically disadvantaged a fairer opportunity. This is done at the expense of negative rights. Since people within a nation have more in common with each other than they do with people of other nations, it is possible to agree on foundational rights within the confines of one’s borders. For example, </w:t>
      </w:r>
      <w:r w:rsidRPr="007D3D23">
        <w:rPr>
          <w:u w:val="single"/>
        </w:rPr>
        <w:t>in the United States, the Bill of Rights is mostly noncontroversial. However, since each nation-state has its own identity, agreeing on foundational rights between states, or worse, globally is all but impossible.</w:t>
      </w:r>
      <w:r w:rsidRPr="007D3D23">
        <w:t xml:space="preserve"> However, </w:t>
      </w:r>
      <w:r w:rsidRPr="007D3D23">
        <w:rPr>
          <w:b/>
          <w:bCs/>
          <w:u w:val="single"/>
        </w:rPr>
        <w:t>many liberals feel confident that they can project positive rights aboard. It is from this confidence that nation-states begin to feel obligated to intervene in places that rights are threatened.</w:t>
      </w:r>
    </w:p>
    <w:p w14:paraId="246A6EF8" w14:textId="77777777" w:rsidR="00A61B68" w:rsidRPr="007D3D23" w:rsidRDefault="00A61B68" w:rsidP="00A61B68">
      <w:pPr>
        <w:rPr>
          <w:u w:val="single"/>
        </w:rPr>
      </w:pPr>
      <w:r w:rsidRPr="007D3D23">
        <w:t xml:space="preserve">Even though </w:t>
      </w:r>
      <w:r w:rsidRPr="007D3D23">
        <w:rPr>
          <w:u w:val="single"/>
        </w:rPr>
        <w:t>a desire to meddle and optimism of success is in the DNA of liberal internationalists</w:t>
      </w:r>
      <w:r w:rsidRPr="007D3D23">
        <w:t xml:space="preserve">, they frequently lack the number one characteristic needed for liberal hegemonic pursuit, unipolarity. For most of the modern world, the globe existed with multiple superpowers. In a world with more than one superpower, countries’ foreign policies were preoccupied with survival. Since there is not a global state, the nation-state is the highest level of authority. In a multipolar world, nation-states are required to operate using a realist strategy. This strategy forces countries to balance, position, and align themselves in a rational way. However, </w:t>
      </w:r>
      <w:r w:rsidRPr="007D3D23">
        <w:rPr>
          <w:u w:val="single"/>
        </w:rPr>
        <w:t>in 1991, and the collapse of the Soviet Union, the United States found itself without a rival. This unipolar world gave the liberal United States the rare opportunity to pursue any foreign policy strategy they wanted without fear of attack or significant pushback.</w:t>
      </w:r>
    </w:p>
    <w:p w14:paraId="222FDC1D" w14:textId="77777777" w:rsidR="00A61B68" w:rsidRPr="007D3D23" w:rsidRDefault="00A61B68" w:rsidP="00A61B68">
      <w:pPr>
        <w:rPr>
          <w:u w:val="single"/>
        </w:rPr>
      </w:pPr>
      <w:r w:rsidRPr="007D3D23">
        <w:t xml:space="preserve">Thus far, it has been established that liberal internationalists believe in global inalienable rights and that these rights are positive in nature thus requiring social engineering. Further, they have profound confidence in their own ability to execute global social engineering. Now, as the lone global power, the United States is unencumbered in its choice of foreign policy strategy. With all of this in place, according to liberal logic, one has the duty to protect and enforce the rights of others. From this duty, the next question is how is this accomplished? Despite the liberal internationalist fascination with international organizations, it is interesting that the policies of those institutions mirror that of the dominant state. </w:t>
      </w:r>
      <w:r w:rsidRPr="007D3D23">
        <w:rPr>
          <w:u w:val="single"/>
        </w:rPr>
        <w:t>With the United States being that state, the United Nations and NATO have taken their lead in liberal projection and have acted as a puppet organization.</w:t>
      </w:r>
    </w:p>
    <w:p w14:paraId="211C0AF8" w14:textId="77777777" w:rsidR="00A61B68" w:rsidRPr="007D3D23" w:rsidRDefault="00A61B68" w:rsidP="00A61B68">
      <w:r w:rsidRPr="007D3D23">
        <w:t xml:space="preserve">By the logic presented, it is unreasonable not to promote rights abroad if able. Now that the United States is able, that is exactly what they have done. Also, as established above, international organizations are part of the bedrock of liberal internationalism. It is through the ruse of these organizations that the United States can act under the veil of legitimacy. With these two pillars, the United States the state, and the United States the United Nations, numerous interventions have been waged, and there is no logical conclusion, </w:t>
      </w:r>
      <w:proofErr w:type="gramStart"/>
      <w:r w:rsidRPr="007D3D23">
        <w:t>with the exception of</w:t>
      </w:r>
      <w:proofErr w:type="gramEnd"/>
      <w:r w:rsidRPr="007D3D23">
        <w:t xml:space="preserve"> the emergence of another superpower. </w:t>
      </w:r>
      <w:r w:rsidRPr="007D3D23">
        <w:rPr>
          <w:b/>
          <w:bCs/>
          <w:u w:val="single"/>
        </w:rPr>
        <w:t>As the unipolar power, the United States not only has tried to liberalize several countries as the dominant front but has also led non-U.S. participant resolutions in the U.N. which started violent interventions.</w:t>
      </w:r>
      <w:r w:rsidRPr="007D3D23">
        <w:t xml:space="preserve"> </w:t>
      </w:r>
      <w:r w:rsidRPr="007D3D23">
        <w:rPr>
          <w:u w:val="single"/>
        </w:rPr>
        <w:t>An example of this is the AMISOM run intervention in Somalia. While the United States is not a direct participant, they fronted and legitimized this effort using the international community.</w:t>
      </w:r>
      <w:r w:rsidRPr="007D3D23">
        <w:t>3</w:t>
      </w:r>
    </w:p>
    <w:p w14:paraId="4BDD9C0B" w14:textId="77777777" w:rsidR="00A61B68" w:rsidRPr="007D3D23" w:rsidRDefault="00A61B68" w:rsidP="00A61B68">
      <w:pPr>
        <w:rPr>
          <w:b/>
          <w:bCs/>
          <w:u w:val="single"/>
        </w:rPr>
      </w:pPr>
      <w:r w:rsidRPr="007D3D23">
        <w:rPr>
          <w:b/>
          <w:bCs/>
          <w:u w:val="single"/>
        </w:rPr>
        <w:t>It’s illogical for liberalism as a foreign policy to be non-expansionist and has proven itself to be very expansionist.</w:t>
      </w:r>
      <w:r w:rsidRPr="007D3D23">
        <w:t xml:space="preserve"> </w:t>
      </w:r>
      <w:r w:rsidRPr="007D3D23">
        <w:rPr>
          <w:u w:val="single"/>
        </w:rPr>
        <w:t>If inalienable rights are real, then how can a liberal internationalist not protect those rights abroad, even if it is through violence.</w:t>
      </w:r>
      <w:r w:rsidRPr="007D3D23">
        <w:t xml:space="preserve"> It is from this paradox that one should understand that </w:t>
      </w:r>
      <w:r w:rsidRPr="007D3D23">
        <w:rPr>
          <w:b/>
          <w:bCs/>
          <w:u w:val="single"/>
        </w:rPr>
        <w:t>despite the peaceful façade, liberalism as a foreign policy is not only inherently expansionist but innately violent.</w:t>
      </w:r>
    </w:p>
    <w:p w14:paraId="7A0C8500" w14:textId="77777777" w:rsidR="00742661" w:rsidRPr="007D3D23" w:rsidRDefault="00742661" w:rsidP="00306DD2"/>
    <w:p w14:paraId="5FB98E9C" w14:textId="77777777" w:rsidR="00706C02" w:rsidRPr="007D3D23" w:rsidRDefault="00706C02" w:rsidP="00706C02"/>
    <w:p w14:paraId="73FED636" w14:textId="0461E6DB" w:rsidR="00691A79" w:rsidRPr="007D3D23" w:rsidRDefault="00691A79" w:rsidP="00A61B68">
      <w:pPr>
        <w:pStyle w:val="Heading2"/>
        <w:rPr>
          <w:rFonts w:cs="Times New Roman"/>
        </w:rPr>
      </w:pPr>
      <w:r w:rsidRPr="007D3D23">
        <w:rPr>
          <w:rFonts w:cs="Times New Roman"/>
        </w:rPr>
        <w:t>T/s Case</w:t>
      </w:r>
    </w:p>
    <w:p w14:paraId="72892C1D" w14:textId="409DAB75" w:rsidR="00086C82" w:rsidRPr="007D3D23" w:rsidRDefault="00086C82" w:rsidP="00691A79">
      <w:pPr>
        <w:pStyle w:val="Heading3"/>
        <w:rPr>
          <w:rFonts w:cs="Times New Roman"/>
        </w:rPr>
      </w:pPr>
      <w:r w:rsidRPr="007D3D23">
        <w:rPr>
          <w:rFonts w:cs="Times New Roman"/>
        </w:rPr>
        <w:t>T/Economic Inequality</w:t>
      </w:r>
    </w:p>
    <w:p w14:paraId="31257E3F" w14:textId="77777777" w:rsidR="00086C82" w:rsidRPr="007D3D23" w:rsidRDefault="00086C82" w:rsidP="00086C82">
      <w:pPr>
        <w:pStyle w:val="Heading4"/>
        <w:rPr>
          <w:rFonts w:cs="Times New Roman"/>
          <w:sz w:val="28"/>
          <w:szCs w:val="28"/>
        </w:rPr>
      </w:pPr>
      <w:r w:rsidRPr="007D3D23">
        <w:rPr>
          <w:rFonts w:cs="Times New Roman"/>
          <w:sz w:val="28"/>
          <w:szCs w:val="28"/>
        </w:rPr>
        <w:t xml:space="preserve">Democracy generates economic inequality </w:t>
      </w:r>
    </w:p>
    <w:p w14:paraId="0668F65B" w14:textId="77777777" w:rsidR="00086C82" w:rsidRPr="007D3D23" w:rsidRDefault="00086C82" w:rsidP="007D3D23">
      <w:r w:rsidRPr="007D3D23">
        <w:t xml:space="preserve">Von </w:t>
      </w:r>
      <w:proofErr w:type="spellStart"/>
      <w:r w:rsidRPr="007D3D23">
        <w:rPr>
          <w:rStyle w:val="Style13ptBold"/>
        </w:rPr>
        <w:t>Holdt</w:t>
      </w:r>
      <w:proofErr w:type="spellEnd"/>
      <w:r w:rsidRPr="007D3D23">
        <w:t xml:space="preserve"> </w:t>
      </w:r>
      <w:r w:rsidRPr="007D3D23">
        <w:rPr>
          <w:rStyle w:val="Style13ptBold"/>
        </w:rPr>
        <w:t>2014-</w:t>
      </w:r>
      <w:r w:rsidRPr="007D3D23">
        <w:t xml:space="preserve"> (Karl, author and senior researcher of the Society Work and Politics Institute at the University of the Witwatersrand, Johannesburg, “On Violent Democracy,” </w:t>
      </w:r>
      <w:hyperlink r:id="rId29" w:history="1">
        <w:r w:rsidRPr="007D3D23">
          <w:rPr>
            <w:rStyle w:val="Hyperlink"/>
          </w:rPr>
          <w:t>https://journals.sagepub.com/doi/pdf/10.1111/1467-954X.12196</w:t>
        </w:r>
      </w:hyperlink>
      <w:r w:rsidRPr="007D3D23">
        <w:t>, 2014, ME)</w:t>
      </w:r>
    </w:p>
    <w:p w14:paraId="03BFAEC5" w14:textId="77777777" w:rsidR="00086C82" w:rsidRPr="007D3D23" w:rsidRDefault="00086C82" w:rsidP="00086C82">
      <w:pPr>
        <w:rPr>
          <w:sz w:val="10"/>
          <w:szCs w:val="10"/>
        </w:rPr>
      </w:pPr>
    </w:p>
    <w:p w14:paraId="6BA06766" w14:textId="77777777" w:rsidR="00086C82" w:rsidRPr="007D3D23" w:rsidRDefault="00086C82" w:rsidP="00086C82">
      <w:pPr>
        <w:rPr>
          <w:rStyle w:val="StyleUnderline"/>
          <w:rFonts w:eastAsia="Times New Roman"/>
          <w:sz w:val="14"/>
          <w:u w:val="none"/>
        </w:rPr>
      </w:pPr>
      <w:r w:rsidRPr="007D3D23">
        <w:rPr>
          <w:rFonts w:eastAsia="Times New Roman"/>
          <w:u w:val="single"/>
        </w:rPr>
        <w:t xml:space="preserve">Violence, or rather the capability for violence, is a form of power which can be deployed to maintain a particular social order or disrupt it. Where the prevailing political form – in this case democracy – has insufficient capability to sustain or regulate the given social order, violence comes into play. Where the economic structure and its power are grossly inequitable, </w:t>
      </w:r>
      <w:r w:rsidRPr="007D3D23">
        <w:rPr>
          <w:rStyle w:val="Emphasis"/>
        </w:rPr>
        <w:t>democracy necessarily becomes unresponsive to the plight of the poor, and cannot sustain order without violence, while the clash between inclusion and exclusion produces the violence of the poor</w:t>
      </w:r>
      <w:r w:rsidRPr="007D3D23">
        <w:rPr>
          <w:rFonts w:eastAsia="Times New Roman"/>
          <w:u w:val="single"/>
        </w:rPr>
        <w:t xml:space="preserve">. </w:t>
      </w:r>
      <w:r w:rsidRPr="007D3D23">
        <w:rPr>
          <w:rFonts w:eastAsia="Times New Roman"/>
          <w:sz w:val="14"/>
        </w:rPr>
        <w:t xml:space="preserve">Where democracy clashes with the system of power through which the order of patronage is organized, violence comes into play. Order is produced and challenged in multiple different sites by multiple different agents with violent capability, not only by the state, as Arias and Goldstein (2010b) point out. People move between these orders depending on circumstances and issues; at times they articulate their concerns and aspirations as Karl von </w:t>
      </w:r>
      <w:proofErr w:type="spellStart"/>
      <w:r w:rsidRPr="007D3D23">
        <w:rPr>
          <w:rFonts w:eastAsia="Times New Roman"/>
          <w:sz w:val="14"/>
        </w:rPr>
        <w:t>Holdt</w:t>
      </w:r>
      <w:proofErr w:type="spellEnd"/>
      <w:r w:rsidRPr="007D3D23">
        <w:rPr>
          <w:rFonts w:eastAsia="Times New Roman"/>
          <w:sz w:val="14"/>
        </w:rPr>
        <w:t xml:space="preserve">, at other times as clients of powerful patrons, and at other times as participants in a local symbolic order with only a tenuous relation to the state. Here we are just as far from a social order held in place by the internalized processes of Foucault’s governmentality or Bourdieu’s symbolic violence as we are from the Weberian state and its monopoly of coercion. A sociology that restricts itself to such notions of power, fabricated in the crucible of Western modernity, will not be adequate to the demands of </w:t>
      </w:r>
      <w:proofErr w:type="spellStart"/>
      <w:r w:rsidRPr="007D3D23">
        <w:rPr>
          <w:rFonts w:eastAsia="Times New Roman"/>
          <w:sz w:val="14"/>
        </w:rPr>
        <w:t>analysing</w:t>
      </w:r>
      <w:proofErr w:type="spellEnd"/>
      <w:r w:rsidRPr="007D3D23">
        <w:rPr>
          <w:rFonts w:eastAsia="Times New Roman"/>
          <w:sz w:val="14"/>
        </w:rPr>
        <w:t xml:space="preserve"> violent democracies in the post-colonial world; and a sociology that is forged in this crucible may help to refresh our perspectives on democracy and violence in the West, particularly in this era of savage rollbacks of stable work and social protection.  </w:t>
      </w:r>
      <w:r w:rsidRPr="007D3D23">
        <w:rPr>
          <w:rFonts w:eastAsia="Times New Roman"/>
          <w:u w:val="single"/>
        </w:rPr>
        <w:t>Western democracy cannot be taken as the paradigm of democracy towards which societies of the post-colonial world are or should be moving – not least because of the role Western democracies have played and continue to play in the formation of violent democracies. But nor can violent democracy in the post-colonial world be regarded as just a variant on democracy: violence constrains democracy and the rights of citizens, as this article has shown.</w:t>
      </w:r>
      <w:r w:rsidRPr="007D3D23">
        <w:rPr>
          <w:rFonts w:eastAsia="Times New Roman"/>
          <w:sz w:val="14"/>
        </w:rPr>
        <w:t xml:space="preserve"> An urgent question facing sociology is how to imagine paths towards democracy which are less violent and more deeply empowering than that of either the West or the post-colonial world – how, in other words, to keep the dream of democracy alive.</w:t>
      </w:r>
    </w:p>
    <w:p w14:paraId="03AB97DD" w14:textId="77777777" w:rsidR="00086C82" w:rsidRPr="007D3D23" w:rsidRDefault="00086C82" w:rsidP="00086C82"/>
    <w:p w14:paraId="68EDAAA9" w14:textId="3C0F1D65" w:rsidR="00086C82" w:rsidRPr="007D3D23" w:rsidRDefault="007D3D23" w:rsidP="00086C82">
      <w:pPr>
        <w:pStyle w:val="Heading4"/>
        <w:rPr>
          <w:rFonts w:cs="Times New Roman"/>
        </w:rPr>
      </w:pPr>
      <w:r>
        <w:rPr>
          <w:rFonts w:cs="Times New Roman"/>
        </w:rPr>
        <w:t>Historic democratic expansions prove the link</w:t>
      </w:r>
    </w:p>
    <w:p w14:paraId="00B90A23" w14:textId="77777777" w:rsidR="00086C82" w:rsidRPr="007D3D23" w:rsidRDefault="00086C82" w:rsidP="00086C82">
      <w:pPr>
        <w:rPr>
          <w:rStyle w:val="StyleUnderline"/>
          <w:u w:val="none"/>
        </w:rPr>
      </w:pPr>
      <w:proofErr w:type="spellStart"/>
      <w:r w:rsidRPr="007D3D23">
        <w:rPr>
          <w:rStyle w:val="Style13ptBold"/>
        </w:rPr>
        <w:t>Bonica</w:t>
      </w:r>
      <w:proofErr w:type="spellEnd"/>
      <w:r w:rsidRPr="007D3D23">
        <w:rPr>
          <w:rStyle w:val="Style13ptBold"/>
        </w:rPr>
        <w:t xml:space="preserve"> 13</w:t>
      </w:r>
      <w:r w:rsidRPr="007D3D23">
        <w:t xml:space="preserve"> </w:t>
      </w:r>
      <w:r w:rsidRPr="007D3D23">
        <w:rPr>
          <w:szCs w:val="18"/>
        </w:rPr>
        <w:t xml:space="preserve">(Adam </w:t>
      </w:r>
      <w:proofErr w:type="spellStart"/>
      <w:r w:rsidRPr="007D3D23">
        <w:rPr>
          <w:szCs w:val="18"/>
        </w:rPr>
        <w:t>Bonica</w:t>
      </w:r>
      <w:proofErr w:type="spellEnd"/>
      <w:r w:rsidRPr="007D3D23">
        <w:rPr>
          <w:szCs w:val="18"/>
        </w:rPr>
        <w:t xml:space="preserve">, Nolan McCarty, Keith T. Poole, and Howard Rosenthal. 2013. "Why Hasn't Democracy Slowed Rising Inequality?", Journal of Economic Perspectives, American Economic Association, </w:t>
      </w:r>
      <w:hyperlink r:id="rId30" w:history="1">
        <w:r w:rsidRPr="007D3D23">
          <w:rPr>
            <w:rStyle w:val="Hyperlink"/>
            <w:szCs w:val="18"/>
          </w:rPr>
          <w:t>https://www.aeaweb.org/articles?id=10.1257/jep.27.3.103</w:t>
        </w:r>
      </w:hyperlink>
      <w:r w:rsidRPr="007D3D23">
        <w:rPr>
          <w:szCs w:val="18"/>
        </w:rPr>
        <w:t xml:space="preserve">, ME) </w:t>
      </w:r>
    </w:p>
    <w:p w14:paraId="55C6940A" w14:textId="77777777" w:rsidR="00086C82" w:rsidRPr="007D3D23" w:rsidRDefault="00086C82" w:rsidP="00086C82">
      <w:pPr>
        <w:rPr>
          <w:rStyle w:val="StyleUnderline"/>
        </w:rPr>
      </w:pPr>
      <w:r w:rsidRPr="007D3D23">
        <w:rPr>
          <w:rStyle w:val="StyleUnderline"/>
        </w:rPr>
        <w:t>During the past two generations, democratic forms have coexisted with massive increases in economic inequality in the United States and many other advanced democracies</w:t>
      </w:r>
      <w:r w:rsidRPr="007D3D23">
        <w:rPr>
          <w:sz w:val="14"/>
        </w:rPr>
        <w:t>. Moreover, these new inequalities have primarily benefited the top 1 percent and even the top .01 percent. These groups seem sufficiently small that economic inequality could be held in check by political equality in the form of "one person, one vote</w:t>
      </w:r>
      <w:r w:rsidRPr="007D3D23">
        <w:rPr>
          <w:rStyle w:val="StyleUnderline"/>
        </w:rPr>
        <w:t xml:space="preserve">." In this paper, we explore five possible reasons why the US political system has failed to counterbalance rising inequality. First, both Republicans and many Democrats have experienced an ideological shift toward acceptance of a </w:t>
      </w:r>
      <w:r w:rsidRPr="007D3D23">
        <w:rPr>
          <w:rStyle w:val="Emphasis"/>
        </w:rPr>
        <w:t>form of free market capitalism</w:t>
      </w:r>
      <w:r w:rsidRPr="007D3D23">
        <w:rPr>
          <w:rStyle w:val="StyleUnderline"/>
        </w:rPr>
        <w:t xml:space="preserve"> that offers less support for government provision of transfers, lower marginal tax rates for those with high incomes, and deregulation of </w:t>
      </w:r>
      <w:proofErr w:type="gramStart"/>
      <w:r w:rsidRPr="007D3D23">
        <w:rPr>
          <w:rStyle w:val="StyleUnderline"/>
        </w:rPr>
        <w:t>a number of</w:t>
      </w:r>
      <w:proofErr w:type="gramEnd"/>
      <w:r w:rsidRPr="007D3D23">
        <w:rPr>
          <w:rStyle w:val="StyleUnderline"/>
        </w:rPr>
        <w:t xml:space="preserve"> industries. Second, immigration and </w:t>
      </w:r>
      <w:r w:rsidRPr="007D3D23">
        <w:rPr>
          <w:rStyle w:val="Emphasis"/>
        </w:rPr>
        <w:t>low turnout of the poor have combined to make the distribution of voters more weighted to high incomes</w:t>
      </w:r>
      <w:r w:rsidRPr="007D3D23">
        <w:rPr>
          <w:rStyle w:val="StyleUnderline"/>
        </w:rPr>
        <w:t xml:space="preserve"> than is the distribution of households. Third, </w:t>
      </w:r>
      <w:r w:rsidRPr="007D3D23">
        <w:rPr>
          <w:rStyle w:val="Emphasis"/>
        </w:rPr>
        <w:t>rising real income and wealth has made a larger fraction of the population less attracted to turning to government for social insurance</w:t>
      </w:r>
      <w:r w:rsidRPr="007D3D23">
        <w:rPr>
          <w:rStyle w:val="StyleUnderline"/>
        </w:rPr>
        <w:t xml:space="preserve">. Fourth, the rich have been able to use their </w:t>
      </w:r>
      <w:r w:rsidRPr="007D3D23">
        <w:rPr>
          <w:rStyle w:val="Emphasis"/>
        </w:rPr>
        <w:t>resources to influence electoral, legislative, and regulatory processes</w:t>
      </w:r>
      <w:r w:rsidRPr="007D3D23">
        <w:rPr>
          <w:rStyle w:val="StyleUnderline"/>
        </w:rPr>
        <w:t xml:space="preserve"> through </w:t>
      </w:r>
      <w:r w:rsidRPr="007D3D23">
        <w:rPr>
          <w:rStyle w:val="Emphasis"/>
        </w:rPr>
        <w:t>campaign contributions, lobbying, and revolving door employment of politicians and bureaucrats</w:t>
      </w:r>
      <w:r w:rsidRPr="007D3D23">
        <w:rPr>
          <w:rStyle w:val="StyleUnderline"/>
        </w:rPr>
        <w:t xml:space="preserve">. Fifth, the political process is </w:t>
      </w:r>
      <w:r w:rsidRPr="007D3D23">
        <w:rPr>
          <w:rStyle w:val="Emphasis"/>
        </w:rPr>
        <w:t>distorted by institutions that reduce the accountability of elected officials</w:t>
      </w:r>
      <w:r w:rsidRPr="007D3D23">
        <w:rPr>
          <w:rStyle w:val="StyleUnderline"/>
        </w:rPr>
        <w:t xml:space="preserve"> to the majority and hampered by institutions that combine with political polarization to create policy gridlock</w:t>
      </w:r>
    </w:p>
    <w:p w14:paraId="7BC78AD1" w14:textId="77777777" w:rsidR="00086C82" w:rsidRPr="007D3D23" w:rsidRDefault="00086C82" w:rsidP="00086C82"/>
    <w:p w14:paraId="6FB1D41B" w14:textId="495F92A2" w:rsidR="00AE0C49" w:rsidRPr="007D3D23" w:rsidRDefault="00AE0C49" w:rsidP="00691A79">
      <w:pPr>
        <w:pStyle w:val="Heading3"/>
        <w:rPr>
          <w:rFonts w:cs="Times New Roman"/>
        </w:rPr>
      </w:pPr>
      <w:r w:rsidRPr="007D3D23">
        <w:rPr>
          <w:rFonts w:cs="Times New Roman"/>
        </w:rPr>
        <w:t>T/Environment</w:t>
      </w:r>
    </w:p>
    <w:p w14:paraId="72CE8A19" w14:textId="77777777" w:rsidR="00AE0C49" w:rsidRPr="007D3D23" w:rsidRDefault="00AE0C49" w:rsidP="00AE0C49">
      <w:pPr>
        <w:pStyle w:val="Heading4"/>
        <w:rPr>
          <w:rFonts w:cs="Times New Roman"/>
        </w:rPr>
      </w:pPr>
      <w:r w:rsidRPr="007D3D23">
        <w:rPr>
          <w:rFonts w:cs="Times New Roman"/>
        </w:rPr>
        <w:t>Authoritarianism is better for environmental stability</w:t>
      </w:r>
    </w:p>
    <w:p w14:paraId="7894C9FA" w14:textId="77777777" w:rsidR="00AE0C49" w:rsidRPr="007D3D23" w:rsidRDefault="00AE0C49" w:rsidP="00AE0C49">
      <w:r w:rsidRPr="007D3D23">
        <w:rPr>
          <w:rStyle w:val="Style13ptBold"/>
        </w:rPr>
        <w:t>Beeson 10’,</w:t>
      </w:r>
      <w:r w:rsidRPr="007D3D23">
        <w:t xml:space="preserve"> (Mark Beeson, Department of Political Science and International Relations, University of Western Australia, “The coming of environmental authoritarianism”, Environment Politics, April 8</w:t>
      </w:r>
      <w:r w:rsidRPr="007D3D23">
        <w:rPr>
          <w:vertAlign w:val="superscript"/>
        </w:rPr>
        <w:t>th</w:t>
      </w:r>
      <w:r w:rsidRPr="007D3D23">
        <w:t xml:space="preserve">, 2010, </w:t>
      </w:r>
      <w:hyperlink r:id="rId31" w:history="1">
        <w:r w:rsidRPr="007D3D23">
          <w:rPr>
            <w:rStyle w:val="Hyperlink"/>
          </w:rPr>
          <w:t>https://www.academia.edu/539179/The_coming_of_environmental_authoritarianism</w:t>
        </w:r>
      </w:hyperlink>
      <w:r w:rsidRPr="007D3D23">
        <w:t xml:space="preserve">, ME) </w:t>
      </w:r>
    </w:p>
    <w:p w14:paraId="7F158768" w14:textId="77777777" w:rsidR="00AE0C49" w:rsidRPr="007D3D23" w:rsidRDefault="00AE0C49" w:rsidP="00AE0C49">
      <w:pPr>
        <w:rPr>
          <w:sz w:val="12"/>
        </w:rPr>
      </w:pPr>
      <w:r w:rsidRPr="007D3D23">
        <w:rPr>
          <w:rStyle w:val="StyleUnderline"/>
        </w:rPr>
        <w:t xml:space="preserve">In such circumstances, forms of </w:t>
      </w:r>
      <w:r w:rsidRPr="007D3D23">
        <w:rPr>
          <w:rStyle w:val="StyleUnderline"/>
          <w:sz w:val="12"/>
          <w:u w:val="none"/>
        </w:rPr>
        <w:t xml:space="preserve">‘good’ </w:t>
      </w:r>
      <w:r w:rsidRPr="007D3D23">
        <w:rPr>
          <w:rStyle w:val="StyleUnderline"/>
        </w:rPr>
        <w:t xml:space="preserve">authoritarianism, in which environmentally unsustainable forms of </w:t>
      </w:r>
      <w:proofErr w:type="spellStart"/>
      <w:r w:rsidRPr="007D3D23">
        <w:rPr>
          <w:rStyle w:val="StyleUnderline"/>
        </w:rPr>
        <w:t>behaviour</w:t>
      </w:r>
      <w:proofErr w:type="spellEnd"/>
      <w:r w:rsidRPr="007D3D23">
        <w:rPr>
          <w:rStyle w:val="StyleUnderline"/>
        </w:rPr>
        <w:t xml:space="preserve"> are simply forbidden, may become not only justiﬁable, but essential for the survival of humanity in anything approaching a </w:t>
      </w:r>
      <w:proofErr w:type="spellStart"/>
      <w:r w:rsidRPr="007D3D23">
        <w:rPr>
          <w:rStyle w:val="StyleUnderline"/>
        </w:rPr>
        <w:t>civilised</w:t>
      </w:r>
      <w:proofErr w:type="spellEnd"/>
      <w:r w:rsidRPr="007D3D23">
        <w:rPr>
          <w:rStyle w:val="StyleUnderline"/>
        </w:rPr>
        <w:t xml:space="preserve"> form</w:t>
      </w:r>
      <w:r w:rsidRPr="007D3D23">
        <w:rPr>
          <w:sz w:val="12"/>
        </w:rPr>
        <w:t xml:space="preserve">. Such ideas are diﬃcult to accept, especially for societies steeped in traditions of liberalism, individualism, freedom of choice and personal advancement. The </w:t>
      </w:r>
      <w:r w:rsidRPr="007D3D23">
        <w:rPr>
          <w:u w:val="single"/>
        </w:rPr>
        <w:t xml:space="preserve">US </w:t>
      </w:r>
      <w:r w:rsidRPr="007D3D23">
        <w:rPr>
          <w:sz w:val="12"/>
        </w:rPr>
        <w:t>is, of course, such a country, where an entire national consciousness and way of life is predicated upon liberal values – values which some consider profoundly inimical to environmental sustainability (</w:t>
      </w:r>
      <w:proofErr w:type="spellStart"/>
      <w:r w:rsidRPr="007D3D23">
        <w:rPr>
          <w:sz w:val="12"/>
        </w:rPr>
        <w:t>Ophuls</w:t>
      </w:r>
      <w:proofErr w:type="spellEnd"/>
      <w:r w:rsidRPr="007D3D23">
        <w:rPr>
          <w:sz w:val="12"/>
        </w:rPr>
        <w:t xml:space="preserve"> 1997). It is also the country that </w:t>
      </w:r>
      <w:r w:rsidRPr="007D3D23">
        <w:rPr>
          <w:u w:val="single"/>
        </w:rPr>
        <w:t>has done most to contribute to global environmental problems like climate change, but which has until now seemed incapable of addressing them politically</w:t>
      </w:r>
      <w:r w:rsidRPr="007D3D23">
        <w:rPr>
          <w:sz w:val="12"/>
        </w:rPr>
        <w:t xml:space="preserve"> (Stephens 2007). </w:t>
      </w:r>
      <w:r w:rsidRPr="007D3D23">
        <w:rPr>
          <w:u w:val="single"/>
        </w:rPr>
        <w:t xml:space="preserve">In China, by contrast, an authoritarian regime has arguably done more to mitigate environmental problems than any other government on earth: </w:t>
      </w:r>
      <w:r w:rsidRPr="007D3D23">
        <w:rPr>
          <w:sz w:val="12"/>
        </w:rPr>
        <w:t>without the one-child policy instigated in the 1970s, it is estimated that there would already be another 400 million Chinese (Dickie2008) and China’s environmental problems (and everyone else’s) would be that much worse.</w:t>
      </w:r>
    </w:p>
    <w:p w14:paraId="16526A8E" w14:textId="77777777" w:rsidR="00AE0C49" w:rsidRPr="007D3D23" w:rsidRDefault="00AE0C49" w:rsidP="00AE0C49"/>
    <w:p w14:paraId="3AE21907" w14:textId="7B510ECD" w:rsidR="00691A79" w:rsidRPr="007D3D23" w:rsidRDefault="00691A79" w:rsidP="00691A79">
      <w:pPr>
        <w:pStyle w:val="Heading3"/>
        <w:rPr>
          <w:rFonts w:cs="Times New Roman"/>
        </w:rPr>
      </w:pPr>
      <w:r w:rsidRPr="007D3D23">
        <w:rPr>
          <w:rFonts w:cs="Times New Roman"/>
        </w:rPr>
        <w:t>T/Minority Rights</w:t>
      </w:r>
    </w:p>
    <w:p w14:paraId="108435A3" w14:textId="77777777" w:rsidR="00691A79" w:rsidRPr="007D3D23" w:rsidRDefault="00691A79" w:rsidP="00691A79">
      <w:pPr>
        <w:pStyle w:val="Heading4"/>
        <w:rPr>
          <w:rFonts w:cs="Times New Roman"/>
          <w:u w:val="single"/>
        </w:rPr>
      </w:pPr>
      <w:r w:rsidRPr="007D3D23">
        <w:rPr>
          <w:rFonts w:cs="Times New Roman"/>
        </w:rPr>
        <w:t xml:space="preserve">Even if some forms of democracy are good—the Western “liberal” model is </w:t>
      </w:r>
      <w:r w:rsidRPr="007D3D23">
        <w:rPr>
          <w:rFonts w:cs="Times New Roman"/>
          <w:u w:val="single"/>
        </w:rPr>
        <w:t>dangerous</w:t>
      </w:r>
      <w:r w:rsidRPr="007D3D23">
        <w:rPr>
          <w:rFonts w:cs="Times New Roman"/>
        </w:rPr>
        <w:t xml:space="preserve"> and </w:t>
      </w:r>
      <w:r w:rsidRPr="007D3D23">
        <w:rPr>
          <w:rFonts w:cs="Times New Roman"/>
          <w:u w:val="single"/>
        </w:rPr>
        <w:t>represses minorities</w:t>
      </w:r>
    </w:p>
    <w:p w14:paraId="3B0A71E0" w14:textId="0944166D" w:rsidR="00691A79" w:rsidRDefault="00691A79" w:rsidP="00691A79">
      <w:r w:rsidRPr="007D3D23">
        <w:rPr>
          <w:rStyle w:val="Style13ptBold"/>
        </w:rPr>
        <w:t>El-</w:t>
      </w:r>
      <w:proofErr w:type="spellStart"/>
      <w:r w:rsidRPr="007D3D23">
        <w:rPr>
          <w:rStyle w:val="Style13ptBold"/>
        </w:rPr>
        <w:t>Serafy</w:t>
      </w:r>
      <w:proofErr w:type="spellEnd"/>
      <w:r w:rsidRPr="007D3D23">
        <w:rPr>
          <w:rStyle w:val="Style13ptBold"/>
        </w:rPr>
        <w:t xml:space="preserve"> 19</w:t>
      </w:r>
      <w:r w:rsidRPr="007D3D23">
        <w:t xml:space="preserve"> – Cambridge University writer (</w:t>
      </w:r>
      <w:proofErr w:type="spellStart"/>
      <w:r w:rsidRPr="007D3D23">
        <w:t>Yomna</w:t>
      </w:r>
      <w:proofErr w:type="spellEnd"/>
      <w:r w:rsidRPr="007D3D23">
        <w:t>, 4-2-2019, “We Need to Stop Pushing for Democracy After Conflict”, Dialogue &amp; Discourse, https://medium.com/discourse/we-need-to-stop-pushing-for-democracy-after-conflict-86dd30311354, accessed 7-2-2020) //</w:t>
      </w:r>
      <w:proofErr w:type="spellStart"/>
      <w:r w:rsidRPr="007D3D23">
        <w:t>DYang</w:t>
      </w:r>
      <w:proofErr w:type="spellEnd"/>
    </w:p>
    <w:p w14:paraId="141D1B88" w14:textId="77777777" w:rsidR="002D30B3" w:rsidRPr="007D3D23" w:rsidRDefault="002D30B3" w:rsidP="00691A79"/>
    <w:p w14:paraId="1ABF790A" w14:textId="77777777" w:rsidR="00691A79" w:rsidRPr="007D3D23" w:rsidRDefault="00691A79" w:rsidP="00691A79">
      <w:r w:rsidRPr="007D3D23">
        <w:t xml:space="preserve">From the perspective of the international community — foreign policy observers, the United Nations, and other actors who express an interest in the internal affairs of foreign states — </w:t>
      </w:r>
      <w:r w:rsidRPr="007D3D23">
        <w:rPr>
          <w:u w:val="single"/>
        </w:rPr>
        <w:t xml:space="preserve">pushing for </w:t>
      </w:r>
      <w:proofErr w:type="spellStart"/>
      <w:r w:rsidRPr="007D3D23">
        <w:rPr>
          <w:u w:val="single"/>
        </w:rPr>
        <w:t>democratisation</w:t>
      </w:r>
      <w:proofErr w:type="spellEnd"/>
      <w:r w:rsidRPr="007D3D23">
        <w:rPr>
          <w:u w:val="single"/>
        </w:rPr>
        <w:t xml:space="preserve"> is attractive because it increases the likelihood of peace in the international system.</w:t>
      </w:r>
      <w:r w:rsidRPr="007D3D23">
        <w:t xml:space="preserve"> </w:t>
      </w:r>
      <w:r w:rsidRPr="007D3D23">
        <w:rPr>
          <w:u w:val="single"/>
        </w:rPr>
        <w:t xml:space="preserve">This is based on the ideas expounded by ‘democratic peace theory’ </w:t>
      </w:r>
      <w:proofErr w:type="spellStart"/>
      <w:r w:rsidRPr="007D3D23">
        <w:rPr>
          <w:u w:val="single"/>
        </w:rPr>
        <w:t>popularised</w:t>
      </w:r>
      <w:proofErr w:type="spellEnd"/>
      <w:r w:rsidRPr="007D3D23">
        <w:rPr>
          <w:u w:val="single"/>
        </w:rPr>
        <w:t xml:space="preserve"> by</w:t>
      </w:r>
      <w:r w:rsidRPr="007D3D23">
        <w:t xml:space="preserve"> Immanuel </w:t>
      </w:r>
      <w:r w:rsidRPr="007D3D23">
        <w:rPr>
          <w:u w:val="single"/>
        </w:rPr>
        <w:t>Kant</w:t>
      </w:r>
      <w:r w:rsidRPr="007D3D23">
        <w:t xml:space="preserve"> in his essay ‘</w:t>
      </w:r>
      <w:hyperlink r:id="rId32" w:anchor="v=onepage&amp;q=perpetual%20peace%20kant%201796&amp;f=false" w:tgtFrame="_blank" w:history="1">
        <w:r w:rsidRPr="007D3D23">
          <w:rPr>
            <w:rStyle w:val="Hyperlink"/>
          </w:rPr>
          <w:t>Perpetual Peace</w:t>
        </w:r>
      </w:hyperlink>
      <w:r w:rsidRPr="007D3D23">
        <w:t>’, originally published in 1796. Kant argues that liberal democracies do not go to war with one another. This could be because citizens bear the costs of war, so if they are involved in decision-making through democratic means, they are less likely to support costly wars.</w:t>
      </w:r>
    </w:p>
    <w:p w14:paraId="3E93463B" w14:textId="77777777" w:rsidR="00691A79" w:rsidRPr="007D3D23" w:rsidRDefault="00691A79" w:rsidP="00691A79">
      <w:r w:rsidRPr="007D3D23">
        <w:t xml:space="preserve">The discourse of actors in the international community suggests that they also support </w:t>
      </w:r>
      <w:proofErr w:type="spellStart"/>
      <w:r w:rsidRPr="007D3D23">
        <w:t>democratisation</w:t>
      </w:r>
      <w:proofErr w:type="spellEnd"/>
      <w:r w:rsidRPr="007D3D23">
        <w:t xml:space="preserve"> due to a fundamental liberal belief in the right to self-determination and self-governance, and this is seen to be achieved through democracy. However, as with many issues in politics and international affairs, such a linear view of the benefits of </w:t>
      </w:r>
      <w:proofErr w:type="spellStart"/>
      <w:r w:rsidRPr="007D3D23">
        <w:t>democratising</w:t>
      </w:r>
      <w:proofErr w:type="spellEnd"/>
      <w:r w:rsidRPr="007D3D23">
        <w:t xml:space="preserve"> post-conflict states appears to be premature.</w:t>
      </w:r>
    </w:p>
    <w:p w14:paraId="32FA17DB" w14:textId="77777777" w:rsidR="00691A79" w:rsidRPr="007D3D23" w:rsidRDefault="00691A79" w:rsidP="00691A79">
      <w:pPr>
        <w:rPr>
          <w:u w:val="single"/>
        </w:rPr>
      </w:pPr>
      <w:r w:rsidRPr="007D3D23">
        <w:rPr>
          <w:u w:val="single"/>
        </w:rPr>
        <w:t>Even without contesting the methodological basis of ‘democratic peace theory’, Mansfield and Snyder</w:t>
      </w:r>
      <w:r w:rsidRPr="007D3D23">
        <w:t xml:space="preserve"> (1995) </w:t>
      </w:r>
      <w:r w:rsidRPr="007D3D23">
        <w:rPr>
          <w:u w:val="single"/>
        </w:rPr>
        <w:t>present </w:t>
      </w:r>
      <w:hyperlink r:id="rId33" w:anchor="page_scan_tab_contents" w:tgtFrame="_blank" w:history="1">
        <w:r w:rsidRPr="007D3D23">
          <w:rPr>
            <w:rStyle w:val="Emphasis"/>
          </w:rPr>
          <w:t>empirical evidence</w:t>
        </w:r>
      </w:hyperlink>
      <w:r w:rsidRPr="007D3D23">
        <w:rPr>
          <w:rStyle w:val="Emphasis"/>
        </w:rPr>
        <w:t xml:space="preserve"> that states that are in the process of </w:t>
      </w:r>
      <w:proofErr w:type="spellStart"/>
      <w:r w:rsidRPr="007D3D23">
        <w:rPr>
          <w:rStyle w:val="Emphasis"/>
        </w:rPr>
        <w:t>democratising</w:t>
      </w:r>
      <w:proofErr w:type="spellEnd"/>
      <w:r w:rsidRPr="007D3D23">
        <w:rPr>
          <w:rStyle w:val="Emphasis"/>
        </w:rPr>
        <w:t xml:space="preserve"> are more war-prone than either stable autocracies or stable democracies. This could be because populations are </w:t>
      </w:r>
      <w:proofErr w:type="spellStart"/>
      <w:r w:rsidRPr="007D3D23">
        <w:rPr>
          <w:rStyle w:val="Emphasis"/>
        </w:rPr>
        <w:t>mobilised</w:t>
      </w:r>
      <w:proofErr w:type="spellEnd"/>
      <w:r w:rsidRPr="007D3D23">
        <w:rPr>
          <w:rStyle w:val="Emphasis"/>
        </w:rPr>
        <w:t>, there is a weakening of the state apparatus, or because competition</w:t>
      </w:r>
      <w:r w:rsidRPr="007D3D23">
        <w:t xml:space="preserve"> — both political and economic </w:t>
      </w:r>
      <w:r w:rsidRPr="007D3D23">
        <w:rPr>
          <w:rStyle w:val="Emphasis"/>
        </w:rPr>
        <w:t>— is encouraged</w:t>
      </w:r>
      <w:r w:rsidRPr="007D3D23">
        <w:t xml:space="preserve">. Given this, much literature has been devoted to the question of the trade-off between </w:t>
      </w:r>
      <w:proofErr w:type="spellStart"/>
      <w:r w:rsidRPr="007D3D23">
        <w:t>democratisation</w:t>
      </w:r>
      <w:proofErr w:type="spellEnd"/>
      <w:r w:rsidRPr="007D3D23">
        <w:t xml:space="preserve"> and order in </w:t>
      </w:r>
      <w:proofErr w:type="gramStart"/>
      <w:r w:rsidRPr="007D3D23">
        <w:t>highly-divided</w:t>
      </w:r>
      <w:proofErr w:type="gramEnd"/>
      <w:r w:rsidRPr="007D3D23">
        <w:t xml:space="preserve"> post-conflict societies. </w:t>
      </w:r>
      <w:r w:rsidRPr="007D3D23">
        <w:rPr>
          <w:u w:val="single"/>
        </w:rPr>
        <w:t>The study of this has significant policy implications for peace-building missions.</w:t>
      </w:r>
    </w:p>
    <w:p w14:paraId="3F71FEE8" w14:textId="77777777" w:rsidR="00691A79" w:rsidRPr="007D3D23" w:rsidRDefault="00691A79" w:rsidP="00691A79">
      <w:r w:rsidRPr="007D3D23">
        <w:t>Democracy at the expense of liberalism</w:t>
      </w:r>
    </w:p>
    <w:p w14:paraId="134CD5AA" w14:textId="77777777" w:rsidR="00691A79" w:rsidRPr="007D3D23" w:rsidRDefault="00691A79" w:rsidP="00691A79">
      <w:pPr>
        <w:rPr>
          <w:u w:val="single"/>
        </w:rPr>
      </w:pPr>
      <w:r w:rsidRPr="007D3D23">
        <w:t xml:space="preserve">Fareed </w:t>
      </w:r>
      <w:r w:rsidRPr="007D3D23">
        <w:rPr>
          <w:u w:val="single"/>
        </w:rPr>
        <w:t>Zakaria</w:t>
      </w:r>
      <w:r w:rsidRPr="007D3D23">
        <w:t>, in </w:t>
      </w:r>
      <w:hyperlink r:id="rId34" w:tgtFrame="_blank" w:history="1">
        <w:r w:rsidRPr="007D3D23">
          <w:rPr>
            <w:rStyle w:val="Hyperlink"/>
          </w:rPr>
          <w:t>The Rise of Illiberal Democracy (1997)</w:t>
        </w:r>
      </w:hyperlink>
      <w:r w:rsidRPr="007D3D23">
        <w:t>, </w:t>
      </w:r>
      <w:r w:rsidRPr="007D3D23">
        <w:rPr>
          <w:b/>
          <w:bCs/>
          <w:u w:val="single"/>
        </w:rPr>
        <w:t xml:space="preserve">argues that the emphasis on </w:t>
      </w:r>
      <w:proofErr w:type="spellStart"/>
      <w:r w:rsidRPr="007D3D23">
        <w:rPr>
          <w:b/>
          <w:bCs/>
          <w:u w:val="single"/>
        </w:rPr>
        <w:t>democratisation</w:t>
      </w:r>
      <w:proofErr w:type="spellEnd"/>
      <w:r w:rsidRPr="007D3D23">
        <w:rPr>
          <w:b/>
          <w:bCs/>
          <w:u w:val="single"/>
        </w:rPr>
        <w:t xml:space="preserve"> abroad is misplaced, coming at the expense of an emphasis on </w:t>
      </w:r>
      <w:proofErr w:type="spellStart"/>
      <w:r w:rsidRPr="007D3D23">
        <w:rPr>
          <w:b/>
          <w:bCs/>
          <w:u w:val="single"/>
        </w:rPr>
        <w:t>liberalisation</w:t>
      </w:r>
      <w:proofErr w:type="spellEnd"/>
      <w:r w:rsidRPr="007D3D23">
        <w:rPr>
          <w:b/>
          <w:bCs/>
          <w:u w:val="single"/>
        </w:rPr>
        <w:t>.</w:t>
      </w:r>
      <w:r w:rsidRPr="007D3D23">
        <w:t xml:space="preserve"> He argues that </w:t>
      </w:r>
      <w:r w:rsidRPr="007D3D23">
        <w:rPr>
          <w:b/>
          <w:bCs/>
          <w:u w:val="single"/>
        </w:rPr>
        <w:t>the Western model of ‘liberal democracy’ is coming apart in the rest of the world, leading to the rise of ‘illiberal democracy’.</w:t>
      </w:r>
      <w:r w:rsidRPr="007D3D23">
        <w:t xml:space="preserve"> This is seen when </w:t>
      </w:r>
      <w:r w:rsidRPr="007D3D23">
        <w:rPr>
          <w:u w:val="single"/>
        </w:rPr>
        <w:t>states have some level of democracy — for example, governments are elected through open elections — but they use their power to repress minorities or citizens’ rights.</w:t>
      </w:r>
    </w:p>
    <w:p w14:paraId="05AD83E6" w14:textId="77777777" w:rsidR="00691A79" w:rsidRPr="007D3D23" w:rsidRDefault="00691A79" w:rsidP="00691A79">
      <w:pPr>
        <w:rPr>
          <w:u w:val="single"/>
        </w:rPr>
      </w:pPr>
      <w:r w:rsidRPr="007D3D23">
        <w:t xml:space="preserve">Instead, he argues that </w:t>
      </w:r>
      <w:proofErr w:type="gramStart"/>
      <w:r w:rsidRPr="007D3D23">
        <w:t>peace-builders</w:t>
      </w:r>
      <w:proofErr w:type="gramEnd"/>
      <w:r w:rsidRPr="007D3D23">
        <w:t xml:space="preserve"> should focus on spreading ‘constitutional liberalism’, which guarantees the rights of everyone in society in accordance with the rule of law. This is important, because the trend in the debate on democracy versus order is to take for granted that achieving democracy is desirable. Moreover, Zakaria presents </w:t>
      </w:r>
      <w:proofErr w:type="gramStart"/>
      <w:r w:rsidRPr="007D3D23">
        <w:t>a number of</w:t>
      </w:r>
      <w:proofErr w:type="gramEnd"/>
      <w:r w:rsidRPr="007D3D23">
        <w:t xml:space="preserve"> empirical cases suggesting that liberalism is likely to lead to democracy, whereas </w:t>
      </w:r>
      <w:r w:rsidRPr="007D3D23">
        <w:rPr>
          <w:u w:val="single"/>
        </w:rPr>
        <w:t>democracy will not necessarily lead to liberalism.</w:t>
      </w:r>
    </w:p>
    <w:p w14:paraId="6CA9B750" w14:textId="77777777" w:rsidR="00691A79" w:rsidRPr="007D3D23" w:rsidRDefault="00691A79" w:rsidP="00691A79">
      <w:r w:rsidRPr="007D3D23">
        <w:t xml:space="preserve">5 pathologies of </w:t>
      </w:r>
      <w:proofErr w:type="spellStart"/>
      <w:r w:rsidRPr="007D3D23">
        <w:t>liberalisation</w:t>
      </w:r>
      <w:proofErr w:type="spellEnd"/>
    </w:p>
    <w:p w14:paraId="45EA7112" w14:textId="77777777" w:rsidR="00691A79" w:rsidRPr="007D3D23" w:rsidRDefault="00691A79" w:rsidP="00691A79">
      <w:pPr>
        <w:rPr>
          <w:u w:val="single"/>
        </w:rPr>
      </w:pPr>
      <w:r w:rsidRPr="007D3D23">
        <w:t xml:space="preserve">However, </w:t>
      </w:r>
      <w:r w:rsidRPr="007D3D23">
        <w:rPr>
          <w:u w:val="single"/>
        </w:rPr>
        <w:t xml:space="preserve">even </w:t>
      </w:r>
      <w:proofErr w:type="spellStart"/>
      <w:r w:rsidRPr="007D3D23">
        <w:rPr>
          <w:u w:val="single"/>
        </w:rPr>
        <w:t>liberalisation</w:t>
      </w:r>
      <w:proofErr w:type="spellEnd"/>
      <w:r w:rsidRPr="007D3D23">
        <w:rPr>
          <w:u w:val="single"/>
        </w:rPr>
        <w:t xml:space="preserve"> in </w:t>
      </w:r>
      <w:proofErr w:type="gramStart"/>
      <w:r w:rsidRPr="007D3D23">
        <w:rPr>
          <w:u w:val="single"/>
        </w:rPr>
        <w:t>highly-divided</w:t>
      </w:r>
      <w:proofErr w:type="gramEnd"/>
      <w:r w:rsidRPr="007D3D23">
        <w:rPr>
          <w:u w:val="single"/>
        </w:rPr>
        <w:t xml:space="preserve"> societies emerging from conflict has its dangers, as it encourages competition and contest, rather than cohesion, in societies that are already divided, </w:t>
      </w:r>
      <w:proofErr w:type="spellStart"/>
      <w:r w:rsidRPr="007D3D23">
        <w:rPr>
          <w:u w:val="single"/>
        </w:rPr>
        <w:t>mobilised</w:t>
      </w:r>
      <w:proofErr w:type="spellEnd"/>
      <w:r w:rsidRPr="007D3D23">
        <w:rPr>
          <w:u w:val="single"/>
        </w:rPr>
        <w:t xml:space="preserve"> and conflict-prone.</w:t>
      </w:r>
    </w:p>
    <w:p w14:paraId="4E00A6DD" w14:textId="77777777" w:rsidR="00691A79" w:rsidRPr="007D3D23" w:rsidRDefault="00691A79" w:rsidP="00691A79">
      <w:r w:rsidRPr="007D3D23">
        <w:t xml:space="preserve">Roland Paris (2004) points to what he calls the </w:t>
      </w:r>
      <w:r w:rsidRPr="007D3D23">
        <w:rPr>
          <w:u w:val="single"/>
        </w:rPr>
        <w:t>five “</w:t>
      </w:r>
      <w:hyperlink r:id="rId35" w:anchor="v=onepage&amp;q=Roland%20Paris%2C%20At%20War%E2%80%99s%20End%3A%20Building%20Peace%20after%20Civil%20Conflict%2C%20Cambridge%20University%20Press%2C%202004&amp;f=false" w:tgtFrame="_blank" w:history="1">
        <w:r w:rsidRPr="007D3D23">
          <w:rPr>
            <w:rStyle w:val="Hyperlink"/>
            <w:u w:val="single"/>
          </w:rPr>
          <w:t xml:space="preserve">pathologies of </w:t>
        </w:r>
        <w:proofErr w:type="spellStart"/>
        <w:r w:rsidRPr="007D3D23">
          <w:rPr>
            <w:rStyle w:val="Hyperlink"/>
            <w:u w:val="single"/>
          </w:rPr>
          <w:t>liberalisation</w:t>
        </w:r>
        <w:proofErr w:type="spellEnd"/>
      </w:hyperlink>
      <w:r w:rsidRPr="007D3D23">
        <w:rPr>
          <w:u w:val="single"/>
        </w:rPr>
        <w:t xml:space="preserve">”, which render </w:t>
      </w:r>
      <w:proofErr w:type="spellStart"/>
      <w:r w:rsidRPr="007D3D23">
        <w:rPr>
          <w:u w:val="single"/>
        </w:rPr>
        <w:t>liberalisation</w:t>
      </w:r>
      <w:proofErr w:type="spellEnd"/>
      <w:r w:rsidRPr="007D3D23">
        <w:rPr>
          <w:u w:val="single"/>
        </w:rPr>
        <w:t xml:space="preserve"> in post-conflict societies dangerous</w:t>
      </w:r>
      <w:r w:rsidRPr="007D3D23">
        <w:t>:</w:t>
      </w:r>
    </w:p>
    <w:p w14:paraId="0A0E58A3" w14:textId="77777777" w:rsidR="00691A79" w:rsidRPr="007D3D23" w:rsidRDefault="00691A79" w:rsidP="00691A79">
      <w:r w:rsidRPr="007D3D23">
        <w:rPr>
          <w:u w:val="single"/>
        </w:rPr>
        <w:t xml:space="preserve">“Bad civil society”: Promoting competition in a society that lacks the norms and mechanisms for navigating competition can be </w:t>
      </w:r>
      <w:proofErr w:type="gramStart"/>
      <w:r w:rsidRPr="007D3D23">
        <w:rPr>
          <w:u w:val="single"/>
        </w:rPr>
        <w:t>harmful, and</w:t>
      </w:r>
      <w:proofErr w:type="gramEnd"/>
      <w:r w:rsidRPr="007D3D23">
        <w:rPr>
          <w:u w:val="single"/>
        </w:rPr>
        <w:t xml:space="preserve"> may result in conflict.</w:t>
      </w:r>
    </w:p>
    <w:p w14:paraId="636B0B5A" w14:textId="77777777" w:rsidR="00691A79" w:rsidRPr="007D3D23" w:rsidRDefault="00691A79" w:rsidP="00691A79">
      <w:pPr>
        <w:rPr>
          <w:u w:val="single"/>
        </w:rPr>
      </w:pPr>
      <w:r w:rsidRPr="007D3D23">
        <w:rPr>
          <w:u w:val="single"/>
        </w:rPr>
        <w:t xml:space="preserve">“Opportunistic ethnic entrepreneurs”: These are people within society that can </w:t>
      </w:r>
      <w:proofErr w:type="spellStart"/>
      <w:r w:rsidRPr="007D3D23">
        <w:rPr>
          <w:u w:val="single"/>
        </w:rPr>
        <w:t>recognise</w:t>
      </w:r>
      <w:proofErr w:type="spellEnd"/>
      <w:r w:rsidRPr="007D3D23">
        <w:rPr>
          <w:u w:val="single"/>
        </w:rPr>
        <w:t xml:space="preserve"> the increased trend toward competition and harness it to </w:t>
      </w:r>
      <w:proofErr w:type="spellStart"/>
      <w:r w:rsidRPr="007D3D23">
        <w:rPr>
          <w:u w:val="single"/>
        </w:rPr>
        <w:t>mobilise</w:t>
      </w:r>
      <w:proofErr w:type="spellEnd"/>
      <w:r w:rsidRPr="007D3D23">
        <w:rPr>
          <w:u w:val="single"/>
        </w:rPr>
        <w:t xml:space="preserve"> ethnic masses and engender ethnic conflict.</w:t>
      </w:r>
      <w:r w:rsidRPr="007D3D23">
        <w:t xml:space="preserve"> In The Dark Side of Democracy, Michael Mann expands on this </w:t>
      </w:r>
      <w:r w:rsidRPr="007D3D23">
        <w:rPr>
          <w:u w:val="single"/>
        </w:rPr>
        <w:t>risk, describing </w:t>
      </w:r>
      <w:hyperlink r:id="rId36" w:anchor="v=onepage&amp;q=Mann%2C%20Michael.%20The%20Dark%20Side%20of%20Democracy%3A%20Explaining%20Ethnic%20Cleansing%2C%20Cambridge%3A%20CUP%2C%202005&amp;f=false" w:tgtFrame="_blank" w:history="1">
        <w:r w:rsidRPr="007D3D23">
          <w:rPr>
            <w:rStyle w:val="Hyperlink"/>
            <w:u w:val="single"/>
          </w:rPr>
          <w:t>“ethnic cleansing” as a “modern” phenomenon</w:t>
        </w:r>
      </w:hyperlink>
      <w:r w:rsidRPr="007D3D23">
        <w:rPr>
          <w:u w:val="single"/>
        </w:rPr>
        <w:t xml:space="preserve">, that is facilitated by the competition encouraged by </w:t>
      </w:r>
      <w:proofErr w:type="spellStart"/>
      <w:r w:rsidRPr="007D3D23">
        <w:rPr>
          <w:u w:val="single"/>
        </w:rPr>
        <w:t>democratising</w:t>
      </w:r>
      <w:proofErr w:type="spellEnd"/>
      <w:r w:rsidRPr="007D3D23">
        <w:rPr>
          <w:u w:val="single"/>
        </w:rPr>
        <w:t xml:space="preserve"> efforts.</w:t>
      </w:r>
    </w:p>
    <w:p w14:paraId="1C9F66FF" w14:textId="77777777" w:rsidR="00691A79" w:rsidRPr="007D3D23" w:rsidRDefault="00691A79" w:rsidP="00691A79">
      <w:pPr>
        <w:rPr>
          <w:u w:val="single"/>
        </w:rPr>
      </w:pPr>
      <w:r w:rsidRPr="007D3D23">
        <w:rPr>
          <w:u w:val="single"/>
        </w:rPr>
        <w:t>Elections: Elections can serve as focal points for “destructive social competition”.</w:t>
      </w:r>
    </w:p>
    <w:p w14:paraId="2A3EFC4F" w14:textId="77777777" w:rsidR="00691A79" w:rsidRPr="007D3D23" w:rsidRDefault="00691A79" w:rsidP="00691A79">
      <w:pPr>
        <w:rPr>
          <w:u w:val="single"/>
        </w:rPr>
      </w:pPr>
      <w:r w:rsidRPr="007D3D23">
        <w:rPr>
          <w:u w:val="single"/>
        </w:rPr>
        <w:t xml:space="preserve">Economic </w:t>
      </w:r>
      <w:proofErr w:type="spellStart"/>
      <w:r w:rsidRPr="007D3D23">
        <w:rPr>
          <w:u w:val="single"/>
        </w:rPr>
        <w:t>liberalisation</w:t>
      </w:r>
      <w:proofErr w:type="spellEnd"/>
      <w:r w:rsidRPr="007D3D23">
        <w:rPr>
          <w:u w:val="single"/>
        </w:rPr>
        <w:t xml:space="preserve">: Economic </w:t>
      </w:r>
      <w:proofErr w:type="spellStart"/>
      <w:r w:rsidRPr="007D3D23">
        <w:rPr>
          <w:u w:val="single"/>
        </w:rPr>
        <w:t>liberalisation</w:t>
      </w:r>
      <w:proofErr w:type="spellEnd"/>
      <w:r w:rsidRPr="007D3D23">
        <w:rPr>
          <w:u w:val="single"/>
        </w:rPr>
        <w:t xml:space="preserve"> encourages market competition, which can engender conflict. This is related to his first pathology, in its implicit distinction between “good” and “destructive” societal competition</w:t>
      </w:r>
      <w:r w:rsidRPr="007D3D23">
        <w:t xml:space="preserve">. </w:t>
      </w:r>
      <w:r w:rsidRPr="007D3D23">
        <w:rPr>
          <w:u w:val="single"/>
        </w:rPr>
        <w:t>A post-authoritarian society unaccustomed to regulated competition may erupt in conflict when competition is encouraged.</w:t>
      </w:r>
    </w:p>
    <w:p w14:paraId="4D623AF7" w14:textId="77777777" w:rsidR="00691A79" w:rsidRPr="007D3D23" w:rsidRDefault="00691A79" w:rsidP="00691A79">
      <w:pPr>
        <w:rPr>
          <w:u w:val="single"/>
        </w:rPr>
      </w:pPr>
      <w:r w:rsidRPr="007D3D23">
        <w:rPr>
          <w:u w:val="single"/>
        </w:rPr>
        <w:t>“Local saboteurs”: Opportunistic individuals and groups who act to undermine democracy.</w:t>
      </w:r>
    </w:p>
    <w:p w14:paraId="4C7CEE85" w14:textId="77777777" w:rsidR="00691A79" w:rsidRPr="007D3D23" w:rsidRDefault="00691A79" w:rsidP="00691A79">
      <w:pPr>
        <w:rPr>
          <w:b/>
          <w:bCs/>
          <w:u w:val="single"/>
        </w:rPr>
      </w:pPr>
      <w:r w:rsidRPr="007D3D23">
        <w:t xml:space="preserve">Though these ‘pathologies’ are possible in all societies, Paris argues that </w:t>
      </w:r>
      <w:r w:rsidRPr="007D3D23">
        <w:rPr>
          <w:b/>
          <w:bCs/>
          <w:u w:val="single"/>
        </w:rPr>
        <w:t>they are particularly pertinent in post-conflict societies, due to “intense societal conflict”, “weak conflict dampeners”, and “ineffective political institutions”.</w:t>
      </w:r>
    </w:p>
    <w:p w14:paraId="74F906BB" w14:textId="77777777" w:rsidR="00691A79" w:rsidRPr="007D3D23" w:rsidRDefault="00691A79" w:rsidP="00691A79"/>
    <w:p w14:paraId="7C5EF6E4" w14:textId="7DF9D21E" w:rsidR="00A61B68" w:rsidRPr="007D3D23" w:rsidRDefault="00A61B68" w:rsidP="00A61B68">
      <w:pPr>
        <w:pStyle w:val="Heading2"/>
        <w:rPr>
          <w:rFonts w:cs="Times New Roman"/>
        </w:rPr>
      </w:pPr>
      <w:r w:rsidRPr="007D3D23">
        <w:rPr>
          <w:rFonts w:cs="Times New Roman"/>
        </w:rPr>
        <w:t>ATs</w:t>
      </w:r>
    </w:p>
    <w:p w14:paraId="15836599" w14:textId="125194AE" w:rsidR="00A61B68" w:rsidRPr="007D3D23" w:rsidRDefault="00A61B68" w:rsidP="00A61B68">
      <w:pPr>
        <w:pStyle w:val="Heading3"/>
        <w:rPr>
          <w:rFonts w:cs="Times New Roman"/>
        </w:rPr>
      </w:pPr>
      <w:r w:rsidRPr="007D3D23">
        <w:rPr>
          <w:rFonts w:cs="Times New Roman"/>
        </w:rPr>
        <w:t>AT DPT</w:t>
      </w:r>
    </w:p>
    <w:p w14:paraId="6CDD69A8" w14:textId="77777777" w:rsidR="00A61B68" w:rsidRPr="007D3D23" w:rsidRDefault="00A61B68" w:rsidP="00A61B68">
      <w:pPr>
        <w:pStyle w:val="Heading4"/>
        <w:rPr>
          <w:rFonts w:cs="Times New Roman"/>
        </w:rPr>
      </w:pPr>
      <w:r w:rsidRPr="007D3D23">
        <w:rPr>
          <w:rFonts w:cs="Times New Roman"/>
        </w:rPr>
        <w:t xml:space="preserve">There is </w:t>
      </w:r>
      <w:r w:rsidRPr="007D3D23">
        <w:rPr>
          <w:rFonts w:cs="Times New Roman"/>
          <w:u w:val="single"/>
        </w:rPr>
        <w:t>zero</w:t>
      </w:r>
      <w:r w:rsidRPr="007D3D23">
        <w:rPr>
          <w:rFonts w:cs="Times New Roman"/>
        </w:rPr>
        <w:t xml:space="preserve"> correlation or empirical backing</w:t>
      </w:r>
    </w:p>
    <w:p w14:paraId="052B5263" w14:textId="77777777" w:rsidR="00A61B68" w:rsidRPr="007D3D23" w:rsidRDefault="00A61B68" w:rsidP="00691A79">
      <w:r w:rsidRPr="007D3D23">
        <w:rPr>
          <w:rStyle w:val="Style13ptBold"/>
        </w:rPr>
        <w:t>Bakker 18</w:t>
      </w:r>
      <w:r w:rsidRPr="007D3D23">
        <w:t xml:space="preserve"> – assistant professor at the Institute of Political Science (</w:t>
      </w:r>
      <w:proofErr w:type="spellStart"/>
      <w:r w:rsidRPr="007D3D23">
        <w:t>Femke</w:t>
      </w:r>
      <w:proofErr w:type="spellEnd"/>
      <w:r w:rsidRPr="007D3D23">
        <w:t xml:space="preserve"> E., 5-15-2018, “Hawks and doves. Democratic peace theory revisited”, Leiden University Repository, Pgs. 157-158, accessed 7-5-2020) //</w:t>
      </w:r>
      <w:proofErr w:type="spellStart"/>
      <w:r w:rsidRPr="007D3D23">
        <w:t>DYang</w:t>
      </w:r>
      <w:proofErr w:type="spellEnd"/>
    </w:p>
    <w:p w14:paraId="6A045948" w14:textId="77777777" w:rsidR="00A61B68" w:rsidRPr="007D3D23" w:rsidRDefault="00A61B68" w:rsidP="00691A79">
      <w:r w:rsidRPr="007D3D23">
        <w:t>The co</w:t>
      </w:r>
      <w:r w:rsidRPr="007D3D23">
        <w:rPr>
          <w:b/>
          <w:bCs/>
          <w:u w:val="single"/>
        </w:rPr>
        <w:t xml:space="preserve">re assumption of democratic peace theory that liberal norms are only present among individuals in liberal democracies does not find empirical support. </w:t>
      </w:r>
      <w:r w:rsidRPr="007D3D23">
        <w:t xml:space="preserve">The </w:t>
      </w:r>
      <w:proofErr w:type="spellStart"/>
      <w:r w:rsidRPr="007D3D23">
        <w:t>largeN</w:t>
      </w:r>
      <w:proofErr w:type="spellEnd"/>
      <w:r w:rsidRPr="007D3D23">
        <w:t xml:space="preserve"> study </w:t>
      </w:r>
      <w:r w:rsidRPr="007D3D23">
        <w:rPr>
          <w:u w:val="single"/>
        </w:rPr>
        <w:t>investigated the levels of liberal norms among representative samples of the US, Russia, and China.</w:t>
      </w:r>
      <w:r w:rsidRPr="007D3D23">
        <w:t xml:space="preserve"> The </w:t>
      </w:r>
      <w:r w:rsidRPr="007D3D23">
        <w:rPr>
          <w:u w:val="single"/>
        </w:rPr>
        <w:t>study showed liberal norms are not absent within nondemocratic political systems.</w:t>
      </w:r>
      <w:r w:rsidRPr="007D3D23">
        <w:t xml:space="preserve"> The US sample scored on average, as expected by democratic peace theory, significantly higher than the Russian and Chinese samples. However, also the </w:t>
      </w:r>
      <w:r w:rsidRPr="007D3D23">
        <w:rPr>
          <w:u w:val="single"/>
        </w:rPr>
        <w:t>Russian and Chinese samples scored, on average, well above the midpoint of the liberal norms scale.</w:t>
      </w:r>
      <w:r w:rsidRPr="007D3D23">
        <w:t xml:space="preserve"> In other words: </w:t>
      </w:r>
      <w:r w:rsidRPr="007D3D23">
        <w:rPr>
          <w:b/>
          <w:bCs/>
          <w:u w:val="single"/>
        </w:rPr>
        <w:t>on average, liberal norms prevailed in all three regime-types.</w:t>
      </w:r>
      <w:r w:rsidRPr="007D3D23">
        <w:t xml:space="preserve"> Furthermore, </w:t>
      </w:r>
      <w:r w:rsidRPr="007D3D23">
        <w:rPr>
          <w:u w:val="single"/>
        </w:rPr>
        <w:t xml:space="preserve">all three representative samples showed to have similar patterns of variation, which in all three countries approached </w:t>
      </w:r>
      <w:proofErr w:type="gramStart"/>
      <w:r w:rsidRPr="007D3D23">
        <w:rPr>
          <w:u w:val="single"/>
        </w:rPr>
        <w:t>more or less normally</w:t>
      </w:r>
      <w:proofErr w:type="gramEnd"/>
      <w:r w:rsidRPr="007D3D23">
        <w:rPr>
          <w:u w:val="single"/>
        </w:rPr>
        <w:t xml:space="preserve"> distributed varying levels of liberal norms.</w:t>
      </w:r>
      <w:r w:rsidRPr="007D3D23">
        <w:t xml:space="preserve"> The results indicate that the </w:t>
      </w:r>
      <w:r w:rsidRPr="007D3D23">
        <w:rPr>
          <w:b/>
          <w:bCs/>
          <w:u w:val="single"/>
        </w:rPr>
        <w:t>assumptions about liberal norms, as used by democratic peace theory, should not be used as has been done so far.</w:t>
      </w:r>
      <w:r w:rsidRPr="007D3D23">
        <w:t xml:space="preserve"> Moreover, the results show that levels of liberal norms are individually based, rather than socialized by the super-structure of a political regime.</w:t>
      </w:r>
    </w:p>
    <w:p w14:paraId="43E21DA3" w14:textId="77777777" w:rsidR="00A61B68" w:rsidRPr="007D3D23" w:rsidRDefault="00A61B68" w:rsidP="00691A79">
      <w:pPr>
        <w:rPr>
          <w:u w:val="single"/>
        </w:rPr>
      </w:pPr>
      <w:r w:rsidRPr="007D3D23">
        <w:rPr>
          <w:u w:val="single"/>
        </w:rPr>
        <w:t>Democratic peace theory also assumes that liberal norms and democratic institutions affect liberal democratic decision-makers in such a way that they will be less willing to attack another liberal democracy over an autocracy.</w:t>
      </w:r>
      <w:r w:rsidRPr="007D3D23">
        <w:t xml:space="preserve"> It is, moreover, </w:t>
      </w:r>
      <w:r w:rsidRPr="007D3D23">
        <w:rPr>
          <w:u w:val="single"/>
        </w:rPr>
        <w:t>assumed that this difference in willingness would show when liberal democratic decision-makers are compared with decision-makers of other regime-types.</w:t>
      </w:r>
      <w:r w:rsidRPr="007D3D23">
        <w:t xml:space="preserve"> The latter decision-makers would be in any case be more willing to attack any state, no matter the regime, or so the assumption goes. These </w:t>
      </w:r>
      <w:r w:rsidRPr="007D3D23">
        <w:rPr>
          <w:b/>
          <w:bCs/>
          <w:u w:val="single"/>
        </w:rPr>
        <w:t>assumptions also do not find empirical support in this study.</w:t>
      </w:r>
      <w:r w:rsidRPr="007D3D23">
        <w:t xml:space="preserve"> The </w:t>
      </w:r>
      <w:r w:rsidRPr="007D3D23">
        <w:rPr>
          <w:u w:val="single"/>
        </w:rPr>
        <w:t>experimental results show that the regime-type of the opponent does not influence the willingness to attack in any significant way.</w:t>
      </w:r>
      <w:r w:rsidRPr="007D3D23">
        <w:t xml:space="preserve"> </w:t>
      </w:r>
      <w:r w:rsidRPr="007D3D23">
        <w:rPr>
          <w:b/>
          <w:bCs/>
          <w:u w:val="single"/>
        </w:rPr>
        <w:t>Neither the US decision-makers nor the Chinese and Russian decision-makers were affected by the regime-type of the opponent.</w:t>
      </w:r>
      <w:r w:rsidRPr="007D3D23">
        <w:t xml:space="preserve"> </w:t>
      </w:r>
      <w:r w:rsidRPr="007D3D23">
        <w:rPr>
          <w:u w:val="single"/>
        </w:rPr>
        <w:t>A test whether the levels of liberal norms of liberal democratic decision-makers influences their willingness to attack another liberal democracy showed that there is no empirical evidence to support such a claim.</w:t>
      </w:r>
    </w:p>
    <w:p w14:paraId="5497C111" w14:textId="77777777" w:rsidR="00A61B68" w:rsidRPr="007D3D23" w:rsidRDefault="00A61B68" w:rsidP="00691A79">
      <w:r w:rsidRPr="007D3D23">
        <w:t xml:space="preserve">The </w:t>
      </w:r>
      <w:r w:rsidRPr="007D3D23">
        <w:rPr>
          <w:u w:val="single"/>
        </w:rPr>
        <w:t>experimental results, when tested for other policy options, showed to be robust.</w:t>
      </w:r>
      <w:r w:rsidRPr="007D3D23">
        <w:t xml:space="preserve"> The influence of these factors on the willingness to negotiate was also measured. The willingness to negotiate is an outcome often considered as the diametrical opposite of the willingness to attack and thus a good robustness check. Regarding the influence of regime-type of the opponent and the regime-type decision-makers were socialized in, that held true: </w:t>
      </w:r>
      <w:r w:rsidRPr="007D3D23">
        <w:rPr>
          <w:b/>
          <w:bCs/>
          <w:u w:val="single"/>
        </w:rPr>
        <w:t xml:space="preserve">these factors were of no influence on the willingness to negotiate. </w:t>
      </w:r>
      <w:r w:rsidRPr="007D3D23">
        <w:t xml:space="preserve">Also, </w:t>
      </w:r>
      <w:r w:rsidRPr="007D3D23">
        <w:rPr>
          <w:u w:val="single"/>
        </w:rPr>
        <w:t>an interaction between liberal norms and regime-type was of no influence.</w:t>
      </w:r>
      <w:r w:rsidRPr="007D3D23">
        <w:t xml:space="preserve"> Liberal norms did affect the willingness to negotiate on an individual-based level, but this was unrelated to the regime-type of any of the states.</w:t>
      </w:r>
    </w:p>
    <w:p w14:paraId="5CD6949F" w14:textId="77777777" w:rsidR="00A61B68" w:rsidRPr="007D3D23" w:rsidRDefault="00A61B68" w:rsidP="00691A79">
      <w:r w:rsidRPr="007D3D23">
        <w:t xml:space="preserve">The case-study illustrated that </w:t>
      </w:r>
      <w:r w:rsidRPr="007D3D23">
        <w:rPr>
          <w:u w:val="single"/>
        </w:rPr>
        <w:t>regime-type did not play an important role during Thatcher’s decision-making process regarding the Falklands War.</w:t>
      </w:r>
      <w:r w:rsidRPr="007D3D23">
        <w:t xml:space="preserve"> Regime type did play a role differently though. Thatcher mentioned the regime-type of opponent Argentina extensively while aiming to justify the war to the general public, a finding that is discussed more in depth below.</w:t>
      </w:r>
    </w:p>
    <w:p w14:paraId="2F1083BC" w14:textId="71FD6022" w:rsidR="00A61B68" w:rsidRPr="007D3D23" w:rsidRDefault="00A61B68" w:rsidP="00A61B68">
      <w:pPr>
        <w:rPr>
          <w:b/>
          <w:bCs/>
          <w:u w:val="single"/>
        </w:rPr>
      </w:pPr>
      <w:r w:rsidRPr="007D3D23">
        <w:t xml:space="preserve">The results of this dissertation show that the hypotheses, generated from democratic peace theory, did not find support empirically. It indicates that </w:t>
      </w:r>
      <w:r w:rsidRPr="007D3D23">
        <w:rPr>
          <w:b/>
          <w:bCs/>
          <w:u w:val="single"/>
        </w:rPr>
        <w:t>the assumptions of democratic peace theory, which are used by other scholars as if these were empirical facts, should not be used instrumentally as such.</w:t>
      </w:r>
    </w:p>
    <w:p w14:paraId="4E044921" w14:textId="77777777" w:rsidR="00691A79" w:rsidRPr="007D3D23" w:rsidRDefault="00691A79" w:rsidP="00691A79">
      <w:pPr>
        <w:pStyle w:val="Heading4"/>
        <w:rPr>
          <w:rFonts w:cs="Times New Roman"/>
        </w:rPr>
      </w:pPr>
      <w:r w:rsidRPr="007D3D23">
        <w:rPr>
          <w:rFonts w:cs="Times New Roman"/>
        </w:rPr>
        <w:t xml:space="preserve">Prefer our evidence—even if DPT is right in </w:t>
      </w:r>
      <w:r w:rsidRPr="007D3D23">
        <w:rPr>
          <w:rFonts w:cs="Times New Roman"/>
          <w:u w:val="single"/>
        </w:rPr>
        <w:t>theory</w:t>
      </w:r>
      <w:r w:rsidRPr="007D3D23">
        <w:rPr>
          <w:rFonts w:cs="Times New Roman"/>
        </w:rPr>
        <w:t xml:space="preserve">, it fails in </w:t>
      </w:r>
      <w:r w:rsidRPr="007D3D23">
        <w:rPr>
          <w:rFonts w:cs="Times New Roman"/>
          <w:u w:val="single"/>
        </w:rPr>
        <w:t>practice</w:t>
      </w:r>
    </w:p>
    <w:p w14:paraId="15764E5C" w14:textId="77777777" w:rsidR="00691A79" w:rsidRPr="007D3D23" w:rsidRDefault="00691A79" w:rsidP="00691A79">
      <w:proofErr w:type="spellStart"/>
      <w:r w:rsidRPr="007D3D23">
        <w:rPr>
          <w:rStyle w:val="Style13ptBold"/>
        </w:rPr>
        <w:t>Humpal</w:t>
      </w:r>
      <w:proofErr w:type="spellEnd"/>
      <w:r w:rsidRPr="007D3D23">
        <w:rPr>
          <w:rStyle w:val="Style13ptBold"/>
        </w:rPr>
        <w:t xml:space="preserve"> 20</w:t>
      </w:r>
      <w:r w:rsidRPr="007D3D23">
        <w:t xml:space="preserve"> – Active Duty Air Force Officer and Ph.D. Candidate at Northwestern University studying insurgent behavior, civil wars, and global norms (Jesse, 6-23-2020, “Liberal Internationalism, an Ideology of Violence”, Global Security Review, https://globalsecurityreview.com/liberal-internationalism-ideology-of-violence/, accessed 7-2-2020) //</w:t>
      </w:r>
      <w:proofErr w:type="spellStart"/>
      <w:r w:rsidRPr="007D3D23">
        <w:t>DYang</w:t>
      </w:r>
      <w:proofErr w:type="spellEnd"/>
    </w:p>
    <w:p w14:paraId="76A8CAF4" w14:textId="77777777" w:rsidR="00691A79" w:rsidRPr="007D3D23" w:rsidRDefault="00691A79" w:rsidP="00691A79">
      <w:r w:rsidRPr="007D3D23">
        <w:t xml:space="preserve">Logic supports the understanding that liberalism as foreign policy is expansionist and violent, but some clearly don’t believe this. The </w:t>
      </w:r>
      <w:r w:rsidRPr="007D3D23">
        <w:rPr>
          <w:u w:val="single"/>
        </w:rPr>
        <w:t xml:space="preserve">proponents of liberal internationalism do so for three main reasons: </w:t>
      </w:r>
      <w:r w:rsidRPr="007D3D23">
        <w:rPr>
          <w:b/>
          <w:bCs/>
          <w:u w:val="single"/>
        </w:rPr>
        <w:t>democratic peace theory</w:t>
      </w:r>
      <w:r w:rsidRPr="007D3D23">
        <w:rPr>
          <w:u w:val="single"/>
        </w:rPr>
        <w:t>, economic interdependence theory, and liberal institutionalism.</w:t>
      </w:r>
      <w:r w:rsidRPr="007D3D23">
        <w:t xml:space="preserve"> </w:t>
      </w:r>
      <w:r w:rsidRPr="007D3D23">
        <w:rPr>
          <w:u w:val="single"/>
        </w:rPr>
        <w:t>If these theories are true, then liberal internationalism is not only the peaceful approach to foreign policy but ultimately non-expansionist, at least in the militaristic sense</w:t>
      </w:r>
      <w:r w:rsidRPr="007D3D23">
        <w:t>.4</w:t>
      </w:r>
    </w:p>
    <w:p w14:paraId="447EE0EF" w14:textId="77777777" w:rsidR="00691A79" w:rsidRPr="007D3D23" w:rsidRDefault="00691A79" w:rsidP="00691A79">
      <w:pPr>
        <w:rPr>
          <w:b/>
          <w:bCs/>
          <w:u w:val="single"/>
        </w:rPr>
      </w:pPr>
      <w:r w:rsidRPr="007D3D23">
        <w:rPr>
          <w:u w:val="single"/>
        </w:rPr>
        <w:t>Democratic peace theory is the idea that democracies do not go to war with each other.</w:t>
      </w:r>
      <w:r w:rsidRPr="007D3D23">
        <w:t xml:space="preserve"> Therefore, it stands to reason the more democracies in the world would lead to less conflict. While not 100-percent true, this theory is mostly true. It is also assumed through this theory that as liberal democracies spread, it will be contagious, and more countries will join up. Further, despite liberal democracies not often fighting each other, they frequently wage wars against both non-democracies and illiberal democracies. </w:t>
      </w:r>
      <w:r w:rsidRPr="007D3D23">
        <w:rPr>
          <w:b/>
          <w:bCs/>
          <w:u w:val="single"/>
        </w:rPr>
        <w:t>Even if the theory was factually and theoretically true, the act of spreading democracy in the first place requires intervention.</w:t>
      </w:r>
      <w:r w:rsidRPr="007D3D23">
        <w:t xml:space="preserve"> </w:t>
      </w:r>
      <w:r w:rsidRPr="007D3D23">
        <w:rPr>
          <w:u w:val="single"/>
        </w:rPr>
        <w:t>Autocrats typically don’t yield their authority from stern warnings or even sanctions. In addition to the expansionist beginnings of the democratic peace theory, there is reason to believe that even with military defeat, nation-states are not hardwired to desire liberal democracy.</w:t>
      </w:r>
      <w:r w:rsidRPr="007D3D23">
        <w:t xml:space="preserve"> For reasons beyond the scope of this piece </w:t>
      </w:r>
      <w:r w:rsidRPr="007D3D23">
        <w:rPr>
          <w:b/>
          <w:bCs/>
          <w:u w:val="single"/>
        </w:rPr>
        <w:t>nationalism and rational choice trump democracy in most cases.</w:t>
      </w:r>
    </w:p>
    <w:p w14:paraId="5288190C" w14:textId="77777777" w:rsidR="00691A79" w:rsidRPr="007D3D23" w:rsidRDefault="00691A79" w:rsidP="00691A79">
      <w:r w:rsidRPr="007D3D23">
        <w:rPr>
          <w:u w:val="single"/>
        </w:rPr>
        <w:t>Economic interdependence</w:t>
      </w:r>
      <w:r w:rsidRPr="007D3D23">
        <w:t xml:space="preserve"> theory’s core assumption is that when two countries are economically tied, they do not fight. This theory is being played out in the modern world through the correlation of globalization and the decline of interstate wars. This </w:t>
      </w:r>
      <w:r w:rsidRPr="007D3D23">
        <w:rPr>
          <w:u w:val="single"/>
        </w:rPr>
        <w:t>theory is based on logic and observations but again misses one of the core tenants of the global landscape and that is security always trumps economics.</w:t>
      </w:r>
      <w:r w:rsidRPr="007D3D23">
        <w:t xml:space="preserve"> From this, it stands to reason that security concerns, </w:t>
      </w:r>
      <w:r w:rsidRPr="007D3D23">
        <w:rPr>
          <w:u w:val="single"/>
        </w:rPr>
        <w:t>for instance, a rising China, combined with nationalism and political autonomy make economic interdependence theory a level of protection against interventions but not a shield from it.</w:t>
      </w:r>
      <w:r w:rsidRPr="007D3D23">
        <w:t xml:space="preserve"> Further, in the liberal’s playbook, rights are at the center. These inalienable rights would always be protected above economic cohesion.</w:t>
      </w:r>
    </w:p>
    <w:p w14:paraId="4A35D499" w14:textId="77777777" w:rsidR="00691A79" w:rsidRPr="007D3D23" w:rsidRDefault="00691A79" w:rsidP="00691A79">
      <w:pPr>
        <w:rPr>
          <w:u w:val="single"/>
        </w:rPr>
      </w:pPr>
      <w:r w:rsidRPr="007D3D23">
        <w:t xml:space="preserve">The final idea promoted by liberals to support their peaceful internationalist pedigree is the idea of </w:t>
      </w:r>
      <w:r w:rsidRPr="007D3D23">
        <w:rPr>
          <w:u w:val="single"/>
        </w:rPr>
        <w:t>liberal institutionalism</w:t>
      </w:r>
      <w:r w:rsidRPr="007D3D23">
        <w:t xml:space="preserve">. This argument </w:t>
      </w:r>
      <w:r w:rsidRPr="007D3D23">
        <w:rPr>
          <w:u w:val="single"/>
        </w:rPr>
        <w:t>rests on the idea that states that join international institutions more often cooperate with one another</w:t>
      </w:r>
      <w:r w:rsidRPr="007D3D23">
        <w:t xml:space="preserve">. Again, on the surface this makes sense, and likely often does work. For instance, nation-states who have a platform to discuss issues would likely be less inclined to choose violence. </w:t>
      </w:r>
      <w:r w:rsidRPr="007D3D23">
        <w:rPr>
          <w:u w:val="single"/>
        </w:rPr>
        <w:t>Unfortunately, despite liberalism’s reliance on tolerance, they remain intolerant of non-liberals.</w:t>
      </w:r>
      <w:r w:rsidRPr="007D3D23">
        <w:t xml:space="preserve"> For example, Rawls in Law of Peoples makes the claim that countries that are not tolerant of liberal nations are subject to violent intervention.5 This </w:t>
      </w:r>
      <w:r w:rsidRPr="007D3D23">
        <w:rPr>
          <w:u w:val="single"/>
        </w:rPr>
        <w:t>furthers the above theme that even though liberal nations in organizations may fight less, it is still on the liberal state to intervene and violently force the illiberal state to conform.</w:t>
      </w:r>
    </w:p>
    <w:p w14:paraId="0E29D95C" w14:textId="77777777" w:rsidR="00691A79" w:rsidRPr="007D3D23" w:rsidRDefault="00691A79" w:rsidP="00691A79">
      <w:r w:rsidRPr="007D3D23">
        <w:t>So what?</w:t>
      </w:r>
    </w:p>
    <w:p w14:paraId="768467D9" w14:textId="77777777" w:rsidR="00691A79" w:rsidRPr="007D3D23" w:rsidRDefault="00691A79" w:rsidP="00691A79">
      <w:r w:rsidRPr="007D3D23">
        <w:rPr>
          <w:b/>
          <w:bCs/>
          <w:u w:val="single"/>
        </w:rPr>
        <w:t>Even if all the liberal theories are correct</w:t>
      </w:r>
      <w:r w:rsidRPr="007D3D23">
        <w:t xml:space="preserve">, and a world full of liberal democracies would be the one Francis Fukuyama in The End of History suggests, </w:t>
      </w:r>
      <w:r w:rsidRPr="007D3D23">
        <w:rPr>
          <w:b/>
          <w:bCs/>
          <w:u w:val="single"/>
        </w:rPr>
        <w:t>expansionist efforts would be needed to achieve those goals</w:t>
      </w:r>
      <w:r w:rsidRPr="007D3D23">
        <w:t>.6 </w:t>
      </w:r>
      <w:r w:rsidRPr="007D3D23">
        <w:rPr>
          <w:b/>
          <w:bCs/>
          <w:u w:val="single"/>
        </w:rPr>
        <w:t>So long as inalienable rights are at the core of the liberal project, and the world is made up of nation-states, it is inevitable that liberal internationalism will be interventionist and expansionist in nature.</w:t>
      </w:r>
      <w:r w:rsidRPr="007D3D23">
        <w:t xml:space="preserve">  Further, so long </w:t>
      </w:r>
      <w:r w:rsidRPr="007D3D23">
        <w:rPr>
          <w:u w:val="single"/>
        </w:rPr>
        <w:t>as nationalism and realism are present in the world, host countries will fight to avoid this aggressive pursuit</w:t>
      </w:r>
      <w:r w:rsidRPr="007D3D23">
        <w:t xml:space="preserve"> of international social engineering.</w:t>
      </w:r>
    </w:p>
    <w:p w14:paraId="1AB22467" w14:textId="77777777" w:rsidR="00DC1AF1" w:rsidRPr="007D3D23" w:rsidRDefault="00DC1AF1" w:rsidP="00DC1AF1"/>
    <w:p w14:paraId="39899F88" w14:textId="661A5169" w:rsidR="00DC1AF1" w:rsidRPr="007D3D23" w:rsidRDefault="00DC1AF1" w:rsidP="00DC1AF1">
      <w:pPr>
        <w:pStyle w:val="Heading4"/>
        <w:rPr>
          <w:rFonts w:cs="Times New Roman"/>
        </w:rPr>
      </w:pPr>
      <w:r w:rsidRPr="007D3D23">
        <w:rPr>
          <w:rFonts w:cs="Times New Roman"/>
        </w:rPr>
        <w:t>The best studies prove other factors outweigh</w:t>
      </w:r>
    </w:p>
    <w:p w14:paraId="6FB9ECB6" w14:textId="77777777" w:rsidR="00DC1AF1" w:rsidRPr="007D3D23" w:rsidRDefault="00DC1AF1" w:rsidP="00DC1AF1">
      <w:r w:rsidRPr="007D3D23">
        <w:rPr>
          <w:rStyle w:val="Style13ptBold"/>
        </w:rPr>
        <w:t>Cranmer 15</w:t>
      </w:r>
      <w:r w:rsidRPr="007D3D23">
        <w:t xml:space="preserve"> – lead author of the study and The Carter Phillips and Sue Henry Associate Professor of Political Science at The Ohio State University (Skyler, 9-3-2015, “‘Democratic peace’ may not prevent international conflict”, Ohio State News, https://news.osu.edu/democratic-peace-may-not-prevent-international-conflict/, accessed 7-2-2020) //</w:t>
      </w:r>
      <w:proofErr w:type="spellStart"/>
      <w:r w:rsidRPr="007D3D23">
        <w:t>DYang</w:t>
      </w:r>
      <w:proofErr w:type="spellEnd"/>
    </w:p>
    <w:p w14:paraId="4ABAE6D2" w14:textId="77777777" w:rsidR="00DC1AF1" w:rsidRPr="007D3D23" w:rsidRDefault="00DC1AF1" w:rsidP="00DC1AF1">
      <w:pPr>
        <w:rPr>
          <w:rStyle w:val="Emphasis"/>
        </w:rPr>
      </w:pPr>
      <w:r w:rsidRPr="007D3D23">
        <w:rPr>
          <w:rStyle w:val="Emphasis"/>
        </w:rPr>
        <w:t>Using a new technique to analyze 52 years of international conflict, researchers suggest that there may be no such thing as a “democratic peace.”</w:t>
      </w:r>
    </w:p>
    <w:p w14:paraId="7F35E4EC" w14:textId="77777777" w:rsidR="00DC1AF1" w:rsidRPr="007D3D23" w:rsidRDefault="00DC1AF1" w:rsidP="00DC1AF1">
      <w:pPr>
        <w:rPr>
          <w:u w:val="single"/>
        </w:rPr>
      </w:pPr>
      <w:r w:rsidRPr="007D3D23">
        <w:t xml:space="preserve">In addition, </w:t>
      </w:r>
      <w:r w:rsidRPr="007D3D23">
        <w:rPr>
          <w:u w:val="single"/>
        </w:rPr>
        <w:t>a model developed with this new technique was found to predict international conflict five and even ten years in the future better than any existing model.</w:t>
      </w:r>
    </w:p>
    <w:p w14:paraId="519C1B62" w14:textId="77777777" w:rsidR="00DC1AF1" w:rsidRPr="007D3D23" w:rsidRDefault="00F0225E" w:rsidP="00DC1AF1">
      <w:hyperlink r:id="rId37" w:history="1">
        <w:r w:rsidR="00DC1AF1" w:rsidRPr="007D3D23">
          <w:rPr>
            <w:rStyle w:val="Hyperlink"/>
          </w:rPr>
          <w:t>Democratic peace</w:t>
        </w:r>
      </w:hyperlink>
      <w:r w:rsidR="00DC1AF1" w:rsidRPr="007D3D23">
        <w:t> is the widely held theory that democracies are less likely to go to war against each other than countries with other types of government.</w:t>
      </w:r>
    </w:p>
    <w:p w14:paraId="6CD35CEF" w14:textId="77777777" w:rsidR="00DC1AF1" w:rsidRPr="007D3D23" w:rsidRDefault="00DC1AF1" w:rsidP="00DC1AF1">
      <w:r w:rsidRPr="007D3D23">
        <w:t xml:space="preserve">In the new study, researchers found that </w:t>
      </w:r>
      <w:r w:rsidRPr="007D3D23">
        <w:rPr>
          <w:u w:val="single"/>
        </w:rPr>
        <w:t>economic trade relationships and participation in international governmental organizations play a strong role in keeping the peace among countries. But democracy? Not so much.</w:t>
      </w:r>
    </w:p>
    <w:p w14:paraId="03A130F8" w14:textId="77777777" w:rsidR="00DC1AF1" w:rsidRPr="007D3D23" w:rsidRDefault="00DC1AF1" w:rsidP="00DC1AF1">
      <w:pPr>
        <w:rPr>
          <w:u w:val="single"/>
        </w:rPr>
      </w:pPr>
      <w:r w:rsidRPr="007D3D23">
        <w:t>“</w:t>
      </w:r>
      <w:r w:rsidRPr="007D3D23">
        <w:rPr>
          <w:u w:val="single"/>
        </w:rPr>
        <w:t>That’s a startling finding because the value of joint democracy in preventing war is what we thought was the closest thing to a law in international politics</w:t>
      </w:r>
      <w:r w:rsidRPr="007D3D23">
        <w:t xml:space="preserve">,” </w:t>
      </w:r>
      <w:r w:rsidRPr="007D3D23">
        <w:rPr>
          <w:u w:val="single"/>
        </w:rPr>
        <w:t>said</w:t>
      </w:r>
      <w:r w:rsidRPr="007D3D23">
        <w:t> </w:t>
      </w:r>
      <w:hyperlink r:id="rId38" w:history="1">
        <w:r w:rsidRPr="007D3D23">
          <w:rPr>
            <w:rStyle w:val="Hyperlink"/>
            <w:u w:val="single"/>
          </w:rPr>
          <w:t>Skyler Cranmer</w:t>
        </w:r>
      </w:hyperlink>
      <w:r w:rsidRPr="007D3D23">
        <w:rPr>
          <w:u w:val="single"/>
        </w:rPr>
        <w:t>, lead author of the study and The Carter Phillips and Sue Henry Associate Professor of </w:t>
      </w:r>
      <w:hyperlink r:id="rId39" w:history="1">
        <w:r w:rsidRPr="007D3D23">
          <w:rPr>
            <w:rStyle w:val="Hyperlink"/>
            <w:u w:val="single"/>
          </w:rPr>
          <w:t>Political Science at The Ohio State University</w:t>
        </w:r>
      </w:hyperlink>
      <w:r w:rsidRPr="007D3D23">
        <w:rPr>
          <w:u w:val="single"/>
        </w:rPr>
        <w:t>.</w:t>
      </w:r>
    </w:p>
    <w:p w14:paraId="59E03C2F" w14:textId="77777777" w:rsidR="00DC1AF1" w:rsidRPr="007D3D23" w:rsidRDefault="00DC1AF1" w:rsidP="00DC1AF1">
      <w:r w:rsidRPr="007D3D23">
        <w:t>“There’s been empirical research supporting this theory for the past 50 years. Even U.S. presidents have touted the value of a democratic peace, but it doesn’t seem to hold up, at least the way we looked at it.”</w:t>
      </w:r>
    </w:p>
    <w:p w14:paraId="0A71C9B8" w14:textId="77777777" w:rsidR="00DC1AF1" w:rsidRPr="007D3D23" w:rsidRDefault="00DC1AF1" w:rsidP="00DC1AF1">
      <w:r w:rsidRPr="007D3D23">
        <w:t>The study appears this week in the </w:t>
      </w:r>
      <w:hyperlink r:id="rId40" w:history="1">
        <w:r w:rsidRPr="007D3D23">
          <w:rPr>
            <w:rStyle w:val="Hyperlink"/>
          </w:rPr>
          <w:t>Proceedings of the National Academy of Sciences</w:t>
        </w:r>
      </w:hyperlink>
      <w:r w:rsidRPr="007D3D23">
        <w:t>. Cranmer’s co-authors are </w:t>
      </w:r>
      <w:hyperlink r:id="rId41" w:history="1">
        <w:r w:rsidRPr="007D3D23">
          <w:rPr>
            <w:rStyle w:val="Hyperlink"/>
          </w:rPr>
          <w:t xml:space="preserve">Elizabeth </w:t>
        </w:r>
        <w:proofErr w:type="spellStart"/>
        <w:r w:rsidRPr="007D3D23">
          <w:rPr>
            <w:rStyle w:val="Hyperlink"/>
          </w:rPr>
          <w:t>Menninga</w:t>
        </w:r>
        <w:proofErr w:type="spellEnd"/>
      </w:hyperlink>
      <w:r w:rsidRPr="007D3D23">
        <w:t>, assistant professor of political science at the </w:t>
      </w:r>
      <w:hyperlink r:id="rId42" w:history="1">
        <w:r w:rsidRPr="007D3D23">
          <w:rPr>
            <w:rStyle w:val="Hyperlink"/>
          </w:rPr>
          <w:t>University of Iowa</w:t>
        </w:r>
      </w:hyperlink>
      <w:r w:rsidRPr="007D3D23">
        <w:t> and recent Ph.D. graduate in political science at the University of North Carolina at Chapel Hill; and </w:t>
      </w:r>
      <w:hyperlink r:id="rId43" w:history="1">
        <w:r w:rsidRPr="007D3D23">
          <w:rPr>
            <w:rStyle w:val="Hyperlink"/>
          </w:rPr>
          <w:t xml:space="preserve">Peter </w:t>
        </w:r>
        <w:proofErr w:type="spellStart"/>
        <w:r w:rsidRPr="007D3D23">
          <w:rPr>
            <w:rStyle w:val="Hyperlink"/>
          </w:rPr>
          <w:t>Mucha</w:t>
        </w:r>
        <w:proofErr w:type="spellEnd"/>
      </w:hyperlink>
      <w:r w:rsidRPr="007D3D23">
        <w:t>, professor of mathematics in the College of Arts and Sciences at </w:t>
      </w:r>
      <w:hyperlink r:id="rId44" w:history="1">
        <w:r w:rsidRPr="007D3D23">
          <w:rPr>
            <w:rStyle w:val="Hyperlink"/>
          </w:rPr>
          <w:t>UNC-Chapel Hill</w:t>
        </w:r>
      </w:hyperlink>
      <w:r w:rsidRPr="007D3D23">
        <w:t>.</w:t>
      </w:r>
    </w:p>
    <w:p w14:paraId="4A5447DF" w14:textId="77777777" w:rsidR="00DC1AF1" w:rsidRPr="007D3D23" w:rsidRDefault="00DC1AF1" w:rsidP="00DC1AF1">
      <w:r w:rsidRPr="007D3D23">
        <w:t xml:space="preserve">Along with casting doubt on democratic peace theory, </w:t>
      </w:r>
      <w:r w:rsidRPr="007D3D23">
        <w:rPr>
          <w:u w:val="single"/>
        </w:rPr>
        <w:t>the study also developed a new way to predict levels of international conflict that is more accurate than any previous model. The researchers used a new technique to examine all violent conflicts between countries during the period of 1948 to 2000.</w:t>
      </w:r>
      <w:r w:rsidRPr="007D3D23">
        <w:t xml:space="preserve"> </w:t>
      </w:r>
      <w:r w:rsidRPr="007D3D23">
        <w:rPr>
          <w:u w:val="single"/>
        </w:rPr>
        <w:t>The result was a model of international conflict that was 47 percent better than the standard model at predicting the level of worldwide conflict</w:t>
      </w:r>
      <w:r w:rsidRPr="007D3D23">
        <w:t xml:space="preserve"> five and even 10 years into the future.</w:t>
      </w:r>
    </w:p>
    <w:p w14:paraId="1E56206A" w14:textId="77777777" w:rsidR="00DC1AF1" w:rsidRPr="007D3D23" w:rsidRDefault="00DC1AF1" w:rsidP="00DC1AF1">
      <w:r w:rsidRPr="007D3D23">
        <w:t>“The Department of Defense needs to know at least that far in advance what the world situation is going to be like, because it can’t react in a year to changes in levels of conflict due to bureaucratic inertia and its longer funding cycle,” Cranmer said.</w:t>
      </w:r>
    </w:p>
    <w:p w14:paraId="69263349" w14:textId="77777777" w:rsidR="00DC1AF1" w:rsidRPr="007D3D23" w:rsidRDefault="00DC1AF1" w:rsidP="00DC1AF1">
      <w:r w:rsidRPr="007D3D23">
        <w:t>“Being able to have a sense of the global climate in five or 10 years would be extremely helpful from a policy and planning perspective.”</w:t>
      </w:r>
    </w:p>
    <w:p w14:paraId="798A5ADF" w14:textId="77777777" w:rsidR="00DC1AF1" w:rsidRPr="007D3D23" w:rsidRDefault="00DC1AF1" w:rsidP="00DC1AF1">
      <w:r w:rsidRPr="007D3D23">
        <w:t>The researchers started the study with a famous idea posed by the philosopher </w:t>
      </w:r>
      <w:hyperlink r:id="rId45" w:history="1">
        <w:r w:rsidRPr="007D3D23">
          <w:rPr>
            <w:rStyle w:val="Hyperlink"/>
          </w:rPr>
          <w:t>Immanuel Kant</w:t>
        </w:r>
      </w:hyperlink>
      <w:r w:rsidRPr="007D3D23">
        <w:t> back in 1795: that the world could enjoy a “perpetual peace” if countries would become more interconnected in three ways. The modern interpretation of those three ways is: Through the spread of democratic states, more economic interdependence through trade, and more joint membership in international governmental organizations, or IGOs. (Modern examples range from regional agricultural organizations to the European Union and NATO.)</w:t>
      </w:r>
    </w:p>
    <w:p w14:paraId="4BCD17AB" w14:textId="77777777" w:rsidR="00DC1AF1" w:rsidRPr="007D3D23" w:rsidRDefault="00DC1AF1" w:rsidP="00DC1AF1">
      <w:r w:rsidRPr="007D3D23">
        <w:t>Many studies have looked at how these three elements, either together or separately, affect conflict between countries. But even when they were considered together, the impact of the three individual factors were considered additively.</w:t>
      </w:r>
    </w:p>
    <w:p w14:paraId="1611E24D" w14:textId="77777777" w:rsidR="00DC1AF1" w:rsidRPr="007D3D23" w:rsidRDefault="00DC1AF1" w:rsidP="00DC1AF1">
      <w:r w:rsidRPr="007D3D23">
        <w:t xml:space="preserve">What makes this study unique is that the </w:t>
      </w:r>
      <w:r w:rsidRPr="007D3D23">
        <w:rPr>
          <w:u w:val="single"/>
        </w:rPr>
        <w:t>researchers were the first to use</w:t>
      </w:r>
      <w:r w:rsidRPr="007D3D23">
        <w:t xml:space="preserve"> a new statistical measure developed by </w:t>
      </w:r>
      <w:proofErr w:type="spellStart"/>
      <w:r w:rsidRPr="007D3D23">
        <w:t>Mucha</w:t>
      </w:r>
      <w:proofErr w:type="spellEnd"/>
      <w:r w:rsidRPr="007D3D23">
        <w:t xml:space="preserve"> – called </w:t>
      </w:r>
      <w:proofErr w:type="spellStart"/>
      <w:r w:rsidRPr="007D3D23">
        <w:rPr>
          <w:u w:val="single"/>
        </w:rPr>
        <w:t>multislice</w:t>
      </w:r>
      <w:proofErr w:type="spellEnd"/>
      <w:r w:rsidRPr="007D3D23">
        <w:rPr>
          <w:u w:val="single"/>
        </w:rPr>
        <w:t xml:space="preserve"> community detection</w:t>
      </w:r>
      <w:r w:rsidRPr="007D3D23">
        <w:t xml:space="preserve"> -- </w:t>
      </w:r>
      <w:r w:rsidRPr="007D3D23">
        <w:rPr>
          <w:u w:val="single"/>
        </w:rPr>
        <w:t>to analyze all three of these components collectively.</w:t>
      </w:r>
      <w:r w:rsidRPr="007D3D23">
        <w:t xml:space="preserve"> They were able to examine, for the first time, how each component was related to each other. For example, how membership in IGOs affected trade agreements between counties, and vice versa.</w:t>
      </w:r>
    </w:p>
    <w:p w14:paraId="47235C05" w14:textId="77777777" w:rsidR="00DC1AF1" w:rsidRPr="007D3D23" w:rsidRDefault="00DC1AF1" w:rsidP="00DC1AF1">
      <w:r w:rsidRPr="007D3D23">
        <w:t>“When we looked at these networks holistically, we found communities of countries that are similar not only in terms of their IGO memberships, or trade agreements, or in their democratic governments, but in terms of all these three elements together,” Cranmer said.</w:t>
      </w:r>
    </w:p>
    <w:p w14:paraId="328E0090" w14:textId="77777777" w:rsidR="00DC1AF1" w:rsidRPr="007D3D23" w:rsidRDefault="00DC1AF1" w:rsidP="00DC1AF1">
      <w:r w:rsidRPr="007D3D23">
        <w:t>The separation between such communities in the world is what the researchers called “Kantian Fractionalization.”</w:t>
      </w:r>
    </w:p>
    <w:p w14:paraId="0CB85880" w14:textId="77777777" w:rsidR="00DC1AF1" w:rsidRPr="007D3D23" w:rsidRDefault="00DC1AF1" w:rsidP="00DC1AF1">
      <w:r w:rsidRPr="007D3D23">
        <w:t>“You might think of it as the number of cliques the world is split up into and how easy it is to isolate those cliques from one another,” Cranmer said.</w:t>
      </w:r>
    </w:p>
    <w:p w14:paraId="1727E538" w14:textId="77777777" w:rsidR="00DC1AF1" w:rsidRPr="007D3D23" w:rsidRDefault="00DC1AF1" w:rsidP="00DC1AF1">
      <w:pPr>
        <w:rPr>
          <w:u w:val="single"/>
        </w:rPr>
      </w:pPr>
      <w:r w:rsidRPr="007D3D23">
        <w:t xml:space="preserve">But </w:t>
      </w:r>
      <w:r w:rsidRPr="007D3D23">
        <w:rPr>
          <w:u w:val="single"/>
        </w:rPr>
        <w:t>the deeper the separation between communities or cliques there are in the world at one time, the more dangerous the world becomes.</w:t>
      </w:r>
    </w:p>
    <w:p w14:paraId="70914A17" w14:textId="77777777" w:rsidR="00DC1AF1" w:rsidRPr="007D3D23" w:rsidRDefault="00DC1AF1" w:rsidP="00DC1AF1">
      <w:r w:rsidRPr="007D3D23">
        <w:t>By measuring these communities in the world at one specific time, the researchers could predict with better accuracy than ever before how many violent conflicts would occur in one, 5 or 10 years in the future. This study had a broad definition of conflict: any military skirmish where one country deliberately kills a member of another country. Many of the conflicts in this study were relatively small, but it also includes major wars.</w:t>
      </w:r>
    </w:p>
    <w:p w14:paraId="10D44FC4" w14:textId="77777777" w:rsidR="00DC1AF1" w:rsidRPr="007D3D23" w:rsidRDefault="00DC1AF1" w:rsidP="00DC1AF1">
      <w:r w:rsidRPr="007D3D23">
        <w:t>Predicting one year into the future, this new model was 13 percent better than the standard model at predicting levels of worldwide conflict. But it was 47 percent better at predicting conflict 5 and 10 years into the future.</w:t>
      </w:r>
    </w:p>
    <w:p w14:paraId="3C04CBF9" w14:textId="77777777" w:rsidR="00DC1AF1" w:rsidRPr="007D3D23" w:rsidRDefault="00DC1AF1" w:rsidP="00DC1AF1">
      <w:r w:rsidRPr="007D3D23">
        <w:t xml:space="preserve">“We measured how fragile these networks are to </w:t>
      </w:r>
      <w:proofErr w:type="gramStart"/>
      <w:r w:rsidRPr="007D3D23">
        <w:t>breaking</w:t>
      </w:r>
      <w:proofErr w:type="gramEnd"/>
      <w:r w:rsidRPr="007D3D23">
        <w:t xml:space="preserve"> up into communities,” </w:t>
      </w:r>
      <w:proofErr w:type="spellStart"/>
      <w:r w:rsidRPr="007D3D23">
        <w:t>Mucha</w:t>
      </w:r>
      <w:proofErr w:type="spellEnd"/>
      <w:r w:rsidRPr="007D3D23">
        <w:t xml:space="preserve"> said. “Remarkably, that fragility in a mathematical sense has a clear political consequence in terms of increased conflict.”</w:t>
      </w:r>
    </w:p>
    <w:p w14:paraId="1F11EB06" w14:textId="77777777" w:rsidR="00DC1AF1" w:rsidRPr="007D3D23" w:rsidRDefault="00DC1AF1" w:rsidP="00DC1AF1">
      <w:pPr>
        <w:rPr>
          <w:u w:val="single"/>
        </w:rPr>
      </w:pPr>
      <w:r w:rsidRPr="007D3D23">
        <w:rPr>
          <w:u w:val="single"/>
        </w:rPr>
        <w:t>The linear relationship between higher levels of Kantian fractionalization and more future conflict was so strong that Cranmer couldn’t believe it at first.</w:t>
      </w:r>
    </w:p>
    <w:p w14:paraId="0D71F74F" w14:textId="77777777" w:rsidR="00DC1AF1" w:rsidRPr="007D3D23" w:rsidRDefault="00DC1AF1" w:rsidP="00DC1AF1">
      <w:r w:rsidRPr="007D3D23">
        <w:t>“I threw up my hands in frustration when I first saw the results. I thought we surely must have made a mistake because you almost never see the kind of clean, linear relationship that we found outside of textbooks,” Cranmer said.</w:t>
      </w:r>
    </w:p>
    <w:p w14:paraId="68295907" w14:textId="77777777" w:rsidR="00DC1AF1" w:rsidRPr="007D3D23" w:rsidRDefault="00DC1AF1" w:rsidP="00DC1AF1">
      <w:r w:rsidRPr="007D3D23">
        <w:t xml:space="preserve">“But we confirmed that </w:t>
      </w:r>
      <w:r w:rsidRPr="007D3D23">
        <w:rPr>
          <w:u w:val="single"/>
        </w:rPr>
        <w:t>there is this strong relationship</w:t>
      </w:r>
      <w:r w:rsidRPr="007D3D23">
        <w:t>.”</w:t>
      </w:r>
    </w:p>
    <w:p w14:paraId="7B430748" w14:textId="77777777" w:rsidR="00440DA4" w:rsidRPr="007D3D23" w:rsidRDefault="00440DA4" w:rsidP="00440DA4"/>
    <w:p w14:paraId="1BE9CBE8" w14:textId="0D792311" w:rsidR="00440DA4" w:rsidRPr="007D3D23" w:rsidRDefault="00440DA4" w:rsidP="00440DA4">
      <w:pPr>
        <w:pStyle w:val="Heading4"/>
        <w:rPr>
          <w:rFonts w:cs="Times New Roman"/>
        </w:rPr>
      </w:pPr>
      <w:r w:rsidRPr="007D3D23">
        <w:rPr>
          <w:rFonts w:cs="Times New Roman"/>
        </w:rPr>
        <w:t>You should be skeptical of their theories—they rely on faulty assumptions and exclude dozens of cases</w:t>
      </w:r>
    </w:p>
    <w:p w14:paraId="73403F99" w14:textId="77777777" w:rsidR="00440DA4" w:rsidRPr="007D3D23" w:rsidRDefault="00440DA4" w:rsidP="00440DA4">
      <w:r w:rsidRPr="007D3D23">
        <w:rPr>
          <w:rStyle w:val="Style13ptBold"/>
        </w:rPr>
        <w:t>Bennett 18</w:t>
      </w:r>
      <w:r w:rsidRPr="007D3D23">
        <w:t xml:space="preserve"> – co-founder and former editor-in-chief of Palladium Magazine (Jonah, 10-15-2018, “The Rise and Fall of Liberal Democratic Peace Theory”, Palladium Magazine, https://palladiummag.com/2018/10/15/the-rise-and-fall-of-liberal-democratic-peace-theory/, accessed 7-2-2020) //</w:t>
      </w:r>
      <w:proofErr w:type="spellStart"/>
      <w:r w:rsidRPr="007D3D23">
        <w:t>DYang</w:t>
      </w:r>
      <w:proofErr w:type="spellEnd"/>
    </w:p>
    <w:p w14:paraId="02D4B2E4" w14:textId="77777777" w:rsidR="00440DA4" w:rsidRPr="007D3D23" w:rsidRDefault="00440DA4" w:rsidP="00440DA4">
      <w:r w:rsidRPr="007D3D23">
        <w:t xml:space="preserve">Which brings us to the question: given that the prospect of an expanded democratic peace is starting to hit some hard limits, how well does liberal democratic peace theory </w:t>
      </w:r>
      <w:proofErr w:type="gramStart"/>
      <w:r w:rsidRPr="007D3D23">
        <w:t>actually explain</w:t>
      </w:r>
      <w:proofErr w:type="gramEnd"/>
      <w:r w:rsidRPr="007D3D23">
        <w:t xml:space="preserve"> the peace that has existed among liberal democratic states?</w:t>
      </w:r>
    </w:p>
    <w:p w14:paraId="34DF944B" w14:textId="77777777" w:rsidR="00440DA4" w:rsidRPr="007D3D23" w:rsidRDefault="00440DA4" w:rsidP="00440DA4">
      <w:r w:rsidRPr="007D3D23">
        <w:t xml:space="preserve">Although LDP theory is taken as an empirical law in international relations, it has picked up </w:t>
      </w:r>
      <w:proofErr w:type="gramStart"/>
      <w:r w:rsidRPr="007D3D23">
        <w:t>a number of</w:t>
      </w:r>
      <w:proofErr w:type="gramEnd"/>
      <w:r w:rsidRPr="007D3D23">
        <w:t xml:space="preserve"> qualifications, making the theory far less interesting than first presented. Here are various renditions of the theory since its modern inception in the 1960s:</w:t>
      </w:r>
    </w:p>
    <w:p w14:paraId="0048D552" w14:textId="77777777" w:rsidR="00440DA4" w:rsidRPr="007D3D23" w:rsidRDefault="00440DA4" w:rsidP="00440DA4">
      <w:pPr>
        <w:rPr>
          <w:u w:val="single"/>
        </w:rPr>
      </w:pPr>
      <w:r w:rsidRPr="007D3D23">
        <w:rPr>
          <w:u w:val="single"/>
        </w:rPr>
        <w:t>Claim 1: liberal democracies go to war less than non-liberal democracies.</w:t>
      </w:r>
    </w:p>
    <w:p w14:paraId="052C6DA1" w14:textId="77777777" w:rsidR="00440DA4" w:rsidRPr="007D3D23" w:rsidRDefault="00440DA4" w:rsidP="00440DA4">
      <w:r w:rsidRPr="007D3D23">
        <w:t xml:space="preserve">The most significant abandonment in the field has been of the monadic hypothesis: that liberal democratic states are less likely to go to war compared to non-liberal democratic states. Henry </w:t>
      </w:r>
      <w:r w:rsidRPr="007D3D23">
        <w:rPr>
          <w:u w:val="single"/>
        </w:rPr>
        <w:t>Farber and</w:t>
      </w:r>
      <w:r w:rsidRPr="007D3D23">
        <w:t xml:space="preserve"> Joanne </w:t>
      </w:r>
      <w:proofErr w:type="spellStart"/>
      <w:r w:rsidRPr="007D3D23">
        <w:rPr>
          <w:u w:val="single"/>
        </w:rPr>
        <w:t>Gowa</w:t>
      </w:r>
      <w:proofErr w:type="spellEnd"/>
      <w:r w:rsidRPr="007D3D23">
        <w:rPr>
          <w:u w:val="single"/>
        </w:rPr>
        <w:t xml:space="preserve"> have </w:t>
      </w:r>
      <w:hyperlink r:id="rId46" w:history="1">
        <w:r w:rsidRPr="007D3D23">
          <w:rPr>
            <w:rStyle w:val="Hyperlink"/>
            <w:u w:val="single"/>
          </w:rPr>
          <w:t>convincingly shown</w:t>
        </w:r>
      </w:hyperlink>
      <w:r w:rsidRPr="007D3D23">
        <w:rPr>
          <w:u w:val="single"/>
        </w:rPr>
        <w:t xml:space="preserve"> that, statistically, </w:t>
      </w:r>
      <w:r w:rsidRPr="007D3D23">
        <w:rPr>
          <w:b/>
          <w:bCs/>
          <w:u w:val="single"/>
        </w:rPr>
        <w:t>democracies on average have the same probability of going to war as non-democracies</w:t>
      </w:r>
      <w:r w:rsidRPr="007D3D23">
        <w:rPr>
          <w:u w:val="single"/>
        </w:rPr>
        <w:t>.</w:t>
      </w:r>
      <w:r w:rsidRPr="007D3D23">
        <w:t xml:space="preserve"> At this point, no one holds the monadic hypothesis.</w:t>
      </w:r>
    </w:p>
    <w:p w14:paraId="14766DDE" w14:textId="77777777" w:rsidR="00440DA4" w:rsidRPr="007D3D23" w:rsidRDefault="00440DA4" w:rsidP="00440DA4">
      <w:r w:rsidRPr="007D3D23">
        <w:rPr>
          <w:u w:val="single"/>
        </w:rPr>
        <w:t>Claim 2: no liberal democracy has fought another liberal democracy since 1816</w:t>
      </w:r>
      <w:r w:rsidRPr="007D3D23">
        <w:t xml:space="preserve"> (notably after 1812)</w:t>
      </w:r>
    </w:p>
    <w:p w14:paraId="1E619E3A" w14:textId="77777777" w:rsidR="00440DA4" w:rsidRPr="007D3D23" w:rsidRDefault="00440DA4" w:rsidP="00440DA4">
      <w:r w:rsidRPr="007D3D23">
        <w:t xml:space="preserve">This claim from Michael Doyle has increasingly fallen out of favor. </w:t>
      </w:r>
      <w:r w:rsidRPr="007D3D23">
        <w:rPr>
          <w:u w:val="single"/>
        </w:rPr>
        <w:t>There weren’t many democracies prior to 1945, and so the number of dyadic pairs of liberal democratic countries that could have gone to war was extremely limited.</w:t>
      </w:r>
      <w:r w:rsidRPr="007D3D23">
        <w:t xml:space="preserve"> For example, Doyle </w:t>
      </w:r>
      <w:r w:rsidRPr="007D3D23">
        <w:rPr>
          <w:u w:val="single"/>
        </w:rPr>
        <w:t>excludes Great Britain</w:t>
      </w:r>
      <w:r w:rsidRPr="007D3D23">
        <w:t xml:space="preserve"> from counting as a liberal democracy until 1832 and denies that the </w:t>
      </w:r>
      <w:r w:rsidRPr="007D3D23">
        <w:rPr>
          <w:u w:val="single"/>
        </w:rPr>
        <w:t>Spanish-American War</w:t>
      </w:r>
      <w:r w:rsidRPr="007D3D23">
        <w:t xml:space="preserve"> of 1898 </w:t>
      </w:r>
      <w:r w:rsidRPr="007D3D23">
        <w:rPr>
          <w:u w:val="single"/>
        </w:rPr>
        <w:t>should count</w:t>
      </w:r>
      <w:r w:rsidRPr="007D3D23">
        <w:t xml:space="preserve">, even though the Polity II data set lists </w:t>
      </w:r>
      <w:r w:rsidRPr="007D3D23">
        <w:rPr>
          <w:u w:val="single"/>
        </w:rPr>
        <w:t>Spain as a democracy in 1898</w:t>
      </w:r>
      <w:r w:rsidRPr="007D3D23">
        <w:t xml:space="preserve">. Others have argued that the </w:t>
      </w:r>
      <w:r w:rsidRPr="007D3D23">
        <w:rPr>
          <w:u w:val="single"/>
        </w:rPr>
        <w:t>Second Philippines War of 1899</w:t>
      </w:r>
      <w:r w:rsidRPr="007D3D23">
        <w:t xml:space="preserve"> shouldn’t </w:t>
      </w:r>
      <w:r w:rsidRPr="007D3D23">
        <w:rPr>
          <w:u w:val="single"/>
        </w:rPr>
        <w:t>count</w:t>
      </w:r>
      <w:r w:rsidRPr="007D3D23">
        <w:t xml:space="preserve"> either, as at the time the Philippines hadn’t held an election yet. This </w:t>
      </w:r>
      <w:r w:rsidRPr="007D3D23">
        <w:rPr>
          <w:u w:val="single"/>
        </w:rPr>
        <w:t>strong claim has largely been dropped because of a) exception cases that require new qualifications to explain, and b) the fact that there weren’t enough existing liberal democracies to achieve significance.</w:t>
      </w:r>
      <w:r w:rsidRPr="007D3D23">
        <w:t xml:space="preserve"> All totaled, there are around </w:t>
      </w:r>
      <w:r w:rsidRPr="007D3D23">
        <w:rPr>
          <w:b/>
          <w:bCs/>
          <w:u w:val="single"/>
        </w:rPr>
        <w:t>50 exception cases suggested</w:t>
      </w:r>
      <w:r w:rsidRPr="007D3D23">
        <w:t xml:space="preserve"> in the literature.</w:t>
      </w:r>
    </w:p>
    <w:p w14:paraId="21FFC9B0" w14:textId="77777777" w:rsidR="00440DA4" w:rsidRPr="007D3D23" w:rsidRDefault="00440DA4" w:rsidP="00440DA4">
      <w:pPr>
        <w:rPr>
          <w:u w:val="single"/>
        </w:rPr>
      </w:pPr>
      <w:r w:rsidRPr="007D3D23">
        <w:rPr>
          <w:u w:val="single"/>
        </w:rPr>
        <w:t>Claim 3: mature liberal democracies tend not to go to war/don’t go to war with one another</w:t>
      </w:r>
    </w:p>
    <w:p w14:paraId="6CE92004" w14:textId="77777777" w:rsidR="00440DA4" w:rsidRPr="007D3D23" w:rsidRDefault="00440DA4" w:rsidP="00440DA4">
      <w:r w:rsidRPr="007D3D23">
        <w:t xml:space="preserve">Although </w:t>
      </w:r>
      <w:r w:rsidRPr="007D3D23">
        <w:rPr>
          <w:u w:val="single"/>
        </w:rPr>
        <w:t>Peru and Ecuador fought while both were liberal democracies</w:t>
      </w:r>
      <w:r w:rsidRPr="007D3D23">
        <w:t xml:space="preserve">, some maintain that the </w:t>
      </w:r>
      <w:r w:rsidRPr="007D3D23">
        <w:rPr>
          <w:u w:val="single"/>
        </w:rPr>
        <w:t>war occurred before the “pacifying effects” of liberal democracy had enough time to work</w:t>
      </w:r>
      <w:r w:rsidRPr="007D3D23">
        <w:t xml:space="preserve">, meaning maturity was lacking. Yet another qualification. Interestingly, the U.S. intervened militarily to topple Salvador Allende after he was democratically elected in Chile. Israel invaded Lebanon in 1981, but at the time, Lebanon’s government was in disarray. R.J. </w:t>
      </w:r>
      <w:proofErr w:type="spellStart"/>
      <w:r w:rsidRPr="007D3D23">
        <w:t>Rummel</w:t>
      </w:r>
      <w:proofErr w:type="spellEnd"/>
      <w:r w:rsidRPr="007D3D23">
        <w:t xml:space="preserve"> states that the </w:t>
      </w:r>
      <w:r w:rsidRPr="007D3D23">
        <w:rPr>
          <w:u w:val="single"/>
        </w:rPr>
        <w:t xml:space="preserve">Israeli attack on the United States’ USS Liberty in 1967 counts as conflict below the level of </w:t>
      </w:r>
      <w:proofErr w:type="gramStart"/>
      <w:r w:rsidRPr="007D3D23">
        <w:rPr>
          <w:u w:val="single"/>
        </w:rPr>
        <w:t>war</w:t>
      </w:r>
      <w:r w:rsidRPr="007D3D23">
        <w:t>, but</w:t>
      </w:r>
      <w:proofErr w:type="gramEnd"/>
      <w:r w:rsidRPr="007D3D23">
        <w:t xml:space="preserve"> argued that Israel at the time was “only partially free.” That </w:t>
      </w:r>
      <w:r w:rsidRPr="007D3D23">
        <w:rPr>
          <w:u w:val="single"/>
        </w:rPr>
        <w:t>Finland joined up with the fascists from 1941 to 1944 apparently shouldn’t count</w:t>
      </w:r>
      <w:r w:rsidRPr="007D3D23">
        <w:t>, as no Finnish troops attacked troops from a liberal democratic country, though Great Britain bombed Finland in 1941.</w:t>
      </w:r>
    </w:p>
    <w:p w14:paraId="467E2F0E" w14:textId="77777777" w:rsidR="00440DA4" w:rsidRPr="007D3D23" w:rsidRDefault="00440DA4" w:rsidP="00440DA4">
      <w:pPr>
        <w:rPr>
          <w:u w:val="single"/>
        </w:rPr>
      </w:pPr>
      <w:r w:rsidRPr="007D3D23">
        <w:rPr>
          <w:u w:val="single"/>
        </w:rPr>
        <w:t>Claim 4: mature liberal democracies in the post-1945 era don’t go to war with one another</w:t>
      </w:r>
    </w:p>
    <w:p w14:paraId="71DFF60A" w14:textId="77777777" w:rsidR="00440DA4" w:rsidRPr="007D3D23" w:rsidRDefault="00440DA4" w:rsidP="00440DA4">
      <w:r w:rsidRPr="007D3D23">
        <w:t xml:space="preserve">The addition of the ‘post-1945 era’ qualification came later in the development of LDP theory, and while it may be a disappointing qualification, it may be necessary, given the small-N universe of liberal democracies before 1945. Bruce </w:t>
      </w:r>
      <w:proofErr w:type="spellStart"/>
      <w:r w:rsidRPr="007D3D23">
        <w:t>Russett</w:t>
      </w:r>
      <w:proofErr w:type="spellEnd"/>
      <w:r w:rsidRPr="007D3D23">
        <w:t> </w:t>
      </w:r>
      <w:hyperlink r:id="rId47" w:anchor="v=onepage&amp;q=%22the%20absence%20of%20murderous%20quarrels%20between%22&amp;f=false" w:history="1">
        <w:r w:rsidRPr="007D3D23">
          <w:rPr>
            <w:rStyle w:val="Hyperlink"/>
          </w:rPr>
          <w:t>admits that</w:t>
        </w:r>
      </w:hyperlink>
      <w:r w:rsidRPr="007D3D23">
        <w:t> “</w:t>
      </w:r>
      <w:r w:rsidRPr="007D3D23">
        <w:rPr>
          <w:u w:val="single"/>
        </w:rPr>
        <w:t>the absence of murderous quarrels between democracies was not too surprising, and may need—at least for the pre-1945 era—little further explanation</w:t>
      </w:r>
      <w:r w:rsidRPr="007D3D23">
        <w:t>.”</w:t>
      </w:r>
    </w:p>
    <w:p w14:paraId="37EEC230" w14:textId="77777777" w:rsidR="00440DA4" w:rsidRPr="007D3D23" w:rsidRDefault="00440DA4" w:rsidP="00440DA4">
      <w:pPr>
        <w:rPr>
          <w:u w:val="single"/>
        </w:rPr>
      </w:pPr>
      <w:r w:rsidRPr="007D3D23">
        <w:rPr>
          <w:u w:val="single"/>
        </w:rPr>
        <w:t>Claim 5: mature liberal democracies in the post-1945 era don’t go to war with one another, but for normative reasons, not structural reasons</w:t>
      </w:r>
    </w:p>
    <w:p w14:paraId="5D9C7C49" w14:textId="77777777" w:rsidR="00440DA4" w:rsidRPr="007D3D23" w:rsidRDefault="00440DA4" w:rsidP="00440DA4">
      <w:r w:rsidRPr="007D3D23">
        <w:t xml:space="preserve">It’s claimed that the structural elements of liberal democratic states, namely separation of powers, checks and balances, elections, the free press, etc. should result in less war in general, but </w:t>
      </w:r>
      <w:r w:rsidRPr="007D3D23">
        <w:rPr>
          <w:b/>
          <w:bCs/>
          <w:u w:val="single"/>
        </w:rPr>
        <w:t>this is essentially equivalent to the monadic hypothesis, which has been largely abandoned.</w:t>
      </w:r>
      <w:r w:rsidRPr="007D3D23">
        <w:t xml:space="preserve"> So, </w:t>
      </w:r>
      <w:r w:rsidRPr="007D3D23">
        <w:rPr>
          <w:u w:val="single"/>
        </w:rPr>
        <w:t>it might be possible to explain the absence of war through the normative mechanisms of liberal democratic states, as opposed to structural elements.</w:t>
      </w:r>
      <w:r w:rsidRPr="007D3D23">
        <w:t xml:space="preserve"> </w:t>
      </w:r>
      <w:proofErr w:type="spellStart"/>
      <w:r w:rsidRPr="007D3D23">
        <w:t>Zeev</w:t>
      </w:r>
      <w:proofErr w:type="spellEnd"/>
      <w:r w:rsidRPr="007D3D23">
        <w:t xml:space="preserve"> </w:t>
      </w:r>
      <w:proofErr w:type="spellStart"/>
      <w:r w:rsidRPr="007D3D23">
        <w:t>Maoz</w:t>
      </w:r>
      <w:proofErr w:type="spellEnd"/>
      <w:r w:rsidRPr="007D3D23">
        <w:t xml:space="preserve"> and Bruce </w:t>
      </w:r>
      <w:proofErr w:type="spellStart"/>
      <w:r w:rsidRPr="007D3D23">
        <w:t>Russett</w:t>
      </w:r>
      <w:proofErr w:type="spellEnd"/>
      <w:r w:rsidRPr="007D3D23">
        <w:t xml:space="preserve"> argue that while there is some support for the structural model, </w:t>
      </w:r>
      <w:r w:rsidRPr="007D3D23">
        <w:rPr>
          <w:b/>
          <w:bCs/>
          <w:u w:val="single"/>
        </w:rPr>
        <w:t>the </w:t>
      </w:r>
      <w:hyperlink r:id="rId48" w:anchor="page_scan_tab_contents" w:history="1">
        <w:r w:rsidRPr="007D3D23">
          <w:rPr>
            <w:rStyle w:val="Hyperlink"/>
            <w:b/>
            <w:bCs/>
            <w:u w:val="single"/>
          </w:rPr>
          <w:t>normative model has more support and better consistency</w:t>
        </w:r>
      </w:hyperlink>
      <w:r w:rsidRPr="007D3D23">
        <w:rPr>
          <w:b/>
          <w:bCs/>
          <w:u w:val="single"/>
        </w:rPr>
        <w:t>.</w:t>
      </w:r>
    </w:p>
    <w:p w14:paraId="5758D5FC" w14:textId="77777777" w:rsidR="00440DA4" w:rsidRPr="007D3D23" w:rsidRDefault="00440DA4" w:rsidP="00440DA4">
      <w:r w:rsidRPr="007D3D23">
        <w:t xml:space="preserve">The above examples illustrate continuing iterations of the theory. </w:t>
      </w:r>
      <w:r w:rsidRPr="007D3D23">
        <w:rPr>
          <w:u w:val="single"/>
        </w:rPr>
        <w:t>This trajectory is by no means perfectly linear,</w:t>
      </w:r>
      <w:r w:rsidRPr="007D3D23">
        <w:t xml:space="preserve"> nor is there consensus on how many qualifications are required, but </w:t>
      </w:r>
      <w:r w:rsidRPr="007D3D23">
        <w:rPr>
          <w:b/>
          <w:bCs/>
          <w:u w:val="single"/>
        </w:rPr>
        <w:t>the fact that these qualifications have continued to pile on is evidence that LDP theory is now much closer to triviality</w:t>
      </w:r>
      <w:r w:rsidRPr="007D3D23">
        <w:t xml:space="preserve"> than when first introduced.</w:t>
      </w:r>
    </w:p>
    <w:p w14:paraId="5100D28B" w14:textId="6CF4A2A6" w:rsidR="00086C82" w:rsidRPr="007D3D23" w:rsidRDefault="00086C82" w:rsidP="00546E8E">
      <w:pPr>
        <w:pStyle w:val="Heading3"/>
        <w:rPr>
          <w:rFonts w:cs="Times New Roman"/>
        </w:rPr>
      </w:pPr>
      <w:r w:rsidRPr="007D3D23">
        <w:rPr>
          <w:rFonts w:cs="Times New Roman"/>
        </w:rPr>
        <w:t xml:space="preserve">AT Auto </w:t>
      </w:r>
      <w:r w:rsidRPr="007D3D23">
        <w:rPr>
          <w:rFonts w:cs="Times New Roman"/>
        </w:rPr>
        <w:sym w:font="Wingdings" w:char="F0E0"/>
      </w:r>
      <w:r w:rsidRPr="007D3D23">
        <w:rPr>
          <w:rFonts w:cs="Times New Roman"/>
        </w:rPr>
        <w:t xml:space="preserve"> Patriarchy</w:t>
      </w:r>
    </w:p>
    <w:p w14:paraId="19CD81A3" w14:textId="77777777" w:rsidR="00086C82" w:rsidRPr="007D3D23" w:rsidRDefault="00086C82" w:rsidP="002D30B3">
      <w:pPr>
        <w:pStyle w:val="Heading4"/>
      </w:pPr>
      <w:r w:rsidRPr="007D3D23">
        <w:t>The core structure of democracy is rooted in sexist ideologies that subordinate women and deny them political, economic, and social equality</w:t>
      </w:r>
    </w:p>
    <w:p w14:paraId="7BF2FC1D" w14:textId="77777777" w:rsidR="00086C82" w:rsidRPr="007D3D23" w:rsidRDefault="00086C82" w:rsidP="00086C82">
      <w:proofErr w:type="spellStart"/>
      <w:r w:rsidRPr="007D3D23">
        <w:rPr>
          <w:rStyle w:val="Style13ptBold"/>
        </w:rPr>
        <w:t>Lovenduski</w:t>
      </w:r>
      <w:proofErr w:type="spellEnd"/>
      <w:r w:rsidRPr="007D3D23">
        <w:rPr>
          <w:rStyle w:val="Style13ptBold"/>
        </w:rPr>
        <w:t xml:space="preserve"> 2018-</w:t>
      </w:r>
      <w:r w:rsidRPr="007D3D23">
        <w:t xml:space="preserve"> (Joni, professor of politics at Birkbeck University of London, “Feminist Reflections on Representative Democracy,” Wiley Online Library, </w:t>
      </w:r>
      <w:hyperlink r:id="rId49" w:history="1">
        <w:r w:rsidRPr="007D3D23">
          <w:rPr>
            <w:rStyle w:val="Hyperlink"/>
          </w:rPr>
          <w:t>https://onlinelibrary.wiley.com/doi/full/10.1111/1467-923X.12563</w:t>
        </w:r>
      </w:hyperlink>
      <w:r w:rsidRPr="007D3D23">
        <w:t>, 12/3/18, ME)</w:t>
      </w:r>
    </w:p>
    <w:p w14:paraId="33BEF158" w14:textId="77777777" w:rsidR="00086C82" w:rsidRPr="007D3D23" w:rsidRDefault="00086C82" w:rsidP="00086C82">
      <w:pPr>
        <w:rPr>
          <w:rStyle w:val="StyleUnderline"/>
        </w:rPr>
      </w:pPr>
      <w:r w:rsidRPr="007D3D23">
        <w:t xml:space="preserve">Ironically, given the association of democracy with the promise of equality, its practical political arrangements are rooted in inequality. Carol </w:t>
      </w:r>
      <w:proofErr w:type="spellStart"/>
      <w:r w:rsidRPr="007D3D23">
        <w:t>Pateman</w:t>
      </w:r>
      <w:proofErr w:type="spellEnd"/>
      <w:r w:rsidRPr="007D3D23">
        <w:t xml:space="preserve"> explains how the social contract on which Anglo‐American </w:t>
      </w:r>
      <w:r w:rsidRPr="007D3D23">
        <w:rPr>
          <w:rStyle w:val="StyleUnderline"/>
        </w:rPr>
        <w:t>democracies are thought to be based is underpinned by a sexual contract that established men's political control over women</w:t>
      </w:r>
      <w:r w:rsidRPr="007D3D23">
        <w:t xml:space="preserve">. Originally, it established the ‘orderly </w:t>
      </w:r>
      <w:proofErr w:type="gramStart"/>
      <w:r w:rsidRPr="007D3D23">
        <w:t>access’</w:t>
      </w:r>
      <w:proofErr w:type="gramEnd"/>
      <w:r w:rsidRPr="007D3D23">
        <w:t xml:space="preserve"> of men to women's bodies, denied property rights to women and, most damagingly, denied them personhood under the doctrine of coverture which was part of British Common Law until the late nineteenth century. </w:t>
      </w:r>
      <w:r w:rsidRPr="007D3D23">
        <w:rPr>
          <w:rStyle w:val="StyleUnderline"/>
        </w:rPr>
        <w:t>The sexual contract underpins patriarchy; it is unequal and imposed. Does this mean that democracy is necessarily patriarchal? For many feminists it does; it is an historical fact.</w:t>
      </w:r>
      <w:r w:rsidRPr="007D3D23">
        <w:t xml:space="preserve"> Ruth Lister extends </w:t>
      </w:r>
      <w:proofErr w:type="spellStart"/>
      <w:r w:rsidRPr="007D3D23">
        <w:t>Pateman's</w:t>
      </w:r>
      <w:proofErr w:type="spellEnd"/>
      <w:r w:rsidRPr="007D3D23">
        <w:t xml:space="preserve"> arguments to a consideration of citizenship, another foundation stone of democracy.4 Observing that women stood outside the civil society to which they were linked by subordination and dependence, Lister draws attention to the way that the concept of the citizen in political theory and constitutional law is an abstraction, actually male but formally disembodied. </w:t>
      </w:r>
      <w:r w:rsidRPr="007D3D23">
        <w:rPr>
          <w:rStyle w:val="StyleUnderline"/>
        </w:rPr>
        <w:t xml:space="preserve">This way of thinking was supported by the separation of private and public life, in which women in the private sphere were the invisible precondition of public life through the provision of care, reproduction and other unpaid work. </w:t>
      </w:r>
      <w:r w:rsidRPr="007D3D23">
        <w:t xml:space="preserve">The abstraction was possible because only male bodies were present in public life, a </w:t>
      </w:r>
      <w:proofErr w:type="gramStart"/>
      <w:r w:rsidRPr="007D3D23">
        <w:t>life which women</w:t>
      </w:r>
      <w:proofErr w:type="gramEnd"/>
      <w:r w:rsidRPr="007D3D23">
        <w:t xml:space="preserve"> could not enter. Women's eventual entry into public life necessarily exposed the role they played in private life and revealed that the body of the abstract citizen was male. The longstanding public invisibility of embodiment and of the private sphere is fundamental to the nature of political institutions in the old </w:t>
      </w:r>
      <w:r w:rsidRPr="007D3D23">
        <w:rPr>
          <w:rStyle w:val="StyleUnderline"/>
        </w:rPr>
        <w:t xml:space="preserve">democracies. These are </w:t>
      </w:r>
      <w:proofErr w:type="spellStart"/>
      <w:r w:rsidRPr="007D3D23">
        <w:rPr>
          <w:rStyle w:val="StyleUnderline"/>
        </w:rPr>
        <w:t>organised</w:t>
      </w:r>
      <w:proofErr w:type="spellEnd"/>
      <w:r w:rsidRPr="007D3D23">
        <w:rPr>
          <w:rStyle w:val="StyleUnderline"/>
        </w:rPr>
        <w:t xml:space="preserve"> around men's lives and interests. Women cannot participate on the same terms as men because of their separate roles, their different bodies, and the assumptions that accompany them are not built into the institutions</w:t>
      </w:r>
      <w:r w:rsidRPr="007D3D23">
        <w:t xml:space="preserve">. Lister and </w:t>
      </w:r>
      <w:proofErr w:type="spellStart"/>
      <w:r w:rsidRPr="007D3D23">
        <w:t>Pateman</w:t>
      </w:r>
      <w:proofErr w:type="spellEnd"/>
      <w:r w:rsidRPr="007D3D23">
        <w:t xml:space="preserve"> are contributors to a more general feminist debate on the nature of citizenship and democracy. Over several decades, </w:t>
      </w:r>
      <w:r w:rsidRPr="007D3D23">
        <w:rPr>
          <w:rStyle w:val="StyleUnderline"/>
        </w:rPr>
        <w:t xml:space="preserve">feminist scholars unpacked the gendered dimensions of citizenship, highlighting the different terms on which women and men were treated in state policy—for example on social benefits, pay, employment, and education—showing political equality to be a chimera, dependent on unacknowledged requirements of non‐existent economic, social and individual equality. </w:t>
      </w:r>
      <w:r w:rsidRPr="007D3D23">
        <w:t xml:space="preserve">They </w:t>
      </w:r>
      <w:proofErr w:type="spellStart"/>
      <w:r w:rsidRPr="007D3D23">
        <w:t>visualised</w:t>
      </w:r>
      <w:proofErr w:type="spellEnd"/>
      <w:r w:rsidRPr="007D3D23">
        <w:t xml:space="preserve"> a model of citizenship that allows for diversity and accommodates women's bodies, allowing for pregnancy, parturition and menstruation. In common with many of the radical movements of the 1960s, feminists wanted a </w:t>
      </w:r>
      <w:proofErr w:type="spellStart"/>
      <w:r w:rsidRPr="007D3D23">
        <w:t>reorganisation</w:t>
      </w:r>
      <w:proofErr w:type="spellEnd"/>
      <w:r w:rsidRPr="007D3D23">
        <w:t xml:space="preserve"> of political life more compatible with principles of equality. In what Kathleen B. Jones described as ‘transforming citizenship into friendship’, </w:t>
      </w:r>
      <w:proofErr w:type="spellStart"/>
      <w:r w:rsidRPr="007D3D23">
        <w:t>idealised</w:t>
      </w:r>
      <w:proofErr w:type="spellEnd"/>
      <w:r w:rsidRPr="007D3D23">
        <w:t xml:space="preserve"> notions of family and friendship informed ideas about political participation. Narrowly constructed and impersonal notions of citizenship based on functional ties and built under conditions of capitalist competition were rejected, to be replaced by affective relationships based on trust. The pursuit of instrumental goals would be replaced by the creative development of personality and sense of community. Idealistic though such conceptions may have been, they contain an understanding that citizenship in a woman‐friendly democracy should be rooted in the experiences of women and men. To practice citizenship, women must transform themselves into certain kinds of men rather than participate as women. However, </w:t>
      </w:r>
      <w:proofErr w:type="spellStart"/>
      <w:r w:rsidRPr="007D3D23">
        <w:t>regendering</w:t>
      </w:r>
      <w:proofErr w:type="spellEnd"/>
      <w:r w:rsidRPr="007D3D23">
        <w:t xml:space="preserve"> political institutions has eluded reformers. Moreover, even in theory, the solutions of more participatory democratic systems, of direct democracy that many feminists proposed, feature many of the same kinds of problems found in contemporary political institutions. As in the Greek city states, the participation would depend on arrangements that make time and resources to do politics available to citizens. So, while many feminist theorists offer ideas of democracy that are transformative and egalitarian, most agree that the actual political systems of representative democracy not only permit, but directly secure male power and dominance. </w:t>
      </w:r>
      <w:r w:rsidRPr="007D3D23">
        <w:rPr>
          <w:rStyle w:val="StyleUnderline"/>
        </w:rPr>
        <w:t xml:space="preserve">This is borne out by empirical evidence which shows that women are numerically under‐represented in elected assemblies, that politics is </w:t>
      </w:r>
      <w:proofErr w:type="spellStart"/>
      <w:r w:rsidRPr="007D3D23">
        <w:rPr>
          <w:rStyle w:val="StyleUnderline"/>
        </w:rPr>
        <w:t>practised</w:t>
      </w:r>
      <w:proofErr w:type="spellEnd"/>
      <w:r w:rsidRPr="007D3D23">
        <w:rPr>
          <w:rStyle w:val="StyleUnderline"/>
        </w:rPr>
        <w:t xml:space="preserve"> according to male coded norms and rules, that vertical and horizontal sex segregation are consistent features of political hierarchies and institutions, that the public perception of politicians is highly gendered and that policies are biased in </w:t>
      </w:r>
      <w:proofErr w:type="spellStart"/>
      <w:r w:rsidRPr="007D3D23">
        <w:rPr>
          <w:rStyle w:val="StyleUnderline"/>
        </w:rPr>
        <w:t>favour</w:t>
      </w:r>
      <w:proofErr w:type="spellEnd"/>
      <w:r w:rsidRPr="007D3D23">
        <w:rPr>
          <w:rStyle w:val="StyleUnderline"/>
        </w:rPr>
        <w:t xml:space="preserve"> of men.</w:t>
      </w:r>
    </w:p>
    <w:p w14:paraId="0010A66E" w14:textId="77777777" w:rsidR="00086C82" w:rsidRPr="007D3D23" w:rsidRDefault="00086C82" w:rsidP="00086C82"/>
    <w:p w14:paraId="205DEAC5" w14:textId="46193B32" w:rsidR="00691A79" w:rsidRPr="007D3D23" w:rsidRDefault="00546E8E" w:rsidP="00546E8E">
      <w:pPr>
        <w:pStyle w:val="Heading3"/>
        <w:rPr>
          <w:rFonts w:cs="Times New Roman"/>
        </w:rPr>
      </w:pPr>
      <w:r w:rsidRPr="007D3D23">
        <w:rPr>
          <w:rFonts w:cs="Times New Roman"/>
        </w:rPr>
        <w:t xml:space="preserve">AT Demo Solves </w:t>
      </w:r>
      <w:proofErr w:type="spellStart"/>
      <w:r w:rsidRPr="007D3D23">
        <w:rPr>
          <w:rFonts w:cs="Times New Roman"/>
        </w:rPr>
        <w:t>Prolif</w:t>
      </w:r>
      <w:proofErr w:type="spellEnd"/>
    </w:p>
    <w:p w14:paraId="1F729036" w14:textId="77777777" w:rsidR="00546E8E" w:rsidRPr="007D3D23" w:rsidRDefault="00546E8E" w:rsidP="00546E8E"/>
    <w:p w14:paraId="59692CC0" w14:textId="6C2D430F" w:rsidR="00546E8E" w:rsidRPr="007D3D23" w:rsidRDefault="00546E8E" w:rsidP="00546E8E">
      <w:pPr>
        <w:pStyle w:val="Heading4"/>
        <w:rPr>
          <w:rFonts w:cs="Times New Roman"/>
        </w:rPr>
      </w:pPr>
      <w:r w:rsidRPr="007D3D23">
        <w:rPr>
          <w:rFonts w:cs="Times New Roman"/>
        </w:rPr>
        <w:t xml:space="preserve">DPT can’t solve </w:t>
      </w:r>
      <w:proofErr w:type="spellStart"/>
      <w:r w:rsidRPr="007D3D23">
        <w:rPr>
          <w:rFonts w:cs="Times New Roman"/>
        </w:rPr>
        <w:t>prolif</w:t>
      </w:r>
      <w:proofErr w:type="spellEnd"/>
      <w:r w:rsidRPr="007D3D23">
        <w:rPr>
          <w:rFonts w:cs="Times New Roman"/>
        </w:rPr>
        <w:t xml:space="preserve"> and interdependence doesn’t check—states are realist and act in their own interests</w:t>
      </w:r>
    </w:p>
    <w:p w14:paraId="32E69A64" w14:textId="77777777" w:rsidR="00546E8E" w:rsidRPr="007D3D23" w:rsidRDefault="00546E8E" w:rsidP="00546E8E">
      <w:r w:rsidRPr="007D3D23">
        <w:rPr>
          <w:rStyle w:val="Style13ptBold"/>
        </w:rPr>
        <w:t>Fazal 19</w:t>
      </w:r>
      <w:r w:rsidRPr="007D3D23">
        <w:t xml:space="preserve"> – policy writer (Tahir Fazal, 12-23-2019, “Nuclear Peace and False Hope of Global Zero”, South Asia Journal, http://southasiajournal.net/nuclear-peace-and-false-hope-of-global-zero/, accessed 7-2-2020) //</w:t>
      </w:r>
      <w:proofErr w:type="spellStart"/>
      <w:r w:rsidRPr="007D3D23">
        <w:t>DYang</w:t>
      </w:r>
      <w:proofErr w:type="spellEnd"/>
    </w:p>
    <w:p w14:paraId="53BDC398" w14:textId="77777777" w:rsidR="00546E8E" w:rsidRPr="007D3D23" w:rsidRDefault="00546E8E" w:rsidP="00546E8E">
      <w:pPr>
        <w:rPr>
          <w:b/>
          <w:bCs/>
          <w:u w:val="single"/>
        </w:rPr>
      </w:pPr>
      <w:r w:rsidRPr="007D3D23">
        <w:rPr>
          <w:u w:val="single"/>
        </w:rPr>
        <w:t xml:space="preserve">Non-Proliferators would invoke the theory of Neo-Liberalism or ‘Golden Arches theory of conflict prevention’ for dismantling nuclear weapons. </w:t>
      </w:r>
      <w:r w:rsidRPr="007D3D23">
        <w:t xml:space="preserve">That is; </w:t>
      </w:r>
      <w:r w:rsidRPr="007D3D23">
        <w:rPr>
          <w:u w:val="single"/>
        </w:rPr>
        <w:t>greater the economic interdependence and interconnectedness – lesser would be the chances of war,</w:t>
      </w:r>
      <w:r w:rsidRPr="007D3D23">
        <w:t xml:space="preserve"> thus </w:t>
      </w:r>
      <w:r w:rsidRPr="007D3D23">
        <w:rPr>
          <w:u w:val="single"/>
        </w:rPr>
        <w:t xml:space="preserve">states would be diverted from nuclear proliferation </w:t>
      </w:r>
      <w:r w:rsidRPr="007D3D23">
        <w:t xml:space="preserve">because there would be </w:t>
      </w:r>
      <w:r w:rsidRPr="007D3D23">
        <w:rPr>
          <w:u w:val="single"/>
        </w:rPr>
        <w:t>mutual economic destruction.</w:t>
      </w:r>
      <w:r w:rsidRPr="007D3D23">
        <w:t xml:space="preserve"> </w:t>
      </w:r>
      <w:r w:rsidRPr="007D3D23">
        <w:rPr>
          <w:b/>
          <w:bCs/>
          <w:u w:val="single"/>
        </w:rPr>
        <w:t>If that had been the case that greater economic interdependence would not lead to war, then Nazi Germany would not have launched an amphibious assault on Great Britain who was its largest trade partner at that time.</w:t>
      </w:r>
    </w:p>
    <w:p w14:paraId="3205932F" w14:textId="77777777" w:rsidR="00546E8E" w:rsidRPr="007D3D23" w:rsidRDefault="00546E8E" w:rsidP="00546E8E">
      <w:pPr>
        <w:rPr>
          <w:u w:val="single"/>
        </w:rPr>
      </w:pPr>
      <w:r w:rsidRPr="007D3D23">
        <w:rPr>
          <w:b/>
          <w:bCs/>
          <w:u w:val="single"/>
        </w:rPr>
        <w:t>The utmost priority of every state is territorial integrity, sovereignty, and survival.</w:t>
      </w:r>
      <w:r w:rsidRPr="007D3D23">
        <w:t xml:space="preserve"> </w:t>
      </w:r>
      <w:r w:rsidRPr="007D3D23">
        <w:rPr>
          <w:u w:val="single"/>
        </w:rPr>
        <w:t xml:space="preserve">China is on set to damage and compromise its trade relations with its greatest economic partners US, Japan, South Korea so forth, in order to defend its acclaimed territories of Taiwan and South China sea’s eleven dashes. </w:t>
      </w:r>
    </w:p>
    <w:p w14:paraId="1AEC3A4F" w14:textId="77777777" w:rsidR="00546E8E" w:rsidRPr="007D3D23" w:rsidRDefault="00546E8E" w:rsidP="00546E8E">
      <w:r w:rsidRPr="007D3D23">
        <w:rPr>
          <w:u w:val="single"/>
        </w:rPr>
        <w:t>Democratic Peace Theory</w:t>
      </w:r>
      <w:r w:rsidRPr="007D3D23">
        <w:t xml:space="preserve">: </w:t>
      </w:r>
    </w:p>
    <w:p w14:paraId="7385A012" w14:textId="77777777" w:rsidR="00546E8E" w:rsidRPr="007D3D23" w:rsidRDefault="00546E8E" w:rsidP="00546E8E">
      <w:pPr>
        <w:rPr>
          <w:u w:val="single"/>
        </w:rPr>
      </w:pPr>
      <w:r w:rsidRPr="007D3D23">
        <w:t xml:space="preserve">Democratic peace theory is also supported by non-proliferators that since democracies don’t fight each other, and if the whole world becomes democratic then the very absence of war would question the existence of nuclear weapons. </w:t>
      </w:r>
      <w:r w:rsidRPr="007D3D23">
        <w:rPr>
          <w:b/>
          <w:bCs/>
          <w:u w:val="single"/>
        </w:rPr>
        <w:t>This utopian concept is unpragmatic.</w:t>
      </w:r>
      <w:r w:rsidRPr="007D3D23">
        <w:t xml:space="preserve"> </w:t>
      </w:r>
      <w:r w:rsidRPr="007D3D23">
        <w:rPr>
          <w:u w:val="single"/>
        </w:rPr>
        <w:t>States function according to their national and strategic interests.</w:t>
      </w:r>
      <w:r w:rsidRPr="007D3D23">
        <w:t xml:space="preserve"> </w:t>
      </w:r>
      <w:r w:rsidRPr="007D3D23">
        <w:rPr>
          <w:b/>
          <w:bCs/>
          <w:u w:val="single"/>
        </w:rPr>
        <w:t>The United States once considered as a paragon of democracy has many times supported autocratic regimes in Latin America, the Middle East and North Africa that were despotic and tyrannical in nature because it was in its strategic interest.</w:t>
      </w:r>
      <w:r w:rsidRPr="007D3D23">
        <w:t xml:space="preserve"> An example would be of Egyptian Presidents Hosni Mubarak and Muhammad Morsi. Muhammad </w:t>
      </w:r>
      <w:r w:rsidRPr="007D3D23">
        <w:rPr>
          <w:u w:val="single"/>
        </w:rPr>
        <w:t>Morsi the first democratically elected president of Egypt was never backed by the United States instead Morsi was lambasted by the US because backing Muslim Brotherhood is not in the strategic interest of the US and its closest Middle Eastern ally Israel.</w:t>
      </w:r>
    </w:p>
    <w:p w14:paraId="685AB54B" w14:textId="77777777" w:rsidR="00546E8E" w:rsidRPr="007D3D23" w:rsidRDefault="00546E8E" w:rsidP="00546E8E">
      <w:r w:rsidRPr="007D3D23">
        <w:t xml:space="preserve">Political commentator Fareed Zakaria writes in his book Future of Freedom that: </w:t>
      </w:r>
    </w:p>
    <w:p w14:paraId="7AE9E7AB" w14:textId="77777777" w:rsidR="00546E8E" w:rsidRPr="007D3D23" w:rsidRDefault="00546E8E" w:rsidP="00546E8E">
      <w:r w:rsidRPr="007D3D23">
        <w:t>“</w:t>
      </w:r>
      <w:r w:rsidRPr="007D3D23">
        <w:rPr>
          <w:b/>
          <w:bCs/>
          <w:u w:val="single"/>
        </w:rPr>
        <w:t xml:space="preserve">The claim that democracies are more pacific than other states, when in fact, they are more warlike, going to war more often and with greater intensity than most other states. </w:t>
      </w:r>
      <w:r w:rsidRPr="007D3D23">
        <w:t xml:space="preserve">It is only with other democracies that the peace holds”. </w:t>
      </w:r>
    </w:p>
    <w:p w14:paraId="4B900FBC" w14:textId="7A697AC3" w:rsidR="00546E8E" w:rsidRPr="007D3D23" w:rsidRDefault="00546E8E" w:rsidP="00546E8E">
      <w:r w:rsidRPr="007D3D23">
        <w:t xml:space="preserve">It was once hoped that globalization would prove fruitful in establishing peaceful interconnectedness and global governance, Instead, it has galvanized ultra-nationalism and identity crisis. </w:t>
      </w:r>
      <w:r w:rsidRPr="007D3D23">
        <w:rPr>
          <w:u w:val="single"/>
        </w:rPr>
        <w:t>There could be several ways to restore that prestige and glory, and the nuclear weapon could play an audacious role in the pursuit of hegemony.</w:t>
      </w:r>
      <w:r w:rsidRPr="007D3D23">
        <w:br/>
      </w:r>
    </w:p>
    <w:p w14:paraId="1086B53E" w14:textId="77777777" w:rsidR="00A61B68" w:rsidRPr="007D3D23" w:rsidRDefault="00A61B68" w:rsidP="00A61B68"/>
    <w:p w14:paraId="4E2A8FDE" w14:textId="094021D7" w:rsidR="003548D3" w:rsidRPr="007D3D23" w:rsidRDefault="00252655" w:rsidP="00252655">
      <w:pPr>
        <w:pStyle w:val="Heading1"/>
        <w:rPr>
          <w:rFonts w:cs="Times New Roman"/>
        </w:rPr>
      </w:pPr>
      <w:r w:rsidRPr="007D3D23">
        <w:rPr>
          <w:rFonts w:cs="Times New Roman"/>
        </w:rPr>
        <w:t>Affirmative</w:t>
      </w:r>
    </w:p>
    <w:p w14:paraId="184C2ABF" w14:textId="3927DFFE" w:rsidR="001B7D32" w:rsidRPr="007D3D23" w:rsidRDefault="001B7D32" w:rsidP="001B7D32">
      <w:pPr>
        <w:pStyle w:val="Heading2"/>
        <w:rPr>
          <w:rFonts w:cs="Times New Roman"/>
        </w:rPr>
      </w:pPr>
      <w:r w:rsidRPr="007D3D23">
        <w:rPr>
          <w:rFonts w:cs="Times New Roman"/>
        </w:rPr>
        <w:t>Democracy Good</w:t>
      </w:r>
    </w:p>
    <w:p w14:paraId="3D1098AF" w14:textId="77777777" w:rsidR="001B7D32" w:rsidRPr="007D3D23" w:rsidRDefault="001B7D32" w:rsidP="001B7D32">
      <w:pPr>
        <w:pStyle w:val="Heading3"/>
        <w:rPr>
          <w:rFonts w:cs="Times New Roman"/>
        </w:rPr>
      </w:pPr>
      <w:r w:rsidRPr="007D3D23">
        <w:rPr>
          <w:rFonts w:cs="Times New Roman"/>
        </w:rPr>
        <w:t>Laundry List</w:t>
      </w:r>
    </w:p>
    <w:p w14:paraId="40BE58DD" w14:textId="77777777" w:rsidR="001B7D32" w:rsidRPr="007D3D23" w:rsidRDefault="001B7D32" w:rsidP="001B7D32">
      <w:pPr>
        <w:pStyle w:val="Heading4"/>
        <w:rPr>
          <w:rFonts w:cs="Times New Roman"/>
        </w:rPr>
      </w:pPr>
      <w:r w:rsidRPr="007D3D23">
        <w:rPr>
          <w:rFonts w:cs="Times New Roman"/>
        </w:rPr>
        <w:t>Democracy solves a laundry list of impacts---</w:t>
      </w:r>
      <w:r w:rsidRPr="007D3D23">
        <w:rPr>
          <w:rFonts w:cs="Times New Roman"/>
          <w:u w:val="single"/>
        </w:rPr>
        <w:t>economic growth</w:t>
      </w:r>
      <w:r w:rsidRPr="007D3D23">
        <w:rPr>
          <w:rFonts w:cs="Times New Roman"/>
        </w:rPr>
        <w:t xml:space="preserve">, </w:t>
      </w:r>
      <w:r w:rsidRPr="007D3D23">
        <w:rPr>
          <w:rFonts w:cs="Times New Roman"/>
          <w:u w:val="single"/>
        </w:rPr>
        <w:t>public goods</w:t>
      </w:r>
      <w:r w:rsidRPr="007D3D23">
        <w:rPr>
          <w:rFonts w:cs="Times New Roman"/>
        </w:rPr>
        <w:t xml:space="preserve">, </w:t>
      </w:r>
      <w:r w:rsidRPr="007D3D23">
        <w:rPr>
          <w:rFonts w:cs="Times New Roman"/>
          <w:u w:val="single"/>
        </w:rPr>
        <w:t>alliances</w:t>
      </w:r>
      <w:r w:rsidRPr="007D3D23">
        <w:rPr>
          <w:rFonts w:cs="Times New Roman"/>
        </w:rPr>
        <w:t xml:space="preserve">, and </w:t>
      </w:r>
      <w:r w:rsidRPr="007D3D23">
        <w:rPr>
          <w:rFonts w:cs="Times New Roman"/>
          <w:u w:val="single"/>
        </w:rPr>
        <w:t>war</w:t>
      </w:r>
      <w:r w:rsidRPr="007D3D23">
        <w:rPr>
          <w:rFonts w:cs="Times New Roman"/>
        </w:rPr>
        <w:t xml:space="preserve">---the </w:t>
      </w:r>
      <w:r w:rsidRPr="007D3D23">
        <w:rPr>
          <w:rFonts w:cs="Times New Roman"/>
          <w:u w:val="single"/>
        </w:rPr>
        <w:t>US is key</w:t>
      </w:r>
      <w:r w:rsidRPr="007D3D23">
        <w:rPr>
          <w:rFonts w:cs="Times New Roman"/>
        </w:rPr>
        <w:t>.</w:t>
      </w:r>
    </w:p>
    <w:p w14:paraId="6163EC00" w14:textId="77777777" w:rsidR="001B7D32" w:rsidRPr="007D3D23" w:rsidRDefault="001B7D32" w:rsidP="001B7D32">
      <w:pPr>
        <w:rPr>
          <w:rStyle w:val="Style13ptBold"/>
        </w:rPr>
      </w:pPr>
      <w:r w:rsidRPr="007D3D23">
        <w:rPr>
          <w:rStyle w:val="Style13ptBold"/>
        </w:rPr>
        <w:t>Lee ’18</w:t>
      </w:r>
      <w:r w:rsidRPr="007D3D23">
        <w:t xml:space="preserve"> (Carrie; is an assistant professor at the U.S. Air War College and a Security Fellow with Truman National Security Project. Any views expressed are those of the author and do not reflect the official policy or position of the U.S. government, the Department of Defense, Air University, or Truman National Security Project; </w:t>
      </w:r>
      <w:r w:rsidRPr="007D3D23">
        <w:rPr>
          <w:i/>
        </w:rPr>
        <w:t>The Truman Project</w:t>
      </w:r>
      <w:r w:rsidRPr="007D3D23">
        <w:t xml:space="preserve">; September 10th; “Why Democracy Promotion is in the Strategic Interest of the United States”; </w:t>
      </w:r>
      <w:hyperlink r:id="rId50" w:history="1">
        <w:r w:rsidRPr="007D3D23">
          <w:rPr>
            <w:rStyle w:val="Hyperlink"/>
          </w:rPr>
          <w:t>https://medium.com/truman-doctrine-blog/why-democracy-promotion-is-in-the-strategic-interest-of-the-united-states-ae959c111b2f</w:t>
        </w:r>
      </w:hyperlink>
      <w:r w:rsidRPr="007D3D23">
        <w:t>; accessed 7/9/19; ME)</w:t>
      </w:r>
    </w:p>
    <w:p w14:paraId="5161B469" w14:textId="77777777" w:rsidR="001B7D32" w:rsidRPr="007D3D23" w:rsidRDefault="001B7D32" w:rsidP="001B7D32">
      <w:r w:rsidRPr="007D3D23">
        <w:t xml:space="preserve">However, </w:t>
      </w:r>
      <w:r w:rsidRPr="007D3D23">
        <w:rPr>
          <w:rStyle w:val="StyleUnderline"/>
        </w:rPr>
        <w:t>reducing the United States’ emphasis on a values-driven foreign policy is wrong, and contrary to the strategic interests of the United States</w:t>
      </w:r>
      <w:r w:rsidRPr="007D3D23">
        <w:t xml:space="preserve">. </w:t>
      </w:r>
      <w:r w:rsidRPr="007D3D23">
        <w:rPr>
          <w:rStyle w:val="Emphasis"/>
        </w:rPr>
        <w:t>Democracy promotion</w:t>
      </w:r>
      <w:r w:rsidRPr="007D3D23">
        <w:t xml:space="preserve"> </w:t>
      </w:r>
      <w:proofErr w:type="gramStart"/>
      <w:r w:rsidRPr="007D3D23">
        <w:rPr>
          <w:rStyle w:val="StyleUnderline"/>
        </w:rPr>
        <w:t>in particular serves</w:t>
      </w:r>
      <w:proofErr w:type="gramEnd"/>
      <w:r w:rsidRPr="007D3D23">
        <w:rPr>
          <w:rStyle w:val="StyleUnderline"/>
        </w:rPr>
        <w:t xml:space="preserve"> a </w:t>
      </w:r>
      <w:r w:rsidRPr="007D3D23">
        <w:rPr>
          <w:rStyle w:val="Emphasis"/>
        </w:rPr>
        <w:t>key role in safeguarding U.S. interests</w:t>
      </w:r>
      <w:r w:rsidRPr="007D3D23">
        <w:t xml:space="preserve"> </w:t>
      </w:r>
      <w:r w:rsidRPr="007D3D23">
        <w:rPr>
          <w:rStyle w:val="StyleUnderline"/>
        </w:rPr>
        <w:t>and promoting global, long-term growth in ways fundamentally compatible with U.S. strategic interests.</w:t>
      </w:r>
      <w:r w:rsidRPr="007D3D23">
        <w:t xml:space="preserve"> After all, </w:t>
      </w:r>
      <w:r w:rsidRPr="007D3D23">
        <w:rPr>
          <w:rStyle w:val="Emphasis"/>
        </w:rPr>
        <w:t>democracies protect private property</w:t>
      </w:r>
      <w:r w:rsidRPr="007D3D23">
        <w:t xml:space="preserve"> </w:t>
      </w:r>
      <w:r w:rsidRPr="007D3D23">
        <w:rPr>
          <w:rStyle w:val="StyleUnderline"/>
        </w:rPr>
        <w:t xml:space="preserve">in important ways, </w:t>
      </w:r>
      <w:r w:rsidRPr="007D3D23">
        <w:rPr>
          <w:rStyle w:val="Emphasis"/>
        </w:rPr>
        <w:t>invest in public goods</w:t>
      </w:r>
      <w:r w:rsidRPr="007D3D23">
        <w:t xml:space="preserve">, </w:t>
      </w:r>
      <w:r w:rsidRPr="007D3D23">
        <w:rPr>
          <w:rStyle w:val="StyleUnderline"/>
        </w:rPr>
        <w:t xml:space="preserve">are more politically stable, make for </w:t>
      </w:r>
      <w:r w:rsidRPr="007D3D23">
        <w:rPr>
          <w:rStyle w:val="Emphasis"/>
        </w:rPr>
        <w:t>more dependable allies</w:t>
      </w:r>
      <w:r w:rsidRPr="007D3D23">
        <w:t xml:space="preserve">, </w:t>
      </w:r>
      <w:r w:rsidRPr="007D3D23">
        <w:rPr>
          <w:rStyle w:val="StyleUnderline"/>
        </w:rPr>
        <w:t xml:space="preserve">and empirically </w:t>
      </w:r>
      <w:r w:rsidRPr="007D3D23">
        <w:rPr>
          <w:rStyle w:val="Emphasis"/>
        </w:rPr>
        <w:t>do not go to war with one another</w:t>
      </w:r>
      <w:r w:rsidRPr="007D3D23">
        <w:t>. Ultimately, a world full of democratic governments is safer, more prosperous, and more stable — all states of being that the United States has an interest in promoting.</w:t>
      </w:r>
    </w:p>
    <w:p w14:paraId="2C52F604" w14:textId="77777777" w:rsidR="001B7D32" w:rsidRPr="007D3D23" w:rsidRDefault="001B7D32" w:rsidP="001B7D32">
      <w:r w:rsidRPr="007D3D23">
        <w:rPr>
          <w:rStyle w:val="StyleUnderline"/>
        </w:rPr>
        <w:t xml:space="preserve">Democracy guarantees that the public has a stake in its own institutions and government, which leads to </w:t>
      </w:r>
      <w:r w:rsidRPr="007D3D23">
        <w:rPr>
          <w:rStyle w:val="Emphasis"/>
        </w:rPr>
        <w:t>investor confidence and growth</w:t>
      </w:r>
      <w:r w:rsidRPr="007D3D23">
        <w:rPr>
          <w:rStyle w:val="StyleUnderline"/>
        </w:rPr>
        <w:t xml:space="preserve">. Since elected politicians are accountable to property owners and are held in check by an independent judiciary, democracies tend to have better mechanisms for </w:t>
      </w:r>
      <w:r w:rsidRPr="007D3D23">
        <w:rPr>
          <w:rStyle w:val="Emphasis"/>
        </w:rPr>
        <w:t>protecting private property</w:t>
      </w:r>
      <w:r w:rsidRPr="007D3D23">
        <w:t xml:space="preserve"> </w:t>
      </w:r>
      <w:r w:rsidRPr="007D3D23">
        <w:rPr>
          <w:rStyle w:val="StyleUnderline"/>
        </w:rPr>
        <w:t xml:space="preserve">than their autocratic counterparts. This makes democracies a </w:t>
      </w:r>
      <w:r w:rsidRPr="007D3D23">
        <w:rPr>
          <w:rStyle w:val="Emphasis"/>
        </w:rPr>
        <w:t>particularly attractive type of country for investors</w:t>
      </w:r>
      <w:r w:rsidRPr="007D3D23">
        <w:rPr>
          <w:rStyle w:val="StyleUnderline"/>
        </w:rPr>
        <w:t xml:space="preserve"> — both public and private — because checks and balances make it difficult for the state to nationalize industries</w:t>
      </w:r>
      <w:r w:rsidRPr="007D3D23">
        <w:t xml:space="preserve">. Further, </w:t>
      </w:r>
      <w:r w:rsidRPr="007D3D23">
        <w:rPr>
          <w:rStyle w:val="StyleUnderline"/>
        </w:rPr>
        <w:t xml:space="preserve">private property rights protected by the legal system </w:t>
      </w:r>
      <w:r w:rsidRPr="007D3D23">
        <w:rPr>
          <w:rStyle w:val="Emphasis"/>
        </w:rPr>
        <w:t>encourage entrepreneurship and small business development</w:t>
      </w:r>
      <w:r w:rsidRPr="007D3D23">
        <w:t xml:space="preserve">, </w:t>
      </w:r>
      <w:r w:rsidRPr="007D3D23">
        <w:rPr>
          <w:rStyle w:val="StyleUnderline"/>
        </w:rPr>
        <w:t xml:space="preserve">both of which are </w:t>
      </w:r>
      <w:r w:rsidRPr="007D3D23">
        <w:rPr>
          <w:rStyle w:val="Emphasis"/>
        </w:rPr>
        <w:t>key to a growing and modernizing economy</w:t>
      </w:r>
      <w:r w:rsidRPr="007D3D23">
        <w:t xml:space="preserve">. As a result, </w:t>
      </w:r>
      <w:r w:rsidRPr="007D3D23">
        <w:rPr>
          <w:rStyle w:val="StyleUnderline"/>
        </w:rPr>
        <w:t>democracies tend to be wealthier and more economically stable than their autocratic counterparts.</w:t>
      </w:r>
      <w:r w:rsidRPr="007D3D23">
        <w:t xml:space="preserve"> This is fundamentally in the interest of the United States in that both private and public investors have an interest in seeing returns on their investments, </w:t>
      </w:r>
      <w:r w:rsidRPr="007D3D23">
        <w:rPr>
          <w:rStyle w:val="StyleUnderline"/>
        </w:rPr>
        <w:t xml:space="preserve">thereby potentially making </w:t>
      </w:r>
      <w:r w:rsidRPr="007D3D23">
        <w:rPr>
          <w:rStyle w:val="Emphasis"/>
        </w:rPr>
        <w:t>countries less willing to go to war if that would require severing economic ties</w:t>
      </w:r>
      <w:r w:rsidRPr="007D3D23">
        <w:t>. Democratic institutions ensure that citizens with both economic and political power are heard.</w:t>
      </w:r>
    </w:p>
    <w:p w14:paraId="05B4B114" w14:textId="77777777" w:rsidR="001B7D32" w:rsidRPr="007D3D23" w:rsidRDefault="001B7D32" w:rsidP="001B7D32">
      <w:r w:rsidRPr="007D3D23">
        <w:rPr>
          <w:rStyle w:val="StyleUnderline"/>
        </w:rPr>
        <w:t xml:space="preserve">Democracies also </w:t>
      </w:r>
      <w:r w:rsidRPr="007D3D23">
        <w:rPr>
          <w:rStyle w:val="Emphasis"/>
        </w:rPr>
        <w:t>invest in public goods at much higher rates than autocratic governments</w:t>
      </w:r>
      <w:r w:rsidRPr="007D3D23">
        <w:t xml:space="preserve">. </w:t>
      </w:r>
      <w:r w:rsidRPr="007D3D23">
        <w:rPr>
          <w:rStyle w:val="StyleUnderline"/>
        </w:rPr>
        <w:t xml:space="preserve">Because politicians must cater to the median voter, they </w:t>
      </w:r>
      <w:r w:rsidRPr="007D3D23">
        <w:rPr>
          <w:rStyle w:val="Emphasis"/>
        </w:rPr>
        <w:t>approve policies that invest in public education and healthcare</w:t>
      </w:r>
      <w:r w:rsidRPr="007D3D23">
        <w:t xml:space="preserve">, </w:t>
      </w:r>
      <w:r w:rsidRPr="007D3D23">
        <w:rPr>
          <w:rStyle w:val="StyleUnderline"/>
        </w:rPr>
        <w:t>both of which promote long-term growth and development</w:t>
      </w:r>
      <w:r w:rsidRPr="007D3D23">
        <w:t xml:space="preserve">. Public education invests in a country’s human capital, setting the stage for long-term innovation, adaptability, and advancement. </w:t>
      </w:r>
      <w:r w:rsidRPr="007D3D23">
        <w:rPr>
          <w:rStyle w:val="StyleUnderline"/>
        </w:rPr>
        <w:t xml:space="preserve">Public healthcare, meanwhile, has been shown to </w:t>
      </w:r>
      <w:r w:rsidRPr="007D3D23">
        <w:rPr>
          <w:rStyle w:val="Emphasis"/>
        </w:rPr>
        <w:t>increase overall societal productivity</w:t>
      </w:r>
      <w:r w:rsidRPr="007D3D23">
        <w:rPr>
          <w:rStyle w:val="StyleUnderline"/>
        </w:rPr>
        <w:t xml:space="preserve"> and well-being as people take fewer sick days, citizens are able to afford their healthcare without going bankrupt, and ultimately, the overall </w:t>
      </w:r>
      <w:r w:rsidRPr="007D3D23">
        <w:rPr>
          <w:rStyle w:val="Emphasis"/>
        </w:rPr>
        <w:t>costs of healthcare are driven down</w:t>
      </w:r>
      <w:r w:rsidRPr="007D3D23">
        <w:rPr>
          <w:rStyle w:val="StyleUnderline"/>
        </w:rPr>
        <w:t xml:space="preserve"> as citizens become healthier</w:t>
      </w:r>
      <w:r w:rsidRPr="007D3D23">
        <w:t xml:space="preserve">. Productive, innovative societies are also better for the United States — </w:t>
      </w:r>
      <w:r w:rsidRPr="007D3D23">
        <w:rPr>
          <w:rStyle w:val="StyleUnderline"/>
        </w:rPr>
        <w:t>innovation around the world improves global quality of life, results in more educational and vocational opportunities for Americans</w:t>
      </w:r>
      <w:r w:rsidRPr="007D3D23">
        <w:t xml:space="preserve"> (both because other universities and jobs become more attractive to Americans who want to go abroad and because potential immigrants are more likely to want to stay in their own country, opening up opportunities for U.S. citizens at home), </w:t>
      </w:r>
      <w:r w:rsidRPr="007D3D23">
        <w:rPr>
          <w:rStyle w:val="StyleUnderline"/>
        </w:rPr>
        <w:t>and may reduce friction between countries over resources and labor</w:t>
      </w:r>
      <w:r w:rsidRPr="007D3D23">
        <w:t>.</w:t>
      </w:r>
    </w:p>
    <w:p w14:paraId="7FF9F386" w14:textId="77777777" w:rsidR="001B7D32" w:rsidRPr="007D3D23" w:rsidRDefault="001B7D32" w:rsidP="001B7D32">
      <w:r w:rsidRPr="007D3D23">
        <w:rPr>
          <w:rStyle w:val="StyleUnderline"/>
        </w:rPr>
        <w:t>Democracies are also generally more politically stable because regular election cycles ensure an established process for the habitual and peaceful removal of leaders from power.</w:t>
      </w:r>
      <w:r w:rsidRPr="007D3D23">
        <w:t xml:space="preserve"> </w:t>
      </w:r>
      <w:r w:rsidRPr="007D3D23">
        <w:rPr>
          <w:rStyle w:val="StyleUnderline"/>
        </w:rPr>
        <w:t xml:space="preserve">Elections ensure the non-violent transition of power and reduce the need for mass protest, rioting, and revolution — which </w:t>
      </w:r>
      <w:r w:rsidRPr="007D3D23">
        <w:rPr>
          <w:rStyle w:val="Emphasis"/>
        </w:rPr>
        <w:t>makes countries more politically stable</w:t>
      </w:r>
      <w:r w:rsidRPr="007D3D23">
        <w:t xml:space="preserve">. Further, when citizens are granted rights and protections from government abuse, enforced by an independent judiciary, they have fewer grievances against the government and are thus less able to mobilize large numbers of people to violently overthrow the regime. </w:t>
      </w:r>
      <w:r w:rsidRPr="007D3D23">
        <w:rPr>
          <w:rStyle w:val="StyleUnderline"/>
        </w:rPr>
        <w:t xml:space="preserve">Revolution, while not always violent, often leads to political instability, challenges to growth, </w:t>
      </w:r>
      <w:r w:rsidRPr="007D3D23">
        <w:rPr>
          <w:rStyle w:val="Emphasis"/>
        </w:rPr>
        <w:t>increased incentives for diversionary war and conflict</w:t>
      </w:r>
      <w:r w:rsidRPr="007D3D23">
        <w:rPr>
          <w:rStyle w:val="StyleUnderline"/>
        </w:rPr>
        <w:t>, and oftentimes civil war</w:t>
      </w:r>
      <w:r w:rsidRPr="007D3D23">
        <w:t xml:space="preserve">. The externalities of civil war and international conflict then put pressure on the United States to intervene, protect human rights, and otherwise expend resources on other countries’ issues. </w:t>
      </w:r>
      <w:r w:rsidRPr="007D3D23">
        <w:rPr>
          <w:rStyle w:val="StyleUnderline"/>
        </w:rPr>
        <w:t xml:space="preserve">Further, civil wars are highly destructive to institutions, human capital, and resources, and can have significant security spillover effects, increasing global risk of political instability and </w:t>
      </w:r>
      <w:r w:rsidRPr="007D3D23">
        <w:rPr>
          <w:rStyle w:val="Emphasis"/>
        </w:rPr>
        <w:t>violent extremism</w:t>
      </w:r>
      <w:r w:rsidRPr="007D3D23">
        <w:t>.</w:t>
      </w:r>
    </w:p>
    <w:p w14:paraId="330062C7" w14:textId="77777777" w:rsidR="001B7D32" w:rsidRPr="007D3D23" w:rsidRDefault="001B7D32" w:rsidP="001B7D32">
      <w:r w:rsidRPr="007D3D23">
        <w:rPr>
          <w:rStyle w:val="StyleUnderline"/>
        </w:rPr>
        <w:t xml:space="preserve">This political stability, in addition to institutional checks and balances, makes </w:t>
      </w:r>
      <w:r w:rsidRPr="007D3D23">
        <w:rPr>
          <w:rStyle w:val="Emphasis"/>
        </w:rPr>
        <w:t>democracies better international partners and allies in the long-term</w:t>
      </w:r>
      <w:r w:rsidRPr="007D3D23">
        <w:t xml:space="preserve">. Treaties ratified by multiple branches of government are more durable than executive agreements signed by a single leader who may be replaced within a short period of time. </w:t>
      </w:r>
      <w:r w:rsidRPr="007D3D23">
        <w:rPr>
          <w:rStyle w:val="StyleUnderline"/>
        </w:rPr>
        <w:t>While democracies may be more reluctant to commit to alliances and formal security pacts, once a party to them, they are more dependable than other states with concentrated power at the executive level</w:t>
      </w:r>
      <w:r w:rsidRPr="007D3D23">
        <w:t xml:space="preserve">. </w:t>
      </w:r>
      <w:proofErr w:type="gramStart"/>
      <w:r w:rsidRPr="007D3D23">
        <w:rPr>
          <w:rStyle w:val="Emphasis"/>
        </w:rPr>
        <w:t>These kind of durable commitments</w:t>
      </w:r>
      <w:proofErr w:type="gramEnd"/>
      <w:r w:rsidRPr="007D3D23">
        <w:rPr>
          <w:rStyle w:val="Emphasis"/>
        </w:rPr>
        <w:t xml:space="preserve"> are of interest to the United States as it seeks to preserve the liberal world order</w:t>
      </w:r>
      <w:r w:rsidRPr="007D3D23">
        <w:t xml:space="preserve">; </w:t>
      </w:r>
      <w:r w:rsidRPr="007D3D23">
        <w:rPr>
          <w:rStyle w:val="StyleUnderline"/>
        </w:rPr>
        <w:t>it is far more effective to ally with partners whose institutions make withdrawal from the alliance costly</w:t>
      </w:r>
      <w:r w:rsidRPr="007D3D23">
        <w:t>.</w:t>
      </w:r>
    </w:p>
    <w:p w14:paraId="30DA32F4" w14:textId="1BB0A0E0" w:rsidR="001B7D32" w:rsidRPr="007D3D23" w:rsidRDefault="001B7D32" w:rsidP="001B7D32">
      <w:r w:rsidRPr="007D3D23">
        <w:t xml:space="preserve">Finally, </w:t>
      </w:r>
      <w:r w:rsidRPr="007D3D23">
        <w:rPr>
          <w:rStyle w:val="StyleUnderline"/>
        </w:rPr>
        <w:t xml:space="preserve">it has been empirically observed that </w:t>
      </w:r>
      <w:r w:rsidRPr="007D3D23">
        <w:rPr>
          <w:rStyle w:val="Emphasis"/>
        </w:rPr>
        <w:t>democracies do not go to war with one another</w:t>
      </w:r>
      <w:r w:rsidRPr="007D3D23">
        <w:t xml:space="preserve">. While there is a robust debate around the exact nature of the so-called “democratic peace,” it </w:t>
      </w:r>
      <w:r w:rsidRPr="007D3D23">
        <w:rPr>
          <w:rStyle w:val="StyleUnderline"/>
        </w:rPr>
        <w:t xml:space="preserve">appears that there are qualities particular to democracies that make war between them particularly unlikely: a </w:t>
      </w:r>
      <w:r w:rsidRPr="007D3D23">
        <w:rPr>
          <w:rStyle w:val="Emphasis"/>
        </w:rPr>
        <w:t>dovish public constrains leaders’ ability to wage war</w:t>
      </w:r>
      <w:r w:rsidRPr="007D3D23">
        <w:t xml:space="preserve">, </w:t>
      </w:r>
      <w:r w:rsidRPr="007D3D23">
        <w:rPr>
          <w:rStyle w:val="StyleUnderline"/>
        </w:rPr>
        <w:t xml:space="preserve">competitive elections and a free press make it </w:t>
      </w:r>
      <w:r w:rsidRPr="007D3D23">
        <w:rPr>
          <w:rStyle w:val="Emphasis"/>
        </w:rPr>
        <w:t>easier to credibly communicate resolve to potential adversaries</w:t>
      </w:r>
      <w:r w:rsidRPr="007D3D23">
        <w:t xml:space="preserve">, </w:t>
      </w:r>
      <w:r w:rsidRPr="007D3D23">
        <w:rPr>
          <w:rStyle w:val="StyleUnderline"/>
        </w:rPr>
        <w:t xml:space="preserve">consolidated democracies tend to be </w:t>
      </w:r>
      <w:r w:rsidRPr="007D3D23">
        <w:rPr>
          <w:rStyle w:val="Emphasis"/>
        </w:rPr>
        <w:t>more wealthy and economically interdependent</w:t>
      </w:r>
      <w:r w:rsidRPr="007D3D23">
        <w:t xml:space="preserve">, </w:t>
      </w:r>
      <w:r w:rsidRPr="007D3D23">
        <w:rPr>
          <w:rStyle w:val="StyleUnderline"/>
        </w:rPr>
        <w:t>like-minded people are more hesitant to wage war against one another, and so on</w:t>
      </w:r>
      <w:r w:rsidRPr="007D3D23">
        <w:t xml:space="preserve">. Regardless of the precise mechanisms, however, a </w:t>
      </w:r>
      <w:r w:rsidRPr="007D3D23">
        <w:rPr>
          <w:rStyle w:val="StyleUnderline"/>
        </w:rPr>
        <w:t>world of democracies is inherently safer, more prosperous, and less likely to initiate a war against the United States — a key factor in protecting American security and interests</w:t>
      </w:r>
      <w:r w:rsidRPr="007D3D23">
        <w:t>.</w:t>
      </w:r>
    </w:p>
    <w:p w14:paraId="62187B1A" w14:textId="0956EFF9" w:rsidR="001B7D32" w:rsidRPr="007D3D23" w:rsidRDefault="001B7D32" w:rsidP="001B7D32">
      <w:pPr>
        <w:pStyle w:val="Heading3"/>
        <w:rPr>
          <w:rFonts w:cs="Times New Roman"/>
        </w:rPr>
      </w:pPr>
      <w:r w:rsidRPr="007D3D23">
        <w:rPr>
          <w:rFonts w:cs="Times New Roman"/>
        </w:rPr>
        <w:t>DPT True</w:t>
      </w:r>
    </w:p>
    <w:p w14:paraId="3F654AC5" w14:textId="77777777" w:rsidR="001B7D32" w:rsidRPr="007D3D23" w:rsidRDefault="001B7D32" w:rsidP="001B7D32">
      <w:pPr>
        <w:pStyle w:val="Heading4"/>
        <w:rPr>
          <w:rFonts w:cs="Times New Roman"/>
        </w:rPr>
      </w:pPr>
      <w:r w:rsidRPr="007D3D23">
        <w:rPr>
          <w:rFonts w:cs="Times New Roman"/>
        </w:rPr>
        <w:t xml:space="preserve">Empirics prove democracy stops conflict </w:t>
      </w:r>
    </w:p>
    <w:p w14:paraId="2BF23F29" w14:textId="77777777" w:rsidR="001B7D32" w:rsidRPr="007D3D23" w:rsidRDefault="001B7D32" w:rsidP="001B7D32">
      <w:proofErr w:type="spellStart"/>
      <w:r w:rsidRPr="007D3D23">
        <w:rPr>
          <w:rStyle w:val="Style13ptBold"/>
        </w:rPr>
        <w:t>Piccone</w:t>
      </w:r>
      <w:proofErr w:type="spellEnd"/>
      <w:r w:rsidRPr="007D3D23">
        <w:rPr>
          <w:rStyle w:val="Style13ptBold"/>
        </w:rPr>
        <w:t xml:space="preserve"> 17</w:t>
      </w:r>
      <w:r w:rsidRPr="007D3D23">
        <w:t xml:space="preserve">, (Ted </w:t>
      </w:r>
      <w:proofErr w:type="spellStart"/>
      <w:r w:rsidRPr="007D3D23">
        <w:t>Piccone</w:t>
      </w:r>
      <w:proofErr w:type="spellEnd"/>
      <w:r w:rsidRPr="007D3D23">
        <w:t xml:space="preserve">, senior fellow in the Project on International Order and Strategy and Latin America Initiative in the Foreign Policy program at Brookings, J.D. from Columbia University, et al., “Liberal Democracy and the Path to Peace and Security,” September 2017,  </w:t>
      </w:r>
      <w:hyperlink r:id="rId51" w:history="1">
        <w:r w:rsidRPr="007D3D23">
          <w:rPr>
            <w:rStyle w:val="Hyperlink"/>
          </w:rPr>
          <w:t>https://www.brookings.edu/wp-content/uploads/2017/09/fp_20170912_liberal_democracy__peace_security.pdf</w:t>
        </w:r>
      </w:hyperlink>
      <w:r w:rsidRPr="007D3D23">
        <w:t xml:space="preserve">, ME) </w:t>
      </w:r>
    </w:p>
    <w:p w14:paraId="076DC856" w14:textId="77777777" w:rsidR="001B7D32" w:rsidRPr="007D3D23" w:rsidRDefault="001B7D32" w:rsidP="001B7D32">
      <w:pPr>
        <w:rPr>
          <w:rStyle w:val="StyleUnderline"/>
        </w:rPr>
      </w:pPr>
      <w:r w:rsidRPr="007D3D23">
        <w:t xml:space="preserve">Seventeen years ago, at a time of rising optimism about international cooperation and the spread of democracy, 107 countries sent senior representatives to Warsaw for the first-ever meeting of the Community of Democracies. The purpose in convening was for democracies to help one another by sharing knowledge, </w:t>
      </w:r>
      <w:proofErr w:type="gramStart"/>
      <w:r w:rsidRPr="007D3D23">
        <w:t>providing assistance</w:t>
      </w:r>
      <w:proofErr w:type="gramEnd"/>
      <w:r w:rsidRPr="007D3D23">
        <w:t xml:space="preserve">, and engaging civil society. The premise was that </w:t>
      </w:r>
      <w:r w:rsidRPr="007D3D23">
        <w:rPr>
          <w:rStyle w:val="StyleUnderline"/>
        </w:rPr>
        <w:t>democracies in every corner of the world</w:t>
      </w:r>
      <w:r w:rsidRPr="007D3D23">
        <w:t xml:space="preserve"> could </w:t>
      </w:r>
      <w:r w:rsidRPr="007D3D23">
        <w:rPr>
          <w:rStyle w:val="StyleUnderline"/>
        </w:rPr>
        <w:t xml:space="preserve">help each other meet </w:t>
      </w:r>
      <w:r w:rsidRPr="007D3D23">
        <w:rPr>
          <w:rStyle w:val="Emphasis"/>
        </w:rPr>
        <w:t>common challenges</w:t>
      </w:r>
      <w:r w:rsidRPr="007D3D23">
        <w:rPr>
          <w:rStyle w:val="StyleUnderline"/>
        </w:rPr>
        <w:t xml:space="preserve"> in fulfilling their commitment to fundamental principles of pluralism, rule of law, and universal human rights.</w:t>
      </w:r>
    </w:p>
    <w:p w14:paraId="19AB46D0" w14:textId="77777777" w:rsidR="001B7D32" w:rsidRPr="007D3D23" w:rsidRDefault="001B7D32" w:rsidP="001B7D32">
      <w:pPr>
        <w:rPr>
          <w:sz w:val="12"/>
        </w:rPr>
      </w:pPr>
      <w:r w:rsidRPr="007D3D23">
        <w:rPr>
          <w:rStyle w:val="StyleUnderline"/>
        </w:rPr>
        <w:t xml:space="preserve"> </w:t>
      </w:r>
      <w:r w:rsidRPr="007D3D23">
        <w:t xml:space="preserve">Since that time, the Community of Democracies has evolved into an important platform to strengthen bonds among democracies and share best practices. But the democratic euphoria so evident at the turn of the 21st century has dissipated as both established and emerging democracies deal with a myriad of social, political, economic, and security challenges—including terrorism and violent extremism. Because of their more open and deliberative nature, democracies are perceived as more exposed to criminal and violent actors bent on exploiting such vulnerabilities through spectacular attacks against civilians and by more insidious means of corruption, propaganda, and technology. </w:t>
      </w:r>
      <w:r w:rsidRPr="007D3D23">
        <w:rPr>
          <w:rStyle w:val="StyleUnderline"/>
        </w:rPr>
        <w:t xml:space="preserve">The rise of violent extremism and sectarian conflict in the Middle East following the Arab Spring has fed into a broader narrative, embraced by </w:t>
      </w:r>
      <w:r w:rsidRPr="007D3D23">
        <w:rPr>
          <w:rStyle w:val="Emphasis"/>
        </w:rPr>
        <w:t>authoritarian propaganda</w:t>
      </w:r>
      <w:r w:rsidRPr="007D3D23">
        <w:rPr>
          <w:rStyle w:val="StyleUnderline"/>
        </w:rPr>
        <w:t>, that democracy leads to chaos and the breakdown of security.</w:t>
      </w:r>
      <w:r w:rsidRPr="007D3D23">
        <w:t xml:space="preserve"> This narrative has helped feed doubts, even in established democracies, about the role of democracy in underpinning national security and international stability.</w:t>
      </w:r>
    </w:p>
    <w:p w14:paraId="5AC85C8C" w14:textId="77777777" w:rsidR="001B7D32" w:rsidRPr="007D3D23" w:rsidRDefault="001B7D32" w:rsidP="001B7D32">
      <w:pPr>
        <w:rPr>
          <w:sz w:val="12"/>
        </w:rPr>
      </w:pPr>
      <w:r w:rsidRPr="007D3D23">
        <w:t xml:space="preserve"> Given these trends, the Community of Democracies has a new imperative: to demonstrate to itself and to the world that the core values of democracy and human rights are not only goods in and of themselves, but also the most promising path to peace and security in an increasingly turbulent world. The report we present here to their representatives and to all engaged citizens from civil society, parliaments, businesses, and youth seeks to show that the norms and practices of liberal democracy and human rights do in fact lead to better security outcomes over time and across multiple dimensions.</w:t>
      </w:r>
    </w:p>
    <w:p w14:paraId="53934F89" w14:textId="77777777" w:rsidR="001B7D32" w:rsidRPr="007D3D23" w:rsidRDefault="001B7D32" w:rsidP="001B7D32">
      <w:pPr>
        <w:rPr>
          <w:sz w:val="12"/>
        </w:rPr>
      </w:pPr>
      <w:r w:rsidRPr="007D3D23">
        <w:t xml:space="preserve"> </w:t>
      </w:r>
      <w:r w:rsidRPr="007D3D23">
        <w:rPr>
          <w:rStyle w:val="StyleUnderline"/>
        </w:rPr>
        <w:t>Based on</w:t>
      </w:r>
      <w:r w:rsidRPr="007D3D23">
        <w:t xml:space="preserve"> a year-long research project gathering the </w:t>
      </w:r>
      <w:r w:rsidRPr="007D3D23">
        <w:rPr>
          <w:rStyle w:val="StyleUnderline"/>
        </w:rPr>
        <w:t xml:space="preserve">empirical evidence on the relationship between </w:t>
      </w:r>
      <w:r w:rsidRPr="007D3D23">
        <w:rPr>
          <w:rStyle w:val="Emphasis"/>
        </w:rPr>
        <w:t>democracy</w:t>
      </w:r>
      <w:r w:rsidRPr="007D3D23">
        <w:rPr>
          <w:rStyle w:val="StyleUnderline"/>
        </w:rPr>
        <w:t xml:space="preserve"> and </w:t>
      </w:r>
      <w:r w:rsidRPr="007D3D23">
        <w:rPr>
          <w:rStyle w:val="Emphasis"/>
        </w:rPr>
        <w:t>security</w:t>
      </w:r>
      <w:r w:rsidRPr="007D3D23">
        <w:t xml:space="preserve">, and on accumulated experience with combating the scourge of extremist violence and terrorism, we can say with confidence that </w:t>
      </w:r>
      <w:r w:rsidRPr="007D3D23">
        <w:rPr>
          <w:rStyle w:val="StyleUnderline"/>
        </w:rPr>
        <w:t>liberal democracy,</w:t>
      </w:r>
      <w:r w:rsidRPr="007D3D23">
        <w:t xml:space="preserve"> when allowed to consolidate and flourish, </w:t>
      </w:r>
      <w:r w:rsidRPr="007D3D23">
        <w:rPr>
          <w:rStyle w:val="StyleUnderline"/>
        </w:rPr>
        <w:t xml:space="preserve">is the </w:t>
      </w:r>
      <w:r w:rsidRPr="007D3D23">
        <w:rPr>
          <w:rStyle w:val="Emphasis"/>
        </w:rPr>
        <w:t>best path toward achieving domestic and international peace and security</w:t>
      </w:r>
      <w:r w:rsidRPr="007D3D23">
        <w:rPr>
          <w:rStyle w:val="StyleUnderline"/>
        </w:rPr>
        <w:t>.</w:t>
      </w:r>
      <w:r w:rsidRPr="007D3D23">
        <w:t xml:space="preserve"> 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This research, which was complemented by consultations with policymakers, academic experts, and civil society during workshops held in India, South Africa, Mexico, Brazil, Poland, Sweden, and the United States, examines these linkages in substantial detail.</w:t>
      </w:r>
    </w:p>
    <w:p w14:paraId="555F0B17" w14:textId="77777777" w:rsidR="001B7D32" w:rsidRPr="007D3D23" w:rsidRDefault="001B7D32" w:rsidP="001B7D32">
      <w:pPr>
        <w:rPr>
          <w:sz w:val="12"/>
        </w:rPr>
      </w:pPr>
      <w:r w:rsidRPr="007D3D23">
        <w:t xml:space="preserve"> </w:t>
      </w:r>
      <w:r w:rsidRPr="007D3D23">
        <w:rPr>
          <w:rStyle w:val="StyleUnderline"/>
        </w:rPr>
        <w:t xml:space="preserve">The evidence affirms the standard observation that </w:t>
      </w:r>
      <w:r w:rsidRPr="007D3D23">
        <w:rPr>
          <w:rStyle w:val="Emphasis"/>
        </w:rPr>
        <w:t>democracies do not go to war against one another</w:t>
      </w:r>
      <w:r w:rsidRPr="007D3D23">
        <w:rPr>
          <w:rStyle w:val="StyleUnderline"/>
        </w:rPr>
        <w:t>. But the data also prove that democracies are less</w:t>
      </w:r>
      <w:r w:rsidRPr="007D3D23">
        <w:t xml:space="preserve"> </w:t>
      </w:r>
      <w:r w:rsidRPr="007D3D23">
        <w:rPr>
          <w:rStyle w:val="Emphasis"/>
        </w:rPr>
        <w:t>likely to spawn internal armed conflicts or experience deadly terrorism</w:t>
      </w:r>
      <w:r w:rsidRPr="007D3D23">
        <w:t xml:space="preserve"> </w:t>
      </w:r>
      <w:r w:rsidRPr="007D3D23">
        <w:rPr>
          <w:rStyle w:val="StyleUnderline"/>
        </w:rPr>
        <w:t>because they channel dissent through nonviolent means and manage violence through respect for the rule of law and human rights. Authoritarian and failed states</w:t>
      </w:r>
      <w:r w:rsidRPr="007D3D23">
        <w:t xml:space="preserve">, on the other hand, </w:t>
      </w:r>
      <w:r w:rsidRPr="007D3D23">
        <w:rPr>
          <w:rStyle w:val="StyleUnderline"/>
        </w:rPr>
        <w:t xml:space="preserve">are more likely to experience intra and </w:t>
      </w:r>
      <w:r w:rsidRPr="007D3D23">
        <w:rPr>
          <w:rStyle w:val="Emphasis"/>
        </w:rPr>
        <w:t>interstate conflict</w:t>
      </w:r>
      <w:r w:rsidRPr="007D3D23">
        <w:rPr>
          <w:rStyle w:val="StyleUnderline"/>
        </w:rPr>
        <w:t xml:space="preserve">, generate </w:t>
      </w:r>
      <w:r w:rsidRPr="007D3D23">
        <w:rPr>
          <w:rStyle w:val="Emphasis"/>
        </w:rPr>
        <w:t>refugees</w:t>
      </w:r>
      <w:r w:rsidRPr="007D3D23">
        <w:t xml:space="preserve">, </w:t>
      </w:r>
      <w:r w:rsidRPr="007D3D23">
        <w:rPr>
          <w:rStyle w:val="Emphasis"/>
        </w:rPr>
        <w:t>hinder women’s equality</w:t>
      </w:r>
      <w:r w:rsidRPr="007D3D23">
        <w:rPr>
          <w:rStyle w:val="StyleUnderline"/>
        </w:rPr>
        <w:t xml:space="preserve">, and </w:t>
      </w:r>
      <w:r w:rsidRPr="007D3D23">
        <w:rPr>
          <w:rStyle w:val="Emphasis"/>
        </w:rPr>
        <w:t>harbor violent extremists</w:t>
      </w:r>
      <w:r w:rsidRPr="007D3D23">
        <w:t>.</w:t>
      </w:r>
    </w:p>
    <w:p w14:paraId="3A3966C5" w14:textId="77777777" w:rsidR="001B7D32" w:rsidRPr="007D3D23" w:rsidRDefault="001B7D32" w:rsidP="001B7D32">
      <w:pPr>
        <w:rPr>
          <w:sz w:val="12"/>
        </w:rPr>
      </w:pPr>
      <w:r w:rsidRPr="007D3D23">
        <w:t xml:space="preserve"> The research also shows that states at intermediate stages of democratization—hybrid regimes with mixed features of democracy and autocracy, elite-driven patronage systems, and/or weak institutions—are generally the most vulnerable to insecurity, whether from violent crime, terrorism, or entrenched poverty. These are states where there is both weak institutional capacity and weak political legitimacy, which together contribute to a breakdown in the social contract between citizens and the government. This report argues that to foster domestic and international security, and to address the underlying drivers of violent extremism, this social contract must be repaired. </w:t>
      </w:r>
      <w:r w:rsidRPr="007D3D23">
        <w:rPr>
          <w:rStyle w:val="StyleUnderline"/>
        </w:rPr>
        <w:t>It is essential</w:t>
      </w:r>
      <w:r w:rsidRPr="007D3D23">
        <w:t xml:space="preserve">, therefore, </w:t>
      </w:r>
      <w:r w:rsidRPr="007D3D23">
        <w:rPr>
          <w:rStyle w:val="StyleUnderline"/>
        </w:rPr>
        <w:t>to adopt strategies to institutionalize democratic governance, inclusive politics, and human rights in fragile states</w:t>
      </w:r>
      <w:r w:rsidRPr="007D3D23">
        <w:t>. Civil society—as independent participants, monitors, and critics of our democratic institutions—are also critical ingredients to any strategy for peace.</w:t>
      </w:r>
    </w:p>
    <w:p w14:paraId="47285F3E" w14:textId="77777777" w:rsidR="001B7D32" w:rsidRPr="007D3D23" w:rsidRDefault="001B7D32" w:rsidP="001B7D32">
      <w:pPr>
        <w:rPr>
          <w:sz w:val="12"/>
        </w:rPr>
      </w:pPr>
      <w:r w:rsidRPr="007D3D23">
        <w:t xml:space="preserve"> The Community of Democracies’ participating states and civil society </w:t>
      </w:r>
      <w:r w:rsidRPr="007D3D23">
        <w:rPr>
          <w:rStyle w:val="StyleUnderline"/>
        </w:rPr>
        <w:t>leaders</w:t>
      </w:r>
      <w:r w:rsidRPr="007D3D23">
        <w:t xml:space="preserve"> can </w:t>
      </w:r>
      <w:r w:rsidRPr="007D3D23">
        <w:rPr>
          <w:rStyle w:val="StyleUnderline"/>
        </w:rPr>
        <w:t xml:space="preserve">play a key role in shaping how democratic governments and citizens address the </w:t>
      </w:r>
      <w:r w:rsidRPr="007D3D23">
        <w:rPr>
          <w:rStyle w:val="Emphasis"/>
        </w:rPr>
        <w:t xml:space="preserve">root causes </w:t>
      </w:r>
      <w:r w:rsidRPr="007D3D23">
        <w:rPr>
          <w:rStyle w:val="StyleUnderline"/>
        </w:rPr>
        <w:t>of violent extremism and pursue strategies of security and peace in accordance with democratic values and practices</w:t>
      </w:r>
      <w:r w:rsidRPr="007D3D23">
        <w:t xml:space="preserve">. </w:t>
      </w:r>
      <w:r w:rsidRPr="007D3D23">
        <w:rPr>
          <w:rStyle w:val="StyleUnderline"/>
        </w:rPr>
        <w:t xml:space="preserve">It starts and ends with the bedrock principle that democratic governments should always strive to </w:t>
      </w:r>
      <w:r w:rsidRPr="007D3D23">
        <w:rPr>
          <w:rStyle w:val="Emphasis"/>
        </w:rPr>
        <w:t>perfect their own adherence to fundamental norms of human rights and democracy</w:t>
      </w:r>
      <w:r w:rsidRPr="007D3D23">
        <w:rPr>
          <w:rStyle w:val="StyleUnderline"/>
        </w:rPr>
        <w:t>, even in the face of serious security pressures</w:t>
      </w:r>
      <w:r w:rsidRPr="007D3D23">
        <w:t xml:space="preserve">. In other words, </w:t>
      </w:r>
      <w:r w:rsidRPr="007D3D23">
        <w:rPr>
          <w:rStyle w:val="StyleUnderline"/>
        </w:rPr>
        <w:t xml:space="preserve">they should </w:t>
      </w:r>
      <w:r w:rsidRPr="007D3D23">
        <w:rPr>
          <w:rStyle w:val="Emphasis"/>
        </w:rPr>
        <w:t>practice what they preach</w:t>
      </w:r>
      <w:r w:rsidRPr="007D3D23">
        <w:t xml:space="preserve">. Throughout this report, we offer a plethora of other suggestions for international, national, and subnational actors to tackle the complex and overlapping relationships between democracy and security. They include: X establishing inclusive and transparent mechanisms of political, economic, and security </w:t>
      </w:r>
      <w:proofErr w:type="spellStart"/>
      <w:r w:rsidRPr="007D3D23">
        <w:t>decisionmaking</w:t>
      </w:r>
      <w:proofErr w:type="spellEnd"/>
      <w:r w:rsidRPr="007D3D23">
        <w:t>; X investing early and heavily in meritocratic state institutions for delivering social services; X empowering civil society, especially women, to play key roles in political, economic, and security fields of governance; and X protecting an open, secure, and accessible ecosystem for digital technology.</w:t>
      </w:r>
    </w:p>
    <w:p w14:paraId="72DAB8E5" w14:textId="77777777" w:rsidR="001B7D32" w:rsidRPr="007D3D23" w:rsidRDefault="001B7D32" w:rsidP="001B7D32">
      <w:pPr>
        <w:rPr>
          <w:sz w:val="12"/>
        </w:rPr>
      </w:pPr>
      <w:r w:rsidRPr="007D3D23">
        <w:t xml:space="preserve"> One fundamental point from the accumulated knowledge and experience with democracy and security is the need for sustained, long-term leadership and action, tailored to local circumstances but always tethered to the fundamental principles of democracy and human rights laid out in the Community of Democracies’ Warsaw Declaration and the core international human rights treaties. </w:t>
      </w:r>
      <w:r w:rsidRPr="007D3D23">
        <w:rPr>
          <w:rStyle w:val="StyleUnderline"/>
        </w:rPr>
        <w:t>If the international community stays focused on the ultimate aim of a world composed of states that respect the fundamental rights of their citizens and of their neighbors, we will be that much closer to “saving succeeding generations from the scourge of war,” protecting human rights, and achieving “social progress and better standards of life in larger freedom,”</w:t>
      </w:r>
      <w:r w:rsidRPr="007D3D23">
        <w:t xml:space="preserve"> as envisioned by the United Nations Charter.</w:t>
      </w:r>
    </w:p>
    <w:p w14:paraId="4BF40E32" w14:textId="77777777" w:rsidR="001B7D32" w:rsidRPr="007D3D23" w:rsidRDefault="001B7D32" w:rsidP="001B7D32">
      <w:pPr>
        <w:rPr>
          <w:sz w:val="12"/>
        </w:rPr>
      </w:pPr>
      <w:r w:rsidRPr="007D3D23">
        <w:t xml:space="preserve"> DEMOCRACY AND SECURITY: WHAT THE EVIDENCE TELLS US, AND WHAT TO DO ABOUT IT </w:t>
      </w:r>
    </w:p>
    <w:p w14:paraId="6CD1684E" w14:textId="77777777" w:rsidR="001B7D32" w:rsidRPr="007D3D23" w:rsidRDefault="001B7D32" w:rsidP="001B7D32">
      <w:pPr>
        <w:rPr>
          <w:sz w:val="12"/>
        </w:rPr>
      </w:pPr>
      <w:r w:rsidRPr="007D3D23">
        <w:t xml:space="preserve"> INTERNATIONAL AND INTERNAL ARMED CONFLICTS </w:t>
      </w:r>
    </w:p>
    <w:p w14:paraId="389B77DD" w14:textId="77777777" w:rsidR="001B7D32" w:rsidRPr="007D3D23" w:rsidRDefault="001B7D32" w:rsidP="001B7D32">
      <w:pPr>
        <w:rPr>
          <w:sz w:val="12"/>
        </w:rPr>
      </w:pPr>
      <w:r w:rsidRPr="007D3D23">
        <w:t xml:space="preserve"> Scholars and practitioners of diplomacy and international relations have long considered the proposition, articulated by theorists like Immanuel Kant, that </w:t>
      </w:r>
      <w:r w:rsidRPr="007D3D23">
        <w:rPr>
          <w:rStyle w:val="StyleUnderline"/>
        </w:rPr>
        <w:t xml:space="preserve">societies governed democratically are more inclined to </w:t>
      </w:r>
      <w:r w:rsidRPr="007D3D23">
        <w:rPr>
          <w:rStyle w:val="Emphasis"/>
        </w:rPr>
        <w:t>avoid armed conflict</w:t>
      </w:r>
      <w:r w:rsidRPr="007D3D23">
        <w:t xml:space="preserve"> </w:t>
      </w:r>
      <w:r w:rsidRPr="007D3D23">
        <w:rPr>
          <w:rStyle w:val="StyleUnderline"/>
        </w:rPr>
        <w:t>with each other</w:t>
      </w:r>
      <w:r w:rsidRPr="007D3D23">
        <w:t xml:space="preserve">. The accumulated evidence, in fact, remains strong that </w:t>
      </w:r>
      <w:r w:rsidRPr="007D3D23">
        <w:rPr>
          <w:rStyle w:val="StyleUnderline"/>
        </w:rPr>
        <w:t xml:space="preserve">established liberal democracies do not go to war against each other. Leaders accustomed to the </w:t>
      </w:r>
      <w:r w:rsidRPr="007D3D23">
        <w:rPr>
          <w:rStyle w:val="Emphasis"/>
        </w:rPr>
        <w:t>negotiated trade-offs</w:t>
      </w:r>
      <w:r w:rsidRPr="007D3D23">
        <w:t xml:space="preserve"> </w:t>
      </w:r>
      <w:r w:rsidRPr="007D3D23">
        <w:rPr>
          <w:rStyle w:val="StyleUnderline"/>
        </w:rPr>
        <w:t>of shared power and accountable to citizens</w:t>
      </w:r>
      <w:r w:rsidRPr="007D3D23">
        <w:t xml:space="preserve"> through free, fair, and periodic elections, embedded in constitutional systems with independent judiciaries, free media, and civilian control of the military, </w:t>
      </w:r>
      <w:r w:rsidRPr="007D3D23">
        <w:rPr>
          <w:rStyle w:val="StyleUnderline"/>
        </w:rPr>
        <w:t xml:space="preserve">have </w:t>
      </w:r>
      <w:r w:rsidRPr="007D3D23">
        <w:rPr>
          <w:rStyle w:val="Emphasis"/>
        </w:rPr>
        <w:t>built-in checks against belligerence</w:t>
      </w:r>
      <w:r w:rsidRPr="007D3D23">
        <w:t xml:space="preserve"> </w:t>
      </w:r>
      <w:r w:rsidRPr="007D3D23">
        <w:rPr>
          <w:rStyle w:val="StyleUnderline"/>
        </w:rPr>
        <w:t>toward similar liberal democratic countries</w:t>
      </w:r>
      <w:r w:rsidRPr="007D3D23">
        <w:t xml:space="preserve">. </w:t>
      </w:r>
      <w:r w:rsidRPr="007D3D23">
        <w:rPr>
          <w:rStyle w:val="StyleUnderline"/>
        </w:rPr>
        <w:t>Healthy democracies are better at credibly signaling their intentions to their citizens and to other states. Such transparency reduces the likelihood of</w:t>
      </w:r>
      <w:r w:rsidRPr="007D3D23">
        <w:t xml:space="preserve"> </w:t>
      </w:r>
      <w:r w:rsidRPr="007D3D23">
        <w:rPr>
          <w:rStyle w:val="Emphasis"/>
        </w:rPr>
        <w:t>miscalculations</w:t>
      </w:r>
      <w:r w:rsidRPr="007D3D23">
        <w:t xml:space="preserve"> </w:t>
      </w:r>
      <w:r w:rsidRPr="007D3D23">
        <w:rPr>
          <w:rStyle w:val="StyleUnderline"/>
        </w:rPr>
        <w:t>and is more likely to lead to</w:t>
      </w:r>
      <w:r w:rsidRPr="007D3D23">
        <w:t xml:space="preserve"> </w:t>
      </w:r>
      <w:r w:rsidRPr="007D3D23">
        <w:rPr>
          <w:rStyle w:val="Emphasis"/>
        </w:rPr>
        <w:t>peaceful settlements</w:t>
      </w:r>
      <w:r w:rsidRPr="007D3D23">
        <w:t xml:space="preserve"> </w:t>
      </w:r>
      <w:r w:rsidRPr="007D3D23">
        <w:rPr>
          <w:rStyle w:val="StyleUnderline"/>
        </w:rPr>
        <w:t>before the onset of</w:t>
      </w:r>
      <w:r w:rsidRPr="007D3D23">
        <w:t xml:space="preserve"> </w:t>
      </w:r>
      <w:r w:rsidRPr="007D3D23">
        <w:rPr>
          <w:rStyle w:val="Emphasis"/>
        </w:rPr>
        <w:t>direct military conflict</w:t>
      </w:r>
      <w:r w:rsidRPr="007D3D23">
        <w:t xml:space="preserve">. At least in the realm of interstate conflict, </w:t>
      </w:r>
      <w:r w:rsidRPr="007D3D23">
        <w:rPr>
          <w:rStyle w:val="StyleUnderline"/>
        </w:rPr>
        <w:t xml:space="preserve">the empirical record suggests that </w:t>
      </w:r>
      <w:r w:rsidRPr="007D3D23">
        <w:rPr>
          <w:rStyle w:val="Emphasis"/>
        </w:rPr>
        <w:t>a world of stronger democracies will be more peaceful</w:t>
      </w:r>
      <w:r w:rsidRPr="007D3D23">
        <w:t>.</w:t>
      </w:r>
    </w:p>
    <w:p w14:paraId="3F52391E" w14:textId="77777777" w:rsidR="001B7D32" w:rsidRPr="007D3D23" w:rsidRDefault="001B7D32" w:rsidP="001B7D32">
      <w:pPr>
        <w:rPr>
          <w:sz w:val="12"/>
        </w:rPr>
      </w:pPr>
      <w:r w:rsidRPr="007D3D23">
        <w:t xml:space="preserve"> With the decline of interstate war over the last many decades, particularly after the end of the Cold War, </w:t>
      </w:r>
      <w:r w:rsidRPr="007D3D23">
        <w:rPr>
          <w:rStyle w:val="StyleUnderline"/>
        </w:rPr>
        <w:t xml:space="preserve">the international community has struggled instead with the persistence of </w:t>
      </w:r>
      <w:r w:rsidRPr="007D3D23">
        <w:rPr>
          <w:rStyle w:val="Emphasis"/>
        </w:rPr>
        <w:t>internal armed conflicts</w:t>
      </w:r>
      <w:r w:rsidRPr="007D3D23">
        <w:rPr>
          <w:rStyle w:val="StyleUnderline"/>
        </w:rPr>
        <w:t xml:space="preserve"> of varying intensities, some of which also have </w:t>
      </w:r>
      <w:r w:rsidRPr="007D3D23">
        <w:rPr>
          <w:rStyle w:val="Emphasis"/>
        </w:rPr>
        <w:t>international dimensions</w:t>
      </w:r>
      <w:r w:rsidRPr="007D3D23">
        <w:t xml:space="preserve">. Since the fall of the Berlin Wall in 1989, according to the Uppsala Conflict Data Program (UCDP), the number of civil wars has increased with a significant uptick since 2010. Notably, </w:t>
      </w:r>
      <w:r w:rsidRPr="007D3D23">
        <w:rPr>
          <w:rStyle w:val="StyleUnderline"/>
        </w:rPr>
        <w:t>70 conflicts involving nonstate actors were recorded in 2015</w:t>
      </w:r>
      <w:r w:rsidRPr="007D3D23">
        <w:t xml:space="preserve">, dwarfing the yearly average of 35 between 1989 and 2015. Similarly, </w:t>
      </w:r>
      <w:r w:rsidRPr="007D3D23">
        <w:rPr>
          <w:rStyle w:val="StyleUnderline"/>
        </w:rPr>
        <w:t>armed conflicts between governments and rebel groups increased</w:t>
      </w:r>
      <w:r w:rsidRPr="007D3D23">
        <w:t xml:space="preserve"> from 41 in 2014 to 50 in 2015—making it the second highest tally since 52 were recorded in 1991. Factors contributing to internal conflict, including defining elements of democracy and human rights such as elections and political repression, are complex and diverse. </w:t>
      </w:r>
      <w:r w:rsidRPr="007D3D23">
        <w:rPr>
          <w:rStyle w:val="StyleUnderline"/>
        </w:rPr>
        <w:t>The historical record shows</w:t>
      </w:r>
      <w:r w:rsidRPr="007D3D23">
        <w:t xml:space="preserve">, however, </w:t>
      </w:r>
      <w:r w:rsidRPr="007D3D23">
        <w:rPr>
          <w:rStyle w:val="StyleUnderline"/>
        </w:rPr>
        <w:t xml:space="preserve">that countries with strong records of respect for democracy and human rights are far less likely to experience </w:t>
      </w:r>
      <w:r w:rsidRPr="007D3D23">
        <w:rPr>
          <w:rStyle w:val="Emphasis"/>
        </w:rPr>
        <w:t>civil wars</w:t>
      </w:r>
      <w:r w:rsidRPr="007D3D23">
        <w:t xml:space="preserve"> </w:t>
      </w:r>
      <w:r w:rsidRPr="007D3D23">
        <w:rPr>
          <w:rStyle w:val="StyleUnderline"/>
        </w:rPr>
        <w:t>than hybrid regimes</w:t>
      </w:r>
      <w:r w:rsidRPr="007D3D23">
        <w:t>.2</w:t>
      </w:r>
    </w:p>
    <w:p w14:paraId="506619F3" w14:textId="77777777" w:rsidR="001B7D32" w:rsidRPr="007D3D23" w:rsidRDefault="001B7D32" w:rsidP="001B7D32">
      <w:r w:rsidRPr="007D3D23">
        <w:t xml:space="preserve"> Stronger democracies are less prone to civil war for at least two reasons. First, </w:t>
      </w:r>
      <w:r w:rsidRPr="007D3D23">
        <w:rPr>
          <w:rStyle w:val="StyleUnderline"/>
        </w:rPr>
        <w:t xml:space="preserve">at the elite level, healthy democratic institutions and regular electoral processes create </w:t>
      </w:r>
      <w:r w:rsidRPr="007D3D23">
        <w:rPr>
          <w:rStyle w:val="Emphasis"/>
        </w:rPr>
        <w:t>incentives for political participation</w:t>
      </w:r>
      <w:r w:rsidRPr="007D3D23">
        <w:rPr>
          <w:rStyle w:val="StyleUnderline"/>
        </w:rPr>
        <w:t xml:space="preserve"> by a wide range of ideological actors</w:t>
      </w:r>
      <w:r w:rsidRPr="007D3D23">
        <w:t xml:space="preserve"> at relatively low cost, </w:t>
      </w:r>
      <w:r w:rsidRPr="007D3D23">
        <w:rPr>
          <w:rStyle w:val="StyleUnderline"/>
        </w:rPr>
        <w:t xml:space="preserve">while taking up arms involves much </w:t>
      </w:r>
      <w:r w:rsidRPr="007D3D23">
        <w:rPr>
          <w:rStyle w:val="Emphasis"/>
        </w:rPr>
        <w:t>higher costs</w:t>
      </w:r>
      <w:r w:rsidRPr="007D3D23">
        <w:t xml:space="preserve">. Second, </w:t>
      </w:r>
      <w:r w:rsidRPr="007D3D23">
        <w:rPr>
          <w:rStyle w:val="StyleUnderline"/>
        </w:rPr>
        <w:t xml:space="preserve">rebel groups are less likely to find support among citizens if popular grievances are being met through </w:t>
      </w:r>
      <w:r w:rsidRPr="007D3D23">
        <w:rPr>
          <w:rStyle w:val="Emphasis"/>
        </w:rPr>
        <w:t>peaceful</w:t>
      </w:r>
      <w:r w:rsidRPr="007D3D23">
        <w:t xml:space="preserve"> </w:t>
      </w:r>
      <w:r w:rsidRPr="007D3D23">
        <w:rPr>
          <w:rStyle w:val="StyleUnderline"/>
        </w:rPr>
        <w:t xml:space="preserve">and </w:t>
      </w:r>
      <w:r w:rsidRPr="007D3D23">
        <w:rPr>
          <w:rStyle w:val="Emphasis"/>
        </w:rPr>
        <w:t>credible political processes</w:t>
      </w:r>
      <w:r w:rsidRPr="007D3D23">
        <w:t xml:space="preserve">. Strong autocracies also tend to avoid civil wars because of the repression and cooptation employed by their state institutions. </w:t>
      </w:r>
    </w:p>
    <w:p w14:paraId="77FE6840" w14:textId="77777777" w:rsidR="001B7D32" w:rsidRPr="007D3D23" w:rsidRDefault="001B7D32" w:rsidP="001B7D32">
      <w:r w:rsidRPr="007D3D23">
        <w:t xml:space="preserve"> </w:t>
      </w:r>
      <w:r w:rsidRPr="007D3D23">
        <w:rPr>
          <w:rStyle w:val="StyleUnderline"/>
        </w:rPr>
        <w:t>Hybrid regimes</w:t>
      </w:r>
      <w:r w:rsidRPr="007D3D23">
        <w:t xml:space="preserve">, on the other hand, </w:t>
      </w:r>
      <w:r w:rsidRPr="007D3D23">
        <w:rPr>
          <w:rStyle w:val="StyleUnderline"/>
        </w:rPr>
        <w:t>face greater risks of internal armed conflict for at least two reasons</w:t>
      </w:r>
      <w:r w:rsidRPr="007D3D23">
        <w:t xml:space="preserve">. First, political liberalization opens new avenues for grievances to be heard, </w:t>
      </w:r>
      <w:r w:rsidRPr="007D3D23">
        <w:rPr>
          <w:rStyle w:val="StyleUnderline"/>
        </w:rPr>
        <w:t xml:space="preserve">but elites are not fully committed to implement </w:t>
      </w:r>
      <w:r w:rsidRPr="007D3D23">
        <w:rPr>
          <w:rStyle w:val="Emphasis"/>
        </w:rPr>
        <w:t>meaningful change</w:t>
      </w:r>
      <w:r w:rsidRPr="007D3D23">
        <w:t xml:space="preserve">. Countries emerging from civil war are particularly vulnerable to backsliding during the first five years of transition as parties test new institutional frameworks, stick to wartime objectives, or renege on power-sharing arrangements. Second, </w:t>
      </w:r>
      <w:r w:rsidRPr="007D3D23">
        <w:rPr>
          <w:rStyle w:val="StyleUnderline"/>
        </w:rPr>
        <w:t xml:space="preserve">hybrid regimes with weak institutions lack the capacity and resources to deliver the kind of changes that would </w:t>
      </w:r>
      <w:r w:rsidRPr="007D3D23">
        <w:rPr>
          <w:rStyle w:val="Emphasis"/>
        </w:rPr>
        <w:t>secure civil peace</w:t>
      </w:r>
      <w:r w:rsidRPr="007D3D23">
        <w:t>. Corruption or capture of state agencies by predatory elites exacerbate the situation, often locking in economic, political, and social advantages at the expense of a broader social contract that benefits all.</w:t>
      </w:r>
    </w:p>
    <w:p w14:paraId="75F24B72" w14:textId="77777777" w:rsidR="001B7D32" w:rsidRPr="007D3D23" w:rsidRDefault="001B7D32" w:rsidP="001B7D32"/>
    <w:p w14:paraId="6B453957" w14:textId="77777777" w:rsidR="001B7D32" w:rsidRPr="007D3D23" w:rsidRDefault="001B7D32" w:rsidP="001B7D32">
      <w:pPr>
        <w:pStyle w:val="Heading4"/>
        <w:rPr>
          <w:rFonts w:cs="Times New Roman"/>
        </w:rPr>
      </w:pPr>
      <w:r w:rsidRPr="007D3D23">
        <w:rPr>
          <w:rFonts w:cs="Times New Roman"/>
        </w:rPr>
        <w:t xml:space="preserve">There is </w:t>
      </w:r>
      <w:r w:rsidRPr="007D3D23">
        <w:rPr>
          <w:rFonts w:cs="Times New Roman"/>
          <w:u w:val="single"/>
        </w:rPr>
        <w:t>no other explanation</w:t>
      </w:r>
      <w:r w:rsidRPr="007D3D23">
        <w:rPr>
          <w:rFonts w:cs="Times New Roman"/>
        </w:rPr>
        <w:t xml:space="preserve"> for declining violence.</w:t>
      </w:r>
    </w:p>
    <w:p w14:paraId="59B5B238" w14:textId="77777777" w:rsidR="001B7D32" w:rsidRPr="007D3D23" w:rsidRDefault="001B7D32" w:rsidP="001B7D32">
      <w:r w:rsidRPr="007D3D23">
        <w:rPr>
          <w:rStyle w:val="Style13ptBold"/>
        </w:rPr>
        <w:t xml:space="preserve">Dafoe and </w:t>
      </w:r>
      <w:proofErr w:type="spellStart"/>
      <w:r w:rsidRPr="007D3D23">
        <w:rPr>
          <w:rStyle w:val="Style13ptBold"/>
        </w:rPr>
        <w:t>Russett</w:t>
      </w:r>
      <w:proofErr w:type="spellEnd"/>
      <w:r w:rsidRPr="007D3D23">
        <w:rPr>
          <w:rStyle w:val="Style13ptBold"/>
        </w:rPr>
        <w:t xml:space="preserve"> 13</w:t>
      </w:r>
      <w:r w:rsidRPr="007D3D23">
        <w:t xml:space="preserve">, Allen Dafoe and Bruce </w:t>
      </w:r>
      <w:proofErr w:type="spellStart"/>
      <w:r w:rsidRPr="007D3D23">
        <w:t>Russett</w:t>
      </w:r>
      <w:proofErr w:type="spellEnd"/>
      <w:r w:rsidRPr="007D3D23">
        <w:t xml:space="preserve">, Assistant Professor of Political Science at Yale and Dean Acheson Research Professor of International Relations and Political Science at Yale, Assessing the Capitalist Peace, p.110, October 2013, ME) </w:t>
      </w:r>
    </w:p>
    <w:p w14:paraId="2A82F2AD" w14:textId="77777777" w:rsidR="001B7D32" w:rsidRPr="007D3D23" w:rsidRDefault="001B7D32" w:rsidP="001B7D32">
      <w:pPr>
        <w:rPr>
          <w:sz w:val="14"/>
        </w:rPr>
      </w:pPr>
      <w:r w:rsidRPr="007D3D23">
        <w:rPr>
          <w:bCs/>
          <w:u w:val="single"/>
        </w:rPr>
        <w:t>The democratic peace</w:t>
      </w:r>
      <w:r w:rsidRPr="007D3D23">
        <w:rPr>
          <w:sz w:val="14"/>
        </w:rPr>
        <w:t xml:space="preserve">—the </w:t>
      </w:r>
      <w:r w:rsidRPr="007D3D23">
        <w:rPr>
          <w:rStyle w:val="Emphasis"/>
        </w:rPr>
        <w:t>empirical association between democracy and peace</w:t>
      </w:r>
      <w:r w:rsidRPr="007D3D23">
        <w:rPr>
          <w:bCs/>
          <w:u w:val="single"/>
        </w:rPr>
        <w:t xml:space="preserve">—is an </w:t>
      </w:r>
      <w:r w:rsidRPr="007D3D23">
        <w:rPr>
          <w:rStyle w:val="Emphasis"/>
        </w:rPr>
        <w:t>extremely robust finding</w:t>
      </w:r>
      <w:r w:rsidRPr="007D3D23">
        <w:rPr>
          <w:sz w:val="14"/>
        </w:rPr>
        <w:t xml:space="preserve">. More generally, many liberal factors are associated with peace and many explanations have been offered for these associations, including the effects of: liberal norms, democratic signaling, credible commitments, the free press, economic interdependence, declining benefits of conquest, signaling via capital markets, constraints on the state, constraints on leaders, and others. </w:t>
      </w:r>
      <w:r w:rsidRPr="007D3D23">
        <w:rPr>
          <w:bCs/>
          <w:u w:val="single"/>
        </w:rPr>
        <w:t xml:space="preserve">Scholars are still mapping the contours of the liberal peace, and we remain a long way from fully understanding the respective influence of these different candidate causal mechanisms. </w:t>
      </w:r>
      <w:proofErr w:type="gramStart"/>
      <w:r w:rsidRPr="007D3D23">
        <w:rPr>
          <w:bCs/>
          <w:u w:val="single"/>
        </w:rPr>
        <w:t>All this being said, the</w:t>
      </w:r>
      <w:proofErr w:type="gramEnd"/>
      <w:r w:rsidRPr="007D3D23">
        <w:rPr>
          <w:bCs/>
          <w:u w:val="single"/>
        </w:rPr>
        <w:t xml:space="preserve"> robustness of the democratic peace, as one interrelated empirical aspect of the liberal peace, is impressive</w:t>
      </w:r>
      <w:r w:rsidRPr="007D3D23">
        <w:rPr>
          <w:sz w:val="14"/>
        </w:rPr>
        <w:t xml:space="preserve">. </w:t>
      </w:r>
      <w:r w:rsidRPr="007D3D23">
        <w:rPr>
          <w:bCs/>
          <w:u w:val="single"/>
        </w:rPr>
        <w:t xml:space="preserve">The democratic peace has been interrogated for over two decades and </w:t>
      </w:r>
      <w:r w:rsidRPr="007D3D23">
        <w:rPr>
          <w:rStyle w:val="Emphasis"/>
        </w:rPr>
        <w:t xml:space="preserve">no one has been able to identify an alternative factor </w:t>
      </w:r>
      <w:r w:rsidRPr="007D3D23">
        <w:rPr>
          <w:bCs/>
          <w:u w:val="single"/>
        </w:rPr>
        <w:t>that accounts for it in cross-national statistical analyses</w:t>
      </w:r>
      <w:r w:rsidRPr="007D3D23">
        <w:rPr>
          <w:sz w:val="14"/>
        </w:rPr>
        <w:t xml:space="preserve">. </w:t>
      </w:r>
      <w:r w:rsidRPr="007D3D23">
        <w:rPr>
          <w:bCs/>
          <w:u w:val="single"/>
        </w:rPr>
        <w:t>Democracy in any two countries</w:t>
      </w:r>
      <w:r w:rsidRPr="007D3D23">
        <w:rPr>
          <w:sz w:val="14"/>
        </w:rPr>
        <w:t xml:space="preserve"> (joint democracy) </w:t>
      </w:r>
      <w:r w:rsidRPr="007D3D23">
        <w:rPr>
          <w:bCs/>
          <w:u w:val="single"/>
        </w:rPr>
        <w:t xml:space="preserve">has been shown to be </w:t>
      </w:r>
      <w:r w:rsidRPr="007D3D23">
        <w:rPr>
          <w:rStyle w:val="Emphasis"/>
        </w:rPr>
        <w:t xml:space="preserve">robustly negatively associated </w:t>
      </w:r>
      <w:r w:rsidRPr="007D3D23">
        <w:rPr>
          <w:bCs/>
          <w:u w:val="single"/>
        </w:rPr>
        <w:t xml:space="preserve">with militarized interstate disputes </w:t>
      </w:r>
      <w:r w:rsidRPr="007D3D23">
        <w:rPr>
          <w:sz w:val="14"/>
        </w:rPr>
        <w:t>(MIDs</w:t>
      </w:r>
      <w:r w:rsidRPr="007D3D23">
        <w:rPr>
          <w:bCs/>
          <w:u w:val="single"/>
        </w:rPr>
        <w:t>), fatal MIDs, crises, escalation, and wars. The democratic peace is for good reason widely cited and regarded as one of the most productive research programs</w:t>
      </w:r>
      <w:r w:rsidRPr="007D3D23">
        <w:rPr>
          <w:sz w:val="14"/>
        </w:rPr>
        <w:t>.</w:t>
      </w:r>
    </w:p>
    <w:p w14:paraId="7CA492A3" w14:textId="77777777" w:rsidR="001B7D32" w:rsidRPr="007D3D23" w:rsidRDefault="001B7D32" w:rsidP="001B7D32">
      <w:pPr>
        <w:pStyle w:val="Heading4"/>
        <w:rPr>
          <w:rFonts w:cs="Times New Roman"/>
        </w:rPr>
      </w:pPr>
      <w:r w:rsidRPr="007D3D23">
        <w:rPr>
          <w:rFonts w:cs="Times New Roman"/>
        </w:rPr>
        <w:t xml:space="preserve">American democratic engagement empirically reduces conflict </w:t>
      </w:r>
    </w:p>
    <w:p w14:paraId="509A7578" w14:textId="77777777" w:rsidR="001B7D32" w:rsidRPr="007D3D23" w:rsidRDefault="001B7D32" w:rsidP="001B7D32">
      <w:proofErr w:type="spellStart"/>
      <w:r w:rsidRPr="007D3D23">
        <w:rPr>
          <w:rStyle w:val="Style13ptBold"/>
        </w:rPr>
        <w:t>Daadler</w:t>
      </w:r>
      <w:proofErr w:type="spellEnd"/>
      <w:r w:rsidRPr="007D3D23">
        <w:rPr>
          <w:rStyle w:val="Style13ptBold"/>
        </w:rPr>
        <w:t xml:space="preserve"> 18</w:t>
      </w:r>
      <w:r w:rsidRPr="007D3D23">
        <w:t xml:space="preserve"> (Ivo H. </w:t>
      </w:r>
      <w:proofErr w:type="spellStart"/>
      <w:r w:rsidRPr="007D3D23">
        <w:t>Daadler</w:t>
      </w:r>
      <w:proofErr w:type="spellEnd"/>
      <w:r w:rsidRPr="007D3D23">
        <w:t xml:space="preserve">, Ph.D. in Political Science from MIT, President of the Chicago Council on Global Affairs, interviewed by Brian Hanson, Ph.D. in Political Science from MIT, Vice President of Studies at the Buffett Institute, “Deep Dish: What a World Without US Leadership Looks Like,” 11/8/18, </w:t>
      </w:r>
      <w:hyperlink r:id="rId52" w:history="1">
        <w:r w:rsidRPr="007D3D23">
          <w:rPr>
            <w:rStyle w:val="Hyperlink"/>
          </w:rPr>
          <w:t>https://www.thechicagocouncil.org/blog/global-insight/deep-dish-what-world-without-us-leadership-looks</w:t>
        </w:r>
      </w:hyperlink>
      <w:r w:rsidRPr="007D3D23">
        <w:t xml:space="preserve">, ME) </w:t>
      </w:r>
    </w:p>
    <w:p w14:paraId="509958FB" w14:textId="77777777" w:rsidR="001B7D32" w:rsidRPr="007D3D23" w:rsidRDefault="001B7D32" w:rsidP="001B7D32">
      <w:pPr>
        <w:rPr>
          <w:sz w:val="12"/>
        </w:rPr>
      </w:pPr>
      <w:r w:rsidRPr="007D3D23">
        <w:t xml:space="preserve">Ivo Daalder: </w:t>
      </w:r>
      <w:proofErr w:type="gramStart"/>
      <w:r w:rsidRPr="007D3D23">
        <w:t>So</w:t>
      </w:r>
      <w:proofErr w:type="gramEnd"/>
      <w:r w:rsidRPr="007D3D23">
        <w:t xml:space="preserve"> </w:t>
      </w:r>
      <w:r w:rsidRPr="007D3D23">
        <w:rPr>
          <w:rStyle w:val="StyleUnderline"/>
        </w:rPr>
        <w:t>US leadership is important because the global order that was created can only be maintained through American leadership</w:t>
      </w:r>
      <w:r w:rsidRPr="007D3D23">
        <w:t xml:space="preserve">. Let's step back for a minute and remind us where we came from and why we are here, where we are. Back </w:t>
      </w:r>
      <w:r w:rsidRPr="007D3D23">
        <w:rPr>
          <w:rStyle w:val="StyleUnderline"/>
        </w:rPr>
        <w:t>in the middle of World War II and its immediate aftermath, the Greatest Generation, that won that war, came together and said, "How do we make sure that this doesn't happen again?</w:t>
      </w:r>
      <w:r w:rsidRPr="007D3D23">
        <w:t xml:space="preserve"> We had World War I. It wasn't a pleasant experience for anybody. And then we had World War II, which was an even far </w:t>
      </w:r>
      <w:proofErr w:type="gramStart"/>
      <w:r w:rsidRPr="007D3D23">
        <w:t>more nastier</w:t>
      </w:r>
      <w:proofErr w:type="gramEnd"/>
      <w:r w:rsidRPr="007D3D23">
        <w:t xml:space="preserve"> experience for lots of people. How do we prevent that?" And </w:t>
      </w:r>
      <w:r w:rsidRPr="007D3D23">
        <w:rPr>
          <w:rStyle w:val="StyleUnderline"/>
        </w:rPr>
        <w:t xml:space="preserve">part of the diagnosis was that the </w:t>
      </w:r>
      <w:r w:rsidRPr="007D3D23">
        <w:rPr>
          <w:rStyle w:val="Emphasis"/>
        </w:rPr>
        <w:t>U</w:t>
      </w:r>
      <w:r w:rsidRPr="007D3D23">
        <w:rPr>
          <w:rStyle w:val="StyleUnderline"/>
        </w:rPr>
        <w:t xml:space="preserve">nited </w:t>
      </w:r>
      <w:r w:rsidRPr="007D3D23">
        <w:rPr>
          <w:rStyle w:val="Emphasis"/>
        </w:rPr>
        <w:t>S</w:t>
      </w:r>
      <w:r w:rsidRPr="007D3D23">
        <w:rPr>
          <w:rStyle w:val="StyleUnderline"/>
        </w:rPr>
        <w:t>tates</w:t>
      </w:r>
      <w:r w:rsidRPr="007D3D23">
        <w:t xml:space="preserve">, back in 1918 and 1919, </w:t>
      </w:r>
      <w:r w:rsidRPr="007D3D23">
        <w:rPr>
          <w:rStyle w:val="StyleUnderline"/>
        </w:rPr>
        <w:t xml:space="preserve">had </w:t>
      </w:r>
      <w:r w:rsidRPr="007D3D23">
        <w:rPr>
          <w:rStyle w:val="Emphasis"/>
        </w:rPr>
        <w:t>retreated from the world</w:t>
      </w:r>
      <w:r w:rsidRPr="007D3D23">
        <w:t xml:space="preserve"> </w:t>
      </w:r>
      <w:r w:rsidRPr="007D3D23">
        <w:rPr>
          <w:rStyle w:val="StyleUnderline"/>
        </w:rPr>
        <w:t>that it had just engaged in</w:t>
      </w:r>
      <w:r w:rsidRPr="007D3D23">
        <w:t xml:space="preserve">, in 1917 when it entered World War I. And that </w:t>
      </w:r>
      <w:r w:rsidRPr="007D3D23">
        <w:rPr>
          <w:rStyle w:val="StyleUnderline"/>
        </w:rPr>
        <w:t xml:space="preserve">the </w:t>
      </w:r>
      <w:r w:rsidRPr="007D3D23">
        <w:rPr>
          <w:rStyle w:val="Emphasis"/>
        </w:rPr>
        <w:t>U</w:t>
      </w:r>
      <w:r w:rsidRPr="007D3D23">
        <w:rPr>
          <w:rStyle w:val="StyleUnderline"/>
        </w:rPr>
        <w:t xml:space="preserve">nited </w:t>
      </w:r>
      <w:r w:rsidRPr="007D3D23">
        <w:rPr>
          <w:rStyle w:val="Emphasis"/>
        </w:rPr>
        <w:t>S</w:t>
      </w:r>
      <w:r w:rsidRPr="007D3D23">
        <w:rPr>
          <w:rStyle w:val="StyleUnderline"/>
        </w:rPr>
        <w:t xml:space="preserve">tates really needed to be engaged in that world in order to </w:t>
      </w:r>
      <w:r w:rsidRPr="007D3D23">
        <w:rPr>
          <w:rStyle w:val="Emphasis"/>
        </w:rPr>
        <w:t>prevent a repeat</w:t>
      </w:r>
      <w:r w:rsidRPr="007D3D23">
        <w:t xml:space="preserve">. And that </w:t>
      </w:r>
      <w:r w:rsidRPr="007D3D23">
        <w:rPr>
          <w:rStyle w:val="StyleUnderline"/>
        </w:rPr>
        <w:t xml:space="preserve">we needed to create a </w:t>
      </w:r>
      <w:r w:rsidRPr="007D3D23">
        <w:rPr>
          <w:rStyle w:val="Emphasis"/>
        </w:rPr>
        <w:t>cooperative system</w:t>
      </w:r>
      <w:r w:rsidRPr="007D3D23">
        <w:rPr>
          <w:rStyle w:val="StyleUnderline"/>
        </w:rPr>
        <w:t xml:space="preserve"> of economic, political, and security relations</w:t>
      </w:r>
      <w:r w:rsidRPr="007D3D23">
        <w:t xml:space="preserve"> ... </w:t>
      </w:r>
      <w:r w:rsidRPr="007D3D23">
        <w:rPr>
          <w:rStyle w:val="StyleUnderline"/>
        </w:rPr>
        <w:t xml:space="preserve">internationally, through the United Nations; regionally, through a set of </w:t>
      </w:r>
      <w:r w:rsidRPr="007D3D23">
        <w:rPr>
          <w:rStyle w:val="Emphasis"/>
        </w:rPr>
        <w:t>security alliances</w:t>
      </w:r>
      <w:r w:rsidRPr="007D3D23">
        <w:t xml:space="preserve">; </w:t>
      </w:r>
      <w:r w:rsidRPr="007D3D23">
        <w:rPr>
          <w:rStyle w:val="StyleUnderline"/>
        </w:rPr>
        <w:t>and through a cooperative trading and open economic system. And that that cooperation would be possible only if one country was able to lead</w:t>
      </w:r>
      <w:r w:rsidRPr="007D3D23">
        <w:t xml:space="preserve">. </w:t>
      </w:r>
      <w:proofErr w:type="gramStart"/>
      <w:r w:rsidRPr="007D3D23">
        <w:t>So</w:t>
      </w:r>
      <w:proofErr w:type="gramEnd"/>
      <w:r w:rsidRPr="007D3D23">
        <w:t xml:space="preserve"> the post-war international order that was created on the ruins of World War II was a cooperative system held together, and moved forward, by American leadership. So </w:t>
      </w:r>
      <w:r w:rsidRPr="007D3D23">
        <w:rPr>
          <w:rStyle w:val="StyleUnderline"/>
        </w:rPr>
        <w:t>American leadership has been sort of fundamental to America's engagement in the world</w:t>
      </w:r>
      <w:r w:rsidRPr="007D3D23">
        <w:t>. And this is in the leadership that Democrats and Republicans, in a bipartisan way, for 70 years, have held close and near. They've had lots of differences about how to engage, and where; but not that the United States, as the "leader of the free world" as we like to call it, should be engaged in the world and do it through leadership.</w:t>
      </w:r>
    </w:p>
    <w:p w14:paraId="25F76D9A" w14:textId="77777777" w:rsidR="001B7D32" w:rsidRPr="007D3D23" w:rsidRDefault="001B7D32" w:rsidP="001B7D32">
      <w:r w:rsidRPr="007D3D23">
        <w:t xml:space="preserve"> James Lindsay: A point I want to emphasize here, Brian, that Ivo touched upon, is that when we talk about the conception of </w:t>
      </w:r>
      <w:r w:rsidRPr="007D3D23">
        <w:rPr>
          <w:rStyle w:val="StyleUnderline"/>
        </w:rPr>
        <w:t>leadership</w:t>
      </w:r>
      <w:r w:rsidRPr="007D3D23">
        <w:t xml:space="preserve">, it </w:t>
      </w:r>
      <w:r w:rsidRPr="007D3D23">
        <w:rPr>
          <w:rStyle w:val="StyleUnderline"/>
        </w:rPr>
        <w:t>was fundamentally about using American power, America's role in the world, to mobilize our friends and allies to meet and</w:t>
      </w:r>
      <w:r w:rsidRPr="007D3D23">
        <w:t xml:space="preserve"> </w:t>
      </w:r>
      <w:r w:rsidRPr="007D3D23">
        <w:rPr>
          <w:rStyle w:val="Emphasis"/>
        </w:rPr>
        <w:t>defeat common challenges</w:t>
      </w:r>
      <w:r w:rsidRPr="007D3D23">
        <w:t xml:space="preserve">. </w:t>
      </w:r>
      <w:r w:rsidRPr="007D3D23">
        <w:rPr>
          <w:rStyle w:val="StyleUnderline"/>
        </w:rPr>
        <w:t>Whether we're talking about security challenges</w:t>
      </w:r>
      <w:r w:rsidRPr="007D3D23">
        <w:t xml:space="preserve">; whether we're talking about </w:t>
      </w:r>
      <w:r w:rsidRPr="007D3D23">
        <w:rPr>
          <w:rStyle w:val="StyleUnderline"/>
        </w:rPr>
        <w:t>creating an open economic system, making trade possible; whether we're talking about trying to</w:t>
      </w:r>
      <w:r w:rsidRPr="007D3D23">
        <w:t xml:space="preserve"> </w:t>
      </w:r>
      <w:r w:rsidRPr="007D3D23">
        <w:rPr>
          <w:rStyle w:val="Emphasis"/>
        </w:rPr>
        <w:t>promote human rights</w:t>
      </w:r>
      <w:r w:rsidRPr="007D3D23">
        <w:t xml:space="preserve">, </w:t>
      </w:r>
      <w:r w:rsidRPr="007D3D23">
        <w:rPr>
          <w:rStyle w:val="Emphasis"/>
        </w:rPr>
        <w:t>democracy</w:t>
      </w:r>
      <w:r w:rsidRPr="007D3D23">
        <w:t xml:space="preserve">, </w:t>
      </w:r>
      <w:r w:rsidRPr="007D3D23">
        <w:rPr>
          <w:rStyle w:val="StyleUnderline"/>
        </w:rPr>
        <w:t xml:space="preserve">in the </w:t>
      </w:r>
      <w:r w:rsidRPr="007D3D23">
        <w:rPr>
          <w:rStyle w:val="Emphasis"/>
        </w:rPr>
        <w:t>rule of law</w:t>
      </w:r>
      <w:r w:rsidRPr="007D3D23">
        <w:t xml:space="preserve">. And </w:t>
      </w:r>
      <w:r w:rsidRPr="007D3D23">
        <w:rPr>
          <w:rStyle w:val="StyleUnderline"/>
        </w:rPr>
        <w:t>what is remarkable is how successful that order has been over time</w:t>
      </w:r>
      <w:r w:rsidRPr="007D3D23">
        <w:t xml:space="preserve">, over the last 70 years. </w:t>
      </w:r>
      <w:r w:rsidRPr="007D3D23">
        <w:rPr>
          <w:rStyle w:val="StyleUnderline"/>
        </w:rPr>
        <w:t xml:space="preserve">We've seen </w:t>
      </w:r>
      <w:r w:rsidRPr="007D3D23">
        <w:rPr>
          <w:rStyle w:val="Emphasis"/>
        </w:rPr>
        <w:t>vast growth in economic expansion</w:t>
      </w:r>
      <w:r w:rsidRPr="007D3D23">
        <w:t xml:space="preserve"> </w:t>
      </w:r>
      <w:r w:rsidRPr="007D3D23">
        <w:rPr>
          <w:rStyle w:val="StyleUnderline"/>
        </w:rPr>
        <w:t xml:space="preserve">that benefited the </w:t>
      </w:r>
      <w:r w:rsidRPr="007D3D23">
        <w:rPr>
          <w:rStyle w:val="Emphasis"/>
        </w:rPr>
        <w:t>U</w:t>
      </w:r>
      <w:r w:rsidRPr="007D3D23">
        <w:rPr>
          <w:rStyle w:val="StyleUnderline"/>
        </w:rPr>
        <w:t xml:space="preserve">nited </w:t>
      </w:r>
      <w:r w:rsidRPr="007D3D23">
        <w:rPr>
          <w:rStyle w:val="Emphasis"/>
        </w:rPr>
        <w:t>S</w:t>
      </w:r>
      <w:r w:rsidRPr="007D3D23">
        <w:rPr>
          <w:rStyle w:val="StyleUnderline"/>
        </w:rPr>
        <w:t>tates as well as</w:t>
      </w:r>
      <w:r w:rsidRPr="007D3D23">
        <w:t xml:space="preserve"> lots of </w:t>
      </w:r>
      <w:r w:rsidRPr="007D3D23">
        <w:rPr>
          <w:rStyle w:val="StyleUnderline"/>
        </w:rPr>
        <w:t>other countries</w:t>
      </w:r>
      <w:r w:rsidRPr="007D3D23">
        <w:t xml:space="preserve">. </w:t>
      </w:r>
      <w:r w:rsidRPr="007D3D23">
        <w:rPr>
          <w:rStyle w:val="StyleUnderline"/>
        </w:rPr>
        <w:t xml:space="preserve">We've seen the </w:t>
      </w:r>
      <w:r w:rsidRPr="007D3D23">
        <w:rPr>
          <w:rStyle w:val="Emphasis"/>
        </w:rPr>
        <w:t>absence of Great Power War</w:t>
      </w:r>
      <w:r w:rsidRPr="007D3D23">
        <w:t xml:space="preserve">. And again, </w:t>
      </w:r>
      <w:r w:rsidRPr="007D3D23">
        <w:rPr>
          <w:rStyle w:val="StyleUnderline"/>
        </w:rPr>
        <w:t>fundamentally this order</w:t>
      </w:r>
      <w:r w:rsidRPr="007D3D23">
        <w:t xml:space="preserve">, conceived by people like Franklin Delano Roosevelt, Harry Truman, George C. Marshall; put into practice by people like Dwight Eisenhower and John F. Kennedy, </w:t>
      </w:r>
      <w:r w:rsidRPr="007D3D23">
        <w:rPr>
          <w:rStyle w:val="StyleUnderline"/>
        </w:rPr>
        <w:t>was about preventing the recurrence of Great Power War</w:t>
      </w:r>
      <w:r w:rsidRPr="007D3D23">
        <w:t xml:space="preserve">. </w:t>
      </w:r>
      <w:r w:rsidRPr="007D3D23">
        <w:rPr>
          <w:rStyle w:val="StyleUnderline"/>
        </w:rPr>
        <w:t>Indeed part of the bargaining we made with our closest friends and allies</w:t>
      </w:r>
      <w:r w:rsidRPr="007D3D23">
        <w:t xml:space="preserve">, think Germany, think Japan, think France and Great Britain, </w:t>
      </w:r>
      <w:r w:rsidRPr="007D3D23">
        <w:rPr>
          <w:rStyle w:val="StyleUnderline"/>
        </w:rPr>
        <w:t xml:space="preserve">is that they were going to </w:t>
      </w:r>
      <w:r w:rsidRPr="007D3D23">
        <w:rPr>
          <w:rStyle w:val="Emphasis"/>
        </w:rPr>
        <w:t>put aside their geopolitical ambitions</w:t>
      </w:r>
      <w:r w:rsidRPr="007D3D23">
        <w:t xml:space="preserve">, </w:t>
      </w:r>
      <w:r w:rsidRPr="007D3D23">
        <w:rPr>
          <w:rStyle w:val="StyleUnderline"/>
        </w:rPr>
        <w:t xml:space="preserve">which had led to not one but two </w:t>
      </w:r>
      <w:r w:rsidRPr="007D3D23">
        <w:rPr>
          <w:rStyle w:val="Emphasis"/>
        </w:rPr>
        <w:t>catastrophic wars</w:t>
      </w:r>
      <w:r w:rsidRPr="007D3D23">
        <w:t xml:space="preserve">, </w:t>
      </w:r>
      <w:r w:rsidRPr="007D3D23">
        <w:rPr>
          <w:rStyle w:val="StyleUnderline"/>
        </w:rPr>
        <w:t>and join us in this</w:t>
      </w:r>
      <w:r w:rsidRPr="007D3D23">
        <w:t xml:space="preserve"> </w:t>
      </w:r>
      <w:r w:rsidRPr="007D3D23">
        <w:rPr>
          <w:rStyle w:val="Emphasis"/>
        </w:rPr>
        <w:t>common pursuits</w:t>
      </w:r>
      <w:r w:rsidRPr="007D3D23">
        <w:t xml:space="preserve">, </w:t>
      </w:r>
      <w:r w:rsidRPr="007D3D23">
        <w:rPr>
          <w:rStyle w:val="StyleUnderline"/>
        </w:rPr>
        <w:t xml:space="preserve">where they would </w:t>
      </w:r>
      <w:r w:rsidRPr="007D3D23">
        <w:rPr>
          <w:rStyle w:val="Emphasis"/>
        </w:rPr>
        <w:t>downplay geopolitical competition</w:t>
      </w:r>
      <w:r w:rsidRPr="007D3D23">
        <w:t xml:space="preserve">. </w:t>
      </w:r>
      <w:r w:rsidRPr="007D3D23">
        <w:rPr>
          <w:rStyle w:val="Emphasis"/>
        </w:rPr>
        <w:t>Remarkably successful</w:t>
      </w:r>
      <w:r w:rsidRPr="007D3D23">
        <w:t xml:space="preserve">. I think it's also important when we talk about </w:t>
      </w:r>
      <w:r w:rsidRPr="007D3D23">
        <w:rPr>
          <w:rStyle w:val="StyleUnderline"/>
        </w:rPr>
        <w:t>leadership not</w:t>
      </w:r>
      <w:r w:rsidRPr="007D3D23">
        <w:t xml:space="preserve"> to </w:t>
      </w:r>
      <w:r w:rsidRPr="007D3D23">
        <w:rPr>
          <w:rStyle w:val="StyleUnderline"/>
        </w:rPr>
        <w:t>equate</w:t>
      </w:r>
      <w:r w:rsidRPr="007D3D23">
        <w:t xml:space="preserve"> it </w:t>
      </w:r>
      <w:r w:rsidRPr="007D3D23">
        <w:rPr>
          <w:rStyle w:val="StyleUnderline"/>
        </w:rPr>
        <w:t>with military interventionism</w:t>
      </w:r>
      <w:r w:rsidRPr="007D3D23">
        <w:t>. Because certainly if you look over the past 70 years, the United States has used military force but not always because the demands of global leadership required it. That was the case, for example, in Vietnam where many of America's friends and allies cautioned against the course United States chartered; and obviously more recently, in Iraq.</w:t>
      </w:r>
    </w:p>
    <w:p w14:paraId="20346D50" w14:textId="77777777" w:rsidR="001B7D32" w:rsidRPr="007D3D23" w:rsidRDefault="001B7D32" w:rsidP="001B7D32"/>
    <w:p w14:paraId="6740E385" w14:textId="77777777" w:rsidR="001B7D32" w:rsidRPr="007D3D23" w:rsidRDefault="001B7D32" w:rsidP="001B7D32"/>
    <w:p w14:paraId="28AD150A" w14:textId="3E08779D" w:rsidR="00086C82" w:rsidRPr="007D3D23" w:rsidRDefault="00086C82" w:rsidP="00252655">
      <w:pPr>
        <w:pStyle w:val="Heading2"/>
        <w:rPr>
          <w:rFonts w:cs="Times New Roman"/>
        </w:rPr>
      </w:pPr>
      <w:r w:rsidRPr="007D3D23">
        <w:rPr>
          <w:rFonts w:cs="Times New Roman"/>
        </w:rPr>
        <w:t xml:space="preserve">AT </w:t>
      </w:r>
      <w:proofErr w:type="gramStart"/>
      <w:r w:rsidRPr="007D3D23">
        <w:rPr>
          <w:rFonts w:cs="Times New Roman"/>
        </w:rPr>
        <w:t>Climate !</w:t>
      </w:r>
      <w:proofErr w:type="gramEnd"/>
    </w:p>
    <w:p w14:paraId="725FBBAF" w14:textId="77777777" w:rsidR="00086C82" w:rsidRPr="007D3D23" w:rsidRDefault="00086C82" w:rsidP="00086C82">
      <w:pPr>
        <w:pStyle w:val="Heading3"/>
        <w:rPr>
          <w:rFonts w:cs="Times New Roman"/>
          <w:sz w:val="28"/>
          <w:szCs w:val="28"/>
        </w:rPr>
      </w:pPr>
      <w:r w:rsidRPr="007D3D23">
        <w:rPr>
          <w:rFonts w:cs="Times New Roman"/>
        </w:rPr>
        <w:t>Demo Solves Climate</w:t>
      </w:r>
      <w:r w:rsidRPr="007D3D23">
        <w:rPr>
          <w:rFonts w:cs="Times New Roman"/>
          <w:sz w:val="28"/>
          <w:szCs w:val="28"/>
        </w:rPr>
        <w:t xml:space="preserve"> </w:t>
      </w:r>
    </w:p>
    <w:p w14:paraId="54F92043" w14:textId="48A80F4C" w:rsidR="00086C82" w:rsidRPr="007D3D23" w:rsidRDefault="00086C82" w:rsidP="002D30B3">
      <w:pPr>
        <w:pStyle w:val="Heading4"/>
      </w:pPr>
      <w:r w:rsidRPr="007D3D23">
        <w:t>Democracies are key to solve climate change—voters are forcing politicians to take a longer-run view</w:t>
      </w:r>
    </w:p>
    <w:p w14:paraId="74578F6A" w14:textId="77777777" w:rsidR="00086C82" w:rsidRPr="007D3D23" w:rsidRDefault="00086C82" w:rsidP="00086C82">
      <w:r w:rsidRPr="007D3D23">
        <w:rPr>
          <w:rStyle w:val="Style13ptBold"/>
        </w:rPr>
        <w:t>Looney 2016</w:t>
      </w:r>
      <w:r w:rsidRPr="007D3D23">
        <w:t xml:space="preserve">- Robert, economics professor at the Naval Postgraduate School, “Democracy Is the Answer to Climate Change,” Foreign Policy, </w:t>
      </w:r>
      <w:hyperlink r:id="rId53" w:history="1">
        <w:r w:rsidRPr="007D3D23">
          <w:rPr>
            <w:rStyle w:val="Hyperlink"/>
          </w:rPr>
          <w:t>https://foreignpolicy.com/2016/06/01/democracy-is-the-answer-to-climate-change/</w:t>
        </w:r>
      </w:hyperlink>
      <w:r w:rsidRPr="007D3D23">
        <w:t xml:space="preserve">, 6/1/16, ME) </w:t>
      </w:r>
    </w:p>
    <w:p w14:paraId="5E25D6FB" w14:textId="77777777" w:rsidR="00086C82" w:rsidRPr="007D3D23" w:rsidRDefault="00086C82" w:rsidP="00086C82">
      <w:pPr>
        <w:rPr>
          <w:rStyle w:val="StyleUnderline"/>
        </w:rPr>
      </w:pPr>
      <w:r w:rsidRPr="007D3D23">
        <w:rPr>
          <w:sz w:val="14"/>
        </w:rPr>
        <w:t xml:space="preserve">As these patterns clearly show, </w:t>
      </w:r>
      <w:r w:rsidRPr="007D3D23">
        <w:rPr>
          <w:rStyle w:val="StyleUnderline"/>
        </w:rPr>
        <w:t>democracies are much more likely than authoritarian regimes to give environmental sustainability priority over either energy security or affordable energy supplies</w:t>
      </w:r>
      <w:r w:rsidRPr="007D3D23">
        <w:rPr>
          <w:sz w:val="14"/>
        </w:rPr>
        <w:t xml:space="preserve">. This fact appears counter-intuitive, given that an often-cited flaw of democracy is that politicians are forced to make short-run decisions based on the election cycle. </w:t>
      </w:r>
      <w:r w:rsidRPr="007D3D23">
        <w:rPr>
          <w:rStyle w:val="StyleUnderline"/>
        </w:rPr>
        <w:t>However, the effects of climate change, in the form of more severe storms, damaging droughts, falling agricultural yields, and increased flooding of coastal areas, are already being felt. And voters whose lives and livelihoods are increasingly impacted by climate change are beginning to demand immediate action, effectively forcing politicians to take a longer-run view. As a result, democratic governments become more likely to comply with global agreements that set specific targets for carbon reduction.</w:t>
      </w:r>
    </w:p>
    <w:p w14:paraId="65E18731" w14:textId="64456323" w:rsidR="00086C82" w:rsidRPr="007D3D23" w:rsidRDefault="00086C82" w:rsidP="001B7D32"/>
    <w:p w14:paraId="58F03124" w14:textId="3E8C5531" w:rsidR="002D13F8" w:rsidRPr="007D3D23" w:rsidRDefault="002D13F8" w:rsidP="00252655">
      <w:pPr>
        <w:pStyle w:val="Heading2"/>
        <w:rPr>
          <w:rFonts w:cs="Times New Roman"/>
        </w:rPr>
      </w:pPr>
      <w:r w:rsidRPr="007D3D23">
        <w:rPr>
          <w:rFonts w:cs="Times New Roman"/>
        </w:rPr>
        <w:t xml:space="preserve">AT </w:t>
      </w:r>
      <w:proofErr w:type="gramStart"/>
      <w:r w:rsidRPr="007D3D23">
        <w:rPr>
          <w:rFonts w:cs="Times New Roman"/>
        </w:rPr>
        <w:t>Disease !</w:t>
      </w:r>
      <w:proofErr w:type="gramEnd"/>
    </w:p>
    <w:p w14:paraId="04EA6ED9" w14:textId="77777777" w:rsidR="002D13F8" w:rsidRPr="007D3D23" w:rsidRDefault="002D13F8" w:rsidP="002D13F8">
      <w:pPr>
        <w:pStyle w:val="Heading3"/>
        <w:rPr>
          <w:rFonts w:cs="Times New Roman"/>
        </w:rPr>
      </w:pPr>
      <w:r w:rsidRPr="007D3D23">
        <w:rPr>
          <w:rFonts w:cs="Times New Roman"/>
        </w:rPr>
        <w:t>AT Auto Solve Disease</w:t>
      </w:r>
    </w:p>
    <w:p w14:paraId="30AB204C" w14:textId="77777777" w:rsidR="002D13F8" w:rsidRPr="007D3D23" w:rsidRDefault="002D13F8" w:rsidP="002D13F8">
      <w:pPr>
        <w:pStyle w:val="Heading4"/>
        <w:rPr>
          <w:rFonts w:cs="Times New Roman"/>
        </w:rPr>
      </w:pPr>
      <w:r w:rsidRPr="007D3D23">
        <w:rPr>
          <w:rFonts w:cs="Times New Roman"/>
        </w:rPr>
        <w:t xml:space="preserve">Authoritarian regimes fail – have incentives to </w:t>
      </w:r>
      <w:r w:rsidRPr="007D3D23">
        <w:rPr>
          <w:rFonts w:cs="Times New Roman"/>
          <w:u w:val="single"/>
        </w:rPr>
        <w:t>cover up</w:t>
      </w:r>
      <w:r w:rsidRPr="007D3D23">
        <w:rPr>
          <w:rFonts w:cs="Times New Roman"/>
        </w:rPr>
        <w:t xml:space="preserve"> outbreaks, </w:t>
      </w:r>
      <w:r w:rsidRPr="007D3D23">
        <w:rPr>
          <w:rFonts w:cs="Times New Roman"/>
          <w:u w:val="single"/>
        </w:rPr>
        <w:t>silence their population</w:t>
      </w:r>
      <w:r w:rsidRPr="007D3D23">
        <w:rPr>
          <w:rFonts w:cs="Times New Roman"/>
        </w:rPr>
        <w:t xml:space="preserve">, and are </w:t>
      </w:r>
      <w:r w:rsidRPr="007D3D23">
        <w:rPr>
          <w:rFonts w:cs="Times New Roman"/>
          <w:u w:val="single"/>
        </w:rPr>
        <w:t>uncooperative</w:t>
      </w:r>
      <w:r w:rsidRPr="007D3D23">
        <w:rPr>
          <w:rFonts w:cs="Times New Roman"/>
        </w:rPr>
        <w:t xml:space="preserve"> – only democracy is a </w:t>
      </w:r>
      <w:r w:rsidRPr="007D3D23">
        <w:rPr>
          <w:rFonts w:cs="Times New Roman"/>
          <w:u w:val="single"/>
        </w:rPr>
        <w:t>sustainable</w:t>
      </w:r>
      <w:r w:rsidRPr="007D3D23">
        <w:rPr>
          <w:rFonts w:cs="Times New Roman"/>
        </w:rPr>
        <w:t xml:space="preserve"> way of preventing pandemics</w:t>
      </w:r>
    </w:p>
    <w:p w14:paraId="3002D68E" w14:textId="77777777" w:rsidR="002D13F8" w:rsidRPr="007D3D23" w:rsidRDefault="002D13F8" w:rsidP="002D13F8">
      <w:proofErr w:type="spellStart"/>
      <w:r w:rsidRPr="007D3D23">
        <w:rPr>
          <w:rStyle w:val="Style13ptBold"/>
        </w:rPr>
        <w:t>Burkle</w:t>
      </w:r>
      <w:proofErr w:type="spellEnd"/>
      <w:r w:rsidRPr="007D3D23">
        <w:rPr>
          <w:rStyle w:val="Style13ptBold"/>
        </w:rPr>
        <w:t xml:space="preserve"> 20</w:t>
      </w:r>
      <w:r w:rsidRPr="007D3D23">
        <w:t xml:space="preserve"> – (Frederick </w:t>
      </w:r>
      <w:proofErr w:type="spellStart"/>
      <w:r w:rsidRPr="007D3D23">
        <w:t>Burkle</w:t>
      </w:r>
      <w:proofErr w:type="spellEnd"/>
      <w:r w:rsidRPr="007D3D23">
        <w:t xml:space="preserve">, Senior Fellow &amp; Scientist, Harvard Humanitarian Initiative, Harvard University &amp; T.H., “Declining Public Health Protections within Autocratic Regimes: Impact on Global Public Health Security, Infectious Disease Outbreaks, Epidemics, and Pandemics,” Prehospital and Disaster Medicine, Vol 35, </w:t>
      </w:r>
      <w:proofErr w:type="spellStart"/>
      <w:r w:rsidRPr="007D3D23">
        <w:t>Iss</w:t>
      </w:r>
      <w:proofErr w:type="spellEnd"/>
      <w:r w:rsidRPr="007D3D23">
        <w:t xml:space="preserve"> 3, June 2020, Cambridge University Press, https://www.cambridge.org/core/journals/prehospital-and-disaster-medicine/article/declining-public-health-protections-within-autocratic-regimes-impact-on-global-public-health-security-infectious-disease-outbreaks-epidemics-and-pandemics/8D8927B7B4117E07B666E83D8605D085)</w:t>
      </w:r>
    </w:p>
    <w:p w14:paraId="77EDE258" w14:textId="77777777" w:rsidR="002D13F8" w:rsidRPr="007D3D23" w:rsidRDefault="002D13F8" w:rsidP="002D13F8">
      <w:r w:rsidRPr="007D3D23">
        <w:t xml:space="preserve">Conclusions </w:t>
      </w:r>
      <w:proofErr w:type="spellStart"/>
      <w:r w:rsidRPr="007D3D23">
        <w:t>Lipsitch</w:t>
      </w:r>
      <w:proofErr w:type="spellEnd"/>
      <w:r w:rsidRPr="007D3D23">
        <w:t xml:space="preserve"> predicts that some 40%-70% of the world’s population will be infected this year.78 Despite political claims, a vaccine is more likely seen within a year or two at best.79 </w:t>
      </w:r>
      <w:r w:rsidRPr="007D3D23">
        <w:rPr>
          <w:rStyle w:val="StyleUnderline"/>
        </w:rPr>
        <w:t xml:space="preserve">It is no longer realistic to expect the management of these gaps in infectious disease outbreaks, especially those that threaten to be epidemics and pandemics, are to be capably managed in their present state of willful denial and offenses by many countries, </w:t>
      </w:r>
      <w:r w:rsidRPr="007D3D23">
        <w:rPr>
          <w:rStyle w:val="Emphasis"/>
        </w:rPr>
        <w:t>especially those</w:t>
      </w:r>
      <w:r w:rsidRPr="007D3D23">
        <w:rPr>
          <w:rStyle w:val="StyleUnderline"/>
        </w:rPr>
        <w:t xml:space="preserve"> that are </w:t>
      </w:r>
      <w:r w:rsidRPr="007D3D23">
        <w:rPr>
          <w:rStyle w:val="Emphasis"/>
        </w:rPr>
        <w:t>ruled by authoritarian regimes.</w:t>
      </w:r>
      <w:r w:rsidRPr="007D3D23">
        <w:t xml:space="preserve">80 </w:t>
      </w:r>
      <w:r w:rsidRPr="007D3D23">
        <w:rPr>
          <w:rStyle w:val="StyleUnderline"/>
        </w:rPr>
        <w:t>Despite resistance to globalization’s health benefits that would markedly benefit the global community during these crises by authoritarian regimes</w:t>
      </w:r>
      <w:r w:rsidRPr="007D3D23">
        <w:t xml:space="preserve">, in 2015, </w:t>
      </w:r>
      <w:r w:rsidRPr="007D3D23">
        <w:rPr>
          <w:rStyle w:val="StyleUnderline"/>
        </w:rPr>
        <w:t>I called for a new WHO leadership granted by the International Health Regulations Treaty that has consequences if violated. I stated: The intent of a legally binding Treaty to improve the capacity of all countries to detect, assess, notify, and respond to public health threats are being ignored.</w:t>
      </w:r>
      <w:r w:rsidRPr="007D3D23">
        <w:t xml:space="preserve"> While there is a current rush to admonish globalization in favor of populism, </w:t>
      </w:r>
      <w:r w:rsidRPr="007D3D23">
        <w:rPr>
          <w:rStyle w:val="Emphasis"/>
        </w:rPr>
        <w:t>epidemic and pandemics deserve better than decisions being made by incapable autocrats.</w:t>
      </w:r>
      <w:r w:rsidRPr="007D3D23">
        <w:t xml:space="preserve"> During Ebola, a rush by the Global Health Security Agenda partners to fill critical gaps in administrative and operational areas was crucial in the short term, but questions remain as to the real priorities of the global leadership as time elapses and critical gaps in public health protections and infrastructure take precedence over the economic and security needs of the developed world. The response from the Global Outbreak Alert and Response Network and foreign medical teams to Ebola proved indispensable to global health security, but both deserve stronger strategic capacity support and institutional status under the WHO leadership granted by the [International Health Regulations] Treaty. </w:t>
      </w:r>
      <w:r w:rsidRPr="007D3D23">
        <w:rPr>
          <w:rStyle w:val="StyleUnderline"/>
        </w:rPr>
        <w:t>Treaties are the most successful means the world has in preventing, preparing for, and controlling epidemics in an increasingly globalized world</w:t>
      </w:r>
      <w:r w:rsidRPr="007D3D23">
        <w:t xml:space="preserve">. </w:t>
      </w:r>
      <w:r w:rsidRPr="007D3D23">
        <w:rPr>
          <w:rStyle w:val="Emphasis"/>
        </w:rPr>
        <w:t>Other options are not sustainable</w:t>
      </w:r>
      <w:r w:rsidRPr="007D3D23">
        <w:t xml:space="preserve">. </w:t>
      </w:r>
      <w:r w:rsidRPr="007D3D23">
        <w:rPr>
          <w:rStyle w:val="StyleUnderline"/>
        </w:rPr>
        <w:t xml:space="preserve">Given the gravity of on-going failed treaty management, the slow and incomplete process of reform, the magnitude and complexity of infectious disease outbreaks, and the rising severity of public health emergencies, a recommitment must be made to complete and restore the original mandates as a collaborative and coordinated global network responsibility, </w:t>
      </w:r>
      <w:r w:rsidRPr="007D3D23">
        <w:rPr>
          <w:rStyle w:val="Emphasis"/>
        </w:rPr>
        <w:t>not one left to the actions of individual countries.</w:t>
      </w:r>
      <w:r w:rsidRPr="007D3D23">
        <w:t xml:space="preserve"> The </w:t>
      </w:r>
      <w:r w:rsidRPr="007D3D23">
        <w:rPr>
          <w:rStyle w:val="StyleUnderline"/>
        </w:rPr>
        <w:t>bottom line is that the global community can no longer tolerate an ineffectual and passive international response system</w:t>
      </w:r>
      <w:r w:rsidRPr="007D3D23">
        <w:t xml:space="preserve">. As such, this Treaty has the potential to become one of the most effective treaties for crisis response and risk reduction world-wide. Practitioners and health decision-makers world-wide must break their silence and advocate for a stronger Treaty and a return of WHO authority. Health practitioners and health decision-makers world-wide must break their silence and advocate for a stronger Treaty and a return of WHO’s undisputed global authority.81 Will China’s unilateral decisions just be a temporary stay as it was post-SARS, or is China capable of adopting, without conditions, the WHO public health requirements they have so far ignored? </w:t>
      </w:r>
      <w:r w:rsidRPr="007D3D23">
        <w:rPr>
          <w:rStyle w:val="StyleUnderline"/>
        </w:rPr>
        <w:t xml:space="preserve">Autocratic leaders in history have a direct impact on health security. Dictatorships, with direct knowledge of the negative impact on health, create </w:t>
      </w:r>
      <w:r w:rsidRPr="007D3D23">
        <w:rPr>
          <w:rStyle w:val="Emphasis"/>
        </w:rPr>
        <w:t>adverse political and economic conditions</w:t>
      </w:r>
      <w:r w:rsidRPr="007D3D23">
        <w:rPr>
          <w:rStyle w:val="StyleUnderline"/>
        </w:rPr>
        <w:t xml:space="preserve"> that only </w:t>
      </w:r>
      <w:r w:rsidRPr="007D3D23">
        <w:rPr>
          <w:rStyle w:val="Emphasis"/>
        </w:rPr>
        <w:t>complicate the problem further</w:t>
      </w:r>
      <w:r w:rsidRPr="007D3D23">
        <w:rPr>
          <w:rStyle w:val="StyleUnderline"/>
        </w:rPr>
        <w:t>.</w:t>
      </w:r>
      <w:r w:rsidRPr="007D3D23">
        <w:rPr>
          <w:rStyle w:val="Emphasis"/>
        </w:rPr>
        <w:t xml:space="preserve"> This is more evident in autocratic regimes where health protections have been seriously and purposely curtailed.</w:t>
      </w:r>
      <w:r w:rsidRPr="007D3D23">
        <w:t xml:space="preserve"> This summary acknowledges that </w:t>
      </w:r>
      <w:r w:rsidRPr="007D3D23">
        <w:rPr>
          <w:rStyle w:val="StyleUnderline"/>
        </w:rPr>
        <w:t xml:space="preserve">autocratic regimes are </w:t>
      </w:r>
      <w:r w:rsidRPr="007D3D23">
        <w:rPr>
          <w:rStyle w:val="Emphasis"/>
        </w:rPr>
        <w:t>seriously handicapped</w:t>
      </w:r>
      <w:r w:rsidRPr="007D3D23">
        <w:rPr>
          <w:rStyle w:val="StyleUnderline"/>
        </w:rPr>
        <w:t xml:space="preserve"> by sociopathic narcissistic leaders who are incapable of understanding the health consequences of infectious diseases or their impact on their population</w:t>
      </w:r>
      <w:r w:rsidRPr="007D3D23">
        <w:t xml:space="preserve">. </w:t>
      </w:r>
      <w:r w:rsidRPr="007D3D23">
        <w:rPr>
          <w:rStyle w:val="StyleUnderline"/>
        </w:rPr>
        <w:t>They will universally accelerate defenses indigenous to their personality traits when faced with contrary facts, double down against or deny accurate science to the contrary, delay timely precautions, and fail to meet health expectations required of nations under existing International Health Regulations, laws, and Epidemic Control surveillance</w:t>
      </w:r>
      <w:r w:rsidRPr="007D3D23">
        <w:t xml:space="preserve">.82 </w:t>
      </w:r>
      <w:r w:rsidRPr="007D3D23">
        <w:rPr>
          <w:rStyle w:val="StyleUnderline"/>
        </w:rPr>
        <w:t>Kavanaugh’s Lancet editorial initially praised Chinese tactics that reflected a level of control only available to authoritarian regimes. As days and weeks passed, it revealed a government that inherently became victims of their own propaganda based on “need to avoid sharing bad news.”</w:t>
      </w:r>
      <w:r w:rsidRPr="007D3D23">
        <w:t xml:space="preserve"> </w:t>
      </w:r>
      <w:r w:rsidRPr="007D3D23">
        <w:rPr>
          <w:rStyle w:val="StyleUnderline"/>
        </w:rPr>
        <w:t xml:space="preserve">He concluded that </w:t>
      </w:r>
      <w:r w:rsidRPr="007D3D23">
        <w:rPr>
          <w:rStyle w:val="Emphasis"/>
        </w:rPr>
        <w:t>authoritarian politics inhibited an effective response</w:t>
      </w:r>
      <w:r w:rsidRPr="007D3D23">
        <w:rPr>
          <w:rStyle w:val="StyleUnderline"/>
        </w:rPr>
        <w:t xml:space="preserve">, and that </w:t>
      </w:r>
      <w:r w:rsidRPr="007D3D23">
        <w:rPr>
          <w:rStyle w:val="Emphasis"/>
        </w:rPr>
        <w:t>openness and competitive politics favor a strategically fair public health strategy</w:t>
      </w:r>
      <w:r w:rsidRPr="007D3D23">
        <w:rPr>
          <w:rStyle w:val="StyleUnderline"/>
        </w:rPr>
        <w:t>.</w:t>
      </w:r>
      <w:r w:rsidRPr="007D3D23">
        <w:t xml:space="preserve">83 </w:t>
      </w:r>
      <w:r w:rsidRPr="007D3D23">
        <w:rPr>
          <w:rStyle w:val="Emphasis"/>
        </w:rPr>
        <w:t>Democratic nations in comparison to autocratic regimes</w:t>
      </w:r>
      <w:r w:rsidRPr="007D3D23">
        <w:rPr>
          <w:rStyle w:val="StyleUnderline"/>
        </w:rPr>
        <w:t xml:space="preserve"> recognize that </w:t>
      </w:r>
      <w:r w:rsidRPr="007D3D23">
        <w:rPr>
          <w:rStyle w:val="Emphasis"/>
        </w:rPr>
        <w:t>public health fundamentally depends on public trust</w:t>
      </w:r>
      <w:r w:rsidRPr="007D3D23">
        <w:rPr>
          <w:rStyle w:val="StyleUnderline"/>
        </w:rPr>
        <w:t>.</w:t>
      </w:r>
      <w:r w:rsidRPr="007D3D23">
        <w:t xml:space="preserve">84 The WHO’s China Joint Mission on Coronavirus Disease report has applauded China’s eventual response capability and capacity with strict measures to interrupt or minimize transmission chains with extremely proactive surveillance, rapid diagnosis, isolation tracking, quarantine, and population acceptance of these measures, to implement the measures to contain COVID-19 within the country.85 </w:t>
      </w:r>
      <w:r w:rsidRPr="007D3D23">
        <w:rPr>
          <w:rStyle w:val="StyleUnderline"/>
        </w:rPr>
        <w:t xml:space="preserve">It </w:t>
      </w:r>
      <w:r w:rsidRPr="007D3D23">
        <w:rPr>
          <w:rStyle w:val="Emphasis"/>
        </w:rPr>
        <w:t>must not be forgotten</w:t>
      </w:r>
      <w:r w:rsidRPr="007D3D23">
        <w:rPr>
          <w:rStyle w:val="StyleUnderline"/>
        </w:rPr>
        <w:t xml:space="preserve"> that </w:t>
      </w:r>
      <w:r w:rsidRPr="007D3D23">
        <w:rPr>
          <w:rStyle w:val="Emphasis"/>
        </w:rPr>
        <w:t>China’s authoritarian rule “put secrecy and order ahead of openly confronting the growing crisis</w:t>
      </w:r>
      <w:r w:rsidRPr="007D3D23">
        <w:rPr>
          <w:rStyle w:val="StyleUnderline"/>
        </w:rPr>
        <w:t xml:space="preserve"> and risking alarm or political embarrassment,”</w:t>
      </w:r>
      <w:r w:rsidRPr="007D3D23">
        <w:t xml:space="preserve"> 86 arrested and compelled Dr. Li Wenliang to sign a statement that his warning constituted “illegal behavior,” all of which delayed a concerted public health offensive that led to his death.86 This was an “issue of inaction” that would have contained COVID-19 within China and remains a potent symbol of China’s failures.86 </w:t>
      </w:r>
      <w:r w:rsidRPr="007D3D23">
        <w:rPr>
          <w:rStyle w:val="StyleUnderline"/>
        </w:rPr>
        <w:t xml:space="preserve">There is </w:t>
      </w:r>
      <w:r w:rsidRPr="007D3D23">
        <w:rPr>
          <w:rStyle w:val="Emphasis"/>
        </w:rPr>
        <w:t>no evidence</w:t>
      </w:r>
      <w:r w:rsidRPr="007D3D23">
        <w:rPr>
          <w:rStyle w:val="StyleUnderline"/>
        </w:rPr>
        <w:t xml:space="preserve"> that the authoritarian regime has or will change to prevent this from happening again</w:t>
      </w:r>
      <w:r w:rsidRPr="007D3D23">
        <w:t>.87 I suspect China’s sophisticated censorship and propaganda systems will outlast any public health improvements.</w:t>
      </w:r>
    </w:p>
    <w:p w14:paraId="2CCB0E25" w14:textId="77777777" w:rsidR="002D13F8" w:rsidRPr="007D3D23" w:rsidRDefault="002D13F8" w:rsidP="002D13F8"/>
    <w:p w14:paraId="63260911" w14:textId="5C0F209D" w:rsidR="002D30B3" w:rsidRDefault="002D30B3" w:rsidP="002D13F8">
      <w:pPr>
        <w:pStyle w:val="Heading2"/>
        <w:rPr>
          <w:rFonts w:cs="Times New Roman"/>
        </w:rPr>
      </w:pPr>
      <w:r>
        <w:rPr>
          <w:rFonts w:cs="Times New Roman"/>
        </w:rPr>
        <w:t xml:space="preserve">AT </w:t>
      </w:r>
      <w:proofErr w:type="gramStart"/>
      <w:r>
        <w:rPr>
          <w:rFonts w:cs="Times New Roman"/>
        </w:rPr>
        <w:t>Drones !</w:t>
      </w:r>
      <w:proofErr w:type="gramEnd"/>
    </w:p>
    <w:p w14:paraId="33C2F968" w14:textId="77777777" w:rsidR="002D30B3" w:rsidRDefault="002D30B3" w:rsidP="002D30B3">
      <w:pPr>
        <w:pStyle w:val="Heading4"/>
      </w:pPr>
      <w:r>
        <w:t xml:space="preserve">Drone </w:t>
      </w:r>
      <w:proofErr w:type="spellStart"/>
      <w:r>
        <w:t>prolif</w:t>
      </w:r>
      <w:proofErr w:type="spellEnd"/>
      <w:r>
        <w:t xml:space="preserve"> inevitable </w:t>
      </w:r>
    </w:p>
    <w:p w14:paraId="59E6CD8B" w14:textId="77777777" w:rsidR="002D30B3" w:rsidRDefault="002D30B3" w:rsidP="002D30B3">
      <w:pPr>
        <w:rPr>
          <w:rStyle w:val="Style13ptBold"/>
        </w:rPr>
      </w:pPr>
      <w:r>
        <w:rPr>
          <w:rStyle w:val="Style13ptBold"/>
        </w:rPr>
        <w:t xml:space="preserve">Singh and </w:t>
      </w:r>
      <w:proofErr w:type="spellStart"/>
      <w:r>
        <w:rPr>
          <w:rStyle w:val="Style13ptBold"/>
        </w:rPr>
        <w:t>Wittes</w:t>
      </w:r>
      <w:proofErr w:type="spellEnd"/>
      <w:r>
        <w:rPr>
          <w:rStyle w:val="Style13ptBold"/>
        </w:rPr>
        <w:t xml:space="preserve"> 12 </w:t>
      </w:r>
      <w:r w:rsidRPr="00B64FC0">
        <w:t>– *Research Assistant, Governance Studies @ AEI **Senior Fellow, Governance Studies @ AEI</w:t>
      </w:r>
    </w:p>
    <w:p w14:paraId="06682145" w14:textId="30D871BA" w:rsidR="002D30B3" w:rsidRDefault="002D30B3" w:rsidP="002D30B3">
      <w:proofErr w:type="spellStart"/>
      <w:r>
        <w:t>Ritka</w:t>
      </w:r>
      <w:proofErr w:type="spellEnd"/>
      <w:r>
        <w:t xml:space="preserve"> and Benjamin, 1-11-12, “</w:t>
      </w:r>
      <w:r w:rsidRPr="00B64FC0">
        <w:t>Drones Are a Challenge — and an Opportunity</w:t>
      </w:r>
      <w:r>
        <w:t xml:space="preserve">” </w:t>
      </w:r>
      <w:hyperlink r:id="rId54" w:history="1">
        <w:r w:rsidRPr="00E734C0">
          <w:rPr>
            <w:rStyle w:val="Hyperlink"/>
          </w:rPr>
          <w:t>http://www.brookings.edu/research/opinions/2012/01/11-drones-wittes</w:t>
        </w:r>
      </w:hyperlink>
    </w:p>
    <w:p w14:paraId="054D78CF" w14:textId="77777777" w:rsidR="002D30B3" w:rsidRPr="00B64FC0" w:rsidRDefault="002D30B3" w:rsidP="002D30B3"/>
    <w:p w14:paraId="63D10A63" w14:textId="77777777" w:rsidR="002D30B3" w:rsidRPr="002465B1" w:rsidRDefault="002D30B3" w:rsidP="002D30B3">
      <w:r w:rsidRPr="00E642B7">
        <w:t xml:space="preserve">Yes, as </w:t>
      </w:r>
      <w:proofErr w:type="spellStart"/>
      <w:r w:rsidRPr="00E642B7">
        <w:t>Cortright</w:t>
      </w:r>
      <w:proofErr w:type="spellEnd"/>
      <w:r w:rsidRPr="00E642B7">
        <w:t xml:space="preserve"> says, </w:t>
      </w:r>
      <w:r w:rsidRPr="001F6B60">
        <w:rPr>
          <w:rStyle w:val="StyleUnderline"/>
        </w:rPr>
        <w:t xml:space="preserve">a great many </w:t>
      </w:r>
      <w:r w:rsidRPr="003C77F4">
        <w:rPr>
          <w:rStyle w:val="StyleUnderline"/>
          <w:highlight w:val="cyan"/>
        </w:rPr>
        <w:t>other countries are getting into the drone game</w:t>
      </w:r>
      <w:r w:rsidRPr="001F6B60">
        <w:rPr>
          <w:rStyle w:val="StyleUnderline"/>
        </w:rPr>
        <w:t xml:space="preserve"> too</w:t>
      </w:r>
      <w:r w:rsidRPr="00E642B7">
        <w:t xml:space="preserve">—but </w:t>
      </w:r>
      <w:r w:rsidRPr="003C77F4">
        <w:rPr>
          <w:rStyle w:val="StyleUnderline"/>
          <w:highlight w:val="cyan"/>
        </w:rPr>
        <w:t>this is less because the U</w:t>
      </w:r>
      <w:r w:rsidRPr="001F6B60">
        <w:rPr>
          <w:rStyle w:val="StyleUnderline"/>
        </w:rPr>
        <w:t xml:space="preserve">nited </w:t>
      </w:r>
      <w:r w:rsidRPr="003C77F4">
        <w:rPr>
          <w:rStyle w:val="StyleUnderline"/>
          <w:highlight w:val="cyan"/>
        </w:rPr>
        <w:t>S</w:t>
      </w:r>
      <w:r w:rsidRPr="001F6B60">
        <w:rPr>
          <w:rStyle w:val="StyleUnderline"/>
        </w:rPr>
        <w:t xml:space="preserve">tates </w:t>
      </w:r>
      <w:r w:rsidRPr="003C77F4">
        <w:rPr>
          <w:rStyle w:val="StyleUnderline"/>
          <w:highlight w:val="cyan"/>
        </w:rPr>
        <w:t xml:space="preserve">is paving the way than because this logic is obvious to those countries </w:t>
      </w:r>
      <w:r w:rsidRPr="001F6B60">
        <w:rPr>
          <w:rStyle w:val="StyleUnderline"/>
        </w:rPr>
        <w:t>too</w:t>
      </w:r>
      <w:r w:rsidRPr="00E642B7">
        <w:t xml:space="preserve">. And </w:t>
      </w:r>
      <w:r w:rsidRPr="003C77F4">
        <w:rPr>
          <w:rStyle w:val="StyleUnderline"/>
          <w:highlight w:val="cyan"/>
        </w:rPr>
        <w:t xml:space="preserve">this same logic, combined with the reality that </w:t>
      </w:r>
      <w:r w:rsidRPr="001F6B60">
        <w:rPr>
          <w:rStyle w:val="StyleUnderline"/>
        </w:rPr>
        <w:t xml:space="preserve">robotic </w:t>
      </w:r>
      <w:r w:rsidRPr="003C77F4">
        <w:rPr>
          <w:rStyle w:val="StyleUnderline"/>
          <w:highlight w:val="cyan"/>
        </w:rPr>
        <w:t>technologies are getting cheaper and easier to acquire</w:t>
      </w:r>
      <w:r w:rsidRPr="001F6B60">
        <w:rPr>
          <w:rStyle w:val="StyleUnderline"/>
        </w:rPr>
        <w:t xml:space="preserve"> even as their power increases, </w:t>
      </w:r>
      <w:r w:rsidRPr="003C77F4">
        <w:rPr>
          <w:rStyle w:val="StyleUnderline"/>
          <w:highlight w:val="cyan"/>
        </w:rPr>
        <w:t xml:space="preserve">means that </w:t>
      </w:r>
      <w:r w:rsidRPr="003C77F4">
        <w:rPr>
          <w:rStyle w:val="Emphasis"/>
          <w:rFonts w:eastAsiaTheme="majorEastAsia"/>
          <w:highlight w:val="cyan"/>
        </w:rPr>
        <w:t>proliferation will happen irrespective</w:t>
      </w:r>
      <w:r w:rsidRPr="003C77F4">
        <w:rPr>
          <w:rStyle w:val="StyleUnderline"/>
          <w:highlight w:val="cyan"/>
        </w:rPr>
        <w:t xml:space="preserve"> of what the U</w:t>
      </w:r>
      <w:r w:rsidRPr="003C77F4">
        <w:rPr>
          <w:rStyle w:val="StyleUnderline"/>
        </w:rPr>
        <w:t>nited</w:t>
      </w:r>
      <w:r w:rsidRPr="001F6B60">
        <w:rPr>
          <w:rStyle w:val="StyleUnderline"/>
        </w:rPr>
        <w:t xml:space="preserve"> </w:t>
      </w:r>
      <w:r w:rsidRPr="003C77F4">
        <w:rPr>
          <w:rStyle w:val="StyleUnderline"/>
          <w:highlight w:val="cyan"/>
        </w:rPr>
        <w:t>S</w:t>
      </w:r>
      <w:r w:rsidRPr="001F6B60">
        <w:rPr>
          <w:rStyle w:val="StyleUnderline"/>
        </w:rPr>
        <w:t xml:space="preserve">tates </w:t>
      </w:r>
      <w:r w:rsidRPr="003C77F4">
        <w:rPr>
          <w:rStyle w:val="StyleUnderline"/>
          <w:highlight w:val="cyan"/>
        </w:rPr>
        <w:t>does.</w:t>
      </w:r>
      <w:r w:rsidRPr="00E642B7">
        <w:t xml:space="preserve"> Indeed, </w:t>
      </w:r>
      <w:r w:rsidRPr="00C80F6C">
        <w:rPr>
          <w:rStyle w:val="StyleUnderline"/>
        </w:rPr>
        <w:t xml:space="preserve">the question is </w:t>
      </w:r>
      <w:r w:rsidRPr="00E642B7">
        <w:t xml:space="preserve">not whether we will live in a world of highly proliferated technologies of robotic attack. It is </w:t>
      </w:r>
      <w:r w:rsidRPr="00C80F6C">
        <w:rPr>
          <w:rStyle w:val="StyleUnderline"/>
        </w:rPr>
        <w:t>whether the United States is going to be ahead of this curve or behind it.</w:t>
      </w:r>
    </w:p>
    <w:p w14:paraId="65886C40" w14:textId="77777777" w:rsidR="002D30B3" w:rsidRDefault="002D30B3" w:rsidP="002D30B3">
      <w:pPr>
        <w:pStyle w:val="Heading4"/>
      </w:pPr>
      <w:r>
        <w:t>Claims that drone proliferation increases conflict are backwards – drone strikes decrease the frequency and intensity of conflicts and are key to tactical flexibility.</w:t>
      </w:r>
    </w:p>
    <w:p w14:paraId="3DADCFDB" w14:textId="77777777" w:rsidR="002D30B3" w:rsidRPr="00C62080" w:rsidRDefault="002D30B3" w:rsidP="002D30B3">
      <w:pPr>
        <w:rPr>
          <w:rStyle w:val="Style13ptBold"/>
        </w:rPr>
      </w:pPr>
      <w:proofErr w:type="spellStart"/>
      <w:r w:rsidRPr="00C62080">
        <w:rPr>
          <w:rStyle w:val="Style13ptBold"/>
        </w:rPr>
        <w:t>Goure</w:t>
      </w:r>
      <w:proofErr w:type="spellEnd"/>
      <w:r w:rsidRPr="00C62080">
        <w:rPr>
          <w:rStyle w:val="Style13ptBold"/>
        </w:rPr>
        <w:t xml:space="preserve"> ‘12</w:t>
      </w:r>
    </w:p>
    <w:p w14:paraId="500BE105" w14:textId="77777777" w:rsidR="002D30B3" w:rsidRPr="002D30B3" w:rsidRDefault="002D30B3" w:rsidP="002D30B3">
      <w:r w:rsidRPr="002D30B3">
        <w:t xml:space="preserve">[Jan, Daniel </w:t>
      </w:r>
      <w:proofErr w:type="spellStart"/>
      <w:r w:rsidRPr="002D30B3">
        <w:t>Goure</w:t>
      </w:r>
      <w:proofErr w:type="spellEnd"/>
      <w:r w:rsidRPr="002D30B3">
        <w:t xml:space="preserve"> is a vice president of the Lexington Institute. In 2001, he was a member of the Defense Department’s Transition Team. Prior to that, he served as director of the Office of Strategic Competitiveness for the Secretary of Defense and was a senior analyst with the Center for Naval Analyses, Dr. </w:t>
      </w:r>
      <w:proofErr w:type="spellStart"/>
      <w:r w:rsidRPr="002D30B3">
        <w:t>Goure</w:t>
      </w:r>
      <w:proofErr w:type="spellEnd"/>
      <w:r w:rsidRPr="002D30B3">
        <w:t xml:space="preserve"> has been a consultant for the Departments of State, Defense, and Energy. He has taught or lectured at the Johns Hopkins University, the Foreign Service Institute, the National War College, the Naval War College, the Air War College, and the Inter-American Defense College. Since 2001, Dr. </w:t>
      </w:r>
      <w:proofErr w:type="spellStart"/>
      <w:r w:rsidRPr="002D30B3">
        <w:t>Goure</w:t>
      </w:r>
      <w:proofErr w:type="spellEnd"/>
      <w:r w:rsidRPr="002D30B3">
        <w:t xml:space="preserve"> has been an adjunct professor in graduate programs at the Center for Peace and Security Studies at Georgetown University, and an adjunct professor at National Defense University since 2002. Dr. </w:t>
      </w:r>
      <w:proofErr w:type="spellStart"/>
      <w:r w:rsidRPr="002D30B3">
        <w:t>Goure</w:t>
      </w:r>
      <w:proofErr w:type="spellEnd"/>
      <w:r w:rsidRPr="002D30B3">
        <w:t xml:space="preserve"> a Ph.D. in international relations and Russian studies from the Johns Hopkins, “Drones and the Changing Nature of Warfare: Hold the Presses! “http://www.cato-unbound.org/2012/01/13/daniel-goure/drones-changing-nature-warfare-hold-presses]</w:t>
      </w:r>
    </w:p>
    <w:p w14:paraId="72C45C33" w14:textId="77777777" w:rsidR="002D30B3" w:rsidRDefault="002D30B3" w:rsidP="002D30B3">
      <w:pPr>
        <w:rPr>
          <w:rFonts w:ascii="Georgia" w:hAnsi="Georgia"/>
          <w:color w:val="222222"/>
        </w:rPr>
      </w:pPr>
    </w:p>
    <w:p w14:paraId="35A93AB1" w14:textId="76B5E942" w:rsidR="002D30B3" w:rsidRDefault="002D30B3" w:rsidP="002D30B3">
      <w:r w:rsidRPr="00C62080">
        <w:t xml:space="preserve">Modern </w:t>
      </w:r>
      <w:r w:rsidRPr="00C62080">
        <w:rPr>
          <w:rStyle w:val="StyleUnderline"/>
        </w:rPr>
        <w:t>drones</w:t>
      </w:r>
      <w:r w:rsidRPr="00C62080">
        <w:t xml:space="preserve"> provide many of the best features of both cruise missiles and manned aircraft. Most significantly, they </w:t>
      </w:r>
      <w:r w:rsidRPr="00C62080">
        <w:rPr>
          <w:rStyle w:val="StyleUnderline"/>
        </w:rPr>
        <w:t>provide the tactical and operational flexibility of manned platforms with the reduced risk to personnel associated with cruise missiles</w:t>
      </w:r>
      <w:r w:rsidRPr="00C62080">
        <w:t xml:space="preserve">. Unlike the former, they allow for man-in-the-loop control and vehicle recovery. Unlike the latter, they can operate at altitudes and in environments unsuited to manned systems and, in some cases, for extended periods of time. </w:t>
      </w:r>
      <w:r w:rsidRPr="00C62080">
        <w:rPr>
          <w:rStyle w:val="StyleUnderline"/>
        </w:rPr>
        <w:t>Despite the proliferation of drones, particularly by the U</w:t>
      </w:r>
      <w:r w:rsidRPr="00C62080">
        <w:t xml:space="preserve">nited </w:t>
      </w:r>
      <w:r w:rsidRPr="00C62080">
        <w:rPr>
          <w:rStyle w:val="StyleUnderline"/>
        </w:rPr>
        <w:t>S</w:t>
      </w:r>
      <w:r w:rsidRPr="00C62080">
        <w:t xml:space="preserve">tates, </w:t>
      </w:r>
      <w:r w:rsidRPr="00C62080">
        <w:rPr>
          <w:rStyle w:val="StyleUnderline"/>
        </w:rPr>
        <w:t>at best it can be argued that the proliferation of unmanned aerial systems</w:t>
      </w:r>
      <w:r w:rsidRPr="00C62080">
        <w:t xml:space="preserve"> (UASs) </w:t>
      </w:r>
      <w:r w:rsidRPr="00C62080">
        <w:rPr>
          <w:rStyle w:val="StyleUnderline"/>
        </w:rPr>
        <w:t>is changing tactics</w:t>
      </w:r>
      <w:r w:rsidRPr="00C62080">
        <w:t xml:space="preserve">, particularly </w:t>
      </w:r>
      <w:r w:rsidRPr="00C62080">
        <w:rPr>
          <w:rStyle w:val="StyleUnderline"/>
        </w:rPr>
        <w:t>with respect to operations on land.</w:t>
      </w:r>
      <w:r w:rsidRPr="00C62080">
        <w:t xml:space="preserve"> The predominant mission of drones today is to collect information, primarily electro-optical data in the form of pictures and full motion video. The overwhelming majority of drone flying hours are conducted by systems such as </w:t>
      </w:r>
      <w:proofErr w:type="spellStart"/>
      <w:r w:rsidRPr="00C62080">
        <w:t>Aerovironment’s</w:t>
      </w:r>
      <w:proofErr w:type="spellEnd"/>
      <w:r w:rsidRPr="00C62080">
        <w:t xml:space="preserve"> Wasp, Puma, and Raven; </w:t>
      </w:r>
      <w:proofErr w:type="spellStart"/>
      <w:r w:rsidRPr="00C62080">
        <w:t>Insitu’s</w:t>
      </w:r>
      <w:proofErr w:type="spellEnd"/>
      <w:r w:rsidRPr="00C62080">
        <w:t xml:space="preserve"> ScanEagle; and Textron’s Shadow for the purpose of providing overwatch for maneuvering Army and Marine Corps units. Even the vaunted Predator, a variant of which, the MQ-9 Reaper, is the platform employed for armed strikes, is predominantly employed for intelligence, surveillance, and reconnaissance missions. The larger systems such as Northrop Grumman’s Global Hawk and Lockheed Martin’s stealthy RQ-170 Sentinel are intended solely to gather intelligence. </w:t>
      </w:r>
      <w:r w:rsidRPr="00C62080">
        <w:rPr>
          <w:rStyle w:val="StyleUnderline"/>
        </w:rPr>
        <w:t xml:space="preserve">Armed drones serve a niche function. They are useful in situations where real-time tactical intelligence is required in order to launch a weapon and the operating environment is extremely benign. Because they can loiter in the area of a suspected target, waiting for positive identification and the proper time to strike with the least possibility of inflicting collateral damage, they are far less lethal than any other aerial weapons system. Attempts to connect an increased tendency to use force are supported </w:t>
      </w:r>
      <w:r w:rsidRPr="00C62080">
        <w:rPr>
          <w:rStyle w:val="Emphasis"/>
        </w:rPr>
        <w:t>neither by the evidence nor by logic. The frequency and intensity of conflicts has declined even as the ability to conduct remote combat has increased exponentially</w:t>
      </w:r>
      <w:r w:rsidRPr="00C62080">
        <w:t xml:space="preserve">. </w:t>
      </w:r>
      <w:r w:rsidRPr="00C62080">
        <w:rPr>
          <w:rStyle w:val="StyleUnderline"/>
        </w:rPr>
        <w:t>There were only a handful of drones available to the U.S. military when Operations Enduring Freedom and Iraqi Freedom began. The lack of unmanned systems appears to have posed no obstacle to the decision to initiate either operation. It is difficult to accord any serious influence over the conduct of air operations in past or current conflicts to the presence of armed drones.</w:t>
      </w:r>
      <w:r w:rsidRPr="00C62080">
        <w:t xml:space="preserve"> In the era before drones, the U.S. imposed ten year long no-fly zones over northern and southern Iraq. In addition, </w:t>
      </w:r>
      <w:r w:rsidRPr="00C62080">
        <w:rPr>
          <w:rStyle w:val="StyleUnderline"/>
        </w:rPr>
        <w:t>the number of drone sorties in total is but a tiny fraction of all aerial sorties. Armed drone sorties constitute only a small fraction of total drone missions.</w:t>
      </w:r>
      <w:r w:rsidRPr="00C62080">
        <w:t xml:space="preserve"> </w:t>
      </w:r>
      <w:proofErr w:type="spellStart"/>
      <w:r w:rsidRPr="00C62080">
        <w:t>Cortright</w:t>
      </w:r>
      <w:proofErr w:type="spellEnd"/>
      <w:r w:rsidRPr="00C62080">
        <w:t xml:space="preserve"> notes that </w:t>
      </w:r>
      <w:r w:rsidRPr="00C62080">
        <w:rPr>
          <w:rStyle w:val="StyleUnderline"/>
        </w:rPr>
        <w:t>since 2009 there have been 239 drone strikes into Pakistan. However, for the month of January 2011, Coalition forces in Afghanistan flew 387 sorties in which guns were fired or munitions expended</w:t>
      </w:r>
      <w:r w:rsidRPr="00C62080">
        <w:t xml:space="preserve">.[2] These statistics suggest a clear preference on the part of the military for manned aerial systems and not drones in the conduct of tactical air operations. </w:t>
      </w:r>
      <w:proofErr w:type="spellStart"/>
      <w:r w:rsidRPr="00C62080">
        <w:rPr>
          <w:rStyle w:val="StyleUnderline"/>
        </w:rPr>
        <w:t>Cortright</w:t>
      </w:r>
      <w:proofErr w:type="spellEnd"/>
      <w:r w:rsidRPr="00C62080">
        <w:rPr>
          <w:rStyle w:val="StyleUnderline"/>
        </w:rPr>
        <w:t xml:space="preserve"> also reports that 145 drone strikes were conducted during</w:t>
      </w:r>
      <w:r w:rsidRPr="00C62080">
        <w:t xml:space="preserve"> Operation Odyssey Dawn—</w:t>
      </w:r>
      <w:r w:rsidRPr="00C62080">
        <w:rPr>
          <w:rStyle w:val="StyleUnderline"/>
        </w:rPr>
        <w:t xml:space="preserve">the liberation of Libya. </w:t>
      </w:r>
      <w:proofErr w:type="gramStart"/>
      <w:r w:rsidRPr="00C62080">
        <w:rPr>
          <w:rStyle w:val="StyleUnderline"/>
        </w:rPr>
        <w:t>Actually</w:t>
      </w:r>
      <w:proofErr w:type="gramEnd"/>
      <w:r w:rsidRPr="00C62080">
        <w:rPr>
          <w:rStyle w:val="StyleUnderline"/>
        </w:rPr>
        <w:t xml:space="preserve"> this is an incorrect statement</w:t>
      </w:r>
      <w:r w:rsidRPr="00C62080">
        <w:t xml:space="preserve">. While drones were used over Libya, these were not armed flights, hence they were sorties and not strikes. But </w:t>
      </w:r>
      <w:r w:rsidRPr="00C62080">
        <w:rPr>
          <w:rStyle w:val="StyleUnderline"/>
        </w:rPr>
        <w:t>this is good example of the breathless quality of much of the analysis today of the implications of drones for warfare</w:t>
      </w:r>
      <w:r w:rsidRPr="00C62080">
        <w:t xml:space="preserve">. Look at the numbers. The U.S. alone conducted some 3,500 sorties during Operation Odyssey Dawn. </w:t>
      </w:r>
      <w:proofErr w:type="gramStart"/>
      <w:r w:rsidRPr="00C62080">
        <w:t>So</w:t>
      </w:r>
      <w:proofErr w:type="gramEnd"/>
      <w:r w:rsidRPr="00C62080">
        <w:t xml:space="preserve"> drones amounted to 4% of the total. By the way, the United States and United Kingdom also launched 228 Tomahawk cruise missiles during this operation, 112 on the first night of the conflict. If we are to accord to weapon systems influence over the decision to use force, then in the case of Libya, precedence must be given based simply on the number of sorties conducted to cruise missiles, aerial refueling tankers, tactical fighters, and even cargo planes before we come to the little-used drone. </w:t>
      </w:r>
      <w:r w:rsidRPr="00C62080">
        <w:rPr>
          <w:rStyle w:val="Emphasis"/>
        </w:rPr>
        <w:t>The availability of unmanned aerial systems in no way makes conflict more likely or more brutal</w:t>
      </w:r>
      <w:r w:rsidRPr="00C62080">
        <w:rPr>
          <w:rStyle w:val="StyleUnderline"/>
        </w:rPr>
        <w:t>. Quite the opposite, in fact, seems to be the case. The presumption that were it not for the availability of drones, the U.S. would refrain from conducting military operations against terrorists based in Pakistan is highly dubious</w:t>
      </w:r>
      <w:r w:rsidRPr="00C62080">
        <w:t xml:space="preserve">. We have an example of an alternative military option: Operation Enduring Freedom. As Joshua Goldstein pointed out in a recent article, the use of armed drones in Pakistan may have prevented the use of far bloodier means. </w:t>
      </w:r>
      <w:r w:rsidRPr="00C62080">
        <w:rPr>
          <w:rStyle w:val="StyleUnderline"/>
        </w:rPr>
        <w:t>“Armed drones now attack targets that in the past would have required an invasion with thousands of heavily armed troops, displacing huge numbers of civilians and destroying valuable property along the way.”[</w:t>
      </w:r>
      <w:r w:rsidRPr="00C62080">
        <w:t xml:space="preserve">3] According to Robert Woodward’s reporting on President Obama’s decision to deploy additional forces to Afghanistan in 2009, a number of senior advisors proposed a lower-cost, smaller deployment based on increased use of special operations forces and unmanned aerial vehicles. I might go even farther than Goldstein and argue that </w:t>
      </w:r>
      <w:proofErr w:type="spellStart"/>
      <w:r w:rsidRPr="00C62080">
        <w:rPr>
          <w:rStyle w:val="StyleUnderline"/>
        </w:rPr>
        <w:t>Cortright</w:t>
      </w:r>
      <w:proofErr w:type="spellEnd"/>
      <w:r w:rsidRPr="00C62080">
        <w:rPr>
          <w:rStyle w:val="StyleUnderline"/>
        </w:rPr>
        <w:t xml:space="preserve"> should advocate the greater use of drones, armed and otherwise, precisely due to his interest in reducing the frequency, intensity, and costs of conflicts. Just as dash cameras in police cars and cell phone cameras have led to a decrease in police brutality and the ability to bring those who violate procedures to account, the electro-optical sensors on drones can be used to increase oversight over military forces in the field</w:t>
      </w:r>
      <w:r w:rsidRPr="00C62080">
        <w:t xml:space="preserve">. In fact, </w:t>
      </w:r>
      <w:r w:rsidRPr="00C62080">
        <w:rPr>
          <w:rStyle w:val="StyleUnderline"/>
        </w:rPr>
        <w:t>cameras</w:t>
      </w:r>
      <w:r w:rsidRPr="00C62080">
        <w:t xml:space="preserve"> can </w:t>
      </w:r>
      <w:r w:rsidRPr="00C62080">
        <w:rPr>
          <w:rStyle w:val="StyleUnderline"/>
        </w:rPr>
        <w:t>reduce</w:t>
      </w:r>
      <w:r w:rsidRPr="00C62080">
        <w:t xml:space="preserve"> what </w:t>
      </w:r>
      <w:proofErr w:type="spellStart"/>
      <w:r w:rsidRPr="00C62080">
        <w:t>Cortright</w:t>
      </w:r>
      <w:proofErr w:type="spellEnd"/>
      <w:r w:rsidRPr="00C62080">
        <w:t xml:space="preserve"> calls </w:t>
      </w:r>
      <w:r w:rsidRPr="00C62080">
        <w:rPr>
          <w:rStyle w:val="StyleUnderline"/>
        </w:rPr>
        <w:t>“the psychological distance that separates the launching of a strike from its bloody impact.”</w:t>
      </w:r>
      <w:r w:rsidRPr="00C62080">
        <w:t xml:space="preserve"> It can also help reduce the alleged isolation of the American people from the use of force in their name.</w:t>
      </w:r>
    </w:p>
    <w:p w14:paraId="4FF1F4DD" w14:textId="77777777" w:rsidR="002D30B3" w:rsidRPr="00BB366E" w:rsidRDefault="002D30B3" w:rsidP="002D30B3">
      <w:pPr>
        <w:pStyle w:val="Heading4"/>
      </w:pPr>
      <w:r w:rsidRPr="00BB366E">
        <w:t xml:space="preserve">Arms races are a </w:t>
      </w:r>
      <w:r w:rsidRPr="00BB366E">
        <w:rPr>
          <w:u w:val="single"/>
        </w:rPr>
        <w:t>substitute for war</w:t>
      </w:r>
      <w:r w:rsidRPr="00BB366E">
        <w:t xml:space="preserve">, winning solves your </w:t>
      </w:r>
      <w:proofErr w:type="spellStart"/>
      <w:r w:rsidRPr="00BB366E">
        <w:t>aff</w:t>
      </w:r>
      <w:proofErr w:type="spellEnd"/>
      <w:r w:rsidRPr="00BB366E">
        <w:t xml:space="preserve"> by clarifying </w:t>
      </w:r>
      <w:r w:rsidRPr="00BB366E">
        <w:rPr>
          <w:u w:val="single"/>
        </w:rPr>
        <w:t>resolve</w:t>
      </w:r>
      <w:r w:rsidRPr="00BB366E">
        <w:t xml:space="preserve"> and </w:t>
      </w:r>
      <w:r w:rsidRPr="00BB366E">
        <w:rPr>
          <w:u w:val="single"/>
        </w:rPr>
        <w:t>relative power</w:t>
      </w:r>
      <w:r w:rsidRPr="00BB366E">
        <w:t xml:space="preserve"> </w:t>
      </w:r>
    </w:p>
    <w:p w14:paraId="104BB408" w14:textId="77777777" w:rsidR="002D30B3" w:rsidRPr="00BB366E" w:rsidRDefault="002D30B3" w:rsidP="002D30B3">
      <w:pPr>
        <w:rPr>
          <w:rFonts w:asciiTheme="minorHAnsi" w:hAnsiTheme="minorHAnsi" w:cstheme="minorHAnsi"/>
        </w:rPr>
      </w:pPr>
      <w:proofErr w:type="spellStart"/>
      <w:r w:rsidRPr="00BB366E">
        <w:rPr>
          <w:rStyle w:val="Style13ptBold"/>
          <w:rFonts w:asciiTheme="minorHAnsi" w:hAnsiTheme="minorHAnsi" w:cstheme="minorHAnsi"/>
        </w:rPr>
        <w:t>Kroenig</w:t>
      </w:r>
      <w:proofErr w:type="spellEnd"/>
      <w:r w:rsidRPr="00BB366E">
        <w:rPr>
          <w:rStyle w:val="Style13ptBold"/>
          <w:rFonts w:asciiTheme="minorHAnsi" w:hAnsiTheme="minorHAnsi" w:cstheme="minorHAnsi"/>
        </w:rPr>
        <w:t xml:space="preserve"> 18</w:t>
      </w:r>
      <w:r w:rsidRPr="00BB366E">
        <w:rPr>
          <w:rFonts w:asciiTheme="minorHAnsi" w:hAnsiTheme="minorHAnsi" w:cstheme="minorHAnsi"/>
        </w:rPr>
        <w:t xml:space="preserve"> [Matthew, Associate Professor in the Department of Government and the Edmund A. Walsh School of Foreign Service at Georgetown, 2018, “The Logic of American Nuclear Strategy: Why Strategic Superiority Matters,” Chapter: “Arms Races,” </w:t>
      </w:r>
      <w:r w:rsidRPr="00BB366E">
        <w:rPr>
          <w:rFonts w:asciiTheme="minorHAnsi" w:hAnsiTheme="minorHAnsi" w:cstheme="minorHAnsi"/>
          <w:b/>
        </w:rPr>
        <w:t>Page # is for chapter, not complete text</w:t>
      </w:r>
      <w:r w:rsidRPr="00BB366E">
        <w:rPr>
          <w:rFonts w:asciiTheme="minorHAnsi" w:hAnsiTheme="minorHAnsi" w:cstheme="minorHAnsi"/>
        </w:rPr>
        <w:t>, Page 12-14]</w:t>
      </w:r>
    </w:p>
    <w:p w14:paraId="4346400B" w14:textId="77777777" w:rsidR="002D30B3" w:rsidRPr="00BB366E" w:rsidRDefault="002D30B3" w:rsidP="002D30B3">
      <w:pPr>
        <w:rPr>
          <w:rFonts w:asciiTheme="minorHAnsi" w:hAnsiTheme="minorHAnsi" w:cstheme="minorHAnsi"/>
        </w:rPr>
      </w:pPr>
      <w:r w:rsidRPr="00BB366E">
        <w:rPr>
          <w:rFonts w:asciiTheme="minorHAnsi" w:hAnsiTheme="minorHAnsi" w:cstheme="minorHAnsi"/>
        </w:rPr>
        <w:t xml:space="preserve">If an adversary state is able and willing to match US nuclear capabilities and it designs its forces to match or beat Washington, then an arms race may very well occur. But it does not follow that </w:t>
      </w:r>
      <w:r w:rsidRPr="00BB366E">
        <w:rPr>
          <w:rStyle w:val="StyleUnderline"/>
          <w:rFonts w:asciiTheme="minorHAnsi" w:hAnsiTheme="minorHAnsi" w:cstheme="minorHAnsi"/>
        </w:rPr>
        <w:t>the arms race</w:t>
      </w:r>
      <w:r w:rsidRPr="00BB366E">
        <w:rPr>
          <w:rFonts w:asciiTheme="minorHAnsi" w:hAnsiTheme="minorHAnsi" w:cstheme="minorHAnsi"/>
        </w:rPr>
        <w:t xml:space="preserve"> is a cost of a robust US nuclear posture. Rather, it </w:t>
      </w:r>
      <w:r w:rsidRPr="00BB366E">
        <w:rPr>
          <w:rStyle w:val="StyleUnderline"/>
          <w:rFonts w:asciiTheme="minorHAnsi" w:hAnsiTheme="minorHAnsi" w:cstheme="minorHAnsi"/>
        </w:rPr>
        <w:t xml:space="preserve">may be a </w:t>
      </w:r>
      <w:r w:rsidRPr="00BB366E">
        <w:rPr>
          <w:rStyle w:val="Emphasis"/>
          <w:rFonts w:asciiTheme="minorHAnsi" w:hAnsiTheme="minorHAnsi" w:cstheme="minorHAnsi"/>
        </w:rPr>
        <w:t>benefit</w:t>
      </w:r>
      <w:r w:rsidRPr="00BB366E">
        <w:rPr>
          <w:rFonts w:asciiTheme="minorHAnsi" w:hAnsiTheme="minorHAnsi" w:cstheme="minorHAnsi"/>
        </w:rPr>
        <w:t xml:space="preserve">. Indeed, </w:t>
      </w:r>
      <w:r w:rsidRPr="00BB366E">
        <w:rPr>
          <w:rStyle w:val="Emphasis"/>
          <w:rFonts w:asciiTheme="minorHAnsi" w:hAnsiTheme="minorHAnsi" w:cstheme="minorHAnsi"/>
        </w:rPr>
        <w:t>competing</w:t>
      </w:r>
      <w:r w:rsidRPr="00BB366E">
        <w:rPr>
          <w:rStyle w:val="StyleUnderline"/>
          <w:rFonts w:asciiTheme="minorHAnsi" w:hAnsiTheme="minorHAnsi" w:cstheme="minorHAnsi"/>
        </w:rPr>
        <w:t xml:space="preserve"> in and </w:t>
      </w:r>
      <w:r w:rsidRPr="00BB366E">
        <w:rPr>
          <w:rStyle w:val="Emphasis"/>
          <w:rFonts w:asciiTheme="minorHAnsi" w:hAnsiTheme="minorHAnsi" w:cstheme="minorHAnsi"/>
        </w:rPr>
        <w:t>winning arms races</w:t>
      </w:r>
      <w:r w:rsidRPr="00BB366E">
        <w:rPr>
          <w:rStyle w:val="StyleUnderline"/>
          <w:rFonts w:asciiTheme="minorHAnsi" w:hAnsiTheme="minorHAnsi" w:cstheme="minorHAnsi"/>
        </w:rPr>
        <w:t xml:space="preserve"> is sometimes a </w:t>
      </w:r>
      <w:r w:rsidRPr="00BB366E">
        <w:rPr>
          <w:rStyle w:val="Emphasis"/>
          <w:rFonts w:asciiTheme="minorHAnsi" w:hAnsiTheme="minorHAnsi" w:cstheme="minorHAnsi"/>
        </w:rPr>
        <w:t>necessary</w:t>
      </w:r>
      <w:r w:rsidRPr="00BB366E">
        <w:rPr>
          <w:rFonts w:asciiTheme="minorHAnsi" w:hAnsiTheme="minorHAnsi" w:cstheme="minorHAnsi"/>
        </w:rPr>
        <w:t>, if undesirable, part of international politics.</w:t>
      </w:r>
    </w:p>
    <w:p w14:paraId="7913B51E" w14:textId="77777777" w:rsidR="002D30B3" w:rsidRPr="00BB366E" w:rsidRDefault="002D30B3" w:rsidP="002D30B3">
      <w:pPr>
        <w:rPr>
          <w:rStyle w:val="StyleUnderline"/>
          <w:rFonts w:asciiTheme="minorHAnsi" w:hAnsiTheme="minorHAnsi" w:cstheme="minorHAnsi"/>
          <w:szCs w:val="16"/>
        </w:rPr>
      </w:pPr>
      <w:r w:rsidRPr="00BB366E">
        <w:rPr>
          <w:rFonts w:asciiTheme="minorHAnsi" w:hAnsiTheme="minorHAnsi" w:cstheme="minorHAnsi"/>
          <w:szCs w:val="16"/>
        </w:rPr>
        <w:t>Then–US President Elect Donald Trump generated controversy in December 2016, when he responded to critics who feared that his proposed policies risked (p.152) starting an arms race with Russia and China by saying, “Let it be an arms race . . . we will outmatch them at every pass and outlast them all.”41 His response only further outraged his critics, but Trump had a point.</w:t>
      </w:r>
    </w:p>
    <w:p w14:paraId="041838E9" w14:textId="77777777" w:rsidR="002D30B3" w:rsidRPr="00BB366E" w:rsidRDefault="002D30B3" w:rsidP="002D30B3">
      <w:pPr>
        <w:rPr>
          <w:rFonts w:asciiTheme="minorHAnsi" w:hAnsiTheme="minorHAnsi" w:cstheme="minorHAnsi"/>
        </w:rPr>
      </w:pPr>
      <w:r w:rsidRPr="00BB366E">
        <w:rPr>
          <w:rFonts w:asciiTheme="minorHAnsi" w:hAnsiTheme="minorHAnsi" w:cstheme="minorHAnsi"/>
        </w:rPr>
        <w:t xml:space="preserve">The canonical spiral model is only one theory of arms competitions. </w:t>
      </w:r>
      <w:r w:rsidRPr="00BB366E">
        <w:rPr>
          <w:rStyle w:val="StyleUnderline"/>
          <w:rFonts w:asciiTheme="minorHAnsi" w:hAnsiTheme="minorHAnsi" w:cstheme="minorHAnsi"/>
        </w:rPr>
        <w:t>In the</w:t>
      </w:r>
      <w:r w:rsidRPr="00BB366E">
        <w:rPr>
          <w:rFonts w:asciiTheme="minorHAnsi" w:hAnsiTheme="minorHAnsi" w:cstheme="minorHAnsi"/>
        </w:rPr>
        <w:t xml:space="preserve"> alternative “</w:t>
      </w:r>
      <w:r w:rsidRPr="00BB366E">
        <w:rPr>
          <w:rStyle w:val="Emphasis"/>
          <w:rFonts w:asciiTheme="minorHAnsi" w:hAnsiTheme="minorHAnsi" w:cstheme="minorHAnsi"/>
        </w:rPr>
        <w:t>deterrence model</w:t>
      </w:r>
      <w:r w:rsidRPr="00BB366E">
        <w:rPr>
          <w:rFonts w:asciiTheme="minorHAnsi" w:hAnsiTheme="minorHAnsi" w:cstheme="minorHAnsi"/>
        </w:rPr>
        <w:t xml:space="preserve">,” </w:t>
      </w:r>
      <w:r w:rsidRPr="00BB366E">
        <w:rPr>
          <w:rStyle w:val="Emphasis"/>
          <w:rFonts w:asciiTheme="minorHAnsi" w:hAnsiTheme="minorHAnsi" w:cstheme="minorHAnsi"/>
        </w:rPr>
        <w:t>prevailing</w:t>
      </w:r>
      <w:r w:rsidRPr="00BB366E">
        <w:rPr>
          <w:rStyle w:val="StyleUnderline"/>
          <w:rFonts w:asciiTheme="minorHAnsi" w:hAnsiTheme="minorHAnsi" w:cstheme="minorHAnsi"/>
        </w:rPr>
        <w:t xml:space="preserve"> in an arms race is necessary in order to </w:t>
      </w:r>
      <w:r w:rsidRPr="00BB366E">
        <w:rPr>
          <w:rStyle w:val="Emphasis"/>
          <w:rFonts w:asciiTheme="minorHAnsi" w:hAnsiTheme="minorHAnsi" w:cstheme="minorHAnsi"/>
        </w:rPr>
        <w:t>deter an aggressive rival</w:t>
      </w:r>
      <w:r w:rsidRPr="00BB366E">
        <w:rPr>
          <w:rFonts w:asciiTheme="minorHAnsi" w:hAnsiTheme="minorHAnsi" w:cstheme="minorHAnsi"/>
        </w:rPr>
        <w:t xml:space="preserve">.42 According to this model, </w:t>
      </w:r>
      <w:r w:rsidRPr="00BB366E">
        <w:rPr>
          <w:rStyle w:val="StyleUnderline"/>
          <w:rFonts w:asciiTheme="minorHAnsi" w:hAnsiTheme="minorHAnsi" w:cstheme="minorHAnsi"/>
        </w:rPr>
        <w:t>strategic competitions</w:t>
      </w:r>
      <w:r w:rsidRPr="00BB366E">
        <w:rPr>
          <w:rFonts w:asciiTheme="minorHAnsi" w:hAnsiTheme="minorHAnsi" w:cstheme="minorHAnsi"/>
        </w:rPr>
        <w:t xml:space="preserve">, including arms races, </w:t>
      </w:r>
      <w:r w:rsidRPr="00BB366E">
        <w:rPr>
          <w:rStyle w:val="StyleUnderline"/>
          <w:rFonts w:asciiTheme="minorHAnsi" w:hAnsiTheme="minorHAnsi" w:cstheme="minorHAnsi"/>
        </w:rPr>
        <w:t xml:space="preserve">are not the result of mutual suspicions and arms spirals, but are rather caused by </w:t>
      </w:r>
      <w:r w:rsidRPr="00BB366E">
        <w:rPr>
          <w:rStyle w:val="Emphasis"/>
          <w:rFonts w:asciiTheme="minorHAnsi" w:hAnsiTheme="minorHAnsi" w:cstheme="minorHAnsi"/>
        </w:rPr>
        <w:t>fundamental conflicts</w:t>
      </w:r>
      <w:r w:rsidRPr="00BB366E">
        <w:rPr>
          <w:rStyle w:val="StyleUnderline"/>
          <w:rFonts w:asciiTheme="minorHAnsi" w:hAnsiTheme="minorHAnsi" w:cstheme="minorHAnsi"/>
        </w:rPr>
        <w:t xml:space="preserve"> of interests between states, such as contested </w:t>
      </w:r>
      <w:r w:rsidRPr="00BB366E">
        <w:rPr>
          <w:rStyle w:val="Emphasis"/>
          <w:rFonts w:asciiTheme="minorHAnsi" w:hAnsiTheme="minorHAnsi" w:cstheme="minorHAnsi"/>
        </w:rPr>
        <w:t>territorial claims</w:t>
      </w:r>
      <w:r w:rsidRPr="00BB366E">
        <w:rPr>
          <w:rStyle w:val="StyleUnderline"/>
          <w:rFonts w:asciiTheme="minorHAnsi" w:hAnsiTheme="minorHAnsi" w:cstheme="minorHAnsi"/>
        </w:rPr>
        <w:t xml:space="preserve"> </w:t>
      </w:r>
      <w:r w:rsidRPr="00BB366E">
        <w:rPr>
          <w:rFonts w:asciiTheme="minorHAnsi" w:hAnsiTheme="minorHAnsi" w:cstheme="minorHAnsi"/>
        </w:rPr>
        <w:t xml:space="preserve">or ideological disagreements. </w:t>
      </w:r>
      <w:r w:rsidRPr="00BB366E">
        <w:rPr>
          <w:rStyle w:val="StyleUnderline"/>
          <w:rFonts w:asciiTheme="minorHAnsi" w:hAnsiTheme="minorHAnsi" w:cstheme="minorHAnsi"/>
        </w:rPr>
        <w:t xml:space="preserve">Faced with a </w:t>
      </w:r>
      <w:r w:rsidRPr="00BB366E">
        <w:rPr>
          <w:rStyle w:val="Emphasis"/>
          <w:rFonts w:asciiTheme="minorHAnsi" w:hAnsiTheme="minorHAnsi" w:cstheme="minorHAnsi"/>
        </w:rPr>
        <w:t>revisionist</w:t>
      </w:r>
      <w:r w:rsidRPr="00BB366E">
        <w:rPr>
          <w:rStyle w:val="StyleUnderline"/>
          <w:rFonts w:asciiTheme="minorHAnsi" w:hAnsiTheme="minorHAnsi" w:cstheme="minorHAnsi"/>
        </w:rPr>
        <w:t xml:space="preserve">, or so-called greedy, </w:t>
      </w:r>
      <w:r w:rsidRPr="00BB366E">
        <w:rPr>
          <w:rStyle w:val="Emphasis"/>
          <w:rFonts w:asciiTheme="minorHAnsi" w:hAnsiTheme="minorHAnsi" w:cstheme="minorHAnsi"/>
        </w:rPr>
        <w:t>adversary</w:t>
      </w:r>
      <w:r w:rsidRPr="00BB366E">
        <w:rPr>
          <w:rStyle w:val="StyleUnderline"/>
          <w:rFonts w:asciiTheme="minorHAnsi" w:hAnsiTheme="minorHAnsi" w:cstheme="minorHAnsi"/>
        </w:rPr>
        <w:t>, states must arm themselves to</w:t>
      </w:r>
      <w:r w:rsidRPr="00BB366E">
        <w:rPr>
          <w:rFonts w:asciiTheme="minorHAnsi" w:hAnsiTheme="minorHAnsi" w:cstheme="minorHAnsi"/>
        </w:rPr>
        <w:t xml:space="preserve"> </w:t>
      </w:r>
      <w:r w:rsidRPr="00BB366E">
        <w:rPr>
          <w:rStyle w:val="StyleUnderline"/>
          <w:rFonts w:asciiTheme="minorHAnsi" w:hAnsiTheme="minorHAnsi" w:cstheme="minorHAnsi"/>
        </w:rPr>
        <w:t xml:space="preserve">deter the threat from their </w:t>
      </w:r>
      <w:r w:rsidRPr="00BB366E">
        <w:rPr>
          <w:rStyle w:val="Emphasis"/>
          <w:rFonts w:asciiTheme="minorHAnsi" w:hAnsiTheme="minorHAnsi" w:cstheme="minorHAnsi"/>
        </w:rPr>
        <w:t>expansionist rival</w:t>
      </w:r>
      <w:r w:rsidRPr="00BB366E">
        <w:rPr>
          <w:rFonts w:asciiTheme="minorHAnsi" w:hAnsiTheme="minorHAnsi" w:cstheme="minorHAnsi"/>
        </w:rPr>
        <w:t xml:space="preserve">. Failing to do so would give the greedy adversary a free pass and risk sacrificing vital interests in the face of enemy expansion. If the enemy is seeking to challenge one’s interests and is building up its military forces to do so, then one must arm in order to defend oneself. Moreover, in addition to augmenting deterrence, </w:t>
      </w:r>
      <w:r w:rsidRPr="00BB366E">
        <w:rPr>
          <w:rStyle w:val="StyleUnderline"/>
          <w:rFonts w:asciiTheme="minorHAnsi" w:hAnsiTheme="minorHAnsi" w:cstheme="minorHAnsi"/>
        </w:rPr>
        <w:t xml:space="preserve">the devotion of scarce resources to military expenditures can serve as a </w:t>
      </w:r>
      <w:r w:rsidRPr="00BB366E">
        <w:rPr>
          <w:rStyle w:val="Emphasis"/>
          <w:rFonts w:asciiTheme="minorHAnsi" w:hAnsiTheme="minorHAnsi" w:cstheme="minorHAnsi"/>
        </w:rPr>
        <w:t>costly signal of resolve</w:t>
      </w:r>
      <w:r w:rsidRPr="00BB366E">
        <w:rPr>
          <w:rFonts w:asciiTheme="minorHAnsi" w:hAnsiTheme="minorHAnsi" w:cstheme="minorHAnsi"/>
        </w:rPr>
        <w:t xml:space="preserve"> </w:t>
      </w:r>
      <w:r w:rsidRPr="00BB366E">
        <w:rPr>
          <w:rStyle w:val="StyleUnderline"/>
          <w:rFonts w:asciiTheme="minorHAnsi" w:hAnsiTheme="minorHAnsi" w:cstheme="minorHAnsi"/>
        </w:rPr>
        <w:t>to stand firm</w:t>
      </w:r>
      <w:r w:rsidRPr="00BB366E">
        <w:rPr>
          <w:rFonts w:asciiTheme="minorHAnsi" w:hAnsiTheme="minorHAnsi" w:cstheme="minorHAnsi"/>
        </w:rPr>
        <w:t xml:space="preserve"> on the issues in dispute.43 In this way, </w:t>
      </w:r>
      <w:r w:rsidRPr="00BB366E">
        <w:rPr>
          <w:rStyle w:val="StyleUnderline"/>
          <w:rFonts w:asciiTheme="minorHAnsi" w:hAnsiTheme="minorHAnsi" w:cstheme="minorHAnsi"/>
        </w:rPr>
        <w:t>arms races can “</w:t>
      </w:r>
      <w:r w:rsidRPr="00BB366E">
        <w:rPr>
          <w:rStyle w:val="Emphasis"/>
          <w:rFonts w:asciiTheme="minorHAnsi" w:hAnsiTheme="minorHAnsi" w:cstheme="minorHAnsi"/>
        </w:rPr>
        <w:t>substitute” for war</w:t>
      </w:r>
      <w:r w:rsidRPr="00BB366E">
        <w:rPr>
          <w:rFonts w:asciiTheme="minorHAnsi" w:hAnsiTheme="minorHAnsi" w:cstheme="minorHAnsi"/>
        </w:rPr>
        <w:t xml:space="preserve"> </w:t>
      </w:r>
      <w:r w:rsidRPr="00BB366E">
        <w:rPr>
          <w:rStyle w:val="StyleUnderline"/>
          <w:rFonts w:asciiTheme="minorHAnsi" w:hAnsiTheme="minorHAnsi" w:cstheme="minorHAnsi"/>
        </w:rPr>
        <w:t xml:space="preserve">by helping to eliminate </w:t>
      </w:r>
      <w:r w:rsidRPr="00BB366E">
        <w:rPr>
          <w:rStyle w:val="Emphasis"/>
          <w:rFonts w:asciiTheme="minorHAnsi" w:hAnsiTheme="minorHAnsi" w:cstheme="minorHAnsi"/>
        </w:rPr>
        <w:t>uncertainty</w:t>
      </w:r>
      <w:r w:rsidRPr="00BB366E">
        <w:rPr>
          <w:rFonts w:asciiTheme="minorHAnsi" w:hAnsiTheme="minorHAnsi" w:cstheme="minorHAnsi"/>
        </w:rPr>
        <w:t xml:space="preserve"> </w:t>
      </w:r>
      <w:r w:rsidRPr="00BB366E">
        <w:rPr>
          <w:rStyle w:val="StyleUnderline"/>
          <w:rFonts w:asciiTheme="minorHAnsi" w:hAnsiTheme="minorHAnsi" w:cstheme="minorHAnsi"/>
        </w:rPr>
        <w:t xml:space="preserve">over </w:t>
      </w:r>
      <w:r w:rsidRPr="00BB366E">
        <w:rPr>
          <w:rStyle w:val="Emphasis"/>
          <w:rFonts w:asciiTheme="minorHAnsi" w:hAnsiTheme="minorHAnsi" w:cstheme="minorHAnsi"/>
        </w:rPr>
        <w:t>power</w:t>
      </w:r>
      <w:r w:rsidRPr="00BB366E">
        <w:rPr>
          <w:rFonts w:asciiTheme="minorHAnsi" w:hAnsiTheme="minorHAnsi" w:cstheme="minorHAnsi"/>
        </w:rPr>
        <w:t xml:space="preserve"> </w:t>
      </w:r>
      <w:r w:rsidRPr="00BB366E">
        <w:rPr>
          <w:rStyle w:val="StyleUnderline"/>
          <w:rFonts w:asciiTheme="minorHAnsi" w:hAnsiTheme="minorHAnsi" w:cstheme="minorHAnsi"/>
        </w:rPr>
        <w:t>and</w:t>
      </w:r>
      <w:r w:rsidRPr="00BB366E">
        <w:rPr>
          <w:rFonts w:asciiTheme="minorHAnsi" w:hAnsiTheme="minorHAnsi" w:cstheme="minorHAnsi"/>
        </w:rPr>
        <w:t xml:space="preserve"> </w:t>
      </w:r>
      <w:r w:rsidRPr="00BB366E">
        <w:rPr>
          <w:rStyle w:val="Emphasis"/>
          <w:rFonts w:asciiTheme="minorHAnsi" w:hAnsiTheme="minorHAnsi" w:cstheme="minorHAnsi"/>
        </w:rPr>
        <w:t>resolve</w:t>
      </w:r>
      <w:r w:rsidRPr="00BB366E">
        <w:rPr>
          <w:rFonts w:asciiTheme="minorHAnsi" w:hAnsiTheme="minorHAnsi" w:cstheme="minorHAnsi"/>
        </w:rPr>
        <w:t>. If one is facing an aggressive adversary building up capabilities to threaten one’s interests, then, as Trump defiantly and correctly responded, “let it be an arms race.”</w:t>
      </w:r>
    </w:p>
    <w:p w14:paraId="304C039C" w14:textId="77777777" w:rsidR="002D30B3" w:rsidRPr="00BB366E" w:rsidRDefault="002D30B3" w:rsidP="002D30B3">
      <w:pPr>
        <w:rPr>
          <w:rFonts w:asciiTheme="minorHAnsi" w:hAnsiTheme="minorHAnsi" w:cstheme="minorHAnsi"/>
        </w:rPr>
      </w:pPr>
      <w:r w:rsidRPr="00BB366E">
        <w:rPr>
          <w:rFonts w:asciiTheme="minorHAnsi" w:hAnsiTheme="minorHAnsi" w:cstheme="minorHAnsi"/>
        </w:rPr>
        <w:t xml:space="preserve">According to international relations theories of arms racing, therefore, there is a prior question to answer before predicting whether a robust US nuclear posture will provoke an unwanted arms race, namely: does Washington find itself in the spiral or deterrence model? In other words, </w:t>
      </w:r>
      <w:r w:rsidRPr="00BB366E">
        <w:rPr>
          <w:rStyle w:val="StyleUnderline"/>
          <w:rFonts w:asciiTheme="minorHAnsi" w:hAnsiTheme="minorHAnsi" w:cstheme="minorHAnsi"/>
        </w:rPr>
        <w:t>one must ask whether America’s nuclear-armed adversaries are “</w:t>
      </w:r>
      <w:r w:rsidRPr="00BB366E">
        <w:rPr>
          <w:rStyle w:val="Emphasis"/>
          <w:rFonts w:asciiTheme="minorHAnsi" w:hAnsiTheme="minorHAnsi" w:cstheme="minorHAnsi"/>
        </w:rPr>
        <w:t>security seeking</w:t>
      </w:r>
      <w:r w:rsidRPr="00BB366E">
        <w:rPr>
          <w:rStyle w:val="StyleUnderline"/>
          <w:rFonts w:asciiTheme="minorHAnsi" w:hAnsiTheme="minorHAnsi" w:cstheme="minorHAnsi"/>
        </w:rPr>
        <w:t>” or “</w:t>
      </w:r>
      <w:r w:rsidRPr="00BB366E">
        <w:rPr>
          <w:rStyle w:val="Emphasis"/>
          <w:rFonts w:asciiTheme="minorHAnsi" w:hAnsiTheme="minorHAnsi" w:cstheme="minorHAnsi"/>
        </w:rPr>
        <w:t>greedy</w:t>
      </w:r>
      <w:r w:rsidRPr="00BB366E">
        <w:rPr>
          <w:rStyle w:val="StyleUnderline"/>
          <w:rFonts w:asciiTheme="minorHAnsi" w:hAnsiTheme="minorHAnsi" w:cstheme="minorHAnsi"/>
        </w:rPr>
        <w:t>.</w:t>
      </w:r>
      <w:r w:rsidRPr="00BB366E">
        <w:rPr>
          <w:rFonts w:asciiTheme="minorHAnsi" w:hAnsiTheme="minorHAnsi" w:cstheme="minorHAnsi"/>
        </w:rPr>
        <w:t xml:space="preserve">” If US adversaries are merely “security seeking,” then critics of a robust US nuclear force are </w:t>
      </w:r>
      <w:proofErr w:type="gramStart"/>
      <w:r w:rsidRPr="00BB366E">
        <w:rPr>
          <w:rFonts w:asciiTheme="minorHAnsi" w:hAnsiTheme="minorHAnsi" w:cstheme="minorHAnsi"/>
        </w:rPr>
        <w:t>correct</w:t>
      </w:r>
      <w:proofErr w:type="gramEnd"/>
      <w:r w:rsidRPr="00BB366E">
        <w:rPr>
          <w:rFonts w:asciiTheme="minorHAnsi" w:hAnsiTheme="minorHAnsi" w:cstheme="minorHAnsi"/>
        </w:rPr>
        <w:t xml:space="preserve"> and a dangerous and unnecessary arms spiral might very well result from US modernization or other force enhancements. </w:t>
      </w:r>
      <w:r w:rsidRPr="00BB366E">
        <w:rPr>
          <w:rStyle w:val="StyleUnderline"/>
          <w:rFonts w:asciiTheme="minorHAnsi" w:hAnsiTheme="minorHAnsi" w:cstheme="minorHAnsi"/>
        </w:rPr>
        <w:t>If</w:t>
      </w:r>
      <w:r w:rsidRPr="00BB366E">
        <w:rPr>
          <w:rFonts w:asciiTheme="minorHAnsi" w:hAnsiTheme="minorHAnsi" w:cstheme="minorHAnsi"/>
        </w:rPr>
        <w:t xml:space="preserve"> on the other hand, </w:t>
      </w:r>
      <w:r w:rsidRPr="00BB366E">
        <w:rPr>
          <w:rStyle w:val="StyleUnderline"/>
          <w:rFonts w:asciiTheme="minorHAnsi" w:hAnsiTheme="minorHAnsi" w:cstheme="minorHAnsi"/>
        </w:rPr>
        <w:t>US adversaries are “</w:t>
      </w:r>
      <w:r w:rsidRPr="00BB366E">
        <w:rPr>
          <w:rStyle w:val="Emphasis"/>
          <w:rFonts w:asciiTheme="minorHAnsi" w:hAnsiTheme="minorHAnsi" w:cstheme="minorHAnsi"/>
        </w:rPr>
        <w:t>greedy</w:t>
      </w:r>
      <w:r w:rsidRPr="00BB366E">
        <w:rPr>
          <w:rFonts w:asciiTheme="minorHAnsi" w:hAnsiTheme="minorHAnsi" w:cstheme="minorHAnsi"/>
        </w:rPr>
        <w:t xml:space="preserve">,” then an arms race may very well occur, but this is not a reason for the United States to opt out. Quite the contrary, if US adversaries are greedy, then </w:t>
      </w:r>
      <w:r w:rsidRPr="00BB366E">
        <w:rPr>
          <w:rStyle w:val="StyleUnderline"/>
          <w:rFonts w:asciiTheme="minorHAnsi" w:hAnsiTheme="minorHAnsi" w:cstheme="minorHAnsi"/>
        </w:rPr>
        <w:t>the</w:t>
      </w:r>
      <w:r w:rsidRPr="00BB366E">
        <w:rPr>
          <w:rFonts w:asciiTheme="minorHAnsi" w:hAnsiTheme="minorHAnsi" w:cstheme="minorHAnsi"/>
        </w:rPr>
        <w:t xml:space="preserve"> </w:t>
      </w:r>
      <w:r w:rsidRPr="00BB366E">
        <w:rPr>
          <w:rStyle w:val="Emphasis"/>
          <w:rFonts w:asciiTheme="minorHAnsi" w:hAnsiTheme="minorHAnsi" w:cstheme="minorHAnsi"/>
        </w:rPr>
        <w:t>U</w:t>
      </w:r>
      <w:r w:rsidRPr="00BB366E">
        <w:rPr>
          <w:rFonts w:asciiTheme="minorHAnsi" w:hAnsiTheme="minorHAnsi" w:cstheme="minorHAnsi"/>
        </w:rPr>
        <w:t xml:space="preserve">nited </w:t>
      </w:r>
      <w:r w:rsidRPr="00BB366E">
        <w:rPr>
          <w:rStyle w:val="Emphasis"/>
          <w:rFonts w:asciiTheme="minorHAnsi" w:hAnsiTheme="minorHAnsi" w:cstheme="minorHAnsi"/>
        </w:rPr>
        <w:t>S</w:t>
      </w:r>
      <w:r w:rsidRPr="00BB366E">
        <w:rPr>
          <w:rFonts w:asciiTheme="minorHAnsi" w:hAnsiTheme="minorHAnsi" w:cstheme="minorHAnsi"/>
        </w:rPr>
        <w:t xml:space="preserve">tates </w:t>
      </w:r>
      <w:r w:rsidRPr="00BB366E">
        <w:rPr>
          <w:rStyle w:val="Emphasis"/>
          <w:rFonts w:asciiTheme="minorHAnsi" w:hAnsiTheme="minorHAnsi" w:cstheme="minorHAnsi"/>
        </w:rPr>
        <w:t xml:space="preserve">must </w:t>
      </w:r>
      <w:proofErr w:type="gramStart"/>
      <w:r w:rsidRPr="00BB366E">
        <w:rPr>
          <w:rStyle w:val="Emphasis"/>
          <w:rFonts w:asciiTheme="minorHAnsi" w:hAnsiTheme="minorHAnsi" w:cstheme="minorHAnsi"/>
        </w:rPr>
        <w:t>enter</w:t>
      </w:r>
      <w:r w:rsidRPr="00BB366E">
        <w:rPr>
          <w:rStyle w:val="StyleUnderline"/>
          <w:rFonts w:asciiTheme="minorHAnsi" w:hAnsiTheme="minorHAnsi" w:cstheme="minorHAnsi"/>
        </w:rPr>
        <w:t xml:space="preserve"> into</w:t>
      </w:r>
      <w:proofErr w:type="gramEnd"/>
      <w:r w:rsidRPr="00BB366E">
        <w:rPr>
          <w:rStyle w:val="StyleUnderline"/>
          <w:rFonts w:asciiTheme="minorHAnsi" w:hAnsiTheme="minorHAnsi" w:cstheme="minorHAnsi"/>
        </w:rPr>
        <w:t xml:space="preserve"> an arms race if it hopes to </w:t>
      </w:r>
      <w:r w:rsidRPr="00BB366E">
        <w:rPr>
          <w:rStyle w:val="Emphasis"/>
          <w:rFonts w:asciiTheme="minorHAnsi" w:hAnsiTheme="minorHAnsi" w:cstheme="minorHAnsi"/>
        </w:rPr>
        <w:t>protect its interests</w:t>
      </w:r>
      <w:r w:rsidRPr="00BB366E">
        <w:rPr>
          <w:rFonts w:asciiTheme="minorHAnsi" w:hAnsiTheme="minorHAnsi" w:cstheme="minorHAnsi"/>
        </w:rPr>
        <w:t xml:space="preserve">. Competing in and </w:t>
      </w:r>
      <w:r w:rsidRPr="00BB366E">
        <w:rPr>
          <w:rStyle w:val="Emphasis"/>
          <w:rFonts w:asciiTheme="minorHAnsi" w:hAnsiTheme="minorHAnsi" w:cstheme="minorHAnsi"/>
        </w:rPr>
        <w:t>winning the arms race</w:t>
      </w:r>
      <w:r w:rsidRPr="00BB366E">
        <w:rPr>
          <w:rFonts w:asciiTheme="minorHAnsi" w:hAnsiTheme="minorHAnsi" w:cstheme="minorHAnsi"/>
        </w:rPr>
        <w:t xml:space="preserve"> in this environment </w:t>
      </w:r>
      <w:r w:rsidRPr="00BB366E">
        <w:rPr>
          <w:rStyle w:val="StyleUnderline"/>
          <w:rFonts w:asciiTheme="minorHAnsi" w:hAnsiTheme="minorHAnsi" w:cstheme="minorHAnsi"/>
        </w:rPr>
        <w:t xml:space="preserve">is necessary to deter </w:t>
      </w:r>
      <w:r w:rsidRPr="00BB366E">
        <w:rPr>
          <w:rStyle w:val="Emphasis"/>
          <w:rFonts w:asciiTheme="minorHAnsi" w:hAnsiTheme="minorHAnsi" w:cstheme="minorHAnsi"/>
        </w:rPr>
        <w:t>aggressive challengers</w:t>
      </w:r>
      <w:r w:rsidRPr="00BB366E">
        <w:rPr>
          <w:rFonts w:asciiTheme="minorHAnsi" w:hAnsiTheme="minorHAnsi" w:cstheme="minorHAnsi"/>
        </w:rPr>
        <w:t>. In other words, contrary to popular discourse, arms racing is not necessarily a problem. Sometimes, it is the best policy.</w:t>
      </w:r>
    </w:p>
    <w:p w14:paraId="6F333DA7" w14:textId="77777777" w:rsidR="002D30B3" w:rsidRPr="00BB366E" w:rsidRDefault="002D30B3" w:rsidP="002D30B3">
      <w:pPr>
        <w:rPr>
          <w:rStyle w:val="StyleUnderline"/>
          <w:rFonts w:asciiTheme="minorHAnsi" w:hAnsiTheme="minorHAnsi" w:cstheme="minorHAnsi"/>
        </w:rPr>
      </w:pPr>
      <w:r w:rsidRPr="00BB366E">
        <w:rPr>
          <w:rFonts w:asciiTheme="minorHAnsi" w:hAnsiTheme="minorHAnsi" w:cstheme="minorHAnsi"/>
        </w:rPr>
        <w:t xml:space="preserve">During the Cold War, for example, the Soviet Union would almost certainly have posed a greater threat to US global interests had it not been for America’s containment policy and the effort to meet attempts at Soviet expansion with the threat of sufficient military force.44 And, as we discuss in more detail in what follows, there is reason to believe that </w:t>
      </w:r>
      <w:r w:rsidRPr="00BB366E">
        <w:rPr>
          <w:rStyle w:val="StyleUnderline"/>
          <w:rFonts w:asciiTheme="minorHAnsi" w:hAnsiTheme="minorHAnsi" w:cstheme="minorHAnsi"/>
        </w:rPr>
        <w:t>America’s</w:t>
      </w:r>
      <w:r w:rsidRPr="00BB366E">
        <w:rPr>
          <w:rFonts w:asciiTheme="minorHAnsi" w:hAnsiTheme="minorHAnsi" w:cstheme="minorHAnsi"/>
        </w:rPr>
        <w:t xml:space="preserve"> nuclear-armed </w:t>
      </w:r>
      <w:r w:rsidRPr="00BB366E">
        <w:rPr>
          <w:rStyle w:val="StyleUnderline"/>
          <w:rFonts w:asciiTheme="minorHAnsi" w:hAnsiTheme="minorHAnsi" w:cstheme="minorHAnsi"/>
        </w:rPr>
        <w:t>adversaries today are also “</w:t>
      </w:r>
      <w:r w:rsidRPr="00BB366E">
        <w:rPr>
          <w:rStyle w:val="Emphasis"/>
          <w:rFonts w:asciiTheme="minorHAnsi" w:hAnsiTheme="minorHAnsi" w:cstheme="minorHAnsi"/>
        </w:rPr>
        <w:t>greedy</w:t>
      </w:r>
      <w:r w:rsidRPr="00BB366E">
        <w:rPr>
          <w:rFonts w:asciiTheme="minorHAnsi" w:hAnsiTheme="minorHAnsi" w:cstheme="minorHAnsi"/>
        </w:rPr>
        <w:t>” states that must be deterred. As Brad Roberts writes, “each of (p.153) these regimes [</w:t>
      </w:r>
      <w:r w:rsidRPr="00BB366E">
        <w:rPr>
          <w:rStyle w:val="Emphasis"/>
          <w:rFonts w:asciiTheme="minorHAnsi" w:hAnsiTheme="minorHAnsi" w:cstheme="minorHAnsi"/>
        </w:rPr>
        <w:t>Russia</w:t>
      </w:r>
      <w:r w:rsidRPr="00BB366E">
        <w:rPr>
          <w:rStyle w:val="StyleUnderline"/>
          <w:rFonts w:asciiTheme="minorHAnsi" w:hAnsiTheme="minorHAnsi" w:cstheme="minorHAnsi"/>
        </w:rPr>
        <w:t xml:space="preserve">, </w:t>
      </w:r>
      <w:r w:rsidRPr="00BB366E">
        <w:rPr>
          <w:rStyle w:val="Emphasis"/>
          <w:rFonts w:asciiTheme="minorHAnsi" w:hAnsiTheme="minorHAnsi" w:cstheme="minorHAnsi"/>
        </w:rPr>
        <w:t>China</w:t>
      </w:r>
      <w:r w:rsidRPr="00BB366E">
        <w:rPr>
          <w:rStyle w:val="StyleUnderline"/>
          <w:rFonts w:asciiTheme="minorHAnsi" w:hAnsiTheme="minorHAnsi" w:cstheme="minorHAnsi"/>
        </w:rPr>
        <w:t xml:space="preserve">, and </w:t>
      </w:r>
      <w:r w:rsidRPr="00BB366E">
        <w:rPr>
          <w:rStyle w:val="Emphasis"/>
          <w:rFonts w:asciiTheme="minorHAnsi" w:hAnsiTheme="minorHAnsi" w:cstheme="minorHAnsi"/>
        </w:rPr>
        <w:t>North Korea</w:t>
      </w:r>
      <w:r w:rsidRPr="00BB366E">
        <w:rPr>
          <w:rStyle w:val="StyleUnderline"/>
          <w:rFonts w:asciiTheme="minorHAnsi" w:hAnsiTheme="minorHAnsi" w:cstheme="minorHAnsi"/>
        </w:rPr>
        <w:t xml:space="preserve">] is </w:t>
      </w:r>
      <w:r w:rsidRPr="00BB366E">
        <w:rPr>
          <w:rStyle w:val="Emphasis"/>
          <w:rFonts w:asciiTheme="minorHAnsi" w:hAnsiTheme="minorHAnsi" w:cstheme="minorHAnsi"/>
        </w:rPr>
        <w:t>inherently revisionist</w:t>
      </w:r>
      <w:r w:rsidRPr="00BB366E">
        <w:rPr>
          <w:rFonts w:asciiTheme="minorHAnsi" w:hAnsiTheme="minorHAnsi" w:cstheme="minorHAnsi"/>
        </w:rPr>
        <w:t xml:space="preserve"> </w:t>
      </w:r>
      <w:r w:rsidRPr="00BB366E">
        <w:rPr>
          <w:rStyle w:val="StyleUnderline"/>
          <w:rFonts w:asciiTheme="minorHAnsi" w:hAnsiTheme="minorHAnsi" w:cstheme="minorHAnsi"/>
        </w:rPr>
        <w:t>in character. Putin’s slogan ‘new rules or no rules’ illustrates this point</w:t>
      </w:r>
      <w:r w:rsidRPr="00BB366E">
        <w:rPr>
          <w:rFonts w:asciiTheme="minorHAnsi" w:hAnsiTheme="minorHAnsi" w:cstheme="minorHAnsi"/>
        </w:rPr>
        <w:t xml:space="preserve">.”45 If this is the case, then </w:t>
      </w:r>
      <w:r w:rsidRPr="00BB366E">
        <w:rPr>
          <w:rStyle w:val="StyleUnderline"/>
          <w:rFonts w:asciiTheme="minorHAnsi" w:hAnsiTheme="minorHAnsi" w:cstheme="minorHAnsi"/>
        </w:rPr>
        <w:t xml:space="preserve">US nuclear modernization and perhaps even </w:t>
      </w:r>
      <w:r w:rsidRPr="00BB366E">
        <w:rPr>
          <w:rStyle w:val="Emphasis"/>
          <w:rFonts w:asciiTheme="minorHAnsi" w:hAnsiTheme="minorHAnsi" w:cstheme="minorHAnsi"/>
        </w:rPr>
        <w:t>participation</w:t>
      </w:r>
      <w:r w:rsidRPr="00BB366E">
        <w:rPr>
          <w:rStyle w:val="StyleUnderline"/>
          <w:rFonts w:asciiTheme="minorHAnsi" w:hAnsiTheme="minorHAnsi" w:cstheme="minorHAnsi"/>
        </w:rPr>
        <w:t xml:space="preserve"> in a </w:t>
      </w:r>
      <w:r w:rsidRPr="00BB366E">
        <w:rPr>
          <w:rStyle w:val="Emphasis"/>
          <w:rFonts w:asciiTheme="minorHAnsi" w:hAnsiTheme="minorHAnsi" w:cstheme="minorHAnsi"/>
        </w:rPr>
        <w:t>future nuclear arms race</w:t>
      </w:r>
      <w:r w:rsidRPr="00BB366E">
        <w:rPr>
          <w:rStyle w:val="StyleUnderline"/>
          <w:rFonts w:asciiTheme="minorHAnsi" w:hAnsiTheme="minorHAnsi" w:cstheme="minorHAnsi"/>
        </w:rPr>
        <w:t xml:space="preserve"> may be a </w:t>
      </w:r>
      <w:r w:rsidRPr="00BB366E">
        <w:rPr>
          <w:rStyle w:val="Emphasis"/>
          <w:rFonts w:asciiTheme="minorHAnsi" w:hAnsiTheme="minorHAnsi" w:cstheme="minorHAnsi"/>
        </w:rPr>
        <w:t>necessary</w:t>
      </w:r>
      <w:r w:rsidRPr="00BB366E">
        <w:rPr>
          <w:rStyle w:val="StyleUnderline"/>
          <w:rFonts w:asciiTheme="minorHAnsi" w:hAnsiTheme="minorHAnsi" w:cstheme="minorHAnsi"/>
        </w:rPr>
        <w:t xml:space="preserve"> and </w:t>
      </w:r>
      <w:r w:rsidRPr="00BB366E">
        <w:rPr>
          <w:rStyle w:val="Emphasis"/>
          <w:rFonts w:asciiTheme="minorHAnsi" w:hAnsiTheme="minorHAnsi" w:cstheme="minorHAnsi"/>
        </w:rPr>
        <w:t>desirable</w:t>
      </w:r>
      <w:r w:rsidRPr="00BB366E">
        <w:rPr>
          <w:rStyle w:val="StyleUnderline"/>
          <w:rFonts w:asciiTheme="minorHAnsi" w:hAnsiTheme="minorHAnsi" w:cstheme="minorHAnsi"/>
        </w:rPr>
        <w:t xml:space="preserve"> step to defend America’s interests.</w:t>
      </w:r>
    </w:p>
    <w:p w14:paraId="1BD12289" w14:textId="77777777" w:rsidR="002D30B3" w:rsidRPr="0084658C" w:rsidRDefault="002D30B3" w:rsidP="002D30B3">
      <w:pPr>
        <w:pStyle w:val="Heading4"/>
      </w:pPr>
      <w:r w:rsidRPr="0084658C">
        <w:t xml:space="preserve">Drone </w:t>
      </w:r>
      <w:proofErr w:type="spellStart"/>
      <w:r w:rsidRPr="0084658C">
        <w:t>prolif</w:t>
      </w:r>
      <w:proofErr w:type="spellEnd"/>
      <w:r w:rsidRPr="0084658C">
        <w:t xml:space="preserve"> doesn’t increase conflict</w:t>
      </w:r>
      <w:r>
        <w:t>—</w:t>
      </w:r>
      <w:r w:rsidRPr="0084658C">
        <w:t>creates effective deterrence</w:t>
      </w:r>
    </w:p>
    <w:p w14:paraId="4126A6C7" w14:textId="77777777" w:rsidR="002D30B3" w:rsidRPr="009E37ED" w:rsidRDefault="002D30B3" w:rsidP="002D30B3">
      <w:r>
        <w:rPr>
          <w:rStyle w:val="Style13ptBold"/>
        </w:rPr>
        <w:t xml:space="preserve">Ohlin 13 </w:t>
      </w:r>
      <w:r w:rsidRPr="009E37ED">
        <w:t>– Associate Professor of Law, Cornell Law School</w:t>
      </w:r>
    </w:p>
    <w:p w14:paraId="02D9054D" w14:textId="3BC27ED7" w:rsidR="002D30B3" w:rsidRDefault="002D30B3" w:rsidP="002D30B3">
      <w:r>
        <w:t>Jens, March 2013, “</w:t>
      </w:r>
      <w:r w:rsidRPr="009E37ED">
        <w:t>Is Jus in Bello in Crisis?</w:t>
      </w:r>
      <w:r>
        <w:t xml:space="preserve">” </w:t>
      </w:r>
      <w:r w:rsidRPr="009E37ED">
        <w:t>Journal of International Criminal Justice</w:t>
      </w:r>
      <w:r>
        <w:t xml:space="preserve"> </w:t>
      </w:r>
      <w:r w:rsidRPr="00DB3368">
        <w:t>Volume 11 Issue 1</w:t>
      </w:r>
    </w:p>
    <w:p w14:paraId="2F88CD4E" w14:textId="77777777" w:rsidR="002D30B3" w:rsidRPr="001F373D" w:rsidRDefault="002D30B3" w:rsidP="002D30B3"/>
    <w:p w14:paraId="5AAD08C1" w14:textId="77777777" w:rsidR="002D30B3" w:rsidRPr="002D30B3" w:rsidRDefault="002D30B3" w:rsidP="002D30B3">
      <w:r w:rsidRPr="002D30B3">
        <w:t xml:space="preserve">On a more practical level, the question is whether the asymmetrical use of force, and the low risk of civilian casualties, will erode one of the automatic enforcement mechanisms of the Article 2 prohibition on the use of force in the United Nations (UN) Charter. In the past, the aggressive use of force in contravention of the Charter was only possible when a country risked its own personnel, thus providing a self-interested reason to comply with the legal prohibition on the use of force, in addition to more principled reasons for compliance. If aggressive force can be deployed without risk, will more nations ignore the Charter (and customary law) prohibition on the use of force? In this vein, it is perhaps </w:t>
      </w:r>
      <w:proofErr w:type="gramStart"/>
      <w:r w:rsidRPr="002D30B3">
        <w:t>sufficient</w:t>
      </w:r>
      <w:proofErr w:type="gramEnd"/>
      <w:r w:rsidRPr="002D30B3">
        <w:t xml:space="preserve"> to note that the problem is not new and that nuclear weapons may also be used without risk. </w:t>
      </w:r>
      <w:r w:rsidRPr="002D30B3">
        <w:rPr>
          <w:rStyle w:val="StyleUnderline"/>
          <w:highlight w:val="cyan"/>
        </w:rPr>
        <w:t>The solution to the nuclear dilemma was</w:t>
      </w:r>
      <w:r w:rsidRPr="002D30B3">
        <w:rPr>
          <w:rStyle w:val="StyleUnderline"/>
        </w:rPr>
        <w:t xml:space="preserve"> the deterrent rationale expressed in the </w:t>
      </w:r>
      <w:r w:rsidRPr="002D30B3">
        <w:rPr>
          <w:rStyle w:val="StyleUnderline"/>
          <w:highlight w:val="cyan"/>
        </w:rPr>
        <w:t>M</w:t>
      </w:r>
      <w:r w:rsidRPr="002D30B3">
        <w:rPr>
          <w:rStyle w:val="StyleUnderline"/>
        </w:rPr>
        <w:t xml:space="preserve">utually </w:t>
      </w:r>
      <w:r w:rsidRPr="002D30B3">
        <w:rPr>
          <w:rStyle w:val="StyleUnderline"/>
          <w:highlight w:val="cyan"/>
        </w:rPr>
        <w:t>A</w:t>
      </w:r>
      <w:r w:rsidRPr="002D30B3">
        <w:rPr>
          <w:rStyle w:val="StyleUnderline"/>
        </w:rPr>
        <w:t xml:space="preserve">ssured </w:t>
      </w:r>
      <w:r w:rsidRPr="002D30B3">
        <w:rPr>
          <w:rStyle w:val="StyleUnderline"/>
          <w:highlight w:val="cyan"/>
        </w:rPr>
        <w:t>D</w:t>
      </w:r>
      <w:r w:rsidRPr="002D30B3">
        <w:rPr>
          <w:rStyle w:val="StyleUnderline"/>
        </w:rPr>
        <w:t xml:space="preserve">estruction Doctrine, </w:t>
      </w:r>
      <w:r w:rsidRPr="002D30B3">
        <w:rPr>
          <w:rStyle w:val="StyleUnderline"/>
          <w:highlight w:val="cyan"/>
        </w:rPr>
        <w:t>which became a reality once nuclear weapons proliferated</w:t>
      </w:r>
      <w:r w:rsidRPr="002D30B3">
        <w:rPr>
          <w:rStyle w:val="StyleUnderline"/>
        </w:rPr>
        <w:t xml:space="preserve">.5 </w:t>
      </w:r>
      <w:r w:rsidRPr="002D30B3">
        <w:rPr>
          <w:rStyle w:val="StyleUnderline"/>
          <w:highlight w:val="cyan"/>
        </w:rPr>
        <w:t>The coming proliferation of drone tech</w:t>
      </w:r>
      <w:r w:rsidRPr="002D30B3">
        <w:rPr>
          <w:rStyle w:val="StyleUnderline"/>
        </w:rPr>
        <w:t xml:space="preserve">nology </w:t>
      </w:r>
      <w:r w:rsidRPr="002D30B3">
        <w:rPr>
          <w:rStyle w:val="StyleUnderline"/>
          <w:highlight w:val="cyan"/>
        </w:rPr>
        <w:t>may</w:t>
      </w:r>
      <w:r w:rsidRPr="002D30B3">
        <w:rPr>
          <w:rStyle w:val="StyleUnderline"/>
        </w:rPr>
        <w:t xml:space="preserve"> well </w:t>
      </w:r>
      <w:r w:rsidRPr="002D30B3">
        <w:rPr>
          <w:rStyle w:val="StyleUnderline"/>
          <w:highlight w:val="cyan"/>
        </w:rPr>
        <w:t xml:space="preserve">result in a </w:t>
      </w:r>
      <w:r w:rsidRPr="002D30B3">
        <w:rPr>
          <w:rStyle w:val="Emphasis"/>
          <w:highlight w:val="cyan"/>
        </w:rPr>
        <w:t>new deterrence paradigm</w:t>
      </w:r>
      <w:r w:rsidRPr="002D30B3">
        <w:rPr>
          <w:rStyle w:val="StyleUnderline"/>
          <w:highlight w:val="cyan"/>
        </w:rPr>
        <w:t xml:space="preserve"> that </w:t>
      </w:r>
      <w:r w:rsidRPr="002D30B3">
        <w:rPr>
          <w:rStyle w:val="Emphasis"/>
          <w:highlight w:val="cyan"/>
        </w:rPr>
        <w:t>provides an internal check</w:t>
      </w:r>
      <w:r w:rsidRPr="002D30B3">
        <w:rPr>
          <w:rStyle w:val="StyleUnderline"/>
          <w:highlight w:val="cyan"/>
        </w:rPr>
        <w:t xml:space="preserve"> on over-deployment of drone technology</w:t>
      </w:r>
      <w:r w:rsidRPr="002D30B3">
        <w:rPr>
          <w:highlight w:val="cyan"/>
        </w:rPr>
        <w:t>.</w:t>
      </w:r>
    </w:p>
    <w:p w14:paraId="3B35AD48" w14:textId="77777777" w:rsidR="002D30B3" w:rsidRPr="00623299" w:rsidRDefault="002D30B3" w:rsidP="002D30B3">
      <w:pPr>
        <w:pStyle w:val="Heading4"/>
      </w:pPr>
      <w:r w:rsidRPr="00623299">
        <w:t xml:space="preserve">Drone </w:t>
      </w:r>
      <w:proofErr w:type="spellStart"/>
      <w:r w:rsidRPr="00623299">
        <w:t>prolif</w:t>
      </w:r>
      <w:proofErr w:type="spellEnd"/>
      <w:r w:rsidRPr="00623299">
        <w:t xml:space="preserve"> doesn’t escalate</w:t>
      </w:r>
      <w:r>
        <w:t>—deterrence checks and non-</w:t>
      </w:r>
      <w:r w:rsidRPr="00623299">
        <w:t>state acto</w:t>
      </w:r>
      <w:r>
        <w:t>rs don’t perceive their utility</w:t>
      </w:r>
    </w:p>
    <w:p w14:paraId="1545737B" w14:textId="77777777" w:rsidR="002D30B3" w:rsidRDefault="002D30B3" w:rsidP="002D30B3">
      <w:r w:rsidRPr="00B0323C">
        <w:rPr>
          <w:rStyle w:val="Style13ptBold"/>
        </w:rPr>
        <w:t>Singh 12</w:t>
      </w:r>
      <w:r>
        <w:t xml:space="preserve"> –researcher @ the Center for New American Security </w:t>
      </w:r>
    </w:p>
    <w:p w14:paraId="246C04BC" w14:textId="77777777" w:rsidR="002D30B3" w:rsidRDefault="002D30B3" w:rsidP="002D30B3">
      <w:r w:rsidRPr="00623299">
        <w:t>Singh ’12 [Joseph Singh is a researcher at the Center for a New American Security, an independent and non-partisan organization that focuses on researching and analyzing national security and defense policies, also a research assistant at the Institute for Near East and Gulf Military Analysis (INEGMA) North America, is a War and Peace Fellow at the Dickey Center, a global research organization, “Betting Against a Drone Arms Race,” 8-13-12, http://nation.time.com/2012/08/13/betting-against-a-drone-arms-race/]</w:t>
      </w:r>
      <w:r>
        <w:t xml:space="preserve"> //</w:t>
      </w:r>
      <w:proofErr w:type="spellStart"/>
      <w:r>
        <w:t>mtc</w:t>
      </w:r>
      <w:proofErr w:type="spellEnd"/>
      <w:r>
        <w:t xml:space="preserve"> </w:t>
      </w:r>
    </w:p>
    <w:p w14:paraId="5EFE6BF9" w14:textId="5AD03CCC" w:rsidR="002D30B3" w:rsidRPr="002D30B3" w:rsidRDefault="002D30B3" w:rsidP="002D30B3">
      <w:r w:rsidRPr="002D30B3">
        <w:t xml:space="preserve">Bold predictions of a coming </w:t>
      </w:r>
      <w:proofErr w:type="gramStart"/>
      <w:r w:rsidRPr="002D30B3">
        <w:t>drones</w:t>
      </w:r>
      <w:proofErr w:type="gramEnd"/>
      <w:r w:rsidRPr="002D30B3">
        <w:t xml:space="preserve"> arms race are all the rage since the uptake in their deployment under the Obama Administration. Noel Sharkey, for example, argues in an August 3 op-ed for the Guardian that rapidly developing drone technology — coupled with minimal military risk — portends an era in which states will become increasingly aggressive in their use of drones. As drones develop the ability to fly completely autonomously, Sharkey predicts a proliferation of their use that will set dangerous precedents, seemingly inviting hostile nations to use drones against one another. Yet, the narrow applications of current drone technology coupled with what we know about state behavior in the international system lend no credence to these ominous warnings. Indeed, critics seem </w:t>
      </w:r>
      <w:proofErr w:type="gramStart"/>
      <w:r w:rsidRPr="002D30B3">
        <w:t>overly-focused</w:t>
      </w:r>
      <w:proofErr w:type="gramEnd"/>
      <w:r w:rsidRPr="002D30B3">
        <w:t xml:space="preserve"> on the domestic implications of drone use. In a June piece for the Financial Times, Michael Ignatieff writes that “virtual technologies make it easier for democracies to wage war because they eliminate the risk of blood sacrifice that once forced democratic peoples to be prudent.” Significant public support for the Obama Administration’s increasing deployment of drones would also seem to legitimate this claim. Yet, </w:t>
      </w:r>
      <w:r w:rsidRPr="002D30B3">
        <w:rPr>
          <w:rStyle w:val="StyleUnderline"/>
          <w:highlight w:val="yellow"/>
        </w:rPr>
        <w:t xml:space="preserve">there remain </w:t>
      </w:r>
      <w:r w:rsidRPr="002D30B3">
        <w:rPr>
          <w:rStyle w:val="StyleUnderline"/>
        </w:rPr>
        <w:t xml:space="preserve">equally </w:t>
      </w:r>
      <w:r w:rsidRPr="002D30B3">
        <w:rPr>
          <w:rStyle w:val="StyleUnderline"/>
          <w:highlight w:val="yellow"/>
        </w:rPr>
        <w:t>serious diplomatic and political costs</w:t>
      </w:r>
      <w:r w:rsidRPr="002D30B3">
        <w:rPr>
          <w:rStyle w:val="StyleUnderline"/>
        </w:rPr>
        <w:t xml:space="preserve"> that emanate from beyond a fickle electorate, </w:t>
      </w:r>
      <w:r w:rsidRPr="002D30B3">
        <w:rPr>
          <w:rStyle w:val="StyleUnderline"/>
          <w:highlight w:val="yellow"/>
        </w:rPr>
        <w:t>which will prevent the likes of the increased drone aggression</w:t>
      </w:r>
      <w:r w:rsidRPr="002D30B3">
        <w:t xml:space="preserve"> predicted by both Ignatieff and Sharkey. Most recently, the serious diplomatic scuffle instigated by Syria’s downing a Turkish reconnaissance plane in June illustrated the very serious risks of operating any aircraft in foreign territory. </w:t>
      </w:r>
      <w:r w:rsidRPr="002D30B3">
        <w:rPr>
          <w:rStyle w:val="StyleUnderline"/>
          <w:highlight w:val="yellow"/>
        </w:rPr>
        <w:t>States launching drones must still weigh the diplomatic and political costs of their actions, which make the calculation surrounding their use no fundamentally different to any other aerial engagement</w:t>
      </w:r>
      <w:r w:rsidRPr="002D30B3">
        <w:t xml:space="preserve">. This recent bout also illustrated a salient point regarding drone technology: most states maintain at least minimal air defenses that can quickly detect and take down drones, as the U.S. discovered when it employed drones at the onset of the Iraq invasion, while Saddam Hussein’s surface-to-air missiles were still active. What the U.S. also learned, however, was that </w:t>
      </w:r>
      <w:r w:rsidRPr="002D30B3">
        <w:rPr>
          <w:rStyle w:val="StyleUnderline"/>
          <w:highlight w:val="yellow"/>
        </w:rPr>
        <w:t>drones constitute an effective military tool in an extremely narrow strategic context</w:t>
      </w:r>
      <w:r w:rsidRPr="002D30B3">
        <w:t xml:space="preserve">. They are well-suited either in direct support of a broader military campaign, or to conduct targeted killing operations against a technologically unsophisticated enemy. In a nutshell, then, the very contexts in which we have seen drones deployed. Northern Pakistan, along with a few other regions in the world, remain conducive to drone usage given a lack of air defenses, poor media coverage, and difficulties in accessing the region. Non-state actors, on the other hand, </w:t>
      </w:r>
      <w:r w:rsidRPr="002D30B3">
        <w:rPr>
          <w:rStyle w:val="StyleUnderline"/>
          <w:highlight w:val="yellow"/>
        </w:rPr>
        <w:t xml:space="preserve">have even more reasons to steer clear </w:t>
      </w:r>
      <w:r w:rsidRPr="002D30B3">
        <w:rPr>
          <w:rStyle w:val="StyleUnderline"/>
        </w:rPr>
        <w:t xml:space="preserve">of drones: – </w:t>
      </w:r>
      <w:r w:rsidRPr="002D30B3">
        <w:rPr>
          <w:rStyle w:val="StyleUnderline"/>
          <w:highlight w:val="yellow"/>
        </w:rPr>
        <w:t>First, they are wildly expensive</w:t>
      </w:r>
      <w:r w:rsidRPr="002D30B3">
        <w:rPr>
          <w:rStyle w:val="StyleUnderline"/>
        </w:rPr>
        <w:t>.</w:t>
      </w:r>
      <w:r w:rsidRPr="002D30B3">
        <w:t xml:space="preserve"> At $15 million, the average weaponized drone is less costly than an F-16 fighter jet, yet much pricier than the significantly cheaper, yet equally damaging options terrorist groups could pursue. – Those alternatives would also be relatively more difficult to trace back to an organization than an unmanned aerial vehicle, with all the technical and logistical planning its operation would pose. – </w:t>
      </w:r>
      <w:r w:rsidRPr="002D30B3">
        <w:rPr>
          <w:rStyle w:val="StyleUnderline"/>
          <w:highlight w:val="yellow"/>
        </w:rPr>
        <w:t>Weaponized drones are not easily deployable</w:t>
      </w:r>
      <w:r w:rsidRPr="002D30B3">
        <w:t xml:space="preserve">. Most require runways in order to be launched, which means that any non-state actor would likely require state sponsorship to operate a drone. Such sponsorship is unlikely given the political and diplomatic consequences the sponsoring state would certainly face. – Finally, </w:t>
      </w:r>
      <w:r w:rsidRPr="002D30B3">
        <w:rPr>
          <w:rStyle w:val="StyleUnderline"/>
          <w:highlight w:val="yellow"/>
        </w:rPr>
        <w:t>drones require an extensive team of on-the-ground experts to ensure their successful operation</w:t>
      </w:r>
      <w:r w:rsidRPr="002D30B3">
        <w:t xml:space="preserve">. According to the U.S. Air Force, 168 individuals are needed to operate a Predator drone, including a pilot, maintenance personnel and surveillance analysts. In short, the doomsday drone scenario Ignatieff and Sharkey predict results from an excessive focus on </w:t>
      </w:r>
      <w:proofErr w:type="gramStart"/>
      <w:r w:rsidRPr="002D30B3">
        <w:t>rapidly-evolving</w:t>
      </w:r>
      <w:proofErr w:type="gramEnd"/>
      <w:r w:rsidRPr="002D30B3">
        <w:t xml:space="preserve"> military technology. Instead, we must return to what we know about state behavior in an anarchistic international order. </w:t>
      </w:r>
      <w:r w:rsidRPr="002D30B3">
        <w:rPr>
          <w:rStyle w:val="StyleUnderline"/>
          <w:highlight w:val="yellow"/>
        </w:rPr>
        <w:t>Nations will confront the same principles of deterrence</w:t>
      </w:r>
      <w:r w:rsidRPr="002D30B3">
        <w:rPr>
          <w:rStyle w:val="StyleUnderline"/>
        </w:rPr>
        <w:t xml:space="preserve">, for example, </w:t>
      </w:r>
      <w:r w:rsidRPr="002D30B3">
        <w:rPr>
          <w:rStyle w:val="StyleUnderline"/>
          <w:highlight w:val="yellow"/>
        </w:rPr>
        <w:t>when deciding to launch a targeted killing operation regardless of whether they conduct it through a drone or a covert</w:t>
      </w:r>
      <w:r w:rsidRPr="002D30B3">
        <w:rPr>
          <w:rStyle w:val="StyleUnderline"/>
        </w:rPr>
        <w:t xml:space="preserve"> amphibious </w:t>
      </w:r>
      <w:r w:rsidRPr="002D30B3">
        <w:rPr>
          <w:rStyle w:val="StyleUnderline"/>
          <w:highlight w:val="yellow"/>
        </w:rPr>
        <w:t>assault team</w:t>
      </w:r>
      <w:r w:rsidRPr="002D30B3">
        <w:rPr>
          <w:rStyle w:val="StyleUnderline"/>
        </w:rPr>
        <w:t>.</w:t>
      </w:r>
      <w:r w:rsidRPr="002D30B3">
        <w:t xml:space="preserve"> Drones may make waging war more domestically palatable, but they don’t change the very serious risks of retaliation for an attacking state. </w:t>
      </w:r>
      <w:r w:rsidRPr="002D30B3">
        <w:rPr>
          <w:rStyle w:val="StyleUnderline"/>
          <w:highlight w:val="yellow"/>
        </w:rPr>
        <w:t>Any state otherwise deterred from using force abroad will not significantly increase its power projection on account of acquiring drones</w:t>
      </w:r>
      <w:r w:rsidRPr="002D30B3">
        <w:t>.</w:t>
      </w:r>
    </w:p>
    <w:p w14:paraId="61811AD4" w14:textId="77777777" w:rsidR="002D30B3" w:rsidRDefault="002D30B3" w:rsidP="002D30B3"/>
    <w:p w14:paraId="4B631900" w14:textId="77777777" w:rsidR="002D30B3" w:rsidRPr="002D30B3" w:rsidRDefault="002D30B3" w:rsidP="002D30B3"/>
    <w:p w14:paraId="63C28492" w14:textId="379B7D63" w:rsidR="001B7D32" w:rsidRPr="007D3D23" w:rsidRDefault="001B7D32" w:rsidP="002D13F8">
      <w:pPr>
        <w:pStyle w:val="Heading2"/>
        <w:rPr>
          <w:rFonts w:cs="Times New Roman"/>
        </w:rPr>
      </w:pPr>
      <w:r w:rsidRPr="007D3D23">
        <w:rPr>
          <w:rFonts w:cs="Times New Roman"/>
        </w:rPr>
        <w:t xml:space="preserve">AT </w:t>
      </w:r>
      <w:proofErr w:type="gramStart"/>
      <w:r w:rsidRPr="007D3D23">
        <w:rPr>
          <w:rFonts w:cs="Times New Roman"/>
        </w:rPr>
        <w:t>Environment !</w:t>
      </w:r>
      <w:proofErr w:type="gramEnd"/>
    </w:p>
    <w:p w14:paraId="468D9206" w14:textId="77777777" w:rsidR="001B7D32" w:rsidRPr="007D3D23" w:rsidRDefault="001B7D32" w:rsidP="001B7D32">
      <w:pPr>
        <w:rPr>
          <w:rStyle w:val="StyleUnderline"/>
        </w:rPr>
      </w:pPr>
    </w:p>
    <w:p w14:paraId="6D583F52" w14:textId="0CE9229C" w:rsidR="001532B5" w:rsidRDefault="001532B5" w:rsidP="001532B5">
      <w:pPr>
        <w:pStyle w:val="Heading3"/>
      </w:pPr>
      <w:r>
        <w:t>Demo Solves Environment</w:t>
      </w:r>
    </w:p>
    <w:p w14:paraId="4027BF14" w14:textId="6D36E0BA" w:rsidR="001B7D32" w:rsidRPr="007D3D23" w:rsidRDefault="001B7D32" w:rsidP="001B7D32">
      <w:pPr>
        <w:pStyle w:val="Heading4"/>
        <w:rPr>
          <w:rFonts w:cs="Times New Roman"/>
        </w:rPr>
      </w:pPr>
      <w:r w:rsidRPr="007D3D23">
        <w:rPr>
          <w:rFonts w:cs="Times New Roman"/>
        </w:rPr>
        <w:t>Democracy key to environmental protection</w:t>
      </w:r>
    </w:p>
    <w:p w14:paraId="4FDA465F" w14:textId="77777777" w:rsidR="001B7D32" w:rsidRPr="002D30B3" w:rsidRDefault="001B7D32" w:rsidP="002D30B3">
      <w:r w:rsidRPr="002D30B3">
        <w:t xml:space="preserve">LI &amp; </w:t>
      </w:r>
      <w:r w:rsidRPr="002D30B3">
        <w:rPr>
          <w:rStyle w:val="Style13ptBold"/>
        </w:rPr>
        <w:t>REUVENY</w:t>
      </w:r>
      <w:r w:rsidRPr="002D30B3">
        <w:t xml:space="preserve">  </w:t>
      </w:r>
      <w:r w:rsidRPr="002D30B3">
        <w:rPr>
          <w:rStyle w:val="Style13ptBold"/>
        </w:rPr>
        <w:t>06</w:t>
      </w:r>
      <w:proofErr w:type="gramStart"/>
      <w:r w:rsidRPr="002D30B3">
        <w:t xml:space="preserve">   (</w:t>
      </w:r>
      <w:proofErr w:type="gramEnd"/>
      <w:r w:rsidRPr="002D30B3">
        <w:t xml:space="preserve">Quan Li, Rafael </w:t>
      </w:r>
      <w:proofErr w:type="spellStart"/>
      <w:r w:rsidRPr="002D30B3">
        <w:t>Reuveny</w:t>
      </w:r>
      <w:proofErr w:type="spellEnd"/>
      <w:r w:rsidRPr="002D30B3">
        <w:t xml:space="preserve">, The Pennsylvania State University  and Indiana University, Democracy and Environmental Degradation, International Studies Quarterly, Volume 50, Issue 4, pages 935–956, December 2006, ME) </w:t>
      </w:r>
    </w:p>
    <w:p w14:paraId="767D6BE7" w14:textId="3E5F4A14" w:rsidR="001B7D32" w:rsidRPr="007D3D23" w:rsidRDefault="001B7D32" w:rsidP="001B7D32">
      <w:pPr>
        <w:pStyle w:val="NormalWeb"/>
        <w:spacing w:after="0" w:afterAutospacing="0"/>
        <w:rPr>
          <w:color w:val="000000"/>
          <w:sz w:val="16"/>
        </w:rPr>
      </w:pPr>
      <w:r w:rsidRPr="007D3D23">
        <w:rPr>
          <w:u w:val="single"/>
        </w:rPr>
        <w:t>The various causal mechanisms in the theoretical literature on the effect of democracy on environmental degradation, although often conflicting, are all plausible</w:t>
      </w:r>
      <w:r w:rsidRPr="007D3D23">
        <w:t xml:space="preserve"> given their theoretical assumptions. </w:t>
      </w:r>
      <w:r w:rsidRPr="007D3D23">
        <w:rPr>
          <w:u w:val="single"/>
        </w:rPr>
        <w:t>In other words, it is not possible to distinguish among them based on the theoretical arguments alone</w:t>
      </w:r>
      <w:r w:rsidRPr="007D3D23">
        <w:t xml:space="preserve">. </w:t>
      </w:r>
      <w:r w:rsidRPr="007D3D23">
        <w:rPr>
          <w:b/>
          <w:u w:val="single"/>
        </w:rPr>
        <w:t>As these causal mechanisms may operate at the same time, it is important to study their overall or net effect empirically</w:t>
      </w:r>
      <w:r w:rsidRPr="007D3D23">
        <w:t>. This is the focus of our analysis.</w:t>
      </w:r>
      <w:r w:rsidR="002D30B3">
        <w:t xml:space="preserve"> </w:t>
      </w:r>
      <w:r w:rsidRPr="007D3D23">
        <w:rPr>
          <w:u w:val="single"/>
        </w:rPr>
        <w:t>The dependent variable in our empirical/statistical model, environmental degradation, is measured with five salient types of human-induced degradation</w:t>
      </w:r>
      <w:r w:rsidRPr="007D3D23">
        <w:t xml:space="preserve">: carbon dioxide (CO2) emissions, nitrogen oxide (NOx) emissions, land degradation, deforestation, and organic pollution in water. </w:t>
      </w:r>
      <w:r w:rsidRPr="007D3D23">
        <w:rPr>
          <w:u w:val="single"/>
        </w:rPr>
        <w:t>For each type of degradation, we estimate several regression-based statistical models using various measures of democracy/autocracy</w:t>
      </w:r>
      <w:r w:rsidRPr="007D3D23">
        <w:t>. Depending on data availability for the environmental indicators, the number of countries included in the empirical sample varies from 105 for the land degradation analysis to 143 for the CO2 emissions per capita analysis.</w:t>
      </w:r>
      <w:r w:rsidR="002D30B3">
        <w:t xml:space="preserve"> </w:t>
      </w:r>
      <w:r w:rsidRPr="007D3D23">
        <w:rPr>
          <w:u w:val="single"/>
        </w:rPr>
        <w:t xml:space="preserve">Our empirical analysis differs from previous studies in </w:t>
      </w:r>
      <w:proofErr w:type="gramStart"/>
      <w:r w:rsidRPr="007D3D23">
        <w:rPr>
          <w:u w:val="single"/>
        </w:rPr>
        <w:t>a number of</w:t>
      </w:r>
      <w:proofErr w:type="gramEnd"/>
      <w:r w:rsidRPr="007D3D23">
        <w:rPr>
          <w:u w:val="single"/>
        </w:rPr>
        <w:t xml:space="preserve"> ways. We focus on human activities that directly affect environmental quality.</w:t>
      </w:r>
      <w:r w:rsidRPr="007D3D23">
        <w:t xml:space="preserve"> </w:t>
      </w:r>
      <w:r w:rsidRPr="007D3D23">
        <w:rPr>
          <w:u w:val="single"/>
        </w:rPr>
        <w:t xml:space="preserve">The sample size is generally larger than previous studies. </w:t>
      </w:r>
      <w:r w:rsidRPr="007D3D23">
        <w:rPr>
          <w:b/>
          <w:u w:val="single"/>
        </w:rPr>
        <w:t>The empirical results for the effect of democracy on the environment are consistent across all the above types of human-induced degradation</w:t>
      </w:r>
      <w:r w:rsidRPr="007D3D23">
        <w:t xml:space="preserve">: </w:t>
      </w:r>
      <w:r w:rsidRPr="007D3D23">
        <w:rPr>
          <w:b/>
          <w:u w:val="single"/>
          <w:bdr w:val="single" w:sz="4" w:space="0" w:color="auto"/>
        </w:rPr>
        <w:t>a rise in democracy reduces environmental degradation and improves environmental performance</w:t>
      </w:r>
      <w:r w:rsidRPr="007D3D23">
        <w:t xml:space="preserve">. </w:t>
      </w:r>
      <w:r w:rsidRPr="007D3D23">
        <w:rPr>
          <w:u w:val="single"/>
        </w:rPr>
        <w:t>The substantive effect</w:t>
      </w:r>
      <w:r w:rsidRPr="007D3D23">
        <w:t xml:space="preserve"> of democracy on the environment </w:t>
      </w:r>
      <w:r w:rsidRPr="007D3D23">
        <w:rPr>
          <w:u w:val="single"/>
        </w:rPr>
        <w:t>is considerable</w:t>
      </w:r>
      <w:r w:rsidRPr="007D3D23">
        <w:t>, but it varies in size across different aspects of environmental degradation. We also find nonmonotonic effects of democracy that vary across the environmental.</w:t>
      </w:r>
    </w:p>
    <w:p w14:paraId="4A700571" w14:textId="78B613C3" w:rsidR="001B7D32" w:rsidRPr="007D3D23" w:rsidRDefault="001B7D32" w:rsidP="001B7D32"/>
    <w:p w14:paraId="1DF99632" w14:textId="77777777" w:rsidR="001B7D32" w:rsidRPr="007D3D23" w:rsidRDefault="001B7D32" w:rsidP="001B7D32">
      <w:pPr>
        <w:rPr>
          <w:b/>
          <w:sz w:val="24"/>
        </w:rPr>
      </w:pPr>
      <w:r w:rsidRPr="007D3D23">
        <w:rPr>
          <w:b/>
          <w:sz w:val="24"/>
        </w:rPr>
        <w:t xml:space="preserve">Democracies reduce environmental degradation </w:t>
      </w:r>
    </w:p>
    <w:p w14:paraId="524AEEAE" w14:textId="77777777" w:rsidR="002D30B3" w:rsidRPr="002D30B3" w:rsidRDefault="002D30B3" w:rsidP="002D30B3">
      <w:r w:rsidRPr="002D30B3">
        <w:t xml:space="preserve">LI &amp; </w:t>
      </w:r>
      <w:r w:rsidRPr="002D30B3">
        <w:rPr>
          <w:rStyle w:val="Style13ptBold"/>
        </w:rPr>
        <w:t>REUVENY</w:t>
      </w:r>
      <w:r w:rsidRPr="002D30B3">
        <w:t xml:space="preserve">  </w:t>
      </w:r>
      <w:r w:rsidRPr="002D30B3">
        <w:rPr>
          <w:rStyle w:val="Style13ptBold"/>
        </w:rPr>
        <w:t>06</w:t>
      </w:r>
      <w:proofErr w:type="gramStart"/>
      <w:r w:rsidRPr="002D30B3">
        <w:t xml:space="preserve">   (</w:t>
      </w:r>
      <w:proofErr w:type="gramEnd"/>
      <w:r w:rsidRPr="002D30B3">
        <w:t xml:space="preserve">Quan Li, Rafael </w:t>
      </w:r>
      <w:proofErr w:type="spellStart"/>
      <w:r w:rsidRPr="002D30B3">
        <w:t>Reuveny</w:t>
      </w:r>
      <w:proofErr w:type="spellEnd"/>
      <w:r w:rsidRPr="002D30B3">
        <w:t xml:space="preserve">, The Pennsylvania State University  and Indiana University, Democracy and Environmental Degradation, International Studies Quarterly, Volume 50, Issue 4, pages 935–956, December 2006, ME) </w:t>
      </w:r>
    </w:p>
    <w:p w14:paraId="26C98003" w14:textId="77777777" w:rsidR="001B7D32" w:rsidRPr="007D3D23" w:rsidRDefault="001B7D32" w:rsidP="001B7D32">
      <w:pPr>
        <w:rPr>
          <w:rStyle w:val="StyleUnderline"/>
        </w:rPr>
      </w:pPr>
      <w:r w:rsidRPr="007D3D23">
        <w:t xml:space="preserve">Our analysis contributes to the democracy–environment literature by empirically testing the net effect of democracy on environmental degradation. We use a wide array of empirical measures of environmental degradation. We also use a </w:t>
      </w:r>
      <w:proofErr w:type="spellStart"/>
      <w:r w:rsidRPr="007D3D23">
        <w:t>contin</w:t>
      </w:r>
      <w:proofErr w:type="spellEnd"/>
      <w:r w:rsidRPr="007D3D23">
        <w:t xml:space="preserve">- </w:t>
      </w:r>
      <w:proofErr w:type="spellStart"/>
      <w:r w:rsidRPr="007D3D23">
        <w:t>uous</w:t>
      </w:r>
      <w:proofErr w:type="spellEnd"/>
      <w:r w:rsidRPr="007D3D23">
        <w:t xml:space="preserve"> measure of the level of democracy/autocracy and two dichotomous measures of democracy and autocracy. The empirical scope of our data analysis is generally wider than in previous studies. The </w:t>
      </w:r>
      <w:r w:rsidRPr="007D3D23">
        <w:rPr>
          <w:rStyle w:val="StyleUnderline"/>
        </w:rPr>
        <w:t xml:space="preserve">empirical results we report are consistent across the different types of </w:t>
      </w:r>
      <w:proofErr w:type="spellStart"/>
      <w:r w:rsidRPr="007D3D23">
        <w:rPr>
          <w:rStyle w:val="StyleUnderline"/>
        </w:rPr>
        <w:t>en</w:t>
      </w:r>
      <w:proofErr w:type="spellEnd"/>
      <w:r w:rsidRPr="007D3D23">
        <w:rPr>
          <w:rStyle w:val="StyleUnderline"/>
        </w:rPr>
        <w:t xml:space="preserve">- </w:t>
      </w:r>
      <w:proofErr w:type="spellStart"/>
      <w:r w:rsidRPr="007D3D23">
        <w:rPr>
          <w:rStyle w:val="StyleUnderline"/>
        </w:rPr>
        <w:t>vironmental</w:t>
      </w:r>
      <w:proofErr w:type="spellEnd"/>
      <w:r w:rsidRPr="007D3D23">
        <w:rPr>
          <w:rStyle w:val="StyleUnderline"/>
        </w:rPr>
        <w:t xml:space="preserve"> degradation. We find that a higher level of democracy leads to less CO2 emissions per capita, less NOx emissions per capita, less organic pollution in water, lower deforestation rates, and less land degradation. B</w:t>
      </w:r>
      <w:r w:rsidRPr="007D3D23">
        <w:t xml:space="preserve">ut such an effect appears discontinuous along the continuous scale of political regime types. We find that the difference between autocracy and </w:t>
      </w:r>
      <w:proofErr w:type="spellStart"/>
      <w:r w:rsidRPr="007D3D23">
        <w:t>nonautocracy</w:t>
      </w:r>
      <w:proofErr w:type="spellEnd"/>
      <w:r w:rsidRPr="007D3D23">
        <w:t xml:space="preserve"> significantly influences CO2 emissions, NOx emissions, and organic pollution in water, while the difference between democracy and nondemocracy significantly affects land degradation. But the effect of democracy on the deforestation rate and the forested land area appears to be monotonic along the democracy scale. In sum, </w:t>
      </w:r>
      <w:r w:rsidRPr="007D3D23">
        <w:rPr>
          <w:rStyle w:val="StyleUnderline"/>
        </w:rPr>
        <w:t>democracy reduces the extent of human activities that directly degrade the environment, and the nonmonotonic effects of democracy vary across the environmental indicators.</w:t>
      </w:r>
    </w:p>
    <w:p w14:paraId="7C2120F0" w14:textId="77777777" w:rsidR="001B7D32" w:rsidRPr="007D3D23" w:rsidRDefault="001B7D32" w:rsidP="001B7D32"/>
    <w:p w14:paraId="1D8BFEB6" w14:textId="5CCDF335" w:rsidR="002D13F8" w:rsidRDefault="002D13F8" w:rsidP="002D13F8">
      <w:pPr>
        <w:pStyle w:val="Heading2"/>
        <w:rPr>
          <w:rFonts w:cs="Times New Roman"/>
        </w:rPr>
      </w:pPr>
      <w:r w:rsidRPr="007D3D23">
        <w:rPr>
          <w:rFonts w:cs="Times New Roman"/>
        </w:rPr>
        <w:t xml:space="preserve">AT Hong </w:t>
      </w:r>
      <w:proofErr w:type="gramStart"/>
      <w:r w:rsidRPr="007D3D23">
        <w:rPr>
          <w:rFonts w:cs="Times New Roman"/>
        </w:rPr>
        <w:t>Kong !</w:t>
      </w:r>
      <w:proofErr w:type="gramEnd"/>
    </w:p>
    <w:p w14:paraId="63F82772" w14:textId="10DA77A0" w:rsidR="000A1EC1" w:rsidRDefault="000A1EC1" w:rsidP="000A1EC1">
      <w:pPr>
        <w:pStyle w:val="Heading3"/>
      </w:pPr>
      <w:r>
        <w:t>AT CCP</w:t>
      </w:r>
    </w:p>
    <w:p w14:paraId="569DBEC3" w14:textId="77777777" w:rsidR="000A1EC1" w:rsidRPr="00003CB3" w:rsidRDefault="000A1EC1" w:rsidP="000A1EC1">
      <w:pPr>
        <w:pStyle w:val="Heading4"/>
        <w:rPr>
          <w:rFonts w:cs="Arial"/>
        </w:rPr>
      </w:pPr>
      <w:r w:rsidRPr="00003CB3">
        <w:rPr>
          <w:rFonts w:cs="Arial"/>
        </w:rPr>
        <w:t xml:space="preserve">No CCP collapse or </w:t>
      </w:r>
      <w:proofErr w:type="spellStart"/>
      <w:r w:rsidRPr="00003CB3">
        <w:rPr>
          <w:rFonts w:cs="Arial"/>
        </w:rPr>
        <w:t>lashout</w:t>
      </w:r>
      <w:proofErr w:type="spellEnd"/>
      <w:r w:rsidRPr="00003CB3">
        <w:rPr>
          <w:rFonts w:cs="Arial"/>
          <w:b w:val="0"/>
        </w:rPr>
        <w:t xml:space="preserve">---resilience, meritocracy, and legitimacy check---and they’ll </w:t>
      </w:r>
      <w:r w:rsidRPr="00003CB3">
        <w:rPr>
          <w:rFonts w:cs="Arial"/>
          <w:b w:val="0"/>
          <w:u w:val="single"/>
        </w:rPr>
        <w:t>adapt</w:t>
      </w:r>
      <w:r w:rsidRPr="00003CB3">
        <w:rPr>
          <w:rFonts w:cs="Arial"/>
          <w:b w:val="0"/>
        </w:rPr>
        <w:t xml:space="preserve">, not </w:t>
      </w:r>
      <w:r w:rsidRPr="00003CB3">
        <w:rPr>
          <w:rFonts w:cs="Arial"/>
          <w:b w:val="0"/>
          <w:u w:val="single"/>
        </w:rPr>
        <w:t>lash-out</w:t>
      </w:r>
      <w:r w:rsidRPr="00003CB3">
        <w:rPr>
          <w:rFonts w:cs="Arial"/>
          <w:b w:val="0"/>
        </w:rPr>
        <w:t>, if threatened</w:t>
      </w:r>
    </w:p>
    <w:p w14:paraId="7CAC2DA8" w14:textId="77777777" w:rsidR="000A1EC1" w:rsidRPr="00003CB3" w:rsidRDefault="000A1EC1" w:rsidP="000A1EC1">
      <w:r w:rsidRPr="00003CB3">
        <w:rPr>
          <w:rStyle w:val="Style13ptBold"/>
        </w:rPr>
        <w:t>Li 13</w:t>
      </w:r>
      <w:r w:rsidRPr="00003CB3">
        <w:t xml:space="preserve"> Eric X. Li is a Henry Crown Fellow at the Aspen Institute. He is also a venture capitalist in Shanghai who serves on the board of directors of China Europe International Business School (CEIBS) and is vice chairman of its publishing arm CEIBS Publishing Group. “The Life of the Party,” Foreign Affairs, Jan/Feb, 92.1, EBSCO</w:t>
      </w:r>
    </w:p>
    <w:p w14:paraId="771E0B20" w14:textId="7FFDB9B8" w:rsidR="000A1EC1" w:rsidRPr="000A1EC1" w:rsidRDefault="000A1EC1" w:rsidP="000A1EC1">
      <w:pPr>
        <w:rPr>
          <w:b/>
          <w:iCs/>
          <w:highlight w:val="yellow"/>
          <w:u w:val="single"/>
          <w:bdr w:val="single" w:sz="8" w:space="0" w:color="auto"/>
        </w:rPr>
      </w:pPr>
      <w:r w:rsidRPr="00003CB3">
        <w:rPr>
          <w:sz w:val="10"/>
        </w:rPr>
        <w:t xml:space="preserve">In November 2012, </w:t>
      </w:r>
      <w:r w:rsidRPr="00003CB3">
        <w:rPr>
          <w:rStyle w:val="StyleUnderline"/>
        </w:rPr>
        <w:t>the</w:t>
      </w:r>
      <w:r w:rsidRPr="00003CB3">
        <w:rPr>
          <w:sz w:val="10"/>
        </w:rPr>
        <w:t xml:space="preserve"> Chinese Communist Party (</w:t>
      </w:r>
      <w:r w:rsidRPr="00003CB3">
        <w:rPr>
          <w:rStyle w:val="StyleUnderline"/>
        </w:rPr>
        <w:t>CCP</w:t>
      </w:r>
      <w:r w:rsidRPr="00003CB3">
        <w:rPr>
          <w:sz w:val="10"/>
        </w:rPr>
        <w:t xml:space="preserve">) held its 18th National Congress, setting in motion a once-in-a-decade </w:t>
      </w:r>
      <w:r w:rsidRPr="00003CB3">
        <w:rPr>
          <w:rStyle w:val="StyleUnderline"/>
        </w:rPr>
        <w:t>transfer of power</w:t>
      </w:r>
      <w:r w:rsidRPr="00003CB3">
        <w:rPr>
          <w:sz w:val="10"/>
        </w:rPr>
        <w:t xml:space="preserve"> to a new generation of leaders. As expected, Xi Jinping took over as general secretary and will become the president of the People's Republic this March. The turnover </w:t>
      </w:r>
      <w:r w:rsidRPr="00003CB3">
        <w:rPr>
          <w:rStyle w:val="StyleUnderline"/>
        </w:rPr>
        <w:t>was</w:t>
      </w:r>
      <w:r w:rsidRPr="00003CB3">
        <w:rPr>
          <w:sz w:val="10"/>
        </w:rPr>
        <w:t xml:space="preserve"> a </w:t>
      </w:r>
      <w:r w:rsidRPr="00003CB3">
        <w:rPr>
          <w:rStyle w:val="StyleUnderline"/>
        </w:rPr>
        <w:t>smooth and well-orchestrated</w:t>
      </w:r>
      <w:r w:rsidRPr="00003CB3">
        <w:rPr>
          <w:sz w:val="10"/>
        </w:rPr>
        <w:t xml:space="preserve"> demonstration by a confidently rising superpower. </w:t>
      </w:r>
      <w:r w:rsidRPr="00003CB3">
        <w:rPr>
          <w:rStyle w:val="StyleUnderline"/>
        </w:rPr>
        <w:t>That didn't stop</w:t>
      </w:r>
      <w:r w:rsidRPr="00003CB3">
        <w:rPr>
          <w:sz w:val="10"/>
        </w:rPr>
        <w:t xml:space="preserve"> international </w:t>
      </w:r>
      <w:r w:rsidRPr="00003CB3">
        <w:rPr>
          <w:rStyle w:val="StyleUnderline"/>
        </w:rPr>
        <w:t>media</w:t>
      </w:r>
      <w:r w:rsidRPr="00003CB3">
        <w:rPr>
          <w:sz w:val="10"/>
        </w:rPr>
        <w:t xml:space="preserve"> and even some Chinese intellectuals, however, </w:t>
      </w:r>
      <w:r w:rsidRPr="00003CB3">
        <w:rPr>
          <w:rStyle w:val="StyleUnderline"/>
        </w:rPr>
        <w:t>from portraying it as a moment of crisis.</w:t>
      </w:r>
      <w:r w:rsidRPr="00003CB3">
        <w:rPr>
          <w:sz w:val="10"/>
        </w:rPr>
        <w:t xml:space="preserve"> In an issue that was published before the beginning of the congress, for example, The Economist quoted unnamed scholars at a recent conference as saying that China is "unstable at the grass roots, dejected at the middle strata and out of control at the top." To be sure, months before the handover, the scandal surrounding Bo </w:t>
      </w:r>
      <w:proofErr w:type="spellStart"/>
      <w:r w:rsidRPr="00003CB3">
        <w:rPr>
          <w:sz w:val="10"/>
        </w:rPr>
        <w:t>Xilai</w:t>
      </w:r>
      <w:proofErr w:type="spellEnd"/>
      <w:r w:rsidRPr="00003CB3">
        <w:rPr>
          <w:sz w:val="10"/>
        </w:rPr>
        <w:t xml:space="preserve">, the former party boss of the Chongqing municipality, had shattered the CCP'S long-held facade of unity, which had underwritten domestic political stability since the Tiananmen Square upheavals in 1989. To make matters worse, the Chinese economy, which had sustained double-digit GDP growth for two decades, slowed, decelerating for seven straight quarters. China's economic model of rapid industrialization, labor-intensive manufacturing, large-scale government investments in infrastructure, and export growth seemed to have nearly run its course. </w:t>
      </w:r>
      <w:r w:rsidRPr="00003CB3">
        <w:rPr>
          <w:rStyle w:val="StyleUnderline"/>
        </w:rPr>
        <w:t>Some</w:t>
      </w:r>
      <w:r w:rsidRPr="00003CB3">
        <w:rPr>
          <w:sz w:val="10"/>
        </w:rPr>
        <w:t xml:space="preserve"> in China and the West </w:t>
      </w:r>
      <w:r w:rsidRPr="00003CB3">
        <w:rPr>
          <w:rStyle w:val="StyleUnderline"/>
        </w:rPr>
        <w:t>have gone so far as to predict the demise of the one-party state</w:t>
      </w:r>
      <w:r w:rsidRPr="00003CB3">
        <w:rPr>
          <w:sz w:val="10"/>
        </w:rPr>
        <w:t xml:space="preserve">, which they allege cannot survive if leading politicians stop delivering economic </w:t>
      </w:r>
      <w:proofErr w:type="gramStart"/>
      <w:r w:rsidRPr="00003CB3">
        <w:rPr>
          <w:sz w:val="10"/>
        </w:rPr>
        <w:t>miracles.</w:t>
      </w:r>
      <w:r w:rsidRPr="00003CB3">
        <w:rPr>
          <w:sz w:val="12"/>
        </w:rPr>
        <w:t>¶</w:t>
      </w:r>
      <w:proofErr w:type="gramEnd"/>
      <w:r w:rsidRPr="00003CB3">
        <w:rPr>
          <w:sz w:val="10"/>
        </w:rPr>
        <w:t xml:space="preserve"> </w:t>
      </w:r>
      <w:r w:rsidRPr="00003CB3">
        <w:rPr>
          <w:rStyle w:val="StyleUnderline"/>
        </w:rPr>
        <w:t>Such pessimism</w:t>
      </w:r>
      <w:r w:rsidRPr="00003CB3">
        <w:rPr>
          <w:sz w:val="10"/>
        </w:rPr>
        <w:t xml:space="preserve">, however, </w:t>
      </w:r>
      <w:r w:rsidRPr="00003CB3">
        <w:rPr>
          <w:rStyle w:val="StyleUnderline"/>
        </w:rPr>
        <w:t>is misplaced.</w:t>
      </w:r>
      <w:r w:rsidRPr="00003CB3">
        <w:rPr>
          <w:sz w:val="10"/>
        </w:rPr>
        <w:t xml:space="preserve"> There is no doubt that daunting </w:t>
      </w:r>
      <w:r w:rsidRPr="00003CB3">
        <w:rPr>
          <w:rStyle w:val="StyleUnderline"/>
        </w:rPr>
        <w:t>challenges await Xi.</w:t>
      </w:r>
      <w:r w:rsidRPr="00003CB3">
        <w:rPr>
          <w:sz w:val="10"/>
        </w:rPr>
        <w:t xml:space="preserve"> </w:t>
      </w:r>
      <w:r w:rsidRPr="00003CB3">
        <w:rPr>
          <w:rStyle w:val="StyleUnderline"/>
        </w:rPr>
        <w:t xml:space="preserve">But </w:t>
      </w:r>
      <w:r w:rsidRPr="003071B0">
        <w:rPr>
          <w:rStyle w:val="StyleUnderline"/>
          <w:highlight w:val="yellow"/>
        </w:rPr>
        <w:t>those who suggest</w:t>
      </w:r>
      <w:r w:rsidRPr="00003CB3">
        <w:rPr>
          <w:rStyle w:val="StyleUnderline"/>
        </w:rPr>
        <w:t xml:space="preserve"> that </w:t>
      </w:r>
      <w:r w:rsidRPr="003071B0">
        <w:rPr>
          <w:rStyle w:val="StyleUnderline"/>
          <w:highlight w:val="yellow"/>
        </w:rPr>
        <w:t>the CCP will not be able to deal</w:t>
      </w:r>
      <w:r w:rsidRPr="00003CB3">
        <w:rPr>
          <w:rStyle w:val="StyleUnderline"/>
        </w:rPr>
        <w:t xml:space="preserve"> with them </w:t>
      </w:r>
      <w:r w:rsidRPr="003071B0">
        <w:rPr>
          <w:rStyle w:val="Emphasis"/>
          <w:highlight w:val="yellow"/>
        </w:rPr>
        <w:t>fundamentally misread</w:t>
      </w:r>
      <w:r w:rsidRPr="00003CB3">
        <w:rPr>
          <w:rStyle w:val="StyleUnderline"/>
        </w:rPr>
        <w:t xml:space="preserve"> China's politics and </w:t>
      </w:r>
      <w:r w:rsidRPr="003071B0">
        <w:rPr>
          <w:rStyle w:val="StyleUnderline"/>
          <w:highlight w:val="yellow"/>
        </w:rPr>
        <w:t xml:space="preserve">the </w:t>
      </w:r>
      <w:r w:rsidRPr="003071B0">
        <w:rPr>
          <w:rStyle w:val="Emphasis"/>
          <w:highlight w:val="yellow"/>
        </w:rPr>
        <w:t>resilience</w:t>
      </w:r>
      <w:r w:rsidRPr="003071B0">
        <w:rPr>
          <w:rStyle w:val="StyleUnderline"/>
          <w:highlight w:val="yellow"/>
        </w:rPr>
        <w:t xml:space="preserve"> of its governing institutions.</w:t>
      </w:r>
      <w:r w:rsidRPr="00003CB3">
        <w:rPr>
          <w:rStyle w:val="StyleUnderline"/>
        </w:rPr>
        <w:t xml:space="preserve"> </w:t>
      </w:r>
      <w:r w:rsidRPr="003071B0">
        <w:rPr>
          <w:rStyle w:val="StyleUnderline"/>
          <w:highlight w:val="yellow"/>
        </w:rPr>
        <w:t>Beijing will</w:t>
      </w:r>
      <w:r w:rsidRPr="00003CB3">
        <w:rPr>
          <w:rStyle w:val="StyleUnderline"/>
        </w:rPr>
        <w:t xml:space="preserve"> be able to </w:t>
      </w:r>
      <w:r w:rsidRPr="003071B0">
        <w:rPr>
          <w:rStyle w:val="StyleUnderline"/>
          <w:highlight w:val="yellow"/>
        </w:rPr>
        <w:t>meet the</w:t>
      </w:r>
      <w:r w:rsidRPr="003071B0">
        <w:rPr>
          <w:sz w:val="10"/>
          <w:highlight w:val="yellow"/>
        </w:rPr>
        <w:t xml:space="preserve"> </w:t>
      </w:r>
      <w:r w:rsidRPr="003071B0">
        <w:rPr>
          <w:rStyle w:val="StyleUnderline"/>
          <w:highlight w:val="yellow"/>
        </w:rPr>
        <w:t>country's ills with</w:t>
      </w:r>
      <w:r w:rsidRPr="00003CB3">
        <w:rPr>
          <w:sz w:val="10"/>
        </w:rPr>
        <w:t xml:space="preserve"> dynamism and </w:t>
      </w:r>
      <w:r w:rsidRPr="003071B0">
        <w:rPr>
          <w:rStyle w:val="Emphasis"/>
          <w:highlight w:val="yellow"/>
        </w:rPr>
        <w:t>resilience</w:t>
      </w:r>
      <w:r w:rsidRPr="003071B0">
        <w:rPr>
          <w:rStyle w:val="StyleUnderline"/>
          <w:highlight w:val="yellow"/>
        </w:rPr>
        <w:t xml:space="preserve">, thanks to the CCP'S </w:t>
      </w:r>
      <w:r w:rsidRPr="003071B0">
        <w:rPr>
          <w:rStyle w:val="Emphasis"/>
          <w:highlight w:val="yellow"/>
        </w:rPr>
        <w:t>adaptability</w:t>
      </w:r>
      <w:r w:rsidRPr="003071B0">
        <w:rPr>
          <w:rStyle w:val="StyleUnderline"/>
          <w:highlight w:val="yellow"/>
        </w:rPr>
        <w:t xml:space="preserve">, system of </w:t>
      </w:r>
      <w:r w:rsidRPr="003071B0">
        <w:rPr>
          <w:rStyle w:val="Emphasis"/>
          <w:highlight w:val="yellow"/>
        </w:rPr>
        <w:t>meritocracy</w:t>
      </w:r>
      <w:r w:rsidRPr="003071B0">
        <w:rPr>
          <w:rStyle w:val="StyleUnderline"/>
          <w:highlight w:val="yellow"/>
        </w:rPr>
        <w:t xml:space="preserve">, and </w:t>
      </w:r>
      <w:r w:rsidRPr="003071B0">
        <w:rPr>
          <w:rStyle w:val="Emphasis"/>
          <w:highlight w:val="yellow"/>
        </w:rPr>
        <w:t>legitimacy</w:t>
      </w:r>
      <w:r w:rsidRPr="00003CB3">
        <w:rPr>
          <w:rStyle w:val="StyleUnderline"/>
        </w:rPr>
        <w:t xml:space="preserve"> with the Chinese people. In the next decade</w:t>
      </w:r>
      <w:r w:rsidRPr="00003CB3">
        <w:rPr>
          <w:sz w:val="10"/>
        </w:rPr>
        <w:t xml:space="preserve">, China will continue to rise, not fade. </w:t>
      </w:r>
      <w:r w:rsidRPr="00003CB3">
        <w:rPr>
          <w:rStyle w:val="StyleUnderline"/>
        </w:rPr>
        <w:t>The country's leaders will consolidate the one-party model and</w:t>
      </w:r>
      <w:r w:rsidRPr="00003CB3">
        <w:rPr>
          <w:sz w:val="10"/>
        </w:rPr>
        <w:t xml:space="preserve">, in the process, </w:t>
      </w:r>
      <w:r w:rsidRPr="00003CB3">
        <w:rPr>
          <w:rStyle w:val="StyleUnderline"/>
        </w:rPr>
        <w:t>challenge the West's conventional wisdom about</w:t>
      </w:r>
      <w:r w:rsidRPr="00003CB3">
        <w:rPr>
          <w:sz w:val="10"/>
        </w:rPr>
        <w:t xml:space="preserve"> political development and the </w:t>
      </w:r>
      <w:r w:rsidRPr="00003CB3">
        <w:rPr>
          <w:rStyle w:val="StyleUnderline"/>
        </w:rPr>
        <w:t>inevitable march toward electoral democracy.</w:t>
      </w:r>
      <w:r w:rsidRPr="00003CB3">
        <w:rPr>
          <w:sz w:val="10"/>
        </w:rPr>
        <w:t xml:space="preserve"> In the capital of the Middle Kingdom, the world might witness the birth of a post-democratic </w:t>
      </w:r>
      <w:proofErr w:type="gramStart"/>
      <w:r w:rsidRPr="00003CB3">
        <w:rPr>
          <w:sz w:val="10"/>
        </w:rPr>
        <w:t>future.</w:t>
      </w:r>
      <w:r w:rsidRPr="00003CB3">
        <w:rPr>
          <w:sz w:val="12"/>
        </w:rPr>
        <w:t>¶</w:t>
      </w:r>
      <w:proofErr w:type="gramEnd"/>
      <w:r w:rsidRPr="00003CB3">
        <w:rPr>
          <w:sz w:val="10"/>
        </w:rPr>
        <w:t xml:space="preserve"> ON-THE-JOB LEARNING</w:t>
      </w:r>
      <w:r w:rsidRPr="00003CB3">
        <w:rPr>
          <w:sz w:val="12"/>
        </w:rPr>
        <w:t>¶</w:t>
      </w:r>
      <w:r w:rsidRPr="00003CB3">
        <w:rPr>
          <w:sz w:val="10"/>
        </w:rPr>
        <w:t xml:space="preserve"> </w:t>
      </w:r>
      <w:r w:rsidRPr="00003CB3">
        <w:rPr>
          <w:rStyle w:val="StyleUnderline"/>
        </w:rPr>
        <w:t xml:space="preserve">The </w:t>
      </w:r>
      <w:r w:rsidRPr="003071B0">
        <w:rPr>
          <w:rStyle w:val="Emphasis"/>
          <w:highlight w:val="yellow"/>
        </w:rPr>
        <w:t>assertion</w:t>
      </w:r>
      <w:r w:rsidRPr="003071B0">
        <w:rPr>
          <w:rStyle w:val="StyleUnderline"/>
          <w:highlight w:val="yellow"/>
        </w:rPr>
        <w:t xml:space="preserve"> that one-party rule is</w:t>
      </w:r>
      <w:r w:rsidRPr="00003CB3">
        <w:rPr>
          <w:rStyle w:val="StyleUnderline"/>
        </w:rPr>
        <w:t xml:space="preserve"> inherently </w:t>
      </w:r>
      <w:r w:rsidRPr="003071B0">
        <w:rPr>
          <w:rStyle w:val="StyleUnderline"/>
          <w:highlight w:val="yellow"/>
        </w:rPr>
        <w:t>incapable of self-correction does not reflect</w:t>
      </w:r>
      <w:r w:rsidRPr="00003CB3">
        <w:rPr>
          <w:rStyle w:val="StyleUnderline"/>
        </w:rPr>
        <w:t xml:space="preserve"> the </w:t>
      </w:r>
      <w:r w:rsidRPr="003071B0">
        <w:rPr>
          <w:rStyle w:val="Emphasis"/>
          <w:highlight w:val="yellow"/>
        </w:rPr>
        <w:t>historical record</w:t>
      </w:r>
      <w:r w:rsidRPr="003071B0">
        <w:rPr>
          <w:rStyle w:val="StyleUnderline"/>
          <w:highlight w:val="yellow"/>
        </w:rPr>
        <w:t>.</w:t>
      </w:r>
      <w:r w:rsidRPr="00003CB3">
        <w:rPr>
          <w:rStyle w:val="StyleUnderline"/>
        </w:rPr>
        <w:t xml:space="preserve"> During its 63 years in power, </w:t>
      </w:r>
      <w:r w:rsidRPr="003071B0">
        <w:rPr>
          <w:rStyle w:val="StyleUnderline"/>
          <w:highlight w:val="yellow"/>
        </w:rPr>
        <w:t xml:space="preserve">the CCP has shown </w:t>
      </w:r>
      <w:r w:rsidRPr="003071B0">
        <w:rPr>
          <w:rStyle w:val="Emphasis"/>
          <w:highlight w:val="yellow"/>
        </w:rPr>
        <w:t>extraordinary adaptability.</w:t>
      </w:r>
      <w:r w:rsidRPr="00003CB3">
        <w:rPr>
          <w:sz w:val="10"/>
        </w:rPr>
        <w:t xml:space="preserve"> Since its founding in 1949, the People's Republic has pursued a broad range of economic policies. First, the CCP initiated radical land collectivization in the early 1950s. This was followed by the policies of the Great Leap Forward in the late 1950s and the Cultural Revolution in the late 1960s to mid-1970s. After them came the quasi-privatization of farmland in the early 1960s, Deng Xiaoping's market reforms in the late 1970s, and Jiang Zemin's </w:t>
      </w:r>
      <w:proofErr w:type="gramStart"/>
      <w:r w:rsidRPr="00003CB3">
        <w:rPr>
          <w:sz w:val="10"/>
        </w:rPr>
        <w:t>opening up</w:t>
      </w:r>
      <w:proofErr w:type="gramEnd"/>
      <w:r w:rsidRPr="00003CB3">
        <w:rPr>
          <w:sz w:val="10"/>
        </w:rPr>
        <w:t xml:space="preserve"> of the CCP'S membership to private businesspeople in the 1990s. </w:t>
      </w:r>
      <w:r w:rsidRPr="00003CB3">
        <w:rPr>
          <w:rStyle w:val="StyleUnderline"/>
        </w:rPr>
        <w:t xml:space="preserve">The underlying goal has always been economic health, and </w:t>
      </w:r>
      <w:r w:rsidRPr="003071B0">
        <w:rPr>
          <w:rStyle w:val="StyleUnderline"/>
          <w:highlight w:val="yellow"/>
        </w:rPr>
        <w:t>when a policy did not work</w:t>
      </w:r>
      <w:r w:rsidRPr="00003CB3">
        <w:rPr>
          <w:sz w:val="10"/>
        </w:rPr>
        <w:t xml:space="preserve"> -- for example, the disastrous Great Leap Forward and Cultural Revolution -- </w:t>
      </w:r>
      <w:r w:rsidRPr="003071B0">
        <w:rPr>
          <w:rStyle w:val="Emphasis"/>
          <w:highlight w:val="yellow"/>
        </w:rPr>
        <w:t>China was able to find something that did</w:t>
      </w:r>
      <w:r w:rsidRPr="00003CB3">
        <w:rPr>
          <w:sz w:val="10"/>
        </w:rPr>
        <w:t>: for example, Deng's reforms, which catapulted the Chinese economy into the position of second largest in the world.</w:t>
      </w:r>
      <w:r w:rsidRPr="00003CB3">
        <w:rPr>
          <w:sz w:val="12"/>
        </w:rPr>
        <w:t>¶</w:t>
      </w:r>
      <w:r w:rsidRPr="00003CB3">
        <w:rPr>
          <w:sz w:val="10"/>
        </w:rPr>
        <w:t xml:space="preserve"> </w:t>
      </w:r>
      <w:r w:rsidRPr="00003CB3">
        <w:rPr>
          <w:rStyle w:val="StyleUnderline"/>
        </w:rPr>
        <w:t xml:space="preserve">On the institutional front as well, the CCP has not shied away from reform. </w:t>
      </w:r>
      <w:r w:rsidRPr="003071B0">
        <w:rPr>
          <w:rStyle w:val="StyleUnderline"/>
          <w:highlight w:val="yellow"/>
        </w:rPr>
        <w:t>One example</w:t>
      </w:r>
      <w:r w:rsidRPr="00003CB3">
        <w:rPr>
          <w:rStyle w:val="StyleUnderline"/>
        </w:rPr>
        <w:t xml:space="preserve"> is the </w:t>
      </w:r>
      <w:r w:rsidRPr="003071B0">
        <w:rPr>
          <w:rStyle w:val="StyleUnderline"/>
          <w:highlight w:val="yellow"/>
        </w:rPr>
        <w:t>introduction</w:t>
      </w:r>
      <w:r w:rsidRPr="00003CB3">
        <w:rPr>
          <w:sz w:val="10"/>
        </w:rPr>
        <w:t xml:space="preserve"> in the 1980s and 1990s </w:t>
      </w:r>
      <w:r w:rsidRPr="003071B0">
        <w:rPr>
          <w:rStyle w:val="StyleUnderline"/>
          <w:highlight w:val="yellow"/>
        </w:rPr>
        <w:t>of term limits</w:t>
      </w:r>
      <w:r w:rsidRPr="00003CB3">
        <w:rPr>
          <w:sz w:val="10"/>
        </w:rPr>
        <w:t xml:space="preserve"> for most political positions (and even of age limits, of 68-70, for the party's most senior leadership). Before this, political leaders had been able to use their positions to accumulate power and perpetuate their rules. Mao Zedong was a case in point. He had ended the civil wars that had plagued China and repelled foreign invasions to become the father of modern China. Yet his prolonged rule led to disastrous mistakes, such as the Cultural Revolution. Now, it is nearly impossible for the few at the top to consolidate long-term power. Upward mobility within the party has also </w:t>
      </w:r>
      <w:proofErr w:type="gramStart"/>
      <w:r w:rsidRPr="00003CB3">
        <w:rPr>
          <w:sz w:val="10"/>
        </w:rPr>
        <w:t>increased.</w:t>
      </w:r>
      <w:r w:rsidRPr="00003CB3">
        <w:rPr>
          <w:sz w:val="12"/>
        </w:rPr>
        <w:t>¶</w:t>
      </w:r>
      <w:proofErr w:type="gramEnd"/>
      <w:r w:rsidRPr="00003CB3">
        <w:rPr>
          <w:sz w:val="10"/>
        </w:rPr>
        <w:t xml:space="preserve"> In terms of foreign policy, China has also changed course many times to achieve national greatness. It moved from a close alliance with Moscow in the 1950s to a virtual alliance with the United States in the 1970s and 1980s as it sought to contain the Soviet Union. Today, its pursuit of a more independent foreign policy has once more put it at odds with the United States. But in its ongoing quest for greatness, China is seeking to defy recent historical precedents and rise peacefully, avoiding the militarism that plagued Germany and Japan in the first half of the last century.</w:t>
      </w:r>
      <w:r w:rsidRPr="00003CB3">
        <w:rPr>
          <w:sz w:val="12"/>
        </w:rPr>
        <w:t>¶</w:t>
      </w:r>
      <w:r w:rsidRPr="00003CB3">
        <w:rPr>
          <w:sz w:val="10"/>
        </w:rPr>
        <w:t xml:space="preserve"> As China undergoes its ten-year transition, calls at home and abroad for another round of political reform have increased. One radical camp in China and abroad is urging the party to allow multiparty elections or at least accept formal intraparty factions. In this view, only full-scale adversarial politics can ensure that China gets the leadership it needs. However sincere, these demands all miss a basic fact: </w:t>
      </w:r>
      <w:r w:rsidRPr="00003CB3">
        <w:rPr>
          <w:rStyle w:val="StyleUnderline"/>
        </w:rPr>
        <w:t>the CCP has</w:t>
      </w:r>
      <w:r w:rsidRPr="00003CB3">
        <w:rPr>
          <w:sz w:val="10"/>
        </w:rPr>
        <w:t xml:space="preserve"> arguably </w:t>
      </w:r>
      <w:r w:rsidRPr="00003CB3">
        <w:rPr>
          <w:rStyle w:val="StyleUnderline"/>
        </w:rPr>
        <w:t>been one of the most self-reforming political organizations in recent world history</w:t>
      </w:r>
      <w:r w:rsidRPr="00003CB3">
        <w:rPr>
          <w:sz w:val="10"/>
        </w:rPr>
        <w:t xml:space="preserve">. There is no doubt that Chinas new leaders face a different world than Hu Jintao did when he took over in 2002, but chances are good that </w:t>
      </w:r>
      <w:r w:rsidRPr="00003CB3">
        <w:rPr>
          <w:rStyle w:val="StyleUnderline"/>
        </w:rPr>
        <w:t xml:space="preserve">Xi's </w:t>
      </w:r>
      <w:r w:rsidRPr="003071B0">
        <w:rPr>
          <w:rStyle w:val="StyleUnderline"/>
          <w:highlight w:val="yellow"/>
        </w:rPr>
        <w:t>CCP will</w:t>
      </w:r>
      <w:r w:rsidRPr="00003CB3">
        <w:rPr>
          <w:rStyle w:val="StyleUnderline"/>
        </w:rPr>
        <w:t xml:space="preserve"> be able to </w:t>
      </w:r>
      <w:r w:rsidRPr="003071B0">
        <w:rPr>
          <w:rStyle w:val="StyleUnderline"/>
          <w:highlight w:val="yellow"/>
        </w:rPr>
        <w:t>adapt to</w:t>
      </w:r>
      <w:r w:rsidRPr="00003CB3">
        <w:rPr>
          <w:rStyle w:val="StyleUnderline"/>
        </w:rPr>
        <w:t xml:space="preserve"> and </w:t>
      </w:r>
      <w:r w:rsidRPr="003071B0">
        <w:rPr>
          <w:rStyle w:val="StyleUnderline"/>
          <w:highlight w:val="yellow"/>
        </w:rPr>
        <w:t>meet whatever new challenges</w:t>
      </w:r>
      <w:r w:rsidRPr="00003CB3">
        <w:rPr>
          <w:rStyle w:val="StyleUnderline"/>
        </w:rPr>
        <w:t xml:space="preserve"> the rapidly </w:t>
      </w:r>
      <w:r w:rsidRPr="003071B0">
        <w:rPr>
          <w:rStyle w:val="StyleUnderline"/>
          <w:highlight w:val="yellow"/>
        </w:rPr>
        <w:t>changing</w:t>
      </w:r>
      <w:r w:rsidRPr="00003CB3">
        <w:rPr>
          <w:rStyle w:val="StyleUnderline"/>
        </w:rPr>
        <w:t xml:space="preserve"> </w:t>
      </w:r>
      <w:r w:rsidRPr="003071B0">
        <w:rPr>
          <w:rStyle w:val="StyleUnderline"/>
          <w:highlight w:val="yellow"/>
        </w:rPr>
        <w:t>domestic</w:t>
      </w:r>
      <w:r w:rsidRPr="00003CB3">
        <w:rPr>
          <w:sz w:val="10"/>
        </w:rPr>
        <w:t xml:space="preserve"> and international </w:t>
      </w:r>
      <w:r w:rsidRPr="003071B0">
        <w:rPr>
          <w:rStyle w:val="StyleUnderline"/>
          <w:highlight w:val="yellow"/>
        </w:rPr>
        <w:t>environments pose</w:t>
      </w:r>
      <w:r w:rsidRPr="00003CB3">
        <w:rPr>
          <w:sz w:val="10"/>
        </w:rPr>
        <w:t xml:space="preserve">. In part, </w:t>
      </w:r>
      <w:r w:rsidRPr="00003CB3">
        <w:rPr>
          <w:rStyle w:val="StyleUnderline"/>
        </w:rPr>
        <w:t>that is because the CCP is heavily meritocratic and promotes those with proven experience and capabilities.</w:t>
      </w:r>
    </w:p>
    <w:p w14:paraId="69045E16" w14:textId="77777777" w:rsidR="000A1EC1" w:rsidRPr="00DB62EA" w:rsidRDefault="000A1EC1" w:rsidP="000A1EC1">
      <w:pPr>
        <w:pStyle w:val="Heading4"/>
        <w:rPr>
          <w:u w:val="single"/>
        </w:rPr>
      </w:pPr>
      <w:r>
        <w:t xml:space="preserve">The alternative to the CCP is </w:t>
      </w:r>
      <w:r>
        <w:rPr>
          <w:u w:val="single"/>
        </w:rPr>
        <w:t>total chaos</w:t>
      </w:r>
      <w:r>
        <w:t xml:space="preserve"> and </w:t>
      </w:r>
      <w:r>
        <w:rPr>
          <w:u w:val="single"/>
        </w:rPr>
        <w:t>everyone in China knows it</w:t>
      </w:r>
      <w:r>
        <w:t xml:space="preserve">---that means their threshold for holding on to power is </w:t>
      </w:r>
      <w:r>
        <w:rPr>
          <w:u w:val="single"/>
        </w:rPr>
        <w:t>extremely low</w:t>
      </w:r>
    </w:p>
    <w:p w14:paraId="679A6CCC" w14:textId="77777777" w:rsidR="000A1EC1" w:rsidRPr="00DB62EA" w:rsidRDefault="000A1EC1" w:rsidP="000A1EC1">
      <w:r>
        <w:t xml:space="preserve">Timothy </w:t>
      </w:r>
      <w:r w:rsidRPr="00DB62EA">
        <w:rPr>
          <w:rStyle w:val="Style13ptBold"/>
        </w:rPr>
        <w:t>Heath 15</w:t>
      </w:r>
      <w:r>
        <w:t xml:space="preserve">, Senior Defense and International Analyst at the RAND Corporation with over fifteen years of experience as a China analyst in the US government, “No, China’s Not About to Collapse,” Mar </w:t>
      </w:r>
      <w:proofErr w:type="gramStart"/>
      <w:r>
        <w:t>13</w:t>
      </w:r>
      <w:proofErr w:type="gramEnd"/>
      <w:r>
        <w:t xml:space="preserve"> 2015, http://thediplomat.com/2015/03/no-chinas-not-about-to-collapse/</w:t>
      </w:r>
    </w:p>
    <w:p w14:paraId="2A4CC326" w14:textId="77777777" w:rsidR="000A1EC1" w:rsidRPr="00DB62EA" w:rsidRDefault="000A1EC1" w:rsidP="000A1EC1">
      <w:pPr>
        <w:rPr>
          <w:sz w:val="12"/>
        </w:rPr>
      </w:pPr>
      <w:r w:rsidRPr="00DB62EA">
        <w:rPr>
          <w:sz w:val="12"/>
        </w:rPr>
        <w:t xml:space="preserve">The party’s advantages are less often discussed, but these bear reviewing if one is </w:t>
      </w:r>
      <w:r w:rsidRPr="00183F4E">
        <w:rPr>
          <w:rStyle w:val="StyleUnderline"/>
        </w:rPr>
        <w:t xml:space="preserve">to evaluate </w:t>
      </w:r>
      <w:r w:rsidRPr="00183F4E">
        <w:rPr>
          <w:rStyle w:val="Emphasis"/>
        </w:rPr>
        <w:t>the viability of CCP rule.</w:t>
      </w:r>
      <w:r w:rsidRPr="00183F4E">
        <w:rPr>
          <w:sz w:val="12"/>
        </w:rPr>
        <w:t xml:space="preserve"> </w:t>
      </w:r>
      <w:r w:rsidRPr="00326E69">
        <w:rPr>
          <w:rStyle w:val="StyleUnderline"/>
          <w:highlight w:val="yellow"/>
        </w:rPr>
        <w:t>One of the most overlooked</w:t>
      </w:r>
      <w:r w:rsidRPr="00DB62EA">
        <w:rPr>
          <w:sz w:val="12"/>
        </w:rPr>
        <w:t xml:space="preserve">, but important, </w:t>
      </w:r>
      <w:r w:rsidRPr="00326E69">
        <w:rPr>
          <w:rStyle w:val="StyleUnderline"/>
          <w:highlight w:val="yellow"/>
        </w:rPr>
        <w:t xml:space="preserve">assets is a </w:t>
      </w:r>
      <w:r w:rsidRPr="00326E69">
        <w:rPr>
          <w:rStyle w:val="Emphasis"/>
          <w:highlight w:val="yellow"/>
        </w:rPr>
        <w:t>lack of any credible alternative</w:t>
      </w:r>
      <w:r w:rsidRPr="00326E69">
        <w:rPr>
          <w:rStyle w:val="Emphasis"/>
        </w:rPr>
        <w:t>.</w:t>
      </w:r>
      <w:r w:rsidRPr="00DB62EA">
        <w:rPr>
          <w:sz w:val="12"/>
        </w:rPr>
        <w:t xml:space="preserve"> The party’s </w:t>
      </w:r>
      <w:r w:rsidRPr="00326E69">
        <w:rPr>
          <w:rStyle w:val="StyleUnderline"/>
          <w:highlight w:val="yellow"/>
        </w:rPr>
        <w:t>repressive politics</w:t>
      </w:r>
      <w:r w:rsidRPr="00DB62EA">
        <w:rPr>
          <w:sz w:val="12"/>
          <w:highlight w:val="yellow"/>
        </w:rPr>
        <w:t xml:space="preserve"> </w:t>
      </w:r>
      <w:r w:rsidRPr="00326E69">
        <w:rPr>
          <w:rStyle w:val="Emphasis"/>
          <w:highlight w:val="yellow"/>
        </w:rPr>
        <w:t>prevent</w:t>
      </w:r>
      <w:r w:rsidRPr="00DB62EA">
        <w:rPr>
          <w:sz w:val="12"/>
        </w:rPr>
        <w:t xml:space="preserve"> the </w:t>
      </w:r>
      <w:r w:rsidRPr="00326E69">
        <w:rPr>
          <w:rStyle w:val="Emphasis"/>
          <w:highlight w:val="yellow"/>
        </w:rPr>
        <w:t>formation</w:t>
      </w:r>
      <w:r w:rsidRPr="00DB62EA">
        <w:rPr>
          <w:sz w:val="12"/>
        </w:rPr>
        <w:t xml:space="preserve"> of potential candidates, </w:t>
      </w:r>
      <w:r w:rsidRPr="00326E69">
        <w:rPr>
          <w:rStyle w:val="StyleUnderline"/>
          <w:highlight w:val="yellow"/>
        </w:rPr>
        <w:t>so the alternative to CCP rule</w:t>
      </w:r>
      <w:r w:rsidRPr="00DB62EA">
        <w:rPr>
          <w:sz w:val="12"/>
        </w:rPr>
        <w:t xml:space="preserve"> for now </w:t>
      </w:r>
      <w:r w:rsidRPr="00326E69">
        <w:rPr>
          <w:rStyle w:val="Emphasis"/>
          <w:highlight w:val="yellow"/>
        </w:rPr>
        <w:t>is anarchy.</w:t>
      </w:r>
      <w:r w:rsidRPr="00DB62EA">
        <w:rPr>
          <w:sz w:val="12"/>
        </w:rPr>
        <w:t xml:space="preserve"> </w:t>
      </w:r>
      <w:r w:rsidRPr="00326E69">
        <w:rPr>
          <w:rStyle w:val="StyleUnderline"/>
        </w:rPr>
        <w:t>For a country still traumatized by</w:t>
      </w:r>
      <w:r w:rsidRPr="00DB62EA">
        <w:rPr>
          <w:sz w:val="12"/>
        </w:rPr>
        <w:t xml:space="preserve"> its historic experience with </w:t>
      </w:r>
      <w:r w:rsidRPr="00326E69">
        <w:rPr>
          <w:rStyle w:val="StyleUnderline"/>
        </w:rPr>
        <w:t xml:space="preserve">national breakdown, this grants the party no small advantage. </w:t>
      </w:r>
      <w:r w:rsidRPr="00326E69">
        <w:rPr>
          <w:rStyle w:val="Emphasis"/>
          <w:highlight w:val="yellow"/>
        </w:rPr>
        <w:t xml:space="preserve">To truly imperil its </w:t>
      </w:r>
      <w:r w:rsidRPr="00DB62EA">
        <w:rPr>
          <w:rStyle w:val="Emphasis"/>
          <w:highlight w:val="yellow"/>
        </w:rPr>
        <w:t>authority</w:t>
      </w:r>
      <w:r w:rsidRPr="00DB62EA">
        <w:rPr>
          <w:rStyle w:val="StyleUnderline"/>
          <w:highlight w:val="yellow"/>
        </w:rPr>
        <w:t xml:space="preserve">, the CCP would need to behave in </w:t>
      </w:r>
      <w:r w:rsidRPr="00DB62EA">
        <w:rPr>
          <w:rStyle w:val="Emphasis"/>
          <w:highlight w:val="yellow"/>
        </w:rPr>
        <w:t>so damaging a manner</w:t>
      </w:r>
      <w:r w:rsidRPr="00DB62EA">
        <w:rPr>
          <w:sz w:val="12"/>
          <w:highlight w:val="yellow"/>
        </w:rPr>
        <w:t xml:space="preserve"> </w:t>
      </w:r>
      <w:r w:rsidRPr="00DB62EA">
        <w:rPr>
          <w:rStyle w:val="StyleUnderline"/>
          <w:highlight w:val="yellow"/>
        </w:rPr>
        <w:t xml:space="preserve">as to make </w:t>
      </w:r>
      <w:r w:rsidRPr="00DB62EA">
        <w:rPr>
          <w:rStyle w:val="Emphasis"/>
          <w:highlight w:val="yellow"/>
        </w:rPr>
        <w:t>the certainty of political chaos and economic collapse preferable</w:t>
      </w:r>
      <w:r w:rsidRPr="00DB62EA">
        <w:rPr>
          <w:rStyle w:val="StyleUnderline"/>
          <w:highlight w:val="yellow"/>
        </w:rPr>
        <w:t xml:space="preserve"> to</w:t>
      </w:r>
      <w:r w:rsidRPr="00326E69">
        <w:rPr>
          <w:rStyle w:val="StyleUnderline"/>
        </w:rPr>
        <w:t xml:space="preserve"> the continuation of </w:t>
      </w:r>
      <w:r w:rsidRPr="00DB62EA">
        <w:rPr>
          <w:rStyle w:val="StyleUnderline"/>
          <w:highlight w:val="yellow"/>
        </w:rPr>
        <w:t>CCP rule</w:t>
      </w:r>
      <w:r w:rsidRPr="00DB62EA">
        <w:rPr>
          <w:sz w:val="12"/>
        </w:rPr>
        <w:t xml:space="preserve">. A party that attempted to return to </w:t>
      </w:r>
      <w:r w:rsidRPr="00183F4E">
        <w:rPr>
          <w:rStyle w:val="Emphasis"/>
        </w:rPr>
        <w:t>extreme Mao-era policies such as the</w:t>
      </w:r>
      <w:r w:rsidRPr="00DB62EA">
        <w:rPr>
          <w:sz w:val="12"/>
        </w:rPr>
        <w:t xml:space="preserve"> catastrophic </w:t>
      </w:r>
      <w:r w:rsidRPr="00183F4E">
        <w:rPr>
          <w:rStyle w:val="Emphasis"/>
        </w:rPr>
        <w:t xml:space="preserve">Great Leap </w:t>
      </w:r>
      <w:r w:rsidRPr="00183F4E">
        <w:rPr>
          <w:rStyle w:val="StyleUnderline"/>
        </w:rPr>
        <w:t xml:space="preserve">Forward could </w:t>
      </w:r>
      <w:r w:rsidRPr="00183F4E">
        <w:rPr>
          <w:rStyle w:val="Emphasis"/>
        </w:rPr>
        <w:t>perhaps</w:t>
      </w:r>
      <w:r w:rsidRPr="00183F4E">
        <w:rPr>
          <w:rStyle w:val="StyleUnderline"/>
        </w:rPr>
        <w:t xml:space="preserve"> meet that threshold. But</w:t>
      </w:r>
      <w:r w:rsidRPr="00DB62EA">
        <w:rPr>
          <w:sz w:val="12"/>
        </w:rPr>
        <w:t xml:space="preserve"> despite the numerous superficial comparisons in Western media, </w:t>
      </w:r>
      <w:r w:rsidRPr="00183F4E">
        <w:rPr>
          <w:rStyle w:val="Emphasis"/>
        </w:rPr>
        <w:t>little about the current administration</w:t>
      </w:r>
      <w:r w:rsidRPr="00DB62EA">
        <w:rPr>
          <w:rStyle w:val="StyleUnderline"/>
        </w:rPr>
        <w:t xml:space="preserve"> policy agenda </w:t>
      </w:r>
      <w:r w:rsidRPr="00183F4E">
        <w:rPr>
          <w:rStyle w:val="Emphasis"/>
        </w:rPr>
        <w:t xml:space="preserve">resembles classic </w:t>
      </w:r>
      <w:proofErr w:type="gramStart"/>
      <w:r w:rsidRPr="00183F4E">
        <w:rPr>
          <w:rStyle w:val="Emphasis"/>
        </w:rPr>
        <w:t>Maoism</w:t>
      </w:r>
      <w:r w:rsidRPr="00DB62EA">
        <w:rPr>
          <w:sz w:val="12"/>
        </w:rPr>
        <w:t>.¶</w:t>
      </w:r>
      <w:proofErr w:type="gramEnd"/>
      <w:r w:rsidRPr="00DB62EA">
        <w:rPr>
          <w:sz w:val="12"/>
        </w:rPr>
        <w:t xml:space="preserve"> The second major political advantage lies in improvements to the party’s effectiveness in recent years. In a major paradigm shift, the CCP redefined itself as a “governing party” whose primary responsibility rests in addressing the myriad economic, political, cultural, ecological, and social welfare demands of the people. It has carried out ideological and political reforms to improve its competence and effectiveness accordingly. The Xi administration has refined, but upheld, the focus on increasing the nation’s standard of living and realizing national revitalization, objectives embodied in the vision of the “Chinese dream.” Although the party has rightly come in for criticism for moving slowly and inadequately on these issues, the policy agenda nevertheless appears to resonate with </w:t>
      </w:r>
      <w:proofErr w:type="gramStart"/>
      <w:r w:rsidRPr="00DB62EA">
        <w:rPr>
          <w:sz w:val="12"/>
        </w:rPr>
        <w:t>the majority of</w:t>
      </w:r>
      <w:proofErr w:type="gramEnd"/>
      <w:r w:rsidRPr="00DB62EA">
        <w:rPr>
          <w:sz w:val="12"/>
        </w:rPr>
        <w:t xml:space="preserve"> Chinese citizens. Independent polls consistently show that the party has in recent years enjoyed surprisingly strong public </w:t>
      </w:r>
      <w:proofErr w:type="gramStart"/>
      <w:r w:rsidRPr="00DB62EA">
        <w:rPr>
          <w:sz w:val="12"/>
        </w:rPr>
        <w:t>support.¶</w:t>
      </w:r>
      <w:proofErr w:type="gramEnd"/>
      <w:r w:rsidRPr="00DB62EA">
        <w:rPr>
          <w:sz w:val="12"/>
        </w:rPr>
        <w:t xml:space="preserve"> When weighing the party’s political liabilities against its assets, </w:t>
      </w:r>
      <w:r w:rsidRPr="00183F4E">
        <w:rPr>
          <w:rStyle w:val="StyleUnderline"/>
        </w:rPr>
        <w:t>therefore</w:t>
      </w:r>
      <w:r w:rsidRPr="00DB62EA">
        <w:rPr>
          <w:sz w:val="12"/>
        </w:rPr>
        <w:t xml:space="preserve">, the evidence suggests that </w:t>
      </w:r>
      <w:r w:rsidRPr="00DB62EA">
        <w:rPr>
          <w:rStyle w:val="Emphasis"/>
          <w:highlight w:val="yellow"/>
        </w:rPr>
        <w:t>the CCP faces little danger of</w:t>
      </w:r>
      <w:r w:rsidRPr="00DB62EA">
        <w:rPr>
          <w:sz w:val="12"/>
        </w:rPr>
        <w:t xml:space="preserve"> imminent </w:t>
      </w:r>
      <w:r w:rsidRPr="00DB62EA">
        <w:rPr>
          <w:rStyle w:val="Emphasis"/>
          <w:highlight w:val="yellow"/>
        </w:rPr>
        <w:t>collapse</w:t>
      </w:r>
      <w:r w:rsidRPr="00DB62EA">
        <w:rPr>
          <w:sz w:val="12"/>
        </w:rPr>
        <w:t>. Improvements to its cohesion, competence, and responsiveness, combined with a policy agenda that resonates with most Chinese and the lack of a compelling alternative outweigh the persistent political liabilities. The party’s overall political stability throughout the 2000s, despite massive political unrest generated by breakneck economic growth, underscores this point.</w:t>
      </w:r>
    </w:p>
    <w:p w14:paraId="5DE75801" w14:textId="77777777" w:rsidR="000A1EC1" w:rsidRDefault="000A1EC1" w:rsidP="000A1EC1"/>
    <w:p w14:paraId="0F27F7FB" w14:textId="77777777" w:rsidR="000A1EC1" w:rsidRDefault="000A1EC1" w:rsidP="000A1EC1">
      <w:pPr>
        <w:pStyle w:val="Heading4"/>
      </w:pPr>
      <w:r>
        <w:t>Public support is high and resilient---backlash will empirically remain limited</w:t>
      </w:r>
    </w:p>
    <w:p w14:paraId="0B6114F4" w14:textId="77777777" w:rsidR="000A1EC1" w:rsidRPr="00DB62EA" w:rsidRDefault="000A1EC1" w:rsidP="000A1EC1">
      <w:r>
        <w:t xml:space="preserve">Timothy </w:t>
      </w:r>
      <w:r w:rsidRPr="00DB62EA">
        <w:rPr>
          <w:rStyle w:val="Style13ptBold"/>
        </w:rPr>
        <w:t>Heath 15</w:t>
      </w:r>
      <w:r>
        <w:t xml:space="preserve">, Senior Defense and International Analyst at the RAND Corporation with over fifteen years of experience as a China analyst in the US government, “No, China’s Not About to Collapse,” Mar </w:t>
      </w:r>
      <w:proofErr w:type="gramStart"/>
      <w:r>
        <w:t>13</w:t>
      </w:r>
      <w:proofErr w:type="gramEnd"/>
      <w:r>
        <w:t xml:space="preserve"> 2015, http://thediplomat.com/2015/03/no-chinas-not-about-to-collapse/</w:t>
      </w:r>
    </w:p>
    <w:p w14:paraId="5C5CA3CA" w14:textId="4DC8246D" w:rsidR="000A1EC1" w:rsidRPr="000A1EC1" w:rsidRDefault="000A1EC1" w:rsidP="000A1EC1">
      <w:pPr>
        <w:rPr>
          <w:sz w:val="14"/>
        </w:rPr>
      </w:pPr>
      <w:r w:rsidRPr="00DB62EA">
        <w:rPr>
          <w:sz w:val="14"/>
        </w:rPr>
        <w:t>The second major political advantage lies in improvements to the party’s effectiveness in recent years. In a major paradigm shift, the</w:t>
      </w:r>
      <w:r w:rsidRPr="00DB62EA">
        <w:rPr>
          <w:rStyle w:val="StyleUnderline"/>
        </w:rPr>
        <w:t xml:space="preserve"> </w:t>
      </w:r>
      <w:r w:rsidRPr="00183F4E">
        <w:rPr>
          <w:rStyle w:val="StyleUnderline"/>
          <w:highlight w:val="yellow"/>
        </w:rPr>
        <w:t>CCP</w:t>
      </w:r>
      <w:r w:rsidRPr="00183F4E">
        <w:rPr>
          <w:rStyle w:val="StyleUnderline"/>
        </w:rPr>
        <w:t xml:space="preserve"> redefined itself as a “governing party” whose</w:t>
      </w:r>
      <w:r w:rsidRPr="00DB62EA">
        <w:rPr>
          <w:rStyle w:val="StyleUnderline"/>
        </w:rPr>
        <w:t xml:space="preserve"> primary </w:t>
      </w:r>
      <w:r w:rsidRPr="00183F4E">
        <w:rPr>
          <w:rStyle w:val="StyleUnderline"/>
        </w:rPr>
        <w:t>responsibility rests in addressing</w:t>
      </w:r>
      <w:r w:rsidRPr="00DB62EA">
        <w:rPr>
          <w:rStyle w:val="StyleUnderline"/>
        </w:rPr>
        <w:t xml:space="preserve"> the</w:t>
      </w:r>
      <w:r w:rsidRPr="00DB62EA">
        <w:rPr>
          <w:sz w:val="14"/>
        </w:rPr>
        <w:t xml:space="preserve"> myriad </w:t>
      </w:r>
      <w:r w:rsidRPr="00183F4E">
        <w:rPr>
          <w:rStyle w:val="Emphasis"/>
        </w:rPr>
        <w:t>economic, political, cultural, ecological, and social welfare</w:t>
      </w:r>
      <w:r w:rsidRPr="00DB62EA">
        <w:rPr>
          <w:sz w:val="14"/>
        </w:rPr>
        <w:t xml:space="preserve"> demands </w:t>
      </w:r>
      <w:r w:rsidRPr="00DB62EA">
        <w:rPr>
          <w:rStyle w:val="StyleUnderline"/>
        </w:rPr>
        <w:t xml:space="preserve">of the people. </w:t>
      </w:r>
      <w:r w:rsidRPr="00183F4E">
        <w:rPr>
          <w:rStyle w:val="StyleUnderline"/>
        </w:rPr>
        <w:t>It</w:t>
      </w:r>
      <w:r w:rsidRPr="00DB62EA">
        <w:rPr>
          <w:sz w:val="14"/>
        </w:rPr>
        <w:t xml:space="preserve"> has </w:t>
      </w:r>
      <w:r w:rsidRPr="00DB62EA">
        <w:rPr>
          <w:rStyle w:val="StyleUnderline"/>
          <w:highlight w:val="yellow"/>
        </w:rPr>
        <w:t>carried out</w:t>
      </w:r>
      <w:r w:rsidRPr="00DB62EA">
        <w:rPr>
          <w:sz w:val="14"/>
        </w:rPr>
        <w:t xml:space="preserve"> ideological and political </w:t>
      </w:r>
      <w:r w:rsidRPr="00DB62EA">
        <w:rPr>
          <w:rStyle w:val="StyleUnderline"/>
          <w:highlight w:val="yellow"/>
        </w:rPr>
        <w:t xml:space="preserve">reforms to </w:t>
      </w:r>
      <w:r w:rsidRPr="00DB62EA">
        <w:rPr>
          <w:rStyle w:val="Emphasis"/>
          <w:highlight w:val="yellow"/>
        </w:rPr>
        <w:t>improve</w:t>
      </w:r>
      <w:r w:rsidRPr="00DB62EA">
        <w:rPr>
          <w:rStyle w:val="Emphasis"/>
        </w:rPr>
        <w:t xml:space="preserve"> its </w:t>
      </w:r>
      <w:r w:rsidRPr="00DB62EA">
        <w:rPr>
          <w:rStyle w:val="Emphasis"/>
          <w:highlight w:val="yellow"/>
        </w:rPr>
        <w:t>competence</w:t>
      </w:r>
      <w:r w:rsidRPr="00DB62EA">
        <w:rPr>
          <w:sz w:val="14"/>
        </w:rPr>
        <w:t xml:space="preserve"> and effectiveness </w:t>
      </w:r>
      <w:r w:rsidRPr="00DB62EA">
        <w:rPr>
          <w:rStyle w:val="Emphasis"/>
        </w:rPr>
        <w:t>accordingly.</w:t>
      </w:r>
      <w:r w:rsidRPr="00DB62EA">
        <w:rPr>
          <w:sz w:val="14"/>
        </w:rPr>
        <w:t xml:space="preserve"> The </w:t>
      </w:r>
      <w:r w:rsidRPr="00DB62EA">
        <w:rPr>
          <w:rStyle w:val="StyleUnderline"/>
          <w:highlight w:val="yellow"/>
        </w:rPr>
        <w:t>Xi</w:t>
      </w:r>
      <w:r w:rsidRPr="00DB62EA">
        <w:rPr>
          <w:sz w:val="14"/>
        </w:rPr>
        <w:t xml:space="preserve"> administration </w:t>
      </w:r>
      <w:r w:rsidRPr="00DB62EA">
        <w:rPr>
          <w:rStyle w:val="StyleUnderline"/>
        </w:rPr>
        <w:t>has</w:t>
      </w:r>
      <w:r w:rsidRPr="00DB62EA">
        <w:rPr>
          <w:sz w:val="14"/>
        </w:rPr>
        <w:t xml:space="preserve"> refined, but </w:t>
      </w:r>
      <w:r w:rsidRPr="00DB62EA">
        <w:rPr>
          <w:rStyle w:val="Emphasis"/>
          <w:highlight w:val="yellow"/>
        </w:rPr>
        <w:t>upheld, the focus on increasing</w:t>
      </w:r>
      <w:r w:rsidRPr="00DB62EA">
        <w:rPr>
          <w:sz w:val="14"/>
        </w:rPr>
        <w:t xml:space="preserve"> the nation’s </w:t>
      </w:r>
      <w:r w:rsidRPr="00DB62EA">
        <w:rPr>
          <w:rStyle w:val="Emphasis"/>
          <w:highlight w:val="yellow"/>
        </w:rPr>
        <w:t>standard of living</w:t>
      </w:r>
      <w:r w:rsidRPr="00DB62EA">
        <w:rPr>
          <w:sz w:val="14"/>
        </w:rPr>
        <w:t xml:space="preserve"> and realizing national revitalization, objectives embodied in the vision of the “Chinese dream.” </w:t>
      </w:r>
      <w:r w:rsidRPr="00183F4E">
        <w:rPr>
          <w:rStyle w:val="StyleUnderline"/>
        </w:rPr>
        <w:t>Although the party has</w:t>
      </w:r>
      <w:r w:rsidRPr="00183F4E">
        <w:rPr>
          <w:sz w:val="14"/>
        </w:rPr>
        <w:t xml:space="preserve"> rightly </w:t>
      </w:r>
      <w:r w:rsidRPr="00183F4E">
        <w:rPr>
          <w:rStyle w:val="StyleUnderline"/>
        </w:rPr>
        <w:t xml:space="preserve">come in for criticism for moving </w:t>
      </w:r>
      <w:r w:rsidRPr="00183F4E">
        <w:rPr>
          <w:rStyle w:val="Emphasis"/>
        </w:rPr>
        <w:t>slowly</w:t>
      </w:r>
      <w:r w:rsidRPr="00DB62EA">
        <w:rPr>
          <w:sz w:val="14"/>
        </w:rPr>
        <w:t xml:space="preserve"> and inadequately on these issues, </w:t>
      </w:r>
      <w:r w:rsidRPr="00DB62EA">
        <w:rPr>
          <w:rStyle w:val="StyleUnderline"/>
          <w:highlight w:val="yellow"/>
        </w:rPr>
        <w:t>the</w:t>
      </w:r>
      <w:r w:rsidRPr="00DB62EA">
        <w:rPr>
          <w:rStyle w:val="StyleUnderline"/>
        </w:rPr>
        <w:t xml:space="preserve"> policy </w:t>
      </w:r>
      <w:r w:rsidRPr="00DB62EA">
        <w:rPr>
          <w:rStyle w:val="StyleUnderline"/>
          <w:highlight w:val="yellow"/>
        </w:rPr>
        <w:t xml:space="preserve">agenda </w:t>
      </w:r>
      <w:r w:rsidRPr="00183F4E">
        <w:rPr>
          <w:rStyle w:val="Emphasis"/>
        </w:rPr>
        <w:t>nevertheless</w:t>
      </w:r>
      <w:r w:rsidRPr="00DB62EA">
        <w:rPr>
          <w:sz w:val="14"/>
        </w:rPr>
        <w:t xml:space="preserve"> appears to </w:t>
      </w:r>
      <w:r w:rsidRPr="00DB62EA">
        <w:rPr>
          <w:rStyle w:val="Emphasis"/>
          <w:highlight w:val="yellow"/>
        </w:rPr>
        <w:t xml:space="preserve">resonate with </w:t>
      </w:r>
      <w:proofErr w:type="gramStart"/>
      <w:r w:rsidRPr="00DB62EA">
        <w:rPr>
          <w:rStyle w:val="Emphasis"/>
          <w:highlight w:val="yellow"/>
        </w:rPr>
        <w:t>the majority of</w:t>
      </w:r>
      <w:proofErr w:type="gramEnd"/>
      <w:r w:rsidRPr="00DB62EA">
        <w:rPr>
          <w:rStyle w:val="Emphasis"/>
          <w:highlight w:val="yellow"/>
        </w:rPr>
        <w:t xml:space="preserve"> Chinese citizens.</w:t>
      </w:r>
      <w:r w:rsidRPr="00DB62EA">
        <w:rPr>
          <w:sz w:val="14"/>
          <w:highlight w:val="yellow"/>
        </w:rPr>
        <w:t xml:space="preserve"> </w:t>
      </w:r>
      <w:r w:rsidRPr="00DB62EA">
        <w:rPr>
          <w:rStyle w:val="Emphasis"/>
          <w:highlight w:val="yellow"/>
        </w:rPr>
        <w:t>Independent polls consistently show</w:t>
      </w:r>
      <w:r w:rsidRPr="00DB62EA">
        <w:rPr>
          <w:sz w:val="14"/>
        </w:rPr>
        <w:t xml:space="preserve"> </w:t>
      </w:r>
      <w:r w:rsidRPr="00DB62EA">
        <w:rPr>
          <w:rStyle w:val="StyleUnderline"/>
        </w:rPr>
        <w:t>that the party has</w:t>
      </w:r>
      <w:r w:rsidRPr="00DB62EA">
        <w:rPr>
          <w:sz w:val="14"/>
        </w:rPr>
        <w:t xml:space="preserve"> in recent years enjoyed </w:t>
      </w:r>
      <w:r w:rsidRPr="00DB62EA">
        <w:rPr>
          <w:rStyle w:val="Emphasis"/>
          <w:highlight w:val="yellow"/>
        </w:rPr>
        <w:t xml:space="preserve">surprisingly strong public </w:t>
      </w:r>
      <w:proofErr w:type="gramStart"/>
      <w:r w:rsidRPr="00DB62EA">
        <w:rPr>
          <w:rStyle w:val="Emphasis"/>
          <w:highlight w:val="yellow"/>
        </w:rPr>
        <w:t>support</w:t>
      </w:r>
      <w:r w:rsidRPr="00DB62EA">
        <w:rPr>
          <w:sz w:val="14"/>
        </w:rPr>
        <w:t>.</w:t>
      </w:r>
      <w:r w:rsidRPr="00DB62EA">
        <w:rPr>
          <w:sz w:val="12"/>
        </w:rPr>
        <w:t>¶</w:t>
      </w:r>
      <w:proofErr w:type="gramEnd"/>
      <w:r w:rsidRPr="00DB62EA">
        <w:rPr>
          <w:sz w:val="14"/>
        </w:rPr>
        <w:t xml:space="preserve"> When weighing the party’s political liabilities against its assets, </w:t>
      </w:r>
      <w:r w:rsidRPr="00DB62EA">
        <w:rPr>
          <w:rStyle w:val="StyleUnderline"/>
        </w:rPr>
        <w:t xml:space="preserve">therefore, the </w:t>
      </w:r>
      <w:r w:rsidRPr="00DB62EA">
        <w:rPr>
          <w:rStyle w:val="StyleUnderline"/>
          <w:highlight w:val="yellow"/>
        </w:rPr>
        <w:t>evidence suggests</w:t>
      </w:r>
      <w:r w:rsidRPr="00DB62EA">
        <w:rPr>
          <w:rStyle w:val="StyleUnderline"/>
        </w:rPr>
        <w:t xml:space="preserve"> that the CCP faces </w:t>
      </w:r>
      <w:r w:rsidRPr="00DB62EA">
        <w:rPr>
          <w:rStyle w:val="Emphasis"/>
          <w:highlight w:val="yellow"/>
        </w:rPr>
        <w:t>little danger of</w:t>
      </w:r>
      <w:r w:rsidRPr="00DB62EA">
        <w:rPr>
          <w:rStyle w:val="StyleUnderline"/>
        </w:rPr>
        <w:t xml:space="preserve"> imminent </w:t>
      </w:r>
      <w:r w:rsidRPr="00DB62EA">
        <w:rPr>
          <w:rStyle w:val="Emphasis"/>
          <w:highlight w:val="yellow"/>
        </w:rPr>
        <w:t>collapse.</w:t>
      </w:r>
      <w:r w:rsidRPr="00DB62EA">
        <w:rPr>
          <w:rStyle w:val="StyleUnderline"/>
          <w:highlight w:val="yellow"/>
        </w:rPr>
        <w:t xml:space="preserve"> </w:t>
      </w:r>
      <w:r w:rsidRPr="00183F4E">
        <w:rPr>
          <w:rStyle w:val="StyleUnderline"/>
        </w:rPr>
        <w:t>Improvements to</w:t>
      </w:r>
      <w:r w:rsidRPr="00DB62EA">
        <w:rPr>
          <w:rStyle w:val="StyleUnderline"/>
        </w:rPr>
        <w:t xml:space="preserve"> its </w:t>
      </w:r>
      <w:r w:rsidRPr="00492474">
        <w:rPr>
          <w:rStyle w:val="StyleUnderline"/>
        </w:rPr>
        <w:t xml:space="preserve">cohesion, </w:t>
      </w:r>
      <w:r w:rsidRPr="00183F4E">
        <w:rPr>
          <w:rStyle w:val="StyleUnderline"/>
        </w:rPr>
        <w:t>competence</w:t>
      </w:r>
      <w:r w:rsidRPr="00492474">
        <w:rPr>
          <w:rStyle w:val="StyleUnderline"/>
        </w:rPr>
        <w:t xml:space="preserve">, and responsiveness, </w:t>
      </w:r>
      <w:r w:rsidRPr="00183F4E">
        <w:rPr>
          <w:rStyle w:val="StyleUnderline"/>
        </w:rPr>
        <w:t>combined with</w:t>
      </w:r>
      <w:r w:rsidRPr="00DB62EA">
        <w:rPr>
          <w:rStyle w:val="StyleUnderline"/>
        </w:rPr>
        <w:t xml:space="preserve"> a </w:t>
      </w:r>
      <w:r w:rsidRPr="00183F4E">
        <w:rPr>
          <w:rStyle w:val="StyleUnderline"/>
          <w:highlight w:val="yellow"/>
        </w:rPr>
        <w:t>policy</w:t>
      </w:r>
      <w:r w:rsidRPr="00DB62EA">
        <w:rPr>
          <w:rStyle w:val="StyleUnderline"/>
        </w:rPr>
        <w:t xml:space="preserve"> agenda </w:t>
      </w:r>
      <w:r w:rsidRPr="00183F4E">
        <w:rPr>
          <w:rStyle w:val="StyleUnderline"/>
          <w:highlight w:val="yellow"/>
        </w:rPr>
        <w:t xml:space="preserve">that </w:t>
      </w:r>
      <w:r w:rsidRPr="00183F4E">
        <w:rPr>
          <w:rStyle w:val="Emphasis"/>
          <w:highlight w:val="yellow"/>
        </w:rPr>
        <w:t>resonates</w:t>
      </w:r>
      <w:r w:rsidRPr="00DB62EA">
        <w:rPr>
          <w:rStyle w:val="StyleUnderline"/>
        </w:rPr>
        <w:t xml:space="preserve"> </w:t>
      </w:r>
      <w:r w:rsidRPr="00183F4E">
        <w:rPr>
          <w:rStyle w:val="StyleUnderline"/>
          <w:highlight w:val="yellow"/>
        </w:rPr>
        <w:t>with</w:t>
      </w:r>
      <w:r w:rsidRPr="00DB62EA">
        <w:rPr>
          <w:rStyle w:val="StyleUnderline"/>
        </w:rPr>
        <w:t xml:space="preserve"> </w:t>
      </w:r>
      <w:r w:rsidRPr="00183F4E">
        <w:rPr>
          <w:rStyle w:val="StyleUnderline"/>
          <w:highlight w:val="yellow"/>
        </w:rPr>
        <w:t>most</w:t>
      </w:r>
      <w:r w:rsidRPr="00DB62EA">
        <w:rPr>
          <w:rStyle w:val="StyleUnderline"/>
        </w:rPr>
        <w:t xml:space="preserve"> </w:t>
      </w:r>
      <w:r w:rsidRPr="00183F4E">
        <w:rPr>
          <w:rStyle w:val="StyleUnderline"/>
          <w:highlight w:val="yellow"/>
        </w:rPr>
        <w:t>Chinese</w:t>
      </w:r>
      <w:r w:rsidRPr="00DB62EA">
        <w:rPr>
          <w:sz w:val="14"/>
        </w:rPr>
        <w:t xml:space="preserve"> and the lack of a compelling alternative </w:t>
      </w:r>
      <w:r w:rsidRPr="00DB62EA">
        <w:rPr>
          <w:rStyle w:val="Emphasis"/>
          <w:highlight w:val="yellow"/>
        </w:rPr>
        <w:t>outweigh</w:t>
      </w:r>
      <w:r w:rsidRPr="00DB62EA">
        <w:rPr>
          <w:rStyle w:val="Emphasis"/>
        </w:rPr>
        <w:t xml:space="preserve"> the persistent </w:t>
      </w:r>
      <w:r w:rsidRPr="00492474">
        <w:rPr>
          <w:rStyle w:val="Emphasis"/>
        </w:rPr>
        <w:t xml:space="preserve">political </w:t>
      </w:r>
      <w:r w:rsidRPr="00DB62EA">
        <w:rPr>
          <w:rStyle w:val="Emphasis"/>
          <w:highlight w:val="yellow"/>
        </w:rPr>
        <w:t>liabilities</w:t>
      </w:r>
      <w:r w:rsidRPr="00DB62EA">
        <w:rPr>
          <w:rStyle w:val="Emphasis"/>
        </w:rPr>
        <w:t>.</w:t>
      </w:r>
      <w:r w:rsidRPr="00DB62EA">
        <w:rPr>
          <w:sz w:val="14"/>
        </w:rPr>
        <w:t xml:space="preserve"> The party’s overall </w:t>
      </w:r>
      <w:r w:rsidRPr="00DB62EA">
        <w:rPr>
          <w:rStyle w:val="StyleUnderline"/>
        </w:rPr>
        <w:t xml:space="preserve">political </w:t>
      </w:r>
      <w:r w:rsidRPr="00183F4E">
        <w:rPr>
          <w:rStyle w:val="StyleUnderline"/>
          <w:highlight w:val="yellow"/>
        </w:rPr>
        <w:t>stability</w:t>
      </w:r>
      <w:r w:rsidRPr="00183F4E">
        <w:rPr>
          <w:rStyle w:val="StyleUnderline"/>
        </w:rPr>
        <w:t xml:space="preserve"> </w:t>
      </w:r>
      <w:r w:rsidRPr="00183F4E">
        <w:rPr>
          <w:rStyle w:val="StyleUnderline"/>
          <w:highlight w:val="yellow"/>
        </w:rPr>
        <w:t>throughout the 2000s</w:t>
      </w:r>
      <w:r w:rsidRPr="00183F4E">
        <w:rPr>
          <w:rStyle w:val="StyleUnderline"/>
        </w:rPr>
        <w:t xml:space="preserve">, </w:t>
      </w:r>
      <w:r w:rsidRPr="00183F4E">
        <w:rPr>
          <w:rStyle w:val="Emphasis"/>
          <w:highlight w:val="yellow"/>
        </w:rPr>
        <w:t>despite</w:t>
      </w:r>
      <w:r w:rsidRPr="00183F4E">
        <w:rPr>
          <w:rStyle w:val="Emphasis"/>
        </w:rPr>
        <w:t xml:space="preserve"> massive </w:t>
      </w:r>
      <w:r w:rsidRPr="00492474">
        <w:rPr>
          <w:rStyle w:val="Emphasis"/>
        </w:rPr>
        <w:t xml:space="preserve">political </w:t>
      </w:r>
      <w:r w:rsidRPr="00183F4E">
        <w:rPr>
          <w:rStyle w:val="Emphasis"/>
          <w:highlight w:val="yellow"/>
        </w:rPr>
        <w:t>unrest</w:t>
      </w:r>
      <w:r w:rsidRPr="00DB62EA">
        <w:rPr>
          <w:sz w:val="14"/>
        </w:rPr>
        <w:t xml:space="preserve"> generated by breakneck economic growth, </w:t>
      </w:r>
      <w:r w:rsidRPr="00183F4E">
        <w:rPr>
          <w:rStyle w:val="Emphasis"/>
          <w:highlight w:val="yellow"/>
        </w:rPr>
        <w:t>underscores this</w:t>
      </w:r>
      <w:r w:rsidRPr="00DB62EA">
        <w:rPr>
          <w:sz w:val="14"/>
        </w:rPr>
        <w:t xml:space="preserve"> point.</w:t>
      </w:r>
    </w:p>
    <w:p w14:paraId="1EB75A1F" w14:textId="77777777" w:rsidR="002D13F8" w:rsidRPr="007D3D23" w:rsidRDefault="002D13F8" w:rsidP="002D13F8">
      <w:pPr>
        <w:pStyle w:val="Heading3"/>
        <w:rPr>
          <w:rFonts w:cs="Times New Roman"/>
        </w:rPr>
      </w:pPr>
      <w:r w:rsidRPr="007D3D23">
        <w:rPr>
          <w:rFonts w:cs="Times New Roman"/>
        </w:rPr>
        <w:t>T/</w:t>
      </w:r>
      <w:proofErr w:type="gramStart"/>
      <w:r w:rsidRPr="007D3D23">
        <w:rPr>
          <w:rFonts w:cs="Times New Roman"/>
        </w:rPr>
        <w:t>Taiwan !</w:t>
      </w:r>
      <w:proofErr w:type="gramEnd"/>
    </w:p>
    <w:p w14:paraId="7B090E1B" w14:textId="77777777" w:rsidR="002D13F8" w:rsidRPr="007D3D23" w:rsidRDefault="002D13F8" w:rsidP="002D13F8">
      <w:pPr>
        <w:pStyle w:val="Heading4"/>
        <w:rPr>
          <w:rFonts w:cs="Times New Roman"/>
        </w:rPr>
      </w:pPr>
      <w:r w:rsidRPr="007D3D23">
        <w:rPr>
          <w:rFonts w:cs="Times New Roman"/>
        </w:rPr>
        <w:t>Reunification emboldens Beijing – causes invasion of Taiwan</w:t>
      </w:r>
    </w:p>
    <w:p w14:paraId="256F2084" w14:textId="77777777" w:rsidR="002D13F8" w:rsidRPr="007D3D23" w:rsidRDefault="002D13F8" w:rsidP="002D13F8">
      <w:pPr>
        <w:rPr>
          <w:rStyle w:val="Style13ptBold"/>
        </w:rPr>
      </w:pPr>
      <w:proofErr w:type="spellStart"/>
      <w:r w:rsidRPr="007D3D23">
        <w:rPr>
          <w:rStyle w:val="Style13ptBold"/>
        </w:rPr>
        <w:t>Heydarian</w:t>
      </w:r>
      <w:proofErr w:type="spellEnd"/>
      <w:r w:rsidRPr="007D3D23">
        <w:rPr>
          <w:rStyle w:val="Style13ptBold"/>
        </w:rPr>
        <w:t xml:space="preserve"> 7/3</w:t>
      </w:r>
    </w:p>
    <w:p w14:paraId="333F216D" w14:textId="77777777" w:rsidR="002D13F8" w:rsidRPr="007D3D23" w:rsidRDefault="002D13F8" w:rsidP="002D13F8">
      <w:r w:rsidRPr="007D3D23">
        <w:t>Richard, Asia Times, “China, Taiwan on collision course over Hong Kong” July 3, 2020 https://asiatimes.com/2020/07/china-taiwan-on-collision-course-over-hong-kong/</w:t>
      </w:r>
    </w:p>
    <w:p w14:paraId="17F2124A" w14:textId="77777777" w:rsidR="002D13F8" w:rsidRPr="007D3D23" w:rsidRDefault="002D13F8" w:rsidP="002D13F8">
      <w:r w:rsidRPr="007D3D23">
        <w:t>“Any person or force that attempts to undermine China’s national sovereignty, security, development interests, and the prosperity and stability of [Hong Kong] will … suffer the consequences,” she added.</w:t>
      </w:r>
    </w:p>
    <w:p w14:paraId="3CB4637F" w14:textId="77777777" w:rsidR="002D13F8" w:rsidRPr="007D3D23" w:rsidRDefault="002D13F8" w:rsidP="002D13F8">
      <w:r w:rsidRPr="007D3D23">
        <w:rPr>
          <w:rStyle w:val="StyleUnderline"/>
        </w:rPr>
        <w:t>With global nations, including Taiwan ally the US, still rattled by the pandemic, China has faced relatively little substantive resistance in its latest move to crush pro-democracy protests in Hong Kong</w:t>
      </w:r>
      <w:r w:rsidRPr="007D3D23">
        <w:t xml:space="preserve">. </w:t>
      </w:r>
      <w:r w:rsidRPr="007D3D23">
        <w:rPr>
          <w:rStyle w:val="Emphasis"/>
        </w:rPr>
        <w:t>Encouraged by its repressive success in Hong Kong, analysts now wonder whether Beijing may consider a more muscular approach to reincorporating Taiwan.</w:t>
      </w:r>
      <w:r w:rsidRPr="007D3D23">
        <w:t xml:space="preserve"> Tian </w:t>
      </w:r>
      <w:proofErr w:type="spellStart"/>
      <w:r w:rsidRPr="007D3D23">
        <w:t>Feilong</w:t>
      </w:r>
      <w:proofErr w:type="spellEnd"/>
      <w:r w:rsidRPr="007D3D23">
        <w:t xml:space="preserve">, a Chinese academic specializing on Taiwan, praised the new Chinese law for “cut[ting] off all the links of confluence between Hong Kong independence and Taiwan independence.” He asserted that </w:t>
      </w:r>
      <w:r w:rsidRPr="007D3D23">
        <w:rPr>
          <w:rStyle w:val="StyleUnderline"/>
        </w:rPr>
        <w:t>Taiwan is the next major priority for</w:t>
      </w:r>
      <w:r w:rsidRPr="007D3D23">
        <w:t xml:space="preserve"> Chinese President </w:t>
      </w:r>
      <w:r w:rsidRPr="007D3D23">
        <w:rPr>
          <w:rStyle w:val="StyleUnderline"/>
        </w:rPr>
        <w:t>Xi</w:t>
      </w:r>
      <w:r w:rsidRPr="007D3D23">
        <w:t xml:space="preserve"> Jinping. “</w:t>
      </w:r>
      <w:r w:rsidRPr="007D3D23">
        <w:rPr>
          <w:rStyle w:val="StyleUnderline"/>
        </w:rPr>
        <w:t>The weight of the Taiwan problem in his heart, the urgency to solve it and the sense of mission will be even stronger,”</w:t>
      </w:r>
      <w:r w:rsidRPr="007D3D23">
        <w:t xml:space="preserve"> the Chinese academic told the New York Times.</w:t>
      </w:r>
    </w:p>
    <w:p w14:paraId="2FB0B014" w14:textId="724E6433" w:rsidR="001532B5" w:rsidRDefault="001532B5" w:rsidP="00C3658F">
      <w:pPr>
        <w:pStyle w:val="Heading2"/>
        <w:rPr>
          <w:rFonts w:cs="Times New Roman"/>
        </w:rPr>
      </w:pPr>
      <w:r>
        <w:rPr>
          <w:rFonts w:cs="Times New Roman"/>
        </w:rPr>
        <w:t xml:space="preserve">AT </w:t>
      </w:r>
      <w:proofErr w:type="gramStart"/>
      <w:r>
        <w:rPr>
          <w:rFonts w:cs="Times New Roman"/>
        </w:rPr>
        <w:t>Neoliberalism !</w:t>
      </w:r>
      <w:proofErr w:type="gramEnd"/>
    </w:p>
    <w:p w14:paraId="71EC723B" w14:textId="2760D77E" w:rsidR="001532B5" w:rsidRDefault="001532B5" w:rsidP="001532B5">
      <w:pPr>
        <w:pStyle w:val="Heading3"/>
      </w:pPr>
      <w:r>
        <w:t xml:space="preserve">AT </w:t>
      </w:r>
      <w:proofErr w:type="spellStart"/>
      <w:r>
        <w:t>Neolib</w:t>
      </w:r>
      <w:proofErr w:type="spellEnd"/>
      <w:r>
        <w:t xml:space="preserve"> Bad</w:t>
      </w:r>
    </w:p>
    <w:p w14:paraId="3A645215" w14:textId="66E17257" w:rsidR="001532B5" w:rsidRPr="00447BC4" w:rsidRDefault="001532B5" w:rsidP="001532B5">
      <w:pPr>
        <w:pStyle w:val="Heading4"/>
      </w:pPr>
      <w:proofErr w:type="spellStart"/>
      <w:r>
        <w:t>Neolib</w:t>
      </w:r>
      <w:proofErr w:type="spellEnd"/>
      <w:r>
        <w:t xml:space="preserve"> isn’t the devil</w:t>
      </w:r>
      <w:r w:rsidRPr="00447BC4">
        <w:t>---the world is dramatically improving in terms of poverty, incomes, life spans, women in school, hunger and diseas</w:t>
      </w:r>
      <w:r>
        <w:t>e</w:t>
      </w:r>
    </w:p>
    <w:p w14:paraId="35ADBFA7" w14:textId="77777777" w:rsidR="001532B5" w:rsidRPr="00447BC4" w:rsidRDefault="001532B5" w:rsidP="001532B5">
      <w:proofErr w:type="spellStart"/>
      <w:r w:rsidRPr="00447BC4">
        <w:rPr>
          <w:b/>
          <w:bCs/>
          <w:sz w:val="26"/>
        </w:rPr>
        <w:t>Radelet</w:t>
      </w:r>
      <w:proofErr w:type="spellEnd"/>
      <w:r w:rsidRPr="00447BC4">
        <w:rPr>
          <w:b/>
          <w:bCs/>
          <w:sz w:val="26"/>
        </w:rPr>
        <w:t xml:space="preserve"> 16</w:t>
      </w:r>
      <w:r w:rsidRPr="00447BC4">
        <w:t xml:space="preserve"> – PhD, Chair in Global Human Development at Georgetown University and is a Nonresident Senior Fellow at the Brookings Institution. He is the author of The Great Surge: The Ascent of the Developing World </w:t>
      </w:r>
    </w:p>
    <w:p w14:paraId="659E4335" w14:textId="77777777" w:rsidR="001532B5" w:rsidRPr="00447BC4" w:rsidRDefault="001532B5" w:rsidP="001532B5">
      <w:r w:rsidRPr="00447BC4">
        <w:t xml:space="preserve">(Steven, “Prosperity Rising - The Success of Global Development—and How to Keep It Going,” </w:t>
      </w:r>
      <w:r w:rsidRPr="00447BC4">
        <w:rPr>
          <w:i/>
        </w:rPr>
        <w:t>Foreign Policy</w:t>
      </w:r>
      <w:r w:rsidRPr="00447BC4">
        <w:t>, p. 85)</w:t>
      </w:r>
    </w:p>
    <w:p w14:paraId="0385246B" w14:textId="77777777" w:rsidR="001532B5" w:rsidRDefault="001532B5" w:rsidP="001532B5">
      <w:pPr>
        <w:rPr>
          <w:sz w:val="8"/>
        </w:rPr>
      </w:pPr>
      <w:r w:rsidRPr="00447BC4">
        <w:rPr>
          <w:highlight w:val="yellow"/>
          <w:u w:val="single"/>
        </w:rPr>
        <w:t>Since the</w:t>
      </w:r>
      <w:r w:rsidRPr="00447BC4">
        <w:rPr>
          <w:u w:val="single"/>
        </w:rPr>
        <w:t xml:space="preserve"> early 19</w:t>
      </w:r>
      <w:r w:rsidRPr="00447BC4">
        <w:rPr>
          <w:highlight w:val="yellow"/>
          <w:u w:val="single"/>
        </w:rPr>
        <w:t>90s</w:t>
      </w:r>
      <w:r w:rsidRPr="00447BC4">
        <w:rPr>
          <w:u w:val="single"/>
        </w:rPr>
        <w:t xml:space="preserve">, </w:t>
      </w:r>
      <w:r w:rsidRPr="00447BC4">
        <w:rPr>
          <w:highlight w:val="yellow"/>
          <w:u w:val="single"/>
        </w:rPr>
        <w:t>daily life in poor countries has been changing</w:t>
      </w:r>
      <w:r w:rsidRPr="00447BC4">
        <w:rPr>
          <w:u w:val="single"/>
        </w:rPr>
        <w:t xml:space="preserve"> profoundly </w:t>
      </w:r>
      <w:r w:rsidRPr="00447BC4">
        <w:rPr>
          <w:highlight w:val="yellow"/>
          <w:u w:val="single"/>
        </w:rPr>
        <w:t>for the better</w:t>
      </w:r>
      <w:r w:rsidRPr="00447BC4">
        <w:rPr>
          <w:u w:val="single"/>
        </w:rPr>
        <w:t xml:space="preserve">: </w:t>
      </w:r>
      <w:r w:rsidRPr="00447BC4">
        <w:rPr>
          <w:highlight w:val="yellow"/>
          <w:u w:val="single"/>
        </w:rPr>
        <w:t>one</w:t>
      </w:r>
      <w:r w:rsidRPr="00447BC4">
        <w:rPr>
          <w:u w:val="single"/>
        </w:rPr>
        <w:t xml:space="preserve"> </w:t>
      </w:r>
      <w:r w:rsidRPr="00447BC4">
        <w:rPr>
          <w:highlight w:val="yellow"/>
          <w:u w:val="single"/>
        </w:rPr>
        <w:t>billion</w:t>
      </w:r>
      <w:r w:rsidRPr="00447BC4">
        <w:rPr>
          <w:u w:val="single"/>
        </w:rPr>
        <w:t xml:space="preserve"> people </w:t>
      </w:r>
      <w:r w:rsidRPr="00447BC4">
        <w:rPr>
          <w:highlight w:val="yellow"/>
          <w:u w:val="single"/>
        </w:rPr>
        <w:t>have escaped</w:t>
      </w:r>
      <w:r w:rsidRPr="0023437A">
        <w:rPr>
          <w:sz w:val="8"/>
        </w:rPr>
        <w:t xml:space="preserve"> extreme </w:t>
      </w:r>
      <w:r w:rsidRPr="00447BC4">
        <w:rPr>
          <w:highlight w:val="yellow"/>
          <w:u w:val="single"/>
        </w:rPr>
        <w:t>poverty</w:t>
      </w:r>
      <w:r w:rsidRPr="0023437A">
        <w:rPr>
          <w:sz w:val="8"/>
        </w:rPr>
        <w:t xml:space="preserve">, average </w:t>
      </w:r>
      <w:r w:rsidRPr="00447BC4">
        <w:rPr>
          <w:highlight w:val="yellow"/>
          <w:u w:val="single"/>
        </w:rPr>
        <w:t>incomes</w:t>
      </w:r>
      <w:r w:rsidRPr="00447BC4">
        <w:rPr>
          <w:u w:val="single"/>
        </w:rPr>
        <w:t xml:space="preserve"> have </w:t>
      </w:r>
      <w:r w:rsidRPr="00447BC4">
        <w:rPr>
          <w:highlight w:val="yellow"/>
          <w:u w:val="single"/>
        </w:rPr>
        <w:t>doubled</w:t>
      </w:r>
      <w:r w:rsidRPr="0023437A">
        <w:rPr>
          <w:sz w:val="8"/>
        </w:rPr>
        <w:t xml:space="preserve">, </w:t>
      </w:r>
      <w:r w:rsidRPr="00447BC4">
        <w:rPr>
          <w:highlight w:val="yellow"/>
          <w:u w:val="single"/>
        </w:rPr>
        <w:t>infant death</w:t>
      </w:r>
      <w:r w:rsidRPr="00447BC4">
        <w:rPr>
          <w:u w:val="single"/>
        </w:rPr>
        <w:t xml:space="preserve"> rate</w:t>
      </w:r>
      <w:r w:rsidRPr="00447BC4">
        <w:rPr>
          <w:highlight w:val="yellow"/>
          <w:u w:val="single"/>
        </w:rPr>
        <w:t>s</w:t>
      </w:r>
      <w:r w:rsidRPr="00447BC4">
        <w:rPr>
          <w:u w:val="single"/>
        </w:rPr>
        <w:t xml:space="preserve"> </w:t>
      </w:r>
      <w:r w:rsidRPr="00447BC4">
        <w:rPr>
          <w:highlight w:val="yellow"/>
          <w:u w:val="single"/>
        </w:rPr>
        <w:t>have plummeted</w:t>
      </w:r>
      <w:r w:rsidRPr="00447BC4">
        <w:rPr>
          <w:u w:val="single"/>
        </w:rPr>
        <w:t xml:space="preserve">, </w:t>
      </w:r>
      <w:r w:rsidRPr="00447BC4">
        <w:rPr>
          <w:highlight w:val="yellow"/>
          <w:u w:val="single"/>
        </w:rPr>
        <w:t>millions more girls have</w:t>
      </w:r>
      <w:r w:rsidRPr="00447BC4">
        <w:rPr>
          <w:u w:val="single"/>
        </w:rPr>
        <w:t xml:space="preserve"> enrolled in </w:t>
      </w:r>
      <w:r w:rsidRPr="00447BC4">
        <w:rPr>
          <w:highlight w:val="yellow"/>
          <w:u w:val="single"/>
        </w:rPr>
        <w:t>school</w:t>
      </w:r>
      <w:r w:rsidRPr="00447BC4">
        <w:rPr>
          <w:u w:val="single"/>
        </w:rPr>
        <w:t xml:space="preserve">, chronic </w:t>
      </w:r>
      <w:r w:rsidRPr="00447BC4">
        <w:rPr>
          <w:highlight w:val="yellow"/>
          <w:u w:val="single"/>
        </w:rPr>
        <w:t>hunger has been cut</w:t>
      </w:r>
      <w:r w:rsidRPr="00447BC4">
        <w:rPr>
          <w:u w:val="single"/>
        </w:rPr>
        <w:t xml:space="preserve"> almost </w:t>
      </w:r>
      <w:r w:rsidRPr="00447BC4">
        <w:rPr>
          <w:highlight w:val="yellow"/>
          <w:u w:val="single"/>
        </w:rPr>
        <w:t>in half</w:t>
      </w:r>
      <w:r w:rsidRPr="00447BC4">
        <w:rPr>
          <w:u w:val="single"/>
        </w:rPr>
        <w:t xml:space="preserve">, </w:t>
      </w:r>
      <w:r w:rsidRPr="00447BC4">
        <w:rPr>
          <w:highlight w:val="yellow"/>
          <w:u w:val="single"/>
        </w:rPr>
        <w:t>deaths from</w:t>
      </w:r>
      <w:r w:rsidRPr="00447BC4">
        <w:rPr>
          <w:u w:val="single"/>
        </w:rPr>
        <w:t xml:space="preserve"> malaria and other </w:t>
      </w:r>
      <w:r w:rsidRPr="00447BC4">
        <w:rPr>
          <w:highlight w:val="yellow"/>
          <w:u w:val="single"/>
        </w:rPr>
        <w:t>disease</w:t>
      </w:r>
      <w:r w:rsidRPr="00447BC4">
        <w:rPr>
          <w:u w:val="single"/>
        </w:rPr>
        <w:t xml:space="preserve">s </w:t>
      </w:r>
      <w:r w:rsidRPr="00447BC4">
        <w:rPr>
          <w:highlight w:val="yellow"/>
          <w:u w:val="single"/>
        </w:rPr>
        <w:t>have declined dramatically</w:t>
      </w:r>
      <w:r w:rsidRPr="00447BC4">
        <w:rPr>
          <w:u w:val="single"/>
        </w:rPr>
        <w:t>, democracy has spread</w:t>
      </w:r>
      <w:r w:rsidRPr="0023437A">
        <w:rPr>
          <w:sz w:val="8"/>
        </w:rPr>
        <w:t xml:space="preserve"> far and wide, </w:t>
      </w:r>
      <w:r w:rsidRPr="00447BC4">
        <w:rPr>
          <w:u w:val="single"/>
        </w:rPr>
        <w:t xml:space="preserve">and </w:t>
      </w:r>
      <w:r w:rsidRPr="00447BC4">
        <w:rPr>
          <w:highlight w:val="yellow"/>
          <w:u w:val="single"/>
        </w:rPr>
        <w:t>the incidence of war</w:t>
      </w:r>
      <w:r w:rsidRPr="0023437A">
        <w:rPr>
          <w:sz w:val="8"/>
        </w:rPr>
        <w:t>—even with Syria and other conflicts—</w:t>
      </w:r>
      <w:r w:rsidRPr="00447BC4">
        <w:rPr>
          <w:highlight w:val="yellow"/>
          <w:u w:val="single"/>
        </w:rPr>
        <w:t>has fallen by half</w:t>
      </w:r>
      <w:r w:rsidRPr="00447BC4">
        <w:rPr>
          <w:u w:val="single"/>
        </w:rPr>
        <w:t xml:space="preserve">. </w:t>
      </w:r>
      <w:r w:rsidRPr="00447BC4">
        <w:rPr>
          <w:highlight w:val="yellow"/>
          <w:u w:val="single"/>
        </w:rPr>
        <w:t>This</w:t>
      </w:r>
      <w:r w:rsidRPr="00447BC4">
        <w:rPr>
          <w:u w:val="single"/>
        </w:rPr>
        <w:t xml:space="preserve"> unprecedented </w:t>
      </w:r>
      <w:r w:rsidRPr="00447BC4">
        <w:rPr>
          <w:highlight w:val="yellow"/>
          <w:u w:val="single"/>
        </w:rPr>
        <w:t>progress</w:t>
      </w:r>
      <w:r w:rsidRPr="0023437A">
        <w:rPr>
          <w:sz w:val="8"/>
        </w:rPr>
        <w:t xml:space="preserve"> goes way beyond China and India and </w:t>
      </w:r>
      <w:r w:rsidRPr="00447BC4">
        <w:rPr>
          <w:highlight w:val="yellow"/>
          <w:u w:val="single"/>
        </w:rPr>
        <w:t>has touched hundreds of millions</w:t>
      </w:r>
      <w:r w:rsidRPr="00447BC4">
        <w:rPr>
          <w:u w:val="single"/>
        </w:rPr>
        <w:t xml:space="preserve"> of people</w:t>
      </w:r>
      <w:r w:rsidRPr="0023437A">
        <w:rPr>
          <w:sz w:val="8"/>
        </w:rPr>
        <w:t xml:space="preserve"> in dozens of developing countries across the globe, from Mongolia to Mozambique, Bangladesh to Brazil. Yet few people are aware of </w:t>
      </w:r>
      <w:r w:rsidRPr="00447BC4">
        <w:rPr>
          <w:u w:val="single"/>
        </w:rPr>
        <w:t>these achievements</w:t>
      </w:r>
      <w:r w:rsidRPr="0023437A">
        <w:rPr>
          <w:sz w:val="8"/>
        </w:rPr>
        <w:t xml:space="preserve">, even though, in aggregate, they rank </w:t>
      </w:r>
      <w:r w:rsidRPr="00447BC4">
        <w:rPr>
          <w:u w:val="single"/>
        </w:rPr>
        <w:t>among the most important in human history</w:t>
      </w:r>
      <w:r w:rsidRPr="0023437A">
        <w:rPr>
          <w:sz w:val="8"/>
        </w:rPr>
        <w:t xml:space="preserve">.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the share of people living in extreme poverty had fallen by half. Perhaps that ignorance explains why Washington has done so little to take advantage of these promising trends, giving only tepid support to nascent democracies, making limited investments in economic development and in new health and agricultural technologies, and failing to take the lead in building more effective international institutions. Whatever the reason, many developing countries are now responding to what they perceive as the United States’ indifference by looking elsewhere—especially toward China—for deeper engagement and advice on how to keep growing. At the same time, climate change, the slowdown in global growth, and rising tensions in the Middle East and beyond have begun to threaten further progress. As a result, the United States now risks missing out on a historic chance to strengthen its global leadership and help create a safer, more prosperous, and more democratic world—just </w:t>
      </w:r>
      <w:proofErr w:type="gramStart"/>
      <w:r w:rsidRPr="0023437A">
        <w:rPr>
          <w:sz w:val="8"/>
        </w:rPr>
        <w:t>at the moment</w:t>
      </w:r>
      <w:proofErr w:type="gramEnd"/>
      <w:r w:rsidRPr="0023437A">
        <w:rPr>
          <w:sz w:val="8"/>
        </w:rPr>
        <w:t xml:space="preserve"> when it could help the most. ONE GIANT LEAP </w:t>
      </w:r>
      <w:r w:rsidRPr="00447BC4">
        <w:rPr>
          <w:u w:val="single"/>
        </w:rPr>
        <w:t xml:space="preserve">Global </w:t>
      </w:r>
      <w:r w:rsidRPr="00447BC4">
        <w:rPr>
          <w:highlight w:val="yellow"/>
          <w:u w:val="single"/>
        </w:rPr>
        <w:t>poverty is falling faster</w:t>
      </w:r>
      <w:r w:rsidRPr="00447BC4">
        <w:rPr>
          <w:u w:val="single"/>
        </w:rPr>
        <w:t xml:space="preserve"> today </w:t>
      </w:r>
      <w:r w:rsidRPr="00447BC4">
        <w:rPr>
          <w:highlight w:val="yellow"/>
          <w:u w:val="single"/>
        </w:rPr>
        <w:t>than at any time in</w:t>
      </w:r>
      <w:r w:rsidRPr="00447BC4">
        <w:rPr>
          <w:u w:val="single"/>
        </w:rPr>
        <w:t xml:space="preserve"> human </w:t>
      </w:r>
      <w:r w:rsidRPr="00447BC4">
        <w:rPr>
          <w:highlight w:val="yellow"/>
          <w:u w:val="single"/>
        </w:rPr>
        <w:t>history</w:t>
      </w:r>
      <w:r w:rsidRPr="0023437A">
        <w:rPr>
          <w:sz w:val="8"/>
        </w:rPr>
        <w:t xml:space="preserve">. In 1993, about two billion people were trapped in extreme poverty (defined by the World Bank as living on less than $1.90 per day); by 2012, that number had dropped to less than one billion. The industrialization of China is a big part of the story, of course, but even excluding that country, the number of extreme poor has fallen by more than 400 million. Since the 1980s, more than 60 countries have reduced the number of their citizens who are impoverished, even as their overall populations have grown. This decline in poverty has gone hand in hand with much faster economic growth. Between 1977 and 1994, the growth in per capita GDP across the developing countries averaged zero; since 1995, that figure has shot up to three percent. Again, the change is widespread: between 1977 and 1994, only 21 developing countries (out of 109 with populations greater than one million) exceeded two percent annual per capita growth, but between 1995 and 2013, 71 such countries did so. And going backward has become much less common: in the earlier period, more than 50 developing countries recorded negative growth, but in the later one, just ten did. </w:t>
      </w:r>
      <w:r w:rsidRPr="00447BC4">
        <w:rPr>
          <w:u w:val="single"/>
        </w:rPr>
        <w:t>The improvements in health have been even bigger</w:t>
      </w:r>
      <w:r w:rsidRPr="0023437A">
        <w:rPr>
          <w:sz w:val="8"/>
        </w:rPr>
        <w:t xml:space="preserve">. In 1960, 22 percent of children in developing countries died before their fifth birthday, but by 2013, only five percent did. Diarrhea killed five million children a year in 1990 but claimed fewer than one million in 2014. Half as many people now die from malaria as did in 2000, and deaths from tuberculosis and AIDS have both dropped by a third. The share of people living with chronic hunger has fallen by almost half since the mid-1990s. </w:t>
      </w:r>
      <w:r w:rsidRPr="00447BC4">
        <w:rPr>
          <w:highlight w:val="yellow"/>
          <w:u w:val="single"/>
        </w:rPr>
        <w:t>Life expectancy</w:t>
      </w:r>
      <w:r w:rsidRPr="0023437A">
        <w:rPr>
          <w:sz w:val="8"/>
        </w:rPr>
        <w:t xml:space="preserve"> at birth in developing countries </w:t>
      </w:r>
      <w:r w:rsidRPr="00447BC4">
        <w:rPr>
          <w:highlight w:val="yellow"/>
          <w:u w:val="single"/>
        </w:rPr>
        <w:t>has</w:t>
      </w:r>
      <w:r w:rsidRPr="0023437A">
        <w:rPr>
          <w:sz w:val="8"/>
          <w:highlight w:val="yellow"/>
        </w:rPr>
        <w:t xml:space="preserve"> </w:t>
      </w:r>
      <w:r w:rsidRPr="00447BC4">
        <w:rPr>
          <w:highlight w:val="yellow"/>
          <w:u w:val="single"/>
        </w:rPr>
        <w:t>lengthened</w:t>
      </w:r>
      <w:r w:rsidRPr="0023437A">
        <w:rPr>
          <w:sz w:val="8"/>
        </w:rPr>
        <w:t xml:space="preserve"> by nearly one-third, from 50 years in 1960 to 65 years today. </w:t>
      </w:r>
      <w:r w:rsidRPr="00447BC4">
        <w:rPr>
          <w:u w:val="single"/>
        </w:rPr>
        <w:t xml:space="preserve">These </w:t>
      </w:r>
      <w:r w:rsidRPr="00447BC4">
        <w:rPr>
          <w:highlight w:val="yellow"/>
          <w:u w:val="single"/>
        </w:rPr>
        <w:t>improvements in health have left no country untouched</w:t>
      </w:r>
      <w:r w:rsidRPr="00447BC4">
        <w:rPr>
          <w:u w:val="single"/>
        </w:rPr>
        <w:t>, even the worst-governed ones</w:t>
      </w:r>
      <w:r w:rsidRPr="0023437A">
        <w:rPr>
          <w:sz w:val="8"/>
        </w:rPr>
        <w:t xml:space="preserve">. Consider this: the rate of child death has declined in every single country (at least those where data are available) since 1980. Meanwhile, </w:t>
      </w:r>
      <w:r w:rsidRPr="00447BC4">
        <w:rPr>
          <w:u w:val="single"/>
        </w:rPr>
        <w:t>far more children are enrolling in and completing school</w:t>
      </w:r>
      <w:r w:rsidRPr="0023437A">
        <w:rPr>
          <w:sz w:val="8"/>
        </w:rPr>
        <w:t xml:space="preserve">. In the late 1980s, only 72 percent of all primary-school-age children attended school; now, the figure exceeds 87 percent. Girls in developing countries have enjoyed the biggest gains. In 1980, only half of them finished primary school, whereas four out of five do so today. These leaps in education are beginning to translate into better-skilled workers. Then there is the shift to democracy. Prior to the 1980s, most developing countries were run by left- or right-wing dictators. Coups and countercoups, violence and assassinations, human rights abuses—all formed part of regular political life. But starting in the 1980s, dictators began to fall, a process that accelerated after the Cold War. In 1983, only 17 of 109 developing countries qualified as democracies, based on data from Freedom House and the Center for Systemic Peace; by 2013, the number had more than tripled, to 56 (and that’s not counting the many more developing countries with populations of less than one million). As those numbers suggest, </w:t>
      </w:r>
      <w:r w:rsidRPr="00447BC4">
        <w:rPr>
          <w:highlight w:val="yellow"/>
          <w:u w:val="single"/>
        </w:rPr>
        <w:t>power</w:t>
      </w:r>
      <w:r w:rsidRPr="00447BC4">
        <w:rPr>
          <w:u w:val="single"/>
        </w:rPr>
        <w:t xml:space="preserve"> today </w:t>
      </w:r>
      <w:r w:rsidRPr="00447BC4">
        <w:rPr>
          <w:highlight w:val="yellow"/>
          <w:u w:val="single"/>
        </w:rPr>
        <w:t>is</w:t>
      </w:r>
      <w:r w:rsidRPr="00447BC4">
        <w:rPr>
          <w:u w:val="single"/>
        </w:rPr>
        <w:t xml:space="preserve"> far </w:t>
      </w:r>
      <w:r w:rsidRPr="00447BC4">
        <w:rPr>
          <w:highlight w:val="yellow"/>
          <w:u w:val="single"/>
        </w:rPr>
        <w:t>more likely</w:t>
      </w:r>
      <w:r w:rsidRPr="00447BC4">
        <w:rPr>
          <w:u w:val="single"/>
        </w:rPr>
        <w:t xml:space="preserve"> to be </w:t>
      </w:r>
      <w:r w:rsidRPr="00447BC4">
        <w:rPr>
          <w:highlight w:val="yellow"/>
          <w:u w:val="single"/>
        </w:rPr>
        <w:t>transferred through the ballot box than</w:t>
      </w:r>
      <w:r w:rsidRPr="00447BC4">
        <w:rPr>
          <w:u w:val="single"/>
        </w:rPr>
        <w:t xml:space="preserve"> through </w:t>
      </w:r>
      <w:r w:rsidRPr="00447BC4">
        <w:rPr>
          <w:highlight w:val="yellow"/>
          <w:u w:val="single"/>
        </w:rPr>
        <w:t>violence</w:t>
      </w:r>
      <w:r w:rsidRPr="0023437A">
        <w:rPr>
          <w:sz w:val="8"/>
        </w:rPr>
        <w:t xml:space="preserve">, and elections in most countries have become fairer and more transparent. Twenty years ago, few Indonesians could have imagined that a furniture maker from central Java would beat one of Suharto’s relatives in a free and fair election, as Joko Widodo did in 2014. Nor would many have predicted that Nigeria, then still under military rule, would in 2015 mark its first peaceful transfer of power between parties, or that Myanmar (also called Burma) would hold its most successful democratic election the same year. Across the developing world, individual freedoms and rights are honored to a much greater degree, human rights abuses are rarer, and legislative bodies have more power. Yes, many of these new democracies have problems. And yes, the march toward democracy has slowed since 2005—and even reversed in some countries, such as Thailand and Venezuela. But in many more—from Brazil to Mongolia to Senegal—democracy has deepened. </w:t>
      </w:r>
      <w:proofErr w:type="gramStart"/>
      <w:r w:rsidRPr="0023437A">
        <w:rPr>
          <w:sz w:val="8"/>
        </w:rPr>
        <w:t>Never before</w:t>
      </w:r>
      <w:proofErr w:type="gramEnd"/>
      <w:r w:rsidRPr="0023437A">
        <w:rPr>
          <w:sz w:val="8"/>
        </w:rPr>
        <w:t xml:space="preserve"> in history have so many developing countries been so democratic. </w:t>
      </w:r>
      <w:r w:rsidRPr="00447BC4">
        <w:rPr>
          <w:u w:val="single"/>
        </w:rPr>
        <w:t>As states have become wealthier and more democratic, conflict and violence within them have declined</w:t>
      </w:r>
      <w:r w:rsidRPr="0023437A">
        <w:rPr>
          <w:sz w:val="8"/>
        </w:rPr>
        <w:t xml:space="preserve">. Those who think otherwise should remember that as recently as the 1980s and early 1990s, much of the world was aflame, from Central America to Southeast Asia to West Africa. There were half as many civil wars in the last decade as there were in the 1980s, and the number of people killed in armed conflicts has fallen by three-quarters. Three </w:t>
      </w:r>
      <w:r w:rsidRPr="00447BC4">
        <w:rPr>
          <w:highlight w:val="yellow"/>
          <w:u w:val="single"/>
        </w:rPr>
        <w:t>major forces sparked this</w:t>
      </w:r>
      <w:r w:rsidRPr="00447BC4">
        <w:rPr>
          <w:u w:val="single"/>
        </w:rPr>
        <w:t xml:space="preserve"> great surge in </w:t>
      </w:r>
      <w:r w:rsidRPr="00447BC4">
        <w:rPr>
          <w:highlight w:val="yellow"/>
          <w:u w:val="single"/>
        </w:rPr>
        <w:t>development</w:t>
      </w:r>
      <w:r w:rsidRPr="00447BC4">
        <w:rPr>
          <w:u w:val="single"/>
        </w:rPr>
        <w:t xml:space="preserve"> progress</w:t>
      </w:r>
      <w:r w:rsidRPr="0023437A">
        <w:rPr>
          <w:sz w:val="8"/>
        </w:rPr>
        <w:t xml:space="preserve">. First, the end of the Cold War brought an end to the superpowers’ support for some of the world’s nastiest dictators and reduced the frequency of conflict. </w:t>
      </w:r>
      <w:r w:rsidRPr="00447BC4">
        <w:rPr>
          <w:u w:val="single"/>
        </w:rPr>
        <w:t>As ideas about economic and political governance began to change, developing countries introduced more market-based economic systems</w:t>
      </w:r>
      <w:r w:rsidRPr="0023437A">
        <w:rPr>
          <w:sz w:val="8"/>
        </w:rPr>
        <w:t xml:space="preserve"> and more democracy. Second, </w:t>
      </w:r>
      <w:r w:rsidRPr="00447BC4">
        <w:rPr>
          <w:u w:val="single"/>
        </w:rPr>
        <w:t>globalization created vast new opportunities for economic growth</w:t>
      </w:r>
      <w:r w:rsidRPr="0023437A">
        <w:rPr>
          <w:sz w:val="8"/>
        </w:rPr>
        <w:t xml:space="preserve">. Increased flows of trade, investment, information, and technology created more jobs and improved living standards. Third, new and more effective leaders—in politics, business, religion, and civil society—began to forge deep change. Where courageous figures, such as Nelson Mandela in South Africa, stepped forward, countries progressed; where old-style dictators, such as Robert Mugabe in Zimbabwe, remained in power, countries languished. This incredibly wide-ranging progress should not obscure the considerable work that </w:t>
      </w:r>
      <w:proofErr w:type="gramStart"/>
      <w:r w:rsidRPr="0023437A">
        <w:rPr>
          <w:sz w:val="8"/>
        </w:rPr>
        <w:t>remains:</w:t>
      </w:r>
      <w:proofErr w:type="gramEnd"/>
      <w:r w:rsidRPr="0023437A">
        <w:rPr>
          <w:sz w:val="8"/>
        </w:rPr>
        <w:t xml:space="preserve"> progress has not reached everyone, everywhere. One billion people still live in extreme poverty, six million children die every year from preventable diseases, too few girls get the education they deserve, and too many people suffer under dictatorships. Countries such as Haiti, North Korea, Uzbekistan, and Zimbabwe lag far behind. But the fact remains that an enormous transformation is under way—one that has already substantially improved the lives of hundreds of millions of people. WIN-WIN The United States should welcome and encourage this progress. For starters, broad-based development enhances global security. It is not true that poverty necessarily breeds terrorism, as some argue—after all, most poor people are not terrorists, and many terrorists are not poor. But it is true that poor states tend to be weak states unable to prevent terrorist and criminal networks from operating on their soil. Sustained development strengthens government institutions and reduces the need for outside intervention. As former U.S. Secretary of Defense Robert Gates put it, “Development is a lot cheaper than sending soldiers.” Development also builds states’ capacities to fight pandemic disease. Guinea, Liberia, and Sierra Leone were overwhelmed by Ebola in 2014 largely because they all had weak health systems. The same was true in many of the countries hit hardest by the HIV/AIDS epidemic decades ago. As poor countries grow wealthier, however, they become better equipped to fight diseases that can spread quickly beyond their borders. A more prosperous developing world also benefits the U.S. economy. The spread of economic growth creates new markets for American businesses not just in China but also in Brazil, Indonesia, South Africa, and beyond. Developing countries are buying more and more aircraft, automobiles, semiconductors, medical equipment, pharmaceuticals, consultancy services, and entertainment. Although the growth in trade with developing countries has slowed during the last year, their economies will no doubt remain major market opportunities for U.S. companies. In 1990, such states accounted for one-third of the global economy; today, their share is half, and they purchase more than half of U.S. exports. In 2011, Walmart spent $2.4 billion to acquire a controlling share of a holding company that operates more than 350 retail stores in South Africa and 11 other African countries, signaling a level of interest in African consumers that would have been unimaginable two decades ago. To be sure, emerging markets also create competition for U.S. businesses and hardship for American workers who lose their jobs as a result. But they also create many new jobs, as American firms expand abroad and as companies in the developing world send more capital to the West. Moreover, developing countries are increasingly coming up with their own innovations and technologies, in medicine, agriculture, energy, and more. The United States should respond to this growing competition not with protectionism but by strengthening its own capacities: rebuilding its infrastructure, improving its educational system, and investing in new technologies. Finally, </w:t>
      </w:r>
      <w:r w:rsidRPr="00447BC4">
        <w:rPr>
          <w:highlight w:val="yellow"/>
          <w:u w:val="single"/>
        </w:rPr>
        <w:t>development helps</w:t>
      </w:r>
      <w:r w:rsidRPr="00447BC4">
        <w:rPr>
          <w:u w:val="single"/>
        </w:rPr>
        <w:t xml:space="preserve"> spread and deepen</w:t>
      </w:r>
      <w:r w:rsidRPr="0023437A">
        <w:rPr>
          <w:sz w:val="8"/>
        </w:rPr>
        <w:t xml:space="preserve"> the values that Americans hold dear: openness, economic opportunity, democracy, and </w:t>
      </w:r>
      <w:r w:rsidRPr="00447BC4">
        <w:rPr>
          <w:highlight w:val="yellow"/>
          <w:u w:val="single"/>
        </w:rPr>
        <w:t>freedom</w:t>
      </w:r>
      <w:r w:rsidRPr="00447BC4">
        <w:rPr>
          <w:u w:val="single"/>
        </w:rPr>
        <w:t>. These values tend to go hand in hand with growing prosperity</w:t>
      </w:r>
      <w:r w:rsidRPr="0023437A">
        <w:rPr>
          <w:sz w:val="8"/>
        </w:rPr>
        <w:t xml:space="preserve">: as incomes rise, citizens demand greater freedoms. History suggests that even governments that do not welcome these ideas eventually embrace them or are replaced by those that do. And as more developing countries achieve progress under market-based economic systems and democracy, other countries seek to emulate the model. The United States and Europe have a strong self-interest in encouraging this process, since it will enhance global stability and add to the number of like-minded partners that can help address future challenges. SUSTAINING THE SURGE </w:t>
      </w:r>
      <w:r w:rsidRPr="00447BC4">
        <w:rPr>
          <w:u w:val="single"/>
        </w:rPr>
        <w:t>What makes all this progress especially impressive is that it has continued despite a number of major shocks that in an earlier age could well have stopped it</w:t>
      </w:r>
      <w:r w:rsidRPr="0023437A">
        <w:rPr>
          <w:sz w:val="8"/>
        </w:rPr>
        <w:t xml:space="preserve">: the outbreak of the HIV/AIDS pandemic in the 1980s, the Asian financial crisis in 1997–98, the 9/11 attacks, the global food crisis of 2007–8, and the global financial crisis of 2008. In each case, </w:t>
      </w:r>
      <w:r w:rsidRPr="00447BC4">
        <w:rPr>
          <w:u w:val="single"/>
        </w:rPr>
        <w:t xml:space="preserve">pundits predicted that the disaster of the day would set back </w:t>
      </w:r>
      <w:r w:rsidRPr="00447BC4">
        <w:rPr>
          <w:highlight w:val="yellow"/>
          <w:u w:val="single"/>
        </w:rPr>
        <w:t>progress</w:t>
      </w:r>
      <w:r w:rsidRPr="00447BC4">
        <w:rPr>
          <w:u w:val="single"/>
        </w:rPr>
        <w:t>. Yet in each case, the gains continued</w:t>
      </w:r>
      <w:r w:rsidRPr="0023437A">
        <w:rPr>
          <w:sz w:val="8"/>
        </w:rPr>
        <w:t xml:space="preserve">. </w:t>
      </w:r>
      <w:r w:rsidRPr="00447BC4">
        <w:rPr>
          <w:u w:val="single"/>
        </w:rPr>
        <w:t xml:space="preserve">There are good reasons to believe they </w:t>
      </w:r>
      <w:r w:rsidRPr="00447BC4">
        <w:rPr>
          <w:highlight w:val="yellow"/>
          <w:u w:val="single"/>
        </w:rPr>
        <w:t>can continue well into the future. The forces that sparked these changes were fundamental, not transitory</w:t>
      </w:r>
      <w:r w:rsidRPr="0023437A">
        <w:rPr>
          <w:sz w:val="8"/>
        </w:rPr>
        <w:t xml:space="preserve">. Governments have learned from their mistakes and gotten much better at managing inevitable downturns. </w:t>
      </w:r>
      <w:r w:rsidRPr="00447BC4">
        <w:rPr>
          <w:u w:val="single"/>
        </w:rPr>
        <w:t xml:space="preserve">Global integration has made critical technologies available to more and more people. </w:t>
      </w:r>
      <w:r w:rsidRPr="00447BC4">
        <w:rPr>
          <w:highlight w:val="yellow"/>
          <w:u w:val="single"/>
        </w:rPr>
        <w:t>State institutions have become more effective</w:t>
      </w:r>
      <w:r w:rsidRPr="0023437A">
        <w:rPr>
          <w:sz w:val="8"/>
        </w:rPr>
        <w:t xml:space="preserve">, with improved (if imperfect) legal systems, clearer property rights, and greater respect for individual liberties. Democratic rules and norms governing the transfer of political power, free speech, and accountability have become more deeply entrenched. Civil society groups are more active. These deep-seated changes have put enormous additional gains well within reach. </w:t>
      </w:r>
      <w:r w:rsidRPr="00447BC4">
        <w:rPr>
          <w:u w:val="single"/>
        </w:rPr>
        <w:t>If economic growth proceeds</w:t>
      </w:r>
      <w:r w:rsidRPr="0023437A">
        <w:rPr>
          <w:sz w:val="8"/>
        </w:rPr>
        <w:t xml:space="preserve"> along the lines of most projections over the next two decades, </w:t>
      </w:r>
      <w:r w:rsidRPr="00447BC4">
        <w:rPr>
          <w:highlight w:val="yellow"/>
          <w:u w:val="single"/>
        </w:rPr>
        <w:t>some 700 million more</w:t>
      </w:r>
      <w:r w:rsidRPr="00447BC4">
        <w:rPr>
          <w:u w:val="single"/>
        </w:rPr>
        <w:t xml:space="preserve"> people </w:t>
      </w:r>
      <w:r w:rsidRPr="00447BC4">
        <w:rPr>
          <w:highlight w:val="yellow"/>
          <w:u w:val="single"/>
        </w:rPr>
        <w:t>will escape</w:t>
      </w:r>
      <w:r w:rsidRPr="00447BC4">
        <w:rPr>
          <w:u w:val="single"/>
        </w:rPr>
        <w:t xml:space="preserve"> extreme </w:t>
      </w:r>
      <w:r w:rsidRPr="00447BC4">
        <w:rPr>
          <w:highlight w:val="yellow"/>
          <w:u w:val="single"/>
        </w:rPr>
        <w:t>poverty</w:t>
      </w:r>
      <w:r w:rsidRPr="0023437A">
        <w:rPr>
          <w:sz w:val="8"/>
        </w:rPr>
        <w:t xml:space="preserve">. Per capita incomes in poor countries will double again, </w:t>
      </w:r>
      <w:r w:rsidRPr="00447BC4">
        <w:rPr>
          <w:u w:val="single"/>
        </w:rPr>
        <w:t xml:space="preserve">millions of </w:t>
      </w:r>
      <w:r w:rsidRPr="00447BC4">
        <w:rPr>
          <w:highlight w:val="yellow"/>
          <w:u w:val="single"/>
        </w:rPr>
        <w:t>childhood death</w:t>
      </w:r>
      <w:r w:rsidRPr="00447BC4">
        <w:rPr>
          <w:u w:val="single"/>
        </w:rPr>
        <w:t xml:space="preserve">s will be avoided, tens of millions of children will get the education they deserve, </w:t>
      </w:r>
      <w:r w:rsidRPr="00447BC4">
        <w:rPr>
          <w:highlight w:val="yellow"/>
          <w:u w:val="single"/>
        </w:rPr>
        <w:t>hunger</w:t>
      </w:r>
      <w:r w:rsidRPr="00447BC4">
        <w:rPr>
          <w:u w:val="single"/>
        </w:rPr>
        <w:t xml:space="preserve"> will decline, </w:t>
      </w:r>
      <w:r w:rsidRPr="00447BC4">
        <w:rPr>
          <w:highlight w:val="yellow"/>
          <w:u w:val="single"/>
        </w:rPr>
        <w:t>and</w:t>
      </w:r>
      <w:r w:rsidRPr="00447BC4">
        <w:rPr>
          <w:u w:val="single"/>
        </w:rPr>
        <w:t xml:space="preserve"> </w:t>
      </w:r>
      <w:r w:rsidRPr="00447BC4">
        <w:rPr>
          <w:highlight w:val="yellow"/>
          <w:u w:val="single"/>
        </w:rPr>
        <w:t>basic rights</w:t>
      </w:r>
      <w:r w:rsidRPr="00447BC4">
        <w:rPr>
          <w:u w:val="single"/>
        </w:rPr>
        <w:t xml:space="preserve"> and freedoms will spread further</w:t>
      </w:r>
      <w:r w:rsidRPr="0023437A">
        <w:rPr>
          <w:sz w:val="8"/>
        </w:rPr>
        <w:t xml:space="preserve">. At least, that’s what should happen—but none of these future gains is guaranteed. Growth has slowed markedly since 2008 in emerging economies such as Brazil and China and throughout the developing world. Russia, Thailand, and Venezuela have turned less democratic, and South Africa and Turkey seem to be headed in that direction as well. The Middle East has seen the return of conflict and authoritarian rule. China’s aggressive actions in the South China Sea could spark a major conflict that could kill tens of thousands of people and devastate the region’s economies. Outbreaks of SARS and the H1N1 and Ebola viruses underscore humanity’s vulnerability to disease, and many doctors worry that growing resistance to antibiotics could reverse some of the hard-fought gains in health. Meanwhile, global population is on track to exceed nine billion by 2050, and the combination of more people, higher incomes, and warmer climates will place enormous strains on the world’s supplies of fresh water, food, and energy. </w:t>
      </w:r>
      <w:r w:rsidRPr="00447BC4">
        <w:rPr>
          <w:highlight w:val="yellow"/>
          <w:u w:val="single"/>
        </w:rPr>
        <w:t>Although there are</w:t>
      </w:r>
      <w:r w:rsidRPr="0023437A">
        <w:rPr>
          <w:sz w:val="8"/>
        </w:rPr>
        <w:t xml:space="preserve"> ample </w:t>
      </w:r>
      <w:r w:rsidRPr="00447BC4">
        <w:rPr>
          <w:highlight w:val="yellow"/>
          <w:u w:val="single"/>
        </w:rPr>
        <w:t xml:space="preserve">grounds for pessimism, </w:t>
      </w:r>
      <w:r w:rsidRPr="00447BC4">
        <w:rPr>
          <w:u w:val="single"/>
        </w:rPr>
        <w:t xml:space="preserve">the </w:t>
      </w:r>
      <w:r w:rsidRPr="00447BC4">
        <w:rPr>
          <w:highlight w:val="yellow"/>
          <w:u w:val="single"/>
        </w:rPr>
        <w:t xml:space="preserve">doomsayers </w:t>
      </w:r>
      <w:r w:rsidRPr="00447BC4">
        <w:rPr>
          <w:b/>
          <w:iCs/>
          <w:u w:val="single"/>
          <w:bdr w:val="single" w:sz="8" w:space="0" w:color="auto"/>
        </w:rPr>
        <w:t xml:space="preserve">continue to </w:t>
      </w:r>
      <w:r w:rsidRPr="00447BC4">
        <w:rPr>
          <w:b/>
          <w:iCs/>
          <w:highlight w:val="yellow"/>
          <w:u w:val="single"/>
          <w:bdr w:val="single" w:sz="8" w:space="0" w:color="auto"/>
        </w:rPr>
        <w:t>underestimate</w:t>
      </w:r>
      <w:r w:rsidRPr="00447BC4">
        <w:rPr>
          <w:u w:val="single"/>
        </w:rPr>
        <w:t xml:space="preserve"> </w:t>
      </w:r>
      <w:r w:rsidRPr="00447BC4">
        <w:rPr>
          <w:highlight w:val="yellow"/>
          <w:u w:val="single"/>
        </w:rPr>
        <w:t>humanity’s</w:t>
      </w:r>
      <w:r w:rsidRPr="00447BC4">
        <w:rPr>
          <w:u w:val="single"/>
        </w:rPr>
        <w:t xml:space="preserve"> growing </w:t>
      </w:r>
      <w:r w:rsidRPr="00447BC4">
        <w:rPr>
          <w:highlight w:val="yellow"/>
          <w:u w:val="single"/>
        </w:rPr>
        <w:t>ability to cooperate</w:t>
      </w:r>
      <w:r w:rsidRPr="00447BC4">
        <w:rPr>
          <w:u w:val="single"/>
        </w:rPr>
        <w:t xml:space="preserve"> in the face of new challenges</w:t>
      </w:r>
      <w:r w:rsidRPr="0023437A">
        <w:rPr>
          <w:sz w:val="8"/>
        </w:rPr>
        <w:t xml:space="preserve">. In the eighteenth century, when Thomas Malthus looked at population growth and foresaw catastrophic famine, he failed to appreciate the advances in agriculture, health, and governance that human ingenuity could create. The same was true for those that predicted a population disaster in Asia in the 1960s and 1970s. Today, the problems facing developing countries are plain to see, while the new ideas and innovations that will overcome them are harder to picture. Continued progress isn’t automatic or guaranteed. But with smart choices, it is within reach. LEADING BY EXAMPLE Most of the key choices will be made in developing countries themselves. Sustaining progress will require leaders there to reduce their countries’ dependence on natural resources, make their economies more inclusive, invest more in health and education, expand opportunities for women, and strengthen democracy and the rule of law. Yet the future of development will also depend on the actions of the world’s leading countries, since poorer countries can prosper only in a strong global system. The United States must do its part by regaining its economic leadership through major investments in infrastructure, education, and technological advances in health, agriculture, and alternative fuels. It must act to fix its long-term budget problems by improving the solvency of Social Security, Medicare, and Medicaid and strengthen the financial system through better regulation. The country must also do a much better job of leading by example on democracy. Deep political polarization, the lack of substantive debate, the unwillingness to compromise, misguided foreign policy adventurism, and the Great Recession have made liberal democracy look unattractive and ineffective. That malaise matters, because many developing countries are now engaged in a battle of ideas over which economic and political model they should follow. On the one side stands the model that has prevailed in the West since World War II: market capitalism coupled with liberal democracy. On the other is the model practiced by China, Vietnam, Ethiopia, and, increasingly, Russia, among others: state capitalism coupled with authoritarian rule. And there’s yet one more option, with a smaller but more dangerous following: religious fundamentalism, as promulgated by Iran and Saudi Arabia and groups such as the Islamic State (or ISIS) and Boko Haram in Nigeria. As the Western countries struggle and China continues to rise, authoritarian capitalism is becoming more appealing. Consider Beijing’s ties to Africa. China purchased $26 billion in imports from the continent in 2013; the United States purchased $9 billion. Chinese investment in Africa has been growing by 50 percent per year since 2000, whereas U.S. investment is growing by 14 percent per year. Make no mistake: many Africans still prefer to follow the American model and view China with suspicion. But those attitudes are beginning to shift, and Beijing’s apparent ability to get things done will only enhance China’s appeal, especially if Washington seems to talk big but deliver little. THE NEXT SURGE FORWARD Aside from the broader task of getting their own houses in order, </w:t>
      </w:r>
      <w:r w:rsidRPr="00447BC4">
        <w:rPr>
          <w:u w:val="single"/>
        </w:rPr>
        <w:t>the United States</w:t>
      </w:r>
      <w:r w:rsidRPr="0023437A">
        <w:rPr>
          <w:sz w:val="8"/>
        </w:rPr>
        <w:t xml:space="preserve"> and other Western powers </w:t>
      </w:r>
      <w:r w:rsidRPr="00447BC4">
        <w:rPr>
          <w:u w:val="single"/>
        </w:rPr>
        <w:t>should</w:t>
      </w:r>
      <w:r w:rsidRPr="0023437A">
        <w:rPr>
          <w:sz w:val="8"/>
        </w:rPr>
        <w:t xml:space="preserve"> also assert leadership in several specific areas to </w:t>
      </w:r>
      <w:r w:rsidRPr="00447BC4">
        <w:rPr>
          <w:u w:val="single"/>
        </w:rPr>
        <w:t>keep the progress going</w:t>
      </w:r>
      <w:r w:rsidRPr="0023437A">
        <w:rPr>
          <w:sz w:val="8"/>
        </w:rPr>
        <w:t xml:space="preserve">. The first is climate change, which presents one of the greatest threats to poverty reduction. Most of the world’s poor countries had little to do with creating the problem, yet they will bear the brunt of the damage. Rising sea levels, changing rainfall patterns, higher temperatures, and dwindling water supplies will derail progress, will undermine global food production, and could engender major conflict. Developing countries have an important role to play in curbing emissions, but they will not switch to low-carbon fuels and other clean technologies if their developed-world counterparts do not. Washington has taken important first steps to reduce power-plant emissions and raise automotive fuel-efficiency standards, but there is a very long way to go. Second, leading countries—especially the United States—should invest more in technological innovation. Much of the credit for recent improvements in living standards goes to vaccines, medicines, high-yielding seed varieties, cell phones, and the Internet. These new technologies (alongside old ones such as electricity and paved roads) have not yet reached everywhere, so simply making them more widely available would do wonders. But sustaining progress for the next several decades will also require significant investments in new vaccines, more powerful drugs, drought- and heat-resistant seeds, desalination techniques, and clean energy. Third, Western powers need to upgrade the current system of global governance. The set of institutions that emerged after World War II were innovative for their time. For all their faults, the United Nations, the International Monetary Fund, the World Bank, the World Trade Organization, and the World Health Organization contributed significantly to global peace and prosperity. But these organizations are losing legitimacy and becoming less effective, in part because developing countries feel that they are inadequately represented in them. It is time for these bodies to give developing countries more opportunities for leadership, larger voting shares, and a bigger voice in decisions. In 2014, the U.S. Congress failed to pass legislation that would have approved giving developing countries larger voting shares in the International Monetary Fund—a change with which all other member countries (and the Obama administration) had agreed. Almost immediately, China accelerated its push to establish a new development bank for Asia, and the BRICS countries (Brazil, Russia, India, China, and South Africa) followed suit by proposing a similar institution of their own. Washington then compounded its first error by trying to undermine the new institutions, reinforcing the view that it was just trying to keep developing countries in their place. The lesson was clear: when Washington fails to lead, developing countries will go their own way. Fourth, the world’s leading countries should do more on trade. Although the United States is generally open to trade, its policies toward poor countries are strikingly protectionist: it charges high tariffs on many products from developing countries (such as textiles, shoes, and apparel) and tightly restricts the imports of a range of agricultural products (including dairy, peanuts, and sugar). Although free-trade programs, such as the African Growth and Opportunity Act, help, they are insufficient. Washington should extend duty-free and quota-free access to the world’s poorest countries—the 48 countries designated by the UN as the least developed. It should also push to formally end the Doha Round of multilateral trade talks, which remain on life support, and open a new round of negotiations that center on the issues developing countries care about, such as food security. Finally, the United States and other leading countries should expand their foreign aid programs, both to solidify the nascent turnarounds in the surging countries and to support people in the states that remain stuck. In the past, such aid has helped lengthen life spans, increase agricultural productivity, alleviate humanitarian crises, and rebuild war-torn countries around the world. Most studies show that despite its shortcomings, aid has accelerated economic growth and helped support transitions to democracy, especially since the end of the Cold War. But the answer is not just more money; the United States must also rethink how it </w:t>
      </w:r>
      <w:proofErr w:type="gramStart"/>
      <w:r w:rsidRPr="0023437A">
        <w:rPr>
          <w:sz w:val="8"/>
        </w:rPr>
        <w:t>provides assistance</w:t>
      </w:r>
      <w:proofErr w:type="gramEnd"/>
      <w:r w:rsidRPr="0023437A">
        <w:rPr>
          <w:sz w:val="8"/>
        </w:rPr>
        <w:t xml:space="preserve">. For starters, aid agencies should develop innovative ways to encourage private investment. They can encourage local banks to provide loans to promising entrepreneurs, as does the Development Credit Authority, a small program within the U.S. Agency for International Development that should be expanded significantly. They can encourage investment in developing countries by working with local suppliers to improve the quality of the goods and services they sell or by financing private investors’ due diligence and environmental impact assessments. At the same time, aid agencies should invest more in disseminating new technologies, working closely with universities, foundations, private companies, and local entrepreneurs. Doing so will require new types of relationships, incentive structures, and knowledge sharing, along with a greater willingness to take risks. Aid agencies should also invest far more in programs to support girls and women, since mountains of evidence show that doing so dramatically improves the health, education, and economic opportunities of poor families. Above all, they should provide much more funding to the poorest countries, and especially democracies, since progress on development in these countries will have the knock-on effect of improving governance. The Obama administration has taken important steps on this front, building on the Bush administration’s health programs and unveiling new initiatives on food security and electricity, but the next administration should scale up these programs to meet new challenges. </w:t>
      </w:r>
      <w:r w:rsidRPr="00447BC4">
        <w:rPr>
          <w:u w:val="single"/>
        </w:rPr>
        <w:t>The future</w:t>
      </w:r>
      <w:r w:rsidRPr="0023437A">
        <w:rPr>
          <w:sz w:val="8"/>
        </w:rPr>
        <w:t xml:space="preserve"> of the United States increasingly </w:t>
      </w:r>
      <w:r w:rsidRPr="00447BC4">
        <w:rPr>
          <w:u w:val="single"/>
        </w:rPr>
        <w:t>depends on growing prosperity, peace, and progress in the developing world. The last two decades have given humanity a tremendous start in what ultimately may rank as one of the greatest transformations in world history</w:t>
      </w:r>
      <w:r w:rsidRPr="0023437A">
        <w:rPr>
          <w:sz w:val="8"/>
        </w:rPr>
        <w:t>. Today, the United States has a rare opportunity to stand with the people and leaders of developing countries to ensure that this progress continues for decades to come.</w:t>
      </w:r>
    </w:p>
    <w:p w14:paraId="25D2E062" w14:textId="77777777" w:rsidR="001532B5" w:rsidRPr="00B55AD5" w:rsidRDefault="001532B5" w:rsidP="001532B5"/>
    <w:p w14:paraId="4466E4CC" w14:textId="77777777" w:rsidR="001532B5" w:rsidRPr="001532B5" w:rsidRDefault="001532B5" w:rsidP="001532B5"/>
    <w:p w14:paraId="1F781764" w14:textId="44E56717" w:rsidR="002D13F8" w:rsidRPr="007D3D23" w:rsidRDefault="00C3658F" w:rsidP="00C3658F">
      <w:pPr>
        <w:pStyle w:val="Heading2"/>
        <w:rPr>
          <w:rFonts w:cs="Times New Roman"/>
        </w:rPr>
      </w:pPr>
      <w:r w:rsidRPr="007D3D23">
        <w:rPr>
          <w:rFonts w:cs="Times New Roman"/>
        </w:rPr>
        <w:t xml:space="preserve">AT </w:t>
      </w:r>
      <w:proofErr w:type="gramStart"/>
      <w:r w:rsidRPr="007D3D23">
        <w:rPr>
          <w:rFonts w:cs="Times New Roman"/>
        </w:rPr>
        <w:t>Terrorism !</w:t>
      </w:r>
      <w:proofErr w:type="gramEnd"/>
    </w:p>
    <w:p w14:paraId="1CAC1718" w14:textId="4427D0A2" w:rsidR="000D351C" w:rsidRDefault="000D351C" w:rsidP="00C3658F">
      <w:pPr>
        <w:pStyle w:val="Heading3"/>
        <w:rPr>
          <w:rFonts w:cs="Times New Roman"/>
        </w:rPr>
      </w:pPr>
      <w:r>
        <w:rPr>
          <w:rFonts w:cs="Times New Roman"/>
        </w:rPr>
        <w:t>AT Terror</w:t>
      </w:r>
    </w:p>
    <w:p w14:paraId="5CDD2CDA" w14:textId="77777777" w:rsidR="000D351C" w:rsidRPr="00AE15FF" w:rsidRDefault="000D351C" w:rsidP="000D351C">
      <w:pPr>
        <w:pStyle w:val="Heading4"/>
        <w:rPr>
          <w:rFonts w:asciiTheme="minorHAnsi" w:eastAsia="Times New Roman" w:hAnsiTheme="minorHAnsi" w:cstheme="minorHAnsi"/>
        </w:rPr>
      </w:pPr>
      <w:r w:rsidRPr="00AE15FF">
        <w:rPr>
          <w:rFonts w:asciiTheme="minorHAnsi" w:eastAsia="Times New Roman" w:hAnsiTheme="minorHAnsi" w:cstheme="minorHAnsi"/>
        </w:rPr>
        <w:t>No impact to terrorism—</w:t>
      </w:r>
      <w:r w:rsidRPr="00AE15FF">
        <w:rPr>
          <w:rFonts w:asciiTheme="minorHAnsi" w:eastAsia="Times New Roman" w:hAnsiTheme="minorHAnsi" w:cstheme="minorHAnsi"/>
          <w:b w:val="0"/>
        </w:rPr>
        <w:t>they’re not rocket scientists</w:t>
      </w:r>
    </w:p>
    <w:p w14:paraId="2C0EA1DB" w14:textId="77777777" w:rsidR="000D351C" w:rsidRPr="00AE15FF" w:rsidRDefault="000D351C" w:rsidP="000D351C">
      <w:pPr>
        <w:spacing w:line="254" w:lineRule="auto"/>
        <w:rPr>
          <w:rFonts w:asciiTheme="minorHAnsi" w:eastAsia="Calibri" w:hAnsiTheme="minorHAnsi" w:cstheme="minorHAnsi"/>
        </w:rPr>
      </w:pPr>
      <w:r w:rsidRPr="00AE15FF">
        <w:rPr>
          <w:rStyle w:val="Style13ptBold"/>
          <w:rFonts w:asciiTheme="minorHAnsi" w:hAnsiTheme="minorHAnsi" w:cstheme="minorHAnsi"/>
        </w:rPr>
        <w:t>Mueller 13</w:t>
      </w:r>
      <w:r w:rsidRPr="00AE15FF">
        <w:rPr>
          <w:rFonts w:asciiTheme="minorHAnsi" w:eastAsia="Calibri" w:hAnsiTheme="minorHAnsi" w:cstheme="minorHAnsi"/>
        </w:rPr>
        <w:t xml:space="preserve"> (John Mueller – political scientist at Ohio State and senior fellow at the Cato Institute, Mark G. Stewart – civil engineer at the University of Newcastle in Australia and a visiting fellow at Cato, April 22, “Hapless, Disorganized, and Irrational”, CATO Institute, </w:t>
      </w:r>
      <w:hyperlink r:id="rId55" w:history="1">
        <w:r w:rsidRPr="00AE15FF">
          <w:rPr>
            <w:rStyle w:val="Hyperlink"/>
            <w:rFonts w:asciiTheme="minorHAnsi" w:eastAsia="Calibri" w:hAnsiTheme="minorHAnsi" w:cstheme="minorHAnsi"/>
          </w:rPr>
          <w:t>http://www.cato.org/publications/</w:t>
        </w:r>
      </w:hyperlink>
      <w:r w:rsidRPr="00AE15FF">
        <w:rPr>
          <w:rFonts w:asciiTheme="minorHAnsi" w:eastAsia="Calibri" w:hAnsiTheme="minorHAnsi" w:cstheme="minorHAnsi"/>
        </w:rPr>
        <w:t xml:space="preserve"> commentary/hapless-disorganized-irrational)</w:t>
      </w:r>
    </w:p>
    <w:p w14:paraId="48640F4C" w14:textId="77777777" w:rsidR="000D351C" w:rsidRPr="00AE15FF" w:rsidRDefault="000D351C" w:rsidP="000D351C">
      <w:pPr>
        <w:spacing w:line="254" w:lineRule="auto"/>
        <w:rPr>
          <w:rFonts w:asciiTheme="minorHAnsi" w:eastAsia="Calibri" w:hAnsiTheme="minorHAnsi" w:cstheme="minorHAnsi"/>
        </w:rPr>
      </w:pPr>
    </w:p>
    <w:p w14:paraId="41ABAE0D" w14:textId="77777777" w:rsidR="000D351C" w:rsidRPr="00AE15FF" w:rsidRDefault="000D351C" w:rsidP="000D351C">
      <w:pPr>
        <w:spacing w:line="254" w:lineRule="auto"/>
        <w:rPr>
          <w:rFonts w:asciiTheme="minorHAnsi" w:eastAsia="Calibri" w:hAnsiTheme="minorHAnsi" w:cstheme="minorHAnsi"/>
          <w:sz w:val="12"/>
        </w:rPr>
      </w:pPr>
      <w:r w:rsidRPr="00AE15FF">
        <w:rPr>
          <w:rFonts w:asciiTheme="minorHAnsi" w:eastAsia="Calibri" w:hAnsiTheme="minorHAnsi" w:cstheme="minorHAnsi"/>
          <w:sz w:val="12"/>
        </w:rPr>
        <w:t xml:space="preserve">By far the most striking difference between the Boston Marathon killings and these earlier cases is that, for the first time, terrorists </w:t>
      </w:r>
      <w:proofErr w:type="gramStart"/>
      <w:r w:rsidRPr="00AE15FF">
        <w:rPr>
          <w:rFonts w:asciiTheme="minorHAnsi" w:eastAsia="Calibri" w:hAnsiTheme="minorHAnsi" w:cstheme="minorHAnsi"/>
          <w:sz w:val="12"/>
        </w:rPr>
        <w:t>actually were</w:t>
      </w:r>
      <w:proofErr w:type="gramEnd"/>
      <w:r w:rsidRPr="00AE15FF">
        <w:rPr>
          <w:rFonts w:asciiTheme="minorHAnsi" w:eastAsia="Calibri" w:hAnsiTheme="minorHAnsi" w:cstheme="minorHAnsi"/>
          <w:sz w:val="12"/>
        </w:rPr>
        <w:t xml:space="preserve"> able to assemble and detonate bombs. Many previous plotters harbored visions of carrying out bombings, and in 10 of the cases, they were supplied with fantasy-fulfilling, if bogus, bombs by obliging FBI informants. But</w:t>
      </w:r>
      <w:r w:rsidRPr="00AE15FF">
        <w:rPr>
          <w:rFonts w:asciiTheme="minorHAnsi" w:eastAsia="Calibri" w:hAnsiTheme="minorHAnsi" w:cstheme="minorHAnsi"/>
        </w:rPr>
        <w:t xml:space="preserve"> </w:t>
      </w:r>
      <w:r w:rsidRPr="00AE15FF">
        <w:rPr>
          <w:rFonts w:asciiTheme="minorHAnsi" w:eastAsia="Calibri" w:hAnsiTheme="minorHAnsi" w:cstheme="minorHAnsi"/>
          <w:bCs/>
          <w:u w:val="single"/>
        </w:rPr>
        <w:t>until Boston, no</w:t>
      </w:r>
      <w:r w:rsidRPr="00AE15FF">
        <w:rPr>
          <w:rFonts w:asciiTheme="minorHAnsi" w:eastAsia="Calibri" w:hAnsiTheme="minorHAnsi" w:cstheme="minorHAnsi"/>
        </w:rPr>
        <w:t xml:space="preserve"> would-be </w:t>
      </w:r>
      <w:r w:rsidRPr="00AE15FF">
        <w:rPr>
          <w:rFonts w:asciiTheme="minorHAnsi" w:eastAsia="Calibri" w:hAnsiTheme="minorHAnsi" w:cstheme="minorHAnsi"/>
          <w:bCs/>
          <w:u w:val="single"/>
        </w:rPr>
        <w:t>terrorists had been able to make and set one off</w:t>
      </w:r>
      <w:r w:rsidRPr="00AE15FF">
        <w:rPr>
          <w:rFonts w:asciiTheme="minorHAnsi" w:eastAsia="Calibri" w:hAnsiTheme="minorHAnsi" w:cstheme="minorHAnsi"/>
        </w:rPr>
        <w:t xml:space="preserve"> on their own. And, </w:t>
      </w:r>
      <w:r w:rsidRPr="00AE15FF">
        <w:rPr>
          <w:rFonts w:asciiTheme="minorHAnsi" w:eastAsia="Calibri" w:hAnsiTheme="minorHAnsi" w:cstheme="minorHAnsi"/>
          <w:bCs/>
          <w:u w:val="single"/>
        </w:rPr>
        <w:t xml:space="preserve">except for four bombs detonated </w:t>
      </w:r>
      <w:r w:rsidRPr="00AE15FF">
        <w:rPr>
          <w:rFonts w:asciiTheme="minorHAnsi" w:eastAsia="Calibri" w:hAnsiTheme="minorHAnsi" w:cstheme="minorHAnsi"/>
        </w:rPr>
        <w:t xml:space="preserve">on the London transport system </w:t>
      </w:r>
      <w:r w:rsidRPr="00AE15FF">
        <w:rPr>
          <w:rFonts w:asciiTheme="minorHAnsi" w:eastAsia="Calibri" w:hAnsiTheme="minorHAnsi" w:cstheme="minorHAnsi"/>
          <w:bCs/>
          <w:u w:val="single"/>
        </w:rPr>
        <w:t>in 2005</w:t>
      </w:r>
      <w:r w:rsidRPr="00AE15FF">
        <w:rPr>
          <w:rFonts w:asciiTheme="minorHAnsi" w:eastAsia="Calibri" w:hAnsiTheme="minorHAnsi" w:cstheme="minorHAnsi"/>
        </w:rPr>
        <w:t xml:space="preserve">, </w:t>
      </w:r>
      <w:r w:rsidRPr="00AE15FF">
        <w:rPr>
          <w:rFonts w:asciiTheme="minorHAnsi" w:eastAsia="Calibri" w:hAnsiTheme="minorHAnsi" w:cstheme="minorHAnsi"/>
          <w:bCs/>
          <w:u w:val="single"/>
        </w:rPr>
        <w:t>nor has any terrorist in the</w:t>
      </w:r>
      <w:r w:rsidRPr="00AE15FF">
        <w:rPr>
          <w:rFonts w:asciiTheme="minorHAnsi" w:eastAsia="Calibri" w:hAnsiTheme="minorHAnsi" w:cstheme="minorHAnsi"/>
        </w:rPr>
        <w:t xml:space="preserve"> </w:t>
      </w:r>
      <w:r w:rsidRPr="00AE15FF">
        <w:rPr>
          <w:rFonts w:asciiTheme="minorHAnsi" w:eastAsia="Calibri" w:hAnsiTheme="minorHAnsi" w:cstheme="minorHAnsi"/>
          <w:b/>
          <w:iCs/>
          <w:u w:val="single"/>
          <w:bdr w:val="single" w:sz="18" w:space="0" w:color="auto" w:frame="1"/>
        </w:rPr>
        <w:t>U</w:t>
      </w:r>
      <w:r w:rsidRPr="00AE15FF">
        <w:rPr>
          <w:rFonts w:asciiTheme="minorHAnsi" w:eastAsia="Calibri" w:hAnsiTheme="minorHAnsi" w:cstheme="minorHAnsi"/>
        </w:rPr>
        <w:t xml:space="preserve">nited </w:t>
      </w:r>
      <w:r w:rsidRPr="00AE15FF">
        <w:rPr>
          <w:rFonts w:asciiTheme="minorHAnsi" w:eastAsia="Calibri" w:hAnsiTheme="minorHAnsi" w:cstheme="minorHAnsi"/>
          <w:b/>
          <w:iCs/>
          <w:u w:val="single"/>
          <w:bdr w:val="single" w:sz="18" w:space="0" w:color="auto" w:frame="1"/>
        </w:rPr>
        <w:t>K</w:t>
      </w:r>
      <w:r w:rsidRPr="00AE15FF">
        <w:rPr>
          <w:rFonts w:asciiTheme="minorHAnsi" w:eastAsia="Calibri" w:hAnsiTheme="minorHAnsi" w:cstheme="minorHAnsi"/>
        </w:rPr>
        <w:t xml:space="preserve">ingdom. This is surprising in part because </w:t>
      </w:r>
      <w:r w:rsidRPr="00AE15FF">
        <w:rPr>
          <w:rFonts w:asciiTheme="minorHAnsi" w:eastAsia="Calibri" w:hAnsiTheme="minorHAnsi" w:cstheme="minorHAnsi"/>
          <w:bCs/>
          <w:u w:val="single"/>
        </w:rPr>
        <w:t>in the 1970s there were hundreds of terrorist incidents</w:t>
      </w:r>
      <w:r w:rsidRPr="00AE15FF">
        <w:rPr>
          <w:rFonts w:asciiTheme="minorHAnsi" w:eastAsia="Calibri" w:hAnsiTheme="minorHAnsi" w:cstheme="minorHAnsi"/>
        </w:rPr>
        <w:t xml:space="preserve"> </w:t>
      </w:r>
      <w:r w:rsidRPr="00AE15FF">
        <w:rPr>
          <w:rFonts w:asciiTheme="minorHAnsi" w:eastAsia="Calibri" w:hAnsiTheme="minorHAnsi" w:cstheme="minorHAnsi"/>
          <w:sz w:val="12"/>
        </w:rPr>
        <w:t>on U.S. soil, most of them bombings, killing 72 people.</w:t>
      </w:r>
    </w:p>
    <w:p w14:paraId="72410196" w14:textId="77777777" w:rsidR="000D351C" w:rsidRPr="00AE15FF" w:rsidRDefault="000D351C" w:rsidP="000D351C">
      <w:pPr>
        <w:spacing w:line="254" w:lineRule="auto"/>
        <w:rPr>
          <w:rFonts w:asciiTheme="minorHAnsi" w:eastAsia="Calibri" w:hAnsiTheme="minorHAnsi" w:cstheme="minorHAnsi"/>
          <w:sz w:val="12"/>
        </w:rPr>
      </w:pPr>
      <w:r w:rsidRPr="00AE15FF">
        <w:rPr>
          <w:rFonts w:asciiTheme="minorHAnsi" w:eastAsia="Calibri" w:hAnsiTheme="minorHAnsi" w:cstheme="minorHAnsi"/>
          <w:sz w:val="12"/>
        </w:rPr>
        <w:t xml:space="preserve">In many other respects, however, the Boston Marathon bombing is quite </w:t>
      </w:r>
      <w:proofErr w:type="gramStart"/>
      <w:r w:rsidRPr="00AE15FF">
        <w:rPr>
          <w:rFonts w:asciiTheme="minorHAnsi" w:eastAsia="Calibri" w:hAnsiTheme="minorHAnsi" w:cstheme="minorHAnsi"/>
          <w:sz w:val="12"/>
        </w:rPr>
        <w:t>similar to</w:t>
      </w:r>
      <w:proofErr w:type="gramEnd"/>
      <w:r w:rsidRPr="00AE15FF">
        <w:rPr>
          <w:rFonts w:asciiTheme="minorHAnsi" w:eastAsia="Calibri" w:hAnsiTheme="minorHAnsi" w:cstheme="minorHAnsi"/>
          <w:sz w:val="12"/>
        </w:rPr>
        <w:t xml:space="preserve"> the other 52 cases. For example, the Boston perpetrators were clearly not suicidal, which is the standard in American cases. In only six of the earlier plots were the perpetrators clearly willing to die in their terrorist effort.</w:t>
      </w:r>
    </w:p>
    <w:p w14:paraId="42E6C1AA" w14:textId="77777777" w:rsidR="000D351C" w:rsidRPr="00AE15FF" w:rsidRDefault="000D351C" w:rsidP="000D351C">
      <w:pPr>
        <w:spacing w:line="254" w:lineRule="auto"/>
        <w:rPr>
          <w:rFonts w:asciiTheme="minorHAnsi" w:eastAsia="Calibri" w:hAnsiTheme="minorHAnsi" w:cstheme="minorHAnsi"/>
        </w:rPr>
      </w:pPr>
      <w:r w:rsidRPr="00AE15FF">
        <w:rPr>
          <w:rFonts w:asciiTheme="minorHAnsi" w:eastAsia="Calibri" w:hAnsiTheme="minorHAnsi" w:cstheme="minorHAnsi"/>
          <w:sz w:val="12"/>
        </w:rPr>
        <w:t>And</w:t>
      </w:r>
      <w:r w:rsidRPr="00AE15FF">
        <w:rPr>
          <w:rFonts w:asciiTheme="minorHAnsi" w:eastAsia="Calibri" w:hAnsiTheme="minorHAnsi" w:cstheme="minorHAnsi"/>
        </w:rPr>
        <w:t xml:space="preserve"> </w:t>
      </w:r>
      <w:r w:rsidRPr="00AE15FF">
        <w:rPr>
          <w:rFonts w:asciiTheme="minorHAnsi" w:eastAsia="Calibri" w:hAnsiTheme="minorHAnsi" w:cstheme="minorHAnsi"/>
          <w:bCs/>
          <w:u w:val="single"/>
        </w:rPr>
        <w:t>except for their ability to fabricate</w:t>
      </w:r>
      <w:r w:rsidRPr="00AE15FF">
        <w:rPr>
          <w:rFonts w:asciiTheme="minorHAnsi" w:eastAsia="Calibri" w:hAnsiTheme="minorHAnsi" w:cstheme="minorHAnsi"/>
        </w:rPr>
        <w:t xml:space="preserve"> and detonate </w:t>
      </w:r>
      <w:r w:rsidRPr="00AE15FF">
        <w:rPr>
          <w:rFonts w:asciiTheme="minorHAnsi" w:eastAsia="Calibri" w:hAnsiTheme="minorHAnsi" w:cstheme="minorHAnsi"/>
          <w:bCs/>
          <w:u w:val="single"/>
        </w:rPr>
        <w:t>bombs</w:t>
      </w:r>
      <w:r w:rsidRPr="00AE15FF">
        <w:rPr>
          <w:rFonts w:asciiTheme="minorHAnsi" w:eastAsia="Calibri" w:hAnsiTheme="minorHAnsi" w:cstheme="minorHAnsi"/>
        </w:rPr>
        <w:t xml:space="preserve">, the </w:t>
      </w:r>
      <w:r w:rsidRPr="00141174">
        <w:rPr>
          <w:rFonts w:asciiTheme="minorHAnsi" w:eastAsia="Calibri" w:hAnsiTheme="minorHAnsi" w:cstheme="minorHAnsi"/>
          <w:bCs/>
          <w:highlight w:val="cyan"/>
          <w:u w:val="single"/>
        </w:rPr>
        <w:t xml:space="preserve">Boston terrorists do not seem </w:t>
      </w:r>
      <w:r w:rsidRPr="00AE15FF">
        <w:rPr>
          <w:rFonts w:asciiTheme="minorHAnsi" w:eastAsia="Calibri" w:hAnsiTheme="minorHAnsi" w:cstheme="minorHAnsi"/>
          <w:bCs/>
          <w:u w:val="single"/>
        </w:rPr>
        <w:t xml:space="preserve">to have been any </w:t>
      </w:r>
      <w:r w:rsidRPr="00141174">
        <w:rPr>
          <w:rFonts w:asciiTheme="minorHAnsi" w:eastAsia="Calibri" w:hAnsiTheme="minorHAnsi" w:cstheme="minorHAnsi"/>
          <w:bCs/>
          <w:highlight w:val="cyan"/>
          <w:u w:val="single"/>
        </w:rPr>
        <w:t>more competent than</w:t>
      </w:r>
      <w:r w:rsidRPr="00AE15FF">
        <w:rPr>
          <w:rFonts w:asciiTheme="minorHAnsi" w:eastAsia="Calibri" w:hAnsiTheme="minorHAnsi" w:cstheme="minorHAnsi"/>
          <w:bCs/>
          <w:u w:val="single"/>
        </w:rPr>
        <w:t xml:space="preserve"> most of their </w:t>
      </w:r>
      <w:r w:rsidRPr="00141174">
        <w:rPr>
          <w:rFonts w:asciiTheme="minorHAnsi" w:eastAsia="Calibri" w:hAnsiTheme="minorHAnsi" w:cstheme="minorHAnsi"/>
          <w:bCs/>
          <w:highlight w:val="cyan"/>
          <w:u w:val="single"/>
        </w:rPr>
        <w:t>predecessors</w:t>
      </w:r>
      <w:r w:rsidRPr="00141174">
        <w:rPr>
          <w:rFonts w:asciiTheme="minorHAnsi" w:eastAsia="Calibri" w:hAnsiTheme="minorHAnsi" w:cstheme="minorHAnsi"/>
          <w:highlight w:val="cyan"/>
        </w:rPr>
        <w:t>.</w:t>
      </w:r>
      <w:r w:rsidRPr="00AE15FF">
        <w:rPr>
          <w:rFonts w:asciiTheme="minorHAnsi" w:eastAsia="Calibri" w:hAnsiTheme="minorHAnsi" w:cstheme="minorHAnsi"/>
        </w:rPr>
        <w:t xml:space="preserve"> The Department of Homeland Security, in assessing what it ominously calls “the nature of the terrorist adversary,” is fond of stressing their </w:t>
      </w:r>
      <w:r w:rsidRPr="00141174">
        <w:rPr>
          <w:rFonts w:asciiTheme="minorHAnsi" w:eastAsia="Calibri" w:hAnsiTheme="minorHAnsi" w:cstheme="minorHAnsi"/>
          <w:bCs/>
          <w:highlight w:val="cyan"/>
          <w:u w:val="single"/>
        </w:rPr>
        <w:t>determination</w:t>
      </w:r>
      <w:r w:rsidRPr="00AE15FF">
        <w:rPr>
          <w:rFonts w:asciiTheme="minorHAnsi" w:eastAsia="Calibri" w:hAnsiTheme="minorHAnsi" w:cstheme="minorHAnsi"/>
          <w:bCs/>
          <w:u w:val="single"/>
        </w:rPr>
        <w:t>, persistence, relentlessness, patience, and flexibility</w:t>
      </w:r>
      <w:r w:rsidRPr="00AE15FF">
        <w:rPr>
          <w:rFonts w:asciiTheme="minorHAnsi" w:eastAsia="Calibri" w:hAnsiTheme="minorHAnsi" w:cstheme="minorHAnsi"/>
        </w:rPr>
        <w:t xml:space="preserve">. This may apply to some terrorists somewhere, including at least a few of those involved in the Sept. 11 attacks. But it </w:t>
      </w:r>
      <w:r w:rsidRPr="00141174">
        <w:rPr>
          <w:rFonts w:asciiTheme="minorHAnsi" w:eastAsia="Calibri" w:hAnsiTheme="minorHAnsi" w:cstheme="minorHAnsi"/>
          <w:b/>
          <w:iCs/>
          <w:highlight w:val="cyan"/>
          <w:u w:val="single"/>
          <w:bdr w:val="single" w:sz="18" w:space="0" w:color="auto" w:frame="1"/>
        </w:rPr>
        <w:t>scarcely describes</w:t>
      </w:r>
      <w:r w:rsidRPr="00AE15FF">
        <w:rPr>
          <w:rFonts w:asciiTheme="minorHAnsi" w:eastAsia="Calibri" w:hAnsiTheme="minorHAnsi" w:cstheme="minorHAnsi"/>
          <w:bCs/>
          <w:u w:val="single"/>
        </w:rPr>
        <w:t xml:space="preserve"> </w:t>
      </w:r>
      <w:proofErr w:type="gramStart"/>
      <w:r w:rsidRPr="00AE15FF">
        <w:rPr>
          <w:rFonts w:asciiTheme="minorHAnsi" w:eastAsia="Calibri" w:hAnsiTheme="minorHAnsi" w:cstheme="minorHAnsi"/>
          <w:bCs/>
          <w:u w:val="single"/>
        </w:rPr>
        <w:t xml:space="preserve">the </w:t>
      </w:r>
      <w:r w:rsidRPr="00AE15FF">
        <w:rPr>
          <w:rFonts w:asciiTheme="minorHAnsi" w:eastAsia="Calibri" w:hAnsiTheme="minorHAnsi" w:cstheme="minorHAnsi"/>
          <w:b/>
          <w:iCs/>
          <w:u w:val="single"/>
          <w:bdr w:val="single" w:sz="18" w:space="0" w:color="auto" w:frame="1"/>
        </w:rPr>
        <w:t xml:space="preserve">vast </w:t>
      </w:r>
      <w:r w:rsidRPr="00141174">
        <w:rPr>
          <w:rFonts w:asciiTheme="minorHAnsi" w:eastAsia="Calibri" w:hAnsiTheme="minorHAnsi" w:cstheme="minorHAnsi"/>
          <w:b/>
          <w:iCs/>
          <w:highlight w:val="cyan"/>
          <w:u w:val="single"/>
          <w:bdr w:val="single" w:sz="18" w:space="0" w:color="auto" w:frame="1"/>
        </w:rPr>
        <w:t>majority</w:t>
      </w:r>
      <w:r w:rsidRPr="00141174">
        <w:rPr>
          <w:rFonts w:asciiTheme="minorHAnsi" w:eastAsia="Calibri" w:hAnsiTheme="minorHAnsi" w:cstheme="minorHAnsi"/>
          <w:bCs/>
          <w:highlight w:val="cyan"/>
          <w:u w:val="single"/>
        </w:rPr>
        <w:t xml:space="preserve"> of</w:t>
      </w:r>
      <w:proofErr w:type="gramEnd"/>
      <w:r w:rsidRPr="00AE15FF">
        <w:rPr>
          <w:rFonts w:asciiTheme="minorHAnsi" w:eastAsia="Calibri" w:hAnsiTheme="minorHAnsi" w:cstheme="minorHAnsi"/>
        </w:rPr>
        <w:t xml:space="preserve"> those </w:t>
      </w:r>
      <w:r w:rsidRPr="00AE15FF">
        <w:rPr>
          <w:rFonts w:asciiTheme="minorHAnsi" w:eastAsia="Calibri" w:hAnsiTheme="minorHAnsi" w:cstheme="minorHAnsi"/>
          <w:bCs/>
          <w:u w:val="single"/>
        </w:rPr>
        <w:t xml:space="preserve">individuals picked up on </w:t>
      </w:r>
      <w:r w:rsidRPr="00141174">
        <w:rPr>
          <w:rFonts w:asciiTheme="minorHAnsi" w:eastAsia="Calibri" w:hAnsiTheme="minorHAnsi" w:cstheme="minorHAnsi"/>
          <w:bCs/>
          <w:highlight w:val="cyan"/>
          <w:u w:val="single"/>
        </w:rPr>
        <w:t>terror</w:t>
      </w:r>
      <w:r w:rsidRPr="00AE15FF">
        <w:rPr>
          <w:rFonts w:asciiTheme="minorHAnsi" w:eastAsia="Calibri" w:hAnsiTheme="minorHAnsi" w:cstheme="minorHAnsi"/>
          <w:bCs/>
          <w:u w:val="single"/>
        </w:rPr>
        <w:t>ism charges</w:t>
      </w:r>
      <w:r w:rsidRPr="00AE15FF">
        <w:rPr>
          <w:rFonts w:asciiTheme="minorHAnsi" w:eastAsia="Calibri" w:hAnsiTheme="minorHAnsi" w:cstheme="minorHAnsi"/>
        </w:rPr>
        <w:t xml:space="preserve"> in the United States since those attacks.</w:t>
      </w:r>
    </w:p>
    <w:p w14:paraId="29A07F6F" w14:textId="77777777" w:rsidR="000D351C" w:rsidRPr="00AE15FF" w:rsidRDefault="000D351C" w:rsidP="000D351C">
      <w:pPr>
        <w:spacing w:line="254" w:lineRule="auto"/>
        <w:rPr>
          <w:rFonts w:asciiTheme="minorHAnsi" w:eastAsia="Calibri" w:hAnsiTheme="minorHAnsi" w:cstheme="minorHAnsi"/>
        </w:rPr>
      </w:pPr>
      <w:r w:rsidRPr="00AE15FF">
        <w:rPr>
          <w:rFonts w:asciiTheme="minorHAnsi" w:eastAsia="Calibri" w:hAnsiTheme="minorHAnsi" w:cstheme="minorHAnsi"/>
        </w:rPr>
        <w:t xml:space="preserve">In describing the “adversary,” the </w:t>
      </w:r>
      <w:r w:rsidRPr="00141174">
        <w:rPr>
          <w:rFonts w:asciiTheme="minorHAnsi" w:eastAsia="Calibri" w:hAnsiTheme="minorHAnsi" w:cstheme="minorHAnsi"/>
          <w:bCs/>
          <w:highlight w:val="cyan"/>
          <w:u w:val="single"/>
        </w:rPr>
        <w:t>case studies</w:t>
      </w:r>
      <w:r w:rsidRPr="00AE15FF">
        <w:rPr>
          <w:rFonts w:asciiTheme="minorHAnsi" w:eastAsia="Calibri" w:hAnsiTheme="minorHAnsi" w:cstheme="minorHAnsi"/>
          <w:bCs/>
          <w:u w:val="single"/>
        </w:rPr>
        <w:t xml:space="preserve"> far more commonly </w:t>
      </w:r>
      <w:r w:rsidRPr="00141174">
        <w:rPr>
          <w:rFonts w:asciiTheme="minorHAnsi" w:eastAsia="Calibri" w:hAnsiTheme="minorHAnsi" w:cstheme="minorHAnsi"/>
          <w:bCs/>
          <w:highlight w:val="cyan"/>
          <w:u w:val="single"/>
        </w:rPr>
        <w:t>use words like</w:t>
      </w:r>
      <w:r w:rsidRPr="00141174">
        <w:rPr>
          <w:rFonts w:asciiTheme="minorHAnsi" w:eastAsia="Calibri" w:hAnsiTheme="minorHAnsi" w:cstheme="minorHAnsi"/>
          <w:highlight w:val="cyan"/>
        </w:rPr>
        <w:t xml:space="preserve"> </w:t>
      </w:r>
      <w:r w:rsidRPr="00141174">
        <w:rPr>
          <w:rFonts w:asciiTheme="minorHAnsi" w:eastAsia="Calibri" w:hAnsiTheme="minorHAnsi" w:cstheme="minorHAnsi"/>
          <w:b/>
          <w:iCs/>
          <w:highlight w:val="cyan"/>
          <w:u w:val="single"/>
          <w:bdr w:val="single" w:sz="18" w:space="0" w:color="auto" w:frame="1"/>
        </w:rPr>
        <w:t>incompetent</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ineffective</w:t>
      </w:r>
      <w:r w:rsidRPr="00141174">
        <w:rPr>
          <w:rFonts w:asciiTheme="minorHAnsi" w:eastAsia="Calibri" w:hAnsiTheme="minorHAnsi" w:cstheme="minorHAnsi"/>
          <w:highlight w:val="cyan"/>
        </w:rPr>
        <w:t xml:space="preserve">, </w:t>
      </w:r>
      <w:r w:rsidRPr="00141174">
        <w:rPr>
          <w:rFonts w:asciiTheme="minorHAnsi" w:eastAsia="Calibri" w:hAnsiTheme="minorHAnsi" w:cstheme="minorHAnsi"/>
          <w:b/>
          <w:iCs/>
          <w:highlight w:val="cyan"/>
          <w:u w:val="single"/>
          <w:bdr w:val="single" w:sz="18" w:space="0" w:color="auto" w:frame="1"/>
        </w:rPr>
        <w:t>unintelligent</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idiotic</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ignorant</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inadequate</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unorganized</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misguided</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muddled</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amateurish</w:t>
      </w:r>
      <w:r w:rsidRPr="00AE15FF">
        <w:rPr>
          <w:rFonts w:asciiTheme="minorHAnsi" w:eastAsia="Calibri" w:hAnsiTheme="minorHAnsi" w:cstheme="minorHAnsi"/>
        </w:rPr>
        <w:t xml:space="preserve">, </w:t>
      </w:r>
      <w:r w:rsidRPr="00141174">
        <w:rPr>
          <w:rFonts w:asciiTheme="minorHAnsi" w:eastAsia="Calibri" w:hAnsiTheme="minorHAnsi" w:cstheme="minorHAnsi"/>
          <w:b/>
          <w:iCs/>
          <w:sz w:val="32"/>
          <w:highlight w:val="cyan"/>
          <w:u w:val="single"/>
          <w:bdr w:val="single" w:sz="18" w:space="0" w:color="auto" w:frame="1"/>
        </w:rPr>
        <w:t>dopey</w:t>
      </w:r>
      <w:r w:rsidRPr="00141174">
        <w:rPr>
          <w:rFonts w:asciiTheme="minorHAnsi" w:eastAsia="Calibri" w:hAnsiTheme="minorHAnsi" w:cstheme="minorHAnsi"/>
          <w:highlight w:val="cyan"/>
        </w:rPr>
        <w:t xml:space="preserve">, </w:t>
      </w:r>
      <w:r w:rsidRPr="00141174">
        <w:rPr>
          <w:rFonts w:asciiTheme="minorHAnsi" w:eastAsia="Calibri" w:hAnsiTheme="minorHAnsi" w:cstheme="minorHAnsi"/>
          <w:b/>
          <w:iCs/>
          <w:highlight w:val="cyan"/>
          <w:u w:val="single"/>
          <w:bdr w:val="single" w:sz="18" w:space="0" w:color="auto" w:frame="1"/>
        </w:rPr>
        <w:t>unrealistic</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moronic</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irrational</w:t>
      </w:r>
      <w:r w:rsidRPr="00AE15FF">
        <w:rPr>
          <w:rFonts w:asciiTheme="minorHAnsi" w:eastAsia="Calibri" w:hAnsiTheme="minorHAnsi" w:cstheme="minorHAnsi"/>
        </w:rPr>
        <w:t xml:space="preserve">, </w:t>
      </w:r>
      <w:r w:rsidRPr="00141174">
        <w:rPr>
          <w:rFonts w:asciiTheme="minorHAnsi" w:eastAsia="Calibri" w:hAnsiTheme="minorHAnsi" w:cstheme="minorHAnsi"/>
          <w:b/>
          <w:iCs/>
          <w:highlight w:val="cyan"/>
          <w:u w:val="single"/>
          <w:bdr w:val="single" w:sz="18" w:space="0" w:color="auto" w:frame="1"/>
        </w:rPr>
        <w:t>foolish</w:t>
      </w:r>
      <w:r w:rsidRPr="00141174">
        <w:rPr>
          <w:rFonts w:asciiTheme="minorHAnsi" w:eastAsia="Calibri" w:hAnsiTheme="minorHAnsi" w:cstheme="minorHAnsi"/>
          <w:highlight w:val="cyan"/>
        </w:rPr>
        <w:t xml:space="preserve">, </w:t>
      </w:r>
      <w:r w:rsidRPr="00141174">
        <w:rPr>
          <w:rFonts w:asciiTheme="minorHAnsi" w:eastAsia="Calibri" w:hAnsiTheme="minorHAnsi" w:cstheme="minorHAnsi"/>
          <w:bCs/>
          <w:highlight w:val="cyan"/>
          <w:u w:val="single"/>
        </w:rPr>
        <w:t>and</w:t>
      </w:r>
      <w:r w:rsidRPr="00141174">
        <w:rPr>
          <w:rFonts w:asciiTheme="minorHAnsi" w:eastAsia="Calibri" w:hAnsiTheme="minorHAnsi" w:cstheme="minorHAnsi"/>
          <w:highlight w:val="cyan"/>
        </w:rPr>
        <w:t xml:space="preserve"> </w:t>
      </w:r>
      <w:r w:rsidRPr="00141174">
        <w:rPr>
          <w:rFonts w:asciiTheme="minorHAnsi" w:eastAsia="Calibri" w:hAnsiTheme="minorHAnsi" w:cstheme="minorHAnsi"/>
          <w:b/>
          <w:iCs/>
          <w:highlight w:val="cyan"/>
          <w:u w:val="single"/>
          <w:bdr w:val="single" w:sz="18" w:space="0" w:color="auto" w:frame="1"/>
        </w:rPr>
        <w:t>gullible</w:t>
      </w:r>
      <w:r w:rsidRPr="00AE15FF">
        <w:rPr>
          <w:rFonts w:asciiTheme="minorHAnsi" w:eastAsia="Calibri" w:hAnsiTheme="minorHAnsi" w:cstheme="minorHAnsi"/>
        </w:rPr>
        <w:t>. Many of the cases suggest that there is little exaggeration in the 2010 film, Four Lions, the impressive dark comedy about a band of hapless home-grown British terrorists.</w:t>
      </w:r>
    </w:p>
    <w:p w14:paraId="0D4595A7" w14:textId="77777777" w:rsidR="000D351C" w:rsidRPr="00AE15FF" w:rsidRDefault="000D351C" w:rsidP="000D351C">
      <w:pPr>
        <w:spacing w:line="254" w:lineRule="auto"/>
        <w:rPr>
          <w:rFonts w:asciiTheme="minorHAnsi" w:eastAsia="Calibri" w:hAnsiTheme="minorHAnsi" w:cstheme="minorHAnsi"/>
        </w:rPr>
      </w:pPr>
      <w:r w:rsidRPr="00AE15FF">
        <w:rPr>
          <w:rFonts w:asciiTheme="minorHAnsi" w:eastAsia="Calibri" w:hAnsiTheme="minorHAnsi" w:cstheme="minorHAnsi"/>
        </w:rPr>
        <w:t xml:space="preserve">Amazingly, the </w:t>
      </w:r>
      <w:r w:rsidRPr="00AE15FF">
        <w:rPr>
          <w:rFonts w:asciiTheme="minorHAnsi" w:eastAsia="Calibri" w:hAnsiTheme="minorHAnsi" w:cstheme="minorHAnsi"/>
          <w:bCs/>
          <w:u w:val="single"/>
        </w:rPr>
        <w:t>Boston perpetrators</w:t>
      </w:r>
      <w:r w:rsidRPr="00AE15FF">
        <w:rPr>
          <w:rFonts w:asciiTheme="minorHAnsi" w:eastAsia="Calibri" w:hAnsiTheme="minorHAnsi" w:cstheme="minorHAnsi"/>
        </w:rPr>
        <w:t xml:space="preserve"> apparently thought they could somehow get away with their deed even though they chose to set their bombs off at the most-photographed spot on the planet at the time. Moreover, although they were not prepared to die with their bombs, they </w:t>
      </w:r>
      <w:r w:rsidRPr="00AE15FF">
        <w:rPr>
          <w:rFonts w:asciiTheme="minorHAnsi" w:eastAsia="Calibri" w:hAnsiTheme="minorHAnsi" w:cstheme="minorHAnsi"/>
          <w:bCs/>
          <w:u w:val="single"/>
        </w:rPr>
        <w:t>do not seem to have had anything that could be considered a coherent plan of escape</w:t>
      </w:r>
      <w:r w:rsidRPr="00AE15FF">
        <w:rPr>
          <w:rFonts w:asciiTheme="minorHAnsi" w:eastAsia="Calibri" w:hAnsiTheme="minorHAnsi" w:cstheme="minorHAnsi"/>
        </w:rPr>
        <w:t xml:space="preserve">. </w:t>
      </w:r>
      <w:r w:rsidRPr="00AE15FF">
        <w:rPr>
          <w:rFonts w:asciiTheme="minorHAnsi" w:eastAsia="Calibri" w:hAnsiTheme="minorHAnsi" w:cstheme="minorHAnsi"/>
          <w:bCs/>
          <w:u w:val="single"/>
        </w:rPr>
        <w:t>This</w:t>
      </w:r>
      <w:r w:rsidRPr="00AE15FF">
        <w:rPr>
          <w:rFonts w:asciiTheme="minorHAnsi" w:eastAsia="Calibri" w:hAnsiTheme="minorHAnsi" w:cstheme="minorHAnsi"/>
        </w:rPr>
        <w:t xml:space="preserve"> rather </w:t>
      </w:r>
      <w:r w:rsidRPr="00141174">
        <w:rPr>
          <w:rFonts w:asciiTheme="minorHAnsi" w:eastAsia="Calibri" w:hAnsiTheme="minorHAnsi" w:cstheme="minorHAnsi"/>
          <w:b/>
          <w:iCs/>
          <w:highlight w:val="cyan"/>
          <w:u w:val="single"/>
          <w:bdr w:val="single" w:sz="18" w:space="0" w:color="auto" w:frame="1"/>
        </w:rPr>
        <w:t>bizarre inability</w:t>
      </w:r>
      <w:r w:rsidRPr="00AE15FF">
        <w:rPr>
          <w:rFonts w:asciiTheme="minorHAnsi" w:eastAsia="Calibri" w:hAnsiTheme="minorHAnsi" w:cstheme="minorHAnsi"/>
        </w:rPr>
        <w:t xml:space="preserve"> </w:t>
      </w:r>
      <w:r w:rsidRPr="00141174">
        <w:rPr>
          <w:rFonts w:asciiTheme="minorHAnsi" w:eastAsia="Calibri" w:hAnsiTheme="minorHAnsi" w:cstheme="minorHAnsi"/>
          <w:bCs/>
          <w:highlight w:val="cyan"/>
          <w:u w:val="single"/>
        </w:rPr>
        <w:t>to think about</w:t>
      </w:r>
      <w:r w:rsidRPr="00AE15FF">
        <w:rPr>
          <w:rFonts w:asciiTheme="minorHAnsi" w:eastAsia="Calibri" w:hAnsiTheme="minorHAnsi" w:cstheme="minorHAnsi"/>
          <w:bCs/>
          <w:u w:val="single"/>
        </w:rPr>
        <w:t xml:space="preserve"> the </w:t>
      </w:r>
      <w:r w:rsidRPr="00141174">
        <w:rPr>
          <w:rFonts w:asciiTheme="minorHAnsi" w:eastAsia="Calibri" w:hAnsiTheme="minorHAnsi" w:cstheme="minorHAnsi"/>
          <w:bCs/>
          <w:highlight w:val="cyan"/>
          <w:u w:val="single"/>
        </w:rPr>
        <w:t>aftermath</w:t>
      </w:r>
      <w:r w:rsidRPr="00AE15FF">
        <w:rPr>
          <w:rFonts w:asciiTheme="minorHAnsi" w:eastAsia="Calibri" w:hAnsiTheme="minorHAnsi" w:cstheme="minorHAnsi"/>
        </w:rPr>
        <w:t xml:space="preserve"> of the planned deed </w:t>
      </w:r>
      <w:r w:rsidRPr="00141174">
        <w:rPr>
          <w:rFonts w:asciiTheme="minorHAnsi" w:eastAsia="Calibri" w:hAnsiTheme="minorHAnsi" w:cstheme="minorHAnsi"/>
          <w:bCs/>
          <w:highlight w:val="cyan"/>
          <w:u w:val="single"/>
        </w:rPr>
        <w:t>is</w:t>
      </w:r>
      <w:r w:rsidRPr="00AE15FF">
        <w:rPr>
          <w:rFonts w:asciiTheme="minorHAnsi" w:eastAsia="Calibri" w:hAnsiTheme="minorHAnsi" w:cstheme="minorHAnsi"/>
        </w:rPr>
        <w:t xml:space="preserve"> quite </w:t>
      </w:r>
      <w:r w:rsidRPr="00141174">
        <w:rPr>
          <w:rFonts w:asciiTheme="minorHAnsi" w:eastAsia="Calibri" w:hAnsiTheme="minorHAnsi" w:cstheme="minorHAnsi"/>
          <w:bCs/>
          <w:highlight w:val="cyan"/>
          <w:u w:val="single"/>
        </w:rPr>
        <w:t>typical</w:t>
      </w:r>
      <w:r w:rsidRPr="00AE15FF">
        <w:rPr>
          <w:rFonts w:asciiTheme="minorHAnsi" w:eastAsia="Calibri" w:hAnsiTheme="minorHAnsi" w:cstheme="minorHAnsi"/>
        </w:rPr>
        <w:t xml:space="preserve"> in the case studies. (Also commonly found: an inability to explain how killing a few random people would advance their cause.)</w:t>
      </w:r>
    </w:p>
    <w:p w14:paraId="418AD05B" w14:textId="77777777" w:rsidR="000D351C" w:rsidRPr="00AE15FF" w:rsidRDefault="000D351C" w:rsidP="000D351C">
      <w:pPr>
        <w:spacing w:line="254" w:lineRule="auto"/>
        <w:rPr>
          <w:rFonts w:asciiTheme="minorHAnsi" w:eastAsia="Calibri" w:hAnsiTheme="minorHAnsi" w:cstheme="minorHAnsi"/>
          <w:sz w:val="12"/>
        </w:rPr>
      </w:pPr>
      <w:r w:rsidRPr="00AE15FF">
        <w:rPr>
          <w:rFonts w:asciiTheme="minorHAnsi" w:eastAsia="Calibri" w:hAnsiTheme="minorHAnsi" w:cstheme="minorHAnsi"/>
        </w:rPr>
        <w:t xml:space="preserve">The </w:t>
      </w:r>
      <w:r w:rsidRPr="00AE15FF">
        <w:rPr>
          <w:rFonts w:asciiTheme="minorHAnsi" w:eastAsia="Calibri" w:hAnsiTheme="minorHAnsi" w:cstheme="minorHAnsi"/>
          <w:bCs/>
          <w:u w:val="single"/>
        </w:rPr>
        <w:t>Boston perpetrators</w:t>
      </w:r>
      <w:r w:rsidRPr="00AE15FF">
        <w:rPr>
          <w:rFonts w:asciiTheme="minorHAnsi" w:eastAsia="Calibri" w:hAnsiTheme="minorHAnsi" w:cstheme="minorHAnsi"/>
        </w:rPr>
        <w:t xml:space="preserve"> seem never to have ventured much more than a few miles from the bombing location, and they appear to have </w:t>
      </w:r>
      <w:r w:rsidRPr="00AE15FF">
        <w:rPr>
          <w:rFonts w:asciiTheme="minorHAnsi" w:eastAsia="Calibri" w:hAnsiTheme="minorHAnsi" w:cstheme="minorHAnsi"/>
          <w:bCs/>
          <w:u w:val="single"/>
        </w:rPr>
        <w:t>had no reliable means of transport and</w:t>
      </w:r>
      <w:r w:rsidRPr="00AE15FF">
        <w:rPr>
          <w:rFonts w:asciiTheme="minorHAnsi" w:eastAsia="Calibri" w:hAnsiTheme="minorHAnsi" w:cstheme="minorHAnsi"/>
        </w:rPr>
        <w:t xml:space="preserve"> no </w:t>
      </w:r>
      <w:r w:rsidRPr="00AE15FF">
        <w:rPr>
          <w:rFonts w:asciiTheme="minorHAnsi" w:eastAsia="Calibri" w:hAnsiTheme="minorHAnsi" w:cstheme="minorHAnsi"/>
          <w:bCs/>
          <w:u w:val="single"/>
        </w:rPr>
        <w:t>money</w:t>
      </w:r>
      <w:r w:rsidRPr="00AE15FF">
        <w:rPr>
          <w:rFonts w:asciiTheme="minorHAnsi" w:eastAsia="Calibri" w:hAnsiTheme="minorHAnsi" w:cstheme="minorHAnsi"/>
        </w:rPr>
        <w:t xml:space="preserve">. Then, when the police published their photographs, they mindlessly blew whatever cover they had by killing a campus cop, hijacking a car, stealing money, trying to run a police blockade, and engaging in a brief Hollywood-style car chase and shootout. </w:t>
      </w:r>
      <w:r w:rsidRPr="00141174">
        <w:rPr>
          <w:rFonts w:asciiTheme="minorHAnsi" w:eastAsia="Calibri" w:hAnsiTheme="minorHAnsi" w:cstheme="minorHAnsi"/>
          <w:bCs/>
          <w:highlight w:val="cyan"/>
          <w:u w:val="single"/>
        </w:rPr>
        <w:t>Surveillance</w:t>
      </w:r>
      <w:r w:rsidRPr="00AE15FF">
        <w:rPr>
          <w:rFonts w:asciiTheme="minorHAnsi" w:eastAsia="Calibri" w:hAnsiTheme="minorHAnsi" w:cstheme="minorHAnsi"/>
        </w:rPr>
        <w:t xml:space="preserve"> imagery </w:t>
      </w:r>
      <w:r w:rsidRPr="00AE15FF">
        <w:rPr>
          <w:rFonts w:asciiTheme="minorHAnsi" w:eastAsia="Calibri" w:hAnsiTheme="minorHAnsi" w:cstheme="minorHAnsi"/>
          <w:bCs/>
          <w:u w:val="single"/>
        </w:rPr>
        <w:t xml:space="preserve">played an important role in </w:t>
      </w:r>
      <w:r w:rsidRPr="00141174">
        <w:rPr>
          <w:rFonts w:asciiTheme="minorHAnsi" w:eastAsia="Calibri" w:hAnsiTheme="minorHAnsi" w:cstheme="minorHAnsi"/>
          <w:bCs/>
          <w:highlight w:val="cyan"/>
          <w:u w:val="single"/>
        </w:rPr>
        <w:t>identify</w:t>
      </w:r>
      <w:r w:rsidRPr="00AE15FF">
        <w:rPr>
          <w:rFonts w:asciiTheme="minorHAnsi" w:eastAsia="Calibri" w:hAnsiTheme="minorHAnsi" w:cstheme="minorHAnsi"/>
          <w:bCs/>
          <w:u w:val="single"/>
        </w:rPr>
        <w:t>ing</w:t>
      </w:r>
      <w:r w:rsidRPr="00AE15FF">
        <w:rPr>
          <w:rFonts w:asciiTheme="minorHAnsi" w:eastAsia="Calibri" w:hAnsiTheme="minorHAnsi" w:cstheme="minorHAnsi"/>
        </w:rPr>
        <w:t xml:space="preserve"> the </w:t>
      </w:r>
      <w:r w:rsidRPr="00141174">
        <w:rPr>
          <w:rFonts w:asciiTheme="minorHAnsi" w:eastAsia="Calibri" w:hAnsiTheme="minorHAnsi" w:cstheme="minorHAnsi"/>
          <w:bCs/>
          <w:highlight w:val="cyan"/>
          <w:u w:val="single"/>
        </w:rPr>
        <w:t>terrorists</w:t>
      </w:r>
      <w:r w:rsidRPr="00AE15FF">
        <w:rPr>
          <w:rFonts w:asciiTheme="minorHAnsi" w:eastAsia="Calibri" w:hAnsiTheme="minorHAnsi" w:cstheme="minorHAnsi"/>
        </w:rPr>
        <w:t xml:space="preserve"> </w:t>
      </w:r>
      <w:r w:rsidRPr="00AE15FF">
        <w:rPr>
          <w:rFonts w:asciiTheme="minorHAnsi" w:eastAsia="Calibri" w:hAnsiTheme="minorHAnsi" w:cstheme="minorHAnsi"/>
          <w:sz w:val="12"/>
        </w:rPr>
        <w:t>(as it did in terrorist events in London in 2005), but the key breakthrough appears to have come when the culprits decided to leave their lair, after which the police applied standard killer-on-the-loose methodology.</w:t>
      </w:r>
    </w:p>
    <w:p w14:paraId="0567FEBD" w14:textId="77777777" w:rsidR="000D351C" w:rsidRPr="00AE15FF" w:rsidRDefault="000D351C" w:rsidP="000D351C">
      <w:pPr>
        <w:spacing w:line="254" w:lineRule="auto"/>
        <w:rPr>
          <w:rFonts w:asciiTheme="minorHAnsi" w:eastAsia="Calibri" w:hAnsiTheme="minorHAnsi" w:cstheme="minorHAnsi"/>
        </w:rPr>
      </w:pPr>
      <w:r w:rsidRPr="00AE15FF">
        <w:rPr>
          <w:rFonts w:asciiTheme="minorHAnsi" w:eastAsia="Calibri" w:hAnsiTheme="minorHAnsi" w:cstheme="minorHAnsi"/>
          <w:sz w:val="12"/>
        </w:rPr>
        <w:t xml:space="preserve">And while the scope of the tragedy </w:t>
      </w:r>
      <w:r w:rsidRPr="00AE15FF">
        <w:rPr>
          <w:rFonts w:asciiTheme="minorHAnsi" w:eastAsia="Calibri" w:hAnsiTheme="minorHAnsi" w:cstheme="minorHAnsi"/>
          <w:bCs/>
          <w:u w:val="single"/>
        </w:rPr>
        <w:t>in Boston</w:t>
      </w:r>
      <w:r w:rsidRPr="00AE15FF">
        <w:rPr>
          <w:rFonts w:asciiTheme="minorHAnsi" w:eastAsia="Calibri" w:hAnsiTheme="minorHAnsi" w:cstheme="minorHAnsi"/>
        </w:rPr>
        <w:t xml:space="preserve"> should not be minimized, it should also be noted that, </w:t>
      </w:r>
      <w:r w:rsidRPr="00141174">
        <w:rPr>
          <w:rFonts w:asciiTheme="minorHAnsi" w:eastAsia="Calibri" w:hAnsiTheme="minorHAnsi" w:cstheme="minorHAnsi"/>
          <w:bCs/>
          <w:highlight w:val="cyan"/>
          <w:u w:val="single"/>
        </w:rPr>
        <w:t>if the</w:t>
      </w:r>
      <w:r w:rsidRPr="00AE15FF">
        <w:rPr>
          <w:rFonts w:asciiTheme="minorHAnsi" w:eastAsia="Calibri" w:hAnsiTheme="minorHAnsi" w:cstheme="minorHAnsi"/>
        </w:rPr>
        <w:t xml:space="preserve"> terrorists’ </w:t>
      </w:r>
      <w:r w:rsidRPr="00141174">
        <w:rPr>
          <w:rFonts w:asciiTheme="minorHAnsi" w:eastAsia="Calibri" w:hAnsiTheme="minorHAnsi" w:cstheme="minorHAnsi"/>
          <w:bCs/>
          <w:highlight w:val="cyan"/>
          <w:u w:val="single"/>
        </w:rPr>
        <w:t>aim was to kill</w:t>
      </w:r>
      <w:r w:rsidRPr="00AE15FF">
        <w:rPr>
          <w:rFonts w:asciiTheme="minorHAnsi" w:eastAsia="Calibri" w:hAnsiTheme="minorHAnsi" w:cstheme="minorHAnsi"/>
          <w:bCs/>
          <w:u w:val="single"/>
        </w:rPr>
        <w:t xml:space="preserve"> </w:t>
      </w:r>
      <w:proofErr w:type="gramStart"/>
      <w:r w:rsidRPr="00AE15FF">
        <w:rPr>
          <w:rFonts w:asciiTheme="minorHAnsi" w:eastAsia="Calibri" w:hAnsiTheme="minorHAnsi" w:cstheme="minorHAnsi"/>
          <w:bCs/>
          <w:u w:val="single"/>
        </w:rPr>
        <w:t>a large number of</w:t>
      </w:r>
      <w:proofErr w:type="gramEnd"/>
      <w:r w:rsidRPr="00AE15FF">
        <w:rPr>
          <w:rFonts w:asciiTheme="minorHAnsi" w:eastAsia="Calibri" w:hAnsiTheme="minorHAnsi" w:cstheme="minorHAnsi"/>
          <w:bCs/>
          <w:u w:val="single"/>
        </w:rPr>
        <w:t xml:space="preserve"> </w:t>
      </w:r>
      <w:r w:rsidRPr="00141174">
        <w:rPr>
          <w:rFonts w:asciiTheme="minorHAnsi" w:eastAsia="Calibri" w:hAnsiTheme="minorHAnsi" w:cstheme="minorHAnsi"/>
          <w:bCs/>
          <w:highlight w:val="cyan"/>
          <w:u w:val="single"/>
        </w:rPr>
        <w:t>people</w:t>
      </w:r>
      <w:r w:rsidRPr="00AE15FF">
        <w:rPr>
          <w:rFonts w:asciiTheme="minorHAnsi" w:eastAsia="Calibri" w:hAnsiTheme="minorHAnsi" w:cstheme="minorHAnsi"/>
        </w:rPr>
        <w:t xml:space="preserve">, </w:t>
      </w:r>
      <w:r w:rsidRPr="00AE15FF">
        <w:rPr>
          <w:rFonts w:asciiTheme="minorHAnsi" w:eastAsia="Calibri" w:hAnsiTheme="minorHAnsi" w:cstheme="minorHAnsi"/>
          <w:bCs/>
          <w:u w:val="single"/>
        </w:rPr>
        <w:t>the</w:t>
      </w:r>
      <w:r w:rsidRPr="00AE15FF">
        <w:rPr>
          <w:rFonts w:asciiTheme="minorHAnsi" w:eastAsia="Calibri" w:hAnsiTheme="minorHAnsi" w:cstheme="minorHAnsi"/>
        </w:rPr>
        <w:t xml:space="preserve">ir </w:t>
      </w:r>
      <w:r w:rsidRPr="00141174">
        <w:rPr>
          <w:rFonts w:asciiTheme="minorHAnsi" w:eastAsia="Calibri" w:hAnsiTheme="minorHAnsi" w:cstheme="minorHAnsi"/>
          <w:bCs/>
          <w:highlight w:val="cyan"/>
          <w:u w:val="single"/>
        </w:rPr>
        <w:t>bombs</w:t>
      </w:r>
      <w:r w:rsidRPr="00141174">
        <w:rPr>
          <w:rFonts w:asciiTheme="minorHAnsi" w:eastAsia="Calibri" w:hAnsiTheme="minorHAnsi" w:cstheme="minorHAnsi"/>
          <w:highlight w:val="cyan"/>
        </w:rPr>
        <w:t xml:space="preserve"> </w:t>
      </w:r>
      <w:r w:rsidRPr="00141174">
        <w:rPr>
          <w:rFonts w:asciiTheme="minorHAnsi" w:eastAsia="Calibri" w:hAnsiTheme="minorHAnsi" w:cstheme="minorHAnsi"/>
          <w:b/>
          <w:iCs/>
          <w:highlight w:val="cyan"/>
          <w:u w:val="single"/>
          <w:bdr w:val="single" w:sz="18" w:space="0" w:color="auto" w:frame="1"/>
        </w:rPr>
        <w:t>failed miserably</w:t>
      </w:r>
      <w:r w:rsidRPr="00AE15FF">
        <w:rPr>
          <w:rFonts w:asciiTheme="minorHAnsi" w:eastAsia="Calibri" w:hAnsiTheme="minorHAnsi" w:cstheme="minorHAnsi"/>
        </w:rPr>
        <w:t xml:space="preserve">. As recent cases in Colorado and Connecticut sadly demonstrate, far </w:t>
      </w:r>
      <w:r w:rsidRPr="00141174">
        <w:rPr>
          <w:rFonts w:asciiTheme="minorHAnsi" w:eastAsia="Calibri" w:hAnsiTheme="minorHAnsi" w:cstheme="minorHAnsi"/>
          <w:bCs/>
          <w:highlight w:val="cyan"/>
          <w:u w:val="single"/>
        </w:rPr>
        <w:t>more fatalities have been inflicted by gunmen</w:t>
      </w:r>
      <w:r w:rsidRPr="00141174">
        <w:rPr>
          <w:rFonts w:asciiTheme="minorHAnsi" w:eastAsia="Calibri" w:hAnsiTheme="minorHAnsi" w:cstheme="minorHAnsi"/>
          <w:highlight w:val="cyan"/>
        </w:rPr>
        <w:t>.</w:t>
      </w:r>
    </w:p>
    <w:p w14:paraId="01A45DAC" w14:textId="77777777" w:rsidR="000D351C" w:rsidRPr="00AE15FF" w:rsidRDefault="000D351C" w:rsidP="000D351C">
      <w:pPr>
        <w:spacing w:line="254" w:lineRule="auto"/>
        <w:rPr>
          <w:rFonts w:asciiTheme="minorHAnsi" w:eastAsia="Calibri" w:hAnsiTheme="minorHAnsi" w:cstheme="minorHAnsi"/>
          <w:sz w:val="10"/>
        </w:rPr>
      </w:pPr>
      <w:r w:rsidRPr="00AE15FF">
        <w:rPr>
          <w:rFonts w:asciiTheme="minorHAnsi" w:eastAsia="Calibri" w:hAnsiTheme="minorHAnsi" w:cstheme="minorHAnsi"/>
        </w:rPr>
        <w:t xml:space="preserve">Concern about “lone wolf” attacks has grown in recent years, and a 2011 DHS assessment concluded that “lone offenders currently present the greatest threat.” This is a reasonable observation, but those concerned should keep in mind that, as Max </w:t>
      </w:r>
      <w:proofErr w:type="spellStart"/>
      <w:r w:rsidRPr="00AE15FF">
        <w:rPr>
          <w:rFonts w:asciiTheme="minorHAnsi" w:eastAsia="Calibri" w:hAnsiTheme="minorHAnsi" w:cstheme="minorHAnsi"/>
        </w:rPr>
        <w:t>Abrahms</w:t>
      </w:r>
      <w:proofErr w:type="spellEnd"/>
      <w:r w:rsidRPr="00AE15FF">
        <w:rPr>
          <w:rFonts w:asciiTheme="minorHAnsi" w:eastAsia="Calibri" w:hAnsiTheme="minorHAnsi" w:cstheme="minorHAnsi"/>
        </w:rPr>
        <w:t xml:space="preserve"> has noted, while </w:t>
      </w:r>
      <w:r w:rsidRPr="00141174">
        <w:rPr>
          <w:rFonts w:asciiTheme="minorHAnsi" w:eastAsia="Calibri" w:hAnsiTheme="minorHAnsi" w:cstheme="minorHAnsi"/>
          <w:bCs/>
          <w:highlight w:val="cyan"/>
          <w:u w:val="single"/>
        </w:rPr>
        <w:t>lone wolves</w:t>
      </w:r>
      <w:r w:rsidRPr="00AE15FF">
        <w:rPr>
          <w:rFonts w:asciiTheme="minorHAnsi" w:eastAsia="Calibri" w:hAnsiTheme="minorHAnsi" w:cstheme="minorHAnsi"/>
        </w:rPr>
        <w:t xml:space="preserve"> may be difficult to police, they </w:t>
      </w:r>
      <w:r w:rsidRPr="00AE15FF">
        <w:rPr>
          <w:rFonts w:asciiTheme="minorHAnsi" w:eastAsia="Calibri" w:hAnsiTheme="minorHAnsi" w:cstheme="minorHAnsi"/>
          <w:bCs/>
          <w:u w:val="single"/>
        </w:rPr>
        <w:t>have carried out only two of the 1,900 most deadly terrorist attacks over the last four decades</w:t>
      </w:r>
      <w:r w:rsidRPr="00AE15FF">
        <w:rPr>
          <w:rFonts w:asciiTheme="minorHAnsi" w:eastAsia="Calibri" w:hAnsiTheme="minorHAnsi" w:cstheme="minorHAnsi"/>
        </w:rPr>
        <w:t xml:space="preserve">. They may be harder to stop, but </w:t>
      </w:r>
      <w:r w:rsidRPr="00AE15FF">
        <w:rPr>
          <w:rFonts w:asciiTheme="minorHAnsi" w:eastAsia="Calibri" w:hAnsiTheme="minorHAnsi" w:cstheme="minorHAnsi"/>
          <w:bCs/>
          <w:u w:val="single"/>
        </w:rPr>
        <w:t xml:space="preserve">they </w:t>
      </w:r>
      <w:r w:rsidRPr="00141174">
        <w:rPr>
          <w:rFonts w:asciiTheme="minorHAnsi" w:eastAsia="Calibri" w:hAnsiTheme="minorHAnsi" w:cstheme="minorHAnsi"/>
          <w:bCs/>
          <w:highlight w:val="cyan"/>
          <w:u w:val="single"/>
        </w:rPr>
        <w:t>are</w:t>
      </w:r>
      <w:r w:rsidRPr="00AE15FF">
        <w:rPr>
          <w:rFonts w:asciiTheme="minorHAnsi" w:eastAsia="Calibri" w:hAnsiTheme="minorHAnsi" w:cstheme="minorHAnsi"/>
        </w:rPr>
        <w:t xml:space="preserve"> also </w:t>
      </w:r>
      <w:r w:rsidRPr="00141174">
        <w:rPr>
          <w:rFonts w:asciiTheme="minorHAnsi" w:eastAsia="Calibri" w:hAnsiTheme="minorHAnsi" w:cstheme="minorHAnsi"/>
          <w:b/>
          <w:iCs/>
          <w:highlight w:val="cyan"/>
          <w:u w:val="single"/>
          <w:bdr w:val="single" w:sz="18" w:space="0" w:color="auto" w:frame="1"/>
        </w:rPr>
        <w:t>less lethal</w:t>
      </w:r>
      <w:r w:rsidRPr="00AE15FF">
        <w:rPr>
          <w:rFonts w:asciiTheme="minorHAnsi" w:eastAsia="Calibri" w:hAnsiTheme="minorHAnsi" w:cstheme="minorHAnsi"/>
        </w:rPr>
        <w:t xml:space="preserve">. (It should also be kept in mind that </w:t>
      </w:r>
      <w:r w:rsidRPr="00AE15FF">
        <w:rPr>
          <w:rFonts w:asciiTheme="minorHAnsi" w:eastAsia="Calibri" w:hAnsiTheme="minorHAnsi" w:cstheme="minorHAnsi"/>
          <w:bCs/>
          <w:u w:val="single"/>
        </w:rPr>
        <w:t xml:space="preserve">an </w:t>
      </w:r>
      <w:r w:rsidRPr="00141174">
        <w:rPr>
          <w:rFonts w:asciiTheme="minorHAnsi" w:eastAsia="Calibri" w:hAnsiTheme="minorHAnsi" w:cstheme="minorHAnsi"/>
          <w:bCs/>
          <w:highlight w:val="cyan"/>
          <w:u w:val="single"/>
        </w:rPr>
        <w:t>American’s chance of being killed by</w:t>
      </w:r>
      <w:r w:rsidRPr="00AE15FF">
        <w:rPr>
          <w:rFonts w:asciiTheme="minorHAnsi" w:eastAsia="Calibri" w:hAnsiTheme="minorHAnsi" w:cstheme="minorHAnsi"/>
          <w:bCs/>
          <w:u w:val="single"/>
        </w:rPr>
        <w:t xml:space="preserve"> a</w:t>
      </w:r>
      <w:r w:rsidRPr="00AE15FF">
        <w:rPr>
          <w:rFonts w:asciiTheme="minorHAnsi" w:eastAsia="Calibri" w:hAnsiTheme="minorHAnsi" w:cstheme="minorHAnsi"/>
        </w:rPr>
        <w:t xml:space="preserve">ny kind of </w:t>
      </w:r>
      <w:r w:rsidRPr="00141174">
        <w:rPr>
          <w:rFonts w:asciiTheme="minorHAnsi" w:eastAsia="Calibri" w:hAnsiTheme="minorHAnsi" w:cstheme="minorHAnsi"/>
          <w:bCs/>
          <w:highlight w:val="cyan"/>
          <w:u w:val="single"/>
        </w:rPr>
        <w:t>terrorist</w:t>
      </w:r>
      <w:r w:rsidRPr="00AE15FF">
        <w:rPr>
          <w:rFonts w:asciiTheme="minorHAnsi" w:eastAsia="Calibri" w:hAnsiTheme="minorHAnsi" w:cstheme="minorHAnsi"/>
        </w:rPr>
        <w:t xml:space="preserve">, even with 9/11 included in the count, </w:t>
      </w:r>
      <w:r w:rsidRPr="00141174">
        <w:rPr>
          <w:rFonts w:asciiTheme="minorHAnsi" w:eastAsia="Calibri" w:hAnsiTheme="minorHAnsi" w:cstheme="minorHAnsi"/>
          <w:bCs/>
          <w:highlight w:val="cyan"/>
          <w:u w:val="single"/>
        </w:rPr>
        <w:t>remains</w:t>
      </w:r>
      <w:r w:rsidRPr="00AE15FF">
        <w:rPr>
          <w:rFonts w:asciiTheme="minorHAnsi" w:eastAsia="Calibri" w:hAnsiTheme="minorHAnsi" w:cstheme="minorHAnsi"/>
          <w:bCs/>
          <w:u w:val="single"/>
        </w:rPr>
        <w:t xml:space="preserve"> about </w:t>
      </w:r>
      <w:r w:rsidRPr="00141174">
        <w:rPr>
          <w:rFonts w:asciiTheme="minorHAnsi" w:eastAsia="Calibri" w:hAnsiTheme="minorHAnsi" w:cstheme="minorHAnsi"/>
          <w:bCs/>
          <w:highlight w:val="cyan"/>
          <w:u w:val="single"/>
        </w:rPr>
        <w:t>one in</w:t>
      </w:r>
      <w:r w:rsidRPr="00AE15FF">
        <w:rPr>
          <w:rFonts w:asciiTheme="minorHAnsi" w:eastAsia="Calibri" w:hAnsiTheme="minorHAnsi" w:cstheme="minorHAnsi"/>
        </w:rPr>
        <w:t xml:space="preserve"> 3 million or </w:t>
      </w:r>
      <w:r w:rsidRPr="00141174">
        <w:rPr>
          <w:rFonts w:asciiTheme="minorHAnsi" w:eastAsia="Calibri" w:hAnsiTheme="minorHAnsi" w:cstheme="minorHAnsi"/>
          <w:bCs/>
          <w:highlight w:val="cyan"/>
          <w:u w:val="single"/>
        </w:rPr>
        <w:t>4 million</w:t>
      </w:r>
      <w:r w:rsidRPr="00AE15FF">
        <w:rPr>
          <w:rFonts w:asciiTheme="minorHAnsi" w:eastAsia="Calibri" w:hAnsiTheme="minorHAnsi" w:cstheme="minorHAnsi"/>
        </w:rPr>
        <w:t xml:space="preserve"> </w:t>
      </w:r>
      <w:r w:rsidRPr="00AE15FF">
        <w:rPr>
          <w:rFonts w:asciiTheme="minorHAnsi" w:eastAsia="Calibri" w:hAnsiTheme="minorHAnsi" w:cstheme="minorHAnsi"/>
          <w:sz w:val="10"/>
        </w:rPr>
        <w:t>per year.)</w:t>
      </w:r>
    </w:p>
    <w:p w14:paraId="19AA4E21" w14:textId="77777777" w:rsidR="000D351C" w:rsidRPr="00AE15FF" w:rsidRDefault="000D351C" w:rsidP="000D351C">
      <w:pPr>
        <w:spacing w:line="254" w:lineRule="auto"/>
        <w:rPr>
          <w:rFonts w:asciiTheme="minorHAnsi" w:eastAsia="Calibri" w:hAnsiTheme="minorHAnsi" w:cstheme="minorHAnsi"/>
          <w:sz w:val="10"/>
        </w:rPr>
      </w:pPr>
      <w:r w:rsidRPr="00AE15FF">
        <w:rPr>
          <w:rFonts w:asciiTheme="minorHAnsi" w:eastAsia="Calibri" w:hAnsiTheme="minorHAnsi" w:cstheme="minorHAnsi"/>
          <w:sz w:val="10"/>
        </w:rPr>
        <w:t xml:space="preserve">It is still unclear what motivated the Boston bombers. We are hearing a lot about “radicalization,” a concept that is not only vague but also questionably suggests, as Arun </w:t>
      </w:r>
      <w:proofErr w:type="spellStart"/>
      <w:r w:rsidRPr="00AE15FF">
        <w:rPr>
          <w:rFonts w:asciiTheme="minorHAnsi" w:eastAsia="Calibri" w:hAnsiTheme="minorHAnsi" w:cstheme="minorHAnsi"/>
          <w:sz w:val="10"/>
        </w:rPr>
        <w:t>Kundnani</w:t>
      </w:r>
      <w:proofErr w:type="spellEnd"/>
      <w:r w:rsidRPr="00AE15FF">
        <w:rPr>
          <w:rFonts w:asciiTheme="minorHAnsi" w:eastAsia="Calibri" w:hAnsiTheme="minorHAnsi" w:cstheme="minorHAnsi"/>
          <w:sz w:val="10"/>
        </w:rPr>
        <w:t xml:space="preserve"> has pointed out, that violence is inherent or implied in Muslims who become deeply religious.</w:t>
      </w:r>
    </w:p>
    <w:p w14:paraId="3583F5C6" w14:textId="77777777" w:rsidR="000D351C" w:rsidRPr="00AE15FF" w:rsidRDefault="000D351C" w:rsidP="000D351C">
      <w:pPr>
        <w:spacing w:line="254" w:lineRule="auto"/>
        <w:rPr>
          <w:rFonts w:asciiTheme="minorHAnsi" w:eastAsia="Calibri" w:hAnsiTheme="minorHAnsi" w:cstheme="minorHAnsi"/>
          <w:sz w:val="10"/>
        </w:rPr>
      </w:pPr>
      <w:r w:rsidRPr="00AE15FF">
        <w:rPr>
          <w:rFonts w:asciiTheme="minorHAnsi" w:eastAsia="Calibri" w:hAnsiTheme="minorHAnsi" w:cstheme="minorHAnsi"/>
          <w:sz w:val="10"/>
        </w:rPr>
        <w:t xml:space="preserve">Evidence from the 52 cases strongly indicates that </w:t>
      </w:r>
      <w:r w:rsidRPr="00AE15FF">
        <w:rPr>
          <w:rFonts w:asciiTheme="minorHAnsi" w:eastAsia="Calibri" w:hAnsiTheme="minorHAnsi" w:cstheme="minorHAnsi"/>
          <w:bCs/>
          <w:u w:val="single"/>
        </w:rPr>
        <w:t>assuming an ideological motivation for terrorism is not useful</w:t>
      </w:r>
      <w:r w:rsidRPr="00AE15FF">
        <w:rPr>
          <w:rFonts w:asciiTheme="minorHAnsi" w:eastAsia="Calibri" w:hAnsiTheme="minorHAnsi" w:cstheme="minorHAnsi"/>
        </w:rPr>
        <w:t xml:space="preserve">. </w:t>
      </w:r>
      <w:r w:rsidRPr="00AE15FF">
        <w:rPr>
          <w:rFonts w:asciiTheme="minorHAnsi" w:eastAsia="Calibri" w:hAnsiTheme="minorHAnsi" w:cstheme="minorHAnsi"/>
          <w:sz w:val="10"/>
        </w:rPr>
        <w:t>In almost all the cases, the overwhelming driving force was not something that could be called ideology, but rather a simmering, and more commonly boiling, outrage at U.S. foreign policy — the wars in Iraq and Afghanistan, in particular, and the country’s support for Israel in the Palestinian conflict. Religion was a part of the consideration for most, but not because they wished to spread Sharia law or to establish caliphates (few of the culprits would be able to spell either word). Rather they wanted to protect their co-religionists against what was commonly seen to be a concentrated war upon them in the Middle East by the U.S. government.</w:t>
      </w:r>
    </w:p>
    <w:p w14:paraId="22786B3C" w14:textId="77777777" w:rsidR="000D351C" w:rsidRPr="00AE15FF" w:rsidRDefault="000D351C" w:rsidP="000D351C">
      <w:pPr>
        <w:spacing w:line="254" w:lineRule="auto"/>
        <w:rPr>
          <w:rFonts w:asciiTheme="minorHAnsi" w:eastAsia="Calibri" w:hAnsiTheme="minorHAnsi" w:cstheme="minorHAnsi"/>
        </w:rPr>
      </w:pPr>
      <w:r w:rsidRPr="00AE15FF">
        <w:rPr>
          <w:rFonts w:asciiTheme="minorHAnsi" w:eastAsia="Calibri" w:hAnsiTheme="minorHAnsi" w:cstheme="minorHAnsi"/>
          <w:sz w:val="10"/>
        </w:rPr>
        <w:t xml:space="preserve">Rather remarkably, </w:t>
      </w:r>
      <w:r w:rsidRPr="00AE15FF">
        <w:rPr>
          <w:rFonts w:asciiTheme="minorHAnsi" w:eastAsia="Calibri" w:hAnsiTheme="minorHAnsi" w:cstheme="minorHAnsi"/>
          <w:bCs/>
          <w:u w:val="single"/>
        </w:rPr>
        <w:t>none of the 52 cases after 9/11</w:t>
      </w:r>
      <w:r w:rsidRPr="00AE15FF">
        <w:rPr>
          <w:rFonts w:asciiTheme="minorHAnsi" w:eastAsia="Calibri" w:hAnsiTheme="minorHAnsi" w:cstheme="minorHAnsi"/>
        </w:rPr>
        <w:t xml:space="preserve"> has </w:t>
      </w:r>
      <w:r w:rsidRPr="00AE15FF">
        <w:rPr>
          <w:rFonts w:asciiTheme="minorHAnsi" w:eastAsia="Calibri" w:hAnsiTheme="minorHAnsi" w:cstheme="minorHAnsi"/>
          <w:bCs/>
          <w:u w:val="single"/>
        </w:rPr>
        <w:t>inspired</w:t>
      </w:r>
      <w:r w:rsidRPr="00AE15FF">
        <w:rPr>
          <w:rFonts w:asciiTheme="minorHAnsi" w:eastAsia="Calibri" w:hAnsiTheme="minorHAnsi" w:cstheme="minorHAnsi"/>
        </w:rPr>
        <w:t xml:space="preserve"> much in the way of </w:t>
      </w:r>
      <w:r w:rsidRPr="00AE15FF">
        <w:rPr>
          <w:rFonts w:asciiTheme="minorHAnsi" w:eastAsia="Calibri" w:hAnsiTheme="minorHAnsi" w:cstheme="minorHAnsi"/>
          <w:bCs/>
          <w:u w:val="single"/>
        </w:rPr>
        <w:t>continued interest from the public and</w:t>
      </w:r>
      <w:r w:rsidRPr="00AE15FF">
        <w:rPr>
          <w:rFonts w:asciiTheme="minorHAnsi" w:eastAsia="Calibri" w:hAnsiTheme="minorHAnsi" w:cstheme="minorHAnsi"/>
        </w:rPr>
        <w:t xml:space="preserve"> the </w:t>
      </w:r>
      <w:r w:rsidRPr="00AE15FF">
        <w:rPr>
          <w:rFonts w:asciiTheme="minorHAnsi" w:eastAsia="Calibri" w:hAnsiTheme="minorHAnsi" w:cstheme="minorHAnsi"/>
          <w:bCs/>
          <w:u w:val="single"/>
        </w:rPr>
        <w:t>media</w:t>
      </w:r>
      <w:r w:rsidRPr="00AE15FF">
        <w:rPr>
          <w:rFonts w:asciiTheme="minorHAnsi" w:eastAsia="Calibri" w:hAnsiTheme="minorHAnsi" w:cstheme="minorHAnsi"/>
        </w:rPr>
        <w:t xml:space="preserve">. </w:t>
      </w:r>
      <w:r w:rsidRPr="00AE15FF">
        <w:rPr>
          <w:rFonts w:asciiTheme="minorHAnsi" w:eastAsia="Calibri" w:hAnsiTheme="minorHAnsi" w:cstheme="minorHAnsi"/>
          <w:bCs/>
          <w:u w:val="single"/>
        </w:rPr>
        <w:t>After some</w:t>
      </w:r>
      <w:r w:rsidRPr="00AE15FF">
        <w:rPr>
          <w:rFonts w:asciiTheme="minorHAnsi" w:eastAsia="Calibri" w:hAnsiTheme="minorHAnsi" w:cstheme="minorHAnsi"/>
        </w:rPr>
        <w:t xml:space="preserve"> days of </w:t>
      </w:r>
      <w:r w:rsidRPr="00AE15FF">
        <w:rPr>
          <w:rFonts w:asciiTheme="minorHAnsi" w:eastAsia="Calibri" w:hAnsiTheme="minorHAnsi" w:cstheme="minorHAnsi"/>
          <w:bCs/>
          <w:u w:val="single"/>
        </w:rPr>
        <w:t>coverage</w:t>
      </w:r>
      <w:r w:rsidRPr="00AE15FF">
        <w:rPr>
          <w:rFonts w:asciiTheme="minorHAnsi" w:eastAsia="Calibri" w:hAnsiTheme="minorHAnsi" w:cstheme="minorHAnsi"/>
        </w:rPr>
        <w:t xml:space="preserve"> — or weeks in a very few instances — </w:t>
      </w:r>
      <w:r w:rsidRPr="00AE15FF">
        <w:rPr>
          <w:rFonts w:asciiTheme="minorHAnsi" w:eastAsia="Calibri" w:hAnsiTheme="minorHAnsi" w:cstheme="minorHAnsi"/>
          <w:bCs/>
          <w:u w:val="single"/>
        </w:rPr>
        <w:t>they</w:t>
      </w:r>
      <w:r w:rsidRPr="00AE15FF">
        <w:rPr>
          <w:rFonts w:asciiTheme="minorHAnsi" w:eastAsia="Calibri" w:hAnsiTheme="minorHAnsi" w:cstheme="minorHAnsi"/>
        </w:rPr>
        <w:t xml:space="preserve"> largely </w:t>
      </w:r>
      <w:r w:rsidRPr="00AE15FF">
        <w:rPr>
          <w:rFonts w:asciiTheme="minorHAnsi" w:eastAsia="Calibri" w:hAnsiTheme="minorHAnsi" w:cstheme="minorHAnsi"/>
          <w:bCs/>
          <w:u w:val="single"/>
        </w:rPr>
        <w:t>faded</w:t>
      </w:r>
      <w:r w:rsidRPr="00AE15FF">
        <w:rPr>
          <w:rFonts w:asciiTheme="minorHAnsi" w:eastAsia="Calibri" w:hAnsiTheme="minorHAnsi" w:cstheme="minorHAnsi"/>
        </w:rPr>
        <w:t xml:space="preserve"> from attention. This is impressive because some were </w:t>
      </w:r>
      <w:proofErr w:type="gramStart"/>
      <w:r w:rsidRPr="00AE15FF">
        <w:rPr>
          <w:rFonts w:asciiTheme="minorHAnsi" w:eastAsia="Calibri" w:hAnsiTheme="minorHAnsi" w:cstheme="minorHAnsi"/>
        </w:rPr>
        <w:t>actually rather</w:t>
      </w:r>
      <w:proofErr w:type="gramEnd"/>
      <w:r w:rsidRPr="00AE15FF">
        <w:rPr>
          <w:rFonts w:asciiTheme="minorHAnsi" w:eastAsia="Calibri" w:hAnsiTheme="minorHAnsi" w:cstheme="minorHAnsi"/>
        </w:rPr>
        <w:t xml:space="preserve"> threatening, and many were populated by colorful characters and involve interesting law-and-order issues. </w:t>
      </w:r>
      <w:r w:rsidRPr="00AE15FF">
        <w:rPr>
          <w:rFonts w:asciiTheme="minorHAnsi" w:eastAsia="Calibri" w:hAnsiTheme="minorHAnsi" w:cstheme="minorHAnsi"/>
          <w:bCs/>
          <w:u w:val="single"/>
        </w:rPr>
        <w:t>Books have been written about only two</w:t>
      </w:r>
      <w:r w:rsidRPr="00AE15FF">
        <w:rPr>
          <w:rFonts w:asciiTheme="minorHAnsi" w:eastAsia="Calibri" w:hAnsiTheme="minorHAnsi" w:cstheme="minorHAnsi"/>
        </w:rPr>
        <w:t xml:space="preserve"> of the cases, </w:t>
      </w:r>
      <w:r w:rsidRPr="00AE15FF">
        <w:rPr>
          <w:rFonts w:asciiTheme="minorHAnsi" w:eastAsia="Calibri" w:hAnsiTheme="minorHAnsi" w:cstheme="minorHAnsi"/>
          <w:bCs/>
          <w:u w:val="single"/>
        </w:rPr>
        <w:t>and neither</w:t>
      </w:r>
      <w:r w:rsidRPr="00AE15FF">
        <w:rPr>
          <w:rFonts w:asciiTheme="minorHAnsi" w:eastAsia="Calibri" w:hAnsiTheme="minorHAnsi" w:cstheme="minorHAnsi"/>
        </w:rPr>
        <w:t xml:space="preserve"> appears to have </w:t>
      </w:r>
      <w:r w:rsidRPr="00AE15FF">
        <w:rPr>
          <w:rFonts w:asciiTheme="minorHAnsi" w:eastAsia="Calibri" w:hAnsiTheme="minorHAnsi" w:cstheme="minorHAnsi"/>
          <w:bCs/>
          <w:u w:val="single"/>
        </w:rPr>
        <w:t>sold</w:t>
      </w:r>
      <w:r w:rsidRPr="00AE15FF">
        <w:rPr>
          <w:rFonts w:asciiTheme="minorHAnsi" w:eastAsia="Calibri" w:hAnsiTheme="minorHAnsi" w:cstheme="minorHAnsi"/>
        </w:rPr>
        <w:t xml:space="preserve"> very </w:t>
      </w:r>
      <w:r w:rsidRPr="00AE15FF">
        <w:rPr>
          <w:rFonts w:asciiTheme="minorHAnsi" w:eastAsia="Calibri" w:hAnsiTheme="minorHAnsi" w:cstheme="minorHAnsi"/>
          <w:bCs/>
          <w:u w:val="single"/>
        </w:rPr>
        <w:t>well.</w:t>
      </w:r>
      <w:r w:rsidRPr="00AE15FF">
        <w:rPr>
          <w:rFonts w:asciiTheme="minorHAnsi" w:eastAsia="Calibri" w:hAnsiTheme="minorHAnsi" w:cstheme="minorHAnsi"/>
        </w:rPr>
        <w:t xml:space="preserve"> Whether the Boston Marathon case will prove to be an exception — perhaps because of its venue and the manhunt — is yet to be seen, of course.</w:t>
      </w:r>
    </w:p>
    <w:p w14:paraId="00B6A4BB" w14:textId="77777777" w:rsidR="000D351C" w:rsidRPr="00AE15FF" w:rsidRDefault="000D351C" w:rsidP="000D351C">
      <w:pPr>
        <w:pStyle w:val="Heading4"/>
        <w:rPr>
          <w:rFonts w:asciiTheme="minorHAnsi" w:eastAsia="Times New Roman" w:hAnsiTheme="minorHAnsi" w:cstheme="minorHAnsi"/>
        </w:rPr>
      </w:pPr>
      <w:r w:rsidRPr="00AE15FF">
        <w:rPr>
          <w:rFonts w:asciiTheme="minorHAnsi" w:eastAsia="Times New Roman" w:hAnsiTheme="minorHAnsi" w:cstheme="minorHAnsi"/>
        </w:rPr>
        <w:t>It's not an existential risk</w:t>
      </w:r>
    </w:p>
    <w:p w14:paraId="79DA5BCB" w14:textId="77777777" w:rsidR="000D351C" w:rsidRPr="00AE15FF" w:rsidRDefault="000D351C" w:rsidP="000D351C">
      <w:pPr>
        <w:spacing w:line="254" w:lineRule="auto"/>
        <w:rPr>
          <w:rFonts w:asciiTheme="minorHAnsi" w:eastAsia="Calibri" w:hAnsiTheme="minorHAnsi" w:cstheme="minorHAnsi"/>
        </w:rPr>
      </w:pPr>
      <w:r w:rsidRPr="00AE15FF">
        <w:rPr>
          <w:rStyle w:val="Style13ptBold"/>
          <w:rFonts w:asciiTheme="minorHAnsi" w:hAnsiTheme="minorHAnsi" w:cstheme="minorHAnsi"/>
        </w:rPr>
        <w:t>Mueller, 11</w:t>
      </w:r>
      <w:r w:rsidRPr="00AE15FF">
        <w:rPr>
          <w:rFonts w:asciiTheme="minorHAnsi" w:eastAsia="Calibri" w:hAnsiTheme="minorHAnsi" w:cstheme="minorHAnsi"/>
          <w:b/>
          <w:bCs/>
          <w:sz w:val="26"/>
        </w:rPr>
        <w:t xml:space="preserve"> </w:t>
      </w:r>
      <w:r w:rsidRPr="00AE15FF">
        <w:rPr>
          <w:rFonts w:asciiTheme="minorHAnsi" w:eastAsia="Calibri" w:hAnsiTheme="minorHAnsi" w:cstheme="minorHAnsi"/>
        </w:rPr>
        <w:t>(John Mueller, Professor of Political Science at Ohio State University, 8-2-11, “The Truth About al Qaeda,” http://www.foreignaffairs.com/articles/68012/john-mueller/the-truth-about-al-qaeda?)</w:t>
      </w:r>
    </w:p>
    <w:p w14:paraId="49006DFD" w14:textId="77777777" w:rsidR="000D351C" w:rsidRPr="00AE15FF" w:rsidRDefault="000D351C" w:rsidP="000D351C">
      <w:pPr>
        <w:spacing w:line="254" w:lineRule="auto"/>
        <w:rPr>
          <w:rFonts w:asciiTheme="minorHAnsi" w:eastAsia="Calibri" w:hAnsiTheme="minorHAnsi" w:cstheme="minorHAnsi"/>
        </w:rPr>
      </w:pPr>
    </w:p>
    <w:p w14:paraId="30884FDD" w14:textId="77777777" w:rsidR="000D351C" w:rsidRPr="00AE15FF" w:rsidRDefault="000D351C" w:rsidP="000D351C">
      <w:pPr>
        <w:spacing w:line="254" w:lineRule="auto"/>
        <w:rPr>
          <w:rFonts w:asciiTheme="minorHAnsi" w:eastAsia="Calibri" w:hAnsiTheme="minorHAnsi" w:cstheme="minorHAnsi"/>
        </w:rPr>
      </w:pPr>
      <w:r w:rsidRPr="00AE15FF">
        <w:rPr>
          <w:rFonts w:asciiTheme="minorHAnsi" w:eastAsia="Calibri" w:hAnsiTheme="minorHAnsi" w:cstheme="minorHAnsi"/>
        </w:rPr>
        <w:t xml:space="preserve">Indeed, </w:t>
      </w:r>
      <w:r w:rsidRPr="00141174">
        <w:rPr>
          <w:rFonts w:asciiTheme="minorHAnsi" w:eastAsia="Calibri" w:hAnsiTheme="minorHAnsi" w:cstheme="minorHAnsi"/>
          <w:bCs/>
          <w:highlight w:val="cyan"/>
          <w:u w:val="single"/>
        </w:rPr>
        <w:t>no Muslim extremist has succeeded in detonating</w:t>
      </w:r>
      <w:r w:rsidRPr="00AE15FF">
        <w:rPr>
          <w:rFonts w:asciiTheme="minorHAnsi" w:eastAsia="Calibri" w:hAnsiTheme="minorHAnsi" w:cstheme="minorHAnsi"/>
        </w:rPr>
        <w:t xml:space="preserve"> even </w:t>
      </w:r>
      <w:r w:rsidRPr="00141174">
        <w:rPr>
          <w:rFonts w:asciiTheme="minorHAnsi" w:eastAsia="Calibri" w:hAnsiTheme="minorHAnsi" w:cstheme="minorHAnsi"/>
          <w:bCs/>
          <w:highlight w:val="cyan"/>
          <w:u w:val="single"/>
        </w:rPr>
        <w:t>a</w:t>
      </w:r>
      <w:r w:rsidRPr="00AE15FF">
        <w:rPr>
          <w:rFonts w:asciiTheme="minorHAnsi" w:eastAsia="Calibri" w:hAnsiTheme="minorHAnsi" w:cstheme="minorHAnsi"/>
        </w:rPr>
        <w:t xml:space="preserve"> simple </w:t>
      </w:r>
      <w:r w:rsidRPr="00141174">
        <w:rPr>
          <w:rFonts w:asciiTheme="minorHAnsi" w:eastAsia="Calibri" w:hAnsiTheme="minorHAnsi" w:cstheme="minorHAnsi"/>
          <w:bCs/>
          <w:highlight w:val="cyan"/>
          <w:u w:val="single"/>
        </w:rPr>
        <w:t xml:space="preserve">bomb in the </w:t>
      </w:r>
      <w:r w:rsidRPr="00141174">
        <w:rPr>
          <w:rFonts w:asciiTheme="minorHAnsi" w:eastAsia="Calibri" w:hAnsiTheme="minorHAnsi" w:cstheme="minorHAnsi"/>
          <w:b/>
          <w:iCs/>
          <w:highlight w:val="cyan"/>
          <w:u w:val="single"/>
          <w:bdr w:val="single" w:sz="18" w:space="0" w:color="auto" w:frame="1"/>
        </w:rPr>
        <w:t>U</w:t>
      </w:r>
      <w:r w:rsidRPr="00AE15FF">
        <w:rPr>
          <w:rFonts w:asciiTheme="minorHAnsi" w:eastAsia="Calibri" w:hAnsiTheme="minorHAnsi" w:cstheme="minorHAnsi"/>
        </w:rPr>
        <w:t xml:space="preserve">nited </w:t>
      </w:r>
      <w:r w:rsidRPr="00141174">
        <w:rPr>
          <w:rFonts w:asciiTheme="minorHAnsi" w:eastAsia="Calibri" w:hAnsiTheme="minorHAnsi" w:cstheme="minorHAnsi"/>
          <w:b/>
          <w:iCs/>
          <w:highlight w:val="cyan"/>
          <w:u w:val="single"/>
          <w:bdr w:val="single" w:sz="18" w:space="0" w:color="auto" w:frame="1"/>
        </w:rPr>
        <w:t>S</w:t>
      </w:r>
      <w:r w:rsidRPr="00AE15FF">
        <w:rPr>
          <w:rFonts w:asciiTheme="minorHAnsi" w:eastAsia="Calibri" w:hAnsiTheme="minorHAnsi" w:cstheme="minorHAnsi"/>
        </w:rPr>
        <w:t xml:space="preserve">tates </w:t>
      </w:r>
      <w:r w:rsidRPr="00AE15FF">
        <w:rPr>
          <w:rFonts w:asciiTheme="minorHAnsi" w:eastAsia="Calibri" w:hAnsiTheme="minorHAnsi" w:cstheme="minorHAnsi"/>
          <w:bCs/>
          <w:u w:val="single"/>
        </w:rPr>
        <w:t>in the last ten years,</w:t>
      </w:r>
      <w:r w:rsidRPr="00AE15FF">
        <w:rPr>
          <w:rFonts w:asciiTheme="minorHAnsi" w:eastAsia="Calibri" w:hAnsiTheme="minorHAnsi" w:cstheme="minorHAnsi"/>
        </w:rPr>
        <w:t xml:space="preserve"> and except for the attacks on the London Underground in 2005, neither has any in the United Kingdom. </w:t>
      </w:r>
      <w:r w:rsidRPr="00AE15FF">
        <w:rPr>
          <w:rFonts w:asciiTheme="minorHAnsi" w:eastAsia="Calibri" w:hAnsiTheme="minorHAnsi" w:cstheme="minorHAnsi"/>
          <w:bCs/>
          <w:u w:val="single"/>
        </w:rPr>
        <w:t xml:space="preserve">It </w:t>
      </w:r>
      <w:r w:rsidRPr="00141174">
        <w:rPr>
          <w:rFonts w:asciiTheme="minorHAnsi" w:eastAsia="Calibri" w:hAnsiTheme="minorHAnsi" w:cstheme="minorHAnsi"/>
          <w:bCs/>
          <w:highlight w:val="cyan"/>
          <w:u w:val="single"/>
        </w:rPr>
        <w:t>seems wildly unlikely</w:t>
      </w:r>
      <w:r w:rsidRPr="00AE15FF">
        <w:rPr>
          <w:rFonts w:asciiTheme="minorHAnsi" w:eastAsia="Calibri" w:hAnsiTheme="minorHAnsi" w:cstheme="minorHAnsi"/>
          <w:bCs/>
          <w:u w:val="single"/>
        </w:rPr>
        <w:t xml:space="preserve"> that </w:t>
      </w:r>
      <w:r w:rsidRPr="00141174">
        <w:rPr>
          <w:rFonts w:asciiTheme="minorHAnsi" w:eastAsia="Calibri" w:hAnsiTheme="minorHAnsi" w:cstheme="minorHAnsi"/>
          <w:bCs/>
          <w:highlight w:val="cyan"/>
          <w:u w:val="single"/>
        </w:rPr>
        <w:t>al Qaeda is remotely ready to go nuclear</w:t>
      </w:r>
      <w:r w:rsidRPr="00AE15FF">
        <w:rPr>
          <w:rFonts w:asciiTheme="minorHAnsi" w:eastAsia="Calibri" w:hAnsiTheme="minorHAnsi" w:cstheme="minorHAnsi"/>
          <w:bCs/>
          <w:u w:val="single"/>
        </w:rPr>
        <w:t>.</w:t>
      </w:r>
      <w:r w:rsidRPr="00AE15FF">
        <w:rPr>
          <w:rFonts w:asciiTheme="minorHAnsi" w:eastAsia="Calibri" w:hAnsiTheme="minorHAnsi" w:cstheme="minorHAnsi"/>
        </w:rPr>
        <w:t xml:space="preserve"> Outside of war zones, </w:t>
      </w:r>
      <w:r w:rsidRPr="00AE15FF">
        <w:rPr>
          <w:rFonts w:asciiTheme="minorHAnsi" w:eastAsia="Calibri" w:hAnsiTheme="minorHAnsi" w:cstheme="minorHAnsi"/>
          <w:bCs/>
          <w:u w:val="single"/>
        </w:rPr>
        <w:t xml:space="preserve">the </w:t>
      </w:r>
      <w:r w:rsidRPr="00141174">
        <w:rPr>
          <w:rFonts w:asciiTheme="minorHAnsi" w:eastAsia="Calibri" w:hAnsiTheme="minorHAnsi" w:cstheme="minorHAnsi"/>
          <w:bCs/>
          <w:highlight w:val="cyan"/>
          <w:u w:val="single"/>
        </w:rPr>
        <w:t>amount of killing</w:t>
      </w:r>
      <w:r w:rsidRPr="00AE15FF">
        <w:rPr>
          <w:rFonts w:asciiTheme="minorHAnsi" w:eastAsia="Calibri" w:hAnsiTheme="minorHAnsi" w:cstheme="minorHAnsi"/>
          <w:bCs/>
          <w:u w:val="single"/>
        </w:rPr>
        <w:t xml:space="preserve"> carried out by al Qaeda and al Qaeda </w:t>
      </w:r>
      <w:proofErr w:type="spellStart"/>
      <w:r w:rsidRPr="00AE15FF">
        <w:rPr>
          <w:rFonts w:asciiTheme="minorHAnsi" w:eastAsia="Calibri" w:hAnsiTheme="minorHAnsi" w:cstheme="minorHAnsi"/>
          <w:bCs/>
          <w:u w:val="single"/>
        </w:rPr>
        <w:t>linkees</w:t>
      </w:r>
      <w:proofErr w:type="spellEnd"/>
      <w:r w:rsidRPr="00AE15FF">
        <w:rPr>
          <w:rFonts w:asciiTheme="minorHAnsi" w:eastAsia="Calibri" w:hAnsiTheme="minorHAnsi" w:cstheme="minorHAnsi"/>
        </w:rPr>
        <w:t xml:space="preserve">, maybes, and wannabes </w:t>
      </w:r>
      <w:r w:rsidRPr="00AE15FF">
        <w:rPr>
          <w:rFonts w:asciiTheme="minorHAnsi" w:eastAsia="Calibri" w:hAnsiTheme="minorHAnsi" w:cstheme="minorHAnsi"/>
          <w:bCs/>
          <w:u w:val="single"/>
        </w:rPr>
        <w:t xml:space="preserve">throughout the entire world </w:t>
      </w:r>
      <w:r w:rsidRPr="00141174">
        <w:rPr>
          <w:rFonts w:asciiTheme="minorHAnsi" w:eastAsia="Calibri" w:hAnsiTheme="minorHAnsi" w:cstheme="minorHAnsi"/>
          <w:bCs/>
          <w:highlight w:val="cyan"/>
          <w:u w:val="single"/>
        </w:rPr>
        <w:t>since 9/11 stands at</w:t>
      </w:r>
      <w:r w:rsidRPr="00AE15FF">
        <w:rPr>
          <w:rFonts w:asciiTheme="minorHAnsi" w:eastAsia="Calibri" w:hAnsiTheme="minorHAnsi" w:cstheme="minorHAnsi"/>
        </w:rPr>
        <w:t xml:space="preserve"> perhaps </w:t>
      </w:r>
      <w:r w:rsidRPr="00141174">
        <w:rPr>
          <w:rFonts w:asciiTheme="minorHAnsi" w:eastAsia="Calibri" w:hAnsiTheme="minorHAnsi" w:cstheme="minorHAnsi"/>
          <w:bCs/>
          <w:highlight w:val="cyan"/>
          <w:u w:val="single"/>
        </w:rPr>
        <w:t>a few hundred</w:t>
      </w:r>
      <w:r w:rsidRPr="00AE15FF">
        <w:rPr>
          <w:rFonts w:asciiTheme="minorHAnsi" w:eastAsia="Calibri" w:hAnsiTheme="minorHAnsi" w:cstheme="minorHAnsi"/>
          <w:bCs/>
          <w:u w:val="single"/>
        </w:rPr>
        <w:t xml:space="preserve"> per year.</w:t>
      </w:r>
      <w:r w:rsidRPr="00AE15FF">
        <w:rPr>
          <w:rFonts w:asciiTheme="minorHAnsi" w:eastAsia="Calibri" w:hAnsiTheme="minorHAnsi" w:cstheme="minorHAnsi"/>
        </w:rPr>
        <w:t xml:space="preserve"> That's a few hundred too many, of course, but </w:t>
      </w:r>
      <w:r w:rsidRPr="00AE15FF">
        <w:rPr>
          <w:rFonts w:asciiTheme="minorHAnsi" w:eastAsia="Calibri" w:hAnsiTheme="minorHAnsi" w:cstheme="minorHAnsi"/>
          <w:bCs/>
          <w:u w:val="single"/>
        </w:rPr>
        <w:t xml:space="preserve">it </w:t>
      </w:r>
      <w:r w:rsidRPr="00141174">
        <w:rPr>
          <w:rFonts w:asciiTheme="minorHAnsi" w:eastAsia="Calibri" w:hAnsiTheme="minorHAnsi" w:cstheme="minorHAnsi"/>
          <w:bCs/>
          <w:highlight w:val="cyan"/>
          <w:u w:val="single"/>
        </w:rPr>
        <w:t>scarcely presents an existential</w:t>
      </w:r>
      <w:r w:rsidRPr="00141174">
        <w:rPr>
          <w:rFonts w:asciiTheme="minorHAnsi" w:eastAsia="Calibri" w:hAnsiTheme="minorHAnsi" w:cstheme="minorHAnsi"/>
          <w:highlight w:val="cyan"/>
        </w:rPr>
        <w:t>,</w:t>
      </w:r>
      <w:r w:rsidRPr="00AE15FF">
        <w:rPr>
          <w:rFonts w:asciiTheme="minorHAnsi" w:eastAsia="Calibri" w:hAnsiTheme="minorHAnsi" w:cstheme="minorHAnsi"/>
        </w:rPr>
        <w:t xml:space="preserve"> or elephantine, </w:t>
      </w:r>
      <w:r w:rsidRPr="00141174">
        <w:rPr>
          <w:rFonts w:asciiTheme="minorHAnsi" w:eastAsia="Calibri" w:hAnsiTheme="minorHAnsi" w:cstheme="minorHAnsi"/>
          <w:bCs/>
          <w:highlight w:val="cyan"/>
          <w:u w:val="single"/>
        </w:rPr>
        <w:t>threat</w:t>
      </w:r>
      <w:r w:rsidRPr="00AE15FF">
        <w:rPr>
          <w:rFonts w:asciiTheme="minorHAnsi" w:eastAsia="Calibri" w:hAnsiTheme="minorHAnsi" w:cstheme="minorHAnsi"/>
          <w:bCs/>
          <w:u w:val="single"/>
        </w:rPr>
        <w:t>.</w:t>
      </w:r>
      <w:r w:rsidRPr="00AE15FF">
        <w:rPr>
          <w:rFonts w:asciiTheme="minorHAnsi" w:eastAsia="Calibri" w:hAnsiTheme="minorHAnsi" w:cstheme="minorHAnsi"/>
        </w:rPr>
        <w:t xml:space="preserve"> And </w:t>
      </w:r>
      <w:r w:rsidRPr="00AE15FF">
        <w:rPr>
          <w:rFonts w:asciiTheme="minorHAnsi" w:eastAsia="Calibri" w:hAnsiTheme="minorHAnsi" w:cstheme="minorHAnsi"/>
          <w:bCs/>
          <w:u w:val="single"/>
        </w:rPr>
        <w:t xml:space="preserve">the </w:t>
      </w:r>
      <w:r w:rsidRPr="00141174">
        <w:rPr>
          <w:rFonts w:asciiTheme="minorHAnsi" w:eastAsia="Calibri" w:hAnsiTheme="minorHAnsi" w:cstheme="minorHAnsi"/>
          <w:bCs/>
          <w:highlight w:val="cyan"/>
          <w:u w:val="single"/>
        </w:rPr>
        <w:t>likelihood that an American will be killed by a terrorist</w:t>
      </w:r>
      <w:r w:rsidRPr="00AE15FF">
        <w:rPr>
          <w:rFonts w:asciiTheme="minorHAnsi" w:eastAsia="Calibri" w:hAnsiTheme="minorHAnsi" w:cstheme="minorHAnsi"/>
          <w:bCs/>
          <w:u w:val="single"/>
        </w:rPr>
        <w:t xml:space="preserve"> of any ilk </w:t>
      </w:r>
      <w:r w:rsidRPr="00141174">
        <w:rPr>
          <w:rFonts w:asciiTheme="minorHAnsi" w:eastAsia="Calibri" w:hAnsiTheme="minorHAnsi" w:cstheme="minorHAnsi"/>
          <w:bCs/>
          <w:highlight w:val="cyan"/>
          <w:u w:val="single"/>
        </w:rPr>
        <w:t>stands at one in 3.5 million</w:t>
      </w:r>
      <w:r w:rsidRPr="00AE15FF">
        <w:rPr>
          <w:rFonts w:asciiTheme="minorHAnsi" w:eastAsia="Calibri" w:hAnsiTheme="minorHAnsi" w:cstheme="minorHAnsi"/>
          <w:bCs/>
          <w:u w:val="single"/>
        </w:rPr>
        <w:t xml:space="preserve"> per year,</w:t>
      </w:r>
      <w:r w:rsidRPr="00AE15FF">
        <w:rPr>
          <w:rFonts w:asciiTheme="minorHAnsi" w:eastAsia="Calibri" w:hAnsiTheme="minorHAnsi" w:cstheme="minorHAnsi"/>
        </w:rPr>
        <w:t xml:space="preserve"> even with 9/11 included. That probability will remain unchanged unless terrorists are able to increase their capabilities massively -- and obtaining nuclear weapons would allow them to do so. Although al Qaeda may have dreamed from time to time about getting such weapons, no other terrorist group has even gone so far as to indulge in such dreams, with the exception of the Japanese cult </w:t>
      </w:r>
      <w:proofErr w:type="spellStart"/>
      <w:r w:rsidRPr="00AE15FF">
        <w:rPr>
          <w:rFonts w:asciiTheme="minorHAnsi" w:eastAsia="Calibri" w:hAnsiTheme="minorHAnsi" w:cstheme="minorHAnsi"/>
          <w:bCs/>
          <w:u w:val="single"/>
        </w:rPr>
        <w:t>Aum</w:t>
      </w:r>
      <w:proofErr w:type="spellEnd"/>
      <w:r w:rsidRPr="00AE15FF">
        <w:rPr>
          <w:rFonts w:asciiTheme="minorHAnsi" w:eastAsia="Calibri" w:hAnsiTheme="minorHAnsi" w:cstheme="minorHAnsi"/>
          <w:bCs/>
          <w:u w:val="single"/>
        </w:rPr>
        <w:t xml:space="preserve"> Shinrikyo</w:t>
      </w:r>
      <w:r w:rsidRPr="00AE15FF">
        <w:rPr>
          <w:rFonts w:asciiTheme="minorHAnsi" w:eastAsia="Calibri" w:hAnsiTheme="minorHAnsi" w:cstheme="minorHAnsi"/>
        </w:rPr>
        <w:t xml:space="preserve">, which </w:t>
      </w:r>
      <w:r w:rsidRPr="00AE15FF">
        <w:rPr>
          <w:rFonts w:asciiTheme="minorHAnsi" w:eastAsia="Calibri" w:hAnsiTheme="minorHAnsi" w:cstheme="minorHAnsi"/>
          <w:bCs/>
          <w:u w:val="single"/>
        </w:rPr>
        <w:t>leased the mineral rights to a</w:t>
      </w:r>
      <w:r w:rsidRPr="00AE15FF">
        <w:rPr>
          <w:rFonts w:asciiTheme="minorHAnsi" w:eastAsia="Calibri" w:hAnsiTheme="minorHAnsi" w:cstheme="minorHAnsi"/>
        </w:rPr>
        <w:t xml:space="preserve">n Australian sheep </w:t>
      </w:r>
      <w:r w:rsidRPr="00AE15FF">
        <w:rPr>
          <w:rFonts w:asciiTheme="minorHAnsi" w:eastAsia="Calibri" w:hAnsiTheme="minorHAnsi" w:cstheme="minorHAnsi"/>
          <w:bCs/>
          <w:u w:val="single"/>
        </w:rPr>
        <w:t xml:space="preserve">ranch that sat on uranium deposits, purchased some semi-relevant equipment, and tried to buy a finished bomb from the Russians. </w:t>
      </w:r>
      <w:r w:rsidRPr="00AE15FF">
        <w:rPr>
          <w:rFonts w:asciiTheme="minorHAnsi" w:eastAsia="Calibri" w:hAnsiTheme="minorHAnsi" w:cstheme="minorHAnsi"/>
        </w:rPr>
        <w:t xml:space="preserve">That experience, however, cannot be very encouraging to the would-be atomic terrorist. </w:t>
      </w:r>
      <w:r w:rsidRPr="00AE15FF">
        <w:rPr>
          <w:rFonts w:asciiTheme="minorHAnsi" w:eastAsia="Calibri" w:hAnsiTheme="minorHAnsi" w:cstheme="minorHAnsi"/>
          <w:bCs/>
          <w:u w:val="single"/>
        </w:rPr>
        <w:t>Even though it was flush with funds and undistracted by drone attacks</w:t>
      </w:r>
      <w:r w:rsidRPr="00AE15FF">
        <w:rPr>
          <w:rFonts w:asciiTheme="minorHAnsi" w:eastAsia="Calibri" w:hAnsiTheme="minorHAnsi" w:cstheme="minorHAnsi"/>
        </w:rPr>
        <w:t xml:space="preserve"> (or even by much surveillance), </w:t>
      </w:r>
      <w:proofErr w:type="spellStart"/>
      <w:r w:rsidRPr="00AE15FF">
        <w:rPr>
          <w:rFonts w:asciiTheme="minorHAnsi" w:eastAsia="Calibri" w:hAnsiTheme="minorHAnsi" w:cstheme="minorHAnsi"/>
          <w:bCs/>
          <w:u w:val="single"/>
        </w:rPr>
        <w:t>Aum</w:t>
      </w:r>
      <w:proofErr w:type="spellEnd"/>
      <w:r w:rsidRPr="00AE15FF">
        <w:rPr>
          <w:rFonts w:asciiTheme="minorHAnsi" w:eastAsia="Calibri" w:hAnsiTheme="minorHAnsi" w:cstheme="minorHAnsi"/>
          <w:bCs/>
          <w:u w:val="single"/>
        </w:rPr>
        <w:t xml:space="preserve"> Shinrikyo</w:t>
      </w:r>
      <w:r w:rsidRPr="00AE15FF">
        <w:rPr>
          <w:rFonts w:asciiTheme="minorHAnsi" w:eastAsia="Calibri" w:hAnsiTheme="minorHAnsi" w:cstheme="minorHAnsi"/>
          <w:b/>
          <w:bCs/>
          <w:u w:val="single"/>
        </w:rPr>
        <w:t xml:space="preserve"> </w:t>
      </w:r>
      <w:r w:rsidRPr="00AE15FF">
        <w:rPr>
          <w:rFonts w:asciiTheme="minorHAnsi" w:eastAsia="Calibri" w:hAnsiTheme="minorHAnsi" w:cstheme="minorHAnsi"/>
          <w:bCs/>
          <w:u w:val="single"/>
        </w:rPr>
        <w:t>abandoned its atomic efforts in frustration very early on. It</w:t>
      </w:r>
      <w:r w:rsidRPr="00AE15FF">
        <w:rPr>
          <w:rFonts w:asciiTheme="minorHAnsi" w:eastAsia="Calibri" w:hAnsiTheme="minorHAnsi" w:cstheme="minorHAnsi"/>
        </w:rPr>
        <w:t xml:space="preserve"> then </w:t>
      </w:r>
      <w:r w:rsidRPr="00AE15FF">
        <w:rPr>
          <w:rFonts w:asciiTheme="minorHAnsi" w:eastAsia="Calibri" w:hAnsiTheme="minorHAnsi" w:cstheme="minorHAnsi"/>
          <w:bCs/>
          <w:u w:val="single"/>
        </w:rPr>
        <w:t>moved to bio</w:t>
      </w:r>
      <w:r w:rsidRPr="00AE15FF">
        <w:rPr>
          <w:rFonts w:asciiTheme="minorHAnsi" w:eastAsia="Calibri" w:hAnsiTheme="minorHAnsi" w:cstheme="minorHAnsi"/>
        </w:rPr>
        <w:t xml:space="preserve">logical </w:t>
      </w:r>
      <w:r w:rsidRPr="00AE15FF">
        <w:rPr>
          <w:rFonts w:asciiTheme="minorHAnsi" w:eastAsia="Calibri" w:hAnsiTheme="minorHAnsi" w:cstheme="minorHAnsi"/>
          <w:bCs/>
          <w:u w:val="single"/>
        </w:rPr>
        <w:t>weapons, another complete</w:t>
      </w:r>
      <w:r w:rsidRPr="00AE15FF">
        <w:rPr>
          <w:rFonts w:asciiTheme="minorHAnsi" w:eastAsia="Calibri" w:hAnsiTheme="minorHAnsi" w:cstheme="minorHAnsi"/>
          <w:b/>
          <w:bCs/>
          <w:u w:val="single"/>
        </w:rPr>
        <w:t xml:space="preserve"> </w:t>
      </w:r>
      <w:r w:rsidRPr="00AE15FF">
        <w:rPr>
          <w:rFonts w:asciiTheme="minorHAnsi" w:eastAsia="Calibri" w:hAnsiTheme="minorHAnsi" w:cstheme="minorHAnsi"/>
          <w:bCs/>
          <w:u w:val="single"/>
        </w:rPr>
        <w:t xml:space="preserve">failure that inspired its leader to suggest that fears expressed in the </w:t>
      </w:r>
      <w:r w:rsidRPr="00AE15FF">
        <w:rPr>
          <w:rFonts w:asciiTheme="minorHAnsi" w:eastAsia="Calibri" w:hAnsiTheme="minorHAnsi" w:cstheme="minorHAnsi"/>
          <w:b/>
          <w:iCs/>
          <w:u w:val="single"/>
          <w:bdr w:val="single" w:sz="18" w:space="0" w:color="auto" w:frame="1"/>
        </w:rPr>
        <w:t>U</w:t>
      </w:r>
      <w:r w:rsidRPr="00AE15FF">
        <w:rPr>
          <w:rFonts w:asciiTheme="minorHAnsi" w:eastAsia="Calibri" w:hAnsiTheme="minorHAnsi" w:cstheme="minorHAnsi"/>
        </w:rPr>
        <w:t xml:space="preserve">nited </w:t>
      </w:r>
      <w:r w:rsidRPr="00AE15FF">
        <w:rPr>
          <w:rFonts w:asciiTheme="minorHAnsi" w:eastAsia="Calibri" w:hAnsiTheme="minorHAnsi" w:cstheme="minorHAnsi"/>
          <w:b/>
          <w:iCs/>
          <w:u w:val="single"/>
          <w:bdr w:val="single" w:sz="18" w:space="0" w:color="auto" w:frame="1"/>
        </w:rPr>
        <w:t>S</w:t>
      </w:r>
      <w:r w:rsidRPr="00AE15FF">
        <w:rPr>
          <w:rFonts w:asciiTheme="minorHAnsi" w:eastAsia="Calibri" w:hAnsiTheme="minorHAnsi" w:cstheme="minorHAnsi"/>
        </w:rPr>
        <w:t xml:space="preserve">tates </w:t>
      </w:r>
      <w:r w:rsidRPr="00AE15FF">
        <w:rPr>
          <w:rFonts w:asciiTheme="minorHAnsi" w:eastAsia="Calibri" w:hAnsiTheme="minorHAnsi" w:cstheme="minorHAnsi"/>
          <w:bCs/>
          <w:u w:val="single"/>
        </w:rPr>
        <w:t>of a biological attack were</w:t>
      </w:r>
      <w:r w:rsidRPr="00AE15FF">
        <w:rPr>
          <w:rFonts w:asciiTheme="minorHAnsi" w:eastAsia="Calibri" w:hAnsiTheme="minorHAnsi" w:cstheme="minorHAnsi"/>
        </w:rPr>
        <w:t xml:space="preserve"> </w:t>
      </w:r>
      <w:proofErr w:type="gramStart"/>
      <w:r w:rsidRPr="00AE15FF">
        <w:rPr>
          <w:rFonts w:asciiTheme="minorHAnsi" w:eastAsia="Calibri" w:hAnsiTheme="minorHAnsi" w:cstheme="minorHAnsi"/>
        </w:rPr>
        <w:t xml:space="preserve">actually </w:t>
      </w:r>
      <w:r w:rsidRPr="00AE15FF">
        <w:rPr>
          <w:rFonts w:asciiTheme="minorHAnsi" w:eastAsia="Calibri" w:hAnsiTheme="minorHAnsi" w:cstheme="minorHAnsi"/>
          <w:bCs/>
          <w:u w:val="single"/>
        </w:rPr>
        <w:t>a</w:t>
      </w:r>
      <w:proofErr w:type="gramEnd"/>
      <w:r w:rsidRPr="00AE15FF">
        <w:rPr>
          <w:rFonts w:asciiTheme="minorHAnsi" w:eastAsia="Calibri" w:hAnsiTheme="minorHAnsi" w:cstheme="minorHAnsi"/>
          <w:bCs/>
          <w:u w:val="single"/>
        </w:rPr>
        <w:t xml:space="preserve"> ruse to tempt terrorist groups to pursue the weapons. </w:t>
      </w:r>
      <w:r w:rsidRPr="00AE15FF">
        <w:rPr>
          <w:rFonts w:asciiTheme="minorHAnsi" w:eastAsia="Calibri" w:hAnsiTheme="minorHAnsi" w:cstheme="minorHAnsi"/>
        </w:rPr>
        <w:t>The group did finally manage to release some sarin gas in a Tokyo subway that killed 13 and led to the group's terminal shutdown, as well as to 16 years (and counting) of pronouncements that WMD terrorism is the wave of the future. No elephants there, either.</w:t>
      </w:r>
    </w:p>
    <w:p w14:paraId="6549D780" w14:textId="77777777" w:rsidR="000D351C" w:rsidRPr="000D351C" w:rsidRDefault="000D351C" w:rsidP="000D351C"/>
    <w:p w14:paraId="01A397C9" w14:textId="5957E9AA" w:rsidR="00C3658F" w:rsidRPr="007D3D23" w:rsidRDefault="00C3658F" w:rsidP="00C3658F">
      <w:pPr>
        <w:pStyle w:val="Heading3"/>
        <w:rPr>
          <w:rFonts w:cs="Times New Roman"/>
        </w:rPr>
      </w:pPr>
      <w:r w:rsidRPr="007D3D23">
        <w:rPr>
          <w:rFonts w:cs="Times New Roman"/>
        </w:rPr>
        <w:t xml:space="preserve">Demo Solves </w:t>
      </w:r>
      <w:proofErr w:type="spellStart"/>
      <w:r w:rsidRPr="007D3D23">
        <w:rPr>
          <w:rFonts w:cs="Times New Roman"/>
        </w:rPr>
        <w:t>Tism</w:t>
      </w:r>
      <w:proofErr w:type="spellEnd"/>
    </w:p>
    <w:p w14:paraId="40949E39" w14:textId="77777777" w:rsidR="00C3658F" w:rsidRPr="007D3D23" w:rsidRDefault="00C3658F" w:rsidP="00C3658F">
      <w:pPr>
        <w:pStyle w:val="Heading4"/>
        <w:rPr>
          <w:rFonts w:cs="Times New Roman"/>
        </w:rPr>
      </w:pPr>
      <w:r w:rsidRPr="007D3D23">
        <w:rPr>
          <w:rFonts w:cs="Times New Roman"/>
        </w:rPr>
        <w:t xml:space="preserve">Democracy is the primary factor that decreases terrorism – prefer statistical models </w:t>
      </w:r>
    </w:p>
    <w:p w14:paraId="2086D1AB" w14:textId="77777777" w:rsidR="00C3658F" w:rsidRPr="007D3D23" w:rsidRDefault="00C3658F" w:rsidP="00C3658F">
      <w:r w:rsidRPr="007D3D23">
        <w:t>[</w:t>
      </w:r>
      <w:proofErr w:type="spellStart"/>
      <w:r w:rsidRPr="007D3D23">
        <w:rPr>
          <w:rStyle w:val="Style13ptBold"/>
        </w:rPr>
        <w:t>Shahrouri</w:t>
      </w:r>
      <w:proofErr w:type="spellEnd"/>
      <w:r w:rsidRPr="007D3D23">
        <w:t xml:space="preserve">, </w:t>
      </w:r>
      <w:proofErr w:type="spellStart"/>
      <w:r w:rsidRPr="007D3D23">
        <w:t>Nahla</w:t>
      </w:r>
      <w:proofErr w:type="spellEnd"/>
      <w:r w:rsidRPr="007D3D23">
        <w:t xml:space="preserve">., </w:t>
      </w:r>
      <w:r w:rsidRPr="007D3D23">
        <w:rPr>
          <w:rStyle w:val="Style13ptBold"/>
        </w:rPr>
        <w:t>08</w:t>
      </w:r>
      <w:r w:rsidRPr="007D3D23">
        <w:t xml:space="preserve"> , Cal State Fullerton and has published in the International Journal on World Peace, "Does a link exist between democracy and terrorism?," No Publication, </w:t>
      </w:r>
      <w:hyperlink r:id="rId56" w:history="1">
        <w:r w:rsidRPr="007D3D23">
          <w:rPr>
            <w:rStyle w:val="Hyperlink"/>
          </w:rPr>
          <w:t>https://search-proquest-com.proxy.lib.umich.edu/docview/304827450/4A2DD0F6561B49DFPQ/3?accountid=14667</w:t>
        </w:r>
      </w:hyperlink>
      <w:r w:rsidRPr="007D3D23">
        <w:t>]</w:t>
      </w:r>
    </w:p>
    <w:p w14:paraId="6F26423E" w14:textId="77777777" w:rsidR="00C3658F" w:rsidRPr="007D3D23" w:rsidRDefault="00C3658F" w:rsidP="00C3658F">
      <w:pPr>
        <w:rPr>
          <w:u w:val="single"/>
        </w:rPr>
      </w:pPr>
      <w:r w:rsidRPr="007D3D23">
        <w:rPr>
          <w:rStyle w:val="StyleUnderline"/>
        </w:rPr>
        <w:t>The goal of this regression was to examine a basic relationship between democracy and terrorism</w:t>
      </w:r>
      <w:r w:rsidRPr="007D3D23">
        <w:rPr>
          <w:sz w:val="14"/>
        </w:rPr>
        <w:t xml:space="preserve">. </w:t>
      </w:r>
      <w:r w:rsidRPr="007D3D23">
        <w:rPr>
          <w:rStyle w:val="StyleUnderline"/>
        </w:rPr>
        <w:t>Two regressions were conducted, one for each model.</w:t>
      </w:r>
      <w:r w:rsidRPr="007D3D23">
        <w:rPr>
          <w:sz w:val="14"/>
        </w:rPr>
        <w:t xml:space="preserve"> The </w:t>
      </w:r>
      <w:r w:rsidRPr="007D3D23">
        <w:rPr>
          <w:rStyle w:val="StyleUnderline"/>
        </w:rPr>
        <w:t xml:space="preserve">dependent variable in the regression is the log of the number of people killed due to terrorism </w:t>
      </w:r>
      <w:proofErr w:type="gramStart"/>
      <w:r w:rsidRPr="007D3D23">
        <w:rPr>
          <w:sz w:val="14"/>
        </w:rPr>
        <w:t>in a given</w:t>
      </w:r>
      <w:proofErr w:type="gramEnd"/>
      <w:r w:rsidRPr="007D3D23">
        <w:rPr>
          <w:sz w:val="14"/>
        </w:rPr>
        <w:t xml:space="preserve"> month. </w:t>
      </w:r>
      <w:r w:rsidRPr="007D3D23">
        <w:rPr>
          <w:rStyle w:val="StyleUnderline"/>
        </w:rPr>
        <w:t>The lagged dependent variables were included in each model in order to eliminate the effects of serial correlation</w:t>
      </w:r>
      <w:r w:rsidRPr="007D3D23">
        <w:rPr>
          <w:sz w:val="14"/>
        </w:rPr>
        <w:t>. The main variable of interest in this regression is "</w:t>
      </w:r>
      <w:proofErr w:type="spellStart"/>
      <w:r w:rsidRPr="007D3D23">
        <w:rPr>
          <w:sz w:val="14"/>
        </w:rPr>
        <w:t>Democ</w:t>
      </w:r>
      <w:proofErr w:type="spellEnd"/>
      <w:r w:rsidRPr="007D3D23">
        <w:rPr>
          <w:sz w:val="14"/>
        </w:rPr>
        <w:t xml:space="preserve">," which is the average democracy score of the attacked countries during the same period. </w:t>
      </w:r>
      <w:r w:rsidRPr="007D3D23">
        <w:rPr>
          <w:rStyle w:val="StyleUnderline"/>
        </w:rPr>
        <w:t xml:space="preserve">The results of Model I are shown in Table 2. Table 2 </w:t>
      </w:r>
      <w:r w:rsidRPr="007D3D23">
        <w:rPr>
          <w:rStyle w:val="Emphasis"/>
        </w:rPr>
        <w:t>shows a negative relationship</w:t>
      </w:r>
      <w:r w:rsidRPr="007D3D23">
        <w:rPr>
          <w:rStyle w:val="StyleUnderline"/>
        </w:rPr>
        <w:t xml:space="preserve"> between the total number of people killed due to terrorism and the average democracy score of attacked countries</w:t>
      </w:r>
      <w:r w:rsidRPr="007D3D23">
        <w:rPr>
          <w:sz w:val="14"/>
        </w:rPr>
        <w:t xml:space="preserve">. In other words, </w:t>
      </w:r>
      <w:r w:rsidRPr="007D3D23">
        <w:rPr>
          <w:rStyle w:val="StyleUnderline"/>
        </w:rPr>
        <w:t>the higher the democracy score, the lower the number of people killed due to terrorism</w:t>
      </w:r>
      <w:r w:rsidRPr="007D3D23">
        <w:rPr>
          <w:sz w:val="14"/>
        </w:rPr>
        <w:t xml:space="preserve">. Based on this regression, on average, a one percentage point increase in democracy score results in 0.19 percentage decrease in number of people killed due to terrorism. </w:t>
      </w:r>
      <w:r w:rsidRPr="007D3D23">
        <w:rPr>
          <w:rStyle w:val="Emphasis"/>
        </w:rPr>
        <w:t>The results indicate that the correlation is statistically significant</w:t>
      </w:r>
      <w:r w:rsidRPr="007D3D23">
        <w:rPr>
          <w:sz w:val="14"/>
        </w:rPr>
        <w:t xml:space="preserve">, </w:t>
      </w:r>
      <w:r w:rsidRPr="007D3D23">
        <w:rPr>
          <w:rStyle w:val="StyleUnderline"/>
        </w:rPr>
        <w:t>which means that there is a meaningful relationship between democracy and terrorism</w:t>
      </w:r>
      <w:r w:rsidRPr="007D3D23">
        <w:rPr>
          <w:sz w:val="14"/>
        </w:rPr>
        <w:t xml:space="preserve">. </w:t>
      </w:r>
      <w:r w:rsidRPr="007D3D23">
        <w:rPr>
          <w:rStyle w:val="StyleUnderline"/>
        </w:rPr>
        <w:t>The regression has an R-squared of 0.8</w:t>
      </w:r>
      <w:r w:rsidRPr="007D3D23">
        <w:rPr>
          <w:sz w:val="14"/>
        </w:rPr>
        <w:t xml:space="preserve">, which means eighty-seven percent of the variations of the dependent variable is explained by the variations in the independent variables. </w:t>
      </w:r>
      <w:r w:rsidRPr="007D3D23">
        <w:rPr>
          <w:rStyle w:val="StyleUnderline"/>
        </w:rPr>
        <w:t>The test of serial correlation was applied to the residual of the regression to verify that autocorrelation was eliminated after the regression.</w:t>
      </w:r>
      <w:r w:rsidRPr="007D3D23">
        <w:rPr>
          <w:sz w:val="14"/>
        </w:rPr>
        <w:t xml:space="preserve"> Table 3 (see Appendix) shows the results of the test. </w:t>
      </w:r>
      <w:r w:rsidRPr="007D3D23">
        <w:rPr>
          <w:rStyle w:val="StyleUnderline"/>
        </w:rPr>
        <w:t xml:space="preserve">A </w:t>
      </w:r>
      <w:proofErr w:type="spellStart"/>
      <w:r w:rsidRPr="007D3D23">
        <w:rPr>
          <w:rStyle w:val="StyleUnderline"/>
        </w:rPr>
        <w:t>CHI-Square</w:t>
      </w:r>
      <w:proofErr w:type="spellEnd"/>
      <w:r w:rsidRPr="007D3D23">
        <w:rPr>
          <w:rStyle w:val="StyleUnderline"/>
        </w:rPr>
        <w:t xml:space="preserve"> test with 300 degrees of freedom is the benchmark for evaluating the serial correlation</w:t>
      </w:r>
      <w:r w:rsidRPr="007D3D23">
        <w:rPr>
          <w:sz w:val="14"/>
        </w:rPr>
        <w:t xml:space="preserve"> and heteroskedasticity test. The critical </w:t>
      </w:r>
      <w:proofErr w:type="spellStart"/>
      <w:r w:rsidRPr="007D3D23">
        <w:rPr>
          <w:sz w:val="14"/>
        </w:rPr>
        <w:t>CHI-Square</w:t>
      </w:r>
      <w:proofErr w:type="spellEnd"/>
      <w:r w:rsidRPr="007D3D23">
        <w:rPr>
          <w:sz w:val="14"/>
        </w:rPr>
        <w:t xml:space="preserve"> with 300 degrees of freedom is equal to 341.40. Based on the Breusch-Godfrey Serial Correlation LM Test, which tests for auto correlation, </w:t>
      </w:r>
      <w:proofErr w:type="spellStart"/>
      <w:r w:rsidRPr="007D3D23">
        <w:rPr>
          <w:sz w:val="14"/>
        </w:rPr>
        <w:t>Obs</w:t>
      </w:r>
      <w:proofErr w:type="spellEnd"/>
      <w:r w:rsidRPr="007D3D23">
        <w:rPr>
          <w:sz w:val="14"/>
        </w:rPr>
        <w:t xml:space="preserve">*R-squared has a value of 1.43, which is significantly lower than the critical </w:t>
      </w:r>
      <w:proofErr w:type="spellStart"/>
      <w:r w:rsidRPr="007D3D23">
        <w:rPr>
          <w:sz w:val="14"/>
        </w:rPr>
        <w:t>CHI-Square</w:t>
      </w:r>
      <w:proofErr w:type="spellEnd"/>
      <w:r w:rsidRPr="007D3D23">
        <w:rPr>
          <w:sz w:val="14"/>
        </w:rPr>
        <w:t xml:space="preserve"> value of 341 and hence the null hypothesis of no serial correlation could not be rejected. That is, no serial correlation could be detected in the residuals of the regression. To test for heteroskedasticity, ARCH LM test was conducted. </w:t>
      </w:r>
      <w:proofErr w:type="gramStart"/>
      <w:r w:rsidRPr="007D3D23">
        <w:rPr>
          <w:sz w:val="14"/>
        </w:rPr>
        <w:t>Similar to</w:t>
      </w:r>
      <w:proofErr w:type="gramEnd"/>
      <w:r w:rsidRPr="007D3D23">
        <w:rPr>
          <w:sz w:val="14"/>
        </w:rPr>
        <w:t xml:space="preserve"> the Breusch-Godfrey Serial Correlation LM Test, Table 4 (see Appendix) shows an </w:t>
      </w:r>
      <w:proofErr w:type="spellStart"/>
      <w:r w:rsidRPr="007D3D23">
        <w:rPr>
          <w:sz w:val="14"/>
        </w:rPr>
        <w:t>Obs</w:t>
      </w:r>
      <w:proofErr w:type="spellEnd"/>
      <w:r w:rsidRPr="007D3D23">
        <w:rPr>
          <w:sz w:val="14"/>
        </w:rPr>
        <w:t>*</w:t>
      </w:r>
      <w:proofErr w:type="spellStart"/>
      <w:r w:rsidRPr="007D3D23">
        <w:rPr>
          <w:sz w:val="14"/>
        </w:rPr>
        <w:t>Rsquared</w:t>
      </w:r>
      <w:proofErr w:type="spellEnd"/>
      <w:r w:rsidRPr="007D3D23">
        <w:rPr>
          <w:sz w:val="14"/>
        </w:rPr>
        <w:t xml:space="preserve"> value of 3.21, which is significantly lower than the critical </w:t>
      </w:r>
      <w:proofErr w:type="spellStart"/>
      <w:r w:rsidRPr="007D3D23">
        <w:rPr>
          <w:sz w:val="14"/>
        </w:rPr>
        <w:t>CHI-Square</w:t>
      </w:r>
      <w:proofErr w:type="spellEnd"/>
      <w:r w:rsidRPr="007D3D23">
        <w:rPr>
          <w:sz w:val="14"/>
        </w:rPr>
        <w:t xml:space="preserve"> value of 341 and hence the null hypothesis of no heteroskedasticity could not be rejected. That is, no heteroskedasticity could be detected in the residuals of the regression. </w:t>
      </w:r>
      <w:r w:rsidRPr="007D3D23">
        <w:rPr>
          <w:rStyle w:val="StyleUnderline"/>
        </w:rPr>
        <w:t>Model II The results of the second model, cross-sectional time series</w:t>
      </w:r>
      <w:r w:rsidRPr="007D3D23">
        <w:rPr>
          <w:sz w:val="14"/>
        </w:rPr>
        <w:t xml:space="preserve">, are shown in table 3. Table 3 </w:t>
      </w:r>
      <w:r w:rsidRPr="007D3D23">
        <w:rPr>
          <w:rStyle w:val="Emphasis"/>
        </w:rPr>
        <w:t>shows a negative relationship between the total number of people</w:t>
      </w:r>
      <w:r w:rsidRPr="007D3D23">
        <w:rPr>
          <w:sz w:val="14"/>
        </w:rPr>
        <w:t xml:space="preserve"> killed due to terrorism and the average democracy score of attacked countries. </w:t>
      </w:r>
      <w:r w:rsidRPr="007D3D23">
        <w:rPr>
          <w:rStyle w:val="StyleUnderline"/>
        </w:rPr>
        <w:t xml:space="preserve">In other words, the higher the democracy score, the lower the number of people killed due to terrorism. Based on this regression, on average, a </w:t>
      </w:r>
      <w:proofErr w:type="gramStart"/>
      <w:r w:rsidRPr="007D3D23">
        <w:rPr>
          <w:rStyle w:val="StyleUnderline"/>
        </w:rPr>
        <w:t>one point</w:t>
      </w:r>
      <w:proofErr w:type="gramEnd"/>
      <w:r w:rsidRPr="007D3D23">
        <w:rPr>
          <w:rStyle w:val="StyleUnderline"/>
        </w:rPr>
        <w:t xml:space="preserve"> increase in democracy score results in 0.011 decrease in the log of the number of people killed due to terrorism. </w:t>
      </w:r>
      <w:r w:rsidRPr="007D3D23">
        <w:rPr>
          <w:sz w:val="14"/>
        </w:rPr>
        <w:t xml:space="preserve">The results indicate that the correlation is statistically significant, which means that there is a meaningful relationship between democracy and terrorism. </w:t>
      </w:r>
      <w:r w:rsidRPr="007D3D23">
        <w:rPr>
          <w:rStyle w:val="StyleUnderline"/>
        </w:rPr>
        <w:t>The regression has an R-squared of 0.45</w:t>
      </w:r>
      <w:r w:rsidRPr="007D3D23">
        <w:rPr>
          <w:sz w:val="14"/>
        </w:rPr>
        <w:t xml:space="preserve">, which means forty-five percent of the variations of the dependent variable is explained by the variations in the independent variables. Results of both models confirm each other indicating the robustness of the findings. Both show a negative relationship between the level of democracy signified by the </w:t>
      </w:r>
      <w:proofErr w:type="spellStart"/>
      <w:r w:rsidRPr="007D3D23">
        <w:rPr>
          <w:sz w:val="14"/>
        </w:rPr>
        <w:t>Democ</w:t>
      </w:r>
      <w:proofErr w:type="spellEnd"/>
      <w:r w:rsidRPr="007D3D23">
        <w:rPr>
          <w:sz w:val="14"/>
        </w:rPr>
        <w:t xml:space="preserve"> variable and the number of people killed due to terrorism. </w:t>
      </w:r>
      <w:r w:rsidRPr="007D3D23">
        <w:rPr>
          <w:rStyle w:val="StyleUnderline"/>
        </w:rPr>
        <w:t xml:space="preserve">Significance level of both models is extremely close at approximately 2.5. Other variables included in the model were mostly insignificant except for the population of a country, which in a way </w:t>
      </w:r>
      <w:r w:rsidRPr="007D3D23">
        <w:rPr>
          <w:sz w:val="14"/>
        </w:rPr>
        <w:t xml:space="preserve">34 </w:t>
      </w:r>
      <w:r w:rsidRPr="007D3D23">
        <w:rPr>
          <w:rStyle w:val="StyleUnderline"/>
        </w:rPr>
        <w:t xml:space="preserve">makes sense since a larger population means a higher likelihood of terrorist events and more terrorism deaths. </w:t>
      </w:r>
      <w:r w:rsidRPr="007D3D23">
        <w:rPr>
          <w:sz w:val="14"/>
        </w:rPr>
        <w:t xml:space="preserve">Lagged independent variables in both models were highly significant. This has many meanings. </w:t>
      </w:r>
      <w:r w:rsidRPr="007D3D23">
        <w:rPr>
          <w:rStyle w:val="StyleUnderline"/>
        </w:rPr>
        <w:t>One can be that political terrorism has some sort of momentum that affects future events.</w:t>
      </w:r>
      <w:r w:rsidRPr="007D3D23">
        <w:rPr>
          <w:sz w:val="14"/>
        </w:rPr>
        <w:t xml:space="preserve"> Another can be that the lagged variables are capturing the effects of some unknown omitted variables that were not included in the model. Those omitted variables may not be readily measurable or represented by a data set. </w:t>
      </w:r>
      <w:r w:rsidRPr="007D3D23">
        <w:rPr>
          <w:rStyle w:val="StyleUnderline"/>
        </w:rPr>
        <w:t xml:space="preserve">An example can be religious education and </w:t>
      </w:r>
      <w:r w:rsidRPr="007D3D23">
        <w:rPr>
          <w:rStyle w:val="Emphasis"/>
        </w:rPr>
        <w:t>indoctrination, culture, history and background of the country</w:t>
      </w:r>
      <w:r w:rsidRPr="007D3D23">
        <w:rPr>
          <w:rStyle w:val="StyleUnderline"/>
        </w:rPr>
        <w:t xml:space="preserve">, which are measures that cannot be easily quantified. </w:t>
      </w:r>
      <w:r w:rsidRPr="007D3D23">
        <w:rPr>
          <w:sz w:val="14"/>
        </w:rPr>
        <w:t>There are several implications to these findings. Mainly</w:t>
      </w:r>
      <w:r w:rsidRPr="007D3D23">
        <w:rPr>
          <w:rStyle w:val="StyleUnderline"/>
        </w:rPr>
        <w:t xml:space="preserve">, there are numerous variables that can influence terrorism. However, </w:t>
      </w:r>
      <w:r w:rsidRPr="007D3D23">
        <w:rPr>
          <w:rStyle w:val="Emphasis"/>
        </w:rPr>
        <w:t xml:space="preserve">the level of democracy stands out. </w:t>
      </w:r>
      <w:r w:rsidRPr="007D3D23">
        <w:rPr>
          <w:sz w:val="14"/>
        </w:rPr>
        <w:t xml:space="preserve">Although </w:t>
      </w:r>
      <w:r w:rsidRPr="007D3D23">
        <w:rPr>
          <w:rStyle w:val="StyleUnderline"/>
        </w:rPr>
        <w:t xml:space="preserve">other variables included in this model contributed to the level of terrorism, they </w:t>
      </w:r>
      <w:r w:rsidRPr="007D3D23">
        <w:rPr>
          <w:rStyle w:val="Emphasis"/>
        </w:rPr>
        <w:t>were not significant</w:t>
      </w:r>
      <w:r w:rsidRPr="007D3D23">
        <w:rPr>
          <w:rStyle w:val="StyleUnderline"/>
        </w:rPr>
        <w:t xml:space="preserve">. </w:t>
      </w:r>
      <w:r w:rsidRPr="007D3D23">
        <w:rPr>
          <w:sz w:val="14"/>
        </w:rPr>
        <w:t xml:space="preserve">The significance of the lagged variables can be applied in two ways. One way is that events of terrorism have momentum and may not necessarily cease immediately upon certain actions and may need the time to gradually take effect and diminish the magnitude of terrorism over time. Another way is that the lagged variables act as proxies for the omitted variables. Many of which are difficult to quantify. In the absence of these non-quantifiable variables, the lagged variables can be a substitute in predicting future levels of terrorism. </w:t>
      </w:r>
      <w:r w:rsidRPr="007D3D23">
        <w:rPr>
          <w:rStyle w:val="StyleUnderline"/>
        </w:rPr>
        <w:t xml:space="preserve">The main policy implication of these findings is that one way to reduce terrorism over the </w:t>
      </w:r>
      <w:r w:rsidRPr="007D3D23">
        <w:rPr>
          <w:rStyle w:val="Emphasis"/>
        </w:rPr>
        <w:t>long run is to increase democratization</w:t>
      </w:r>
      <w:r w:rsidRPr="007D3D23">
        <w:rPr>
          <w:rStyle w:val="StyleUnderline"/>
        </w:rPr>
        <w:t xml:space="preserve">. Improving the welfare of society through increased wealth and health benefits is </w:t>
      </w:r>
      <w:r w:rsidRPr="007D3D23">
        <w:rPr>
          <w:rStyle w:val="Emphasis"/>
        </w:rPr>
        <w:t>not nearly as effective as democratization</w:t>
      </w:r>
      <w:r w:rsidRPr="007D3D23">
        <w:rPr>
          <w:sz w:val="14"/>
        </w:rPr>
        <w:t xml:space="preserve">. </w:t>
      </w:r>
      <w:r w:rsidRPr="007D3D23">
        <w:rPr>
          <w:rStyle w:val="StyleUnderline"/>
        </w:rPr>
        <w:t>The findings in this thesis are instrumental in understanding the relationship between democracy and terrorism.</w:t>
      </w:r>
      <w:r w:rsidRPr="007D3D23">
        <w:rPr>
          <w:sz w:val="14"/>
        </w:rPr>
        <w:t xml:space="preserve"> Up to this point the understanding of the relationship between democracy and terrorism has been mixed. On the one hand, theorists argue that democracy is the answer in reducing or eliminating terrorism, as my study has found; and, on the other hand, some theorists argue that not only will democracy not reduce terrorism, it will provoke it. For example, critics of Kant's (1795) "Perpetual Peace" idea are arguing against a theory that never has been implemented. They use examples from </w:t>
      </w:r>
      <w:r w:rsidRPr="007D3D23">
        <w:rPr>
          <w:rStyle w:val="StyleUnderline"/>
        </w:rPr>
        <w:t>Republics that are flawed and are at least mildly corrupt in order to argue that Kant's theory does not work even though their examples are based on governments that do not base their policies on their own constitutions.</w:t>
      </w:r>
    </w:p>
    <w:p w14:paraId="05058A3B" w14:textId="77777777" w:rsidR="00C3658F" w:rsidRPr="007D3D23" w:rsidRDefault="00C3658F" w:rsidP="00C3658F"/>
    <w:sectPr w:rsidR="00C3658F" w:rsidRPr="007D3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1B00A" w14:textId="77777777" w:rsidR="00E813CA" w:rsidRDefault="00E813CA" w:rsidP="001C0AA1">
      <w:r>
        <w:separator/>
      </w:r>
    </w:p>
  </w:endnote>
  <w:endnote w:type="continuationSeparator" w:id="0">
    <w:p w14:paraId="586E1D5B" w14:textId="77777777" w:rsidR="00E813CA" w:rsidRDefault="00E813CA" w:rsidP="001C0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F0473" w14:textId="77777777" w:rsidR="00E813CA" w:rsidRDefault="00E813CA" w:rsidP="001C0AA1">
      <w:r>
        <w:separator/>
      </w:r>
    </w:p>
  </w:footnote>
  <w:footnote w:type="continuationSeparator" w:id="0">
    <w:p w14:paraId="0BAA0E46" w14:textId="77777777" w:rsidR="00E813CA" w:rsidRDefault="00E813CA" w:rsidP="001C0A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1725280"/>
    <w:docVar w:name="VerbatimVersion" w:val="5.1"/>
  </w:docVars>
  <w:rsids>
    <w:rsidRoot w:val="003548D3"/>
    <w:rsid w:val="000139A3"/>
    <w:rsid w:val="00016D4F"/>
    <w:rsid w:val="0006090E"/>
    <w:rsid w:val="00086C82"/>
    <w:rsid w:val="000A1EC1"/>
    <w:rsid w:val="000D351C"/>
    <w:rsid w:val="000E5C59"/>
    <w:rsid w:val="00100833"/>
    <w:rsid w:val="00104529"/>
    <w:rsid w:val="00105942"/>
    <w:rsid w:val="00107396"/>
    <w:rsid w:val="00144A4C"/>
    <w:rsid w:val="00144E3A"/>
    <w:rsid w:val="001532B5"/>
    <w:rsid w:val="0016042A"/>
    <w:rsid w:val="00176AB0"/>
    <w:rsid w:val="00177B7D"/>
    <w:rsid w:val="0018322D"/>
    <w:rsid w:val="001902BE"/>
    <w:rsid w:val="001B5776"/>
    <w:rsid w:val="001B7D32"/>
    <w:rsid w:val="001C0AA1"/>
    <w:rsid w:val="001C20A2"/>
    <w:rsid w:val="001E527A"/>
    <w:rsid w:val="001F78CE"/>
    <w:rsid w:val="002269E5"/>
    <w:rsid w:val="0023402A"/>
    <w:rsid w:val="00251FC7"/>
    <w:rsid w:val="00252655"/>
    <w:rsid w:val="002855A7"/>
    <w:rsid w:val="002B0EF8"/>
    <w:rsid w:val="002B146A"/>
    <w:rsid w:val="002B5E17"/>
    <w:rsid w:val="002D13F8"/>
    <w:rsid w:val="002D30B3"/>
    <w:rsid w:val="002F6B5E"/>
    <w:rsid w:val="00306DD2"/>
    <w:rsid w:val="00315690"/>
    <w:rsid w:val="00316B75"/>
    <w:rsid w:val="00325646"/>
    <w:rsid w:val="00337FB0"/>
    <w:rsid w:val="003460F2"/>
    <w:rsid w:val="003548D3"/>
    <w:rsid w:val="0038158C"/>
    <w:rsid w:val="003902BA"/>
    <w:rsid w:val="00397079"/>
    <w:rsid w:val="003A09E2"/>
    <w:rsid w:val="003C1A39"/>
    <w:rsid w:val="003C4F46"/>
    <w:rsid w:val="00407037"/>
    <w:rsid w:val="00440DA4"/>
    <w:rsid w:val="004605D6"/>
    <w:rsid w:val="004A67A2"/>
    <w:rsid w:val="004C60E8"/>
    <w:rsid w:val="004E3579"/>
    <w:rsid w:val="004E728B"/>
    <w:rsid w:val="004F39E0"/>
    <w:rsid w:val="00511FDD"/>
    <w:rsid w:val="00537BD5"/>
    <w:rsid w:val="00546E8E"/>
    <w:rsid w:val="0057268A"/>
    <w:rsid w:val="005826BF"/>
    <w:rsid w:val="005D2912"/>
    <w:rsid w:val="006065BD"/>
    <w:rsid w:val="00645FA9"/>
    <w:rsid w:val="00647866"/>
    <w:rsid w:val="00665003"/>
    <w:rsid w:val="00691A79"/>
    <w:rsid w:val="006A2AD0"/>
    <w:rsid w:val="006C2375"/>
    <w:rsid w:val="006D4ECC"/>
    <w:rsid w:val="00706C02"/>
    <w:rsid w:val="007172DC"/>
    <w:rsid w:val="00722258"/>
    <w:rsid w:val="007243E5"/>
    <w:rsid w:val="00742661"/>
    <w:rsid w:val="00766EA0"/>
    <w:rsid w:val="007A2226"/>
    <w:rsid w:val="007B68B2"/>
    <w:rsid w:val="007D3D23"/>
    <w:rsid w:val="007F5B66"/>
    <w:rsid w:val="00823A1C"/>
    <w:rsid w:val="00834DC6"/>
    <w:rsid w:val="00845B9D"/>
    <w:rsid w:val="00860984"/>
    <w:rsid w:val="008B3ECB"/>
    <w:rsid w:val="008B4E85"/>
    <w:rsid w:val="008C1B2E"/>
    <w:rsid w:val="008F0830"/>
    <w:rsid w:val="0091627E"/>
    <w:rsid w:val="009629FF"/>
    <w:rsid w:val="0097032B"/>
    <w:rsid w:val="009876AE"/>
    <w:rsid w:val="009D2EAD"/>
    <w:rsid w:val="009D54B2"/>
    <w:rsid w:val="009E1922"/>
    <w:rsid w:val="009F7ED2"/>
    <w:rsid w:val="00A10F27"/>
    <w:rsid w:val="00A11569"/>
    <w:rsid w:val="00A50B15"/>
    <w:rsid w:val="00A61B68"/>
    <w:rsid w:val="00A93661"/>
    <w:rsid w:val="00A95652"/>
    <w:rsid w:val="00AC0AB8"/>
    <w:rsid w:val="00AE0C49"/>
    <w:rsid w:val="00B33C6D"/>
    <w:rsid w:val="00B374AE"/>
    <w:rsid w:val="00B40EA9"/>
    <w:rsid w:val="00B4508F"/>
    <w:rsid w:val="00B55AD5"/>
    <w:rsid w:val="00B8057C"/>
    <w:rsid w:val="00BB135D"/>
    <w:rsid w:val="00BD2128"/>
    <w:rsid w:val="00BD6238"/>
    <w:rsid w:val="00BF593B"/>
    <w:rsid w:val="00BF773A"/>
    <w:rsid w:val="00BF7E81"/>
    <w:rsid w:val="00C13773"/>
    <w:rsid w:val="00C17CC8"/>
    <w:rsid w:val="00C3658F"/>
    <w:rsid w:val="00C55EDE"/>
    <w:rsid w:val="00C83417"/>
    <w:rsid w:val="00C9604F"/>
    <w:rsid w:val="00CA19AA"/>
    <w:rsid w:val="00CC0BF6"/>
    <w:rsid w:val="00CC5298"/>
    <w:rsid w:val="00CD736E"/>
    <w:rsid w:val="00CD798D"/>
    <w:rsid w:val="00CE161E"/>
    <w:rsid w:val="00CF59A8"/>
    <w:rsid w:val="00D325A9"/>
    <w:rsid w:val="00D36A8A"/>
    <w:rsid w:val="00D50DA0"/>
    <w:rsid w:val="00D61409"/>
    <w:rsid w:val="00D6691E"/>
    <w:rsid w:val="00D71170"/>
    <w:rsid w:val="00D7377C"/>
    <w:rsid w:val="00D90970"/>
    <w:rsid w:val="00DA1C92"/>
    <w:rsid w:val="00DA25D4"/>
    <w:rsid w:val="00DA6538"/>
    <w:rsid w:val="00DC1AF1"/>
    <w:rsid w:val="00DF56F1"/>
    <w:rsid w:val="00E15E75"/>
    <w:rsid w:val="00E5262C"/>
    <w:rsid w:val="00E813CA"/>
    <w:rsid w:val="00EA46D7"/>
    <w:rsid w:val="00EC7DC4"/>
    <w:rsid w:val="00ED30CF"/>
    <w:rsid w:val="00F0225E"/>
    <w:rsid w:val="00F176EF"/>
    <w:rsid w:val="00F45E10"/>
    <w:rsid w:val="00F6364A"/>
    <w:rsid w:val="00F9113A"/>
    <w:rsid w:val="00FC3B62"/>
    <w:rsid w:val="00FD5AD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8C91"/>
  <w15:chartTrackingRefBased/>
  <w15:docId w15:val="{CC7E6A3D-F711-49B9-9CD2-26BF2C5C5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F0225E"/>
    <w:rPr>
      <w:rFonts w:ascii="Calibri" w:hAnsi="Calibri"/>
    </w:rPr>
  </w:style>
  <w:style w:type="paragraph" w:styleId="Heading1">
    <w:name w:val="heading 1"/>
    <w:aliases w:val="Pocket"/>
    <w:basedOn w:val="Normal"/>
    <w:next w:val="Normal"/>
    <w:link w:val="Heading1Char"/>
    <w:qFormat/>
    <w:rsid w:val="00F022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F022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 Char,Char"/>
    <w:basedOn w:val="Normal"/>
    <w:next w:val="Normal"/>
    <w:link w:val="Heading3Char"/>
    <w:uiPriority w:val="2"/>
    <w:unhideWhenUsed/>
    <w:qFormat/>
    <w:rsid w:val="00F022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F022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022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225E"/>
  </w:style>
  <w:style w:type="character" w:customStyle="1" w:styleId="Heading1Char">
    <w:name w:val="Heading 1 Char"/>
    <w:aliases w:val="Pocket Char"/>
    <w:basedOn w:val="DefaultParagraphFont"/>
    <w:link w:val="Heading1"/>
    <w:rsid w:val="00F0225E"/>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F0225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022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0225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F0225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225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F0225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TA"/>
    <w:basedOn w:val="DefaultParagraphFont"/>
    <w:uiPriority w:val="99"/>
    <w:unhideWhenUsed/>
    <w:rsid w:val="00F0225E"/>
    <w:rPr>
      <w:color w:val="auto"/>
      <w:u w:val="none"/>
    </w:rPr>
  </w:style>
  <w:style w:type="character" w:styleId="FollowedHyperlink">
    <w:name w:val="FollowedHyperlink"/>
    <w:basedOn w:val="DefaultParagraphFont"/>
    <w:uiPriority w:val="99"/>
    <w:semiHidden/>
    <w:unhideWhenUsed/>
    <w:rsid w:val="00F0225E"/>
    <w:rPr>
      <w:color w:val="auto"/>
      <w:u w:val="none"/>
    </w:rPr>
  </w:style>
  <w:style w:type="character" w:styleId="UnresolvedMention">
    <w:name w:val="Unresolved Mention"/>
    <w:basedOn w:val="DefaultParagraphFont"/>
    <w:uiPriority w:val="99"/>
    <w:semiHidden/>
    <w:unhideWhenUsed/>
    <w:rsid w:val="003548D3"/>
    <w:rPr>
      <w:color w:val="605E5C"/>
      <w:shd w:val="clear" w:color="auto" w:fill="E1DFDD"/>
    </w:rPr>
  </w:style>
  <w:style w:type="paragraph" w:styleId="Header">
    <w:name w:val="header"/>
    <w:basedOn w:val="Normal"/>
    <w:link w:val="HeaderChar"/>
    <w:uiPriority w:val="99"/>
    <w:unhideWhenUsed/>
    <w:rsid w:val="001C0AA1"/>
    <w:pPr>
      <w:tabs>
        <w:tab w:val="center" w:pos="4680"/>
        <w:tab w:val="right" w:pos="9360"/>
      </w:tabs>
    </w:pPr>
  </w:style>
  <w:style w:type="character" w:customStyle="1" w:styleId="HeaderChar">
    <w:name w:val="Header Char"/>
    <w:basedOn w:val="DefaultParagraphFont"/>
    <w:link w:val="Header"/>
    <w:uiPriority w:val="99"/>
    <w:rsid w:val="001C0AA1"/>
    <w:rPr>
      <w:rFonts w:ascii="Calibri" w:hAnsi="Calibri"/>
    </w:rPr>
  </w:style>
  <w:style w:type="paragraph" w:styleId="Footer">
    <w:name w:val="footer"/>
    <w:basedOn w:val="Normal"/>
    <w:link w:val="FooterChar"/>
    <w:uiPriority w:val="99"/>
    <w:unhideWhenUsed/>
    <w:rsid w:val="001C0AA1"/>
    <w:pPr>
      <w:tabs>
        <w:tab w:val="center" w:pos="4680"/>
        <w:tab w:val="right" w:pos="9360"/>
      </w:tabs>
    </w:pPr>
  </w:style>
  <w:style w:type="character" w:customStyle="1" w:styleId="FooterChar">
    <w:name w:val="Footer Char"/>
    <w:basedOn w:val="DefaultParagraphFont"/>
    <w:link w:val="Footer"/>
    <w:uiPriority w:val="99"/>
    <w:rsid w:val="001C0AA1"/>
    <w:rPr>
      <w:rFonts w:ascii="Calibri" w:hAnsi="Calibri"/>
    </w:rPr>
  </w:style>
  <w:style w:type="paragraph" w:customStyle="1" w:styleId="textbold">
    <w:name w:val="text bold"/>
    <w:basedOn w:val="Normal"/>
    <w:link w:val="Emphasis"/>
    <w:uiPriority w:val="7"/>
    <w:qFormat/>
    <w:rsid w:val="00144E3A"/>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Very Small Text,Card,No Spacing1121,No Spacing41,No Spacing111112,No Spacing112,Tag and Cite,nonunderlined,tag"/>
    <w:basedOn w:val="Normal"/>
    <w:next w:val="Normal"/>
    <w:link w:val="StyleUnderline"/>
    <w:uiPriority w:val="6"/>
    <w:qFormat/>
    <w:rsid w:val="00144E3A"/>
    <w:pPr>
      <w:ind w:left="288" w:right="288"/>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06DD2"/>
    <w:pPr>
      <w:spacing w:after="0" w:line="240" w:lineRule="auto"/>
    </w:pPr>
    <w:rPr>
      <w:u w:val="single"/>
    </w:rPr>
  </w:style>
  <w:style w:type="paragraph" w:styleId="NormalWeb">
    <w:name w:val="Normal (Web)"/>
    <w:basedOn w:val="Normal"/>
    <w:uiPriority w:val="99"/>
    <w:unhideWhenUsed/>
    <w:rsid w:val="001B7D32"/>
    <w:pPr>
      <w:spacing w:before="100" w:beforeAutospacing="1" w:after="100" w:afterAutospacing="1"/>
    </w:pPr>
    <w:rPr>
      <w:sz w:val="24"/>
    </w:rPr>
  </w:style>
  <w:style w:type="paragraph" w:customStyle="1" w:styleId="UnderlinePara">
    <w:name w:val="Underline Para"/>
    <w:basedOn w:val="Normal"/>
    <w:uiPriority w:val="6"/>
    <w:qFormat/>
    <w:rsid w:val="00A10F27"/>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7"/>
    <w:qFormat/>
    <w:rsid w:val="00C3658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BodyText">
    <w:name w:val="Body Text"/>
    <w:basedOn w:val="Normal"/>
    <w:link w:val="BodyTextChar"/>
    <w:rsid w:val="00C3658F"/>
    <w:pPr>
      <w:spacing w:after="140" w:line="276" w:lineRule="auto"/>
    </w:pPr>
    <w:rPr>
      <w:rFonts w:asciiTheme="minorHAnsi" w:hAnsiTheme="minorHAnsi"/>
      <w:lang w:eastAsia="zh-CN"/>
    </w:rPr>
  </w:style>
  <w:style w:type="character" w:customStyle="1" w:styleId="BodyTextChar">
    <w:name w:val="Body Text Char"/>
    <w:basedOn w:val="DefaultParagraphFont"/>
    <w:link w:val="BodyText"/>
    <w:rsid w:val="00C3658F"/>
    <w:rPr>
      <w:lang w:eastAsia="zh-CN"/>
    </w:rPr>
  </w:style>
  <w:style w:type="character" w:customStyle="1" w:styleId="cardChar">
    <w:name w:val="card Char"/>
    <w:rsid w:val="002D30B3"/>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com/articles/2020-06-12/new-civil-rights-movement-foreign-policy-win" TargetMode="External"/><Relationship Id="rId18" Type="http://schemas.openxmlformats.org/officeDocument/2006/relationships/hyperlink" Target="https://admin.govexec.com/media/diux_chinatechnologytransferstudy_jan_2018_(1).pdf" TargetMode="External"/><Relationship Id="rId26" Type="http://schemas.openxmlformats.org/officeDocument/2006/relationships/hyperlink" Target="https://www.researchgate.net/publication/328968664" TargetMode="External"/><Relationship Id="rId39" Type="http://schemas.openxmlformats.org/officeDocument/2006/relationships/hyperlink" Target="https://polisci.osu.edu/" TargetMode="External"/><Relationship Id="rId21" Type="http://schemas.openxmlformats.org/officeDocument/2006/relationships/hyperlink" Target="https://mainichi.jp/english/articles/20200606/p2g/00m/0in/079000c" TargetMode="External"/><Relationship Id="rId34" Type="http://schemas.openxmlformats.org/officeDocument/2006/relationships/hyperlink" Target="https://heinonline.org/HOL/LandingPage?handle=hein.journals/fora76&amp;div=110&amp;id=&amp;page=" TargetMode="External"/><Relationship Id="rId42" Type="http://schemas.openxmlformats.org/officeDocument/2006/relationships/hyperlink" Target="http://www.uiowa.edu/" TargetMode="External"/><Relationship Id="rId47" Type="http://schemas.openxmlformats.org/officeDocument/2006/relationships/hyperlink" Target="https://books.google.com/books?id=_Wo4_nwxO9AC&amp;pg=PA26&amp;lpg=PA26&amp;dq=%22the+absence+of+murderous+quarrels+between%22&amp;source=bl&amp;ots=kss4YmarIA&amp;sig=6hxz_4HYYsFU9fTdaH2Nr0m0CBQ&amp;hl=en&amp;sa=X&amp;ved=2ahUKEwj6svTTuvrdAhXnxFQKHVc0BNkQ6AEwAXoECAgQAQ" TargetMode="External"/><Relationship Id="rId50" Type="http://schemas.openxmlformats.org/officeDocument/2006/relationships/hyperlink" Target="https://medium.com/truman-doctrine-blog/why-democracy-promotion-is-in-the-strategic-interest-of-the-united-states-ae959c111b2f" TargetMode="External"/><Relationship Id="rId55" Type="http://schemas.openxmlformats.org/officeDocument/2006/relationships/hyperlink" Target="http://www.cato.org/publication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cnbc.com/2019/11/22/china-drive-to-be-world-tech-leader-could-accelerate-as-its-economy-slows.html" TargetMode="External"/><Relationship Id="rId25" Type="http://schemas.openxmlformats.org/officeDocument/2006/relationships/hyperlink" Target="http://fs2.american.edu/jyoung/www/documents/young_dugan_jpr_11.pdf" TargetMode="External"/><Relationship Id="rId33" Type="http://schemas.openxmlformats.org/officeDocument/2006/relationships/hyperlink" Target="https://www.jstor.org/stable/2539213?seq=1" TargetMode="External"/><Relationship Id="rId38" Type="http://schemas.openxmlformats.org/officeDocument/2006/relationships/hyperlink" Target="https://polisci.osu.edu/people/cranmer.12" TargetMode="External"/><Relationship Id="rId46" Type="http://schemas.openxmlformats.org/officeDocument/2006/relationships/hyperlink" Target="https://www.jstor.org/stable/2998170" TargetMode="External"/><Relationship Id="rId2" Type="http://schemas.openxmlformats.org/officeDocument/2006/relationships/numbering" Target="numbering.xml"/><Relationship Id="rId16" Type="http://schemas.openxmlformats.org/officeDocument/2006/relationships/hyperlink" Target="https://read.dukeupress.edu/jhppl/article/doi/10.1215/03616878-8641530/165294/Democracy-Capacity-and-Coercion-in-Pandemic" TargetMode="External"/><Relationship Id="rId20" Type="http://schemas.openxmlformats.org/officeDocument/2006/relationships/hyperlink" Target="https://www.belfercenter.org/publication/democracy-and-necessity-drones-0" TargetMode="External"/><Relationship Id="rId29" Type="http://schemas.openxmlformats.org/officeDocument/2006/relationships/hyperlink" Target="https://journals.sagepub.com/doi/pdf/10.1111/1467-954X.12196" TargetMode="External"/><Relationship Id="rId41" Type="http://schemas.openxmlformats.org/officeDocument/2006/relationships/hyperlink" Target="http://clas.uiowa.edu/polisci/people/elizabeth-menninga" TargetMode="External"/><Relationship Id="rId54" Type="http://schemas.openxmlformats.org/officeDocument/2006/relationships/hyperlink" Target="http://www.brookings.edu/research/opinions/2012/01/11-drones-wit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onomist.com/blogs/graphicdetail/2018/01/daily-chart-21" TargetMode="External"/><Relationship Id="rId24" Type="http://schemas.openxmlformats.org/officeDocument/2006/relationships/hyperlink" Target="http://www.oxfordresearchgroup.org.uk/publications/briefing_papers_and_reports/president_trump_successor_nuclear_throne" TargetMode="External"/><Relationship Id="rId32" Type="http://schemas.openxmlformats.org/officeDocument/2006/relationships/hyperlink" Target="https://books.google.com/books?hl=en&amp;lr=&amp;id=LykHAAAAQAAJ&amp;oi=fnd&amp;pg=PA1&amp;dq=perpetual+peace+kant+1796&amp;ots=brHz2bK58S&amp;sig=oaqmoVHphZGCvjByvvjlntRBvk8&amp;redir_esc=y" TargetMode="External"/><Relationship Id="rId37" Type="http://schemas.openxmlformats.org/officeDocument/2006/relationships/hyperlink" Target="https://en.wikipedia.org/wiki/Democratic_peace_theory" TargetMode="External"/><Relationship Id="rId40" Type="http://schemas.openxmlformats.org/officeDocument/2006/relationships/hyperlink" Target="http://www.pnas.org/" TargetMode="External"/><Relationship Id="rId45" Type="http://schemas.openxmlformats.org/officeDocument/2006/relationships/hyperlink" Target="https://en.wikipedia.org/wiki/Immanuel_Kant" TargetMode="External"/><Relationship Id="rId53" Type="http://schemas.openxmlformats.org/officeDocument/2006/relationships/hyperlink" Target="https://foreignpolicy.com/2016/06/01/democracy-is-the-answer-to-climate-change/"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ublication/323530041_The_limits_of_democracy_in_tackling_climate_change" TargetMode="External"/><Relationship Id="rId23" Type="http://schemas.openxmlformats.org/officeDocument/2006/relationships/hyperlink" Target="https://www.tandfonline.com/loi/uter20" TargetMode="External"/><Relationship Id="rId28" Type="http://schemas.openxmlformats.org/officeDocument/2006/relationships/hyperlink" Target="https://www.foreignaffairs.com/articles/united-states/2016-06-13/case-offshore-balancing" TargetMode="External"/><Relationship Id="rId36" Type="http://schemas.openxmlformats.org/officeDocument/2006/relationships/hyperlink" Target="https://books.google.com/books?hl=en&amp;lr=&amp;id=cGHGPgj1_tIC&amp;oi=fnd&amp;pg=PR9&amp;dq=Mann,+Michael.+The+Dark+Side+of+Democracy:+Explaining+Ethnic+Cleansing,+Cambridge:+CUP,+2005&amp;ots=OIBZnPallB&amp;sig=IIUe-tTGkDYMKNGvML1M-cXkhoI&amp;redir_esc=y" TargetMode="External"/><Relationship Id="rId49" Type="http://schemas.openxmlformats.org/officeDocument/2006/relationships/hyperlink" Target="https://onlinelibrary.wiley.com/doi/full/10.1111/1467-923X.12563" TargetMode="External"/><Relationship Id="rId57" Type="http://schemas.openxmlformats.org/officeDocument/2006/relationships/fontTable" Target="fontTable.xml"/><Relationship Id="rId10" Type="http://schemas.openxmlformats.org/officeDocument/2006/relationships/hyperlink" Target="https://www.independent.co.uk/news/world/democracy-freedom-house-annual-report-civil-liberties-authoritarian-donald-trump-us-a8763196.html" TargetMode="External"/><Relationship Id="rId19" Type="http://schemas.openxmlformats.org/officeDocument/2006/relationships/hyperlink" Target="https://theconversation.com/china-and-ai-what-the-world-can-learn-and-what-it-should-be-wary-of-140995" TargetMode="External"/><Relationship Id="rId31" Type="http://schemas.openxmlformats.org/officeDocument/2006/relationships/hyperlink" Target="https://www.academia.edu/539179/The_coming_of_environmental_authoritarianism" TargetMode="External"/><Relationship Id="rId44" Type="http://schemas.openxmlformats.org/officeDocument/2006/relationships/hyperlink" Target="http://www.unc.edu/" TargetMode="External"/><Relationship Id="rId52" Type="http://schemas.openxmlformats.org/officeDocument/2006/relationships/hyperlink" Target="https://www.thechicagocouncil.org/blog/global-insight/deep-dish-what-world-without-us-leadership-looks" TargetMode="External"/><Relationship Id="rId4" Type="http://schemas.openxmlformats.org/officeDocument/2006/relationships/settings" Target="settings.xml"/><Relationship Id="rId9" Type="http://schemas.openxmlformats.org/officeDocument/2006/relationships/hyperlink" Target="https://freedomhouse.org/report/freedom-world/2019/democracy-retreat" TargetMode="External"/><Relationship Id="rId14" Type="http://schemas.openxmlformats.org/officeDocument/2006/relationships/hyperlink" Target="http://www.un.org/en/development/desa/population/migration/data/estimates2/estimatesgraphs.shtml?3g3" TargetMode="External"/><Relationship Id="rId22" Type="http://schemas.openxmlformats.org/officeDocument/2006/relationships/hyperlink" Target="https://www.diva-portal.org/smash/get/diva2:317574/FULLTEXT01.pdf" TargetMode="External"/><Relationship Id="rId27" Type="http://schemas.openxmlformats.org/officeDocument/2006/relationships/hyperlink" Target="https://nationalinterest.org/feature/great-delusion-liberal-dreams-and-international-realities-32737" TargetMode="External"/><Relationship Id="rId30" Type="http://schemas.openxmlformats.org/officeDocument/2006/relationships/hyperlink" Target="https://www.aeaweb.org/articles?id=10.1257/jep.27.3.103" TargetMode="External"/><Relationship Id="rId35" Type="http://schemas.openxmlformats.org/officeDocument/2006/relationships/hyperlink" Target="https://books.google.com/books?hl=en&amp;lr=&amp;id=I8dv_m5xSOoC&amp;oi=fnd&amp;pg=PP10&amp;dq=Roland+Paris,+At+War%E2%80%99s+End:+Building+Peace+after+Civil+Conflict,+Cambridge+University+Press,+2004&amp;ots=Lg3ct3pqlL&amp;sig=APm8Dq94581kjcz-Hu00AXHOAjo&amp;redir_esc=y" TargetMode="External"/><Relationship Id="rId43" Type="http://schemas.openxmlformats.org/officeDocument/2006/relationships/hyperlink" Target="http://mucha.web.unc.edu/" TargetMode="External"/><Relationship Id="rId48" Type="http://schemas.openxmlformats.org/officeDocument/2006/relationships/hyperlink" Target="https://www.jstor.org/stable/2938740?seq=1" TargetMode="External"/><Relationship Id="rId56" Type="http://schemas.openxmlformats.org/officeDocument/2006/relationships/hyperlink" Target="https://search-proquest-com.proxy.lib.umich.edu/docview/304827450/4A2DD0F6561B49DFPQ/3?accountid=14667" TargetMode="External"/><Relationship Id="rId8" Type="http://schemas.openxmlformats.org/officeDocument/2006/relationships/hyperlink" Target="https://www.politico.com/magazine/story/2019/09/08/shawn-rosenberg-democracy-228045" TargetMode="External"/><Relationship Id="rId51" Type="http://schemas.openxmlformats.org/officeDocument/2006/relationships/hyperlink" Target="https://www.brookings.edu/wp-content/uploads/2017/09/fp_20170912_liberal_democracy__peace_security.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E9849-B21A-4C9E-8C31-B37EE18D2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123</Pages>
  <Words>54636</Words>
  <Characters>311429</Characters>
  <Application>Microsoft Office Word</Application>
  <DocSecurity>0</DocSecurity>
  <Lines>2595</Lines>
  <Paragraphs>730</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Democracy Bad DA</vt:lpstr>
      <vt:lpstr>    1nc</vt:lpstr>
      <vt:lpstr>    Uniqueness</vt:lpstr>
      <vt:lpstr>        Yes – Backsliding</vt:lpstr>
      <vt:lpstr>    Links/Internals</vt:lpstr>
      <vt:lpstr>        L – CJR</vt:lpstr>
      <vt:lpstr>        L—Immigration</vt:lpstr>
      <vt:lpstr>Impacts</vt:lpstr>
      <vt:lpstr>    Climate !</vt:lpstr>
      <vt:lpstr>        1nc</vt:lpstr>
      <vt:lpstr>        XT – Auto Solve Climate</vt:lpstr>
      <vt:lpstr>        XT – AT Demo Solves – Corruption  </vt:lpstr>
      <vt:lpstr>    Disease !</vt:lpstr>
      <vt:lpstr>        1nc</vt:lpstr>
      <vt:lpstr>        XT – Auto Solve Disease</vt:lpstr>
      <vt:lpstr>        XT – Auto Solve Disease – Tech</vt:lpstr>
      <vt:lpstr>    Drones !</vt:lpstr>
      <vt:lpstr>        1nc</vt:lpstr>
      <vt:lpstr>        XT – Demo ↑ Drone Warfare</vt:lpstr>
    </vt:vector>
  </TitlesOfParts>
  <Company/>
  <LinksUpToDate>false</LinksUpToDate>
  <CharactersWithSpaces>365335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Dana Randall</cp:lastModifiedBy>
  <cp:revision>6</cp:revision>
  <dcterms:created xsi:type="dcterms:W3CDTF">2020-07-06T14:02:00Z</dcterms:created>
  <dcterms:modified xsi:type="dcterms:W3CDTF">2020-07-06T20:26:00Z</dcterms:modified>
</cp:coreProperties>
</file>