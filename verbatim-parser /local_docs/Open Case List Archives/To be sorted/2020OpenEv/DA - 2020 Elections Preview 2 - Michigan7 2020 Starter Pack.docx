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3EA" w:rsidRDefault="004B73EA" w:rsidP="004B73EA">
      <w:pPr>
        <w:pStyle w:val="Heading1"/>
      </w:pPr>
      <w:r w:rsidRPr="00D464DA">
        <w:t xml:space="preserve">ELECTIONS DA 2 – NEW </w:t>
      </w:r>
      <w:proofErr w:type="gramStart"/>
      <w:r w:rsidRPr="00D464DA">
        <w:t>START !</w:t>
      </w:r>
      <w:proofErr w:type="gramEnd"/>
    </w:p>
    <w:p w:rsidR="003830DF" w:rsidRDefault="003830DF" w:rsidP="003830DF">
      <w:pPr>
        <w:pStyle w:val="Heading2"/>
      </w:pPr>
      <w:r>
        <w:t>NOTES</w:t>
      </w:r>
    </w:p>
    <w:p w:rsidR="005406A2" w:rsidRDefault="00397036" w:rsidP="005406A2">
      <w:r>
        <w:t>What is New START?</w:t>
      </w:r>
    </w:p>
    <w:p w:rsidR="005406A2" w:rsidRDefault="005406A2" w:rsidP="005406A2">
      <w:r>
        <w:t xml:space="preserve">What </w:t>
      </w:r>
      <w:r w:rsidR="00397036">
        <w:t>weapons and weapons systems does</w:t>
      </w:r>
      <w:r>
        <w:t xml:space="preserve"> it cover?</w:t>
      </w:r>
    </w:p>
    <w:p w:rsidR="005406A2" w:rsidRDefault="005406A2" w:rsidP="005406A2">
      <w:r>
        <w:t>What is the mechanism by which it would be “extended”?</w:t>
      </w:r>
    </w:p>
    <w:p w:rsidR="005406A2" w:rsidRPr="005406A2" w:rsidRDefault="00F0327D" w:rsidP="005406A2">
      <w:r>
        <w:t>What are the common criticisms of New START? How would failing to extend New START help solve those?</w:t>
      </w:r>
    </w:p>
    <w:p w:rsidR="003830DF" w:rsidRPr="003830DF" w:rsidRDefault="003830DF" w:rsidP="003830DF">
      <w:pPr>
        <w:pStyle w:val="Heading2"/>
      </w:pPr>
      <w:r>
        <w:t>NEG</w:t>
      </w:r>
    </w:p>
    <w:p w:rsidR="00E06365" w:rsidRPr="00D464DA" w:rsidRDefault="00E06365" w:rsidP="00E06365">
      <w:pPr>
        <w:pStyle w:val="Heading3"/>
      </w:pPr>
      <w:r w:rsidRPr="00D464DA">
        <w:t>1nc</w:t>
      </w:r>
    </w:p>
    <w:p w:rsidR="00E06365" w:rsidRPr="00D464DA" w:rsidRDefault="003172AF" w:rsidP="00E06365">
      <w:pPr>
        <w:pStyle w:val="Heading4"/>
      </w:pPr>
      <w:r w:rsidRPr="00D464DA">
        <w:t>Beating Trump saves</w:t>
      </w:r>
      <w:r w:rsidR="00ED64AC" w:rsidRPr="00D464DA">
        <w:t xml:space="preserve"> the US-Russia</w:t>
      </w:r>
      <w:r w:rsidRPr="00D464DA">
        <w:t xml:space="preserve"> New START</w:t>
      </w:r>
      <w:r w:rsidR="00ED64AC" w:rsidRPr="00D464DA">
        <w:t xml:space="preserve"> treaty-</w:t>
      </w:r>
      <w:r w:rsidRPr="00D464DA">
        <w:t>--</w:t>
      </w:r>
      <w:r w:rsidR="00292626">
        <w:t>that solves nuclear war</w:t>
      </w:r>
    </w:p>
    <w:p w:rsidR="00E06365" w:rsidRPr="00D464DA" w:rsidRDefault="00E06365" w:rsidP="00E06365">
      <w:proofErr w:type="spellStart"/>
      <w:r w:rsidRPr="00D464DA">
        <w:rPr>
          <w:rStyle w:val="Style13ptBold"/>
        </w:rPr>
        <w:t>Pifer</w:t>
      </w:r>
      <w:proofErr w:type="spellEnd"/>
      <w:r w:rsidRPr="00D464DA">
        <w:rPr>
          <w:rStyle w:val="Style13ptBold"/>
        </w:rPr>
        <w:t xml:space="preserve"> 20</w:t>
      </w:r>
      <w:r w:rsidRPr="00D464DA">
        <w:t xml:space="preserve"> – Senior Fellow @ Brookings,  Foreign Policy, Center for 21st Century Security and Intelligence, Center on the United States and Europe, Arms Control and Non-Proliferation Initiative (Steven, “Don’t let New START die,” </w:t>
      </w:r>
      <w:r w:rsidRPr="00D464DA">
        <w:rPr>
          <w:i/>
        </w:rPr>
        <w:t>Brookings</w:t>
      </w:r>
      <w:r w:rsidRPr="00D464DA">
        <w:t xml:space="preserve">, </w:t>
      </w:r>
      <w:hyperlink r:id="rId6" w:history="1">
        <w:r w:rsidRPr="00D464DA">
          <w:rPr>
            <w:rStyle w:val="Hyperlink"/>
          </w:rPr>
          <w:t>https://www.brookings.edu/blog/order-from-chaos/2020/02/06/dont-let-new-start-die/</w:t>
        </w:r>
      </w:hyperlink>
      <w:r w:rsidRPr="00D464DA">
        <w:t>)</w:t>
      </w:r>
      <w:r w:rsidR="00D464DA" w:rsidRPr="00D464DA">
        <w:t>//BB</w:t>
      </w:r>
    </w:p>
    <w:p w:rsidR="00E06365" w:rsidRPr="00D464DA" w:rsidRDefault="00E06365" w:rsidP="00E06365"/>
    <w:p w:rsidR="00E06365" w:rsidRPr="00D464DA" w:rsidRDefault="00E06365" w:rsidP="00E06365">
      <w:r w:rsidRPr="00D464DA">
        <w:rPr>
          <w:rStyle w:val="StyleUnderline"/>
        </w:rPr>
        <w:t xml:space="preserve">Little suggests grounds for optimism about nuclear arms control as long as </w:t>
      </w:r>
      <w:r w:rsidRPr="00D464DA">
        <w:t xml:space="preserve">Mr. </w:t>
      </w:r>
      <w:r w:rsidRPr="00D464DA">
        <w:rPr>
          <w:rStyle w:val="StyleUnderline"/>
        </w:rPr>
        <w:t>Trump remains</w:t>
      </w:r>
      <w:r w:rsidRPr="00D464DA">
        <w:t xml:space="preserve"> </w:t>
      </w:r>
      <w:r w:rsidRPr="00D464DA">
        <w:rPr>
          <w:rStyle w:val="StyleUnderline"/>
        </w:rPr>
        <w:t>president</w:t>
      </w:r>
      <w:r w:rsidRPr="00D464DA">
        <w:t xml:space="preserve">. </w:t>
      </w:r>
      <w:r w:rsidRPr="00D464DA">
        <w:rPr>
          <w:rStyle w:val="Emphasis"/>
        </w:rPr>
        <w:t>Change will require that the Democratic candidate win in November</w:t>
      </w:r>
      <w:r w:rsidRPr="00D464DA">
        <w:t xml:space="preserve">. </w:t>
      </w:r>
      <w:r w:rsidRPr="00D464DA">
        <w:rPr>
          <w:rStyle w:val="StyleUnderline"/>
        </w:rPr>
        <w:t xml:space="preserve">His or her administration would then have to </w:t>
      </w:r>
      <w:r w:rsidRPr="00D464DA">
        <w:t xml:space="preserve">move immediately to </w:t>
      </w:r>
      <w:r w:rsidRPr="00D464DA">
        <w:rPr>
          <w:rStyle w:val="StyleUnderline"/>
        </w:rPr>
        <w:t>extend New START</w:t>
      </w:r>
      <w:r w:rsidRPr="00D464DA">
        <w:t xml:space="preserve"> before exploring additional measures that could usefully regulate an ever more complex arms competition with Russia and others.</w:t>
      </w:r>
      <w:r w:rsidR="00D464DA">
        <w:t xml:space="preserve"> </w:t>
      </w:r>
      <w:r w:rsidRPr="00D464DA">
        <w:t>DISINTEREST OR ANTIPATHY:</w:t>
      </w:r>
      <w:r w:rsidR="00D464DA">
        <w:t xml:space="preserve"> </w:t>
      </w:r>
      <w:r w:rsidRPr="00D464DA">
        <w:t xml:space="preserve">President </w:t>
      </w:r>
      <w:r w:rsidRPr="00D464DA">
        <w:rPr>
          <w:rStyle w:val="StyleUnderline"/>
        </w:rPr>
        <w:t xml:space="preserve">Trump seems to understand </w:t>
      </w:r>
      <w:proofErr w:type="gramStart"/>
      <w:r w:rsidRPr="00D464DA">
        <w:rPr>
          <w:rStyle w:val="StyleUnderline"/>
        </w:rPr>
        <w:t>little about nuclear arms</w:t>
      </w:r>
      <w:r w:rsidRPr="00D464DA">
        <w:t xml:space="preserve"> or how agreements negotiated to constrain them enhance America’s security</w:t>
      </w:r>
      <w:proofErr w:type="gramEnd"/>
      <w:r w:rsidRPr="00D464DA">
        <w:t xml:space="preserve">. </w:t>
      </w:r>
      <w:r w:rsidRPr="00D464DA">
        <w:rPr>
          <w:rStyle w:val="StyleUnderline"/>
        </w:rPr>
        <w:t>During his January 2017 call with</w:t>
      </w:r>
      <w:r w:rsidRPr="00D464DA">
        <w:t xml:space="preserve"> Russian President Vladimir </w:t>
      </w:r>
      <w:r w:rsidRPr="00D464DA">
        <w:rPr>
          <w:rStyle w:val="StyleUnderline"/>
        </w:rPr>
        <w:t>Putin, he</w:t>
      </w:r>
      <w:r w:rsidRPr="00D464DA">
        <w:t xml:space="preserve"> reportedly </w:t>
      </w:r>
      <w:r w:rsidRPr="00D464DA">
        <w:rPr>
          <w:rStyle w:val="StyleUnderline"/>
        </w:rPr>
        <w:t>was unfamiliar with New START</w:t>
      </w:r>
      <w:r w:rsidRPr="00D464DA">
        <w:t>.</w:t>
      </w:r>
      <w:r w:rsidR="00D464DA">
        <w:t xml:space="preserve"> </w:t>
      </w:r>
      <w:r w:rsidRPr="00D464DA">
        <w:t>In February 2019, the Trump administration gave six months’ notice of its intention to withdraw from the 1987 Intermediate-range Nuclear Forces (INF) Treaty. That treaty, signed by Ronald Reagan and Mikhail Gorbachev, banned all U.S. and Soviet land-based missiles with ranges between 500 and 5,500 kilometers.</w:t>
      </w:r>
      <w:r w:rsidR="00D464DA">
        <w:t xml:space="preserve"> </w:t>
      </w:r>
      <w:r w:rsidRPr="00D464DA">
        <w:t>Russia violated the INF Treaty by testing and deploying the 9M729 land-based, intermediate-range cruise missile.</w:t>
      </w:r>
      <w:r w:rsidR="00D464DA">
        <w:t xml:space="preserve"> </w:t>
      </w:r>
      <w:r w:rsidRPr="00D464DA">
        <w:t>While asserting that it wanted to bring Moscow back into compliance, the Trump administration showed little strategy for doing so.</w:t>
      </w:r>
      <w:r w:rsidR="00D464DA">
        <w:t xml:space="preserve"> </w:t>
      </w:r>
      <w:r w:rsidRPr="00D464DA">
        <w:t>It eschewed military and political measures that would have raised the costs to the Kremlin of its violation and might have affected Moscow’s calculation.</w:t>
      </w:r>
      <w:r w:rsidR="00D464DA">
        <w:t xml:space="preserve"> </w:t>
      </w:r>
      <w:r w:rsidRPr="00D464DA">
        <w:rPr>
          <w:rStyle w:val="StyleUnderline"/>
        </w:rPr>
        <w:t>The demise of the INF Treaty</w:t>
      </w:r>
      <w:r w:rsidRPr="00D464DA">
        <w:t xml:space="preserve"> last August </w:t>
      </w:r>
      <w:r w:rsidRPr="00D464DA">
        <w:rPr>
          <w:rStyle w:val="StyleUnderline"/>
        </w:rPr>
        <w:t>leaves New START as the only treaty constraining U.S. and Russian nuclear forces</w:t>
      </w:r>
      <w:r w:rsidRPr="00D464DA">
        <w:t>. New START limits each country to no more than 1,550 deployed strategic warheads on no more than 700 deployed strategic missiles and bombers.</w:t>
      </w:r>
      <w:r w:rsidR="00D464DA">
        <w:t xml:space="preserve"> </w:t>
      </w:r>
      <w:r w:rsidRPr="00D464DA">
        <w:t xml:space="preserve">In contrast to the INF Treaty, </w:t>
      </w:r>
      <w:r w:rsidRPr="00D464DA">
        <w:rPr>
          <w:rStyle w:val="StyleUnderline"/>
        </w:rPr>
        <w:t>Russia has complied with New START’s limits</w:t>
      </w:r>
      <w:r w:rsidRPr="00D464DA">
        <w:t>.</w:t>
      </w:r>
      <w:r w:rsidR="00D464DA">
        <w:t xml:space="preserve"> </w:t>
      </w:r>
      <w:r w:rsidRPr="00D464DA">
        <w:t>The compliance concerns expressed to date come from Russian officials, who challenge the adequacy of processes used to convert some U.S. strategic missile launchers and bombers so that they n</w:t>
      </w:r>
      <w:r w:rsidR="003172AF" w:rsidRPr="00D464DA">
        <w:t>o longer count under New START.</w:t>
      </w:r>
      <w:r w:rsidR="00D464DA">
        <w:t xml:space="preserve"> </w:t>
      </w:r>
      <w:r w:rsidRPr="00D464DA">
        <w:rPr>
          <w:rStyle w:val="StyleUnderline"/>
        </w:rPr>
        <w:t>New START expires</w:t>
      </w:r>
      <w:r w:rsidRPr="00D464DA">
        <w:t xml:space="preserve"> by its terms </w:t>
      </w:r>
      <w:r w:rsidRPr="00D464DA">
        <w:rPr>
          <w:rStyle w:val="StyleUnderline"/>
        </w:rPr>
        <w:t>on February 5, 2021</w:t>
      </w:r>
      <w:r w:rsidRPr="00D464DA">
        <w:t xml:space="preserve">. </w:t>
      </w:r>
      <w:r w:rsidRPr="00D464DA">
        <w:rPr>
          <w:rStyle w:val="StyleUnderline"/>
        </w:rPr>
        <w:t>It can</w:t>
      </w:r>
      <w:r w:rsidRPr="00D464DA">
        <w:t xml:space="preserve">, however, </w:t>
      </w:r>
      <w:r w:rsidRPr="00D464DA">
        <w:rPr>
          <w:rStyle w:val="StyleUnderline"/>
        </w:rPr>
        <w:t>be extended by up to five years by agreement between</w:t>
      </w:r>
      <w:r w:rsidRPr="00D464DA">
        <w:t xml:space="preserve"> the countries’ </w:t>
      </w:r>
      <w:r w:rsidRPr="00D464DA">
        <w:rPr>
          <w:rStyle w:val="StyleUnderline"/>
        </w:rPr>
        <w:t>presidents</w:t>
      </w:r>
      <w:r w:rsidRPr="00D464DA">
        <w:t xml:space="preserve">. Mr. </w:t>
      </w:r>
      <w:r w:rsidRPr="00D464DA">
        <w:rPr>
          <w:rStyle w:val="StyleUnderline"/>
        </w:rPr>
        <w:t>Putin has stated that Russia is ready to extend without preconditions</w:t>
      </w:r>
      <w:r w:rsidRPr="00D464DA">
        <w:t xml:space="preserve">. Instead, Mr. </w:t>
      </w:r>
      <w:r w:rsidRPr="00D464DA">
        <w:rPr>
          <w:rStyle w:val="StyleUnderline"/>
        </w:rPr>
        <w:t>Trump wants a negotiation to limit all U.S. and Russian nuclear weapons as well as bring China into the equation. Both are</w:t>
      </w:r>
      <w:r w:rsidRPr="00D464DA">
        <w:t xml:space="preserve"> desirable—but highly </w:t>
      </w:r>
      <w:r w:rsidRPr="00D464DA">
        <w:rPr>
          <w:rStyle w:val="Emphasis"/>
        </w:rPr>
        <w:t>unrealistic</w:t>
      </w:r>
      <w:r w:rsidRPr="00D464DA">
        <w:t>—goals.</w:t>
      </w:r>
      <w:r w:rsidR="00D464DA">
        <w:t xml:space="preserve"> </w:t>
      </w:r>
      <w:r w:rsidRPr="00D464DA">
        <w:t xml:space="preserve">Moscow has long declined to discuss limits on non-strategic nuclear weapons unless the United States discusses issues such as limits on missile defense, but the Trump administration’s </w:t>
      </w:r>
      <w:proofErr w:type="gramStart"/>
      <w:r w:rsidRPr="00D464DA">
        <w:t>2018 missile</w:t>
      </w:r>
      <w:proofErr w:type="gramEnd"/>
      <w:r w:rsidRPr="00D464DA">
        <w:t xml:space="preserve"> defense review stressed no constraints on missile defenses. Absent a readiness to address issues of concern to Moscow, Mr. Trump will not succeed in negotiating limits covering all U.S. and Russian nuclear arms.</w:t>
      </w:r>
      <w:r w:rsidR="00D464DA">
        <w:t xml:space="preserve"> </w:t>
      </w:r>
      <w:r w:rsidRPr="00D464DA">
        <w:t>China has repeatedly made clear that it will not negotiate until the gap between U.S. and Russian nuclear weapons numbers, on the one hand, and Chinese nuclear weapons numbers, on the other, narrows. Currently, the United States and Russia each have well more than ten times as many nuclear weapons as does China.</w:t>
      </w:r>
      <w:r w:rsidR="00D464DA">
        <w:t xml:space="preserve"> </w:t>
      </w:r>
      <w:r w:rsidRPr="00D464DA">
        <w:t>In mid-January, U.S. and Russia officials held strategic security talks covering a range of issues.</w:t>
      </w:r>
      <w:r w:rsidR="00D464DA">
        <w:t xml:space="preserve"> </w:t>
      </w:r>
      <w:r w:rsidRPr="00D464DA">
        <w:t>They agreed to further meetings—which is good news—but nothing suggests progress toward a negotiation that would include all nuclear arms and bring in China.</w:t>
      </w:r>
      <w:r w:rsidR="00D464DA">
        <w:t xml:space="preserve"> </w:t>
      </w:r>
      <w:r w:rsidRPr="00D464DA">
        <w:t xml:space="preserve">Nine months after Mr. Trump expressed interest in going big on arms </w:t>
      </w:r>
      <w:proofErr w:type="gramStart"/>
      <w:r w:rsidRPr="00D464DA">
        <w:t>control,</w:t>
      </w:r>
      <w:proofErr w:type="gramEnd"/>
      <w:r w:rsidRPr="00D464DA">
        <w:t xml:space="preserve"> his administration has offered no concrete ideas as to what limits it wants or how it would persuade Moscow and Beijing to join its desired trilateral negotiation. That could mean internal disagreement within the U.S. government. It fuels suspicion that the proposal seeks to divert attention from the administration’s failure to extend New START.</w:t>
      </w:r>
      <w:r w:rsidR="00D464DA">
        <w:t xml:space="preserve"> </w:t>
      </w:r>
      <w:r w:rsidRPr="00D464DA">
        <w:rPr>
          <w:rStyle w:val="StyleUnderline"/>
        </w:rPr>
        <w:t>Extending New START to 2026 should be a no-brainer</w:t>
      </w:r>
      <w:r w:rsidRPr="00D464DA">
        <w:t xml:space="preserve">. Doing so would maintain the treaty’s limits on Russian strategic forces when Moscow has hot production lines running (U.S. production of new strategic bombers, submarines and missiles will begin in earnest only in the mid-2020s). </w:t>
      </w:r>
      <w:r w:rsidRPr="00D464DA">
        <w:rPr>
          <w:rStyle w:val="StyleUnderline"/>
        </w:rPr>
        <w:t>Extension would continue the flow of information about Russian forces provided by the treaty’s data exchanges, notifications and inspections, which helps the Pentagon avoid costly worst-case assumptions</w:t>
      </w:r>
      <w:r w:rsidRPr="00D464DA">
        <w:t xml:space="preserve">. </w:t>
      </w:r>
      <w:r w:rsidRPr="00D464DA">
        <w:rPr>
          <w:rStyle w:val="StyleUnderline"/>
        </w:rPr>
        <w:t>It would offer a mechanism for addressing</w:t>
      </w:r>
      <w:r w:rsidRPr="00D464DA">
        <w:t xml:space="preserve"> </w:t>
      </w:r>
      <w:r w:rsidRPr="00D464DA">
        <w:rPr>
          <w:rStyle w:val="StyleUnderline"/>
        </w:rPr>
        <w:t>exotic new kinds of Russian strategic weapons</w:t>
      </w:r>
      <w:r w:rsidRPr="00D464DA">
        <w:t xml:space="preserve">. </w:t>
      </w:r>
      <w:r w:rsidRPr="00D464DA">
        <w:rPr>
          <w:rStyle w:val="StyleUnderline"/>
        </w:rPr>
        <w:t>Extending New START would achieve all this without forcing the U.S. military to alter any part of its strategic modernization program</w:t>
      </w:r>
      <w:r w:rsidRPr="00D464DA">
        <w:t xml:space="preserve">, as that program </w:t>
      </w:r>
      <w:proofErr w:type="gramStart"/>
      <w:r w:rsidRPr="00D464DA">
        <w:t>was designed</w:t>
      </w:r>
      <w:proofErr w:type="gramEnd"/>
      <w:r w:rsidRPr="00D464DA">
        <w:t xml:space="preserve"> to fit within New START’s limits.</w:t>
      </w:r>
      <w:r w:rsidR="00D464DA">
        <w:t xml:space="preserve"> </w:t>
      </w:r>
      <w:r w:rsidRPr="00D464DA">
        <w:rPr>
          <w:rStyle w:val="StyleUnderline"/>
        </w:rPr>
        <w:t>Unfortunately, the administration’s attitude toward the INF Treaty and New START give little reason to think anything positive will happen</w:t>
      </w:r>
      <w:r w:rsidRPr="00D464DA">
        <w:t xml:space="preserve"> </w:t>
      </w:r>
      <w:r w:rsidRPr="00D464DA">
        <w:rPr>
          <w:rStyle w:val="StyleUnderline"/>
        </w:rPr>
        <w:t>on</w:t>
      </w:r>
      <w:r w:rsidRPr="00D464DA">
        <w:t xml:space="preserve"> the arms control agenda under Mr. </w:t>
      </w:r>
      <w:r w:rsidRPr="00D464DA">
        <w:rPr>
          <w:rStyle w:val="StyleUnderline"/>
        </w:rPr>
        <w:t>Trump’s watch</w:t>
      </w:r>
      <w:r w:rsidRPr="00D464DA">
        <w:t xml:space="preserve">. </w:t>
      </w:r>
      <w:r w:rsidRPr="00D464DA">
        <w:rPr>
          <w:rStyle w:val="Emphasis"/>
        </w:rPr>
        <w:t>Change will require the Democratic candidate wins in November</w:t>
      </w:r>
      <w:r w:rsidRPr="00D464DA">
        <w:t>.</w:t>
      </w:r>
      <w:r w:rsidR="00D464DA">
        <w:t xml:space="preserve"> </w:t>
      </w:r>
      <w:r w:rsidRPr="00D464DA">
        <w:t>LOOKING FORWARD</w:t>
      </w:r>
      <w:r w:rsidR="00D464DA">
        <w:t xml:space="preserve"> </w:t>
      </w:r>
      <w:r w:rsidRPr="00D464DA">
        <w:rPr>
          <w:rStyle w:val="StyleUnderline"/>
        </w:rPr>
        <w:t>If the Democrats were to win</w:t>
      </w:r>
      <w:r w:rsidRPr="00D464DA">
        <w:t xml:space="preserve">, New START extension would demand urgent attention from the incoming president. </w:t>
      </w:r>
      <w:r w:rsidRPr="00D464DA">
        <w:rPr>
          <w:rStyle w:val="StyleUnderline"/>
        </w:rPr>
        <w:t>He or she would take the oath of office</w:t>
      </w:r>
      <w:r w:rsidRPr="00D464DA">
        <w:t xml:space="preserve"> on January 20, 2021—</w:t>
      </w:r>
      <w:r w:rsidRPr="00D464DA">
        <w:rPr>
          <w:rStyle w:val="StyleUnderline"/>
        </w:rPr>
        <w:t>just 15 days before the treaty’s expiration date</w:t>
      </w:r>
      <w:r w:rsidRPr="00D464DA">
        <w:t>. The new president should immediately agree to Mr. Putin’s offer on extending the treaty.</w:t>
      </w:r>
      <w:r w:rsidR="00D464DA">
        <w:t xml:space="preserve"> </w:t>
      </w:r>
      <w:r w:rsidRPr="00D464DA">
        <w:t xml:space="preserve">If extension </w:t>
      </w:r>
      <w:proofErr w:type="gramStart"/>
      <w:r w:rsidRPr="00D464DA">
        <w:t>were decided</w:t>
      </w:r>
      <w:proofErr w:type="gramEnd"/>
      <w:r w:rsidRPr="00D464DA">
        <w:t>, U.S. and Russian officials could use the treaty’s Bilateral Consultative Commission to take a more serious look at Russian concerns about conversion of U.S. strategic systems and the new kinds of strategic arms under development in Russia, such as the Poseidon nuclear-armed, nuclear-powered torpedo.</w:t>
      </w:r>
      <w:r w:rsidR="00D464DA">
        <w:t xml:space="preserve"> </w:t>
      </w:r>
      <w:r w:rsidRPr="00D464DA">
        <w:rPr>
          <w:rStyle w:val="StyleUnderline"/>
        </w:rPr>
        <w:t xml:space="preserve">New START extension would provide a </w:t>
      </w:r>
      <w:r w:rsidRPr="00D464DA">
        <w:rPr>
          <w:rStyle w:val="Emphasis"/>
        </w:rPr>
        <w:t>solid foundation</w:t>
      </w:r>
      <w:r w:rsidRPr="00D464DA">
        <w:rPr>
          <w:rStyle w:val="StyleUnderline"/>
        </w:rPr>
        <w:t xml:space="preserve"> for discussions with Russian officials on the </w:t>
      </w:r>
      <w:r w:rsidRPr="00D464DA">
        <w:rPr>
          <w:rStyle w:val="Emphasis"/>
        </w:rPr>
        <w:t>full range of issues</w:t>
      </w:r>
      <w:r w:rsidRPr="00D464DA">
        <w:rPr>
          <w:rStyle w:val="StyleUnderline"/>
        </w:rPr>
        <w:t xml:space="preserve"> affecting the U.S.-Russian strategic relationship:</w:t>
      </w:r>
      <w:r w:rsidR="00D464DA">
        <w:rPr>
          <w:rStyle w:val="StyleUnderline"/>
        </w:rPr>
        <w:t xml:space="preserve"> </w:t>
      </w:r>
      <w:r w:rsidRPr="00D464DA">
        <w:rPr>
          <w:rStyle w:val="StyleUnderline"/>
        </w:rPr>
        <w:t>strategic nuclear weapons, non-strategic nuclear arms, precision-guided long-range conventional strike systems, missile defense, third-country nuclear forces, cyber and space issues</w:t>
      </w:r>
      <w:r w:rsidRPr="00D464DA">
        <w:t xml:space="preserve">, </w:t>
      </w:r>
      <w:r w:rsidRPr="00D464DA">
        <w:rPr>
          <w:rStyle w:val="Emphasis"/>
        </w:rPr>
        <w:t>as well as</w:t>
      </w:r>
      <w:r w:rsidRPr="00D464DA">
        <w:t xml:space="preserve"> how to maintain </w:t>
      </w:r>
      <w:r w:rsidRPr="00D464DA">
        <w:rPr>
          <w:rStyle w:val="Emphasis"/>
        </w:rPr>
        <w:t>strategic stability</w:t>
      </w:r>
      <w:r w:rsidRPr="00D464DA">
        <w:t xml:space="preserve"> in a rapidly changing world.</w:t>
      </w:r>
      <w:r w:rsidR="00D464DA">
        <w:t xml:space="preserve"> </w:t>
      </w:r>
      <w:r w:rsidRPr="00D464DA">
        <w:rPr>
          <w:rStyle w:val="StyleUnderline"/>
        </w:rPr>
        <w:t>During the Cold War period, strategic stability</w:t>
      </w:r>
      <w:r w:rsidRPr="00D464DA">
        <w:t>—a situation in which neither Washington nor Moscow had an incentive to strike first with nuclear weapons, even in an intense crisis—</w:t>
      </w:r>
      <w:r w:rsidRPr="00D464DA">
        <w:rPr>
          <w:rStyle w:val="StyleUnderline"/>
        </w:rPr>
        <w:t>required a relatively straightforward calculation.</w:t>
      </w:r>
      <w:r w:rsidR="00D464DA">
        <w:rPr>
          <w:rStyle w:val="StyleUnderline"/>
        </w:rPr>
        <w:t xml:space="preserve"> </w:t>
      </w:r>
      <w:r w:rsidRPr="00D464DA">
        <w:rPr>
          <w:rStyle w:val="StyleUnderline"/>
        </w:rPr>
        <w:t>It focused on the strategic nuclear weapons of each side</w:t>
      </w:r>
      <w:r w:rsidRPr="00D464DA">
        <w:t>.</w:t>
      </w:r>
      <w:r w:rsidR="00D464DA">
        <w:t xml:space="preserve"> </w:t>
      </w:r>
      <w:r w:rsidRPr="00D464DA">
        <w:t xml:space="preserve">As long as each had survivable strategic forces capable of devastating the other, even after absorbing a first strike, stability </w:t>
      </w:r>
      <w:proofErr w:type="gramStart"/>
      <w:r w:rsidRPr="00D464DA">
        <w:t>could be maintained</w:t>
      </w:r>
      <w:proofErr w:type="gramEnd"/>
      <w:r w:rsidRPr="00D464DA">
        <w:t>.</w:t>
      </w:r>
      <w:r w:rsidR="00D464DA">
        <w:t xml:space="preserve"> </w:t>
      </w:r>
      <w:r w:rsidRPr="00D464DA">
        <w:rPr>
          <w:rStyle w:val="StyleUnderline"/>
        </w:rPr>
        <w:t>Today’s stability model is far more complex. It is multi-domain</w:t>
      </w:r>
      <w:r w:rsidRPr="00D464DA">
        <w:t xml:space="preserve">, including missile defense, conventional strike, </w:t>
      </w:r>
      <w:proofErr w:type="gramStart"/>
      <w:r w:rsidRPr="00D464DA">
        <w:t>cyber</w:t>
      </w:r>
      <w:proofErr w:type="gramEnd"/>
      <w:r w:rsidRPr="00D464DA">
        <w:t xml:space="preserve"> and space operations in addition to nuclear arms. </w:t>
      </w:r>
      <w:r w:rsidRPr="00D464DA">
        <w:rPr>
          <w:rStyle w:val="StyleUnderline"/>
        </w:rPr>
        <w:t>It is multi-player</w:t>
      </w:r>
      <w:r w:rsidRPr="00D464DA">
        <w:t xml:space="preserve">, as third-country actions have to </w:t>
      </w:r>
      <w:proofErr w:type="gramStart"/>
      <w:r w:rsidRPr="00D464DA">
        <w:t>be factored</w:t>
      </w:r>
      <w:proofErr w:type="gramEnd"/>
      <w:r w:rsidRPr="00D464DA">
        <w:t xml:space="preserve"> into stability calculations.</w:t>
      </w:r>
      <w:r w:rsidR="00D464DA">
        <w:t xml:space="preserve"> </w:t>
      </w:r>
      <w:r w:rsidRPr="00D464DA">
        <w:t>U.S. and Russian security officials should discuss the challenges posed by this new era. The talks might not spin off specific negotiating agendas, at least not immediately. To get negotiations started, both sides would have to weigh trade-offs. Realistically, if Washington wants Moscow to negotiate non-strategic nuclear weapons, it would have to consider addressing Russia’s concerns on missile defense. However, even absent new negotiations, a structured discussion venue would allow U.S. and Russian experts to exchange views and better understand, and perhaps alleviate, the other side’s concerns.</w:t>
      </w:r>
      <w:r w:rsidR="00D464DA">
        <w:t xml:space="preserve"> </w:t>
      </w:r>
      <w:r w:rsidRPr="00D464DA">
        <w:t>A new administration should seek a parallel set of discussions with China. Seeking negotiated limits on Chinese nuclear forces would pose a wildly impractical goal, at least in the near term.</w:t>
      </w:r>
      <w:r w:rsidR="00D464DA">
        <w:t xml:space="preserve"> </w:t>
      </w:r>
      <w:r w:rsidRPr="00D464DA">
        <w:t>The dialogue might instead usefully begin with an exchange of views on concerns about the other’s force structures and doctrines. It might later seek to move China toward some transparency on its total nuclear weapons number and a unilateral commitment not to increase that number if the United States and Russia continue to limit and reduce their nuclear arms.</w:t>
      </w:r>
      <w:r w:rsidR="00D464DA">
        <w:t xml:space="preserve"> </w:t>
      </w:r>
      <w:r w:rsidRPr="00D464DA">
        <w:t xml:space="preserve">As for the INF Treaty, the Russian military wants the 9M729, and </w:t>
      </w:r>
      <w:proofErr w:type="gramStart"/>
      <w:r w:rsidRPr="00D464DA">
        <w:t>the Pentagon has four different land-based missiles under development or planned with ranges that the treaty would have prohibited</w:t>
      </w:r>
      <w:proofErr w:type="gramEnd"/>
      <w:r w:rsidRPr="00D464DA">
        <w:t xml:space="preserve">. While the 9M729 reportedly can carry nuclear or conventional warheads, the Russian military appears interested primarily in its conventional capability. All four of the </w:t>
      </w:r>
      <w:proofErr w:type="gramStart"/>
      <w:r w:rsidRPr="00D464DA">
        <w:t>Pentagon’s</w:t>
      </w:r>
      <w:proofErr w:type="gramEnd"/>
      <w:r w:rsidRPr="00D464DA">
        <w:t xml:space="preserve"> planned intermediate-range missiles are intended to be conventionally armed. This opens the possibility of a negotiation to ban land-based, intermediate-range missiles armed with nuclear warheads. That would pose verification challenges, but they should </w:t>
      </w:r>
      <w:proofErr w:type="gramStart"/>
      <w:r w:rsidRPr="00D464DA">
        <w:t>not prove insurmountable</w:t>
      </w:r>
      <w:proofErr w:type="gramEnd"/>
      <w:r w:rsidRPr="00D464DA">
        <w:t>.</w:t>
      </w:r>
      <w:r w:rsidR="00D464DA">
        <w:t xml:space="preserve"> </w:t>
      </w:r>
      <w:r w:rsidRPr="00D464DA">
        <w:t>The U.S. military has expressed the greatest interest in having land-based intermediate-range missiles in the western Pacific to counter China’s large number of intermediate-range missiles, most of which are conventionally armed. The Pentagon’s development of intermediate-range missiles might open the possibility—admittedly, a long shot—for a separate U.S.-Chinese discussion, or a trilateral U.S.-Chinese-Russian discussion, on prohibiting nuclear-armed, land-based, intermediate-range missiles.</w:t>
      </w:r>
      <w:r w:rsidR="00D464DA">
        <w:t xml:space="preserve"> </w:t>
      </w:r>
      <w:r w:rsidRPr="00D464DA">
        <w:rPr>
          <w:rStyle w:val="StyleUnderline"/>
        </w:rPr>
        <w:t>Extending New START</w:t>
      </w:r>
      <w:r w:rsidRPr="00D464DA">
        <w:t xml:space="preserve">, strategic discussions with Russia and China, and the possible negotiation of an agreement to ban land-based, intermediate-range missiles armed with nuclear warheads comprise a more modest agenda for nuclear arms control than many would like. These measures nonetheless </w:t>
      </w:r>
      <w:r w:rsidRPr="00D464DA">
        <w:rPr>
          <w:rStyle w:val="StyleUnderline"/>
        </w:rPr>
        <w:t xml:space="preserve">would provide </w:t>
      </w:r>
      <w:r w:rsidRPr="00D464DA">
        <w:rPr>
          <w:rStyle w:val="Emphasis"/>
        </w:rPr>
        <w:t>useful guardrails</w:t>
      </w:r>
      <w:r w:rsidRPr="00D464DA">
        <w:rPr>
          <w:rStyle w:val="StyleUnderline"/>
        </w:rPr>
        <w:t xml:space="preserve"> for</w:t>
      </w:r>
      <w:r w:rsidRPr="00D464DA">
        <w:t xml:space="preserve"> the </w:t>
      </w:r>
      <w:r w:rsidRPr="00D464DA">
        <w:rPr>
          <w:rStyle w:val="Emphasis"/>
        </w:rPr>
        <w:t>nuclear competition</w:t>
      </w:r>
      <w:r w:rsidRPr="00D464DA">
        <w:t xml:space="preserve"> between the United States and its two peer military rivals. </w:t>
      </w:r>
      <w:r w:rsidRPr="00D464DA">
        <w:rPr>
          <w:rStyle w:val="StyleUnderline"/>
        </w:rPr>
        <w:t xml:space="preserve">They would provide time to consider further steps to </w:t>
      </w:r>
      <w:r w:rsidRPr="00D464DA">
        <w:rPr>
          <w:rStyle w:val="Emphasis"/>
        </w:rPr>
        <w:t>reduce nuclear risks</w:t>
      </w:r>
      <w:r w:rsidRPr="00D464DA">
        <w:rPr>
          <w:rStyle w:val="StyleUnderline"/>
        </w:rPr>
        <w:t xml:space="preserve"> and </w:t>
      </w:r>
      <w:r w:rsidRPr="00D464DA">
        <w:rPr>
          <w:rStyle w:val="Emphasis"/>
        </w:rPr>
        <w:t>enhance strategic stability</w:t>
      </w:r>
      <w:r w:rsidRPr="00D464DA">
        <w:rPr>
          <w:rStyle w:val="StyleUnderline"/>
        </w:rPr>
        <w:t xml:space="preserve"> in the modern era</w:t>
      </w:r>
      <w:r w:rsidRPr="00D464DA">
        <w:t xml:space="preserve">.  </w:t>
      </w:r>
      <w:r w:rsidRPr="00D464DA">
        <w:rPr>
          <w:rStyle w:val="StyleUnderline"/>
        </w:rPr>
        <w:t>Unfortunately, little suggests that</w:t>
      </w:r>
      <w:r w:rsidRPr="00D464DA">
        <w:t xml:space="preserve"> Mr. </w:t>
      </w:r>
      <w:r w:rsidRPr="00D464DA">
        <w:rPr>
          <w:rStyle w:val="StyleUnderline"/>
        </w:rPr>
        <w:t>Trump is prepared to take such steps</w:t>
      </w:r>
      <w:r w:rsidRPr="00D464DA">
        <w:t xml:space="preserve">. </w:t>
      </w:r>
      <w:r w:rsidRPr="00D464DA">
        <w:rPr>
          <w:rStyle w:val="StyleUnderline"/>
        </w:rPr>
        <w:t>They will have to await his successor</w:t>
      </w:r>
      <w:r w:rsidRPr="00D464DA">
        <w:t>.</w:t>
      </w:r>
    </w:p>
    <w:p w:rsidR="00622225" w:rsidRPr="00D464DA" w:rsidRDefault="00622225" w:rsidP="00622225">
      <w:pPr>
        <w:pStyle w:val="Heading4"/>
      </w:pPr>
      <w:r w:rsidRPr="00D464DA">
        <w:t>US-Russia war leads to extinction</w:t>
      </w:r>
    </w:p>
    <w:p w:rsidR="00622225" w:rsidRPr="00D464DA" w:rsidRDefault="00622225" w:rsidP="00622225">
      <w:pPr>
        <w:rPr>
          <w:rStyle w:val="Hyperlink"/>
        </w:rPr>
      </w:pPr>
      <w:r w:rsidRPr="00D464DA">
        <w:t>Owen Cotton-</w:t>
      </w:r>
      <w:r w:rsidRPr="00D464DA">
        <w:rPr>
          <w:rStyle w:val="Style13ptBold"/>
        </w:rPr>
        <w:t xml:space="preserve">Barratt </w:t>
      </w:r>
      <w:r w:rsidRPr="00D464DA">
        <w:t>et al,</w:t>
      </w:r>
      <w:r w:rsidRPr="00D464DA">
        <w:rPr>
          <w:rStyle w:val="Style13ptBold"/>
        </w:rPr>
        <w:t xml:space="preserve"> 17</w:t>
      </w:r>
      <w:r w:rsidRPr="00D464DA">
        <w:t xml:space="preserve"> - PhD in Pure Mathematics, Oxford, Lecturer in Mathematics at Oxford,  Research Associate at the Future of Humanity Institute; “Existential Risk: Diplomacy and Governance,” </w:t>
      </w:r>
      <w:hyperlink r:id="rId7" w:history="1">
        <w:r w:rsidRPr="00D464DA">
          <w:rPr>
            <w:rStyle w:val="Hyperlink"/>
          </w:rPr>
          <w:t>https://www.fhi.ox.ac.uk/wp-content/uploads/Existential-Risks-2017-01-23.pdf</w:t>
        </w:r>
      </w:hyperlink>
    </w:p>
    <w:p w:rsidR="00D32B37" w:rsidRPr="00D464DA" w:rsidRDefault="00D32B37" w:rsidP="00622225"/>
    <w:p w:rsidR="00622225" w:rsidRPr="00D464DA" w:rsidRDefault="00622225" w:rsidP="00E06365">
      <w:r w:rsidRPr="00D464DA">
        <w:t xml:space="preserve">The bombings of Hiroshima and Nagasaki demonstrated the unprecedented destructive power of nuclear weapons. </w:t>
      </w:r>
      <w:proofErr w:type="gramStart"/>
      <w:r w:rsidRPr="00D464DA">
        <w:t xml:space="preserve">However, </w:t>
      </w:r>
      <w:r w:rsidRPr="00D464DA">
        <w:rPr>
          <w:rStyle w:val="StyleUnderline"/>
        </w:rPr>
        <w:t>even in an all-out nuclear war between the U</w:t>
      </w:r>
      <w:r w:rsidRPr="00D464DA">
        <w:t xml:space="preserve">nited </w:t>
      </w:r>
      <w:r w:rsidRPr="00D464DA">
        <w:rPr>
          <w:rStyle w:val="StyleUnderline"/>
        </w:rPr>
        <w:t>S</w:t>
      </w:r>
      <w:r w:rsidRPr="00D464DA">
        <w:t xml:space="preserve">tates </w:t>
      </w:r>
      <w:r w:rsidRPr="00D464DA">
        <w:rPr>
          <w:rStyle w:val="StyleUnderline"/>
        </w:rPr>
        <w:t>and Russia</w:t>
      </w:r>
      <w:r w:rsidRPr="00D464DA">
        <w:t xml:space="preserve">, despite horrific casualties, </w:t>
      </w:r>
      <w:r w:rsidRPr="00D464DA">
        <w:rPr>
          <w:rStyle w:val="StyleUnderline"/>
        </w:rPr>
        <w:t xml:space="preserve">neither country’s population is likely to be completely destroyed </w:t>
      </w:r>
      <w:r w:rsidRPr="00D464DA">
        <w:rPr>
          <w:rStyle w:val="Emphasis"/>
        </w:rPr>
        <w:t>by the direct effects of the blast</w:t>
      </w:r>
      <w:r w:rsidRPr="00D464DA">
        <w:t xml:space="preserve">, fire, and radiation.8 </w:t>
      </w:r>
      <w:r w:rsidRPr="00D464DA">
        <w:rPr>
          <w:rStyle w:val="StyleUnderline"/>
        </w:rPr>
        <w:t xml:space="preserve">The aftermath could be </w:t>
      </w:r>
      <w:r w:rsidRPr="00D464DA">
        <w:rPr>
          <w:rStyle w:val="Emphasis"/>
        </w:rPr>
        <w:t>much worse</w:t>
      </w:r>
      <w:r w:rsidRPr="00D464DA">
        <w:t xml:space="preserve">: the </w:t>
      </w:r>
      <w:r w:rsidRPr="00D464DA">
        <w:rPr>
          <w:rStyle w:val="StyleUnderline"/>
        </w:rPr>
        <w:t>burning</w:t>
      </w:r>
      <w:r w:rsidRPr="00D464DA">
        <w:t xml:space="preserve"> of </w:t>
      </w:r>
      <w:r w:rsidRPr="00D464DA">
        <w:rPr>
          <w:rStyle w:val="StyleUnderline"/>
        </w:rPr>
        <w:t>flammable materials could send massive amounts of smoke into the atmosphere</w:t>
      </w:r>
      <w:r w:rsidRPr="00D464DA">
        <w:t xml:space="preserve">, which would absorb sunlight and cause sustained global cooling, severe ozone loss, and agricultural disruption – </w:t>
      </w:r>
      <w:r w:rsidRPr="00D464DA">
        <w:rPr>
          <w:rStyle w:val="Emphasis"/>
        </w:rPr>
        <w:t>a nuclear winter</w:t>
      </w:r>
      <w:r w:rsidRPr="00D464DA">
        <w:t>.</w:t>
      </w:r>
      <w:proofErr w:type="gramEnd"/>
      <w:r w:rsidRPr="00D464DA">
        <w:t xml:space="preserve"> According to one model </w:t>
      </w:r>
      <w:proofErr w:type="gramStart"/>
      <w:r w:rsidRPr="00D464DA">
        <w:t>9 ,</w:t>
      </w:r>
      <w:proofErr w:type="gramEnd"/>
      <w:r w:rsidRPr="00D464DA">
        <w:t xml:space="preserve"> </w:t>
      </w:r>
      <w:r w:rsidRPr="00D464DA">
        <w:rPr>
          <w:rStyle w:val="StyleUnderline"/>
        </w:rPr>
        <w:t>an all-out exchange of 4,000 weapons</w:t>
      </w:r>
      <w:r w:rsidRPr="00D464DA">
        <w:t xml:space="preserve">10 </w:t>
      </w:r>
      <w:r w:rsidRPr="00D464DA">
        <w:rPr>
          <w:rStyle w:val="StyleUnderline"/>
        </w:rPr>
        <w:t xml:space="preserve">could lead to a drop in global temperatures of around 8°C, making it </w:t>
      </w:r>
      <w:r w:rsidRPr="00D464DA">
        <w:rPr>
          <w:rStyle w:val="Emphasis"/>
        </w:rPr>
        <w:t>impossible to grow food for</w:t>
      </w:r>
      <w:r w:rsidRPr="00D464DA">
        <w:t xml:space="preserve"> 4 to </w:t>
      </w:r>
      <w:r w:rsidRPr="00D464DA">
        <w:rPr>
          <w:rStyle w:val="Emphasis"/>
        </w:rPr>
        <w:t>5 years</w:t>
      </w:r>
      <w:r w:rsidRPr="00D464DA">
        <w:rPr>
          <w:rStyle w:val="StyleUnderline"/>
        </w:rPr>
        <w:t>. This could leave some survivors</w:t>
      </w:r>
      <w:r w:rsidRPr="00D464DA">
        <w:t xml:space="preserve"> in parts of Australia and New Zealand, </w:t>
      </w:r>
      <w:r w:rsidRPr="00D464DA">
        <w:rPr>
          <w:rStyle w:val="StyleUnderline"/>
        </w:rPr>
        <w:t xml:space="preserve">but they would be in a very precarious situation and the </w:t>
      </w:r>
      <w:r w:rsidRPr="00D464DA">
        <w:rPr>
          <w:rStyle w:val="Emphasis"/>
        </w:rPr>
        <w:t>threat of extinction from other sources would be great</w:t>
      </w:r>
      <w:r w:rsidRPr="00D464DA">
        <w:rPr>
          <w:rStyle w:val="StyleUnderline"/>
        </w:rPr>
        <w:t xml:space="preserve">. </w:t>
      </w:r>
      <w:proofErr w:type="gramStart"/>
      <w:r w:rsidRPr="00D464DA">
        <w:rPr>
          <w:rStyle w:val="StyleUnderline"/>
        </w:rPr>
        <w:t xml:space="preserve">An exchange on this scale is </w:t>
      </w:r>
      <w:r w:rsidRPr="00D464DA">
        <w:rPr>
          <w:rStyle w:val="Emphasis"/>
          <w:sz w:val="24"/>
        </w:rPr>
        <w:t>only possible between the US and Russia</w:t>
      </w:r>
      <w:r w:rsidRPr="00D464DA">
        <w:rPr>
          <w:rStyle w:val="StyleUnderline"/>
        </w:rPr>
        <w:t xml:space="preserve"> who have more than 90% of the world’s nuclear weapons</w:t>
      </w:r>
      <w:r w:rsidRPr="00D464DA">
        <w:t xml:space="preserve">, with stockpiles of around 4,500 warheads each, although many are not operationally deployed.11 Some models suggest that even </w:t>
      </w:r>
      <w:r w:rsidRPr="00D464DA">
        <w:rPr>
          <w:rStyle w:val="StyleUnderline"/>
        </w:rPr>
        <w:t>a small regional nuclear war involving 100 nuclear weapons would</w:t>
      </w:r>
      <w:r w:rsidRPr="00D464DA">
        <w:t xml:space="preserve"> produce a nuclear winter serious enough to </w:t>
      </w:r>
      <w:r w:rsidRPr="00D464DA">
        <w:rPr>
          <w:rStyle w:val="StyleUnderline"/>
        </w:rPr>
        <w:t>put two billion</w:t>
      </w:r>
      <w:r w:rsidRPr="00D464DA">
        <w:t xml:space="preserve"> people </w:t>
      </w:r>
      <w:r w:rsidRPr="00D464DA">
        <w:rPr>
          <w:rStyle w:val="StyleUnderline"/>
        </w:rPr>
        <w:t>at risk</w:t>
      </w:r>
      <w:r w:rsidRPr="00D464DA">
        <w:t xml:space="preserve"> of starvation,12 </w:t>
      </w:r>
      <w:r w:rsidRPr="00D464DA">
        <w:rPr>
          <w:rStyle w:val="StyleUnderline"/>
        </w:rPr>
        <w:t>though this</w:t>
      </w:r>
      <w:r w:rsidRPr="00D464DA">
        <w:t xml:space="preserve"> estimate </w:t>
      </w:r>
      <w:r w:rsidRPr="00D464DA">
        <w:rPr>
          <w:rStyle w:val="Emphasis"/>
        </w:rPr>
        <w:t>might be pessimistic</w:t>
      </w:r>
      <w:r w:rsidRPr="00D464DA">
        <w:t xml:space="preserve">.13 </w:t>
      </w:r>
      <w:r w:rsidRPr="00D464DA">
        <w:rPr>
          <w:rStyle w:val="StyleUnderline"/>
        </w:rPr>
        <w:t xml:space="preserve">Wars on this scale are </w:t>
      </w:r>
      <w:r w:rsidRPr="00D464DA">
        <w:rPr>
          <w:rStyle w:val="Emphasis"/>
        </w:rPr>
        <w:t>unlikely to lead to</w:t>
      </w:r>
      <w:r w:rsidRPr="00D464DA">
        <w:t xml:space="preserve"> outright </w:t>
      </w:r>
      <w:r w:rsidRPr="00D464DA">
        <w:rPr>
          <w:rStyle w:val="Emphasis"/>
        </w:rPr>
        <w:t>human extinction</w:t>
      </w:r>
      <w:r w:rsidRPr="00D464DA">
        <w:t xml:space="preserve">, but this does suggest that conflicts which are around an order of magnitude larger may be likely to threaten </w:t>
      </w:r>
      <w:proofErr w:type="spellStart"/>
      <w:r w:rsidRPr="00D464DA">
        <w:t>civilisation</w:t>
      </w:r>
      <w:proofErr w:type="spellEnd"/>
      <w:r w:rsidRPr="00D464DA">
        <w:t>.</w:t>
      </w:r>
      <w:proofErr w:type="gramEnd"/>
      <w:r w:rsidRPr="00D464DA">
        <w:t xml:space="preserve"> It should be </w:t>
      </w:r>
      <w:proofErr w:type="spellStart"/>
      <w:r w:rsidRPr="00D464DA">
        <w:t>emphasised</w:t>
      </w:r>
      <w:proofErr w:type="spellEnd"/>
      <w:r w:rsidRPr="00D464DA">
        <w:t xml:space="preserve">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 </w:t>
      </w:r>
      <w:r w:rsidRPr="00D464DA">
        <w:rPr>
          <w:rStyle w:val="StyleUnderline"/>
        </w:rPr>
        <w:t>It is</w:t>
      </w:r>
      <w:r w:rsidRPr="00D464DA">
        <w:t xml:space="preserve"> very </w:t>
      </w:r>
      <w:r w:rsidRPr="00D464DA">
        <w:rPr>
          <w:rStyle w:val="StyleUnderline"/>
        </w:rPr>
        <w:t xml:space="preserve">difficult </w:t>
      </w:r>
      <w:proofErr w:type="gramStart"/>
      <w:r w:rsidRPr="00D464DA">
        <w:rPr>
          <w:rStyle w:val="StyleUnderline"/>
        </w:rPr>
        <w:t>to precisely estimate</w:t>
      </w:r>
      <w:proofErr w:type="gramEnd"/>
      <w:r w:rsidRPr="00D464DA">
        <w:rPr>
          <w:rStyle w:val="StyleUnderline"/>
        </w:rPr>
        <w:t xml:space="preserve"> the probability of </w:t>
      </w:r>
      <w:r w:rsidRPr="00D464DA">
        <w:rPr>
          <w:rStyle w:val="Emphasis"/>
        </w:rPr>
        <w:t>existential risk from nuclear war</w:t>
      </w:r>
      <w:r w:rsidRPr="00D464DA">
        <w:t xml:space="preserve"> over the next century, and existing attempts leave very large confidence intervals. According to many experts, </w:t>
      </w:r>
      <w:r w:rsidRPr="00D464DA">
        <w:rPr>
          <w:rStyle w:val="StyleUnderline"/>
        </w:rPr>
        <w:t>the most likely nuclear war</w:t>
      </w:r>
      <w:r w:rsidRPr="00D464DA">
        <w:t xml:space="preserve"> at present </w:t>
      </w:r>
      <w:r w:rsidRPr="00D464DA">
        <w:rPr>
          <w:rStyle w:val="StyleUnderline"/>
        </w:rPr>
        <w:t>is between India and Pakistan</w:t>
      </w:r>
      <w:r w:rsidRPr="00D464DA">
        <w:t xml:space="preserve">.14 </w:t>
      </w:r>
      <w:r w:rsidRPr="00D464DA">
        <w:rPr>
          <w:rStyle w:val="StyleUnderline"/>
        </w:rPr>
        <w:t xml:space="preserve">However, given the relatively modest size of their arsenals, the risk of human extinction is </w:t>
      </w:r>
      <w:r w:rsidRPr="00D464DA">
        <w:rPr>
          <w:rStyle w:val="Emphasis"/>
        </w:rPr>
        <w:t>plausibly greater</w:t>
      </w:r>
      <w:r w:rsidRPr="00D464DA">
        <w:rPr>
          <w:rStyle w:val="StyleUnderline"/>
        </w:rPr>
        <w:t xml:space="preserve"> from a conflict between the U</w:t>
      </w:r>
      <w:r w:rsidRPr="00D464DA">
        <w:t xml:space="preserve">nited </w:t>
      </w:r>
      <w:r w:rsidRPr="00D464DA">
        <w:rPr>
          <w:rStyle w:val="StyleUnderline"/>
        </w:rPr>
        <w:t>S</w:t>
      </w:r>
      <w:r w:rsidRPr="00D464DA">
        <w:t xml:space="preserve">tates </w:t>
      </w:r>
      <w:r w:rsidRPr="00D464DA">
        <w:rPr>
          <w:rStyle w:val="StyleUnderline"/>
        </w:rPr>
        <w:t>and Russia</w:t>
      </w:r>
      <w:r w:rsidRPr="00D464DA">
        <w:t xml:space="preserve">. Tensions between these countries have increased in recent years and it seems unreasonable to rule out the possibility of them rising further in the future. </w:t>
      </w:r>
    </w:p>
    <w:p w:rsidR="00D32B37" w:rsidRPr="00D464DA" w:rsidRDefault="00D32B37" w:rsidP="00E06365">
      <w:pPr>
        <w:pStyle w:val="Heading3"/>
      </w:pPr>
      <w:r w:rsidRPr="00D464DA">
        <w:t>U</w:t>
      </w:r>
    </w:p>
    <w:p w:rsidR="00D32B37" w:rsidRPr="00D464DA" w:rsidRDefault="00D32B37" w:rsidP="00D32B37">
      <w:pPr>
        <w:pStyle w:val="Heading4"/>
      </w:pPr>
      <w:r w:rsidRPr="00D464DA">
        <w:t>Trump won’t extend New START</w:t>
      </w:r>
    </w:p>
    <w:p w:rsidR="00D32B37" w:rsidRPr="00D464DA" w:rsidRDefault="00D32B37" w:rsidP="00D32B37">
      <w:proofErr w:type="spellStart"/>
      <w:r w:rsidRPr="00D464DA">
        <w:rPr>
          <w:rStyle w:val="Style13ptBold"/>
        </w:rPr>
        <w:t>Toosi</w:t>
      </w:r>
      <w:proofErr w:type="spellEnd"/>
      <w:r w:rsidRPr="00D464DA">
        <w:t xml:space="preserve"> 2-12-20</w:t>
      </w:r>
      <w:r w:rsidRPr="00D464DA">
        <w:rPr>
          <w:rStyle w:val="Style13ptBold"/>
        </w:rPr>
        <w:t xml:space="preserve">20 </w:t>
      </w:r>
      <w:r w:rsidRPr="00D464DA">
        <w:t>(</w:t>
      </w:r>
      <w:proofErr w:type="spellStart"/>
      <w:r w:rsidRPr="00D464DA">
        <w:t>Nahal</w:t>
      </w:r>
      <w:proofErr w:type="spellEnd"/>
      <w:r w:rsidRPr="00D464DA">
        <w:t>, “Trump flirts with a new nuclear arms race</w:t>
      </w:r>
      <w:r w:rsidR="007C2CE2" w:rsidRPr="00D464DA">
        <w:t xml:space="preserve"> </w:t>
      </w:r>
      <w:r w:rsidRPr="00D464DA">
        <w:t>As advocates and lawmakers warn about the expiration of a key arms-control treaty, the administration appears paralyzed over its approach.,”</w:t>
      </w:r>
      <w:r w:rsidR="00D464DA">
        <w:t xml:space="preserve"> </w:t>
      </w:r>
      <w:r w:rsidR="00D464DA" w:rsidRPr="00D464DA">
        <w:rPr>
          <w:i/>
        </w:rPr>
        <w:t>Politico</w:t>
      </w:r>
      <w:r w:rsidR="00D464DA">
        <w:t>,</w:t>
      </w:r>
      <w:r w:rsidRPr="00D464DA">
        <w:t xml:space="preserve"> </w:t>
      </w:r>
      <w:hyperlink r:id="rId8" w:history="1">
        <w:r w:rsidR="00D464DA" w:rsidRPr="00F84275">
          <w:rPr>
            <w:rStyle w:val="Hyperlink"/>
          </w:rPr>
          <w:t>https://www.politico.com/news/2020/02/12/trump-nuclear-envoy-russia-114655)//BB---ability</w:t>
        </w:r>
      </w:hyperlink>
      <w:r w:rsidR="007C2CE2" w:rsidRPr="00D464DA">
        <w:t xml:space="preserve"> edited</w:t>
      </w:r>
    </w:p>
    <w:p w:rsidR="007C2CE2" w:rsidRPr="00D464DA" w:rsidRDefault="007C2CE2" w:rsidP="00D32B37"/>
    <w:p w:rsidR="00D32B37" w:rsidRPr="00D464DA" w:rsidRDefault="00D32B37" w:rsidP="00D32B37">
      <w:r w:rsidRPr="00D464DA">
        <w:rPr>
          <w:rStyle w:val="StyleUnderline"/>
        </w:rPr>
        <w:t>Aides to</w:t>
      </w:r>
      <w:r w:rsidRPr="00D464DA">
        <w:t xml:space="preserve"> President Donald </w:t>
      </w:r>
      <w:r w:rsidRPr="00D464DA">
        <w:rPr>
          <w:rStyle w:val="StyleUnderline"/>
        </w:rPr>
        <w:t>Trump want to name a high-level negotiator to oversee nuclear talks with Moscow</w:t>
      </w:r>
      <w:r w:rsidRPr="00D464DA">
        <w:t>, former U.S. officials say – an effort that may be delaying a Trump decision on whether to extend America’s last major a</w:t>
      </w:r>
      <w:r w:rsidR="007C2CE2" w:rsidRPr="00D464DA">
        <w:t xml:space="preserve">rms control treaty with Russia. </w:t>
      </w:r>
      <w:r w:rsidRPr="00D464DA">
        <w:t xml:space="preserve">The negotiator would act as a special envoy focused on arms control talks. </w:t>
      </w:r>
      <w:proofErr w:type="gramStart"/>
      <w:r w:rsidRPr="00D464DA">
        <w:t>And</w:t>
      </w:r>
      <w:proofErr w:type="gramEnd"/>
      <w:r w:rsidRPr="00D464DA">
        <w:t xml:space="preserve"> while Moscow would likely be his or her primary overseas negotiating partner, Trump may insist that the envoy take on the even harder task of convincing China to engage in such discussions.</w:t>
      </w:r>
      <w:r w:rsidR="007C2CE2" w:rsidRPr="00D464DA">
        <w:t xml:space="preserve"> </w:t>
      </w:r>
      <w:r w:rsidRPr="00D464DA">
        <w:rPr>
          <w:rStyle w:val="StyleUnderline"/>
        </w:rPr>
        <w:t>So far, the administration has been unable to find someone willing to take the position</w:t>
      </w:r>
      <w:r w:rsidRPr="00D464DA">
        <w:t xml:space="preserve">, two former U.S. officials told POLITICO. </w:t>
      </w:r>
      <w:r w:rsidRPr="00D464DA">
        <w:rPr>
          <w:rStyle w:val="StyleUnderline"/>
        </w:rPr>
        <w:t>The search has been going on since late last year</w:t>
      </w:r>
      <w:r w:rsidR="007C2CE2" w:rsidRPr="00D464DA">
        <w:t xml:space="preserve">. </w:t>
      </w:r>
      <w:r w:rsidRPr="00D464DA">
        <w:t xml:space="preserve">Names floated for the role </w:t>
      </w:r>
      <w:proofErr w:type="gramStart"/>
      <w:r w:rsidRPr="00D464DA">
        <w:t>include:</w:t>
      </w:r>
      <w:proofErr w:type="gramEnd"/>
      <w:r w:rsidRPr="00D464DA">
        <w:t xml:space="preserve"> former ambassador and nuclear negotiator Richard Burt; Treasury Department official Marshall </w:t>
      </w:r>
      <w:proofErr w:type="spellStart"/>
      <w:r w:rsidRPr="00D464DA">
        <w:t>Billingslea</w:t>
      </w:r>
      <w:proofErr w:type="spellEnd"/>
      <w:r w:rsidRPr="00D464DA">
        <w:t xml:space="preserve">; and former George W. Bush national security adviser Stephen Hadley, according to various sources. Burt declined comment; Hadley and </w:t>
      </w:r>
      <w:proofErr w:type="spellStart"/>
      <w:r w:rsidRPr="00D464DA">
        <w:t>Billingslea</w:t>
      </w:r>
      <w:proofErr w:type="spellEnd"/>
      <w:r w:rsidRPr="00D464DA">
        <w:t xml:space="preserve"> did not reply to emails seeking comment.</w:t>
      </w:r>
      <w:r w:rsidR="007C2CE2" w:rsidRPr="00D464DA">
        <w:t xml:space="preserve"> </w:t>
      </w:r>
      <w:r w:rsidRPr="00D464DA">
        <w:t xml:space="preserve">Trump, meanwhile, faces growing pressure to agree to extend the New START Treaty, a landmark Barack Obama administration arms control agreement that took effect in 2011. The treaty limits the United States and Russia each to 1,550 deployed long-range nuclear warheads and 700 long-range delivery vehicles. Advocates for its renewal are arguing in increasingly strident terms that dire consequences could follow if it </w:t>
      </w:r>
      <w:proofErr w:type="gramStart"/>
      <w:r w:rsidRPr="00D464DA">
        <w:t>is allowed</w:t>
      </w:r>
      <w:proofErr w:type="gramEnd"/>
      <w:r w:rsidR="007C2CE2" w:rsidRPr="00D464DA">
        <w:t xml:space="preserve"> to expire next February. </w:t>
      </w:r>
      <w:r w:rsidRPr="00D464DA">
        <w:rPr>
          <w:rStyle w:val="StyleUnderline"/>
        </w:rPr>
        <w:t>U.S. lawmakers from both parties have introduced legislation designed to push Trump to extend the existing accord</w:t>
      </w:r>
      <w:r w:rsidRPr="00D464DA">
        <w:t xml:space="preserve">. </w:t>
      </w:r>
      <w:r w:rsidRPr="00D464DA">
        <w:rPr>
          <w:rStyle w:val="StyleUnderline"/>
        </w:rPr>
        <w:t xml:space="preserve">The Russian government has said repeatedly </w:t>
      </w:r>
      <w:proofErr w:type="gramStart"/>
      <w:r w:rsidRPr="00D464DA">
        <w:rPr>
          <w:rStyle w:val="StyleUnderline"/>
        </w:rPr>
        <w:t>it’s</w:t>
      </w:r>
      <w:proofErr w:type="gramEnd"/>
      <w:r w:rsidRPr="00D464DA">
        <w:rPr>
          <w:rStyle w:val="StyleUnderline"/>
        </w:rPr>
        <w:t xml:space="preserve"> happy to extend the treaty</w:t>
      </w:r>
      <w:r w:rsidRPr="00D464DA">
        <w:t xml:space="preserve"> for five years without conditions.</w:t>
      </w:r>
      <w:r w:rsidR="007C2CE2" w:rsidRPr="00D464DA">
        <w:t xml:space="preserve"> </w:t>
      </w:r>
      <w:r w:rsidRPr="00D464DA">
        <w:rPr>
          <w:rStyle w:val="StyleUnderline"/>
        </w:rPr>
        <w:t>Former U.S. officials also have added their voices to the effort</w:t>
      </w:r>
      <w:r w:rsidRPr="00D464DA">
        <w:t xml:space="preserve">, insisting that Trump should not waste time. An extension </w:t>
      </w:r>
      <w:proofErr w:type="gramStart"/>
      <w:r w:rsidRPr="00D464DA">
        <w:t>wouldn’t</w:t>
      </w:r>
      <w:proofErr w:type="gramEnd"/>
      <w:r w:rsidRPr="00D464DA">
        <w:t xml:space="preserve"> require congressional approval, and could remain in effect while talks on </w:t>
      </w:r>
      <w:r w:rsidR="007C2CE2" w:rsidRPr="00D464DA">
        <w:t xml:space="preserve">a replacement deal are ongoing. </w:t>
      </w:r>
      <w:r w:rsidRPr="00D464DA">
        <w:t>“</w:t>
      </w:r>
      <w:proofErr w:type="gramStart"/>
      <w:r w:rsidRPr="00D464DA">
        <w:t>The treaty’s</w:t>
      </w:r>
      <w:proofErr w:type="gramEnd"/>
      <w:r w:rsidRPr="00D464DA">
        <w:t xml:space="preserve"> agreed limits on nuclear arsenals are too important to be put at risk in a game of nuclear chicken,” former U.S. Secretary of State Madeleine Albright and former Russian foreign minister Igor Ivanov wrote in a Monday op-ed urging extension.</w:t>
      </w:r>
      <w:r w:rsidR="007C2CE2" w:rsidRPr="00D464DA">
        <w:t xml:space="preserve"> </w:t>
      </w:r>
      <w:proofErr w:type="gramStart"/>
      <w:r w:rsidRPr="00D464DA">
        <w:rPr>
          <w:rStyle w:val="StyleUnderline"/>
        </w:rPr>
        <w:t>And</w:t>
      </w:r>
      <w:proofErr w:type="gramEnd"/>
      <w:r w:rsidRPr="00D464DA">
        <w:rPr>
          <w:rStyle w:val="StyleUnderline"/>
        </w:rPr>
        <w:t xml:space="preserve"> U.S. allies have likewise expressed their alarm</w:t>
      </w:r>
      <w:r w:rsidRPr="00D464DA">
        <w:t>. In a recent speech laying out his nuclear doctrine, French President Emmanuel Macron urged New START’s renewal and warned of “the possibility of a pure and unrestrained military and nuclear competition, the likes of which we haven't seen since the end of the 1960s."</w:t>
      </w:r>
      <w:r w:rsidR="007C2CE2" w:rsidRPr="00D464DA">
        <w:t xml:space="preserve"> </w:t>
      </w:r>
      <w:proofErr w:type="gramStart"/>
      <w:r w:rsidRPr="00D464DA">
        <w:rPr>
          <w:rStyle w:val="Emphasis"/>
        </w:rPr>
        <w:t>But</w:t>
      </w:r>
      <w:proofErr w:type="gramEnd"/>
      <w:r w:rsidRPr="00D464DA">
        <w:rPr>
          <w:rStyle w:val="Emphasis"/>
        </w:rPr>
        <w:t xml:space="preserve"> Trump is suspicious</w:t>
      </w:r>
      <w:r w:rsidRPr="00D464DA">
        <w:t xml:space="preserve"> of the merits of the treaty. </w:t>
      </w:r>
      <w:r w:rsidRPr="00D464DA">
        <w:rPr>
          <w:rStyle w:val="StyleUnderline"/>
        </w:rPr>
        <w:t>He has complained that the pact is not comprehensive enough</w:t>
      </w:r>
      <w:r w:rsidRPr="00D464DA">
        <w:t xml:space="preserve">, </w:t>
      </w:r>
      <w:proofErr w:type="gramStart"/>
      <w:r w:rsidRPr="00D464DA">
        <w:t>and also</w:t>
      </w:r>
      <w:proofErr w:type="gramEnd"/>
      <w:r w:rsidRPr="00D464DA">
        <w:t xml:space="preserve"> said it should include Beijing, given China’s reportedly growing nuclear arsenal.</w:t>
      </w:r>
      <w:r w:rsidR="007C2CE2" w:rsidRPr="00D464DA">
        <w:t xml:space="preserve"> </w:t>
      </w:r>
      <w:r w:rsidRPr="00D464DA">
        <w:t>Reuters reported that when Russian leader Vladimir Putin raised the possibility of extending New START with Trump in January 2017, the new U.S. president first paused to ask his aides what it was. He then denounced it to Putin as a bad deal negotiated by Obama.</w:t>
      </w:r>
      <w:r w:rsidR="007C2CE2" w:rsidRPr="00D464DA">
        <w:t xml:space="preserve"> </w:t>
      </w:r>
      <w:r w:rsidRPr="00D464DA">
        <w:rPr>
          <w:rStyle w:val="StyleUnderline"/>
        </w:rPr>
        <w:t>Trump</w:t>
      </w:r>
      <w:r w:rsidRPr="00D464DA">
        <w:t xml:space="preserve"> has at times made it clear he </w:t>
      </w:r>
      <w:proofErr w:type="gramStart"/>
      <w:r w:rsidRPr="00D464DA">
        <w:rPr>
          <w:rStyle w:val="StyleUnderline"/>
        </w:rPr>
        <w:t>isn’t</w:t>
      </w:r>
      <w:proofErr w:type="gramEnd"/>
      <w:r w:rsidRPr="00D464DA">
        <w:rPr>
          <w:rStyle w:val="StyleUnderline"/>
        </w:rPr>
        <w:t xml:space="preserve"> keen on limiting America’s nuclear prowess</w:t>
      </w:r>
      <w:r w:rsidRPr="00D464DA">
        <w:t>. Weeks before his inauguration, he tweeted: “The United States must greatly strengthen and expand its nuclear capability until such time as the world comes to its senses regarding nukes.”</w:t>
      </w:r>
      <w:r w:rsidR="007C2CE2" w:rsidRPr="00D464DA">
        <w:t xml:space="preserve"> </w:t>
      </w:r>
      <w:r w:rsidRPr="00D464DA">
        <w:t xml:space="preserve">For now, the president appears inclined to use the possibility of an extension as </w:t>
      </w:r>
      <w:proofErr w:type="gramStart"/>
      <w:r w:rsidRPr="00D464DA">
        <w:t>leverage</w:t>
      </w:r>
      <w:proofErr w:type="gramEnd"/>
      <w:r w:rsidRPr="00D464DA">
        <w:t xml:space="preserve"> to push Russia to agree to broader nuclear talks. His newly proposed budget requests billions to modernize America’s nuclear arsenal, another signal to Moscow that the U.S. </w:t>
      </w:r>
      <w:proofErr w:type="gramStart"/>
      <w:r w:rsidRPr="00D464DA">
        <w:t>won’t</w:t>
      </w:r>
      <w:proofErr w:type="gramEnd"/>
      <w:r w:rsidRPr="00D464DA">
        <w:t xml:space="preserve"> be cowed.</w:t>
      </w:r>
      <w:r w:rsidR="007C2CE2" w:rsidRPr="00D464DA">
        <w:t xml:space="preserve"> </w:t>
      </w:r>
      <w:r w:rsidRPr="00D464DA">
        <w:t>Trump’s hardline approach has its defenders, including hawkish lawmakers such as Sen. Tom Cotton of Arkansas and Rep. Liz Cheney of Wyoming, who have pushed legislation to withhold funds from an extension unless the treaty covers more of Russia’s arsenal and includes China.</w:t>
      </w:r>
      <w:r w:rsidR="007C2CE2" w:rsidRPr="00D464DA">
        <w:t xml:space="preserve"> </w:t>
      </w:r>
      <w:r w:rsidRPr="00D464DA">
        <w:t>This side argues that arms control agreements such as New START are outdated in part because they do not account for non-strategic or “tactical” nuclear weapons – including ones that cover a shorter range. Russia has a significant stock</w:t>
      </w:r>
      <w:r w:rsidR="007C2CE2" w:rsidRPr="00D464DA">
        <w:t xml:space="preserve">pile of such nukes. </w:t>
      </w:r>
      <w:r w:rsidRPr="00D464DA">
        <w:t>Russia also faces a cash crunch, this side argues, so it has an interest in seeing the U.S. extend the limits in New START. “The Russians are seeing that the treaty is the only thing restricting the Americans,” a former senior Defense Department official said.</w:t>
      </w:r>
      <w:r w:rsidR="007C2CE2" w:rsidRPr="00D464DA">
        <w:t xml:space="preserve"> </w:t>
      </w:r>
      <w:r w:rsidRPr="00D464DA">
        <w:t xml:space="preserve">They also note that Trump’s unwillingness to go along with Russia’s call for an extension contradicts the narrative that </w:t>
      </w:r>
      <w:proofErr w:type="gramStart"/>
      <w:r w:rsidRPr="00D464DA">
        <w:t>he’s</w:t>
      </w:r>
      <w:proofErr w:type="gramEnd"/>
      <w:r w:rsidRPr="00D464DA">
        <w:t xml:space="preserve"> too eager to please Putin.</w:t>
      </w:r>
      <w:r w:rsidR="007C2CE2" w:rsidRPr="00D464DA">
        <w:t xml:space="preserve"> </w:t>
      </w:r>
      <w:r w:rsidRPr="00D464DA">
        <w:t xml:space="preserve">Tim Morrison, a former senior National Security Council official who worked on arms control issues, is among those urging Trump to use the extension as </w:t>
      </w:r>
      <w:proofErr w:type="gramStart"/>
      <w:r w:rsidRPr="00D464DA">
        <w:t>leverage</w:t>
      </w:r>
      <w:proofErr w:type="gramEnd"/>
      <w:r w:rsidRPr="00D464DA">
        <w:t>. In an interview, Morrison urged advocates of an extension to “stop playing into the Russian propaganda” -- arguing that there’s plenty of time.</w:t>
      </w:r>
      <w:r w:rsidR="007C2CE2" w:rsidRPr="00D464DA">
        <w:t xml:space="preserve"> </w:t>
      </w:r>
      <w:r w:rsidRPr="00D464DA">
        <w:t>“The treaty doesn’t expire for another year,” he said. “Why all the agonizing when there’s an opportunity for a better deal?”</w:t>
      </w:r>
      <w:r w:rsidR="007C2CE2" w:rsidRPr="00D464DA">
        <w:t xml:space="preserve"> </w:t>
      </w:r>
      <w:r w:rsidRPr="00D464DA">
        <w:t xml:space="preserve">Advocates of a New START extension counter that </w:t>
      </w:r>
      <w:proofErr w:type="gramStart"/>
      <w:r w:rsidRPr="00D464DA">
        <w:t>it’s</w:t>
      </w:r>
      <w:proofErr w:type="gramEnd"/>
      <w:r w:rsidRPr="00D464DA">
        <w:t xml:space="preserve"> better to do so now for a number of reasons.</w:t>
      </w:r>
      <w:r w:rsidR="007C2CE2" w:rsidRPr="00D464DA">
        <w:t xml:space="preserve"> </w:t>
      </w:r>
      <w:r w:rsidRPr="00D464DA">
        <w:t xml:space="preserve">For one thing, it will offer the U.S. and Russia a sense of stability to know that treaty will stay in force, and allow them to better plan for future talks and adjustments to their arsenals. For another, </w:t>
      </w:r>
      <w:proofErr w:type="gramStart"/>
      <w:r w:rsidRPr="00D464DA">
        <w:t>it’s</w:t>
      </w:r>
      <w:proofErr w:type="gramEnd"/>
      <w:r w:rsidRPr="00D464DA">
        <w:t xml:space="preserve"> tough to predict what the geopolitical situation will be months from now, and the U.S. and Russia already are at loggerheads over many other issues.</w:t>
      </w:r>
      <w:r w:rsidR="007C2CE2" w:rsidRPr="00D464DA">
        <w:t xml:space="preserve"> </w:t>
      </w:r>
      <w:r w:rsidRPr="00D464DA">
        <w:t xml:space="preserve">The Russians might even try to use the ticking clock as </w:t>
      </w:r>
      <w:proofErr w:type="gramStart"/>
      <w:r w:rsidRPr="00D464DA">
        <w:t>leverage</w:t>
      </w:r>
      <w:proofErr w:type="gramEnd"/>
      <w:r w:rsidRPr="00D464DA">
        <w:t xml:space="preserve"> over Washington if Trump takes too long, one former senior U.S. official warned.</w:t>
      </w:r>
      <w:r w:rsidR="007C2CE2" w:rsidRPr="00D464DA">
        <w:t xml:space="preserve"> </w:t>
      </w:r>
      <w:proofErr w:type="gramStart"/>
      <w:r w:rsidRPr="00D464DA">
        <w:t>There’s</w:t>
      </w:r>
      <w:proofErr w:type="gramEnd"/>
      <w:r w:rsidRPr="00D464DA">
        <w:t xml:space="preserve"> also the possibility that Trump may choose not to extend the treaty at all, believing that a vacuum in the U.S.-Russian arms control space could act as leverage, too.</w:t>
      </w:r>
      <w:r w:rsidR="007C2CE2" w:rsidRPr="00D464DA">
        <w:t xml:space="preserve"> </w:t>
      </w:r>
      <w:r w:rsidRPr="00D464DA">
        <w:t>“Part of the concern is that this administration bungles this decision to extend because of ineptitude or simple chaos,” said Daryl Kimball, executive director of the Arms Control Association. “There is a value in providing the assurance that there will be at least some basic limitations. It assures allies, it assures adversaries, and it allows us to focus our energy and engagement with Russia and potentially with China to talk about what happens next.”</w:t>
      </w:r>
      <w:r w:rsidR="007C2CE2" w:rsidRPr="00D464DA">
        <w:t xml:space="preserve"> </w:t>
      </w:r>
      <w:r w:rsidRPr="00D464DA">
        <w:t xml:space="preserve">Military officials have also warned that the treaty’s expiration would complicate their efforts to </w:t>
      </w:r>
      <w:proofErr w:type="gramStart"/>
      <w:r w:rsidRPr="00D464DA">
        <w:t>keep tabs on</w:t>
      </w:r>
      <w:proofErr w:type="gramEnd"/>
      <w:r w:rsidRPr="00D464DA">
        <w:t xml:space="preserve"> Russia’s nuclear arsenal.</w:t>
      </w:r>
      <w:r w:rsidR="007C2CE2" w:rsidRPr="00D464DA">
        <w:t xml:space="preserve"> </w:t>
      </w:r>
      <w:r w:rsidRPr="00D464DA">
        <w:t xml:space="preserve">“When it comes to the New START treaty, from a STRATCOM perspective, we like the idea of arms control agreements, particularly with Russia, that provide us with some level of assurance that at least a portion of their nuclear forces are capped,” Vice Adm. David </w:t>
      </w:r>
      <w:proofErr w:type="spellStart"/>
      <w:r w:rsidRPr="00D464DA">
        <w:t>Kriete</w:t>
      </w:r>
      <w:proofErr w:type="spellEnd"/>
      <w:r w:rsidRPr="00D464DA">
        <w:t xml:space="preserve">, the deputy head of Strategic Command, said in July. “So we </w:t>
      </w:r>
      <w:proofErr w:type="spellStart"/>
      <w:r w:rsidRPr="00D464DA">
        <w:t>kinda</w:t>
      </w:r>
      <w:proofErr w:type="spellEnd"/>
      <w:r w:rsidRPr="00D464DA">
        <w:t xml:space="preserve"> know what we have and what we are dealing with, and then we can plan accordingly.”</w:t>
      </w:r>
      <w:r w:rsidR="007C2CE2" w:rsidRPr="00D464DA">
        <w:t xml:space="preserve"> </w:t>
      </w:r>
      <w:proofErr w:type="gramStart"/>
      <w:r w:rsidRPr="00D464DA">
        <w:rPr>
          <w:rStyle w:val="StyleUnderline"/>
        </w:rPr>
        <w:t>Trump’s</w:t>
      </w:r>
      <w:proofErr w:type="gramEnd"/>
      <w:r w:rsidRPr="00D464DA">
        <w:rPr>
          <w:rStyle w:val="StyleUnderline"/>
        </w:rPr>
        <w:t xml:space="preserve"> handling of the New START issue echoes how he dealt with the Iran nuclear deal</w:t>
      </w:r>
      <w:r w:rsidRPr="00D464DA">
        <w:t>, another agreement reached under the Obama administration.</w:t>
      </w:r>
      <w:r w:rsidR="007C2CE2" w:rsidRPr="00D464DA">
        <w:t xml:space="preserve"> </w:t>
      </w:r>
      <w:r w:rsidRPr="00D464DA">
        <w:t xml:space="preserve">Trump insisted the Iran deal, which curbed Iran’s nuclear program in exchange for sanctions relief, was too narrow. He abandoned it and imposed new sanctions in hopes of forcing Tehran to negotiate a better deal. </w:t>
      </w:r>
      <w:proofErr w:type="gramStart"/>
      <w:r w:rsidRPr="00D464DA">
        <w:t>But</w:t>
      </w:r>
      <w:proofErr w:type="gramEnd"/>
      <w:r w:rsidRPr="00D464DA">
        <w:t xml:space="preserve"> so far, he’s been unable to bring Iran’s leaders to the table.</w:t>
      </w:r>
      <w:r w:rsidR="007C2CE2" w:rsidRPr="00D464DA">
        <w:t xml:space="preserve"> </w:t>
      </w:r>
      <w:r w:rsidRPr="00D464DA">
        <w:t xml:space="preserve">Some nuclear observers say Trump’s reaction to New START is simply par for the course given his instinctive dislike of any policy championed by Obama. </w:t>
      </w:r>
      <w:proofErr w:type="gramStart"/>
      <w:r w:rsidRPr="00D464DA">
        <w:t>There’s</w:t>
      </w:r>
      <w:proofErr w:type="gramEnd"/>
      <w:r w:rsidRPr="00D464DA">
        <w:t xml:space="preserve"> even a possibility that Trump won’t decide on an extension until after the November election, avoiding placing his imprimatur on an Obama-era deal ahead of the vote.</w:t>
      </w:r>
      <w:r w:rsidR="007C2CE2" w:rsidRPr="00D464DA">
        <w:t xml:space="preserve"> </w:t>
      </w:r>
      <w:r w:rsidRPr="00D464DA">
        <w:t xml:space="preserve">In any case, according to analysts, Capitol Hill aides and others, </w:t>
      </w:r>
      <w:proofErr w:type="gramStart"/>
      <w:r w:rsidRPr="00D464DA">
        <w:rPr>
          <w:rStyle w:val="StyleUnderline"/>
        </w:rPr>
        <w:t>there’s</w:t>
      </w:r>
      <w:proofErr w:type="gramEnd"/>
      <w:r w:rsidRPr="00D464DA">
        <w:rPr>
          <w:rStyle w:val="StyleUnderline"/>
        </w:rPr>
        <w:t xml:space="preserve"> </w:t>
      </w:r>
      <w:r w:rsidRPr="00D464DA">
        <w:t>a sense of paralysis</w:t>
      </w:r>
      <w:r w:rsidRPr="00D464DA">
        <w:rPr>
          <w:rStyle w:val="StyleUnderline"/>
        </w:rPr>
        <w:t xml:space="preserve"> </w:t>
      </w:r>
      <w:r w:rsidR="007C2CE2" w:rsidRPr="00D464DA">
        <w:rPr>
          <w:rStyle w:val="StyleUnderline"/>
        </w:rPr>
        <w:t xml:space="preserve">[inaction] </w:t>
      </w:r>
      <w:r w:rsidRPr="00D464DA">
        <w:rPr>
          <w:rStyle w:val="StyleUnderline"/>
        </w:rPr>
        <w:t>inside the administration</w:t>
      </w:r>
      <w:r w:rsidRPr="00D464DA">
        <w:t xml:space="preserve"> now, </w:t>
      </w:r>
      <w:r w:rsidRPr="00D464DA">
        <w:rPr>
          <w:rStyle w:val="StyleUnderline"/>
        </w:rPr>
        <w:t xml:space="preserve">with </w:t>
      </w:r>
      <w:r w:rsidRPr="00D464DA">
        <w:rPr>
          <w:rStyle w:val="Emphasis"/>
        </w:rPr>
        <w:t>no serious plans</w:t>
      </w:r>
      <w:r w:rsidRPr="00D464DA">
        <w:rPr>
          <w:rStyle w:val="StyleUnderline"/>
        </w:rPr>
        <w:t xml:space="preserve"> ready for how to engage Russia or China in any future talks</w:t>
      </w:r>
      <w:r w:rsidRPr="00D464DA">
        <w:t>.</w:t>
      </w:r>
      <w:r w:rsidR="007C2CE2" w:rsidRPr="00D464DA">
        <w:t xml:space="preserve"> </w:t>
      </w:r>
      <w:r w:rsidRPr="00D464DA">
        <w:t xml:space="preserve">It </w:t>
      </w:r>
      <w:proofErr w:type="gramStart"/>
      <w:r w:rsidRPr="00D464DA">
        <w:t>hasn’t</w:t>
      </w:r>
      <w:proofErr w:type="gramEnd"/>
      <w:r w:rsidRPr="00D464DA">
        <w:t xml:space="preserve"> helped that Trump has cycled through national security advisers; his fourth, Robert O’Brien, took over in September. O’Brien succeeded John Bolton, a skeptic of arms control deals who had said Trump was unlikely to extend New START because it </w:t>
      </w:r>
      <w:proofErr w:type="gramStart"/>
      <w:r w:rsidRPr="00D464DA">
        <w:t>didn’t</w:t>
      </w:r>
      <w:proofErr w:type="gramEnd"/>
      <w:r w:rsidRPr="00D464DA">
        <w:t xml:space="preserve"> cover tactical nuclear weapons.</w:t>
      </w:r>
      <w:r w:rsidR="007C2CE2" w:rsidRPr="00D464DA">
        <w:t xml:space="preserve"> </w:t>
      </w:r>
      <w:r w:rsidRPr="00D464DA">
        <w:t>O’Brien, who does not have comparable experience working on arms control issues, has offered few clues as to what the White House is now thinking about the treaty negotiations.</w:t>
      </w:r>
      <w:r w:rsidR="007C2CE2" w:rsidRPr="00D464DA">
        <w:t xml:space="preserve"> </w:t>
      </w:r>
      <w:r w:rsidRPr="00D464DA">
        <w:t xml:space="preserve">In remarks Tuesday at the Atlantic Council, he said </w:t>
      </w:r>
      <w:proofErr w:type="gramStart"/>
      <w:r w:rsidRPr="00D464DA">
        <w:t>merely:</w:t>
      </w:r>
      <w:proofErr w:type="gramEnd"/>
      <w:r w:rsidRPr="00D464DA">
        <w:t xml:space="preserve"> “We will be negotiating with the Russians on nuclear disarmament issues. And I think that’s something the Russians are interested in and something President Trump is very interested in."</w:t>
      </w:r>
      <w:r w:rsidR="007C2CE2" w:rsidRPr="00D464DA">
        <w:t xml:space="preserve"> </w:t>
      </w:r>
      <w:r w:rsidRPr="00D464DA">
        <w:rPr>
          <w:rStyle w:val="StyleUnderline"/>
        </w:rPr>
        <w:t>One key obstacle to any action, including an extension of New START, is the lack of a point person for the negotiations</w:t>
      </w:r>
      <w:r w:rsidRPr="00D464DA">
        <w:t xml:space="preserve">, the former senior Defense Department official said. “I’m told </w:t>
      </w:r>
      <w:r w:rsidRPr="00D464DA">
        <w:rPr>
          <w:rStyle w:val="StyleUnderline"/>
        </w:rPr>
        <w:t xml:space="preserve">there’s </w:t>
      </w:r>
      <w:r w:rsidRPr="00D464DA">
        <w:rPr>
          <w:rStyle w:val="Emphasis"/>
        </w:rPr>
        <w:t>no work going</w:t>
      </w:r>
      <w:r w:rsidRPr="00D464DA">
        <w:rPr>
          <w:rStyle w:val="StyleUnderline"/>
        </w:rPr>
        <w:t xml:space="preserve"> on until they appoint this senior negotiator,</w:t>
      </w:r>
      <w:r w:rsidRPr="00D464DA">
        <w:t>” he said.</w:t>
      </w:r>
    </w:p>
    <w:p w:rsidR="00E06365" w:rsidRPr="00D464DA" w:rsidRDefault="00E06365" w:rsidP="00E06365">
      <w:pPr>
        <w:pStyle w:val="Heading3"/>
      </w:pPr>
      <w:r w:rsidRPr="00D464DA">
        <w:t>IL</w:t>
      </w:r>
    </w:p>
    <w:p w:rsidR="00C82E8A" w:rsidRPr="00D464DA" w:rsidRDefault="00C82E8A" w:rsidP="00C82E8A">
      <w:pPr>
        <w:pStyle w:val="Heading4"/>
      </w:pPr>
      <w:r w:rsidRPr="00D464DA">
        <w:t>Trump re-election guarantees US-Russia nuclear arms racing</w:t>
      </w:r>
      <w:r w:rsidR="00085952" w:rsidRPr="00D464DA">
        <w:t>---nuclear war</w:t>
      </w:r>
    </w:p>
    <w:p w:rsidR="00C82E8A" w:rsidRPr="00D464DA" w:rsidRDefault="00C82E8A" w:rsidP="00C82E8A">
      <w:r w:rsidRPr="00D464DA">
        <w:rPr>
          <w:rStyle w:val="Style13ptBold"/>
        </w:rPr>
        <w:t>Starr 19</w:t>
      </w:r>
      <w:r w:rsidRPr="00D464DA">
        <w:t xml:space="preserve"> – PhD, professor of sociology and public affairs at Princeton and a winner of the Pulitzer Prize for General Nonfiction. He is the author of Entrenchment: Wealth, Power, and the Constitution of Democratic Societies (Paul, “</w:t>
      </w:r>
      <w:r w:rsidRPr="00D464DA">
        <w:rPr>
          <w:rStyle w:val="StyleUnderline"/>
        </w:rPr>
        <w:t>Trump’s Second Term</w:t>
      </w:r>
      <w:r w:rsidRPr="00D464DA">
        <w:t xml:space="preserve"> It’s more likely than most people think—and </w:t>
      </w:r>
      <w:r w:rsidRPr="00D464DA">
        <w:rPr>
          <w:rStyle w:val="StyleUnderline"/>
        </w:rPr>
        <w:t>compared with his first term</w:t>
      </w:r>
      <w:r w:rsidRPr="00D464DA">
        <w:t xml:space="preserve">, its effects </w:t>
      </w:r>
      <w:r w:rsidRPr="00D464DA">
        <w:rPr>
          <w:rStyle w:val="StyleUnderline"/>
        </w:rPr>
        <w:t>would be far more durable</w:t>
      </w:r>
      <w:r w:rsidRPr="00D464DA">
        <w:t xml:space="preserve">.,” </w:t>
      </w:r>
      <w:r w:rsidRPr="00D464DA">
        <w:rPr>
          <w:i/>
        </w:rPr>
        <w:t>The Atlantic</w:t>
      </w:r>
      <w:r w:rsidRPr="00D464DA">
        <w:t xml:space="preserve">, </w:t>
      </w:r>
      <w:hyperlink r:id="rId9" w:history="1">
        <w:r w:rsidRPr="00D464DA">
          <w:rPr>
            <w:rStyle w:val="Hyperlink"/>
          </w:rPr>
          <w:t>https://www.theatlantic.com/magazine/archive/2019/05/trump-2020-second-term/585994/</w:t>
        </w:r>
      </w:hyperlink>
      <w:r w:rsidRPr="00D464DA">
        <w:t>)//BB</w:t>
      </w:r>
    </w:p>
    <w:p w:rsidR="00C82E8A" w:rsidRPr="00D464DA" w:rsidRDefault="00C82E8A" w:rsidP="00C82E8A"/>
    <w:p w:rsidR="00C82E8A" w:rsidRDefault="00C82E8A" w:rsidP="00C82E8A">
      <w:r w:rsidRPr="00D464DA">
        <w:rPr>
          <w:rStyle w:val="StyleUnderline"/>
        </w:rPr>
        <w:t xml:space="preserve">Of all the questions that will be answered by the 2020 election, one matters above the others: Is </w:t>
      </w:r>
      <w:proofErr w:type="spellStart"/>
      <w:r w:rsidRPr="00D464DA">
        <w:rPr>
          <w:rStyle w:val="StyleUnderline"/>
        </w:rPr>
        <w:t>Trumpism</w:t>
      </w:r>
      <w:proofErr w:type="spellEnd"/>
      <w:r w:rsidRPr="00D464DA">
        <w:rPr>
          <w:rStyle w:val="StyleUnderline"/>
        </w:rPr>
        <w:t xml:space="preserve"> a</w:t>
      </w:r>
      <w:r w:rsidRPr="00D464DA">
        <w:t xml:space="preserve"> temporary </w:t>
      </w:r>
      <w:r w:rsidRPr="00D464DA">
        <w:rPr>
          <w:rStyle w:val="StyleUnderline"/>
        </w:rPr>
        <w:t xml:space="preserve">aberration or a long-term </w:t>
      </w:r>
      <w:proofErr w:type="gramStart"/>
      <w:r w:rsidRPr="00D464DA">
        <w:rPr>
          <w:rStyle w:val="StyleUnderline"/>
        </w:rPr>
        <w:t>phenomenon</w:t>
      </w:r>
      <w:r w:rsidRPr="00D464DA">
        <w:t>?</w:t>
      </w:r>
      <w:proofErr w:type="gramEnd"/>
      <w:r w:rsidRPr="00D464DA">
        <w:t xml:space="preserve"> Put another way: Will the changes brought about by Donald Trump and today’s Republican Party fade away, or will they become entrenched? Trump’s reelection seems implausible to many people, as implausible as his election did before November 2016. </w:t>
      </w:r>
      <w:proofErr w:type="gramStart"/>
      <w:r w:rsidRPr="00D464DA">
        <w:t>But</w:t>
      </w:r>
      <w:proofErr w:type="gramEnd"/>
      <w:r w:rsidRPr="00D464DA">
        <w:t xml:space="preserve"> despite the scandals and chaos of his presidency, and despite his party’s midterm losses, he approaches 2020 with two factors in his favor. One is incumbency: Since 1980, voters have only once denied an incumbent a second term. The other is a relatively strong economy (at least as of now). Alan Abramowitz, a political scientist at Emory University who weights both of those factors heavily in his election-forecasting model, gives Trump close to an even chance of reelection, based on a projected 2 percent GDP growth rate for the first half of 2020. So far, much of the concern about the long-term effects of Trump’s presidency has centered on his antidemocratic tendencies. But even if we take those off the table—even if we assume that Trump continues to be hemmed in by other parts of the government and by outside institutions, and that he governs no more effectively than he has until now—</w:t>
      </w:r>
      <w:r w:rsidRPr="00D464DA">
        <w:rPr>
          <w:rStyle w:val="StyleUnderline"/>
        </w:rPr>
        <w:t>the impact of a second term would be more lasting than that of the first</w:t>
      </w:r>
      <w:r w:rsidRPr="00D464DA">
        <w:t xml:space="preserve">. </w:t>
      </w:r>
      <w:r w:rsidRPr="00D464DA">
        <w:rPr>
          <w:rStyle w:val="StyleUnderline"/>
        </w:rPr>
        <w:t>In normal politics, the policies adopted by a president and Congress may zig one way, and those of the next president and Congress may zag the other</w:t>
      </w:r>
      <w:r w:rsidRPr="00D464DA">
        <w:t xml:space="preserve">. The contending parties take our system’s rules as a given, and fight over what they understand to be reversible policies and power arrangements. </w:t>
      </w:r>
      <w:proofErr w:type="gramStart"/>
      <w:r w:rsidRPr="00D464DA">
        <w:rPr>
          <w:rStyle w:val="StyleUnderline"/>
        </w:rPr>
        <w:t>But</w:t>
      </w:r>
      <w:proofErr w:type="gramEnd"/>
      <w:r w:rsidRPr="00D464DA">
        <w:rPr>
          <w:rStyle w:val="StyleUnderline"/>
        </w:rPr>
        <w:t xml:space="preserve"> some situations are not like that; a zig one way makes it hard to zag back</w:t>
      </w:r>
      <w:r w:rsidRPr="00D464DA">
        <w:t xml:space="preserve">. </w:t>
      </w:r>
      <w:r w:rsidRPr="00D464DA">
        <w:rPr>
          <w:rStyle w:val="StyleUnderline"/>
        </w:rPr>
        <w:t>This is one of those moments</w:t>
      </w:r>
      <w:r w:rsidRPr="00D464DA">
        <w:t xml:space="preserve">. After four years as president, Trump will have made at least two Supreme Court appointments, signed into law tax cuts, and rolled back federal regulation of the environment and the economy. Whatever you think of these actions, many of them can probably be offset or entirely undone in the future. </w:t>
      </w:r>
      <w:r w:rsidRPr="00D464DA">
        <w:rPr>
          <w:rStyle w:val="StyleUnderline"/>
        </w:rPr>
        <w:t xml:space="preserve">The effects of a full eight years of Trump will be </w:t>
      </w:r>
      <w:r w:rsidRPr="00D464DA">
        <w:t xml:space="preserve">much more difficult, if not </w:t>
      </w:r>
      <w:r w:rsidRPr="00D464DA">
        <w:rPr>
          <w:rStyle w:val="StyleUnderline"/>
        </w:rPr>
        <w:t>impossible</w:t>
      </w:r>
      <w:r w:rsidRPr="00D464DA">
        <w:t xml:space="preserve">, </w:t>
      </w:r>
      <w:r w:rsidRPr="00D464DA">
        <w:rPr>
          <w:rStyle w:val="StyleUnderline"/>
        </w:rPr>
        <w:t>to undo</w:t>
      </w:r>
      <w:r w:rsidRPr="00D464DA">
        <w:t xml:space="preserve">. Three areas—climate change, </w:t>
      </w:r>
      <w:r w:rsidRPr="00D464DA">
        <w:rPr>
          <w:rStyle w:val="StyleUnderline"/>
        </w:rPr>
        <w:t>the risk of a renewed global arms race</w:t>
      </w:r>
      <w:r w:rsidRPr="00D464DA">
        <w:t xml:space="preserve">, and control of the Supreme Court—illustrate the historic significance of the 2020 election. The first two problems </w:t>
      </w:r>
      <w:r w:rsidRPr="00D464DA">
        <w:rPr>
          <w:rStyle w:val="StyleUnderline"/>
        </w:rPr>
        <w:t>will become much harder to address as time goes on</w:t>
      </w:r>
      <w:r w:rsidRPr="00D464DA">
        <w:t xml:space="preserve">. The third one stands to remake our constitutional democracy and undermine the capacity for future change. In short, </w:t>
      </w:r>
      <w:r w:rsidRPr="00D464DA">
        <w:rPr>
          <w:rStyle w:val="StyleUnderline"/>
        </w:rPr>
        <w:t>the biggest difference between</w:t>
      </w:r>
      <w:r w:rsidRPr="00D464DA">
        <w:t xml:space="preserve"> electing Trump in </w:t>
      </w:r>
      <w:r w:rsidRPr="00D464DA">
        <w:rPr>
          <w:rStyle w:val="StyleUnderline"/>
        </w:rPr>
        <w:t>2016 and</w:t>
      </w:r>
      <w:r w:rsidRPr="00D464DA">
        <w:t xml:space="preserve"> reelecting Trump in </w:t>
      </w:r>
      <w:r w:rsidRPr="00D464DA">
        <w:rPr>
          <w:rStyle w:val="StyleUnderline"/>
        </w:rPr>
        <w:t xml:space="preserve">2020 would be </w:t>
      </w:r>
      <w:r w:rsidRPr="00D464DA">
        <w:rPr>
          <w:rStyle w:val="Emphasis"/>
        </w:rPr>
        <w:t>irreversibility</w:t>
      </w:r>
      <w:r w:rsidRPr="00D464DA">
        <w:t xml:space="preserve">. Climate policy is now the most obvious example. For a long time, even many of the people who acknowledged the reality of climate change thought of it as a slow process that did not demand immediate action. </w:t>
      </w:r>
      <w:proofErr w:type="gramStart"/>
      <w:r w:rsidRPr="00D464DA">
        <w:t>But</w:t>
      </w:r>
      <w:proofErr w:type="gramEnd"/>
      <w:r w:rsidRPr="00D464DA">
        <w:t xml:space="preserve"> today, amid extreme weather events and worsening scientific forecasts, the costs of our delay are clearly mounting, as are the associated dangers. To have a chance at keeping global warming below 1.5 degrees Celsius—the objective of the Paris climate agreement—the Intergovernmental Panel on Climate Change says that by 2030, CO2 emissions must drop some 45 percent from 2010 levels. Instead of declining, however, they are rising. In his first term, Trump has announced plans to cancel existing climate reforms, such as higher fuel-efficiency standards and limits on emissions from new coal-fired power plants, and he has pledged to pull the United States out of the Paris Agreement. His reelection would put off a national commitment to </w:t>
      </w:r>
      <w:proofErr w:type="spellStart"/>
      <w:r w:rsidRPr="00D464DA">
        <w:t>decarbonization</w:t>
      </w:r>
      <w:proofErr w:type="spellEnd"/>
      <w:r w:rsidRPr="00D464DA">
        <w:t xml:space="preserve"> until at least the second half of the 2020s, while encouraging other countries to do nothing as well. </w:t>
      </w:r>
      <w:proofErr w:type="gramStart"/>
      <w:r w:rsidRPr="00D464DA">
        <w:t>And</w:t>
      </w:r>
      <w:proofErr w:type="gramEnd"/>
      <w:r w:rsidRPr="00D464DA">
        <w:t xml:space="preserve"> change that is delayed becomes more economically and politically difficult. According to the Global Carbon Project, if </w:t>
      </w:r>
      <w:proofErr w:type="spellStart"/>
      <w:r w:rsidRPr="00D464DA">
        <w:t>decarbonization</w:t>
      </w:r>
      <w:proofErr w:type="spellEnd"/>
      <w:r w:rsidRPr="00D464DA">
        <w:t xml:space="preserve"> had begun globally in 2000, an emissions reduction of about 2 percent a year would have been sufficient to stay below 2 degrees Celsius of warming. Now it will need to be approximately 5 percent a year. If we wait another decade, it will be about 9 percent. In the United States, the economic disruption and popular resistance sure to arise from such an abrupt transition may be more than our political system can bear. No one </w:t>
      </w:r>
      <w:proofErr w:type="gramStart"/>
      <w:r w:rsidRPr="00D464DA">
        <w:t>knows,</w:t>
      </w:r>
      <w:proofErr w:type="gramEnd"/>
      <w:r w:rsidRPr="00D464DA">
        <w:t xml:space="preserve"> moreover, when the world might hit irreversible tipping points such as the collapse of the West Antarctic Ice Sheet, which would likely doom us to a catastrophic sea-level rise. </w:t>
      </w:r>
      <w:r w:rsidRPr="00D464DA">
        <w:rPr>
          <w:rStyle w:val="StyleUnderline"/>
        </w:rPr>
        <w:t>The 2020 election will</w:t>
      </w:r>
      <w:r w:rsidRPr="00D464DA">
        <w:t xml:space="preserve"> also </w:t>
      </w:r>
      <w:r w:rsidRPr="00D464DA">
        <w:rPr>
          <w:rStyle w:val="StyleUnderline"/>
        </w:rPr>
        <w:t>determine whether the U.S. continues on a course that all but guarantees</w:t>
      </w:r>
      <w:r w:rsidRPr="00D464DA">
        <w:t xml:space="preserve"> another kind of runaway global change—</w:t>
      </w:r>
      <w:r w:rsidRPr="00D464DA">
        <w:rPr>
          <w:rStyle w:val="StyleUnderline"/>
        </w:rPr>
        <w:t>a stepped-up arms race, and with it a heightened risk of nuclear accidents and nuclear war</w:t>
      </w:r>
      <w:r w:rsidRPr="00D464DA">
        <w:t xml:space="preserve">. </w:t>
      </w:r>
      <w:r w:rsidRPr="00D464DA">
        <w:rPr>
          <w:rStyle w:val="StyleUnderline"/>
        </w:rPr>
        <w:t>Trump’s</w:t>
      </w:r>
      <w:r w:rsidRPr="00D464DA">
        <w:t xml:space="preserve"> “America first” doctrine, attacks on America’s alliances, and </w:t>
      </w:r>
      <w:r w:rsidRPr="00D464DA">
        <w:rPr>
          <w:rStyle w:val="StyleUnderline"/>
        </w:rPr>
        <w:t>unilateral withdrawal from arms-control treaties have made the world far more dangerous</w:t>
      </w:r>
      <w:r w:rsidRPr="00D464DA">
        <w:t xml:space="preserve">. After pulling the United States out of the Iran nuclear agreement (in so doing, badly damaging America’s reputation as both an ally and a negotiating partner), Trump failed to secure from North Korea anything approaching the Iran deal’s terms, leaving Kim Jong Un not only unchecked but with increased international standing. Many </w:t>
      </w:r>
      <w:r w:rsidRPr="00D464DA">
        <w:rPr>
          <w:rStyle w:val="StyleUnderline"/>
        </w:rPr>
        <w:t>world leaders are hoping that Trump’s presidency is a blip—that he will lose in 2020, and that his successor will renew America’s commitments to</w:t>
      </w:r>
      <w:r w:rsidRPr="00D464DA">
        <w:t xml:space="preserve"> its allies and to the principles of </w:t>
      </w:r>
      <w:r w:rsidRPr="00D464DA">
        <w:rPr>
          <w:rStyle w:val="StyleUnderline"/>
        </w:rPr>
        <w:t>multilateralism and nonproliferation</w:t>
      </w:r>
      <w:r w:rsidRPr="00D464DA">
        <w:t xml:space="preserve">. If he </w:t>
      </w:r>
      <w:proofErr w:type="gramStart"/>
      <w:r w:rsidRPr="00D464DA">
        <w:t>is reelected</w:t>
      </w:r>
      <w:proofErr w:type="gramEnd"/>
      <w:r w:rsidRPr="00D464DA">
        <w:t xml:space="preserve">, however, several countries may opt to pursue nuclear weapons, especially those in regions that have relied on American security guarantees, such as the Middle East and Northeast Asia. At stake is the global nonproliferation regime that the United States and other countries have maintained over the past several decades to persuade nonnuclear powers to stay that way. That this regime has largely succeeded is a tribute to a combination of tactics, including U.S. bilateral and alliance-based defense commitments to nonnuclear countries, punishments and incentives, and pledges by the U.S. and Russia—as the world’s leading nuclear powers—to make dramatic cuts to their own arsenals. In his first term, Trump has begun to undermine the nonproliferation regime and dismantle the remaining arms-control treaties between Washington and Moscow. In October, he announced that the U.S. would withdraw from the Intermediate-Range Nuclear Forces (INF) Treaty signed in 1987 by Ronald Reagan and Mikhail Gorbachev. While the Russian violations of the treaty that </w:t>
      </w:r>
      <w:r w:rsidRPr="00D464DA">
        <w:rPr>
          <w:rStyle w:val="StyleUnderline"/>
        </w:rPr>
        <w:t>Trump</w:t>
      </w:r>
      <w:r w:rsidRPr="00D464DA">
        <w:t xml:space="preserve"> cited are inexcusable, he has made no effort to hold Russia to its obligations—to the contrary, by destroying the treaty, he has let Russia off the hook. What</w:t>
      </w:r>
      <w:r w:rsidRPr="00D464DA">
        <w:rPr>
          <w:rStyle w:val="StyleUnderline"/>
        </w:rPr>
        <w:t>’s</w:t>
      </w:r>
      <w:r w:rsidRPr="00D464DA">
        <w:t xml:space="preserve"> more, he has </w:t>
      </w:r>
      <w:r w:rsidRPr="00D464DA">
        <w:rPr>
          <w:rStyle w:val="StyleUnderline"/>
        </w:rPr>
        <w:t>displayed no interest in extending New START</w:t>
      </w:r>
      <w:r w:rsidRPr="00D464DA">
        <w:t xml:space="preserve">, which since 2011 has limited the strategic nuclear arsenals of Russia and the United States. </w:t>
      </w:r>
      <w:r w:rsidRPr="00D464DA">
        <w:rPr>
          <w:rStyle w:val="StyleUnderline"/>
        </w:rPr>
        <w:t xml:space="preserve">If the treaty </w:t>
      </w:r>
      <w:proofErr w:type="gramStart"/>
      <w:r w:rsidRPr="00D464DA">
        <w:rPr>
          <w:rStyle w:val="StyleUnderline"/>
        </w:rPr>
        <w:t>is allowed</w:t>
      </w:r>
      <w:proofErr w:type="gramEnd"/>
      <w:r w:rsidRPr="00D464DA">
        <w:rPr>
          <w:rStyle w:val="StyleUnderline"/>
        </w:rPr>
        <w:t xml:space="preserve"> to expire, 2021 will mark the first year since 1972 without a legally binding agreement in place to control and reduce the deadliest arsenals ever created</w:t>
      </w:r>
      <w:r w:rsidRPr="00D464DA">
        <w:t xml:space="preserve">. </w:t>
      </w:r>
      <w:r w:rsidRPr="00D464DA">
        <w:rPr>
          <w:rStyle w:val="StyleUnderline"/>
        </w:rPr>
        <w:t xml:space="preserve">The prospect of a new nuclear arms race is </w:t>
      </w:r>
      <w:r w:rsidRPr="00D464DA">
        <w:rPr>
          <w:rStyle w:val="Emphasis"/>
        </w:rPr>
        <w:t>suddenly very real</w:t>
      </w:r>
      <w:r w:rsidRPr="00D464DA">
        <w:t xml:space="preserve">. </w:t>
      </w:r>
      <w:r w:rsidRPr="00D464DA">
        <w:rPr>
          <w:rStyle w:val="StyleUnderline"/>
        </w:rPr>
        <w:t>With the end of verifiable limits on American and Russian nuclear weapons, both countries will lose the right to inspect each other’s arsenal, and will face greater uncertainty about each other’s capabilities and intentions</w:t>
      </w:r>
      <w:r w:rsidRPr="00D464DA">
        <w:t xml:space="preserve">. Already, rhetoric has taken an ominous turn: After Trump suspended U.S. participation in the INF Treaty on February 2, Vladimir Putin quickly followed suit and promised a “symmetrical response” to new American weapons. Trump replied a few days later in his State of the Union address, threatening to “outspend and out-innovate all others by far” in weapons development. </w:t>
      </w:r>
      <w:r w:rsidRPr="00D464DA">
        <w:rPr>
          <w:rStyle w:val="StyleUnderline"/>
        </w:rPr>
        <w:t>The treaties</w:t>
      </w:r>
      <w:r w:rsidRPr="00D464DA">
        <w:t xml:space="preserve"> signed by the United States and Russia beginning in the 1980s </w:t>
      </w:r>
      <w:r w:rsidRPr="00D464DA">
        <w:rPr>
          <w:rStyle w:val="StyleUnderline"/>
        </w:rPr>
        <w:t>have resulted in the elimination of nearly 90 percent of their nuclear weapons; the end of the Cold War seemed to confirm that those weapons had limited military utility</w:t>
      </w:r>
      <w:r w:rsidRPr="00D464DA">
        <w:t xml:space="preserve">. </w:t>
      </w:r>
      <w:r w:rsidRPr="00D464DA">
        <w:rPr>
          <w:rStyle w:val="StyleUnderline"/>
        </w:rPr>
        <w:t>Now</w:t>
      </w:r>
      <w:r w:rsidRPr="00D464DA">
        <w:t>—</w:t>
      </w:r>
      <w:r w:rsidRPr="00D464DA">
        <w:rPr>
          <w:rStyle w:val="StyleUnderline"/>
        </w:rPr>
        <w:t>as the U.S. and Russia abandon their commitment to arms control</w:t>
      </w:r>
      <w:r w:rsidRPr="00D464DA">
        <w:t>, and Trump’s “America first” approach causes countries such as Japan and Saudi Arabia to question the durability of U.S. security guarantees—</w:t>
      </w:r>
      <w:r w:rsidRPr="00D464DA">
        <w:rPr>
          <w:rStyle w:val="StyleUnderline"/>
        </w:rPr>
        <w:t>the stage is being set for</w:t>
      </w:r>
      <w:r w:rsidRPr="00D464DA">
        <w:t xml:space="preserve"> more states to go nuclear and for </w:t>
      </w:r>
      <w:r w:rsidRPr="00D464DA">
        <w:rPr>
          <w:rStyle w:val="StyleUnderline"/>
        </w:rPr>
        <w:t>the U.S. and Russia to ramp up weapons development</w:t>
      </w:r>
      <w:r w:rsidRPr="00D464DA">
        <w:t xml:space="preserve">. </w:t>
      </w:r>
      <w:r w:rsidRPr="00D464DA">
        <w:rPr>
          <w:rStyle w:val="StyleUnderline"/>
        </w:rPr>
        <w:t xml:space="preserve">This breathtaking historical reversal </w:t>
      </w:r>
      <w:proofErr w:type="gramStart"/>
      <w:r w:rsidRPr="00D464DA">
        <w:rPr>
          <w:rStyle w:val="StyleUnderline"/>
        </w:rPr>
        <w:t>would</w:t>
      </w:r>
      <w:r w:rsidRPr="00D464DA">
        <w:t xml:space="preserve">, like global warming, likely </w:t>
      </w:r>
      <w:r w:rsidRPr="00D464DA">
        <w:rPr>
          <w:rStyle w:val="StyleUnderline"/>
        </w:rPr>
        <w:t>feed</w:t>
      </w:r>
      <w:proofErr w:type="gramEnd"/>
      <w:r w:rsidRPr="00D464DA">
        <w:rPr>
          <w:rStyle w:val="StyleUnderline"/>
        </w:rPr>
        <w:t xml:space="preserve"> on itself, becoming more and more difficult to undo</w:t>
      </w:r>
      <w:r w:rsidRPr="00D464DA">
        <w:t xml:space="preserve">. </w:t>
      </w:r>
      <w:r w:rsidRPr="00D464DA">
        <w:rPr>
          <w:sz w:val="4"/>
          <w:szCs w:val="4"/>
        </w:rPr>
        <w:t xml:space="preserve">Finally, a second term for Trump would entrench changes at home, perhaps the most durable of which involves the Supreme Court. With a full eight years, he would probably have the opportunity to replace two more justices: Ruth Bader Ginsburg will be 87 at the beginning of the next presidential term, and Stephen Breyer will be 82. Whether you regard the prospect of four Trump-appointed justices as a good or a bad thing will depend on your politics and preferences—but there is no denying that the impact on the nation’s highest court would be momentous. Not since Richard Nixon has a president named four new Supreme Court justices, and not since Franklin D. Roosevelt has one had the opportunity to alter the Court’s ideological balance so decisively. In Nixon’s time, conservatives did not approach court vacancies with a clear conception of their judicial objectives or with carefully vetted candidates; both Nixon and Gerald Ford appointed justices who ended up on the Court’s liberal wing. Since then, however, the conservative movement has built a formidable legal network designed to ensure that future judicial vacancies </w:t>
      </w:r>
      <w:proofErr w:type="gramStart"/>
      <w:r w:rsidRPr="00D464DA">
        <w:rPr>
          <w:sz w:val="4"/>
          <w:szCs w:val="4"/>
        </w:rPr>
        <w:t>would not be squandered</w:t>
      </w:r>
      <w:proofErr w:type="gramEnd"/>
      <w:r w:rsidRPr="00D464DA">
        <w:rPr>
          <w:sz w:val="4"/>
          <w:szCs w:val="4"/>
        </w:rPr>
        <w:t xml:space="preserve">. The justices nominated by recent Republican presidents reflect this shift. But because the Court’s conservative majorities have remained slim, a series of Republican appointees—Sandra Day O’Connor, Anthony Kennedy, and most recently John Roberts—have, by occasionally breaking ranks, held the Court back from a full-scale reversal of liberal principles and precedents. With a 7–2 rather than a 5–4 majority, however, the Court’s conservatives </w:t>
      </w:r>
      <w:proofErr w:type="gramStart"/>
      <w:r w:rsidRPr="00D464DA">
        <w:rPr>
          <w:sz w:val="4"/>
          <w:szCs w:val="4"/>
        </w:rPr>
        <w:t>could no longer be checked</w:t>
      </w:r>
      <w:proofErr w:type="gramEnd"/>
      <w:r w:rsidRPr="00D464DA">
        <w:rPr>
          <w:sz w:val="4"/>
          <w:szCs w:val="4"/>
        </w:rPr>
        <w:t xml:space="preserve"> by a lone swing vote. Much of the public discussion about the Court’s future focuses on Roe v. Wade and other decisions expanding rights, protecting free speech, or mandating separation of Church and state. Much </w:t>
      </w:r>
      <w:proofErr w:type="gramStart"/>
      <w:r w:rsidRPr="00D464DA">
        <w:rPr>
          <w:sz w:val="4"/>
          <w:szCs w:val="4"/>
        </w:rPr>
        <w:t>less</w:t>
      </w:r>
      <w:proofErr w:type="gramEnd"/>
      <w:r w:rsidRPr="00D464DA">
        <w:rPr>
          <w:sz w:val="4"/>
          <w:szCs w:val="4"/>
        </w:rPr>
        <w:t xml:space="preserve"> public attention has been paid to conservative activists’ interest in reversing precedents that since the New Deal era have enabled the federal government to regulate labor and the economy. In the late 19th and early 20th centuries, conservative justices regularly struck down laws and regulations such as limits on work hours. Only in 1937, after ruling major New Deal programs unconstitutional, did the Court uphold a state minimum-wage law. In the decades that followed, the Court invoked the Constitution’s commerce clause, which authorizes Congress to regulate interstate commerce, as the basis for upholding laws regulating virtually any activity affecting the economy. A great deal of federal law, from labor standards to the Civil Rights Act of 1964 to health and environmental regulation, rests on that foundation. </w:t>
      </w:r>
      <w:proofErr w:type="gramStart"/>
      <w:r w:rsidRPr="00D464DA">
        <w:rPr>
          <w:sz w:val="4"/>
          <w:szCs w:val="4"/>
        </w:rPr>
        <w:t>But</w:t>
      </w:r>
      <w:proofErr w:type="gramEnd"/>
      <w:r w:rsidRPr="00D464DA">
        <w:rPr>
          <w:sz w:val="4"/>
          <w:szCs w:val="4"/>
        </w:rPr>
        <w:t xml:space="preserve"> the Court’s conservative majority has recently been chipping away at the expansive interpretation of the commerce clause, and some jurists on the right want to return to the pre-1937 era, thereby sharply limiting the government’s regulatory powers. In 2012, the Court’s five conservative justices held that the Affordable Care Act’s penalty for failing to obtain insurance—the so-called individual mandate—was not justified by the commerce clause. In a sweeping dissent from the majority’s opinion, four of those justices voted to strike down the entire ACA for that reason. The law survived only because the fifth conservative, Chief Justice Roberts, held that the mandate was a constitutional exercise of the </w:t>
      </w:r>
      <w:proofErr w:type="gramStart"/>
      <w:r w:rsidRPr="00D464DA">
        <w:rPr>
          <w:sz w:val="4"/>
          <w:szCs w:val="4"/>
        </w:rPr>
        <w:t>government’s</w:t>
      </w:r>
      <w:proofErr w:type="gramEnd"/>
      <w:r w:rsidRPr="00D464DA">
        <w:rPr>
          <w:sz w:val="4"/>
          <w:szCs w:val="4"/>
        </w:rPr>
        <w:t xml:space="preserve"> taxing power. If the Court had included seven conservative justices in 2012, it would almost certainly have declared the ACA null and void. This is the fate awaiting much existing social and economic legislation and regulation if Trump </w:t>
      </w:r>
      <w:proofErr w:type="gramStart"/>
      <w:r w:rsidRPr="00D464DA">
        <w:rPr>
          <w:sz w:val="4"/>
          <w:szCs w:val="4"/>
        </w:rPr>
        <w:t>is reelected</w:t>
      </w:r>
      <w:proofErr w:type="gramEnd"/>
      <w:r w:rsidRPr="00D464DA">
        <w:rPr>
          <w:sz w:val="4"/>
          <w:szCs w:val="4"/>
        </w:rPr>
        <w:t xml:space="preserve">. </w:t>
      </w:r>
      <w:proofErr w:type="gramStart"/>
      <w:r w:rsidRPr="00D464DA">
        <w:rPr>
          <w:sz w:val="4"/>
          <w:szCs w:val="4"/>
        </w:rPr>
        <w:t>And</w:t>
      </w:r>
      <w:proofErr w:type="gramEnd"/>
      <w:r w:rsidRPr="00D464DA">
        <w:rPr>
          <w:sz w:val="4"/>
          <w:szCs w:val="4"/>
        </w:rPr>
        <w:t xml:space="preserve"> that’s to say nothing of future legislation such as measures to limit climate change, which might well be struck down by a Court adhering to an </w:t>
      </w:r>
      <w:proofErr w:type="spellStart"/>
      <w:r w:rsidRPr="00D464DA">
        <w:rPr>
          <w:sz w:val="4"/>
          <w:szCs w:val="4"/>
        </w:rPr>
        <w:t>originalist</w:t>
      </w:r>
      <w:proofErr w:type="spellEnd"/>
      <w:r w:rsidRPr="00D464DA">
        <w:rPr>
          <w:sz w:val="4"/>
          <w:szCs w:val="4"/>
        </w:rPr>
        <w:t xml:space="preserve"> interpretation of our 18th-century Constitution. Democracy is always a gamble, but ordinarily the stakes involve short-term wins and losses.</w:t>
      </w:r>
      <w:r w:rsidRPr="00D464DA">
        <w:t xml:space="preserve"> </w:t>
      </w:r>
      <w:r w:rsidRPr="00D464DA">
        <w:rPr>
          <w:rStyle w:val="StyleUnderline"/>
        </w:rPr>
        <w:t>Much</w:t>
      </w:r>
      <w:r w:rsidRPr="00D464DA">
        <w:t xml:space="preserve"> more </w:t>
      </w:r>
      <w:r w:rsidRPr="00D464DA">
        <w:rPr>
          <w:rStyle w:val="StyleUnderline"/>
        </w:rPr>
        <w:t>hangs in the balance next year</w:t>
      </w:r>
      <w:r w:rsidRPr="00D464DA">
        <w:t xml:space="preserve">. </w:t>
      </w:r>
      <w:r w:rsidRPr="00D464DA">
        <w:rPr>
          <w:rStyle w:val="StyleUnderline"/>
        </w:rPr>
        <w:t>With a second term, Trump’s presidency would go from an aberration to a turning point</w:t>
      </w:r>
      <w:r w:rsidRPr="00D464DA">
        <w:t xml:space="preserve"> in American history. </w:t>
      </w:r>
      <w:proofErr w:type="gramStart"/>
      <w:r w:rsidRPr="00D464DA">
        <w:t>But</w:t>
      </w:r>
      <w:proofErr w:type="gramEnd"/>
      <w:r w:rsidRPr="00D464DA">
        <w:t xml:space="preserve"> </w:t>
      </w:r>
      <w:r w:rsidRPr="00D464DA">
        <w:rPr>
          <w:rStyle w:val="StyleUnderline"/>
        </w:rPr>
        <w:t>it would not usher in an era marked by stability</w:t>
      </w:r>
      <w:r w:rsidRPr="00D464DA">
        <w:t xml:space="preserve">. </w:t>
      </w:r>
      <w:r w:rsidRPr="00D464DA">
        <w:rPr>
          <w:rStyle w:val="StyleUnderline"/>
        </w:rPr>
        <w:t>The</w:t>
      </w:r>
      <w:r w:rsidRPr="00D464DA">
        <w:t xml:space="preserve"> effects of climate change and the </w:t>
      </w:r>
      <w:r w:rsidRPr="00D464DA">
        <w:rPr>
          <w:rStyle w:val="StyleUnderline"/>
        </w:rPr>
        <w:t xml:space="preserve">risks associated with another nuclear arms race are bound to be </w:t>
      </w:r>
      <w:r w:rsidRPr="00D464DA">
        <w:rPr>
          <w:rStyle w:val="Emphasis"/>
        </w:rPr>
        <w:t>convulsive</w:t>
      </w:r>
      <w:r w:rsidRPr="00D464DA">
        <w:t xml:space="preserve">. </w:t>
      </w:r>
      <w:proofErr w:type="gramStart"/>
      <w:r w:rsidRPr="00D464DA">
        <w:t>And</w:t>
      </w:r>
      <w:proofErr w:type="gramEnd"/>
      <w:r w:rsidRPr="00D464DA">
        <w:t xml:space="preserve"> Trump’s reelection would leave the country contending with both dangers under the worst possible conditions, deeply alienated from friends abroad and deeply divided at home. The Supreme Court, furthermore, would be far out of line with public opinion and at the center of political conflict, much as the Court was in the 1930s before it relented on the key policies of the New Deal. </w:t>
      </w:r>
      <w:r w:rsidRPr="00D464DA">
        <w:rPr>
          <w:rStyle w:val="StyleUnderline"/>
        </w:rPr>
        <w:t>The choice Americans face in 2020 is one we will not get to make again</w:t>
      </w:r>
      <w:r w:rsidRPr="00D464DA">
        <w:t xml:space="preserve">. What remains to </w:t>
      </w:r>
      <w:proofErr w:type="gramStart"/>
      <w:r w:rsidRPr="00D464DA">
        <w:t>be seen</w:t>
      </w:r>
      <w:proofErr w:type="gramEnd"/>
      <w:r w:rsidRPr="00D464DA">
        <w:t xml:space="preserve"> is whether voters will grasp the stakes before them. In 2016, Hillary Clinton’s emails absorbed more media and public attention than any other issue. In 2018, Trump tried to focus attention on a ragtag caravan of a few thousand Central Americans approaching the southern border. That effort failed, but the master of distraction will be back at it next year. If we cannot focus on what matters, </w:t>
      </w:r>
      <w:r w:rsidRPr="00D464DA">
        <w:rPr>
          <w:rStyle w:val="StyleUnderline"/>
        </w:rPr>
        <w:t xml:space="preserve">we may </w:t>
      </w:r>
      <w:r w:rsidRPr="00D464DA">
        <w:rPr>
          <w:rStyle w:val="Emphasis"/>
        </w:rPr>
        <w:t>sleepwalk</w:t>
      </w:r>
      <w:r w:rsidRPr="00D464DA">
        <w:rPr>
          <w:rStyle w:val="StyleUnderline"/>
        </w:rPr>
        <w:t xml:space="preserve"> into a truly perilous future</w:t>
      </w:r>
      <w:r w:rsidRPr="00D464DA">
        <w:t>.</w:t>
      </w:r>
    </w:p>
    <w:p w:rsidR="00D464DA" w:rsidRPr="00D464DA" w:rsidRDefault="00D464DA" w:rsidP="00D464DA">
      <w:pPr>
        <w:pStyle w:val="Heading4"/>
      </w:pPr>
      <w:r w:rsidRPr="00D464DA">
        <w:t>Trump re-election dooms New START</w:t>
      </w:r>
    </w:p>
    <w:p w:rsidR="00D464DA" w:rsidRPr="00D464DA" w:rsidRDefault="00D464DA" w:rsidP="00D464DA">
      <w:proofErr w:type="spellStart"/>
      <w:r w:rsidRPr="00D464DA">
        <w:rPr>
          <w:rStyle w:val="Style13ptBold"/>
        </w:rPr>
        <w:t>Sigov</w:t>
      </w:r>
      <w:proofErr w:type="spellEnd"/>
      <w:r w:rsidRPr="00D464DA">
        <w:rPr>
          <w:rStyle w:val="Style13ptBold"/>
        </w:rPr>
        <w:t xml:space="preserve"> </w:t>
      </w:r>
      <w:r w:rsidRPr="00D464DA">
        <w:t>2-23-20</w:t>
      </w:r>
      <w:r w:rsidRPr="00D464DA">
        <w:rPr>
          <w:rStyle w:val="Style13ptBold"/>
        </w:rPr>
        <w:t>20</w:t>
      </w:r>
      <w:r w:rsidRPr="00D464DA">
        <w:t xml:space="preserve"> - former Russian journalist in Moscow, a staff writer at The Blade (Mike, “</w:t>
      </w:r>
      <w:proofErr w:type="spellStart"/>
      <w:r w:rsidRPr="00D464DA">
        <w:t>Sigov</w:t>
      </w:r>
      <w:proofErr w:type="spellEnd"/>
      <w:r w:rsidRPr="00D464DA">
        <w:t xml:space="preserve">: Nuclear Arms Race Likely If Trump Stays,” </w:t>
      </w:r>
      <w:r w:rsidRPr="00D464DA">
        <w:rPr>
          <w:i/>
        </w:rPr>
        <w:t>Toledo Blade</w:t>
      </w:r>
      <w:r w:rsidRPr="00D464DA">
        <w:t xml:space="preserve">, </w:t>
      </w:r>
      <w:proofErr w:type="spellStart"/>
      <w:r w:rsidRPr="00D464DA">
        <w:t>Proquest</w:t>
      </w:r>
      <w:proofErr w:type="spellEnd"/>
      <w:r w:rsidRPr="00D464DA">
        <w:t>)</w:t>
      </w:r>
    </w:p>
    <w:p w:rsidR="00D464DA" w:rsidRPr="00D464DA" w:rsidRDefault="00D464DA" w:rsidP="00D464DA"/>
    <w:p w:rsidR="00D464DA" w:rsidRPr="00D464DA" w:rsidRDefault="00D464DA" w:rsidP="00C82E8A">
      <w:r w:rsidRPr="00D464DA">
        <w:rPr>
          <w:rStyle w:val="StyleUnderline"/>
        </w:rPr>
        <w:t xml:space="preserve">LESS THAN a year is left before the only remaining U.S.-Russian nuclear arms limitation treaty expires, risking </w:t>
      </w:r>
      <w:proofErr w:type="gramStart"/>
      <w:r w:rsidRPr="00D464DA">
        <w:rPr>
          <w:rStyle w:val="StyleUnderline"/>
        </w:rPr>
        <w:t>a backslide</w:t>
      </w:r>
      <w:proofErr w:type="gramEnd"/>
      <w:r w:rsidRPr="00D464DA">
        <w:rPr>
          <w:rStyle w:val="StyleUnderline"/>
        </w:rPr>
        <w:t xml:space="preserve"> to an arms race that can end in a </w:t>
      </w:r>
      <w:r w:rsidRPr="00D464DA">
        <w:rPr>
          <w:rStyle w:val="Emphasis"/>
        </w:rPr>
        <w:t>nuclear Armageddon</w:t>
      </w:r>
      <w:r w:rsidRPr="00D464DA">
        <w:rPr>
          <w:rStyle w:val="StyleUnderline"/>
        </w:rPr>
        <w:t xml:space="preserve">. There is little chance, however, that the vital treaty will be extended or replaced before it expires — despite the treaty’s proven effectiveness at warding off nuclear confrontation. </w:t>
      </w:r>
      <w:r w:rsidRPr="00D464DA">
        <w:rPr>
          <w:rStyle w:val="Emphasis"/>
        </w:rPr>
        <w:t xml:space="preserve">The reason is Donald Trump. </w:t>
      </w:r>
      <w:r w:rsidRPr="00D464DA">
        <w:rPr>
          <w:rStyle w:val="StyleUnderline"/>
        </w:rPr>
        <w:t xml:space="preserve">The dissolution of </w:t>
      </w:r>
      <w:r w:rsidRPr="00D464DA">
        <w:t xml:space="preserve">an equally important </w:t>
      </w:r>
      <w:r w:rsidRPr="00D464DA">
        <w:rPr>
          <w:rStyle w:val="Emphasis"/>
        </w:rPr>
        <w:t>I</w:t>
      </w:r>
      <w:r w:rsidRPr="00D464DA">
        <w:t xml:space="preserve">ntermediate-Range </w:t>
      </w:r>
      <w:r w:rsidRPr="00D464DA">
        <w:rPr>
          <w:rStyle w:val="Emphasis"/>
        </w:rPr>
        <w:t>N</w:t>
      </w:r>
      <w:r w:rsidRPr="00D464DA">
        <w:t xml:space="preserve">uclear </w:t>
      </w:r>
      <w:r w:rsidRPr="00D464DA">
        <w:rPr>
          <w:rStyle w:val="Emphasis"/>
        </w:rPr>
        <w:t>F</w:t>
      </w:r>
      <w:r w:rsidRPr="00D464DA">
        <w:t xml:space="preserve">orces Treaty initiated by the Trump Administration last </w:t>
      </w:r>
      <w:r w:rsidRPr="00D464DA">
        <w:rPr>
          <w:rStyle w:val="StyleUnderline"/>
        </w:rPr>
        <w:t>year attests to that. So does</w:t>
      </w:r>
      <w:r w:rsidRPr="00D464DA">
        <w:t xml:space="preserve"> Mr. </w:t>
      </w:r>
      <w:r w:rsidRPr="00D464DA">
        <w:rPr>
          <w:rStyle w:val="StyleUnderline"/>
        </w:rPr>
        <w:t xml:space="preserve">Trump’s propensity to undermine vital international accords accomplished by prior administrations — such as the multinational Iran nuclear deal — while trumpeting his own failing efforts — such as the collapsed talks with North Korea’s leader, Kim Jong Un, over a nuclear agreement. </w:t>
      </w:r>
      <w:r w:rsidRPr="00D464DA">
        <w:t xml:space="preserve">Russian President Vladimir </w:t>
      </w:r>
      <w:r w:rsidRPr="00D464DA">
        <w:rPr>
          <w:rStyle w:val="StyleUnderline"/>
        </w:rPr>
        <w:t>Putin said</w:t>
      </w:r>
      <w:r w:rsidRPr="00D464DA">
        <w:t xml:space="preserve"> in December that </w:t>
      </w:r>
      <w:r w:rsidRPr="00D464DA">
        <w:rPr>
          <w:rStyle w:val="StyleUnderline"/>
        </w:rPr>
        <w:t xml:space="preserve">he is open to the idea of unconditionally extending the 2010 New </w:t>
      </w:r>
      <w:r w:rsidRPr="00D464DA">
        <w:rPr>
          <w:rStyle w:val="Emphasis"/>
        </w:rPr>
        <w:t>St</w:t>
      </w:r>
      <w:r w:rsidRPr="00D464DA">
        <w:rPr>
          <w:rStyle w:val="StyleUnderline"/>
        </w:rPr>
        <w:t xml:space="preserve">rategic </w:t>
      </w:r>
      <w:r w:rsidRPr="00D464DA">
        <w:rPr>
          <w:rStyle w:val="Emphasis"/>
        </w:rPr>
        <w:t>A</w:t>
      </w:r>
      <w:r w:rsidRPr="00D464DA">
        <w:rPr>
          <w:rStyle w:val="StyleUnderline"/>
        </w:rPr>
        <w:t xml:space="preserve">rms </w:t>
      </w:r>
      <w:r w:rsidRPr="00D464DA">
        <w:rPr>
          <w:rStyle w:val="Emphasis"/>
        </w:rPr>
        <w:t>R</w:t>
      </w:r>
      <w:r w:rsidRPr="00D464DA">
        <w:rPr>
          <w:rStyle w:val="StyleUnderline"/>
        </w:rPr>
        <w:t xml:space="preserve">eduction </w:t>
      </w:r>
      <w:r w:rsidRPr="00D464DA">
        <w:rPr>
          <w:rStyle w:val="Emphasis"/>
        </w:rPr>
        <w:t>T</w:t>
      </w:r>
      <w:r w:rsidRPr="00D464DA">
        <w:rPr>
          <w:rStyle w:val="StyleUnderline"/>
        </w:rPr>
        <w:t xml:space="preserve">reaty. </w:t>
      </w:r>
      <w:r w:rsidRPr="00D464DA">
        <w:rPr>
          <w:rStyle w:val="Emphasis"/>
        </w:rPr>
        <w:t xml:space="preserve">That put the ball in Mr. Trump’s court. </w:t>
      </w:r>
      <w:r w:rsidRPr="00D464DA">
        <w:t>“It’s not every day that I find myself in agreement with Russian leaders, but today I argue that the U.S. should accept their offer to extend #</w:t>
      </w:r>
      <w:proofErr w:type="spellStart"/>
      <w:r w:rsidRPr="00D464DA">
        <w:t>NewSTART</w:t>
      </w:r>
      <w:proofErr w:type="spellEnd"/>
      <w:r w:rsidRPr="00D464DA">
        <w:t xml:space="preserve"> — the only agreement that limits the size of our nuclear forces. We must avoid a return to brinksmanship,” Former Secretary of State Madeleine Albright wrote earlier this month in a tweet linked to a New York Times opinion piece she co-authored with Igor Ivanov, a former Russian foreign minister. Ms. Albright and her Russian counterpart are calling for President Trump to respond positively to Russia’s indicated readiness to extend the treaty before it expires Feb. 5, 2021. That call is both legitimate and urgent. </w:t>
      </w:r>
      <w:proofErr w:type="gramStart"/>
      <w:r w:rsidRPr="00D464DA">
        <w:t>Unfortunately</w:t>
      </w:r>
      <w:proofErr w:type="gramEnd"/>
      <w:r w:rsidRPr="00D464DA">
        <w:t xml:space="preserve"> Mr. </w:t>
      </w:r>
      <w:r w:rsidRPr="00D464DA">
        <w:rPr>
          <w:rStyle w:val="StyleUnderline"/>
        </w:rPr>
        <w:t>Trump may have something else in mind</w:t>
      </w:r>
      <w:r w:rsidRPr="00D464DA">
        <w:t xml:space="preserve">, as indicated in Politico’s Feb. 12 article titled “Trump flirts with a new nuclear arms race.” President Donald Trump, the Iranian leadership, and Russian President Vladimir Putin seem interested only in escalating tensions. </w:t>
      </w:r>
      <w:r w:rsidRPr="00D464DA">
        <w:rPr>
          <w:rStyle w:val="StyleUnderline"/>
        </w:rPr>
        <w:t>The nuclear arms race cost America about $5.8 trillion</w:t>
      </w:r>
      <w:r w:rsidRPr="00D464DA">
        <w:t xml:space="preserve">, according to a 1998 Brookings Institution report. </w:t>
      </w:r>
      <w:r w:rsidRPr="00D464DA">
        <w:rPr>
          <w:rStyle w:val="StyleUnderline"/>
        </w:rPr>
        <w:t>Another one would be a huge financial setback</w:t>
      </w:r>
      <w:r w:rsidRPr="00D464DA">
        <w:t xml:space="preserve">, to say nothing of anxiety and other negative psychological effects it would have on us. Former U.S. officials told Politico that “aides to President Donald Trump want to name a high-level negotiator to oversee nuclear talks with Moscow” and that this development “may be delaying a Trump decision on whether to extend America’s last major arms control treaty with Russia,” the media company reported. “The negotiator would act as a special envoy focused on arms control talks. And while Moscow would likely be his or her primary overseas negotiating partner, Trump may insist that the envoy take on the even harder task of convincing China to engage in such discussions,” Politico wrote. </w:t>
      </w:r>
      <w:proofErr w:type="gramStart"/>
      <w:r w:rsidRPr="00D464DA">
        <w:t>That’s</w:t>
      </w:r>
      <w:proofErr w:type="gramEnd"/>
      <w:r w:rsidRPr="00D464DA">
        <w:t xml:space="preserve"> bad news. If Mr. Trump’s failed negotiations with Kim are any indication, his Russian endeavor will likely be as unproductive, serving little else than Mr. Trump’s popularity with his base, if that. Most important, any nuclear deal with Russia hinges on verification of Russia’s adherence to it. Without such verification, the deal is useless. </w:t>
      </w:r>
      <w:proofErr w:type="gramStart"/>
      <w:r w:rsidRPr="00D464DA">
        <w:t>But</w:t>
      </w:r>
      <w:proofErr w:type="gramEnd"/>
      <w:r w:rsidRPr="00D464DA">
        <w:t xml:space="preserve"> </w:t>
      </w:r>
      <w:r w:rsidRPr="00D464DA">
        <w:rPr>
          <w:rStyle w:val="StyleUnderline"/>
        </w:rPr>
        <w:t>as long as</w:t>
      </w:r>
      <w:r w:rsidRPr="00D464DA">
        <w:t xml:space="preserve"> Mr. </w:t>
      </w:r>
      <w:r w:rsidRPr="00D464DA">
        <w:rPr>
          <w:rStyle w:val="StyleUnderline"/>
        </w:rPr>
        <w:t>Trump is President,</w:t>
      </w:r>
      <w:r w:rsidRPr="00D464DA">
        <w:t xml:space="preserve"> such </w:t>
      </w:r>
      <w:r w:rsidRPr="00D464DA">
        <w:rPr>
          <w:rStyle w:val="StyleUnderline"/>
        </w:rPr>
        <w:t>verification is effectively impossible.</w:t>
      </w:r>
      <w:r w:rsidRPr="00D464DA">
        <w:t xml:space="preserve"> Mr. </w:t>
      </w:r>
      <w:r w:rsidRPr="00D464DA">
        <w:rPr>
          <w:rStyle w:val="StyleUnderline"/>
        </w:rPr>
        <w:t>Trump notoriously holds Mr. Putin in higher regard than his own intelligence experts and diplomats.</w:t>
      </w:r>
      <w:r w:rsidRPr="00D464DA">
        <w:t xml:space="preserve"> He has consistently questioned their unanimous conclusion that Russia interfered in the 2016 presidential election to his advantage. He was also infamously open to Mr. Putin’s suggestion that Michael McFaul — U.S. ambassador in Russia under President Obama — be interrogated by Russian security agents. Consequently, </w:t>
      </w:r>
      <w:r w:rsidRPr="00D464DA">
        <w:rPr>
          <w:rStyle w:val="StyleUnderline"/>
        </w:rPr>
        <w:t>any agreement between</w:t>
      </w:r>
      <w:r w:rsidRPr="00D464DA">
        <w:t xml:space="preserve"> Mr. </w:t>
      </w:r>
      <w:r w:rsidRPr="00D464DA">
        <w:rPr>
          <w:rStyle w:val="StyleUnderline"/>
        </w:rPr>
        <w:t>Putin and</w:t>
      </w:r>
      <w:r w:rsidRPr="00D464DA">
        <w:t xml:space="preserve"> Mr. Trump would be unverifiable and, thus, useless. </w:t>
      </w:r>
      <w:r w:rsidRPr="00D464DA">
        <w:rPr>
          <w:rStyle w:val="Emphasis"/>
        </w:rPr>
        <w:t xml:space="preserve">Fortunately, there is one thing all of us can do for the sake of our own survival — show up at the November polls in huge numbers in order to overpower any </w:t>
      </w:r>
      <w:r w:rsidRPr="00D464DA">
        <w:t>Russian</w:t>
      </w:r>
      <w:r w:rsidRPr="00D464DA">
        <w:rPr>
          <w:rStyle w:val="Emphasis"/>
        </w:rPr>
        <w:t xml:space="preserve"> efforts to keep Mr. Trump in power</w:t>
      </w:r>
      <w:r w:rsidRPr="00D464DA">
        <w:t xml:space="preserve">. First things first. Then — </w:t>
      </w:r>
      <w:r w:rsidRPr="00D464DA">
        <w:rPr>
          <w:rStyle w:val="StyleUnderline"/>
        </w:rPr>
        <w:t xml:space="preserve">once we succeed — it </w:t>
      </w:r>
      <w:proofErr w:type="gramStart"/>
      <w:r w:rsidRPr="00D464DA">
        <w:rPr>
          <w:rStyle w:val="StyleUnderline"/>
        </w:rPr>
        <w:t>won’t</w:t>
      </w:r>
      <w:proofErr w:type="gramEnd"/>
      <w:r w:rsidRPr="00D464DA">
        <w:rPr>
          <w:rStyle w:val="StyleUnderline"/>
        </w:rPr>
        <w:t xml:space="preserve"> be Mr. Trump dealing with Russia in matters of life and death on our behalf</w:t>
      </w:r>
      <w:r w:rsidRPr="00D464DA">
        <w:t>. So help us God.</w:t>
      </w:r>
    </w:p>
    <w:p w:rsidR="001D2EE5" w:rsidRPr="00D464DA" w:rsidRDefault="001D2EE5" w:rsidP="001D2EE5">
      <w:pPr>
        <w:pStyle w:val="Heading3"/>
      </w:pPr>
      <w:r w:rsidRPr="00D464DA">
        <w:t>IL – candidate-specific</w:t>
      </w:r>
    </w:p>
    <w:p w:rsidR="001D2EE5" w:rsidRPr="00D464DA" w:rsidRDefault="00753C2C" w:rsidP="001D2EE5">
      <w:pPr>
        <w:pStyle w:val="Heading4"/>
      </w:pPr>
      <w:r>
        <w:t>Any winning democrat</w:t>
      </w:r>
      <w:r w:rsidR="001D2EE5" w:rsidRPr="00D464DA">
        <w:t xml:space="preserve"> extends New START</w:t>
      </w:r>
    </w:p>
    <w:p w:rsidR="001D2EE5" w:rsidRPr="00D464DA" w:rsidRDefault="001D2EE5" w:rsidP="001D2EE5">
      <w:r w:rsidRPr="00D464DA">
        <w:rPr>
          <w:rStyle w:val="Style13ptBold"/>
        </w:rPr>
        <w:t>Schumann 20</w:t>
      </w:r>
      <w:r w:rsidRPr="00D464DA">
        <w:t xml:space="preserve"> - Communications Director @ Council for a Livable World (Anna, “BIPARTISAN BILLS, LEADING DEMOCRATIC PRESIDENTIAL CANDIDATES SUPPORT EXTENDING NUCLEAR TREATY,” </w:t>
      </w:r>
      <w:r w:rsidR="00D464DA" w:rsidRPr="00D464DA">
        <w:rPr>
          <w:i/>
        </w:rPr>
        <w:t xml:space="preserve">Council for a </w:t>
      </w:r>
      <w:r w:rsidRPr="00D464DA">
        <w:rPr>
          <w:i/>
        </w:rPr>
        <w:t>Livable World</w:t>
      </w:r>
      <w:r w:rsidRPr="00D464DA">
        <w:t>, https://livableworld.org/bipartisan-bills-leading-democratic-presidential-candidates-support-extending-nuclear-treaty/)</w:t>
      </w:r>
      <w:r w:rsidR="008F68BE">
        <w:t>//BB</w:t>
      </w:r>
    </w:p>
    <w:p w:rsidR="001D2EE5" w:rsidRPr="00D464DA" w:rsidRDefault="001D2EE5" w:rsidP="001D2EE5"/>
    <w:p w:rsidR="001D2EE5" w:rsidRPr="00D464DA" w:rsidRDefault="001D2EE5" w:rsidP="001D2EE5">
      <w:r w:rsidRPr="00D464DA">
        <w:rPr>
          <w:rStyle w:val="StyleUnderline"/>
        </w:rPr>
        <w:t>February 5 marks the one-year countdown to the potential end of the last remaining treaty constraining the world’s two largest nuclear arsenals.</w:t>
      </w:r>
      <w:r w:rsidRPr="00D464DA">
        <w:t xml:space="preserve"> The New Strategic Arms Reduction Treaty (</w:t>
      </w:r>
      <w:r w:rsidRPr="00D464DA">
        <w:rPr>
          <w:rStyle w:val="StyleUnderline"/>
        </w:rPr>
        <w:t>New START</w:t>
      </w:r>
      <w:r w:rsidRPr="00D464DA">
        <w:t xml:space="preserve">) between the United States and Russia </w:t>
      </w:r>
      <w:proofErr w:type="gramStart"/>
      <w:r w:rsidRPr="00D464DA">
        <w:rPr>
          <w:rStyle w:val="StyleUnderline"/>
        </w:rPr>
        <w:t>can easily be extended</w:t>
      </w:r>
      <w:proofErr w:type="gramEnd"/>
      <w:r w:rsidRPr="00D464DA">
        <w:rPr>
          <w:rStyle w:val="StyleUnderline"/>
        </w:rPr>
        <w:t xml:space="preserve"> into 2026 if both parties agree, but</w:t>
      </w:r>
      <w:r w:rsidRPr="00D464DA">
        <w:t xml:space="preserve"> so far, the </w:t>
      </w:r>
      <w:r w:rsidRPr="00D464DA">
        <w:rPr>
          <w:rStyle w:val="StyleUnderline"/>
        </w:rPr>
        <w:t>Trump</w:t>
      </w:r>
      <w:r w:rsidRPr="00D464DA">
        <w:t xml:space="preserve"> administration </w:t>
      </w:r>
      <w:r w:rsidRPr="00D464DA">
        <w:rPr>
          <w:rStyle w:val="StyleUnderline"/>
        </w:rPr>
        <w:t>has not committed to extension</w:t>
      </w:r>
      <w:r w:rsidRPr="00D464DA">
        <w:t xml:space="preserve">. Fast facts about New START: New START entered into force on February 5, 2011 and will expire on February 5, 2021. It </w:t>
      </w:r>
      <w:proofErr w:type="gramStart"/>
      <w:r w:rsidRPr="00D464DA">
        <w:t>can be extended</w:t>
      </w:r>
      <w:proofErr w:type="gramEnd"/>
      <w:r w:rsidRPr="00D464DA">
        <w:t xml:space="preserve"> for up to five years through a simple agreement. New START required both countries to limit the number of deployed warheads on ICBMs and SLBMs to no more than 1,550 on 800 deployed and non-deployed launchers by February 5, 2018. Both parties met this deadline. Through 18 on-site inspections per year and a comprehensive data exchange, New START gives the United States and Russia a real-time view into each other’s strategic nuclear forces. That level of transparency helps to create stability in unstable times. It is the last remaining bilateral nuclear arms control treaty between the United States and Russia since the collapse of the INF Treaty in August 2019. There are bipartisan bills in Congress supporting New START extension; a bill by Sens. Chris Van </w:t>
      </w:r>
      <w:proofErr w:type="spellStart"/>
      <w:r w:rsidRPr="00D464DA">
        <w:t>Hollen</w:t>
      </w:r>
      <w:proofErr w:type="spellEnd"/>
      <w:r w:rsidRPr="00D464DA">
        <w:t xml:space="preserve"> (D-MD) and Todd Young (R-IN), and a companion House bill by Reps. Eliot Engel (D-NY) and Michael </w:t>
      </w:r>
      <w:proofErr w:type="spellStart"/>
      <w:r w:rsidRPr="00D464DA">
        <w:t>McCaul</w:t>
      </w:r>
      <w:proofErr w:type="spellEnd"/>
      <w:r w:rsidRPr="00D464DA">
        <w:t xml:space="preserve"> (R-TX) urge the Trump administration to extend the treaty through 2026. Separately, Sen. Ed Markey (D-MA) has introduced legislation to preserve New START’s tenets if it </w:t>
      </w:r>
      <w:proofErr w:type="gramStart"/>
      <w:r w:rsidRPr="00D464DA">
        <w:t>is not extended</w:t>
      </w:r>
      <w:proofErr w:type="gramEnd"/>
      <w:r w:rsidRPr="00D464DA">
        <w:t>. Former officials who served under Republican and Democratic administrations; military leaders; nuclear policy experts</w:t>
      </w:r>
      <w:proofErr w:type="gramStart"/>
      <w:r w:rsidRPr="00D464DA">
        <w:t>;</w:t>
      </w:r>
      <w:proofErr w:type="gramEnd"/>
      <w:r w:rsidRPr="00D464DA">
        <w:t xml:space="preserve"> and the top Democratic candidates for President agree the treaty should be extended immediately. </w:t>
      </w:r>
      <w:r w:rsidRPr="00D464DA">
        <w:rPr>
          <w:rStyle w:val="StyleUnderline"/>
        </w:rPr>
        <w:t>According to NukeVote2020</w:t>
      </w:r>
      <w:r w:rsidRPr="00D464DA">
        <w:t xml:space="preserve">, </w:t>
      </w:r>
      <w:r w:rsidRPr="00D464DA">
        <w:rPr>
          <w:rStyle w:val="StyleUnderline"/>
        </w:rPr>
        <w:t>a</w:t>
      </w:r>
      <w:r w:rsidRPr="00D464DA">
        <w:t xml:space="preserve"> Council for a Livable World </w:t>
      </w:r>
      <w:r w:rsidRPr="00D464DA">
        <w:rPr>
          <w:rStyle w:val="StyleUnderline"/>
        </w:rPr>
        <w:t xml:space="preserve">tracker of presidential candidate positions on nuclear weapons issues, </w:t>
      </w:r>
      <w:r w:rsidRPr="00D464DA">
        <w:rPr>
          <w:rStyle w:val="Emphasis"/>
        </w:rPr>
        <w:t>all leading Democratic</w:t>
      </w:r>
      <w:r w:rsidRPr="00D464DA">
        <w:rPr>
          <w:rStyle w:val="StyleUnderline"/>
        </w:rPr>
        <w:t xml:space="preserve"> candidates support extending the treaty</w:t>
      </w:r>
      <w:r w:rsidRPr="00D464DA">
        <w:t xml:space="preserve">. On his NukeVote2020 questionnaire, Sen. Bernie </w:t>
      </w:r>
      <w:r w:rsidRPr="00D464DA">
        <w:rPr>
          <w:rStyle w:val="StyleUnderline"/>
        </w:rPr>
        <w:t>Sanders</w:t>
      </w:r>
      <w:r w:rsidRPr="00D464DA">
        <w:t xml:space="preserve"> (I-VT) </w:t>
      </w:r>
      <w:proofErr w:type="gramStart"/>
      <w:r w:rsidRPr="00D464DA">
        <w:rPr>
          <w:rStyle w:val="StyleUnderline"/>
        </w:rPr>
        <w:t>wrote</w:t>
      </w:r>
      <w:r w:rsidRPr="00D464DA">
        <w:t>:</w:t>
      </w:r>
      <w:proofErr w:type="gramEnd"/>
      <w:r w:rsidRPr="00D464DA">
        <w:t xml:space="preserve"> “It is beyond foolish to allow this treaty to expire, but that is exactly what the Trump administration is doing. </w:t>
      </w:r>
      <w:r w:rsidRPr="00D464DA">
        <w:rPr>
          <w:rStyle w:val="StyleUnderline"/>
        </w:rPr>
        <w:t>As president, I would extend this treaty</w:t>
      </w:r>
      <w:r w:rsidRPr="00D464DA">
        <w:t xml:space="preserve"> and work on a new agreement to reduce dramatically US and Russian nuclear arsenals.” On her NukeVote2020 questionnaire, Sen. Elizabeth Warren (D-MA) wrote: “Russia and the United States control strategic nuclear arsenals that pose a danger to each other and the world — we need to do all we can to reduce the danger of a nuclear miscalculation or exchange.” Former Vice President Joe </w:t>
      </w:r>
      <w:r w:rsidRPr="00D464DA">
        <w:rPr>
          <w:rStyle w:val="StyleUnderline"/>
        </w:rPr>
        <w:t>Biden</w:t>
      </w:r>
      <w:r w:rsidRPr="00D464DA">
        <w:t xml:space="preserve"> and former South Bend, Ind., Mayor Pete </w:t>
      </w:r>
      <w:proofErr w:type="spellStart"/>
      <w:r w:rsidRPr="00D464DA">
        <w:t>Buttigieg</w:t>
      </w:r>
      <w:proofErr w:type="spellEnd"/>
      <w:r w:rsidRPr="00D464DA">
        <w:t xml:space="preserve">, </w:t>
      </w:r>
      <w:r w:rsidRPr="00D464DA">
        <w:rPr>
          <w:rStyle w:val="StyleUnderline"/>
        </w:rPr>
        <w:t>also indicated</w:t>
      </w:r>
      <w:r w:rsidRPr="00D464DA">
        <w:t xml:space="preserve"> on their questionnaire that </w:t>
      </w:r>
      <w:r w:rsidRPr="00D464DA">
        <w:rPr>
          <w:rStyle w:val="StyleUnderline"/>
        </w:rPr>
        <w:t>they support extending New START</w:t>
      </w:r>
      <w:r w:rsidRPr="00D464DA">
        <w:t xml:space="preserve">, but did not provide comment. Sen. Amy Klobuchar (D-MN) recently mentioned the need preserve New START in a presidential debate. </w:t>
      </w:r>
    </w:p>
    <w:p w:rsidR="004B73EA" w:rsidRPr="00D464DA" w:rsidRDefault="004B73EA" w:rsidP="004B73EA">
      <w:pPr>
        <w:pStyle w:val="Heading3"/>
      </w:pPr>
      <w:r w:rsidRPr="00D464DA">
        <w:t>IL – AT Congressional veto</w:t>
      </w:r>
    </w:p>
    <w:p w:rsidR="004B73EA" w:rsidRPr="00850BC2" w:rsidRDefault="00850BC2" w:rsidP="004B73EA">
      <w:pPr>
        <w:pStyle w:val="Heading4"/>
      </w:pPr>
      <w:r w:rsidRPr="00850BC2">
        <w:t>Extension doesn’t require Congress</w:t>
      </w:r>
    </w:p>
    <w:p w:rsidR="004B73EA" w:rsidRDefault="004B73EA" w:rsidP="004B73EA">
      <w:r w:rsidRPr="00D464DA">
        <w:rPr>
          <w:rStyle w:val="Style13ptBold"/>
        </w:rPr>
        <w:t>Albright 20</w:t>
      </w:r>
      <w:r w:rsidRPr="00D464DA">
        <w:t xml:space="preserve"> (Madeleine, former United States secretary of state, “A Plea to Save the Last Nuclear Arms Treaty,” 10 February 2020, </w:t>
      </w:r>
      <w:hyperlink r:id="rId10" w:history="1">
        <w:r w:rsidRPr="00D464DA">
          <w:rPr>
            <w:rStyle w:val="Hyperlink"/>
          </w:rPr>
          <w:t>https://www.nytimes.com/2020/02/10/opinion/albright-ivanov-nuclear-treaty.html</w:t>
        </w:r>
      </w:hyperlink>
      <w:r w:rsidRPr="00D464DA">
        <w:t>, DOA: 3-4-2020) //Snowball</w:t>
      </w:r>
    </w:p>
    <w:p w:rsidR="00D464DA" w:rsidRPr="00D464DA" w:rsidRDefault="00D464DA" w:rsidP="004B73EA"/>
    <w:p w:rsidR="004B73EA" w:rsidRPr="00D464DA" w:rsidRDefault="004B73EA" w:rsidP="004B73EA">
      <w:r w:rsidRPr="00D464DA">
        <w:t xml:space="preserve">Right now, </w:t>
      </w:r>
      <w:r w:rsidRPr="00850BC2">
        <w:rPr>
          <w:rStyle w:val="StyleUnderline"/>
        </w:rPr>
        <w:t>the most important thing to do is extend New START. Russia has indicated, at the highest levels, its willingness to do so. A</w:t>
      </w:r>
      <w:r w:rsidRPr="00D464DA">
        <w:rPr>
          <w:rStyle w:val="StyleUnderline"/>
        </w:rPr>
        <w:t>ll that</w:t>
      </w:r>
      <w:r w:rsidRPr="00D464DA">
        <w:t xml:space="preserve"> President </w:t>
      </w:r>
      <w:r w:rsidRPr="00D464DA">
        <w:rPr>
          <w:rStyle w:val="StyleUnderline"/>
        </w:rPr>
        <w:t xml:space="preserve">Trump needs to do is agree. </w:t>
      </w:r>
      <w:r w:rsidRPr="00850BC2">
        <w:rPr>
          <w:rStyle w:val="Emphasis"/>
        </w:rPr>
        <w:t>Legislative approval is not required</w:t>
      </w:r>
      <w:r w:rsidRPr="00D464DA">
        <w:t>.</w:t>
      </w:r>
      <w:r w:rsidR="00D464DA">
        <w:t xml:space="preserve"> </w:t>
      </w:r>
      <w:r w:rsidRPr="00850BC2">
        <w:t xml:space="preserve">Time is critical. Doing nothing while waiting for a “better” agreement is a recipe for disaster: We could lose New START and fail to replace it. The </w:t>
      </w:r>
      <w:proofErr w:type="gramStart"/>
      <w:r w:rsidRPr="00850BC2">
        <w:t>treaty’s</w:t>
      </w:r>
      <w:proofErr w:type="gramEnd"/>
      <w:r w:rsidRPr="00850BC2">
        <w:t xml:space="preserve"> agreed limits on nuclear arsenals are too important to be put at risk in a game of nuclear chicken.</w:t>
      </w:r>
      <w:r w:rsidRPr="00D464DA">
        <w:t xml:space="preserve"> </w:t>
      </w:r>
    </w:p>
    <w:p w:rsidR="00F92045" w:rsidRPr="00D464DA" w:rsidRDefault="00F92045" w:rsidP="00F92045">
      <w:pPr>
        <w:pStyle w:val="Heading3"/>
      </w:pPr>
      <w:r w:rsidRPr="00D464DA">
        <w:t>IL – AT Russia</w:t>
      </w:r>
      <w:r w:rsidR="006B031C">
        <w:t>n veto</w:t>
      </w:r>
    </w:p>
    <w:p w:rsidR="00F92045" w:rsidRPr="00D464DA" w:rsidRDefault="00F92045" w:rsidP="00F92045">
      <w:pPr>
        <w:pStyle w:val="Heading4"/>
      </w:pPr>
      <w:r w:rsidRPr="00D464DA">
        <w:t>Russia’s on board</w:t>
      </w:r>
      <w:r w:rsidR="008F68BE">
        <w:t xml:space="preserve"> for an unconditional extension---it is just up to the US</w:t>
      </w:r>
    </w:p>
    <w:p w:rsidR="00F92045" w:rsidRPr="00D464DA" w:rsidRDefault="00F92045" w:rsidP="00F92045">
      <w:proofErr w:type="spellStart"/>
      <w:r w:rsidRPr="00D464DA">
        <w:rPr>
          <w:rStyle w:val="Style13ptBold"/>
        </w:rPr>
        <w:t>Reisener</w:t>
      </w:r>
      <w:proofErr w:type="spellEnd"/>
      <w:r w:rsidRPr="00D464DA">
        <w:t xml:space="preserve"> 2-3-20</w:t>
      </w:r>
      <w:r w:rsidRPr="00D464DA">
        <w:rPr>
          <w:rStyle w:val="Style13ptBold"/>
        </w:rPr>
        <w:t>20</w:t>
      </w:r>
      <w:r w:rsidRPr="00D464DA">
        <w:t xml:space="preserve"> - chief of staff at the Center for the National Interest (Matthew, “How Donald Trump Can Stop a Nuclear Arms Race,” </w:t>
      </w:r>
      <w:r w:rsidRPr="00850BC2">
        <w:rPr>
          <w:i/>
        </w:rPr>
        <w:t>National Interest</w:t>
      </w:r>
      <w:r w:rsidRPr="00D464DA">
        <w:t>, https://nationalinterest.org/blog/buzz/how-donald-trump-can-stop-nuclear-arms-race-119756)</w:t>
      </w:r>
      <w:r w:rsidR="008F68BE">
        <w:t>//BB</w:t>
      </w:r>
    </w:p>
    <w:p w:rsidR="00F92045" w:rsidRPr="00D464DA" w:rsidRDefault="00F92045" w:rsidP="00F92045"/>
    <w:p w:rsidR="00F92045" w:rsidRPr="00D464DA" w:rsidRDefault="00850BC2" w:rsidP="00F92045">
      <w:r w:rsidRPr="00850BC2">
        <w:rPr>
          <w:rStyle w:val="StyleUnderline"/>
        </w:rPr>
        <w:t>O</w:t>
      </w:r>
      <w:r w:rsidR="00F92045" w:rsidRPr="00850BC2">
        <w:rPr>
          <w:rStyle w:val="StyleUnderline"/>
        </w:rPr>
        <w:t>n February 5, 2021</w:t>
      </w:r>
      <w:r w:rsidR="00F92045" w:rsidRPr="00D464DA">
        <w:t>, the New Strategic Arms Reduction Treaty (</w:t>
      </w:r>
      <w:r w:rsidR="00F92045" w:rsidRPr="00850BC2">
        <w:rPr>
          <w:rStyle w:val="StyleUnderline"/>
        </w:rPr>
        <w:t>New START</w:t>
      </w:r>
      <w:r w:rsidR="00F92045" w:rsidRPr="00D464DA">
        <w:t xml:space="preserve">) </w:t>
      </w:r>
      <w:r w:rsidR="00F92045" w:rsidRPr="00850BC2">
        <w:rPr>
          <w:rStyle w:val="StyleUnderline"/>
        </w:rPr>
        <w:t>is set to expire</w:t>
      </w:r>
      <w:r w:rsidR="00F92045" w:rsidRPr="00D464DA">
        <w:t xml:space="preserve"> a decade after taking effect. New START is a nuclear arms reduction agreement signed by the United States and Russia, the latter of which is eager to see the treaty extended by another five years. Russian President Vladimir </w:t>
      </w:r>
      <w:r w:rsidR="00F92045" w:rsidRPr="00850BC2">
        <w:rPr>
          <w:rStyle w:val="StyleUnderline"/>
        </w:rPr>
        <w:t>Putin proclaimed</w:t>
      </w:r>
      <w:r w:rsidR="00F92045" w:rsidRPr="00D464DA">
        <w:t xml:space="preserve"> in December </w:t>
      </w:r>
      <w:r w:rsidR="00F92045" w:rsidRPr="00850BC2">
        <w:rPr>
          <w:rStyle w:val="StyleUnderline"/>
        </w:rPr>
        <w:t>that his country was, “ready to extend the New START treaty immediately</w:t>
      </w:r>
      <w:r w:rsidR="00F92045" w:rsidRPr="00D464DA">
        <w:t xml:space="preserve">, before the year’s end and </w:t>
      </w:r>
      <w:r w:rsidR="00F92045" w:rsidRPr="00850BC2">
        <w:rPr>
          <w:rStyle w:val="StyleUnderline"/>
        </w:rPr>
        <w:t>without any preconditions</w:t>
      </w:r>
      <w:r w:rsidR="00F92045" w:rsidRPr="00D464DA">
        <w:t>.”</w:t>
      </w:r>
      <w:r>
        <w:t xml:space="preserve"> </w:t>
      </w:r>
      <w:r w:rsidR="00F92045" w:rsidRPr="00850BC2">
        <w:rPr>
          <w:rStyle w:val="StyleUnderline"/>
        </w:rPr>
        <w:t>Unfortunately, it takes two countries to extend a treaty</w:t>
      </w:r>
      <w:r>
        <w:t xml:space="preserve">. </w:t>
      </w:r>
      <w:r w:rsidR="00F92045" w:rsidRPr="00850BC2">
        <w:rPr>
          <w:rStyle w:val="StyleUnderline"/>
        </w:rPr>
        <w:t xml:space="preserve">Russia’s desire to continue with New START </w:t>
      </w:r>
      <w:proofErr w:type="gramStart"/>
      <w:r w:rsidR="00F92045" w:rsidRPr="00850BC2">
        <w:rPr>
          <w:rStyle w:val="StyleUnderline"/>
        </w:rPr>
        <w:t>has been met</w:t>
      </w:r>
      <w:proofErr w:type="gramEnd"/>
      <w:r w:rsidR="00F92045" w:rsidRPr="00850BC2">
        <w:rPr>
          <w:rStyle w:val="StyleUnderline"/>
        </w:rPr>
        <w:t xml:space="preserve"> with non-committal responses by the United States</w:t>
      </w:r>
      <w:r w:rsidR="00F92045" w:rsidRPr="00D464DA">
        <w:t xml:space="preserve">. Former </w:t>
      </w:r>
      <w:proofErr w:type="gramStart"/>
      <w:r w:rsidR="00F92045" w:rsidRPr="00D464DA">
        <w:t>Under</w:t>
      </w:r>
      <w:proofErr w:type="gramEnd"/>
      <w:r w:rsidR="00F92045" w:rsidRPr="00D464DA">
        <w:t xml:space="preserve"> Secretary for Arms Control and International Security Andrea Thompson stated that it was, “too soon to tell,” whether renewing the agreement was in America’s interest, while subsequent administration officials have expressed only a vague desire to, “think more broadly,” than the treaty. Vladimir </w:t>
      </w:r>
      <w:proofErr w:type="spellStart"/>
      <w:r w:rsidR="00F92045" w:rsidRPr="00D464DA">
        <w:t>Yermakov</w:t>
      </w:r>
      <w:proofErr w:type="spellEnd"/>
      <w:r w:rsidR="00F92045" w:rsidRPr="00D464DA">
        <w:t>, director of Russia’s Department for Non-Proliferation and Arms Control at the Foreign Ministry, has reported, “</w:t>
      </w:r>
      <w:proofErr w:type="gramStart"/>
      <w:r w:rsidR="00F92045" w:rsidRPr="00D464DA">
        <w:t>hearing</w:t>
      </w:r>
      <w:proofErr w:type="gramEnd"/>
      <w:r w:rsidR="00F92045" w:rsidRPr="00D464DA">
        <w:t xml:space="preserve"> more and more often US officials express their doubts about the need to extend the START Treaty,” while Russian defense minister Sergey </w:t>
      </w:r>
      <w:proofErr w:type="spellStart"/>
      <w:r w:rsidR="00F92045" w:rsidRPr="00D464DA">
        <w:t>Lavrov</w:t>
      </w:r>
      <w:proofErr w:type="spellEnd"/>
      <w:r w:rsidR="00F92045" w:rsidRPr="00D464DA">
        <w:t xml:space="preserve"> stated that, “</w:t>
      </w:r>
      <w:r w:rsidR="00F92045" w:rsidRPr="00850BC2">
        <w:rPr>
          <w:rStyle w:val="StyleUnderline"/>
        </w:rPr>
        <w:t>Washington is evading any serious discussion, making public discouraging signals regarding the future of this treaty</w:t>
      </w:r>
      <w:r w:rsidR="00F92045" w:rsidRPr="00D464DA">
        <w:t>.”</w:t>
      </w:r>
      <w:r>
        <w:t xml:space="preserve"> </w:t>
      </w:r>
      <w:r w:rsidR="00F92045" w:rsidRPr="00850BC2">
        <w:rPr>
          <w:rStyle w:val="StyleUnderline"/>
        </w:rPr>
        <w:t>The Trump administration’s lack of</w:t>
      </w:r>
      <w:r w:rsidR="00F92045" w:rsidRPr="00D464DA">
        <w:t xml:space="preserve"> urgency and </w:t>
      </w:r>
      <w:r w:rsidR="00F92045" w:rsidRPr="00850BC2">
        <w:rPr>
          <w:rStyle w:val="StyleUnderline"/>
        </w:rPr>
        <w:t>commitment to preserving New START is dangerous and misguided</w:t>
      </w:r>
      <w:r w:rsidR="00F92045" w:rsidRPr="00D464DA">
        <w:t xml:space="preserve">. </w:t>
      </w:r>
      <w:r w:rsidR="00F92045" w:rsidRPr="00850BC2">
        <w:t xml:space="preserve">New START is the cornerstone of the bilateral nuclear arms control </w:t>
      </w:r>
      <w:proofErr w:type="gramStart"/>
      <w:r w:rsidR="00F92045" w:rsidRPr="00850BC2">
        <w:t>framework which</w:t>
      </w:r>
      <w:proofErr w:type="gramEnd"/>
      <w:r w:rsidR="00F92045" w:rsidRPr="00850BC2">
        <w:t xml:space="preserve"> has created stability and prevented nuclear arms races since the Cold War. The treaty is broadly popular with members of both political parties, and Congress has been vocal in calling for its</w:t>
      </w:r>
      <w:r w:rsidR="00F92045" w:rsidRPr="00D464DA">
        <w:t xml:space="preserve"> extension. The Trump administration must prioritize extending New START in a manner that accounts for America’s changing security needs, lest the United States exposes itself to a dramatically increased risk of a nuclear arms race or nuclear miscalculation.</w:t>
      </w:r>
    </w:p>
    <w:p w:rsidR="004B73EA" w:rsidRDefault="004B73EA" w:rsidP="004B73EA">
      <w:pPr>
        <w:pStyle w:val="Heading3"/>
      </w:pPr>
      <w:r w:rsidRPr="00D464DA">
        <w:t xml:space="preserve">! – </w:t>
      </w:r>
      <w:proofErr w:type="gramStart"/>
      <w:r w:rsidRPr="00D464DA">
        <w:t>nuclear</w:t>
      </w:r>
      <w:proofErr w:type="gramEnd"/>
      <w:r w:rsidRPr="00D464DA">
        <w:t xml:space="preserve"> war</w:t>
      </w:r>
    </w:p>
    <w:p w:rsidR="006348EE" w:rsidRPr="00D464DA" w:rsidRDefault="006348EE" w:rsidP="006348EE">
      <w:pPr>
        <w:pStyle w:val="Heading4"/>
      </w:pPr>
      <w:r>
        <w:t>New START failure causes nuclear war in every hotspot</w:t>
      </w:r>
    </w:p>
    <w:p w:rsidR="006348EE" w:rsidRDefault="006348EE" w:rsidP="006348EE">
      <w:proofErr w:type="spellStart"/>
      <w:r w:rsidRPr="00D464DA">
        <w:rPr>
          <w:rStyle w:val="Style13ptBold"/>
        </w:rPr>
        <w:t>Reisener</w:t>
      </w:r>
      <w:proofErr w:type="spellEnd"/>
      <w:r w:rsidRPr="00D464DA">
        <w:t xml:space="preserve"> 2-3-20</w:t>
      </w:r>
      <w:r w:rsidRPr="00D464DA">
        <w:rPr>
          <w:rStyle w:val="Style13ptBold"/>
        </w:rPr>
        <w:t>20</w:t>
      </w:r>
      <w:r w:rsidRPr="00D464DA">
        <w:t xml:space="preserve"> - chief of staff at the Center for the National Interest (Matthew, “How Donald Trump Can Stop a Nuclear Arms Race,” </w:t>
      </w:r>
      <w:r w:rsidRPr="006348EE">
        <w:rPr>
          <w:i/>
        </w:rPr>
        <w:t>National Interest</w:t>
      </w:r>
      <w:r w:rsidRPr="00D464DA">
        <w:t xml:space="preserve">, </w:t>
      </w:r>
      <w:hyperlink r:id="rId11" w:history="1">
        <w:r w:rsidRPr="00F84275">
          <w:rPr>
            <w:rStyle w:val="Hyperlink"/>
          </w:rPr>
          <w:t>https://nationalinterest.org/blog/buzz/how-donald-trump-can-stop-nuclear-arms-race-119756</w:t>
        </w:r>
      </w:hyperlink>
      <w:r w:rsidRPr="00D464DA">
        <w:t>)</w:t>
      </w:r>
      <w:r w:rsidR="008F68BE">
        <w:t>//BB</w:t>
      </w:r>
    </w:p>
    <w:p w:rsidR="006348EE" w:rsidRPr="00D464DA" w:rsidRDefault="006348EE" w:rsidP="006348EE"/>
    <w:p w:rsidR="006348EE" w:rsidRPr="006348EE" w:rsidRDefault="006348EE" w:rsidP="006348EE">
      <w:r w:rsidRPr="006348EE">
        <w:rPr>
          <w:rStyle w:val="StyleUnderline"/>
        </w:rPr>
        <w:t>On February 5, 2021</w:t>
      </w:r>
      <w:r w:rsidRPr="00D464DA">
        <w:t>, the New Strategic Arms Reduction Treaty (</w:t>
      </w:r>
      <w:r w:rsidRPr="006348EE">
        <w:rPr>
          <w:rStyle w:val="StyleUnderline"/>
        </w:rPr>
        <w:t>New START</w:t>
      </w:r>
      <w:r w:rsidRPr="00D464DA">
        <w:t xml:space="preserve">) </w:t>
      </w:r>
      <w:r w:rsidRPr="006348EE">
        <w:rPr>
          <w:rStyle w:val="StyleUnderline"/>
        </w:rPr>
        <w:t>is set to expire</w:t>
      </w:r>
      <w:r w:rsidRPr="00D464DA">
        <w:t xml:space="preserve"> a decade after taking effect. New START is a nuclear arms reduction agreement signed by the United States and Russia, the latter of which is eager to see the treaty extended by another five years. Russian President Vladimir Putin proclaimed in December that his country was, “ready to extend the New START treaty immediately, before the year’s end and without any preconditions.”</w:t>
      </w:r>
      <w:r>
        <w:t xml:space="preserve"> </w:t>
      </w:r>
      <w:r w:rsidRPr="00D464DA">
        <w:t>Unfortunately, it takes two countries to extend a treaty.</w:t>
      </w:r>
      <w:r>
        <w:t xml:space="preserve"> </w:t>
      </w:r>
      <w:r w:rsidRPr="00D464DA">
        <w:t xml:space="preserve">Russia’s desire to continue with New START </w:t>
      </w:r>
      <w:proofErr w:type="gramStart"/>
      <w:r w:rsidRPr="00D464DA">
        <w:t>has been met</w:t>
      </w:r>
      <w:proofErr w:type="gramEnd"/>
      <w:r w:rsidRPr="00D464DA">
        <w:t xml:space="preserve"> with non-committal responses by the United States. Former </w:t>
      </w:r>
      <w:proofErr w:type="gramStart"/>
      <w:r w:rsidRPr="00D464DA">
        <w:t>Under</w:t>
      </w:r>
      <w:proofErr w:type="gramEnd"/>
      <w:r w:rsidRPr="00D464DA">
        <w:t xml:space="preserve"> Secretary for Arms Control and International Security Andrea Thompson stated that it was, “too soon to tell,” whether renewing the agreement was in America’s interest, while subsequent administration officials have expressed only a vague desire to, “think more broadly,” than the treaty. Vladimir </w:t>
      </w:r>
      <w:proofErr w:type="spellStart"/>
      <w:r w:rsidRPr="00D464DA">
        <w:t>Yermakov</w:t>
      </w:r>
      <w:proofErr w:type="spellEnd"/>
      <w:r w:rsidRPr="00D464DA">
        <w:t>, director of Russia’s Department for Non-Proliferation and Arms Control at the Foreign Ministry, has reported, “</w:t>
      </w:r>
      <w:proofErr w:type="gramStart"/>
      <w:r w:rsidRPr="00D464DA">
        <w:t>hearing</w:t>
      </w:r>
      <w:proofErr w:type="gramEnd"/>
      <w:r w:rsidRPr="00D464DA">
        <w:t xml:space="preserve"> more and more often US officials express their doubts about the need to extend the START Treaty,” while Russian defense minister Sergey </w:t>
      </w:r>
      <w:proofErr w:type="spellStart"/>
      <w:r w:rsidRPr="00D464DA">
        <w:t>Lavrov</w:t>
      </w:r>
      <w:proofErr w:type="spellEnd"/>
      <w:r w:rsidRPr="00D464DA">
        <w:t xml:space="preserve"> stated that, “Washington is evading any serious discussion, making public discouraging signals regarding the future of this treaty.”</w:t>
      </w:r>
      <w:r>
        <w:t xml:space="preserve"> </w:t>
      </w:r>
      <w:r w:rsidRPr="006348EE">
        <w:rPr>
          <w:rStyle w:val="StyleUnderline"/>
        </w:rPr>
        <w:t>The</w:t>
      </w:r>
      <w:r w:rsidRPr="00D464DA">
        <w:t xml:space="preserve"> Trump administration’s </w:t>
      </w:r>
      <w:r w:rsidRPr="006348EE">
        <w:rPr>
          <w:rStyle w:val="StyleUnderline"/>
        </w:rPr>
        <w:t>lack of</w:t>
      </w:r>
      <w:r w:rsidRPr="00D464DA">
        <w:t xml:space="preserve"> urgency and </w:t>
      </w:r>
      <w:r w:rsidRPr="006348EE">
        <w:rPr>
          <w:rStyle w:val="StyleUnderline"/>
        </w:rPr>
        <w:t>commitment to preserving New START is dangerous and misguided</w:t>
      </w:r>
      <w:r w:rsidRPr="00D464DA">
        <w:t xml:space="preserve">. </w:t>
      </w:r>
      <w:r w:rsidRPr="006348EE">
        <w:rPr>
          <w:rStyle w:val="StyleUnderline"/>
        </w:rPr>
        <w:t xml:space="preserve">New START is the cornerstone of the bilateral nuclear arms control </w:t>
      </w:r>
      <w:proofErr w:type="gramStart"/>
      <w:r w:rsidRPr="006348EE">
        <w:rPr>
          <w:rStyle w:val="StyleUnderline"/>
        </w:rPr>
        <w:t>framework which</w:t>
      </w:r>
      <w:proofErr w:type="gramEnd"/>
      <w:r w:rsidRPr="006348EE">
        <w:rPr>
          <w:rStyle w:val="StyleUnderline"/>
        </w:rPr>
        <w:t xml:space="preserve"> has created stability and prevented nuclear arms races since the Cold War</w:t>
      </w:r>
      <w:r w:rsidRPr="00D464DA">
        <w:t>. The treaty is broadly popular with members of both political parties, and Congress has been vocal in calling for its extension. The Trump administration must prioritize extending New START in a manner that accounts for America’s changing security needs, lest the United States exposes itself to a dramatically increased risk of a nuclear arms race or nuclear miscalculation.</w:t>
      </w:r>
      <w:r>
        <w:t xml:space="preserve"> </w:t>
      </w:r>
      <w:r w:rsidRPr="006348EE">
        <w:rPr>
          <w:rStyle w:val="StyleUnderline"/>
        </w:rPr>
        <w:t xml:space="preserve">New START positively </w:t>
      </w:r>
      <w:proofErr w:type="gramStart"/>
      <w:r w:rsidRPr="006348EE">
        <w:rPr>
          <w:rStyle w:val="StyleUnderline"/>
        </w:rPr>
        <w:t>impacts</w:t>
      </w:r>
      <w:proofErr w:type="gramEnd"/>
      <w:r w:rsidRPr="006348EE">
        <w:rPr>
          <w:rStyle w:val="StyleUnderline"/>
        </w:rPr>
        <w:t xml:space="preserve"> nuclear stability in several ways. First, the treaty places hard caps on the number of long-range nuclear warheads</w:t>
      </w:r>
      <w:r w:rsidRPr="00D464DA">
        <w:t xml:space="preserve"> (1,500) </w:t>
      </w:r>
      <w:r w:rsidRPr="006348EE">
        <w:rPr>
          <w:rStyle w:val="StyleUnderline"/>
        </w:rPr>
        <w:t>and long-range nuclear delivery vehicles</w:t>
      </w:r>
      <w:r w:rsidRPr="00D464DA">
        <w:t xml:space="preserve"> (700) </w:t>
      </w:r>
      <w:r w:rsidRPr="006348EE">
        <w:rPr>
          <w:rStyle w:val="StyleUnderline"/>
        </w:rPr>
        <w:t>that each country can deploy</w:t>
      </w:r>
      <w:r w:rsidRPr="00D464DA">
        <w:t xml:space="preserve">, as </w:t>
      </w:r>
      <w:r w:rsidRPr="006348EE">
        <w:rPr>
          <w:rStyle w:val="StyleUnderline"/>
        </w:rPr>
        <w:t>well as limiting the number of total launchers available</w:t>
      </w:r>
      <w:r w:rsidRPr="00D464DA">
        <w:t xml:space="preserve"> to each country to 800. </w:t>
      </w:r>
      <w:r w:rsidRPr="006348EE">
        <w:rPr>
          <w:rStyle w:val="StyleUnderline"/>
        </w:rPr>
        <w:t xml:space="preserve">These are the lowest deployment levels of nuclear ICBMs since the early stages of the Cold War, and New START has helped eliminate </w:t>
      </w:r>
      <w:r w:rsidRPr="00D464DA">
        <w:t xml:space="preserve">the </w:t>
      </w:r>
      <w:r w:rsidRPr="006348EE">
        <w:rPr>
          <w:rStyle w:val="StyleUnderline"/>
        </w:rPr>
        <w:t>nuclear arms races</w:t>
      </w:r>
      <w:r w:rsidRPr="00D464DA">
        <w:t xml:space="preserve"> that once cast a specter over American security policy. Furthermore, </w:t>
      </w:r>
      <w:r w:rsidRPr="006348EE">
        <w:rPr>
          <w:rStyle w:val="StyleUnderline"/>
        </w:rPr>
        <w:t>the treaty provides for on-site inspections which have not only helped verify that both sides are complying with the agreement</w:t>
      </w:r>
      <w:r w:rsidRPr="00D464DA">
        <w:t xml:space="preserve">, </w:t>
      </w:r>
      <w:r w:rsidRPr="006348EE">
        <w:rPr>
          <w:rStyle w:val="StyleUnderline"/>
        </w:rPr>
        <w:t>but have helped America gain tangible information about the status of Russia’s nuclear arsenal,</w:t>
      </w:r>
      <w:r w:rsidRPr="00D464DA">
        <w:t xml:space="preserve"> which U.S. Strategic Command head General John </w:t>
      </w:r>
      <w:proofErr w:type="spellStart"/>
      <w:r w:rsidRPr="00D464DA">
        <w:t>Hyten</w:t>
      </w:r>
      <w:proofErr w:type="spellEnd"/>
      <w:r w:rsidRPr="00D464DA">
        <w:t xml:space="preserve"> has credited with improving American intelligence on this issue.</w:t>
      </w:r>
      <w:r>
        <w:t xml:space="preserve"> </w:t>
      </w:r>
      <w:r w:rsidRPr="006348EE">
        <w:rPr>
          <w:rStyle w:val="StyleUnderline"/>
        </w:rPr>
        <w:t>Allowing New START to expire could risk a new nuclear arms race by signaling that the two states with the largest nuclear arsenals are no longer committed to arms control</w:t>
      </w:r>
      <w:r w:rsidRPr="00D464DA">
        <w:t xml:space="preserve">. If </w:t>
      </w:r>
      <w:r w:rsidRPr="006348EE">
        <w:rPr>
          <w:rStyle w:val="StyleUnderline"/>
        </w:rPr>
        <w:t>Russia and the United States</w:t>
      </w:r>
      <w:r w:rsidRPr="00D464DA">
        <w:t xml:space="preserve"> are unrestrained in their capacity to deploy long-range missiles and produce delivery systems, they </w:t>
      </w:r>
      <w:r w:rsidRPr="006348EE">
        <w:rPr>
          <w:rStyle w:val="StyleUnderline"/>
        </w:rPr>
        <w:t>could rapidly begin installing nuclear warheads onto existing missiles, with each state looking to gain an upper hand over the other</w:t>
      </w:r>
      <w:r w:rsidRPr="00D464DA">
        <w:t xml:space="preserve">. Additionally, </w:t>
      </w:r>
      <w:r w:rsidRPr="006348EE">
        <w:rPr>
          <w:rStyle w:val="StyleUnderline"/>
        </w:rPr>
        <w:t>the inability to monitor the status, quantity, and positioning of the other side’s nuclear arsenal will further ratchet up distrust between America and Russia and force each side to assume the worst about the others capabilities and intentions</w:t>
      </w:r>
      <w:r w:rsidRPr="00D464DA">
        <w:t xml:space="preserve">. </w:t>
      </w:r>
      <w:r w:rsidRPr="006348EE">
        <w:rPr>
          <w:rStyle w:val="Emphasis"/>
        </w:rPr>
        <w:t>Every potential conflict point</w:t>
      </w:r>
      <w:r w:rsidRPr="00D464DA">
        <w:t xml:space="preserve"> </w:t>
      </w:r>
      <w:r w:rsidRPr="006348EE">
        <w:rPr>
          <w:rStyle w:val="StyleUnderline"/>
        </w:rPr>
        <w:t>between the United States and Russia, such as Ukraine, Syria, and the Baltics</w:t>
      </w:r>
      <w:r w:rsidRPr="00D464DA">
        <w:t xml:space="preserve">, </w:t>
      </w:r>
      <w:r w:rsidRPr="006348EE">
        <w:rPr>
          <w:rStyle w:val="Emphasis"/>
        </w:rPr>
        <w:t>will suddenly carry the risk of rapid escalation and nuclear miscalculation</w:t>
      </w:r>
      <w:r w:rsidRPr="00D464DA">
        <w:t>.</w:t>
      </w:r>
      <w:r>
        <w:t xml:space="preserve"> </w:t>
      </w:r>
      <w:r w:rsidRPr="00D464DA">
        <w:t>Furthermore, New START’s expiration could not come at a worse time. Not only are tensions between the United States and Russia high due to the threat of Russian election interference, America’s withdrawal from the Intermediate-Range Nuclear Forces Treaty, and the ongoing Ukraine dispute, but America has already made plans to replace and upgrade much of its Cold War-era nuclear arsenal during the coming decade. Russia’s ability to verify America’s commitment to arms control will become more important than ever during this period, as the production of new nuclear weapons could easily incentivize Russia to begin creating new weapons systems of their own, sparking an arms race.</w:t>
      </w:r>
      <w:r>
        <w:t xml:space="preserve"> </w:t>
      </w:r>
      <w:r w:rsidRPr="00D464DA">
        <w:t xml:space="preserve">The </w:t>
      </w:r>
      <w:r w:rsidRPr="006348EE">
        <w:rPr>
          <w:rStyle w:val="StyleUnderline"/>
        </w:rPr>
        <w:t>Trump</w:t>
      </w:r>
      <w:r w:rsidRPr="00D464DA">
        <w:t xml:space="preserve"> administration </w:t>
      </w:r>
      <w:r w:rsidRPr="006348EE">
        <w:rPr>
          <w:rStyle w:val="StyleUnderline"/>
        </w:rPr>
        <w:t>has posited a number of criticisms of New START to justify its hesitance about extending it. The administration has argued that many of Russia’s new strategic nuclear weapons systems fall outside the purview of the treaty</w:t>
      </w:r>
      <w:r w:rsidRPr="00D464DA">
        <w:t>, necessitating efforts to rework the agreement. While Trump likely is not truly motivated by this concern (he was spuriously criticizing the treaty long before President Putin publicly unveiled these missiles in 2018), it remains a valid criticism of New START that is worth addressing.</w:t>
      </w:r>
      <w:r>
        <w:t xml:space="preserve"> </w:t>
      </w:r>
      <w:r w:rsidRPr="006348EE">
        <w:rPr>
          <w:rStyle w:val="StyleUnderline"/>
        </w:rPr>
        <w:t>Fortunately, Russia has already conceded that several of these weapons would be subject to New START limitations</w:t>
      </w:r>
      <w:r w:rsidRPr="00D464DA">
        <w:t xml:space="preserve">, </w:t>
      </w:r>
      <w:r w:rsidRPr="006348EE">
        <w:rPr>
          <w:rStyle w:val="StyleUnderline"/>
        </w:rPr>
        <w:t xml:space="preserve">and most of the others likely </w:t>
      </w:r>
      <w:proofErr w:type="gramStart"/>
      <w:r w:rsidRPr="006348EE">
        <w:rPr>
          <w:rStyle w:val="StyleUnderline"/>
        </w:rPr>
        <w:t>won’t</w:t>
      </w:r>
      <w:proofErr w:type="gramEnd"/>
      <w:r w:rsidRPr="006348EE">
        <w:rPr>
          <w:rStyle w:val="StyleUnderline"/>
        </w:rPr>
        <w:t xml:space="preserve"> be operational until after the treaty expires in 2026</w:t>
      </w:r>
      <w:r w:rsidRPr="00D464DA">
        <w:t xml:space="preserve">. If the United States has reservations regarding other missiles, they could use treaty negotiations as a way to raise them. As one START expert suggested, Trump could request that Russia’s air-launched </w:t>
      </w:r>
      <w:proofErr w:type="spellStart"/>
      <w:r w:rsidRPr="00D464DA">
        <w:t>Kinzhal</w:t>
      </w:r>
      <w:proofErr w:type="spellEnd"/>
      <w:r w:rsidRPr="00D464DA">
        <w:t xml:space="preserve"> missiles not be deployed on Tu-22M3 Backfire medium bombers, a potential combination that violates the spirit of the agreement even if its technical legality is debatable. </w:t>
      </w:r>
      <w:r w:rsidRPr="006348EE">
        <w:rPr>
          <w:rStyle w:val="StyleUnderline"/>
        </w:rPr>
        <w:t>It makes more sense for America to preserve a treaty that could provide a framework for further negotiations on these developmental weapons than to let it fall by the wayside</w:t>
      </w:r>
      <w:r w:rsidRPr="00D464DA">
        <w:t xml:space="preserve">, </w:t>
      </w:r>
      <w:r w:rsidRPr="006348EE">
        <w:rPr>
          <w:rStyle w:val="StyleUnderline"/>
        </w:rPr>
        <w:t xml:space="preserve">especially since the alternative to New START is a world where strategic nuclear missiles </w:t>
      </w:r>
      <w:proofErr w:type="gramStart"/>
      <w:r w:rsidRPr="006348EE">
        <w:rPr>
          <w:rStyle w:val="StyleUnderline"/>
        </w:rPr>
        <w:t>can be deployed</w:t>
      </w:r>
      <w:proofErr w:type="gramEnd"/>
      <w:r w:rsidRPr="006348EE">
        <w:rPr>
          <w:rStyle w:val="StyleUnderline"/>
        </w:rPr>
        <w:t xml:space="preserve"> without restriction</w:t>
      </w:r>
      <w:r w:rsidRPr="00D464DA">
        <w:t>.</w:t>
      </w:r>
    </w:p>
    <w:p w:rsidR="004B73EA" w:rsidRPr="00D464DA" w:rsidRDefault="004B73EA" w:rsidP="004B73EA">
      <w:pPr>
        <w:pStyle w:val="Heading4"/>
      </w:pPr>
      <w:r w:rsidRPr="00D464DA">
        <w:t xml:space="preserve">Failure to extend New START leads to </w:t>
      </w:r>
      <w:r w:rsidRPr="00D464DA">
        <w:rPr>
          <w:u w:val="single"/>
        </w:rPr>
        <w:t>nuclear war</w:t>
      </w:r>
    </w:p>
    <w:p w:rsidR="004B73EA" w:rsidRPr="00D464DA" w:rsidRDefault="004B73EA" w:rsidP="004B73EA">
      <w:proofErr w:type="spellStart"/>
      <w:r w:rsidRPr="00D464DA">
        <w:rPr>
          <w:rStyle w:val="Style13ptBold"/>
        </w:rPr>
        <w:t>Braut</w:t>
      </w:r>
      <w:r w:rsidRPr="00D464DA">
        <w:t>-Hegghammer</w:t>
      </w:r>
      <w:proofErr w:type="spellEnd"/>
      <w:r w:rsidRPr="00D464DA">
        <w:t xml:space="preserve"> </w:t>
      </w:r>
      <w:r w:rsidRPr="00D464DA">
        <w:rPr>
          <w:rStyle w:val="Style13ptBold"/>
        </w:rPr>
        <w:t>20</w:t>
      </w:r>
      <w:r w:rsidRPr="00D464DA">
        <w:t xml:space="preserve"> – PhD, associate professor of political science at the University of Oslo and the author of “Unclear Physics: Why Iraq and Libya failed to build nuclear weapons” (Cornell University Press, 2016). (</w:t>
      </w:r>
      <w:proofErr w:type="spellStart"/>
      <w:r w:rsidRPr="00D464DA">
        <w:t>Malfrid</w:t>
      </w:r>
      <w:proofErr w:type="spellEnd"/>
      <w:r w:rsidRPr="00D464DA">
        <w:t xml:space="preserve">, “2020 is the year to worry about nuclear weapons,” </w:t>
      </w:r>
      <w:r w:rsidRPr="00D464DA">
        <w:rPr>
          <w:i/>
        </w:rPr>
        <w:t>Washington Post</w:t>
      </w:r>
      <w:r w:rsidRPr="00D464DA">
        <w:t xml:space="preserve">, </w:t>
      </w:r>
      <w:hyperlink r:id="rId12" w:history="1">
        <w:r w:rsidRPr="00D464DA">
          <w:rPr>
            <w:rStyle w:val="Hyperlink"/>
          </w:rPr>
          <w:t>https://www.washingtonpost.com/politics/2020/01/06/is-year-worry-about-nuclear-weapons/</w:t>
        </w:r>
      </w:hyperlink>
      <w:r w:rsidRPr="00D464DA">
        <w:t>)</w:t>
      </w:r>
      <w:r w:rsidR="008F68BE">
        <w:t>//BB</w:t>
      </w:r>
    </w:p>
    <w:p w:rsidR="004B73EA" w:rsidRPr="00D464DA" w:rsidRDefault="004B73EA" w:rsidP="004B73EA"/>
    <w:p w:rsidR="004B73EA" w:rsidRPr="00D464DA" w:rsidRDefault="004B73EA" w:rsidP="004B73EA">
      <w:r w:rsidRPr="00D464DA">
        <w:t>3. The demise of arms control as we know it</w:t>
      </w:r>
    </w:p>
    <w:p w:rsidR="004B73EA" w:rsidRPr="00D464DA" w:rsidRDefault="004B73EA" w:rsidP="004B73EA">
      <w:r w:rsidRPr="00D464DA">
        <w:t xml:space="preserve">Meanwhile, nations are backing away from, and even abandoning, treaties that prevent nuclear arms races. </w:t>
      </w:r>
      <w:r w:rsidRPr="00D464DA">
        <w:rPr>
          <w:rStyle w:val="StyleUnderline"/>
        </w:rPr>
        <w:t>New</w:t>
      </w:r>
      <w:r w:rsidRPr="00D464DA">
        <w:t xml:space="preserve"> </w:t>
      </w:r>
      <w:r w:rsidRPr="00D464DA">
        <w:rPr>
          <w:rStyle w:val="StyleUnderline"/>
        </w:rPr>
        <w:t>START</w:t>
      </w:r>
      <w:r w:rsidRPr="00D464DA">
        <w:t xml:space="preserve">, the sole remaining nuclear arms control treaty between the United States and </w:t>
      </w:r>
      <w:proofErr w:type="gramStart"/>
      <w:r w:rsidRPr="00D464DA">
        <w:t>Russia,</w:t>
      </w:r>
      <w:proofErr w:type="gramEnd"/>
      <w:r w:rsidRPr="00D464DA">
        <w:t xml:space="preserve"> </w:t>
      </w:r>
      <w:r w:rsidRPr="00D464DA">
        <w:rPr>
          <w:rStyle w:val="StyleUnderline"/>
        </w:rPr>
        <w:t>is likely to expire in</w:t>
      </w:r>
      <w:r w:rsidRPr="00D464DA">
        <w:t xml:space="preserve"> February </w:t>
      </w:r>
      <w:r w:rsidRPr="00D464DA">
        <w:rPr>
          <w:rStyle w:val="StyleUnderline"/>
        </w:rPr>
        <w:t>2021</w:t>
      </w:r>
      <w:r w:rsidRPr="00D464DA">
        <w:t>. This follows the collapse of the Intermediate-Range Nuclear Forces Treaty (INF) after reports that Russia had violated it for several years. The Trump administration argues that China should join nuclear arms control treaties, including New START. China is not interested. If that prompts the United States to abandon New START, the Americans and Russians could begin a nuclear arms race.</w:t>
      </w:r>
      <w:r w:rsidR="0023440D">
        <w:t xml:space="preserve"> </w:t>
      </w:r>
      <w:r w:rsidRPr="00D464DA">
        <w:rPr>
          <w:rStyle w:val="StyleUnderline"/>
        </w:rPr>
        <w:t xml:space="preserve">If New START </w:t>
      </w:r>
      <w:proofErr w:type="gramStart"/>
      <w:r w:rsidRPr="00D464DA">
        <w:rPr>
          <w:rStyle w:val="StyleUnderline"/>
        </w:rPr>
        <w:t>is not extended</w:t>
      </w:r>
      <w:proofErr w:type="gramEnd"/>
      <w:r w:rsidRPr="00D464DA">
        <w:rPr>
          <w:rStyle w:val="StyleUnderline"/>
        </w:rPr>
        <w:t xml:space="preserve">, that will be the </w:t>
      </w:r>
      <w:r w:rsidRPr="00D464DA">
        <w:rPr>
          <w:rStyle w:val="Emphasis"/>
        </w:rPr>
        <w:t>collapse</w:t>
      </w:r>
      <w:r w:rsidRPr="00D464DA">
        <w:rPr>
          <w:rStyle w:val="StyleUnderline"/>
        </w:rPr>
        <w:t xml:space="preserve"> of arms control</w:t>
      </w:r>
      <w:r w:rsidRPr="00D464DA">
        <w:t xml:space="preserve"> in its current form. </w:t>
      </w:r>
      <w:r w:rsidRPr="00D464DA">
        <w:rPr>
          <w:rStyle w:val="StyleUnderline"/>
        </w:rPr>
        <w:t xml:space="preserve">Combine </w:t>
      </w:r>
      <w:proofErr w:type="gramStart"/>
      <w:r w:rsidRPr="00D464DA">
        <w:rPr>
          <w:rStyle w:val="StyleUnderline"/>
        </w:rPr>
        <w:t>more dangerous weapons deployments with</w:t>
      </w:r>
      <w:r w:rsidRPr="00D464DA">
        <w:t xml:space="preserve"> the Trump administration’s possible </w:t>
      </w:r>
      <w:r w:rsidRPr="00D464DA">
        <w:rPr>
          <w:rStyle w:val="StyleUnderline"/>
        </w:rPr>
        <w:t xml:space="preserve">misperceptions of Russian and Chinese nuclear strategy, and </w:t>
      </w:r>
      <w:r w:rsidRPr="00D464DA">
        <w:rPr>
          <w:rStyle w:val="Emphasis"/>
        </w:rPr>
        <w:t>NATO and Russia</w:t>
      </w:r>
      <w:r w:rsidRPr="00D464DA">
        <w:rPr>
          <w:rStyle w:val="StyleUnderline"/>
        </w:rPr>
        <w:t xml:space="preserve"> could more easily stumble into </w:t>
      </w:r>
      <w:r w:rsidRPr="00D464DA">
        <w:rPr>
          <w:rStyle w:val="Emphasis"/>
        </w:rPr>
        <w:t>dangerous misunderstandings</w:t>
      </w:r>
      <w:proofErr w:type="gramEnd"/>
      <w:r w:rsidRPr="00D464DA">
        <w:rPr>
          <w:rStyle w:val="StyleUnderline"/>
        </w:rPr>
        <w:t>.</w:t>
      </w:r>
      <w:r w:rsidR="0023440D">
        <w:t xml:space="preserve"> </w:t>
      </w:r>
      <w:r w:rsidRPr="00D464DA">
        <w:t xml:space="preserve">Technological advances will require adaptations in arms control frameworks. This year could show us the importance of multilateral approaches to curbing proliferation risks and nuclear arms races and illuminate why more </w:t>
      </w:r>
      <w:proofErr w:type="gramStart"/>
      <w:r w:rsidRPr="00D464DA">
        <w:t>should be done</w:t>
      </w:r>
      <w:proofErr w:type="gramEnd"/>
      <w:r w:rsidRPr="00D464DA">
        <w:t xml:space="preserve"> to preserve them. </w:t>
      </w:r>
      <w:r w:rsidRPr="00D464DA">
        <w:rPr>
          <w:rStyle w:val="StyleUnderline"/>
        </w:rPr>
        <w:t xml:space="preserve">The world will be more dangerous without the imperfect treaties we have to curb </w:t>
      </w:r>
      <w:r w:rsidRPr="00D464DA">
        <w:rPr>
          <w:rStyle w:val="Emphasis"/>
        </w:rPr>
        <w:t>nuclear proliferation and arms races</w:t>
      </w:r>
      <w:r w:rsidRPr="00D464DA">
        <w:rPr>
          <w:rStyle w:val="StyleUnderline"/>
        </w:rPr>
        <w:t xml:space="preserve">, increasing the risks that miscalculations lead to </w:t>
      </w:r>
      <w:r w:rsidRPr="00D464DA">
        <w:rPr>
          <w:rStyle w:val="Emphasis"/>
        </w:rPr>
        <w:t>war and conflict</w:t>
      </w:r>
      <w:r w:rsidRPr="00D464DA">
        <w:t>.</w:t>
      </w:r>
    </w:p>
    <w:p w:rsidR="006D7636" w:rsidRPr="00D464DA" w:rsidRDefault="006D7636" w:rsidP="006D7636">
      <w:pPr>
        <w:pStyle w:val="Heading4"/>
        <w:rPr>
          <w:u w:val="single"/>
        </w:rPr>
      </w:pPr>
      <w:r w:rsidRPr="00D464DA">
        <w:t xml:space="preserve">New START failure is </w:t>
      </w:r>
      <w:r w:rsidRPr="00D464DA">
        <w:rPr>
          <w:u w:val="single"/>
        </w:rPr>
        <w:t>existential</w:t>
      </w:r>
    </w:p>
    <w:p w:rsidR="006D7636" w:rsidRPr="00D464DA" w:rsidRDefault="006D7636" w:rsidP="006D7636">
      <w:r w:rsidRPr="00D464DA">
        <w:rPr>
          <w:rStyle w:val="Style13ptBold"/>
        </w:rPr>
        <w:t>Alperstein 2-25</w:t>
      </w:r>
      <w:r w:rsidRPr="00D464DA">
        <w:t xml:space="preserve">-2020 – media manager @ PSR, managed communications and policy strategy for the Congressional Progressive Caucus Center and its 501(c)4 counterpart, Progressive Caucus Action Fund, connecting progressive Members of Congress with grassroots organizations around the country on critical issues that impact working families and communities (Olivia, “Trump's Nuclear Brinkmanship Is an Emergency,” </w:t>
      </w:r>
      <w:hyperlink r:id="rId13" w:history="1">
        <w:r w:rsidRPr="00D464DA">
          <w:rPr>
            <w:rStyle w:val="Hyperlink"/>
          </w:rPr>
          <w:t>https://www.truthdig.com/articles/trumps-nuclear-brinkmanship-is-an-emergency/</w:t>
        </w:r>
      </w:hyperlink>
      <w:r w:rsidRPr="00D464DA">
        <w:t>)</w:t>
      </w:r>
      <w:r w:rsidR="008F68BE">
        <w:t>//BB</w:t>
      </w:r>
    </w:p>
    <w:p w:rsidR="006D7636" w:rsidRPr="00D464DA" w:rsidRDefault="006D7636" w:rsidP="006D7636"/>
    <w:p w:rsidR="004B73EA" w:rsidRPr="00D464DA" w:rsidRDefault="006D7636" w:rsidP="004B73EA">
      <w:r w:rsidRPr="00D464DA">
        <w:t xml:space="preserve">Russian President Vladimir Putin has publicly offered </w:t>
      </w:r>
      <w:proofErr w:type="gramStart"/>
      <w:r w:rsidRPr="00D464DA">
        <w:t>to immediately extend</w:t>
      </w:r>
      <w:proofErr w:type="gramEnd"/>
      <w:r w:rsidRPr="00D464DA">
        <w:t xml:space="preserve"> </w:t>
      </w:r>
      <w:r w:rsidRPr="00D464DA">
        <w:rPr>
          <w:rStyle w:val="StyleUnderline"/>
        </w:rPr>
        <w:t>New START</w:t>
      </w:r>
      <w:r w:rsidRPr="00D464DA">
        <w:t xml:space="preserve">, without any preconditions. However, the treaty’s </w:t>
      </w:r>
      <w:r w:rsidRPr="00D464DA">
        <w:rPr>
          <w:rStyle w:val="StyleUnderline"/>
        </w:rPr>
        <w:t>future is unclear</w:t>
      </w:r>
      <w:r w:rsidRPr="00D464DA">
        <w:t xml:space="preserve"> — </w:t>
      </w:r>
      <w:r w:rsidRPr="00D464DA">
        <w:rPr>
          <w:rStyle w:val="StyleUnderline"/>
        </w:rPr>
        <w:t>Trump may attempt to reach a broader deal</w:t>
      </w:r>
      <w:r w:rsidRPr="00D464DA">
        <w:t xml:space="preserve"> involving China, as some of his advisors have suggested, </w:t>
      </w:r>
      <w:r w:rsidRPr="00D464DA">
        <w:rPr>
          <w:rStyle w:val="StyleUnderline"/>
        </w:rPr>
        <w:t>or may trash this treaty</w:t>
      </w:r>
      <w:r w:rsidRPr="00D464DA">
        <w:t xml:space="preserve"> as well. Nuclear weapons make us all less safe. The United States can and must once again lead on nuclear nonproliferation and disarmament. </w:t>
      </w:r>
      <w:r w:rsidRPr="00D464DA">
        <w:rPr>
          <w:rStyle w:val="Emphasis"/>
        </w:rPr>
        <w:t>Nothing less than human</w:t>
      </w:r>
      <w:r w:rsidRPr="00D464DA">
        <w:t xml:space="preserve"> health and </w:t>
      </w:r>
      <w:r w:rsidRPr="00D464DA">
        <w:rPr>
          <w:rStyle w:val="Emphasis"/>
        </w:rPr>
        <w:t>survival is at stake</w:t>
      </w:r>
      <w:r w:rsidRPr="00D464DA">
        <w:t xml:space="preserve">. We all have a </w:t>
      </w:r>
      <w:proofErr w:type="gramStart"/>
      <w:r w:rsidRPr="00D464DA">
        <w:t>vested interest</w:t>
      </w:r>
      <w:proofErr w:type="gramEnd"/>
      <w:r w:rsidRPr="00D464DA">
        <w:t xml:space="preserve"> in ensuring nuclear weapons are not used. Despite that existential risk, the U.S. Defense Department confirmed on February 5 that the Navy has deployed a low-yield, submarine-launched ballistic missile warhead. Bill Arkin and Hans </w:t>
      </w:r>
      <w:proofErr w:type="spellStart"/>
      <w:r w:rsidRPr="00D464DA">
        <w:t>Kristensen</w:t>
      </w:r>
      <w:proofErr w:type="spellEnd"/>
      <w:r w:rsidRPr="00D464DA">
        <w:t xml:space="preserve"> of the Federation of American Scientists first disclosed the deployment a week before that. These warheads lower the threshold for potential nuclear conflict while increasing the chances of a real-life James Bond movie situation, due to human error or miscalculation. These low-yield warheads may be indistinguishable on radar from missiles armed with high-yield bombs, meaning an adversary could respond to such a launch with a full attack, immediately escalating the conflict to full nuclear war. Proponents of this low-yield nuclear warhead say it is more “usable,” a euphemistic phrase that should send chills down the spines of anyone who </w:t>
      </w:r>
      <w:proofErr w:type="gramStart"/>
      <w:r w:rsidRPr="00D464DA">
        <w:t>can’t</w:t>
      </w:r>
      <w:proofErr w:type="gramEnd"/>
      <w:r w:rsidRPr="00D464DA">
        <w:t xml:space="preserve"> afford to escape planetary orbit on a </w:t>
      </w:r>
      <w:proofErr w:type="spellStart"/>
      <w:r w:rsidRPr="00D464DA">
        <w:t>SpaceX</w:t>
      </w:r>
      <w:proofErr w:type="spellEnd"/>
      <w:r w:rsidRPr="00D464DA">
        <w:t xml:space="preserve"> rocket. “Low-yield” nuclear weapons </w:t>
      </w:r>
      <w:proofErr w:type="gramStart"/>
      <w:r w:rsidRPr="00D464DA">
        <w:t>are misleadingly named</w:t>
      </w:r>
      <w:proofErr w:type="gramEnd"/>
      <w:r w:rsidRPr="00D464DA">
        <w:t xml:space="preserve">. At 6.5 kilotons, they are 591 times more powerful than the largest conventional weapon the United States has ever used, the GBU-43/B “Massive Ordnance Air Blast” (MOAB) bomb, and 2,600 times more powerful than the 1995 Oklahoma City bomb. In fact, the W76-2 “low-yield” nuclear weapon that </w:t>
      </w:r>
      <w:proofErr w:type="gramStart"/>
      <w:r w:rsidRPr="00D464DA">
        <w:t>was deployed</w:t>
      </w:r>
      <w:proofErr w:type="gramEnd"/>
      <w:r w:rsidRPr="00D464DA">
        <w:t xml:space="preserve"> on those submarines can have up to 43 percent of the yield of the atomic bomb that destroyed Hiroshima in 1945. That bomb killed between 90,000 and 166,000 people. According to the Bulletin of Atomic Scientists’ Doomsday Clock, </w:t>
      </w:r>
      <w:proofErr w:type="gramStart"/>
      <w:r w:rsidRPr="00D464DA">
        <w:t>we’re</w:t>
      </w:r>
      <w:proofErr w:type="gramEnd"/>
      <w:r w:rsidRPr="00D464DA">
        <w:t xml:space="preserve"> at just 100 seconds to midnight, thanks in part to the Trump administration’s reckless, systematic dismantling and undermining of vital international arms control agreements. </w:t>
      </w:r>
      <w:r w:rsidRPr="00D464DA">
        <w:rPr>
          <w:rStyle w:val="StyleUnderline"/>
        </w:rPr>
        <w:t>We</w:t>
      </w:r>
      <w:r w:rsidRPr="00D464DA">
        <w:t xml:space="preserve"> can and </w:t>
      </w:r>
      <w:r w:rsidRPr="00D464DA">
        <w:rPr>
          <w:rStyle w:val="StyleUnderline"/>
        </w:rPr>
        <w:t xml:space="preserve">must avoid getting any closer to the </w:t>
      </w:r>
      <w:r w:rsidRPr="00D464DA">
        <w:rPr>
          <w:rStyle w:val="Emphasis"/>
        </w:rPr>
        <w:t>brink of nuclear war</w:t>
      </w:r>
      <w:r w:rsidRPr="00D464DA">
        <w:rPr>
          <w:rStyle w:val="StyleUnderline"/>
        </w:rPr>
        <w:t xml:space="preserve"> — </w:t>
      </w:r>
      <w:proofErr w:type="gramStart"/>
      <w:r w:rsidRPr="00D464DA">
        <w:rPr>
          <w:rStyle w:val="StyleUnderline"/>
        </w:rPr>
        <w:t>we’re</w:t>
      </w:r>
      <w:proofErr w:type="gramEnd"/>
      <w:r w:rsidRPr="00D464DA">
        <w:rPr>
          <w:rStyle w:val="StyleUnderline"/>
        </w:rPr>
        <w:t xml:space="preserve"> already dangling too close to the edge</w:t>
      </w:r>
      <w:r w:rsidRPr="00D464DA">
        <w:t xml:space="preserve">. </w:t>
      </w:r>
      <w:proofErr w:type="gramStart"/>
      <w:r w:rsidRPr="00D464DA">
        <w:rPr>
          <w:rStyle w:val="StyleUnderline"/>
        </w:rPr>
        <w:t>It’s</w:t>
      </w:r>
      <w:proofErr w:type="gramEnd"/>
      <w:r w:rsidRPr="00D464DA">
        <w:rPr>
          <w:rStyle w:val="StyleUnderline"/>
        </w:rPr>
        <w:t xml:space="preserve"> time for the United States to </w:t>
      </w:r>
      <w:r w:rsidRPr="00D464DA">
        <w:t xml:space="preserve">reenter or </w:t>
      </w:r>
      <w:r w:rsidRPr="00D464DA">
        <w:rPr>
          <w:rStyle w:val="StyleUnderline"/>
        </w:rPr>
        <w:t>renegotiate vital arms control treaties like</w:t>
      </w:r>
      <w:r w:rsidRPr="00D464DA">
        <w:t xml:space="preserve"> the Iran Deal and extend </w:t>
      </w:r>
      <w:r w:rsidRPr="00D464DA">
        <w:rPr>
          <w:rStyle w:val="Emphasis"/>
        </w:rPr>
        <w:t>New START</w:t>
      </w:r>
      <w:r w:rsidRPr="00D464DA">
        <w:t>.</w:t>
      </w:r>
    </w:p>
    <w:p w:rsidR="001D2EE5" w:rsidRPr="00D464DA" w:rsidRDefault="004B73EA" w:rsidP="004B73EA">
      <w:pPr>
        <w:pStyle w:val="Heading3"/>
      </w:pPr>
      <w:r w:rsidRPr="00D464DA">
        <w:t xml:space="preserve">! – </w:t>
      </w:r>
      <w:proofErr w:type="gramStart"/>
      <w:r w:rsidRPr="00D464DA">
        <w:t>relations</w:t>
      </w:r>
      <w:proofErr w:type="gramEnd"/>
    </w:p>
    <w:p w:rsidR="004B73EA" w:rsidRPr="00D464DA" w:rsidRDefault="004B73EA" w:rsidP="004B73EA">
      <w:pPr>
        <w:pStyle w:val="Heading4"/>
      </w:pPr>
      <w:r w:rsidRPr="00D464DA">
        <w:t xml:space="preserve">New START’s key to </w:t>
      </w:r>
      <w:r w:rsidRPr="00D464DA">
        <w:rPr>
          <w:u w:val="single"/>
        </w:rPr>
        <w:t>U.S.-Russia relations</w:t>
      </w:r>
      <w:r w:rsidRPr="00D464DA">
        <w:t xml:space="preserve"> and </w:t>
      </w:r>
      <w:r w:rsidRPr="00D464DA">
        <w:rPr>
          <w:u w:val="single"/>
        </w:rPr>
        <w:t>global stability</w:t>
      </w:r>
      <w:r w:rsidRPr="00D464DA">
        <w:t>.</w:t>
      </w:r>
    </w:p>
    <w:p w:rsidR="004B73EA" w:rsidRDefault="004B73EA" w:rsidP="004B73EA">
      <w:proofErr w:type="spellStart"/>
      <w:r w:rsidRPr="00D464DA">
        <w:rPr>
          <w:rStyle w:val="Style13ptBold"/>
        </w:rPr>
        <w:t>Sittlow</w:t>
      </w:r>
      <w:proofErr w:type="spellEnd"/>
      <w:r w:rsidRPr="00D464DA">
        <w:rPr>
          <w:rStyle w:val="Style13ptBold"/>
        </w:rPr>
        <w:t xml:space="preserve"> 20</w:t>
      </w:r>
      <w:r w:rsidRPr="00D464DA">
        <w:t xml:space="preserve"> (Brian, naval officer specializing in submarines and a military fellow at CFR, “New START: The Future of U.S.-Russia Nuclear Arms Control,” 28 January 2020, </w:t>
      </w:r>
      <w:hyperlink r:id="rId14" w:history="1">
        <w:r w:rsidRPr="00D464DA">
          <w:rPr>
            <w:rStyle w:val="Hyperlink"/>
          </w:rPr>
          <w:t>https://www.cfr.org/in-brief/new-start-future-us-russia-nuclear-arms-control</w:t>
        </w:r>
      </w:hyperlink>
      <w:r w:rsidRPr="00D464DA">
        <w:t>, DOA: 3-4-2020) //Snowball</w:t>
      </w:r>
    </w:p>
    <w:p w:rsidR="008F68BE" w:rsidRPr="00D464DA" w:rsidRDefault="008F68BE" w:rsidP="004B73EA"/>
    <w:p w:rsidR="004B73EA" w:rsidRPr="00D464DA" w:rsidRDefault="004B73EA" w:rsidP="004B73EA">
      <w:pPr>
        <w:rPr>
          <w:szCs w:val="14"/>
        </w:rPr>
      </w:pPr>
      <w:r w:rsidRPr="00D464DA">
        <w:rPr>
          <w:szCs w:val="14"/>
        </w:rPr>
        <w:t>What are the benefits of an extension?</w:t>
      </w:r>
    </w:p>
    <w:p w:rsidR="004B73EA" w:rsidRPr="00D464DA" w:rsidRDefault="004B73EA" w:rsidP="004B73EA">
      <w:r w:rsidRPr="00D464DA">
        <w:rPr>
          <w:rStyle w:val="StyleUnderline"/>
        </w:rPr>
        <w:t xml:space="preserve">The U.S.-Russia relationship has not been smooth of late. U.S. grievances include election interference, Russian influence in Ukraine, Georgia, and the Baltics, INF violations, cyber threats, and the war in Syria. This has resulted in tensions that likely need to calm before diving into renegotiating a strategic arms control agreement, and a five-year New START extension </w:t>
      </w:r>
      <w:r w:rsidRPr="00D464DA">
        <w:rPr>
          <w:rStyle w:val="Emphasis"/>
        </w:rPr>
        <w:t>would allow for that</w:t>
      </w:r>
      <w:r w:rsidRPr="00D464DA">
        <w:t>.</w:t>
      </w:r>
    </w:p>
    <w:p w:rsidR="004B73EA" w:rsidRPr="00D464DA" w:rsidRDefault="004B73EA" w:rsidP="004B73EA">
      <w:r w:rsidRPr="00D464DA">
        <w:t xml:space="preserve">It would also reinforce assurances to U.S. allies, by demonstrating that the U.S. strategic arsenal will continue to protect them, as it has steadfastly over the last three decades. </w:t>
      </w:r>
      <w:r w:rsidRPr="00D464DA">
        <w:rPr>
          <w:rStyle w:val="StyleUnderline"/>
        </w:rPr>
        <w:t xml:space="preserve">An extension would show the world that Washington and Moscow are committed to a verifiable, effective arms control agreement for the benefit of global stability. </w:t>
      </w:r>
      <w:proofErr w:type="gramStart"/>
      <w:r w:rsidRPr="00D464DA">
        <w:rPr>
          <w:rStyle w:val="StyleUnderline"/>
        </w:rPr>
        <w:t>And</w:t>
      </w:r>
      <w:proofErr w:type="gramEnd"/>
      <w:r w:rsidRPr="00D464DA">
        <w:rPr>
          <w:rStyle w:val="StyleUnderline"/>
        </w:rPr>
        <w:t xml:space="preserve"> it would allow the United States to continue meaningful leadership roles in other areas of nuclear weapons policy, including with India, Iran, Pakistan, and North Korea</w:t>
      </w:r>
      <w:r w:rsidRPr="00D464DA">
        <w:t>.</w:t>
      </w:r>
    </w:p>
    <w:p w:rsidR="00921CC3" w:rsidRPr="00D464DA" w:rsidRDefault="00921CC3" w:rsidP="00921CC3">
      <w:pPr>
        <w:pStyle w:val="Heading3"/>
      </w:pPr>
      <w:r w:rsidRPr="00D464DA">
        <w:t>AT New START bad</w:t>
      </w:r>
    </w:p>
    <w:p w:rsidR="00921CC3" w:rsidRPr="00D464DA" w:rsidRDefault="00921CC3" w:rsidP="00921CC3">
      <w:pPr>
        <w:pStyle w:val="Heading4"/>
      </w:pPr>
      <w:r w:rsidRPr="00D464DA">
        <w:t xml:space="preserve">Problems with New START are </w:t>
      </w:r>
      <w:r w:rsidRPr="00D464DA">
        <w:rPr>
          <w:u w:val="single"/>
        </w:rPr>
        <w:t>more easily fixed</w:t>
      </w:r>
      <w:r w:rsidRPr="00D464DA">
        <w:t xml:space="preserve"> if it’s extended</w:t>
      </w:r>
    </w:p>
    <w:p w:rsidR="00921CC3" w:rsidRDefault="00921CC3" w:rsidP="00921CC3">
      <w:proofErr w:type="spellStart"/>
      <w:r w:rsidRPr="00902CE1">
        <w:rPr>
          <w:rStyle w:val="Style13ptBold"/>
        </w:rPr>
        <w:t>Gottemoeller</w:t>
      </w:r>
      <w:proofErr w:type="spellEnd"/>
      <w:r w:rsidRPr="00902CE1">
        <w:rPr>
          <w:rStyle w:val="Style13ptBold"/>
        </w:rPr>
        <w:t xml:space="preserve"> 19</w:t>
      </w:r>
      <w:r w:rsidRPr="00D464DA">
        <w:t xml:space="preserve"> - was the chief United States negotiator for the New START Treaty in 2009 and 2010 (Rose, “Don’t Let the New START Treaty Lapse,” </w:t>
      </w:r>
      <w:r w:rsidRPr="007B6476">
        <w:rPr>
          <w:i/>
        </w:rPr>
        <w:t>New York Times</w:t>
      </w:r>
      <w:r w:rsidRPr="00D464DA">
        <w:t xml:space="preserve">, </w:t>
      </w:r>
      <w:hyperlink r:id="rId15" w:history="1">
        <w:r w:rsidR="007B6476" w:rsidRPr="00F84275">
          <w:rPr>
            <w:rStyle w:val="Hyperlink"/>
          </w:rPr>
          <w:t>https://www.nytimes.com/2019/11/08/opinion/dont-let-the-new-start-treaty-lapse.html</w:t>
        </w:r>
      </w:hyperlink>
      <w:r w:rsidRPr="00D464DA">
        <w:t>)</w:t>
      </w:r>
      <w:r w:rsidR="00661D9D">
        <w:t>//BB</w:t>
      </w:r>
    </w:p>
    <w:p w:rsidR="007B6476" w:rsidRPr="00D464DA" w:rsidRDefault="007B6476" w:rsidP="00921CC3"/>
    <w:p w:rsidR="00921CC3" w:rsidRPr="00D464DA" w:rsidRDefault="00921CC3" w:rsidP="00921CC3">
      <w:r w:rsidRPr="00902CE1">
        <w:rPr>
          <w:rStyle w:val="StyleUnderline"/>
        </w:rPr>
        <w:t>The New START Treaty</w:t>
      </w:r>
      <w:r w:rsidRPr="00D464DA">
        <w:t xml:space="preserve">, the last and most important nuclear arms limitation agreement still in force between Russia and the United States, </w:t>
      </w:r>
      <w:r w:rsidRPr="00902CE1">
        <w:rPr>
          <w:rStyle w:val="StyleUnderline"/>
        </w:rPr>
        <w:t>expires early in 2021</w:t>
      </w:r>
      <w:r w:rsidRPr="00D464DA">
        <w:t xml:space="preserve">. Perhaps it </w:t>
      </w:r>
      <w:proofErr w:type="gramStart"/>
      <w:r w:rsidRPr="00D464DA">
        <w:t>can be extended</w:t>
      </w:r>
      <w:proofErr w:type="gramEnd"/>
      <w:r w:rsidRPr="00D464DA">
        <w:t xml:space="preserve">. </w:t>
      </w:r>
      <w:proofErr w:type="gramStart"/>
      <w:r w:rsidRPr="00D464DA">
        <w:t>But</w:t>
      </w:r>
      <w:proofErr w:type="gramEnd"/>
      <w:r w:rsidRPr="00D464DA">
        <w:t xml:space="preserve"> </w:t>
      </w:r>
      <w:r w:rsidRPr="00902CE1">
        <w:rPr>
          <w:rStyle w:val="StyleUnderline"/>
        </w:rPr>
        <w:t>it has long been criticized by the Trump administration, on two points: The treaty does not limit new nuclear weapons systems that the Russians are threatening to use</w:t>
      </w:r>
      <w:r w:rsidRPr="00D464DA">
        <w:t xml:space="preserve"> against us; </w:t>
      </w:r>
      <w:r w:rsidRPr="00902CE1">
        <w:rPr>
          <w:rStyle w:val="StyleUnderline"/>
        </w:rPr>
        <w:t>and it does not include the Chinese</w:t>
      </w:r>
      <w:r w:rsidRPr="00D464DA">
        <w:t>, who are busily modernizing their nuclear arsenal.</w:t>
      </w:r>
      <w:r w:rsidR="007B6476">
        <w:t xml:space="preserve"> </w:t>
      </w:r>
      <w:r w:rsidRPr="00902CE1">
        <w:rPr>
          <w:rStyle w:val="StyleUnderline"/>
        </w:rPr>
        <w:t>Those concerns are valid</w:t>
      </w:r>
      <w:r w:rsidRPr="00D464DA">
        <w:t xml:space="preserve"> and </w:t>
      </w:r>
      <w:proofErr w:type="gramStart"/>
      <w:r w:rsidRPr="00D464DA">
        <w:t>cannot be ignored</w:t>
      </w:r>
      <w:proofErr w:type="gramEnd"/>
      <w:r w:rsidRPr="00D464DA">
        <w:t xml:space="preserve"> in any effort to renew the 10-year pact. The new Russian systems will pose a threat to the United States if they </w:t>
      </w:r>
      <w:proofErr w:type="gramStart"/>
      <w:r w:rsidRPr="00D464DA">
        <w:t>are deployed</w:t>
      </w:r>
      <w:proofErr w:type="gramEnd"/>
      <w:r w:rsidRPr="00D464DA">
        <w:t xml:space="preserve">. </w:t>
      </w:r>
      <w:proofErr w:type="gramStart"/>
      <w:r w:rsidRPr="00D464DA">
        <w:t>And</w:t>
      </w:r>
      <w:proofErr w:type="gramEnd"/>
      <w:r w:rsidRPr="00D464DA">
        <w:t xml:space="preserve"> although China is far behind the United States and Russia in numbers of warheads, it continues to build them and has not said when it will stop. Nor is China bound now by any arms limitation agreement.</w:t>
      </w:r>
      <w:r w:rsidR="007B6476">
        <w:t xml:space="preserve"> </w:t>
      </w:r>
      <w:r w:rsidRPr="007B6476">
        <w:rPr>
          <w:rStyle w:val="StyleUnderline"/>
        </w:rPr>
        <w:t>The administration’s attention to these issues is welcome</w:t>
      </w:r>
      <w:r w:rsidRPr="00D464DA">
        <w:t>, and we should be looking for ways to resolve them.</w:t>
      </w:r>
      <w:r w:rsidR="007B6476">
        <w:t xml:space="preserve"> </w:t>
      </w:r>
      <w:r w:rsidRPr="007B6476">
        <w:rPr>
          <w:rStyle w:val="StyleUnderline"/>
        </w:rPr>
        <w:t>At the same time, we should recognize the benefits the New START Treaty brings to American national security</w:t>
      </w:r>
      <w:r w:rsidRPr="00D464DA">
        <w:t xml:space="preserve">. During the coming decade, the United States will be modernizing its nuclear forces. </w:t>
      </w:r>
      <w:r w:rsidRPr="007B6476">
        <w:rPr>
          <w:rStyle w:val="StyleUnderline"/>
        </w:rPr>
        <w:t xml:space="preserve">If the treaty </w:t>
      </w:r>
      <w:proofErr w:type="gramStart"/>
      <w:r w:rsidRPr="007B6476">
        <w:rPr>
          <w:rStyle w:val="StyleUnderline"/>
        </w:rPr>
        <w:t>is extended</w:t>
      </w:r>
      <w:proofErr w:type="gramEnd"/>
      <w:r w:rsidRPr="007B6476">
        <w:rPr>
          <w:rStyle w:val="StyleUnderline"/>
        </w:rPr>
        <w:t xml:space="preserve"> until 2026, it will continue to cap Russian deployed warheads at 1,550 and delivery systems</w:t>
      </w:r>
      <w:r w:rsidRPr="00D464DA">
        <w:t xml:space="preserve"> — missiles and bombers — </w:t>
      </w:r>
      <w:r w:rsidRPr="007B6476">
        <w:rPr>
          <w:rStyle w:val="StyleUnderline"/>
        </w:rPr>
        <w:t>at 700</w:t>
      </w:r>
      <w:r w:rsidRPr="00D464DA">
        <w:t xml:space="preserve">, </w:t>
      </w:r>
      <w:r w:rsidRPr="007B6476">
        <w:rPr>
          <w:rStyle w:val="StyleUnderline"/>
        </w:rPr>
        <w:t>giving</w:t>
      </w:r>
      <w:r w:rsidRPr="00D464DA">
        <w:t xml:space="preserve"> the United States </w:t>
      </w:r>
      <w:r w:rsidRPr="007B6476">
        <w:rPr>
          <w:rStyle w:val="StyleUnderline"/>
        </w:rPr>
        <w:t>a stable environment</w:t>
      </w:r>
      <w:r w:rsidRPr="00D464DA">
        <w:t xml:space="preserve"> in which to modernize.</w:t>
      </w:r>
      <w:r w:rsidR="007B6476">
        <w:t xml:space="preserve"> </w:t>
      </w:r>
      <w:r w:rsidRPr="007B6476">
        <w:rPr>
          <w:rStyle w:val="Emphasis"/>
        </w:rPr>
        <w:t>Without the treaty, things could change drastically and quickly</w:t>
      </w:r>
      <w:r w:rsidRPr="00D464DA">
        <w:t xml:space="preserve">. </w:t>
      </w:r>
      <w:r w:rsidRPr="007B6476">
        <w:rPr>
          <w:rStyle w:val="StyleUnderline"/>
        </w:rPr>
        <w:t>There is no faster way for the Russians to outrun us than to deploy more nuclear warheads on their missiles</w:t>
      </w:r>
      <w:r w:rsidRPr="00D464DA">
        <w:t>.</w:t>
      </w:r>
      <w:r w:rsidR="007B6476">
        <w:t xml:space="preserve"> </w:t>
      </w:r>
      <w:r w:rsidRPr="00D464DA">
        <w:t xml:space="preserve">This is not a new issue. Starting in the 1970s, the Soviets and now the Russians have built larger and heavier intercontinental ballistic missiles, or ICBMs, on which they can load more warheads at will — and they have plenty of them in storage. Ten or more warheads were estimated for the old SS-18 heavy missile, which remains deployed; </w:t>
      </w:r>
      <w:proofErr w:type="gramStart"/>
      <w:r w:rsidRPr="00D464DA">
        <w:t>it will be replaced by a new heavy missile, one of the systems that concern President Trump’s administration</w:t>
      </w:r>
      <w:proofErr w:type="gramEnd"/>
      <w:r w:rsidRPr="00D464DA">
        <w:t>.</w:t>
      </w:r>
      <w:r w:rsidR="007B6476">
        <w:t xml:space="preserve"> </w:t>
      </w:r>
      <w:r w:rsidRPr="007B6476">
        <w:rPr>
          <w:rStyle w:val="StyleUnderline"/>
        </w:rPr>
        <w:t>If released from the current 1,550 limit on warheads</w:t>
      </w:r>
      <w:r w:rsidRPr="00D464DA">
        <w:t xml:space="preserve">, the </w:t>
      </w:r>
      <w:r w:rsidRPr="007B6476">
        <w:rPr>
          <w:rStyle w:val="StyleUnderline"/>
        </w:rPr>
        <w:t>Russians could readily add several hundred more warheads to their ICBMs</w:t>
      </w:r>
      <w:r w:rsidRPr="00D464DA">
        <w:t xml:space="preserve">, </w:t>
      </w:r>
      <w:r w:rsidRPr="007B6476">
        <w:rPr>
          <w:rStyle w:val="StyleUnderline"/>
        </w:rPr>
        <w:t>forcing the United States into a</w:t>
      </w:r>
      <w:r w:rsidRPr="00D464DA">
        <w:t xml:space="preserve"> difficult targeting problem at best, and a </w:t>
      </w:r>
      <w:r w:rsidRPr="007B6476">
        <w:rPr>
          <w:rStyle w:val="StyleUnderline"/>
        </w:rPr>
        <w:t>strategic crisis</w:t>
      </w:r>
      <w:r w:rsidRPr="00D464DA">
        <w:t xml:space="preserve"> at worst. </w:t>
      </w:r>
      <w:r w:rsidRPr="007B6476">
        <w:rPr>
          <w:rStyle w:val="StyleUnderline"/>
        </w:rPr>
        <w:t xml:space="preserve">The Russians, whose missiles have grown more capable of a highly accurate first strike, might be </w:t>
      </w:r>
      <w:r w:rsidRPr="007B6476">
        <w:rPr>
          <w:rStyle w:val="Emphasis"/>
        </w:rPr>
        <w:t>tempted to try to knock out the strategic command</w:t>
      </w:r>
      <w:r w:rsidRPr="007B6476">
        <w:rPr>
          <w:rStyle w:val="StyleUnderline"/>
        </w:rPr>
        <w:t xml:space="preserve"> and </w:t>
      </w:r>
      <w:r w:rsidRPr="007B6476">
        <w:rPr>
          <w:rStyle w:val="Emphasis"/>
        </w:rPr>
        <w:t>control systems</w:t>
      </w:r>
      <w:r w:rsidRPr="007B6476">
        <w:rPr>
          <w:rStyle w:val="StyleUnderline"/>
        </w:rPr>
        <w:t xml:space="preserve"> of the United States</w:t>
      </w:r>
      <w:r w:rsidRPr="00D464DA">
        <w:t>.</w:t>
      </w:r>
      <w:r w:rsidR="007B6476">
        <w:t xml:space="preserve"> </w:t>
      </w:r>
      <w:r w:rsidRPr="007B6476">
        <w:rPr>
          <w:rStyle w:val="StyleUnderline"/>
        </w:rPr>
        <w:t>Stability depends on such temptation never taking shape</w:t>
      </w:r>
      <w:r w:rsidRPr="00D464DA">
        <w:t>. As far-fetched as it seems, that very possibility drove both sides in the arms reduction negotiations in the 1980s and 1990s to acknowledge that we must ensure parity in numbers of deployed warheads and delivery vehicles.</w:t>
      </w:r>
      <w:r w:rsidR="007B6476">
        <w:t xml:space="preserve"> </w:t>
      </w:r>
      <w:r w:rsidRPr="007B6476">
        <w:rPr>
          <w:rStyle w:val="StyleUnderline"/>
        </w:rPr>
        <w:t>We cannot afford to lose this parity</w:t>
      </w:r>
      <w:r w:rsidRPr="00D464DA">
        <w:t xml:space="preserve">. </w:t>
      </w:r>
      <w:r w:rsidRPr="007B6476">
        <w:rPr>
          <w:rStyle w:val="StyleUnderline"/>
        </w:rPr>
        <w:t xml:space="preserve">The outcome would be too dangerous to our national security. </w:t>
      </w:r>
      <w:proofErr w:type="gramStart"/>
      <w:r w:rsidRPr="007B6476">
        <w:rPr>
          <w:rStyle w:val="StyleUnderline"/>
        </w:rPr>
        <w:t>But</w:t>
      </w:r>
      <w:proofErr w:type="gramEnd"/>
      <w:r w:rsidRPr="007B6476">
        <w:rPr>
          <w:rStyle w:val="StyleUnderline"/>
        </w:rPr>
        <w:t xml:space="preserve"> if New START lapses, that could happen, and fast</w:t>
      </w:r>
      <w:r w:rsidRPr="00D464DA">
        <w:t>.</w:t>
      </w:r>
      <w:r w:rsidR="007B6476">
        <w:t xml:space="preserve"> </w:t>
      </w:r>
      <w:proofErr w:type="gramStart"/>
      <w:r w:rsidRPr="00D464DA">
        <w:t>So</w:t>
      </w:r>
      <w:proofErr w:type="gramEnd"/>
      <w:r w:rsidRPr="00D464DA">
        <w:t xml:space="preserve"> it serves American interests to extend the treaty. At the same time, we need to tackle the problems that the administration has highlighted. The agreement can be extended for five years, or until it is superseded by a new treaty. Success in a new negotiation should be something that we all welcome.</w:t>
      </w:r>
      <w:r w:rsidR="007B6476">
        <w:t xml:space="preserve"> </w:t>
      </w:r>
      <w:r w:rsidRPr="007B6476">
        <w:rPr>
          <w:rStyle w:val="StyleUnderline"/>
        </w:rPr>
        <w:t>How do we treat new Russian weapons?</w:t>
      </w:r>
      <w:r w:rsidRPr="00D464DA">
        <w:t xml:space="preserve"> Here, too, </w:t>
      </w:r>
      <w:r w:rsidRPr="007B6476">
        <w:rPr>
          <w:rStyle w:val="Emphasis"/>
        </w:rPr>
        <w:t>the pact can help</w:t>
      </w:r>
      <w:r w:rsidRPr="00D464DA">
        <w:t xml:space="preserve">. </w:t>
      </w:r>
      <w:r w:rsidRPr="007B6476">
        <w:rPr>
          <w:rStyle w:val="StyleUnderline"/>
        </w:rPr>
        <w:t>Some of the Russian systems, such as the new heavy missile, meet the definition of an ICBM under the treaty</w:t>
      </w:r>
      <w:r w:rsidRPr="00D464DA">
        <w:t xml:space="preserve">; they would therefore fall under it without any additional negotiation. </w:t>
      </w:r>
      <w:r w:rsidRPr="007B6476">
        <w:rPr>
          <w:rStyle w:val="StyleUnderline"/>
        </w:rPr>
        <w:t xml:space="preserve">The new boost-glide missile system </w:t>
      </w:r>
      <w:proofErr w:type="gramStart"/>
      <w:r w:rsidRPr="007B6476">
        <w:rPr>
          <w:rStyle w:val="StyleUnderline"/>
        </w:rPr>
        <w:t>might also be brought</w:t>
      </w:r>
      <w:proofErr w:type="gramEnd"/>
      <w:r w:rsidRPr="007B6476">
        <w:rPr>
          <w:rStyle w:val="StyleUnderline"/>
        </w:rPr>
        <w:t xml:space="preserve"> under the treaty</w:t>
      </w:r>
      <w:r w:rsidRPr="00D464DA">
        <w:t>, since it is launched on a version of an existing Russian ICBM. The Russians have all but said this system will be accountable under the treaty.</w:t>
      </w:r>
      <w:r w:rsidR="007B6476">
        <w:t xml:space="preserve"> </w:t>
      </w:r>
      <w:proofErr w:type="gramStart"/>
      <w:r w:rsidRPr="007B6476">
        <w:rPr>
          <w:rStyle w:val="StyleUnderline"/>
        </w:rPr>
        <w:t>But</w:t>
      </w:r>
      <w:proofErr w:type="gramEnd"/>
      <w:r w:rsidRPr="007B6476">
        <w:rPr>
          <w:rStyle w:val="StyleUnderline"/>
        </w:rPr>
        <w:t xml:space="preserve"> if New START is not extended, Russia would be able to field both the heavy missile and boost-glide system without any constraints</w:t>
      </w:r>
      <w:r w:rsidRPr="00D464DA">
        <w:t>.</w:t>
      </w:r>
      <w:r w:rsidR="007B6476">
        <w:t xml:space="preserve"> </w:t>
      </w:r>
      <w:r w:rsidRPr="00D464DA">
        <w:t xml:space="preserve">New systems like the </w:t>
      </w:r>
      <w:proofErr w:type="spellStart"/>
      <w:r w:rsidRPr="00D464DA">
        <w:t>Burevestnik</w:t>
      </w:r>
      <w:proofErr w:type="spellEnd"/>
      <w:r w:rsidRPr="00D464DA">
        <w:t>, a nuclear-propelled cruise missile, would take more work, since they do not fit the category of missiles defined in the treaty. Here it might be worth a straightforward discussion with the Russians: Do they really need the system? As the radioactive explosion near Arkhangelsk in August showed, the missile will be dangerous to operate and dangerous to deploy — both for the experts handling it and the public living near its bases.</w:t>
      </w:r>
      <w:r w:rsidR="007B6476">
        <w:t xml:space="preserve"> </w:t>
      </w:r>
      <w:r w:rsidRPr="00D464DA">
        <w:t xml:space="preserve">The system </w:t>
      </w:r>
      <w:proofErr w:type="gramStart"/>
      <w:r w:rsidRPr="00D464DA">
        <w:t>is not needed</w:t>
      </w:r>
      <w:proofErr w:type="gramEnd"/>
      <w:r w:rsidRPr="00D464DA">
        <w:t xml:space="preserve">. For more than 30 years, since Ronald Reagan’s Star Wars program </w:t>
      </w:r>
      <w:proofErr w:type="gramStart"/>
      <w:r w:rsidRPr="00D464DA">
        <w:t>was announced</w:t>
      </w:r>
      <w:proofErr w:type="gramEnd"/>
      <w:r w:rsidRPr="00D464DA">
        <w:t xml:space="preserve">, the Soviets and Russians have poured money into ensuring that their missiles can penetrate defenses against incoming missiles. Chaff, decoys, maneuvering re-entry vehicles: Russia is best in class in all of these systems to keep ICBMs on course to their targets. The rationale for the new missile is that it would succeed if the ICBMs fail, but that is unlikely. This makes the </w:t>
      </w:r>
      <w:proofErr w:type="spellStart"/>
      <w:r w:rsidRPr="00D464DA">
        <w:t>Burevestnik</w:t>
      </w:r>
      <w:proofErr w:type="spellEnd"/>
      <w:r w:rsidRPr="00D464DA">
        <w:t xml:space="preserve"> an elaborate redundancy, and dangerous in the bargain.</w:t>
      </w:r>
      <w:r w:rsidR="007B6476">
        <w:t xml:space="preserve"> </w:t>
      </w:r>
      <w:r w:rsidRPr="007B6476">
        <w:rPr>
          <w:rStyle w:val="StyleUnderline"/>
        </w:rPr>
        <w:t>Straightforward discussion may also be the way to get the Chinese to play</w:t>
      </w:r>
      <w:r w:rsidRPr="00D464DA">
        <w:t xml:space="preserve">. In the 50 years since the United States and the Soviet Union, later Russia, have been negotiating about bilateral nuclear restraint, the Chinese have never been part of the process. They have expressed restraint through a national no-first-use policy and by keeping their nuclear arsenal small. </w:t>
      </w:r>
      <w:proofErr w:type="gramStart"/>
      <w:r w:rsidRPr="00D464DA">
        <w:t>But</w:t>
      </w:r>
      <w:proofErr w:type="gramEnd"/>
      <w:r w:rsidRPr="00D464DA">
        <w:t xml:space="preserve"> with their continuing nuclear modernization, we need to wonder — is China moving beyond assuring a second strike if hit first? Is it striving for parity with the United States and Russia?</w:t>
      </w:r>
      <w:r w:rsidR="007B6476">
        <w:t xml:space="preserve"> </w:t>
      </w:r>
      <w:r w:rsidRPr="00D464DA">
        <w:t xml:space="preserve">Seeking some clarity about Chinese intentions should be a first order of business. </w:t>
      </w:r>
      <w:r w:rsidRPr="007B6476">
        <w:rPr>
          <w:rStyle w:val="StyleUnderline"/>
        </w:rPr>
        <w:t>The Chinese are not allergic to all negotiated measures.</w:t>
      </w:r>
      <w:r w:rsidRPr="00D464DA">
        <w:t xml:space="preserve"> They are signatories of the Nuclear Nonproliferation Treaty and Comprehensive Test Ban Treaty, and they have cooperated to prevent proliferation — for example, working with the United States on nuclear security in </w:t>
      </w:r>
      <w:proofErr w:type="gramStart"/>
      <w:r w:rsidRPr="00D464DA">
        <w:t>their port complexes and elsewhere to prevent nuclear terrorism during the Beijing Olympics in 2008</w:t>
      </w:r>
      <w:proofErr w:type="gramEnd"/>
      <w:r w:rsidRPr="00D464DA">
        <w:t>.</w:t>
      </w:r>
      <w:r w:rsidR="007B6476">
        <w:t xml:space="preserve"> </w:t>
      </w:r>
      <w:proofErr w:type="gramStart"/>
      <w:r w:rsidRPr="007B6476">
        <w:rPr>
          <w:rStyle w:val="StyleUnderline"/>
        </w:rPr>
        <w:t>But</w:t>
      </w:r>
      <w:proofErr w:type="gramEnd"/>
      <w:r w:rsidRPr="007B6476">
        <w:rPr>
          <w:rStyle w:val="StyleUnderline"/>
        </w:rPr>
        <w:t xml:space="preserve"> time and patience will be needed to engage Beijing</w:t>
      </w:r>
      <w:r w:rsidRPr="00D464DA">
        <w:t>, alongside mutual goals of predictability and restraint. Early insistence that the Chinese reduce and eliminate their relatively small nuclear arsenal would only drive them away.</w:t>
      </w:r>
      <w:r w:rsidR="007B6476">
        <w:t xml:space="preserve"> </w:t>
      </w:r>
      <w:r w:rsidRPr="007B6476">
        <w:rPr>
          <w:rStyle w:val="StyleUnderline"/>
        </w:rPr>
        <w:t>The Trump administration is on the right track when it draws attention to the new Russian strategic systems and the pace of Chinese nuclear modernization</w:t>
      </w:r>
      <w:r w:rsidRPr="00D464DA">
        <w:t xml:space="preserve">. </w:t>
      </w:r>
      <w:r w:rsidRPr="007B6476">
        <w:rPr>
          <w:rStyle w:val="StyleUnderline"/>
        </w:rPr>
        <w:t>We can win some progress in both of these arenas, and New START can help</w:t>
      </w:r>
      <w:r w:rsidRPr="00D464DA">
        <w:t xml:space="preserve">: </w:t>
      </w:r>
      <w:r w:rsidRPr="007B6476">
        <w:rPr>
          <w:rStyle w:val="Emphasis"/>
        </w:rPr>
        <w:t>Its extension would make it easier to accomplish both goals</w:t>
      </w:r>
      <w:r w:rsidRPr="00D464DA">
        <w:t xml:space="preserve">. Some of </w:t>
      </w:r>
      <w:r w:rsidRPr="007B6476">
        <w:rPr>
          <w:rStyle w:val="Emphasis"/>
        </w:rPr>
        <w:t>the new systems will be constrained if the treaty survives</w:t>
      </w:r>
      <w:r w:rsidRPr="00D464DA">
        <w:t>.</w:t>
      </w:r>
      <w:r w:rsidR="007B6476">
        <w:t xml:space="preserve"> </w:t>
      </w:r>
      <w:r w:rsidRPr="007B6476">
        <w:rPr>
          <w:rStyle w:val="StyleUnderline"/>
        </w:rPr>
        <w:t xml:space="preserve">Most important, we will maintain stability and bolster America’s national security as we negotiate further. Russia </w:t>
      </w:r>
      <w:proofErr w:type="gramStart"/>
      <w:r w:rsidRPr="007B6476">
        <w:rPr>
          <w:rStyle w:val="StyleUnderline"/>
        </w:rPr>
        <w:t>will be locked in</w:t>
      </w:r>
      <w:proofErr w:type="gramEnd"/>
      <w:r w:rsidRPr="007B6476">
        <w:rPr>
          <w:rStyle w:val="StyleUnderline"/>
        </w:rPr>
        <w:t xml:space="preserve"> on warheads</w:t>
      </w:r>
      <w:r w:rsidRPr="00D464DA">
        <w:t>. It will not be able to outrun us.</w:t>
      </w:r>
    </w:p>
    <w:p w:rsidR="00560AF1" w:rsidRDefault="00560AF1" w:rsidP="00560AF1">
      <w:pPr>
        <w:pStyle w:val="Heading3"/>
      </w:pPr>
      <w:r w:rsidRPr="00D464DA">
        <w:t xml:space="preserve">AT </w:t>
      </w:r>
      <w:r>
        <w:t>New START bad – China</w:t>
      </w:r>
    </w:p>
    <w:p w:rsidR="00560AF1" w:rsidRPr="00560AF1" w:rsidRDefault="00560AF1" w:rsidP="00560AF1">
      <w:pPr>
        <w:pStyle w:val="Heading4"/>
      </w:pPr>
      <w:r>
        <w:t xml:space="preserve">New START failure makes Chinese proliferation </w:t>
      </w:r>
      <w:r w:rsidRPr="00560AF1">
        <w:rPr>
          <w:u w:val="single"/>
        </w:rPr>
        <w:t>worse</w:t>
      </w:r>
    </w:p>
    <w:p w:rsidR="00560AF1" w:rsidRPr="00D464DA" w:rsidRDefault="00560AF1" w:rsidP="00560AF1">
      <w:proofErr w:type="spellStart"/>
      <w:r w:rsidRPr="00D464DA">
        <w:rPr>
          <w:rStyle w:val="Style13ptBold"/>
        </w:rPr>
        <w:t>Reisener</w:t>
      </w:r>
      <w:proofErr w:type="spellEnd"/>
      <w:r w:rsidRPr="00D464DA">
        <w:t xml:space="preserve"> 2-3-20</w:t>
      </w:r>
      <w:r w:rsidRPr="00D464DA">
        <w:rPr>
          <w:rStyle w:val="Style13ptBold"/>
        </w:rPr>
        <w:t>20</w:t>
      </w:r>
      <w:r w:rsidRPr="00D464DA">
        <w:t xml:space="preserve"> - chief of staff at the Center for the National Interest (Matthew, “How Donald Trump Can Stop a Nuclear Arms Race,” National Interest, https://nationalinterest.org/blog/buzz/how-donald-trump-can-stop-nuclear-arms-race-119756)</w:t>
      </w:r>
      <w:r w:rsidR="00661D9D">
        <w:t>//BB</w:t>
      </w:r>
    </w:p>
    <w:p w:rsidR="00560AF1" w:rsidRPr="00D464DA" w:rsidRDefault="00560AF1" w:rsidP="00560AF1"/>
    <w:p w:rsidR="00560AF1" w:rsidRPr="00D464DA" w:rsidRDefault="00560AF1" w:rsidP="00560AF1">
      <w:r w:rsidRPr="00D464DA">
        <w:t xml:space="preserve">President </w:t>
      </w:r>
      <w:r w:rsidRPr="00560AF1">
        <w:rPr>
          <w:rStyle w:val="StyleUnderline"/>
        </w:rPr>
        <w:t>Trump</w:t>
      </w:r>
      <w:r w:rsidRPr="00D464DA">
        <w:t xml:space="preserve"> also </w:t>
      </w:r>
      <w:r w:rsidRPr="00560AF1">
        <w:rPr>
          <w:rStyle w:val="StyleUnderline"/>
        </w:rPr>
        <w:t xml:space="preserve">contends that New START is incomplete because China </w:t>
      </w:r>
      <w:proofErr w:type="gramStart"/>
      <w:r w:rsidRPr="00560AF1">
        <w:rPr>
          <w:rStyle w:val="StyleUnderline"/>
        </w:rPr>
        <w:t>is not bound</w:t>
      </w:r>
      <w:proofErr w:type="gramEnd"/>
      <w:r w:rsidRPr="00560AF1">
        <w:rPr>
          <w:rStyle w:val="StyleUnderline"/>
        </w:rPr>
        <w:t xml:space="preserve"> by it</w:t>
      </w:r>
      <w:r w:rsidRPr="00D464DA">
        <w:t xml:space="preserve">, and that the United States needs to develop a new agreement that includes them. </w:t>
      </w:r>
      <w:r w:rsidRPr="00560AF1">
        <w:rPr>
          <w:rStyle w:val="StyleUnderline"/>
        </w:rPr>
        <w:t xml:space="preserve">Incorporating China into the international arms control regime is a goal worth pursuing, but </w:t>
      </w:r>
      <w:r w:rsidRPr="00560AF1">
        <w:rPr>
          <w:rStyle w:val="Emphasis"/>
        </w:rPr>
        <w:t>not at the expense of New START</w:t>
      </w:r>
      <w:r w:rsidRPr="00D464DA">
        <w:t xml:space="preserve">. </w:t>
      </w:r>
      <w:r w:rsidRPr="00560AF1">
        <w:rPr>
          <w:rStyle w:val="StyleUnderline"/>
        </w:rPr>
        <w:t>China has made it clear that it has no desire to enter into such an agreement given the massive disparity between its nuclear arsenal and those of New START’s signatories</w:t>
      </w:r>
      <w:r w:rsidRPr="00D464DA">
        <w:t xml:space="preserve"> (Russia and the United States control more than 90% of all nuclear warheads), </w:t>
      </w:r>
      <w:r w:rsidRPr="00560AF1">
        <w:rPr>
          <w:rStyle w:val="StyleUnderline"/>
        </w:rPr>
        <w:t>and the Trump administration does not appear to have any strategy for persuading them otherwise.</w:t>
      </w:r>
      <w:r w:rsidRPr="00D464DA">
        <w:t xml:space="preserve"> Furthermore, </w:t>
      </w:r>
      <w:r w:rsidRPr="00560AF1">
        <w:rPr>
          <w:rStyle w:val="StyleUnderline"/>
        </w:rPr>
        <w:t xml:space="preserve">the desire to include China in the arms control regime </w:t>
      </w:r>
      <w:r w:rsidRPr="00560AF1">
        <w:rPr>
          <w:rStyle w:val="Emphasis"/>
        </w:rPr>
        <w:t>does not justify eliminating</w:t>
      </w:r>
      <w:r w:rsidRPr="00560AF1">
        <w:rPr>
          <w:rStyle w:val="StyleUnderline"/>
        </w:rPr>
        <w:t xml:space="preserve"> the most successful nuclear arms reduction treaty on the planet</w:t>
      </w:r>
      <w:r w:rsidRPr="00D464DA">
        <w:t xml:space="preserve">, </w:t>
      </w:r>
      <w:r w:rsidRPr="00560AF1">
        <w:rPr>
          <w:rStyle w:val="StyleUnderline"/>
        </w:rPr>
        <w:t>especially since the unrestricted deployment of American or Russian long-range nuclear missiles would only incentivize China to develop more nuclear weapons of its own</w:t>
      </w:r>
      <w:r w:rsidRPr="00D464DA">
        <w:t xml:space="preserve">. New START should be used as the foundation to incorporate China into any existing or future arms control treaty, not thrown aside in pursuit of an illusory multilateral agreement which the administration </w:t>
      </w:r>
      <w:r>
        <w:t>has no real hopes of achieving.</w:t>
      </w:r>
    </w:p>
    <w:p w:rsidR="00560AF1" w:rsidRPr="00D464DA" w:rsidRDefault="00560AF1" w:rsidP="00560AF1"/>
    <w:p w:rsidR="00E64DB2" w:rsidRPr="00D464DA" w:rsidRDefault="00E64DB2" w:rsidP="00E64DB2">
      <w:pPr>
        <w:pStyle w:val="Heading3"/>
      </w:pPr>
      <w:r>
        <w:t>AT New START bad – allies</w:t>
      </w:r>
    </w:p>
    <w:p w:rsidR="00E64DB2" w:rsidRPr="00D464DA" w:rsidRDefault="00E64DB2" w:rsidP="00E64DB2">
      <w:pPr>
        <w:pStyle w:val="Heading4"/>
      </w:pPr>
      <w:r w:rsidRPr="00D464DA">
        <w:t xml:space="preserve">New START expiration </w:t>
      </w:r>
      <w:r w:rsidRPr="00D464DA">
        <w:rPr>
          <w:u w:val="single"/>
        </w:rPr>
        <w:t>collapses NATO alliances</w:t>
      </w:r>
      <w:r w:rsidRPr="00D464DA">
        <w:t>.</w:t>
      </w:r>
    </w:p>
    <w:p w:rsidR="00E64DB2" w:rsidRDefault="00E64DB2" w:rsidP="00E64DB2">
      <w:r w:rsidRPr="00D464DA">
        <w:rPr>
          <w:rStyle w:val="Style13ptBold"/>
        </w:rPr>
        <w:t>Manzo 19</w:t>
      </w:r>
      <w:r w:rsidRPr="00D464DA">
        <w:t xml:space="preserve"> (Vincent, nuclear policy analyst, “If New START Dies, These Questions Will Need Answers,” 28 July 2019, </w:t>
      </w:r>
      <w:hyperlink r:id="rId16" w:history="1">
        <w:r w:rsidRPr="00D464DA">
          <w:rPr>
            <w:rStyle w:val="Hyperlink"/>
          </w:rPr>
          <w:t>https://www.defenseone.com/ideas/2019/07/if-new-start-dies-these-questions-will-need-answers/158744/</w:t>
        </w:r>
      </w:hyperlink>
      <w:r w:rsidRPr="00D464DA">
        <w:t>, DOA: 3-4-2020) //Snowball</w:t>
      </w:r>
    </w:p>
    <w:p w:rsidR="00495DD4" w:rsidRPr="00D464DA" w:rsidRDefault="00495DD4" w:rsidP="00E64DB2"/>
    <w:p w:rsidR="00E64DB2" w:rsidRPr="00D464DA" w:rsidRDefault="00E64DB2" w:rsidP="00E64DB2">
      <w:pPr>
        <w:rPr>
          <w:rStyle w:val="StyleUnderline"/>
        </w:rPr>
      </w:pPr>
      <w:r w:rsidRPr="00D464DA">
        <w:rPr>
          <w:rStyle w:val="StyleUnderline"/>
        </w:rPr>
        <w:t xml:space="preserve"> “What would be the effect on </w:t>
      </w:r>
      <w:r w:rsidRPr="00495DD4">
        <w:t>our alliances around the world, especially</w:t>
      </w:r>
      <w:r w:rsidRPr="00D464DA">
        <w:rPr>
          <w:rStyle w:val="StyleUnderline"/>
        </w:rPr>
        <w:t xml:space="preserve"> NATO, of letting the Treaty lapse?”</w:t>
      </w:r>
    </w:p>
    <w:p w:rsidR="00E64DB2" w:rsidRPr="00D464DA" w:rsidRDefault="00E64DB2" w:rsidP="00E64DB2">
      <w:r w:rsidRPr="00D464DA">
        <w:rPr>
          <w:rStyle w:val="StyleUnderline"/>
        </w:rPr>
        <w:t>Nuclear arms control with Russia also helps to unite U.S. allies in NATO around a common security strategy</w:t>
      </w:r>
      <w:r w:rsidRPr="00D464DA">
        <w:t xml:space="preserve">. According to Robert Bell, the former U.S. defense advisor to NATO, </w:t>
      </w:r>
      <w:r w:rsidRPr="00D464DA">
        <w:rPr>
          <w:rStyle w:val="StyleUnderline"/>
        </w:rPr>
        <w:t>the United States’ continued commitment to arms control was essential for garnering a consensus within the alliance at the 2016 Warsaw Summit and the 2018 Brussels Summit</w:t>
      </w:r>
      <w:r w:rsidRPr="00D464DA">
        <w:t xml:space="preserve">. </w:t>
      </w:r>
    </w:p>
    <w:p w:rsidR="00E64DB2" w:rsidRPr="00D464DA" w:rsidRDefault="00E64DB2" w:rsidP="00E64DB2">
      <w:r w:rsidRPr="00D464DA">
        <w:rPr>
          <w:rStyle w:val="StyleUnderline"/>
        </w:rPr>
        <w:t xml:space="preserve">While NATO allies ultimately supported U.S. withdrawal from the Intermediate-Range Nuclear Forces Treaty, they are </w:t>
      </w:r>
      <w:r w:rsidRPr="00E64DB2">
        <w:rPr>
          <w:rStyle w:val="Emphasis"/>
        </w:rPr>
        <w:t>unlikely</w:t>
      </w:r>
      <w:r w:rsidRPr="00D464DA">
        <w:rPr>
          <w:rStyle w:val="StyleUnderline"/>
        </w:rPr>
        <w:t xml:space="preserve"> to rally around the United States if it allows New START to expire despite Russian compliance with the treaty</w:t>
      </w:r>
      <w:r w:rsidRPr="00D464DA">
        <w:t xml:space="preserve">. What is more, </w:t>
      </w:r>
      <w:r w:rsidRPr="00D464DA">
        <w:rPr>
          <w:rStyle w:val="StyleUnderline"/>
        </w:rPr>
        <w:t xml:space="preserve">if U.S. allies perceive the United States as failing to put forward a serious nuclear risk-reduction strategy, </w:t>
      </w:r>
      <w:r w:rsidRPr="00E64DB2">
        <w:rPr>
          <w:rStyle w:val="Emphasis"/>
        </w:rPr>
        <w:t>sustaining NATO solidarity in the future may become more difficult</w:t>
      </w:r>
      <w:r w:rsidRPr="00D464DA">
        <w:rPr>
          <w:rStyle w:val="StyleUnderline"/>
        </w:rPr>
        <w:t>. Some NATO members have domestic constituencies who are skeptical of NATO’s nuclear burden-sharing mission. These policy preferences may gain greater traction in a post-New START world, especially if both the United States and Russia are increasing their deployed nuclear forces and the end of U.S.-Russian arms control increases discord within the already strained Nuclear Non-Proliferation Treaty</w:t>
      </w:r>
      <w:r w:rsidRPr="00D464DA">
        <w:t xml:space="preserve">. </w:t>
      </w:r>
    </w:p>
    <w:p w:rsidR="004B73EA" w:rsidRPr="00D464DA" w:rsidRDefault="004B73EA" w:rsidP="004B73EA">
      <w:pPr>
        <w:pStyle w:val="Heading2"/>
      </w:pPr>
      <w:r w:rsidRPr="00D464DA">
        <w:t>AFF</w:t>
      </w:r>
    </w:p>
    <w:p w:rsidR="00BC1515" w:rsidRPr="00D464DA" w:rsidRDefault="00BC1515" w:rsidP="00BC1515">
      <w:pPr>
        <w:pStyle w:val="Heading3"/>
      </w:pPr>
      <w:r w:rsidRPr="00D464DA">
        <w:t>2ac – not enough time</w:t>
      </w:r>
    </w:p>
    <w:p w:rsidR="00BC1515" w:rsidRPr="00D464DA" w:rsidRDefault="00BC1515" w:rsidP="00BC1515">
      <w:pPr>
        <w:pStyle w:val="Heading4"/>
      </w:pPr>
      <w:r w:rsidRPr="00D464DA">
        <w:t>Next president doesn’t solve</w:t>
      </w:r>
    </w:p>
    <w:p w:rsidR="00BC1515" w:rsidRPr="00D464DA" w:rsidRDefault="00BC1515" w:rsidP="00BC1515">
      <w:proofErr w:type="spellStart"/>
      <w:r w:rsidRPr="00D464DA">
        <w:rPr>
          <w:rStyle w:val="Style13ptBold"/>
        </w:rPr>
        <w:t>Kheel</w:t>
      </w:r>
      <w:proofErr w:type="spellEnd"/>
      <w:r w:rsidRPr="00D464DA">
        <w:rPr>
          <w:rStyle w:val="Style13ptBold"/>
        </w:rPr>
        <w:t xml:space="preserve"> 2-9</w:t>
      </w:r>
      <w:r w:rsidRPr="00D464DA">
        <w:t xml:space="preserve">-2020 (Rebecca, “Trump under pressure to renew last nuke treaty with Russia,” </w:t>
      </w:r>
      <w:r w:rsidRPr="00D464DA">
        <w:rPr>
          <w:i/>
        </w:rPr>
        <w:t>The Hill</w:t>
      </w:r>
      <w:r w:rsidRPr="00D464DA">
        <w:t xml:space="preserve">, </w:t>
      </w:r>
      <w:hyperlink r:id="rId17" w:history="1">
        <w:r w:rsidRPr="00D464DA">
          <w:rPr>
            <w:rStyle w:val="Hyperlink"/>
          </w:rPr>
          <w:t>https://thehill.com/policy/defense/482119-trump-under-pressure-to-renew-last-nuke-treaty-with-russia</w:t>
        </w:r>
      </w:hyperlink>
      <w:r w:rsidRPr="00D464DA">
        <w:t>)</w:t>
      </w:r>
      <w:r w:rsidR="007C7838">
        <w:t>//BB</w:t>
      </w:r>
      <w:bookmarkStart w:id="0" w:name="_GoBack"/>
      <w:bookmarkEnd w:id="0"/>
    </w:p>
    <w:p w:rsidR="00BC1515" w:rsidRPr="00D464DA" w:rsidRDefault="00BC1515" w:rsidP="00BC1515"/>
    <w:p w:rsidR="00BC1515" w:rsidRDefault="00BC1515" w:rsidP="00BC1515">
      <w:r w:rsidRPr="00D464DA">
        <w:rPr>
          <w:rStyle w:val="StyleUnderline"/>
        </w:rPr>
        <w:t>The New START’s expiration date comes a couple weeks after the next presidential inauguration date</w:t>
      </w:r>
      <w:r w:rsidRPr="00D464DA">
        <w:t xml:space="preserve">, </w:t>
      </w:r>
      <w:r w:rsidRPr="00CE3FEA">
        <w:rPr>
          <w:rStyle w:val="StyleUnderline"/>
        </w:rPr>
        <w:t>meaning the decision to renew it could be left to Trump’s successor</w:t>
      </w:r>
      <w:r w:rsidRPr="00D464DA">
        <w:t xml:space="preserve"> if he’s defeated in November. Major Democratic candidates — including former Vice President Joe Biden; former South Bend, Ind., Mayor Pete </w:t>
      </w:r>
      <w:proofErr w:type="spellStart"/>
      <w:r w:rsidRPr="00D464DA">
        <w:t>Buttigieg</w:t>
      </w:r>
      <w:proofErr w:type="spellEnd"/>
      <w:r w:rsidRPr="00D464DA">
        <w:t xml:space="preserve">; Sen. Bernie Sanders (I-Vt.); and Sen. Elizabeth Warren (D-Mass.) — have backed renewing the treaty. </w:t>
      </w:r>
      <w:proofErr w:type="gramStart"/>
      <w:r w:rsidRPr="00D464DA">
        <w:rPr>
          <w:rStyle w:val="Emphasis"/>
        </w:rPr>
        <w:t>But</w:t>
      </w:r>
      <w:proofErr w:type="gramEnd"/>
      <w:r w:rsidRPr="00D464DA">
        <w:t xml:space="preserve"> </w:t>
      </w:r>
      <w:r w:rsidRPr="00D464DA">
        <w:rPr>
          <w:rStyle w:val="StyleUnderline"/>
        </w:rPr>
        <w:t xml:space="preserve">it’s </w:t>
      </w:r>
      <w:r w:rsidRPr="003830DF">
        <w:rPr>
          <w:rStyle w:val="Emphasis"/>
        </w:rPr>
        <w:t>unclear</w:t>
      </w:r>
      <w:r w:rsidRPr="00D464DA">
        <w:rPr>
          <w:rStyle w:val="StyleUnderline"/>
        </w:rPr>
        <w:t xml:space="preserve"> whether a new president </w:t>
      </w:r>
      <w:r w:rsidRPr="00CE3FEA">
        <w:rPr>
          <w:rStyle w:val="Emphasis"/>
        </w:rPr>
        <w:t>would have enough time</w:t>
      </w:r>
      <w:r w:rsidRPr="00D464DA">
        <w:rPr>
          <w:rStyle w:val="StyleUnderline"/>
        </w:rPr>
        <w:t xml:space="preserve"> to act. Russia has suggested it </w:t>
      </w:r>
      <w:proofErr w:type="gramStart"/>
      <w:r w:rsidRPr="00CE3FEA">
        <w:rPr>
          <w:rStyle w:val="Emphasis"/>
        </w:rPr>
        <w:t>won’t</w:t>
      </w:r>
      <w:proofErr w:type="gramEnd"/>
      <w:r w:rsidRPr="00CE3FEA">
        <w:rPr>
          <w:rStyle w:val="Emphasis"/>
        </w:rPr>
        <w:t xml:space="preserve"> wait until the last minute</w:t>
      </w:r>
      <w:r w:rsidRPr="00D464DA">
        <w:rPr>
          <w:rStyle w:val="StyleUnderline"/>
        </w:rPr>
        <w:t xml:space="preserve"> to renew the treaty</w:t>
      </w:r>
      <w:r w:rsidRPr="00D464DA">
        <w:t>.</w:t>
      </w:r>
    </w:p>
    <w:p w:rsidR="00BC1515" w:rsidRPr="004B73EA" w:rsidRDefault="00BC1515" w:rsidP="00BC1515"/>
    <w:p w:rsidR="00811A78" w:rsidRDefault="00811A78" w:rsidP="004B73EA">
      <w:pPr>
        <w:pStyle w:val="Heading3"/>
      </w:pPr>
      <w:r>
        <w:t>2ac – expiration good</w:t>
      </w:r>
    </w:p>
    <w:p w:rsidR="00811A78" w:rsidRDefault="00811A78" w:rsidP="00811A78">
      <w:pPr>
        <w:pStyle w:val="Heading4"/>
      </w:pPr>
      <w:r>
        <w:t xml:space="preserve">New START expiration is key to </w:t>
      </w:r>
      <w:r w:rsidRPr="00661D9D">
        <w:rPr>
          <w:u w:val="single"/>
        </w:rPr>
        <w:t>US nuclear deterrence</w:t>
      </w:r>
      <w:r>
        <w:t>---solves first strike incentives</w:t>
      </w:r>
      <w:r w:rsidR="00661D9D">
        <w:t xml:space="preserve"> and motivates </w:t>
      </w:r>
      <w:r w:rsidR="00661D9D" w:rsidRPr="00661D9D">
        <w:rPr>
          <w:u w:val="single"/>
        </w:rPr>
        <w:t>genuine</w:t>
      </w:r>
      <w:r w:rsidR="00661D9D">
        <w:t xml:space="preserve"> arms control in the future</w:t>
      </w:r>
    </w:p>
    <w:p w:rsidR="00811A78" w:rsidRDefault="00811A78" w:rsidP="00811A78">
      <w:r w:rsidRPr="00811A78">
        <w:rPr>
          <w:rStyle w:val="Style13ptBold"/>
        </w:rPr>
        <w:t>Geller 20</w:t>
      </w:r>
      <w:r>
        <w:t xml:space="preserve"> - Policy Analyst for Nuclear Deterrence and Missile Defense in the Center for National Defense, of the Kathryn and Shelby </w:t>
      </w:r>
      <w:proofErr w:type="spellStart"/>
      <w:r>
        <w:t>Cullom</w:t>
      </w:r>
      <w:proofErr w:type="spellEnd"/>
      <w:r>
        <w:t xml:space="preserve"> Davis Institute for Foreign Policy and National Security, at </w:t>
      </w:r>
      <w:proofErr w:type="gramStart"/>
      <w:r>
        <w:t>The</w:t>
      </w:r>
      <w:proofErr w:type="gramEnd"/>
      <w:r>
        <w:t xml:space="preserve"> Heritage Foundation. (Patty-Jane, “New START: The U.S. Should Not Extend the Dangerously Flawed Treaty for Five More Years,” </w:t>
      </w:r>
      <w:r w:rsidRPr="00811A78">
        <w:rPr>
          <w:i/>
        </w:rPr>
        <w:t>Heritage Foundation</w:t>
      </w:r>
      <w:r>
        <w:t xml:space="preserve">, </w:t>
      </w:r>
      <w:hyperlink r:id="rId18" w:history="1">
        <w:r w:rsidR="00495DD4" w:rsidRPr="00F84275">
          <w:rPr>
            <w:rStyle w:val="Hyperlink"/>
          </w:rPr>
          <w:t>https://www.heritage.org/defense/report/new-start-the-us-should-not-extend-the-dangerously-flawed-treaty-five-more-years</w:t>
        </w:r>
      </w:hyperlink>
      <w:r>
        <w:t>)</w:t>
      </w:r>
      <w:r w:rsidR="00661D9D">
        <w:t>//BB</w:t>
      </w:r>
    </w:p>
    <w:p w:rsidR="00495DD4" w:rsidRPr="00811A78" w:rsidRDefault="00495DD4" w:rsidP="00811A78"/>
    <w:p w:rsidR="00811A78" w:rsidRDefault="00661D9D" w:rsidP="00811A78">
      <w:r>
        <w:t>T</w:t>
      </w:r>
      <w:r w:rsidR="00811A78">
        <w:t>he New Strategic Arms Reduction Treaty (</w:t>
      </w:r>
      <w:r w:rsidR="00811A78" w:rsidRPr="00661D9D">
        <w:rPr>
          <w:rStyle w:val="StyleUnderline"/>
        </w:rPr>
        <w:t>New START</w:t>
      </w:r>
      <w:r w:rsidR="00811A78">
        <w:t xml:space="preserve">) between the United States and Russia </w:t>
      </w:r>
      <w:r w:rsidR="00811A78" w:rsidRPr="00661D9D">
        <w:rPr>
          <w:rStyle w:val="StyleUnderline"/>
        </w:rPr>
        <w:t>is set to expire on February 5, 2021</w:t>
      </w:r>
      <w:r w:rsidR="00811A78">
        <w:t xml:space="preserve">. </w:t>
      </w:r>
      <w:r w:rsidR="00811A78" w:rsidRPr="00661D9D">
        <w:rPr>
          <w:rStyle w:val="StyleUnderline"/>
        </w:rPr>
        <w:t>The treaty officially restricts</w:t>
      </w:r>
      <w:r w:rsidR="00811A78">
        <w:t xml:space="preserve"> the number of </w:t>
      </w:r>
      <w:r w:rsidR="00811A78" w:rsidRPr="00661D9D">
        <w:rPr>
          <w:rStyle w:val="StyleUnderline"/>
        </w:rPr>
        <w:t>delivery systems and warheads</w:t>
      </w:r>
      <w:r w:rsidR="00811A78">
        <w:t xml:space="preserve"> that each country can deploy, and technically provides a monitoring and verification regime—but </w:t>
      </w:r>
      <w:r w:rsidR="00811A78" w:rsidRPr="00661D9D">
        <w:rPr>
          <w:rStyle w:val="StyleUnderline"/>
        </w:rPr>
        <w:t>the treaty’s many flaws have allowed Russia to build up its forces without even violating the treaty</w:t>
      </w:r>
      <w:r w:rsidR="00811A78">
        <w:t xml:space="preserve">. </w:t>
      </w:r>
      <w:r w:rsidR="00811A78" w:rsidRPr="00661D9D">
        <w:rPr>
          <w:rStyle w:val="StyleUnderline"/>
        </w:rPr>
        <w:t>Arms control advocates have encouraged the President to extend New START</w:t>
      </w:r>
      <w:r w:rsidR="00811A78">
        <w:t xml:space="preserve"> for another five years, but </w:t>
      </w:r>
      <w:r w:rsidR="00811A78" w:rsidRPr="00661D9D">
        <w:rPr>
          <w:rStyle w:val="StyleUnderline"/>
        </w:rPr>
        <w:t>extending a flawed treaty would only create a false sense of security</w:t>
      </w:r>
      <w:r w:rsidR="00811A78">
        <w:t xml:space="preserve">. While the current Administration should continue its worthwhile effort to engage the Russians in nuclear discussions, </w:t>
      </w:r>
      <w:r w:rsidR="00811A78" w:rsidRPr="00661D9D">
        <w:rPr>
          <w:rStyle w:val="StyleUnderline"/>
        </w:rPr>
        <w:t xml:space="preserve">absent concrete progress on fixing the treaty, the Administration should </w:t>
      </w:r>
      <w:r w:rsidR="00811A78" w:rsidRPr="00661D9D">
        <w:rPr>
          <w:rStyle w:val="Emphasis"/>
        </w:rPr>
        <w:t>let New START expire</w:t>
      </w:r>
      <w:r w:rsidR="00811A78" w:rsidRPr="00661D9D">
        <w:rPr>
          <w:rStyle w:val="StyleUnderline"/>
        </w:rPr>
        <w:t xml:space="preserve"> and continue to focus on modernizing U.S. nuclear programs</w:t>
      </w:r>
      <w:r w:rsidR="00811A78">
        <w:t xml:space="preserve">. </w:t>
      </w:r>
      <w:r w:rsidR="00811A78" w:rsidRPr="00661D9D">
        <w:rPr>
          <w:rStyle w:val="StyleUnderline"/>
        </w:rPr>
        <w:t>Russia will</w:t>
      </w:r>
      <w:r w:rsidR="00811A78">
        <w:t xml:space="preserve"> ultimately </w:t>
      </w:r>
      <w:r w:rsidR="00811A78" w:rsidRPr="00661D9D">
        <w:rPr>
          <w:rStyle w:val="StyleUnderline"/>
        </w:rPr>
        <w:t xml:space="preserve">have an incentive to negotiate an improved arms control agreement </w:t>
      </w:r>
      <w:r w:rsidR="00811A78" w:rsidRPr="00661D9D">
        <w:rPr>
          <w:rStyle w:val="Emphasis"/>
        </w:rPr>
        <w:t>once the United States begins to field new systems</w:t>
      </w:r>
      <w:r w:rsidR="00811A78">
        <w:t>.</w:t>
      </w:r>
    </w:p>
    <w:p w:rsidR="00811A78" w:rsidRDefault="00811A78" w:rsidP="00811A78">
      <w:r>
        <w:t>New START: Flawed and Outdated</w:t>
      </w:r>
    </w:p>
    <w:p w:rsidR="00811A78" w:rsidRDefault="00811A78" w:rsidP="00811A78">
      <w:r w:rsidRPr="00661D9D">
        <w:rPr>
          <w:rStyle w:val="StyleUnderline"/>
        </w:rPr>
        <w:t xml:space="preserve">New START was a flawed agreement from the very beginning. It did not require Russia to reduce its deployed warheads or delivery vehicles; </w:t>
      </w:r>
      <w:proofErr w:type="gramStart"/>
      <w:r w:rsidRPr="00661D9D">
        <w:rPr>
          <w:rStyle w:val="StyleUnderline"/>
        </w:rPr>
        <w:t>instead</w:t>
      </w:r>
      <w:proofErr w:type="gramEnd"/>
      <w:r w:rsidRPr="00661D9D">
        <w:rPr>
          <w:rStyle w:val="StyleUnderline"/>
        </w:rPr>
        <w:t xml:space="preserve"> it allowed Russia to build up its forces to reach treaty limitations</w:t>
      </w:r>
      <w:r>
        <w:t>.1</w:t>
      </w:r>
    </w:p>
    <w:p w:rsidR="00811A78" w:rsidRDefault="00811A78" w:rsidP="00811A78">
      <w:r>
        <w:t>Mark B. Schneider, “New START: The Anatomy of a Failed Negotiation,” National Institute for Public Policy, July 2012, p. 45, https://www.nipp.org/wp-content/uploads/2014/12/New-start.pdf (accessed March 2, 2020).</w:t>
      </w:r>
    </w:p>
    <w:p w:rsidR="00811A78" w:rsidRDefault="00811A78" w:rsidP="00811A78">
      <w:r>
        <w:t xml:space="preserve"> </w:t>
      </w:r>
      <w:r w:rsidRPr="00661D9D">
        <w:rPr>
          <w:rStyle w:val="StyleUnderline"/>
        </w:rPr>
        <w:t>As Russia built up its forces in accordance with the treaty, it took advantage of the capabilities not covered by New START</w:t>
      </w:r>
      <w:r>
        <w:t>. The treaty does not contain limits on the throw-weight of intercontinental ballistic missiles (ICBMs), which measures the weight of the payload the ICBM can carry, or on the number of warheads that can be deployed as multiple independently targeted re-entry vehicles (MIRVs).2</w:t>
      </w:r>
    </w:p>
    <w:p w:rsidR="00811A78" w:rsidRDefault="00811A78" w:rsidP="00811A78">
      <w:r>
        <w:t>Michaela Dodge, “New START and the Future of U.S. National Security,” Heritage Foundation Backgrounder No. 3407, May 21, 2019, p. 5, https://www.heritage.org/sites/default/files/2019-05/BG3407_0.pdf (accessed February 20, 2020).</w:t>
      </w:r>
    </w:p>
    <w:p w:rsidR="00811A78" w:rsidRDefault="00811A78" w:rsidP="00811A78">
      <w:r>
        <w:t xml:space="preserve"> </w:t>
      </w:r>
      <w:r w:rsidRPr="00661D9D">
        <w:rPr>
          <w:rStyle w:val="StyleUnderline"/>
        </w:rPr>
        <w:t>Russia took advantage of this lack of constraint by deploying ICBMs and submarine-launched ballistic missiles</w:t>
      </w:r>
      <w:r>
        <w:t xml:space="preserve"> (SLBMs) </w:t>
      </w:r>
      <w:r w:rsidRPr="00661D9D">
        <w:rPr>
          <w:rStyle w:val="StyleUnderline"/>
        </w:rPr>
        <w:t xml:space="preserve">with MIRVs, a destabilizing force posture that </w:t>
      </w:r>
      <w:r w:rsidRPr="00661D9D">
        <w:rPr>
          <w:rStyle w:val="Emphasis"/>
        </w:rPr>
        <w:t>places a premium on having a Russian first-strike capability</w:t>
      </w:r>
      <w:r>
        <w:t>.3</w:t>
      </w:r>
    </w:p>
    <w:p w:rsidR="00811A78" w:rsidRDefault="00811A78" w:rsidP="00811A78">
      <w:r>
        <w:t>Dodge, “New START and the Future of U.S. National Security,” p. 4.</w:t>
      </w:r>
    </w:p>
    <w:p w:rsidR="00811A78" w:rsidRDefault="00811A78" w:rsidP="00811A78">
      <w:r>
        <w:t xml:space="preserve"> </w:t>
      </w:r>
      <w:r w:rsidRPr="00661D9D">
        <w:rPr>
          <w:rStyle w:val="StyleUnderline"/>
        </w:rPr>
        <w:t xml:space="preserve">If Russia can use a smaller number of missiles with MIRVs to take out the U.S. strategic deterrent, it will </w:t>
      </w:r>
      <w:r w:rsidRPr="00661D9D">
        <w:rPr>
          <w:rStyle w:val="Emphasis"/>
        </w:rPr>
        <w:t>have an incentive to do so and strike first</w:t>
      </w:r>
      <w:r>
        <w:t>.</w:t>
      </w:r>
    </w:p>
    <w:p w:rsidR="00661D9D" w:rsidRDefault="00661D9D" w:rsidP="00661D9D">
      <w:pPr>
        <w:pStyle w:val="Heading3"/>
      </w:pPr>
      <w:r>
        <w:t>2ac – Russia cheats</w:t>
      </w:r>
    </w:p>
    <w:p w:rsidR="00811A78" w:rsidRDefault="00811A78" w:rsidP="00811A78">
      <w:pPr>
        <w:pStyle w:val="Heading4"/>
      </w:pPr>
      <w:r>
        <w:t>Russia cheats</w:t>
      </w:r>
    </w:p>
    <w:p w:rsidR="00811A78" w:rsidRPr="00811A78" w:rsidRDefault="00811A78" w:rsidP="00811A78">
      <w:r w:rsidRPr="00811A78">
        <w:rPr>
          <w:rStyle w:val="Style13ptBold"/>
        </w:rPr>
        <w:t>Geller 20</w:t>
      </w:r>
      <w:r>
        <w:t xml:space="preserve"> - Policy Analyst for Nuclear Deterrence and Missile Defense in the Center for National Defense, of the Kathryn and Shelby </w:t>
      </w:r>
      <w:proofErr w:type="spellStart"/>
      <w:r>
        <w:t>Cullom</w:t>
      </w:r>
      <w:proofErr w:type="spellEnd"/>
      <w:r>
        <w:t xml:space="preserve"> Davis Institute for Foreign Policy and National Security, at </w:t>
      </w:r>
      <w:proofErr w:type="gramStart"/>
      <w:r>
        <w:t>The</w:t>
      </w:r>
      <w:proofErr w:type="gramEnd"/>
      <w:r>
        <w:t xml:space="preserve"> Heritage Foundation. (Patty-Jane, “New START: The U.S. Should Not Extend the Dangerously Flawed Treaty for Five More Years,” </w:t>
      </w:r>
      <w:r w:rsidRPr="00811A78">
        <w:rPr>
          <w:i/>
        </w:rPr>
        <w:t>Heritage Foundation</w:t>
      </w:r>
      <w:r>
        <w:t>, https://www.heritage.org/defense/report/new-start-the-us-should-not-extend-the-dangerously-flawed-treaty-five-more-years)</w:t>
      </w:r>
      <w:r w:rsidR="007C7838">
        <w:t>//BB</w:t>
      </w:r>
    </w:p>
    <w:p w:rsidR="00811A78" w:rsidRPr="00811A78" w:rsidRDefault="00811A78" w:rsidP="00811A78"/>
    <w:p w:rsidR="00811A78" w:rsidRDefault="00811A78" w:rsidP="00811A78">
      <w:r w:rsidRPr="00EA6985">
        <w:rPr>
          <w:rStyle w:val="StyleUnderline"/>
        </w:rPr>
        <w:t>Moreover, Russia’s current ICBM force</w:t>
      </w:r>
      <w:r>
        <w:t xml:space="preserve"> comprises 318 missiles that carry about 860 deployed warheads, but </w:t>
      </w:r>
      <w:r w:rsidRPr="00EA6985">
        <w:rPr>
          <w:rStyle w:val="StyleUnderline"/>
        </w:rPr>
        <w:t>have the capacity to carry up to 1,165 warheads</w:t>
      </w:r>
      <w:r>
        <w:t>.4</w:t>
      </w:r>
      <w:r w:rsidR="00C03A0D">
        <w:t xml:space="preserve"> </w:t>
      </w:r>
      <w:r>
        <w:t>Amy F. Woolf, “Russia’s Nuclear Weapons: Doctrine, Forces, and Modernization,” Congressional Research Service Report for Congress, January 2, 2020, p. 14, https://fas.org/sgp/crs/nuke/R45861.pdf (accessed February 20, 2020).</w:t>
      </w:r>
      <w:r w:rsidR="00C03A0D">
        <w:t xml:space="preserve"> </w:t>
      </w:r>
      <w:r w:rsidRPr="00EA6985">
        <w:rPr>
          <w:rStyle w:val="StyleUnderline"/>
        </w:rPr>
        <w:t xml:space="preserve">This “upload” capability allows Russia </w:t>
      </w:r>
      <w:proofErr w:type="gramStart"/>
      <w:r w:rsidRPr="00EA6985">
        <w:rPr>
          <w:rStyle w:val="StyleUnderline"/>
        </w:rPr>
        <w:t xml:space="preserve">to </w:t>
      </w:r>
      <w:r w:rsidRPr="00EA6985">
        <w:rPr>
          <w:rStyle w:val="Emphasis"/>
        </w:rPr>
        <w:t>quickly and easily</w:t>
      </w:r>
      <w:r w:rsidRPr="00EA6985">
        <w:rPr>
          <w:rStyle w:val="StyleUnderline"/>
        </w:rPr>
        <w:t xml:space="preserve"> surpass</w:t>
      </w:r>
      <w:proofErr w:type="gramEnd"/>
      <w:r w:rsidRPr="00EA6985">
        <w:rPr>
          <w:rStyle w:val="StyleUnderline"/>
        </w:rPr>
        <w:t xml:space="preserve"> New START limits</w:t>
      </w:r>
      <w:r>
        <w:t xml:space="preserve">. </w:t>
      </w:r>
      <w:r w:rsidRPr="00EA6985">
        <w:rPr>
          <w:rStyle w:val="StyleUnderline"/>
        </w:rPr>
        <w:t xml:space="preserve">This capability will significantly increase when Russia deploys its new </w:t>
      </w:r>
      <w:proofErr w:type="spellStart"/>
      <w:r w:rsidRPr="00EA6985">
        <w:rPr>
          <w:rStyle w:val="StyleUnderline"/>
        </w:rPr>
        <w:t>Sarmat</w:t>
      </w:r>
      <w:proofErr w:type="spellEnd"/>
      <w:r w:rsidRPr="00EA6985">
        <w:rPr>
          <w:rStyle w:val="StyleUnderline"/>
        </w:rPr>
        <w:t xml:space="preserve"> heavy ICBM, which can reportedly carry up to 24 warheads</w:t>
      </w:r>
      <w:r>
        <w:t>. It would replace the SS-18 ICBM, which can only carry 10 warheads.5</w:t>
      </w:r>
      <w:r w:rsidR="00C03A0D">
        <w:t xml:space="preserve"> </w:t>
      </w:r>
      <w:r>
        <w:t>Jill Hruby, “Russia’s New Nuclear Weapon Delivery Systems: An Open-Source Technical Review,” Nuclear Threat Initiative, November 2019, p. 22, https://media.nti.org/documents/NTI-Hruby_FINAL.PDF (accessed February 20, 2020), and Woolf, “Russia’s Nuclear Weapons,” p. 14.</w:t>
      </w:r>
      <w:r w:rsidR="00C03A0D">
        <w:t xml:space="preserve"> </w:t>
      </w:r>
      <w:r>
        <w:t xml:space="preserve">In addition, </w:t>
      </w:r>
      <w:r w:rsidRPr="00EA6985">
        <w:rPr>
          <w:rStyle w:val="StyleUnderline"/>
        </w:rPr>
        <w:t>New START counts one bomber as one warhead regardless of how many warheads a bomber can actually carry</w:t>
      </w:r>
      <w:r>
        <w:t xml:space="preserve">, </w:t>
      </w:r>
      <w:r w:rsidRPr="00EA6985">
        <w:rPr>
          <w:rStyle w:val="StyleUnderline"/>
        </w:rPr>
        <w:t>so Russia could deploy more than 1,550 warheads while technically abiding by New START</w:t>
      </w:r>
      <w:r>
        <w:t>. Russia sought to increase the allowed number of deployed warheads in New START negotiations above the declared limits, and New START clearly allowed Russia to achieve that goal.6</w:t>
      </w:r>
      <w:r w:rsidR="00C03A0D">
        <w:t xml:space="preserve"> </w:t>
      </w:r>
      <w:r>
        <w:t>Schneider, “New START,” p. 45.</w:t>
      </w:r>
      <w:r w:rsidR="00C03A0D">
        <w:t xml:space="preserve"> </w:t>
      </w:r>
      <w:r w:rsidRPr="00EA6985">
        <w:rPr>
          <w:rStyle w:val="StyleUnderline"/>
        </w:rPr>
        <w:t>Russia has also pursued capabilities outside the New START framework</w:t>
      </w:r>
      <w:r>
        <w:t xml:space="preserve">. </w:t>
      </w:r>
      <w:proofErr w:type="gramStart"/>
      <w:r>
        <w:t xml:space="preserve">Despite the United States’ strong concern over Russia’s tactical warhead stockpile, </w:t>
      </w:r>
      <w:r w:rsidRPr="00EA6985">
        <w:rPr>
          <w:rStyle w:val="StyleUnderline"/>
        </w:rPr>
        <w:t>New START did not limit tactical warheads</w:t>
      </w:r>
      <w:r>
        <w:t xml:space="preserve">, </w:t>
      </w:r>
      <w:r w:rsidRPr="00EA6985">
        <w:rPr>
          <w:rStyle w:val="StyleUnderline"/>
        </w:rPr>
        <w:t>and Russia maintains a tactical arsenal of an estimated 2,000 warheads</w:t>
      </w:r>
      <w:r>
        <w:t>.7</w:t>
      </w:r>
      <w:r w:rsidR="00C03A0D">
        <w:t xml:space="preserve"> </w:t>
      </w:r>
      <w:r>
        <w:t>Lt. General Robert P. Ashley Jr., “Russian and Chinese Nuclear Modernization Trends,” remarks at the Hudson Institute, May 29, 2019, https://www.dia.mil/News/Speeches-and-Testimonies/Article-View/Article/1859890/russian-and-chinese-nuclear-modernization-trends/ (accessed February 20, 2020).</w:t>
      </w:r>
      <w:proofErr w:type="gramEnd"/>
      <w:r w:rsidR="00C03A0D">
        <w:t xml:space="preserve"> </w:t>
      </w:r>
      <w:r w:rsidRPr="00EA6985">
        <w:rPr>
          <w:rStyle w:val="StyleUnderline"/>
        </w:rPr>
        <w:t>The United States has about 500</w:t>
      </w:r>
      <w:r>
        <w:t xml:space="preserve"> in its arsenal.8</w:t>
      </w:r>
      <w:r w:rsidR="00C03A0D">
        <w:t xml:space="preserve"> </w:t>
      </w:r>
      <w:r>
        <w:t>Amy F. Woolf, “Nonstrategic Nuclear Weapons,” Congressional Research Service Report for Congress, September 6, 2019, https://fas.org/sgp/crs/nuke/RL32572.pdf (accessed February 28, 2020).</w:t>
      </w:r>
      <w:r w:rsidR="00C03A0D">
        <w:t xml:space="preserve"> </w:t>
      </w:r>
      <w:r>
        <w:t>Despite President Barack Obama’s promise to Congress that he would address Russia’s tactical nuclear warhead stockpile after signing New START,9</w:t>
      </w:r>
      <w:r w:rsidR="00C03A0D">
        <w:t xml:space="preserve"> </w:t>
      </w:r>
      <w:r>
        <w:t>Alan Greenblatt, “In Win for Obama, New START Clears Senate,” NPR, December 22, 2010, https://www.npr.org/2010/12/22/132235420/after-new-start-arms-control-gets-more-difficult (accessed February 20, 2020.</w:t>
      </w:r>
      <w:r w:rsidR="00C03A0D">
        <w:t xml:space="preserve"> </w:t>
      </w:r>
      <w:r>
        <w:t xml:space="preserve">no progress has been achieved. </w:t>
      </w:r>
      <w:r w:rsidRPr="00EA6985">
        <w:rPr>
          <w:rStyle w:val="StyleUnderline"/>
        </w:rPr>
        <w:t>Russia has also been developing destabilizing new delivery systems outside of New START, including a</w:t>
      </w:r>
      <w:r>
        <w:t xml:space="preserve">n unmanned, </w:t>
      </w:r>
      <w:r w:rsidRPr="00EA6985">
        <w:rPr>
          <w:rStyle w:val="StyleUnderline"/>
        </w:rPr>
        <w:t>underwater nuclear drone, a nuclear-powered cruise missile, and an air-launched ballistic missile, all nuclear-armed</w:t>
      </w:r>
      <w:r>
        <w:t>.</w:t>
      </w:r>
      <w:r w:rsidR="00C03A0D">
        <w:t xml:space="preserve"> </w:t>
      </w:r>
      <w:r w:rsidRPr="00EA6985">
        <w:rPr>
          <w:rStyle w:val="StyleUnderline"/>
        </w:rPr>
        <w:t>While Russia built up its desired forces—both compliant with and not covered by New START—the United States not only reduced its deployed warhead and delivery vehicle count, but decided to limit its own capabilities that are not restricted by the treaty</w:t>
      </w:r>
      <w:r>
        <w:t>. The United States has unilaterally de-</w:t>
      </w:r>
      <w:proofErr w:type="spellStart"/>
      <w:r>
        <w:t>MIRVed</w:t>
      </w:r>
      <w:proofErr w:type="spellEnd"/>
      <w:r>
        <w:t xml:space="preserve"> </w:t>
      </w:r>
      <w:proofErr w:type="gramStart"/>
      <w:r>
        <w:t>its</w:t>
      </w:r>
      <w:proofErr w:type="gramEnd"/>
      <w:r>
        <w:t xml:space="preserve"> ICBMs, and therefore has no upload capability comparable to Russia’s. Re-</w:t>
      </w:r>
      <w:proofErr w:type="spellStart"/>
      <w:r>
        <w:t>MIRVing</w:t>
      </w:r>
      <w:proofErr w:type="spellEnd"/>
      <w:r>
        <w:t xml:space="preserve"> the Minutemen III missiles would require a substantial undertaking. Instead of modernizing its forces or developing new systems, </w:t>
      </w:r>
      <w:r w:rsidRPr="00EA6985">
        <w:rPr>
          <w:rStyle w:val="StyleUnderline"/>
        </w:rPr>
        <w:t>the United States has let its nuclear enterprise age, opting to rely on repeated life extensions of Cold War technologies</w:t>
      </w:r>
      <w:r>
        <w:t>.</w:t>
      </w:r>
      <w:r w:rsidR="00C03A0D">
        <w:t xml:space="preserve"> </w:t>
      </w:r>
      <w:r w:rsidRPr="00EA6985">
        <w:rPr>
          <w:rStyle w:val="StyleUnderline"/>
        </w:rPr>
        <w:t>Further, New START’s verification regime does not sufficiently enable the United States to prove that Russia is not cheating or preparing to break out of the treaty</w:t>
      </w:r>
      <w:r>
        <w:t xml:space="preserve">. </w:t>
      </w:r>
      <w:proofErr w:type="gramStart"/>
      <w:r>
        <w:t xml:space="preserve">As just one example, </w:t>
      </w:r>
      <w:r w:rsidRPr="00EA6985">
        <w:rPr>
          <w:rStyle w:val="StyleUnderline"/>
        </w:rPr>
        <w:t>during onsite inspections, the United States is authorized to select a Russian ICBM for inspection and compare its number of re-entry vehicles (RVs) with the number of RVs that Russia reported in the New START databas</w:t>
      </w:r>
      <w:r>
        <w:t>e.10</w:t>
      </w:r>
      <w:r w:rsidR="00C03A0D">
        <w:t xml:space="preserve"> </w:t>
      </w:r>
      <w:r>
        <w:t>Amy F. Woolf, “The New START Treaty: Central Limits and Key Provisions,” Congressional Research Service Report to Congress, November 27, 2019, p. 16, https://fas.org/sgp/crs/nuke/R41219.pdf (accessed March 2, 2020).</w:t>
      </w:r>
      <w:proofErr w:type="gramEnd"/>
      <w:r w:rsidR="00C03A0D">
        <w:t xml:space="preserve"> </w:t>
      </w:r>
      <w:r w:rsidRPr="00EA6985">
        <w:rPr>
          <w:rStyle w:val="StyleUnderline"/>
        </w:rPr>
        <w:t xml:space="preserve">But the time and place of these inspections are announced </w:t>
      </w:r>
      <w:r w:rsidRPr="00EA6985">
        <w:rPr>
          <w:rStyle w:val="Emphasis"/>
        </w:rPr>
        <w:t>24 hours in advance</w:t>
      </w:r>
      <w:r>
        <w:t xml:space="preserve">, </w:t>
      </w:r>
      <w:r w:rsidRPr="00EA6985">
        <w:rPr>
          <w:rStyle w:val="StyleUnderline"/>
        </w:rPr>
        <w:t>allowing Russia to remove any unreported RVs in the meantim</w:t>
      </w:r>
      <w:r>
        <w:t>e.11</w:t>
      </w:r>
      <w:r w:rsidR="00C03A0D">
        <w:t xml:space="preserve"> </w:t>
      </w:r>
      <w:r>
        <w:t>The New START Working Group, “New START: Potemkin Village Verification,” Heritage Foundation Backgrounder No.2428, June 24, 2010, p. 4, https://www.heritage.org/arms-control/report/new-start-potemkin-village-verification (accessed March 3, 2020).</w:t>
      </w:r>
      <w:r w:rsidR="00C03A0D">
        <w:t xml:space="preserve"> </w:t>
      </w:r>
      <w:r w:rsidRPr="00EA6985">
        <w:rPr>
          <w:rStyle w:val="StyleUnderline"/>
        </w:rPr>
        <w:t>Even confirming the number of RVs on one missile does not give the United States information on the types and numbers of warheads Russia has on the rest of its missiles</w:t>
      </w:r>
      <w:r>
        <w:t xml:space="preserve">. </w:t>
      </w:r>
      <w:r w:rsidRPr="00EA6985">
        <w:rPr>
          <w:rStyle w:val="StyleUnderline"/>
        </w:rPr>
        <w:t>Since any missile could legally carry any number of warheads, the mere 10 allowed inspections per year make it difficult if not impossible for the United States to tell whether Russia complies with the total warhead limit of 1,550</w:t>
      </w:r>
      <w:r>
        <w:t>. Under the previous Strategic Arms Reduction Treaty, known as START I, the United States could use access to telemetry13</w:t>
      </w:r>
      <w:r w:rsidR="00C03A0D">
        <w:t xml:space="preserve"> </w:t>
      </w:r>
      <w:r>
        <w:t>Telemetry is the measurement of key variables of a device, in this case a missile during flight, converted into electrical signals that can provide useful information about the missile.</w:t>
      </w:r>
      <w:r w:rsidR="00C03A0D">
        <w:t xml:space="preserve"> </w:t>
      </w:r>
      <w:proofErr w:type="gramStart"/>
      <w:r>
        <w:t>from</w:t>
      </w:r>
      <w:proofErr w:type="gramEnd"/>
      <w:r>
        <w:t xml:space="preserve"> Russian flight tests to figure out how many warheads a missile can carry, but New START eliminated this check by allowing Russia to deny the United States access to telemetry.14</w:t>
      </w:r>
      <w:r w:rsidR="00C03A0D">
        <w:t xml:space="preserve"> </w:t>
      </w:r>
      <w:r>
        <w:t>Dodge, “New START and the Future of U.S. National Security,” p. 5.</w:t>
      </w:r>
      <w:r w:rsidR="00C03A0D">
        <w:t xml:space="preserve"> </w:t>
      </w:r>
      <w:r w:rsidRPr="00EA6985">
        <w:rPr>
          <w:rStyle w:val="StyleUnderline"/>
        </w:rPr>
        <w:t>If Russia is cheating or preparing to break out of New START, the United States will likely not detect it</w:t>
      </w:r>
      <w:r>
        <w:t>.</w:t>
      </w:r>
    </w:p>
    <w:p w:rsidR="00025B6C" w:rsidRDefault="00025B6C" w:rsidP="00025B6C">
      <w:pPr>
        <w:pStyle w:val="Heading3"/>
      </w:pPr>
      <w:r>
        <w:t>2ac – doesn’t solve war</w:t>
      </w:r>
    </w:p>
    <w:p w:rsidR="00811A78" w:rsidRDefault="00811A78" w:rsidP="00811A78">
      <w:pPr>
        <w:pStyle w:val="Heading4"/>
      </w:pPr>
      <w:r>
        <w:t>Extension doesn’t improve nuclear stability</w:t>
      </w:r>
    </w:p>
    <w:p w:rsidR="00811A78" w:rsidRPr="00811A78" w:rsidRDefault="00811A78" w:rsidP="00811A78">
      <w:r w:rsidRPr="00811A78">
        <w:rPr>
          <w:rStyle w:val="Style13ptBold"/>
        </w:rPr>
        <w:t>Geller 20</w:t>
      </w:r>
      <w:r>
        <w:t xml:space="preserve"> - Policy Analyst for Nuclear Deterrence and Missile Defense in the Center for National Defense, of the Kathryn and Shelby </w:t>
      </w:r>
      <w:proofErr w:type="spellStart"/>
      <w:r>
        <w:t>Cullom</w:t>
      </w:r>
      <w:proofErr w:type="spellEnd"/>
      <w:r>
        <w:t xml:space="preserve"> Davis Institute for Foreign Policy and National Security, at </w:t>
      </w:r>
      <w:proofErr w:type="gramStart"/>
      <w:r>
        <w:t>The</w:t>
      </w:r>
      <w:proofErr w:type="gramEnd"/>
      <w:r>
        <w:t xml:space="preserve"> Heritage Foundation. (Patty-Jane, “New START: The U.S. Should Not Extend the Dangerously Flawed Treaty for Five More Years,” </w:t>
      </w:r>
      <w:r w:rsidRPr="00811A78">
        <w:rPr>
          <w:i/>
        </w:rPr>
        <w:t>Heritage Foundation</w:t>
      </w:r>
      <w:r>
        <w:t>, https://www.heritage.org/defense/report/new-start-the-us-should-not-extend-the-dangerously-flawed-treaty-five-more-years)</w:t>
      </w:r>
      <w:r w:rsidR="007C7838">
        <w:t>//BB</w:t>
      </w:r>
    </w:p>
    <w:p w:rsidR="00811A78" w:rsidRPr="00811A78" w:rsidRDefault="00811A78" w:rsidP="00811A78"/>
    <w:p w:rsidR="00811A78" w:rsidRDefault="00811A78" w:rsidP="00811A78">
      <w:r w:rsidRPr="00C03A0D">
        <w:rPr>
          <w:rStyle w:val="StyleUnderline"/>
        </w:rPr>
        <w:t>The ideal solution to the problem of a bad treaty is to negotiate a better one</w:t>
      </w:r>
      <w:r>
        <w:t xml:space="preserve">. </w:t>
      </w:r>
      <w:r w:rsidRPr="00C03A0D">
        <w:rPr>
          <w:rStyle w:val="StyleUnderline"/>
        </w:rPr>
        <w:t xml:space="preserve">Absent progress on negotiations, </w:t>
      </w:r>
      <w:r w:rsidRPr="00C03A0D">
        <w:rPr>
          <w:rStyle w:val="Emphasis"/>
        </w:rPr>
        <w:t>the Administration should let it expire</w:t>
      </w:r>
      <w:r>
        <w:t xml:space="preserve">, </w:t>
      </w:r>
      <w:r w:rsidRPr="00C03A0D">
        <w:rPr>
          <w:rStyle w:val="StyleUnderline"/>
        </w:rPr>
        <w:t>and pressure Russia to enter an improved arms control agreement that provides a higher degree of confidence that Russia is abiding by the treaty, as well as including new capabilities</w:t>
      </w:r>
      <w:r>
        <w:t>. As opposed to the Obama Administration’s flawed strategy of negotiating New START to further the goal of “nuclear zero”—a goal that Russia did not, and does not, share15</w:t>
      </w:r>
    </w:p>
    <w:p w:rsidR="00811A78" w:rsidRDefault="00811A78" w:rsidP="00811A78">
      <w:r>
        <w:t>Schneider, “New START,” p. 50.</w:t>
      </w:r>
    </w:p>
    <w:p w:rsidR="00811A78" w:rsidRDefault="00811A78" w:rsidP="00811A78">
      <w:r>
        <w:t>—producing a successful arms control agreement requires negotiating from a position of strength. President Ronald Reagan succeeded in negotiating the Intermediate-Range Nuclear Forces (INF) Treaty because he used the deployment of the Pershing missiles in Europe to bring Russia to the negotiating table.16</w:t>
      </w:r>
    </w:p>
    <w:p w:rsidR="00811A78" w:rsidRDefault="00811A78" w:rsidP="00811A78">
      <w:r>
        <w:t xml:space="preserve">Richard </w:t>
      </w:r>
      <w:proofErr w:type="spellStart"/>
      <w:r>
        <w:t>Perle</w:t>
      </w:r>
      <w:proofErr w:type="spellEnd"/>
      <w:r>
        <w:t xml:space="preserve"> and Kim R. Holmes, “On Arms Control, Learn from Reagan,” National Review Online, December 20, 2010, https://www.nationalreview.com/2010/12/arms-control-learn-reagan-richard-perle-and-kim-r-holmes/ (accessed February 20, 2020).</w:t>
      </w:r>
    </w:p>
    <w:p w:rsidR="00811A78" w:rsidRDefault="00811A78" w:rsidP="00811A78">
      <w:r>
        <w:t xml:space="preserve"> The deployed missiles gave the United States an advantage that it could leverage to secure Russian concessions to meet U.S. interests. </w:t>
      </w:r>
      <w:r w:rsidRPr="00C03A0D">
        <w:rPr>
          <w:rStyle w:val="StyleUnderline"/>
        </w:rPr>
        <w:t>The United States needs</w:t>
      </w:r>
      <w:r>
        <w:t xml:space="preserve"> similar </w:t>
      </w:r>
      <w:proofErr w:type="gramStart"/>
      <w:r w:rsidRPr="00C03A0D">
        <w:rPr>
          <w:rStyle w:val="StyleUnderline"/>
        </w:rPr>
        <w:t>leverage</w:t>
      </w:r>
      <w:proofErr w:type="gramEnd"/>
      <w:r w:rsidRPr="00C03A0D">
        <w:rPr>
          <w:rStyle w:val="StyleUnderline"/>
        </w:rPr>
        <w:t xml:space="preserve"> </w:t>
      </w:r>
      <w:r w:rsidRPr="00C03A0D">
        <w:t>today</w:t>
      </w:r>
      <w:r w:rsidRPr="00C03A0D">
        <w:rPr>
          <w:rStyle w:val="StyleUnderline"/>
        </w:rPr>
        <w:t xml:space="preserve"> in order to be able to compel Russia to limit its destabilizing weapon systems and tactical stockpile</w:t>
      </w:r>
      <w:r>
        <w:t>.</w:t>
      </w:r>
    </w:p>
    <w:p w:rsidR="00811A78" w:rsidRDefault="00811A78" w:rsidP="00811A78">
      <w:r w:rsidRPr="00C03A0D">
        <w:rPr>
          <w:rStyle w:val="StyleUnderline"/>
        </w:rPr>
        <w:t xml:space="preserve">Yet this time around, Russia has the negotiating </w:t>
      </w:r>
      <w:proofErr w:type="gramStart"/>
      <w:r w:rsidRPr="00C03A0D">
        <w:rPr>
          <w:rStyle w:val="StyleUnderline"/>
        </w:rPr>
        <w:t>leverage</w:t>
      </w:r>
      <w:proofErr w:type="gramEnd"/>
      <w:r>
        <w:t xml:space="preserve">. According to Defense Intelligence Agency (DIA) Director Lieutenant General Robert Ashley, </w:t>
      </w:r>
      <w:r w:rsidRPr="00C03A0D">
        <w:rPr>
          <w:rStyle w:val="StyleUnderline"/>
        </w:rPr>
        <w:t>Russia maintains active nuclear warhead production facilities</w:t>
      </w:r>
      <w:r>
        <w:t xml:space="preserve">. In addition to increasing its non-strategic nuclear weapon stockpile, </w:t>
      </w:r>
      <w:r w:rsidRPr="00C03A0D">
        <w:rPr>
          <w:rStyle w:val="StyleUnderline"/>
        </w:rPr>
        <w:t>Russia is developing new high-yield and earth-penetrating warheads to attack hardened U.S. military targets</w:t>
      </w:r>
      <w:r>
        <w:t>.17</w:t>
      </w:r>
    </w:p>
    <w:p w:rsidR="00811A78" w:rsidRDefault="00811A78" w:rsidP="00811A78">
      <w:r>
        <w:t>Ashley, “Russian and Chinese Nuclear Modernization Trends.”</w:t>
      </w:r>
    </w:p>
    <w:p w:rsidR="00811A78" w:rsidRDefault="00811A78" w:rsidP="00811A78">
      <w:r>
        <w:t xml:space="preserve"> The DIA believes that Russia has been conducting yield-producing nuclear tests that would improve Russia’s nuclear weapons capabilities.18</w:t>
      </w:r>
    </w:p>
    <w:p w:rsidR="00811A78" w:rsidRDefault="00811A78" w:rsidP="00811A78">
      <w:r>
        <w:t>Ibid.</w:t>
      </w:r>
    </w:p>
    <w:p w:rsidR="00811A78" w:rsidRDefault="00811A78" w:rsidP="00811A78">
      <w:r>
        <w:t xml:space="preserve"> </w:t>
      </w:r>
      <w:r w:rsidRPr="00C03A0D">
        <w:rPr>
          <w:rStyle w:val="StyleUnderline"/>
        </w:rPr>
        <w:t>Russia is modernizing all three legs of its nuclear triad</w:t>
      </w:r>
      <w:r>
        <w:t xml:space="preserve"> to include advanced capabilities, such as its </w:t>
      </w:r>
      <w:proofErr w:type="spellStart"/>
      <w:r>
        <w:t>Sarmat</w:t>
      </w:r>
      <w:proofErr w:type="spellEnd"/>
      <w:r>
        <w:t xml:space="preserve"> heavy ICBM, which can carry up to 24 warheads, as well as the </w:t>
      </w:r>
      <w:proofErr w:type="spellStart"/>
      <w:r>
        <w:t>Avangard</w:t>
      </w:r>
      <w:proofErr w:type="spellEnd"/>
      <w:r>
        <w:t xml:space="preserve"> hypersonic glide vehicle.19</w:t>
      </w:r>
    </w:p>
    <w:p w:rsidR="00811A78" w:rsidRDefault="00811A78" w:rsidP="00811A78">
      <w:r>
        <w:t xml:space="preserve">The </w:t>
      </w:r>
      <w:proofErr w:type="spellStart"/>
      <w:r>
        <w:t>Sarmat</w:t>
      </w:r>
      <w:proofErr w:type="spellEnd"/>
      <w:r>
        <w:t xml:space="preserve"> can reportedly carry up to 24 re-entry vehicles, whereas its predecessor, the SS-18, could carry 10. Hruby, “Russia’s New Nuclear Weapon Delivery Systems,” p. 22, and Woolf, “Russia’s Nuclear Weapons,” p. 14.</w:t>
      </w:r>
    </w:p>
    <w:p w:rsidR="00811A78" w:rsidRDefault="00811A78" w:rsidP="00811A78">
      <w:r>
        <w:t xml:space="preserve"> </w:t>
      </w:r>
      <w:r w:rsidRPr="00C03A0D">
        <w:rPr>
          <w:rStyle w:val="StyleUnderline"/>
        </w:rPr>
        <w:t xml:space="preserve">Russia’s ability to produce both higher numbers of, and more advanced, nuclear warheads combined with its MIRV capacity indicates an advanced capability </w:t>
      </w:r>
      <w:proofErr w:type="gramStart"/>
      <w:r w:rsidRPr="00C03A0D">
        <w:rPr>
          <w:rStyle w:val="StyleUnderline"/>
        </w:rPr>
        <w:t>to quickly increase</w:t>
      </w:r>
      <w:proofErr w:type="gramEnd"/>
      <w:r w:rsidRPr="00C03A0D">
        <w:rPr>
          <w:rStyle w:val="StyleUnderline"/>
        </w:rPr>
        <w:t xml:space="preserve"> its deployed warhead count.</w:t>
      </w:r>
      <w:r>
        <w:t xml:space="preserve"> </w:t>
      </w:r>
      <w:r w:rsidRPr="00C03A0D">
        <w:rPr>
          <w:rStyle w:val="StyleUnderline"/>
        </w:rPr>
        <w:t>Russia’s new exotic delivery systems</w:t>
      </w:r>
      <w:r>
        <w:t xml:space="preserve">, including its nuclear-armed, unmanned, underwater nuclear drone, a nuclear-powered cruise missile, and an air-launched ballistic missile, </w:t>
      </w:r>
      <w:r w:rsidRPr="00C03A0D">
        <w:rPr>
          <w:rStyle w:val="StyleUnderline"/>
        </w:rPr>
        <w:t xml:space="preserve">also function as </w:t>
      </w:r>
      <w:proofErr w:type="gramStart"/>
      <w:r w:rsidRPr="00C03A0D">
        <w:rPr>
          <w:rStyle w:val="StyleUnderline"/>
        </w:rPr>
        <w:t>leverage</w:t>
      </w:r>
      <w:proofErr w:type="gramEnd"/>
      <w:r w:rsidRPr="00C03A0D">
        <w:rPr>
          <w:rStyle w:val="StyleUnderline"/>
        </w:rPr>
        <w:t xml:space="preserve"> against the United States</w:t>
      </w:r>
      <w:r>
        <w:t>.</w:t>
      </w:r>
    </w:p>
    <w:p w:rsidR="00811A78" w:rsidRDefault="00811A78" w:rsidP="00811A78">
      <w:r>
        <w:t>While Russia has, or is developing, capabilities that the United States would like to limit, the United States is just now beginning early modernization efforts for its nuclear forces while simultaneously sustaining an aging and expensive existing nuclear force. U.S. Minuteman III missiles have already been extended 30 years past their intended lifetime</w:t>
      </w:r>
      <w:proofErr w:type="gramStart"/>
      <w:r>
        <w:t>,20</w:t>
      </w:r>
      <w:proofErr w:type="gramEnd"/>
    </w:p>
    <w:p w:rsidR="00811A78" w:rsidRDefault="00811A78" w:rsidP="00811A78">
      <w:r>
        <w:t xml:space="preserve">U.S. Department of Defense, Office of the Secretary of Defense, Nuclear Posture Review, February 2018, p. 46, </w:t>
      </w:r>
      <w:proofErr w:type="gramStart"/>
      <w:r>
        <w:t>https</w:t>
      </w:r>
      <w:proofErr w:type="gramEnd"/>
      <w:r>
        <w:t>://media.defense.gov/2018/Feb/02/2001872886/-1/-1/1/2018-NUCLEAR-POSTURE-REVIEW-FINAL-REPORT.PDF (accessed February 20, 2020).</w:t>
      </w:r>
    </w:p>
    <w:p w:rsidR="00811A78" w:rsidRDefault="00811A78" w:rsidP="00811A78">
      <w:r>
        <w:t xml:space="preserve"> the B-52H bomber no longer carries gravity bombs due to its obsolescence against Russian air defense systems,21</w:t>
      </w:r>
    </w:p>
    <w:p w:rsidR="00811A78" w:rsidRDefault="00811A78" w:rsidP="00811A78">
      <w:r>
        <w:t xml:space="preserve">Oriana </w:t>
      </w:r>
      <w:proofErr w:type="spellStart"/>
      <w:r>
        <w:t>Pawlyk</w:t>
      </w:r>
      <w:proofErr w:type="spellEnd"/>
      <w:r>
        <w:t xml:space="preserve">, “The B-52 Will No Longer Carry Certain Nuclear Weapons. Here’s </w:t>
      </w:r>
      <w:proofErr w:type="gramStart"/>
      <w:r>
        <w:t>Why</w:t>
      </w:r>
      <w:proofErr w:type="gramEnd"/>
      <w:r>
        <w:t>,” Military.com, January 18, 2020, https://www.military.com/daily-news/2020/01/18/b-52-will-no-longer-carry-certain-nuclear-weapons-heres-why.html (accessed February 20, 2020).</w:t>
      </w:r>
    </w:p>
    <w:p w:rsidR="00811A78" w:rsidRDefault="00811A78" w:rsidP="00811A78">
      <w:r>
        <w:t xml:space="preserve"> </w:t>
      </w:r>
      <w:proofErr w:type="gramStart"/>
      <w:r>
        <w:t>and</w:t>
      </w:r>
      <w:proofErr w:type="gramEnd"/>
      <w:r>
        <w:t xml:space="preserve"> due to obsolescence, the Ohio-class ballistic missile submarine (SSBN) fleet must be retired by 2039 whether the Columbia-class SSBNs are ready or not.22</w:t>
      </w:r>
    </w:p>
    <w:p w:rsidR="00811A78" w:rsidRDefault="00811A78" w:rsidP="00811A78">
      <w:r>
        <w:t>Dakota L. Wood, ed., 2020 Index of U.S. Military Strength (Washington, DC: The Heritage Foundation, 2020), p. 389, https://www.heritage.org/military-strength.</w:t>
      </w:r>
    </w:p>
    <w:p w:rsidR="00811A78" w:rsidRDefault="00811A78" w:rsidP="00811A78">
      <w:r>
        <w:t xml:space="preserve"> The United States maintains a warhead stockpile built based on Cold War requirements, forgoes a test readiness capability, and is the only nuclear weapons state lacking the capability to produce plutonium pits—which is essential for modernizing the nuclear arsenal. Yet despite these weaknesses, critics argue that the United States spends too much on nuclear weapons and should instead adopt policies like “No First Use,” or eliminate its ICBM force, which would make America less safe.</w:t>
      </w:r>
    </w:p>
    <w:p w:rsidR="00811A78" w:rsidRDefault="00811A78" w:rsidP="00811A78">
      <w:r>
        <w:t xml:space="preserve">This asymmetry between the current state of Russian and U.S. nuclear enterprises matters for negotiating a new arms control agreement. It is unclear what the United States would have to offer to Russia in return for limiting or forgoing its non-strategic warhead stockpile and exotic weapons systems. </w:t>
      </w:r>
      <w:r w:rsidRPr="00C03A0D">
        <w:rPr>
          <w:rStyle w:val="StyleUnderline"/>
        </w:rPr>
        <w:t xml:space="preserve">Russia sees </w:t>
      </w:r>
      <w:proofErr w:type="gramStart"/>
      <w:r w:rsidRPr="00C03A0D">
        <w:rPr>
          <w:rStyle w:val="StyleUnderline"/>
        </w:rPr>
        <w:t>negotiations</w:t>
      </w:r>
      <w:proofErr w:type="gramEnd"/>
      <w:r w:rsidRPr="00C03A0D">
        <w:rPr>
          <w:rStyle w:val="StyleUnderline"/>
        </w:rPr>
        <w:t xml:space="preserve"> as a chance to restrict U.S. homeland missile defense</w:t>
      </w:r>
      <w:r>
        <w:t xml:space="preserve">, </w:t>
      </w:r>
      <w:r w:rsidRPr="00C03A0D">
        <w:rPr>
          <w:rStyle w:val="StyleUnderline"/>
        </w:rPr>
        <w:t xml:space="preserve">but the United States should not negotiate away any of its homeland defense systems and end up unable to defend the homeland </w:t>
      </w:r>
      <w:r>
        <w:t xml:space="preserve">from a North Korean or Iranian missile attack. </w:t>
      </w:r>
      <w:r w:rsidRPr="00C03A0D">
        <w:rPr>
          <w:rStyle w:val="StyleUnderline"/>
        </w:rPr>
        <w:t>Fortunately, the United States is on a path to gaining some of its negotiating power back—as long as it continues to modernize its nuclear enterprise and deploy enhanced missile defenses</w:t>
      </w:r>
      <w:r>
        <w:t>. Deploying the W76-2 low-yield warhead on SLBMs marked a significant first step; developing the nuclear-armed sea-launched cruise missile (SLCM-N), as the Administration has proposed, will be another. Modernization will be crucial for future negotiations with Russia.</w:t>
      </w:r>
    </w:p>
    <w:p w:rsidR="00811A78" w:rsidRDefault="00811A78" w:rsidP="00811A78">
      <w:r>
        <w:t>Next Steps</w:t>
      </w:r>
    </w:p>
    <w:p w:rsidR="00811A78" w:rsidRDefault="00811A78" w:rsidP="00811A78">
      <w:r>
        <w:t xml:space="preserve">The Administration does not have time on its side; as U.S. modernization programs are nearly a decade from actual deployments, New START expires in 11 months. </w:t>
      </w:r>
      <w:proofErr w:type="gramStart"/>
      <w:r>
        <w:t>But</w:t>
      </w:r>
      <w:proofErr w:type="gramEnd"/>
      <w:r>
        <w:t xml:space="preserve">, </w:t>
      </w:r>
      <w:r w:rsidRPr="00C03A0D">
        <w:rPr>
          <w:rStyle w:val="StyleUnderline"/>
        </w:rPr>
        <w:t xml:space="preserve">extending New START absent any improvements to the treaty would create a </w:t>
      </w:r>
      <w:r w:rsidRPr="00C03A0D">
        <w:rPr>
          <w:rStyle w:val="Emphasis"/>
        </w:rPr>
        <w:t>false sense of security</w:t>
      </w:r>
      <w:r w:rsidRPr="00C03A0D">
        <w:rPr>
          <w:rStyle w:val="StyleUnderline"/>
        </w:rPr>
        <w:t xml:space="preserve"> for the United States by assuming a level of stability from a binding arms control agreement that </w:t>
      </w:r>
      <w:r w:rsidRPr="00C03A0D">
        <w:rPr>
          <w:rStyle w:val="Emphasis"/>
        </w:rPr>
        <w:t>does not actually exist</w:t>
      </w:r>
      <w:r>
        <w:t xml:space="preserve">. </w:t>
      </w:r>
      <w:r w:rsidRPr="00C03A0D">
        <w:rPr>
          <w:rStyle w:val="StyleUnderline"/>
        </w:rPr>
        <w:t xml:space="preserve">Due to New START’s weak verification and transparency system, flawed counting rules, and lack of accountability for Russia’s new systems, the United States </w:t>
      </w:r>
      <w:r w:rsidRPr="00C03A0D">
        <w:rPr>
          <w:rStyle w:val="Emphasis"/>
        </w:rPr>
        <w:t>would not be more secure</w:t>
      </w:r>
      <w:r>
        <w:t>.</w:t>
      </w:r>
    </w:p>
    <w:p w:rsidR="00D45BE1" w:rsidRDefault="00D45BE1" w:rsidP="00D45BE1">
      <w:pPr>
        <w:pStyle w:val="Heading3"/>
      </w:pPr>
      <w:r>
        <w:t>1ar – arms control fails</w:t>
      </w:r>
    </w:p>
    <w:p w:rsidR="00D45BE1" w:rsidRDefault="00D45BE1" w:rsidP="00D45BE1">
      <w:pPr>
        <w:pStyle w:val="Heading4"/>
      </w:pPr>
      <w:r>
        <w:t xml:space="preserve">Arms control triggers Russian power and expansionism --- it doesn’t solve, BUT Russia will use the New START extension to expand </w:t>
      </w:r>
      <w:r w:rsidRPr="00D90829">
        <w:rPr>
          <w:u w:val="single"/>
        </w:rPr>
        <w:t>authoritarian legitimacy</w:t>
      </w:r>
    </w:p>
    <w:p w:rsidR="00D45BE1" w:rsidRPr="00D46CE3" w:rsidRDefault="00D45BE1" w:rsidP="00D45BE1">
      <w:r w:rsidRPr="00D46CE3">
        <w:rPr>
          <w:rStyle w:val="Style13ptBold"/>
        </w:rPr>
        <w:t>Payne</w:t>
      </w:r>
      <w:r>
        <w:t xml:space="preserve"> and Foster </w:t>
      </w:r>
      <w:r w:rsidRPr="00D46CE3">
        <w:rPr>
          <w:rStyle w:val="Style13ptBold"/>
        </w:rPr>
        <w:t>17</w:t>
      </w:r>
      <w:r>
        <w:t xml:space="preserve"> – *Keith, PhD in IR @ USC, Professor of Defense and Strategic Studies @ Mo State, **John, PhD, Director of Defense Research and Engineering, Department of Defense; Director of the Lawrence Livermore National Laboratory (“Russian strategy Expansion, crisis and conflict,” </w:t>
      </w:r>
      <w:r w:rsidRPr="00D46CE3">
        <w:rPr>
          <w:i/>
        </w:rPr>
        <w:t>Comparative Strategy</w:t>
      </w:r>
      <w:r>
        <w:t>, 36.1)</w:t>
      </w:r>
      <w:r w:rsidR="007C7838">
        <w:t>//BB</w:t>
      </w:r>
    </w:p>
    <w:p w:rsidR="00D45BE1" w:rsidRPr="00D46CE3" w:rsidRDefault="00D45BE1" w:rsidP="00D45BE1"/>
    <w:p w:rsidR="00D45BE1" w:rsidRDefault="00D45BE1" w:rsidP="00D45BE1">
      <w:r w:rsidRPr="0099369B">
        <w:rPr>
          <w:rStyle w:val="StyleUnderline"/>
        </w:rPr>
        <w:t>Russian arms control behavior, including the desire to limit U.S. military capabilities through legally</w:t>
      </w:r>
      <w:r>
        <w:rPr>
          <w:rStyle w:val="StyleUnderline"/>
        </w:rPr>
        <w:t xml:space="preserve"> </w:t>
      </w:r>
      <w:r w:rsidRPr="0099369B">
        <w:rPr>
          <w:rStyle w:val="StyleUnderline"/>
        </w:rPr>
        <w:t>binding agreements while violating those agreements</w:t>
      </w:r>
      <w:r>
        <w:t xml:space="preserve"> when convenient, </w:t>
      </w:r>
      <w:r w:rsidRPr="0099369B">
        <w:rPr>
          <w:rStyle w:val="StyleUnderline"/>
        </w:rPr>
        <w:t xml:space="preserve">is an element of Russia’s </w:t>
      </w:r>
      <w:r w:rsidRPr="00A87578">
        <w:rPr>
          <w:rStyle w:val="Emphasis"/>
        </w:rPr>
        <w:t>overall strategy for accomplishing Moscow’s expansionist goals</w:t>
      </w:r>
      <w:r>
        <w:t xml:space="preserve"> outlined in Chapter </w:t>
      </w:r>
      <w:proofErr w:type="gramStart"/>
      <w:r>
        <w:t>One</w:t>
      </w:r>
      <w:proofErr w:type="gramEnd"/>
      <w:r>
        <w:t xml:space="preserve">. </w:t>
      </w:r>
      <w:r w:rsidRPr="0099369B">
        <w:rPr>
          <w:rStyle w:val="StyleUnderline"/>
        </w:rPr>
        <w:t xml:space="preserve">Russia sees arms control, including noncompliance with its treaty obligations, as a tool to be employed as necessary to </w:t>
      </w:r>
      <w:r w:rsidRPr="00A87578">
        <w:rPr>
          <w:rStyle w:val="Emphasis"/>
        </w:rPr>
        <w:t>obtain military advantage, convey strength, compel respect as a superpower</w:t>
      </w:r>
      <w:r w:rsidRPr="0099369B">
        <w:rPr>
          <w:rStyle w:val="StyleUnderline"/>
        </w:rPr>
        <w:t>, deter Western challenges, enhance</w:t>
      </w:r>
      <w:r>
        <w:rPr>
          <w:rStyle w:val="StyleUnderline"/>
        </w:rPr>
        <w:t xml:space="preserve"> </w:t>
      </w:r>
      <w:r w:rsidRPr="0099369B">
        <w:rPr>
          <w:rStyle w:val="StyleUnderline"/>
        </w:rPr>
        <w:t xml:space="preserve">its freedom of action and </w:t>
      </w:r>
      <w:proofErr w:type="gramStart"/>
      <w:r w:rsidRPr="0099369B">
        <w:rPr>
          <w:rStyle w:val="StyleUnderline"/>
        </w:rPr>
        <w:t>leverage</w:t>
      </w:r>
      <w:proofErr w:type="gramEnd"/>
      <w:r w:rsidRPr="0099369B">
        <w:rPr>
          <w:rStyle w:val="StyleUnderline"/>
        </w:rPr>
        <w:t xml:space="preserve"> over others, and </w:t>
      </w:r>
      <w:r w:rsidRPr="00A87578">
        <w:rPr>
          <w:rStyle w:val="Emphasis"/>
        </w:rPr>
        <w:t>bolster the regime’s respect and domestic legitimacy</w:t>
      </w:r>
      <w:r>
        <w:rPr>
          <w:rStyle w:val="StyleUnderline"/>
        </w:rPr>
        <w:t xml:space="preserve"> </w:t>
      </w:r>
      <w:r w:rsidRPr="0099369B">
        <w:rPr>
          <w:rStyle w:val="StyleUnderline"/>
        </w:rPr>
        <w:t>by demonstrating toughness and a willingness to confront the West</w:t>
      </w:r>
      <w:r>
        <w:t xml:space="preserve">. </w:t>
      </w:r>
      <w:r w:rsidRPr="0099369B">
        <w:rPr>
          <w:rStyle w:val="StyleUnderline"/>
        </w:rPr>
        <w:t>Moscow views arms control not as</w:t>
      </w:r>
      <w:r>
        <w:rPr>
          <w:rStyle w:val="StyleUnderline"/>
        </w:rPr>
        <w:t xml:space="preserve"> </w:t>
      </w:r>
      <w:r w:rsidRPr="0099369B">
        <w:rPr>
          <w:rStyle w:val="StyleUnderline"/>
        </w:rPr>
        <w:t>a cooperative activity</w:t>
      </w:r>
      <w:r>
        <w:t xml:space="preserve"> to create a more benign world. It is another arena in which to reinforce President Putin’s statement that, “It’s best not to mess with us.”</w:t>
      </w:r>
      <w:proofErr w:type="gramStart"/>
      <w:r>
        <w:t>1</w:t>
      </w:r>
      <w:proofErr w:type="gramEnd"/>
      <w:r>
        <w:t xml:space="preserve"> </w:t>
      </w:r>
      <w:r w:rsidRPr="0099369B">
        <w:rPr>
          <w:rStyle w:val="StyleUnderline"/>
        </w:rPr>
        <w:t>Too often there is a tendency in the West to dismiss individual Russian arms control violations as mere</w:t>
      </w:r>
      <w:r>
        <w:rPr>
          <w:rStyle w:val="StyleUnderline"/>
        </w:rPr>
        <w:t xml:space="preserve"> </w:t>
      </w:r>
      <w:r w:rsidRPr="0099369B">
        <w:rPr>
          <w:rStyle w:val="StyleUnderline"/>
        </w:rPr>
        <w:t>“technical” violations that are not “militarily significant.” This approach ignores the broader role that</w:t>
      </w:r>
      <w:r>
        <w:rPr>
          <w:rStyle w:val="StyleUnderline"/>
        </w:rPr>
        <w:t xml:space="preserve"> </w:t>
      </w:r>
      <w:r w:rsidRPr="0099369B">
        <w:rPr>
          <w:rStyle w:val="StyleUnderline"/>
        </w:rPr>
        <w:t xml:space="preserve">arms control and a policy of arms control noncompliance play in helping Russia to achieve its </w:t>
      </w:r>
      <w:r w:rsidRPr="0099369B">
        <w:rPr>
          <w:rStyle w:val="Emphasis"/>
        </w:rPr>
        <w:t>strategic</w:t>
      </w:r>
      <w:r>
        <w:rPr>
          <w:rStyle w:val="Emphasis"/>
        </w:rPr>
        <w:t xml:space="preserve"> </w:t>
      </w:r>
      <w:r w:rsidRPr="0099369B">
        <w:rPr>
          <w:rStyle w:val="Emphasis"/>
        </w:rPr>
        <w:t>objectives</w:t>
      </w:r>
      <w:r w:rsidRPr="0099369B">
        <w:rPr>
          <w:rStyle w:val="StyleUnderline"/>
        </w:rPr>
        <w:t xml:space="preserve"> and the military capabilities possible </w:t>
      </w:r>
      <w:proofErr w:type="gramStart"/>
      <w:r w:rsidRPr="0099369B">
        <w:rPr>
          <w:rStyle w:val="StyleUnderline"/>
        </w:rPr>
        <w:t>as a result</w:t>
      </w:r>
      <w:proofErr w:type="gramEnd"/>
      <w:r w:rsidRPr="0099369B">
        <w:rPr>
          <w:rStyle w:val="StyleUnderline"/>
        </w:rPr>
        <w:t xml:space="preserve"> of noncompliance</w:t>
      </w:r>
      <w:r>
        <w:t>. Soviet/</w:t>
      </w:r>
      <w:r w:rsidRPr="0099369B">
        <w:rPr>
          <w:rStyle w:val="StyleUnderline"/>
        </w:rPr>
        <w:t>Russian arms control violations generally are not accidents, one-time incidents, misunderstandings or legitimate disputes concerning the technical meaning of treaty obligations</w:t>
      </w:r>
      <w:r>
        <w:t xml:space="preserve">. </w:t>
      </w:r>
      <w:proofErr w:type="gramStart"/>
      <w:r>
        <w:t xml:space="preserve">More often, </w:t>
      </w:r>
      <w:r w:rsidRPr="0099369B">
        <w:rPr>
          <w:rStyle w:val="StyleUnderline"/>
        </w:rPr>
        <w:t>they</w:t>
      </w:r>
      <w:r>
        <w:rPr>
          <w:rStyle w:val="StyleUnderline"/>
        </w:rPr>
        <w:t xml:space="preserve"> </w:t>
      </w:r>
      <w:r w:rsidRPr="0099369B">
        <w:rPr>
          <w:rStyle w:val="StyleUnderline"/>
        </w:rPr>
        <w:t>are directly related to Russian military objectives, which in turn are related to achieving foreign policy</w:t>
      </w:r>
      <w:r>
        <w:rPr>
          <w:rStyle w:val="StyleUnderline"/>
        </w:rPr>
        <w:t xml:space="preserve"> </w:t>
      </w:r>
      <w:r w:rsidRPr="0099369B">
        <w:rPr>
          <w:rStyle w:val="StyleUnderline"/>
        </w:rPr>
        <w:t>goals such as: 1) recovering Russia’s great power status</w:t>
      </w:r>
      <w:r>
        <w:t xml:space="preserve"> through enhanced nuclear capability; </w:t>
      </w:r>
      <w:r w:rsidRPr="0099369B">
        <w:rPr>
          <w:rStyle w:val="StyleUnderline"/>
        </w:rPr>
        <w:t>2) extending its sphere of influence over</w:t>
      </w:r>
      <w:r>
        <w:t xml:space="preserve"> (i.e., </w:t>
      </w:r>
      <w:r w:rsidRPr="0099369B">
        <w:rPr>
          <w:rStyle w:val="StyleUnderline"/>
        </w:rPr>
        <w:t>dominating</w:t>
      </w:r>
      <w:r>
        <w:t xml:space="preserve">) </w:t>
      </w:r>
      <w:r w:rsidRPr="0099369B">
        <w:rPr>
          <w:rStyle w:val="StyleUnderline"/>
        </w:rPr>
        <w:t>former Soviet space by enhancing Russia’s political and</w:t>
      </w:r>
      <w:r>
        <w:rPr>
          <w:rStyle w:val="StyleUnderline"/>
        </w:rPr>
        <w:t xml:space="preserve"> </w:t>
      </w:r>
      <w:r w:rsidRPr="0099369B">
        <w:rPr>
          <w:rStyle w:val="StyleUnderline"/>
        </w:rPr>
        <w:t>military power in Europe; 3) constraining U.S. military capabilities; and, 4) undermining NATO’s will</w:t>
      </w:r>
      <w:r>
        <w:rPr>
          <w:rStyle w:val="StyleUnderline"/>
        </w:rPr>
        <w:t xml:space="preserve"> </w:t>
      </w:r>
      <w:r w:rsidRPr="0099369B">
        <w:rPr>
          <w:rStyle w:val="StyleUnderline"/>
        </w:rPr>
        <w:t>and capability to resist.</w:t>
      </w:r>
      <w:proofErr w:type="gramEnd"/>
      <w:r w:rsidRPr="0099369B">
        <w:rPr>
          <w:rStyle w:val="StyleUnderline"/>
        </w:rPr>
        <w:t xml:space="preserve"> If an arms control commitment</w:t>
      </w:r>
      <w:r>
        <w:t>—either legal or political—</w:t>
      </w:r>
      <w:r w:rsidRPr="0099369B">
        <w:rPr>
          <w:rStyle w:val="StyleUnderline"/>
        </w:rPr>
        <w:t>comes to interfere</w:t>
      </w:r>
      <w:r>
        <w:rPr>
          <w:rStyle w:val="StyleUnderline"/>
        </w:rPr>
        <w:t xml:space="preserve"> </w:t>
      </w:r>
      <w:r w:rsidRPr="0099369B">
        <w:rPr>
          <w:rStyle w:val="StyleUnderline"/>
        </w:rPr>
        <w:t xml:space="preserve">with an important Russian objective, it </w:t>
      </w:r>
      <w:proofErr w:type="gramStart"/>
      <w:r w:rsidRPr="0099369B">
        <w:rPr>
          <w:rStyle w:val="StyleUnderline"/>
        </w:rPr>
        <w:t>is simply ignored</w:t>
      </w:r>
      <w:proofErr w:type="gramEnd"/>
      <w:r>
        <w:t xml:space="preserve">. </w:t>
      </w:r>
      <w:r w:rsidRPr="0099369B">
        <w:rPr>
          <w:rStyle w:val="StyleUnderline"/>
        </w:rPr>
        <w:t>Significantly, Russia has violated arms control</w:t>
      </w:r>
      <w:r>
        <w:rPr>
          <w:rStyle w:val="StyleUnderline"/>
        </w:rPr>
        <w:t xml:space="preserve"> </w:t>
      </w:r>
      <w:r w:rsidRPr="0099369B">
        <w:rPr>
          <w:rStyle w:val="StyleUnderline"/>
        </w:rPr>
        <w:t xml:space="preserve">agreements even when it was clear the violations </w:t>
      </w:r>
      <w:proofErr w:type="gramStart"/>
      <w:r w:rsidRPr="0099369B">
        <w:rPr>
          <w:rStyle w:val="StyleUnderline"/>
        </w:rPr>
        <w:t>would be detected</w:t>
      </w:r>
      <w:proofErr w:type="gramEnd"/>
      <w:r>
        <w:t>.</w:t>
      </w:r>
    </w:p>
    <w:p w:rsidR="00D45BE1" w:rsidRDefault="00D45BE1" w:rsidP="00D45BE1">
      <w:pPr>
        <w:pStyle w:val="Heading4"/>
      </w:pPr>
      <w:r>
        <w:t>Russia uses arms control to expand authoritarian power</w:t>
      </w:r>
    </w:p>
    <w:p w:rsidR="00D45BE1" w:rsidRPr="00D46CE3" w:rsidRDefault="00D45BE1" w:rsidP="00D45BE1">
      <w:r w:rsidRPr="00D46CE3">
        <w:rPr>
          <w:rStyle w:val="Style13ptBold"/>
        </w:rPr>
        <w:t>Payne</w:t>
      </w:r>
      <w:r>
        <w:t xml:space="preserve"> and Foster </w:t>
      </w:r>
      <w:r w:rsidRPr="00D46CE3">
        <w:rPr>
          <w:rStyle w:val="Style13ptBold"/>
        </w:rPr>
        <w:t>17</w:t>
      </w:r>
      <w:r>
        <w:t xml:space="preserve"> – *Keith, PhD in IR @ USC, Professor of Defense and Strategic Studies @ Mo State, **John, PhD, Director of Defense Research and Engineering, Department of Defense; Director of the Lawrence Livermore National Laboratory (“Russian strategy Expansion, crisis and conflict,” </w:t>
      </w:r>
      <w:r w:rsidRPr="00D46CE3">
        <w:rPr>
          <w:i/>
        </w:rPr>
        <w:t>Comparative Strategy</w:t>
      </w:r>
      <w:r>
        <w:t>, 36.1)//BB</w:t>
      </w:r>
    </w:p>
    <w:p w:rsidR="00D45BE1" w:rsidRPr="00D46CE3" w:rsidRDefault="00D45BE1" w:rsidP="00D45BE1"/>
    <w:p w:rsidR="00D45BE1" w:rsidRPr="00A87578" w:rsidRDefault="00D45BE1" w:rsidP="00D45BE1">
      <w:r w:rsidRPr="0099369B">
        <w:rPr>
          <w:rStyle w:val="StyleUnderline"/>
        </w:rPr>
        <w:t>Russian arms control violations are a normal and now predictable part of Russian practice. This arms</w:t>
      </w:r>
      <w:r>
        <w:rPr>
          <w:rStyle w:val="StyleUnderline"/>
        </w:rPr>
        <w:t xml:space="preserve"> </w:t>
      </w:r>
      <w:r w:rsidRPr="0099369B">
        <w:rPr>
          <w:rStyle w:val="StyleUnderline"/>
        </w:rPr>
        <w:t>control behavior is not ad hoc</w:t>
      </w:r>
      <w:r>
        <w:t xml:space="preserve">, accidental, </w:t>
      </w:r>
      <w:r w:rsidRPr="0099369B">
        <w:rPr>
          <w:rStyle w:val="StyleUnderline"/>
        </w:rPr>
        <w:t xml:space="preserve">or exist in a vacuum. It </w:t>
      </w:r>
      <w:proofErr w:type="gramStart"/>
      <w:r w:rsidRPr="0099369B">
        <w:rPr>
          <w:rStyle w:val="StyleUnderline"/>
        </w:rPr>
        <w:t>is linked</w:t>
      </w:r>
      <w:proofErr w:type="gramEnd"/>
      <w:r w:rsidRPr="0099369B">
        <w:rPr>
          <w:rStyle w:val="StyleUnderline"/>
        </w:rPr>
        <w:t xml:space="preserve"> to Russian military doctrine</w:t>
      </w:r>
      <w:r>
        <w:rPr>
          <w:rStyle w:val="StyleUnderline"/>
        </w:rPr>
        <w:t xml:space="preserve"> </w:t>
      </w:r>
      <w:r>
        <w:t xml:space="preserve">and force posture goals, </w:t>
      </w:r>
      <w:r w:rsidRPr="0099369B">
        <w:rPr>
          <w:rStyle w:val="StyleUnderline"/>
        </w:rPr>
        <w:t xml:space="preserve">which in turn are </w:t>
      </w:r>
      <w:r w:rsidRPr="00D90829">
        <w:rPr>
          <w:rStyle w:val="Emphasis"/>
        </w:rPr>
        <w:t>linked to Russian foreign policy goals</w:t>
      </w:r>
      <w:r>
        <w:t xml:space="preserve">. </w:t>
      </w:r>
      <w:r w:rsidRPr="0099369B">
        <w:rPr>
          <w:rStyle w:val="StyleUnderline"/>
        </w:rPr>
        <w:t>Russian noncompliance</w:t>
      </w:r>
      <w:r>
        <w:rPr>
          <w:rStyle w:val="StyleUnderline"/>
        </w:rPr>
        <w:t xml:space="preserve"> </w:t>
      </w:r>
      <w:proofErr w:type="gramStart"/>
      <w:r w:rsidRPr="0099369B">
        <w:rPr>
          <w:rStyle w:val="StyleUnderline"/>
        </w:rPr>
        <w:t>is directed</w:t>
      </w:r>
      <w:proofErr w:type="gramEnd"/>
      <w:r w:rsidRPr="0099369B">
        <w:rPr>
          <w:rStyle w:val="StyleUnderline"/>
        </w:rPr>
        <w:t>,</w:t>
      </w:r>
      <w:r>
        <w:t xml:space="preserve"> at least in part, </w:t>
      </w:r>
      <w:r w:rsidRPr="0099369B">
        <w:rPr>
          <w:rStyle w:val="StyleUnderline"/>
        </w:rPr>
        <w:t>toward achieving military advantages that could help to intimidate NATO</w:t>
      </w:r>
      <w:r>
        <w:rPr>
          <w:rStyle w:val="StyleUnderline"/>
        </w:rPr>
        <w:t xml:space="preserve"> </w:t>
      </w:r>
      <w:r w:rsidRPr="0099369B">
        <w:rPr>
          <w:rStyle w:val="StyleUnderline"/>
        </w:rPr>
        <w:t>states in peacetime and potentially defeat them in wartime</w:t>
      </w:r>
      <w:r>
        <w:t xml:space="preserve">. </w:t>
      </w:r>
      <w:proofErr w:type="gramStart"/>
      <w:r>
        <w:t xml:space="preserve">Specifically, the capabilities acquired by </w:t>
      </w:r>
      <w:r w:rsidRPr="0099369B">
        <w:rPr>
          <w:rStyle w:val="StyleUnderline"/>
        </w:rPr>
        <w:t>Russia</w:t>
      </w:r>
      <w:r>
        <w:t xml:space="preserve"> as part of its </w:t>
      </w:r>
      <w:r w:rsidRPr="0099369B">
        <w:rPr>
          <w:rStyle w:val="StyleUnderline"/>
        </w:rPr>
        <w:t>noncompliance</w:t>
      </w:r>
      <w:r>
        <w:t xml:space="preserve"> activities help </w:t>
      </w:r>
      <w:r w:rsidRPr="0099369B">
        <w:rPr>
          <w:rStyle w:val="StyleUnderline"/>
        </w:rPr>
        <w:t>facilitate</w:t>
      </w:r>
      <w:r>
        <w:t xml:space="preserve"> and enable multiple goals, including: 1) </w:t>
      </w:r>
      <w:r w:rsidRPr="00D90829">
        <w:rPr>
          <w:rStyle w:val="Emphasis"/>
        </w:rPr>
        <w:t>recovering Russia’s great power status</w:t>
      </w:r>
      <w:r>
        <w:t xml:space="preserve"> (enabled by the fear of its nuclear capabilities); 2) </w:t>
      </w:r>
      <w:r w:rsidRPr="0099369B">
        <w:rPr>
          <w:rStyle w:val="StyleUnderline"/>
        </w:rPr>
        <w:t xml:space="preserve">extending Moscow’s </w:t>
      </w:r>
      <w:r w:rsidRPr="00D90829">
        <w:rPr>
          <w:rStyle w:val="Emphasis"/>
        </w:rPr>
        <w:t>sphere of influence</w:t>
      </w:r>
      <w:r w:rsidRPr="0099369B">
        <w:rPr>
          <w:rStyle w:val="StyleUnderline"/>
        </w:rPr>
        <w:t xml:space="preserve"> and </w:t>
      </w:r>
      <w:r w:rsidRPr="00D90829">
        <w:rPr>
          <w:rStyle w:val="Emphasis"/>
        </w:rPr>
        <w:t>domination</w:t>
      </w:r>
      <w:r w:rsidRPr="0099369B">
        <w:rPr>
          <w:rStyle w:val="StyleUnderline"/>
        </w:rPr>
        <w:t xml:space="preserve"> over former satellite</w:t>
      </w:r>
      <w:r>
        <w:t xml:space="preserve"> </w:t>
      </w:r>
      <w:r w:rsidRPr="0099369B">
        <w:rPr>
          <w:rStyle w:val="StyleUnderline"/>
        </w:rPr>
        <w:t>states</w:t>
      </w:r>
      <w:r>
        <w:t xml:space="preserve"> (resulting from the enhancement of Russia’s military power); 3) </w:t>
      </w:r>
      <w:r w:rsidRPr="0099369B">
        <w:rPr>
          <w:rStyle w:val="StyleUnderline"/>
        </w:rPr>
        <w:t>constraining U.S. military capabilities</w:t>
      </w:r>
      <w:r>
        <w:t xml:space="preserve"> (exacerbated by creating monopolies in areas where arms control has reduced or eliminated Western deterrent capabilities); </w:t>
      </w:r>
      <w:r w:rsidRPr="0099369B">
        <w:rPr>
          <w:rStyle w:val="StyleUnderline"/>
        </w:rPr>
        <w:t>and</w:t>
      </w:r>
      <w:r>
        <w:t xml:space="preserve"> 4) </w:t>
      </w:r>
      <w:r w:rsidRPr="0099369B">
        <w:rPr>
          <w:rStyle w:val="StyleUnderline"/>
        </w:rPr>
        <w:t>constraining NATO’s will and ability</w:t>
      </w:r>
      <w:r>
        <w:t xml:space="preserve"> to counter or defend against Russian expansion by the threat of nuclear escalation.</w:t>
      </w:r>
      <w:proofErr w:type="gramEnd"/>
      <w:r>
        <w:t xml:space="preserve"> A</w:t>
      </w:r>
      <w:r w:rsidRPr="00D90829">
        <w:t xml:space="preserve">pparent covert Russian nuclear testing is a prime example of this. Russian nuclear weapons are a key element of Moscow’s defense policy and </w:t>
      </w:r>
      <w:proofErr w:type="gramStart"/>
      <w:r w:rsidRPr="00D90829">
        <w:t>are seen</w:t>
      </w:r>
      <w:proofErr w:type="gramEnd"/>
      <w:r w:rsidRPr="00D90829">
        <w:t xml:space="preserve"> as the basis of Russia’s great power status. Russian nuclear doctrine holds</w:t>
      </w:r>
      <w:r>
        <w:t xml:space="preserve"> that controlled and discriminate first use of nuclear weapons will “de-escalate” a conventional war. Covert Russian nuclear testing may help Russia realize such nuclear capabilities. Also largely overlooked in today’s debate is the significance of Russian noncompliance with chemical and biological weapons treaties. Critically, Russian noncompliance may have given Moscow a monopoly on biological and chemical weapons in Europe that it could use or threaten to use in the event of a major war. </w:t>
      </w:r>
      <w:r w:rsidRPr="0099369B">
        <w:rPr>
          <w:rStyle w:val="StyleUnderline"/>
        </w:rPr>
        <w:t>Noncompliance with arms control agreements is certainly not the sole reason for the quantitative</w:t>
      </w:r>
      <w:r>
        <w:rPr>
          <w:rStyle w:val="StyleUnderline"/>
        </w:rPr>
        <w:t xml:space="preserve"> </w:t>
      </w:r>
      <w:r w:rsidRPr="0099369B">
        <w:rPr>
          <w:rStyle w:val="StyleUnderline"/>
        </w:rPr>
        <w:t xml:space="preserve">and qualitative growth of Soviet/Russian strategic forces. It </w:t>
      </w:r>
      <w:proofErr w:type="gramStart"/>
      <w:r w:rsidRPr="0099369B">
        <w:rPr>
          <w:rStyle w:val="StyleUnderline"/>
        </w:rPr>
        <w:t>has, however, contributed</w:t>
      </w:r>
      <w:proofErr w:type="gramEnd"/>
      <w:r w:rsidRPr="0099369B">
        <w:rPr>
          <w:rStyle w:val="StyleUnderline"/>
        </w:rPr>
        <w:t xml:space="preserve"> substantially to</w:t>
      </w:r>
      <w:r>
        <w:rPr>
          <w:rStyle w:val="StyleUnderline"/>
        </w:rPr>
        <w:t xml:space="preserve"> </w:t>
      </w:r>
      <w:r w:rsidRPr="0099369B">
        <w:rPr>
          <w:rStyle w:val="StyleUnderline"/>
        </w:rPr>
        <w:t>that growth</w:t>
      </w:r>
      <w:r>
        <w:t xml:space="preserve">. </w:t>
      </w:r>
      <w:r w:rsidRPr="0099369B">
        <w:rPr>
          <w:rStyle w:val="StyleUnderline"/>
        </w:rPr>
        <w:t xml:space="preserve">The military and political significance of Russian arms control violations </w:t>
      </w:r>
      <w:proofErr w:type="gramStart"/>
      <w:r w:rsidRPr="0099369B">
        <w:rPr>
          <w:rStyle w:val="StyleUnderline"/>
        </w:rPr>
        <w:t xml:space="preserve">has </w:t>
      </w:r>
      <w:r w:rsidRPr="0099369B">
        <w:rPr>
          <w:rStyle w:val="Emphasis"/>
        </w:rPr>
        <w:t>largely been</w:t>
      </w:r>
      <w:r>
        <w:rPr>
          <w:rStyle w:val="StyleUnderline"/>
        </w:rPr>
        <w:t xml:space="preserve"> </w:t>
      </w:r>
      <w:r w:rsidRPr="0099369B">
        <w:rPr>
          <w:rStyle w:val="Emphasis"/>
        </w:rPr>
        <w:t>ignored</w:t>
      </w:r>
      <w:proofErr w:type="gramEnd"/>
      <w:r w:rsidRPr="0099369B">
        <w:rPr>
          <w:rStyle w:val="StyleUnderline"/>
        </w:rPr>
        <w:t xml:space="preserve"> in the West</w:t>
      </w:r>
      <w:r>
        <w:t xml:space="preserve">. The military advantages are quite considerable, especially when viewed in the context of continuing reductions in Western nuclear and military capabilities. </w:t>
      </w:r>
      <w:r w:rsidRPr="0099369B">
        <w:rPr>
          <w:rStyle w:val="StyleUnderline"/>
        </w:rPr>
        <w:t>Moscow’s extensive treaty</w:t>
      </w:r>
      <w:r>
        <w:rPr>
          <w:rStyle w:val="StyleUnderline"/>
        </w:rPr>
        <w:t xml:space="preserve"> </w:t>
      </w:r>
      <w:r w:rsidRPr="0099369B">
        <w:rPr>
          <w:rStyle w:val="StyleUnderline"/>
        </w:rPr>
        <w:t>violations</w:t>
      </w:r>
      <w:r>
        <w:t xml:space="preserve"> may </w:t>
      </w:r>
      <w:r w:rsidRPr="0099369B">
        <w:rPr>
          <w:rStyle w:val="StyleUnderline"/>
        </w:rPr>
        <w:t>increase both the prospect of conflict and its consequences</w:t>
      </w:r>
      <w:r>
        <w:t xml:space="preserve">. Further, its violations have provided Russia with key military capabilities that are highly relevant to the current European security crisis, particularly in Russian eyes. “Global norms” against nuclear, chemical or biological weapons use may not impact Russian behavior in crises or conflict any more than “global norms” against violating treaty obligations or invading other countries and annexing their territory have prevented Russia from doing so. In 1982, President Ronald Reagan rightly </w:t>
      </w:r>
      <w:proofErr w:type="gramStart"/>
      <w:r>
        <w:t>stated:</w:t>
      </w:r>
      <w:proofErr w:type="gramEnd"/>
      <w:r>
        <w:t xml:space="preserve"> “</w:t>
      </w:r>
      <w:r w:rsidRPr="0099369B">
        <w:rPr>
          <w:rStyle w:val="StyleUnderline"/>
        </w:rPr>
        <w:t>Simply collecting agreements will not bring peace.</w:t>
      </w:r>
      <w:r>
        <w:rPr>
          <w:rStyle w:val="StyleUnderline"/>
        </w:rPr>
        <w:t xml:space="preserve"> </w:t>
      </w:r>
      <w:r w:rsidRPr="0099369B">
        <w:rPr>
          <w:rStyle w:val="StyleUnderline"/>
        </w:rPr>
        <w:t xml:space="preserve">Agreements genuinely reinforce peace only when they </w:t>
      </w:r>
      <w:proofErr w:type="gramStart"/>
      <w:r w:rsidRPr="0099369B">
        <w:rPr>
          <w:rStyle w:val="StyleUnderline"/>
        </w:rPr>
        <w:t>are kept</w:t>
      </w:r>
      <w:proofErr w:type="gramEnd"/>
      <w:r w:rsidRPr="0099369B">
        <w:rPr>
          <w:rStyle w:val="StyleUnderline"/>
        </w:rPr>
        <w:t>. Otherwise, we are building a paper castle</w:t>
      </w:r>
      <w:r>
        <w:rPr>
          <w:rStyle w:val="StyleUnderline"/>
        </w:rPr>
        <w:t xml:space="preserve"> </w:t>
      </w:r>
      <w:r w:rsidRPr="0099369B">
        <w:rPr>
          <w:rStyle w:val="StyleUnderline"/>
        </w:rPr>
        <w:t>that will be blown away by the winds of war</w:t>
      </w:r>
      <w:r>
        <w:t>.”107</w:t>
      </w:r>
    </w:p>
    <w:p w:rsidR="00D45BE1" w:rsidRDefault="00D45BE1" w:rsidP="00D45BE1">
      <w:pPr>
        <w:pStyle w:val="Heading4"/>
      </w:pPr>
      <w:r>
        <w:t>Zero chance Russia gives up anything meaningful</w:t>
      </w:r>
    </w:p>
    <w:p w:rsidR="00D45BE1" w:rsidRDefault="00D45BE1" w:rsidP="00D45BE1">
      <w:proofErr w:type="spellStart"/>
      <w:r w:rsidRPr="006F4192">
        <w:rPr>
          <w:rStyle w:val="Style13ptBold"/>
        </w:rPr>
        <w:t>Gressel</w:t>
      </w:r>
      <w:proofErr w:type="spellEnd"/>
      <w:r w:rsidRPr="006F4192">
        <w:rPr>
          <w:rStyle w:val="Style13ptBold"/>
        </w:rPr>
        <w:t xml:space="preserve"> 18</w:t>
      </w:r>
      <w:r>
        <w:t xml:space="preserve"> – PhD in Strategic Studies, Senior Policy Fellow on the Wider Europe </w:t>
      </w:r>
      <w:proofErr w:type="spellStart"/>
      <w:r>
        <w:t>Programme</w:t>
      </w:r>
      <w:proofErr w:type="spellEnd"/>
      <w:r>
        <w:t xml:space="preserve"> at the European Council on Foreign Relations (ECFR). Before joining the </w:t>
      </w:r>
      <w:proofErr w:type="gramStart"/>
      <w:r>
        <w:t>ECFR</w:t>
      </w:r>
      <w:proofErr w:type="gramEnd"/>
      <w:r>
        <w:t xml:space="preserve"> he worked as a desk officer for international security policy and strategy in the Bureau for Security Policy in the Austrian Ministry of </w:t>
      </w:r>
      <w:proofErr w:type="spellStart"/>
      <w:r>
        <w:t>Defence</w:t>
      </w:r>
      <w:proofErr w:type="spellEnd"/>
      <w:r>
        <w:t xml:space="preserve"> (</w:t>
      </w:r>
      <w:proofErr w:type="spellStart"/>
      <w:r>
        <w:t>MoD</w:t>
      </w:r>
      <w:proofErr w:type="spellEnd"/>
      <w:r>
        <w:t xml:space="preserve">) from 2006 to 2014 and as a research fellow of the Commissioner for Strategic Studies in the Austrian </w:t>
      </w:r>
      <w:proofErr w:type="spellStart"/>
      <w:r>
        <w:t>MoD</w:t>
      </w:r>
      <w:proofErr w:type="spellEnd"/>
      <w:r>
        <w:t xml:space="preserve"> from 2003 to 2006. (Gustav, “Under the gun: Rearmament for arms control in Europe,” </w:t>
      </w:r>
      <w:r w:rsidRPr="00D8758B">
        <w:rPr>
          <w:i/>
        </w:rPr>
        <w:t>European Council on Foreign Relations</w:t>
      </w:r>
      <w:r>
        <w:t xml:space="preserve">, </w:t>
      </w:r>
      <w:hyperlink r:id="rId19" w:history="1">
        <w:r w:rsidRPr="009F0B6A">
          <w:rPr>
            <w:rStyle w:val="Hyperlink"/>
          </w:rPr>
          <w:t>https://www.ecfr.eu/publications/summary/under_the_gun_rearmament_for_arms_control_in_europe)</w:t>
        </w:r>
      </w:hyperlink>
      <w:r>
        <w:t xml:space="preserve"> </w:t>
      </w:r>
      <w:r w:rsidR="007C7838">
        <w:t>//BB</w:t>
      </w:r>
    </w:p>
    <w:p w:rsidR="00D45BE1" w:rsidRPr="00D8758B" w:rsidRDefault="00D45BE1" w:rsidP="00D45BE1"/>
    <w:p w:rsidR="00D45BE1" w:rsidRDefault="00D45BE1" w:rsidP="00D45BE1">
      <w:r w:rsidRPr="009A37FF">
        <w:rPr>
          <w:rStyle w:val="StyleUnderline"/>
        </w:rPr>
        <w:t>The decrepitude of arms control treaties</w:t>
      </w:r>
      <w:r>
        <w:t xml:space="preserve"> in Europe </w:t>
      </w:r>
      <w:r w:rsidRPr="009A37FF">
        <w:rPr>
          <w:rStyle w:val="StyleUnderline"/>
        </w:rPr>
        <w:t xml:space="preserve">is becoming increasingly apparent at the same time as Russia continues to act as a revisionist power. Russia’s unpredictability and lack of transparency is part of its competitive advantage. It will </w:t>
      </w:r>
      <w:r w:rsidRPr="009A37FF">
        <w:rPr>
          <w:rStyle w:val="Emphasis"/>
        </w:rPr>
        <w:t>therefore not give this up</w:t>
      </w:r>
      <w:r w:rsidRPr="009A37FF">
        <w:rPr>
          <w:rStyle w:val="StyleUnderline"/>
        </w:rPr>
        <w:t xml:space="preserve"> by returning to arms-control agreements of the late cold war </w:t>
      </w:r>
      <w:r w:rsidRPr="00A87578">
        <w:rPr>
          <w:rStyle w:val="Emphasis"/>
        </w:rPr>
        <w:t>or negotiating new ones</w:t>
      </w:r>
      <w:r>
        <w:t xml:space="preserve">. </w:t>
      </w:r>
      <w:r w:rsidRPr="009A37FF">
        <w:rPr>
          <w:rStyle w:val="StyleUnderline"/>
        </w:rPr>
        <w:t>Arms control is an integrated part of Russia’s military strategy: to advance its own military position while weakening that of its enemies</w:t>
      </w:r>
      <w:r>
        <w:t xml:space="preserve">. As a result, </w:t>
      </w:r>
      <w:r w:rsidRPr="00A87578">
        <w:rPr>
          <w:rStyle w:val="StyleUnderline"/>
        </w:rPr>
        <w:t>it is open to arms-control agreements that would entrench its military superiority</w:t>
      </w:r>
      <w:r>
        <w:t xml:space="preserve"> in </w:t>
      </w:r>
      <w:proofErr w:type="gramStart"/>
      <w:r>
        <w:t>eastern</w:t>
      </w:r>
      <w:proofErr w:type="gramEnd"/>
      <w:r>
        <w:t xml:space="preserve"> Europe and prevent the technological gap between Russia and the West from growing. This logic creates an opportunity for the West. If Europe engages in rearmament, enhances its militaries’ combat-readiness and capacity to quickly conduct large-scale, sustainable deployments to </w:t>
      </w:r>
      <w:proofErr w:type="gramStart"/>
      <w:r>
        <w:t>eastern</w:t>
      </w:r>
      <w:proofErr w:type="gramEnd"/>
      <w:r>
        <w:t xml:space="preserve"> Europe, it will deprive Russia of its relative military superiority. Moscow will then be willing to talk on arms control. Europeans still need to agree a common approach on what they want to achieve vis-à-vis Russia, however. Otherwise, they </w:t>
      </w:r>
      <w:proofErr w:type="gramStart"/>
      <w:r>
        <w:t>will be divided</w:t>
      </w:r>
      <w:proofErr w:type="gramEnd"/>
      <w:r>
        <w:t xml:space="preserve"> and public support for rearmament will falter.</w:t>
      </w:r>
    </w:p>
    <w:p w:rsidR="00D45BE1" w:rsidRPr="00D45BE1" w:rsidRDefault="00D45BE1" w:rsidP="00D45BE1"/>
    <w:sectPr w:rsidR="00D45BE1" w:rsidRPr="00D45B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7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898811939984"/>
    <w:docVar w:name="VerbatimVersion" w:val="5.1"/>
  </w:docVars>
  <w:rsids>
    <w:rsidRoot w:val="0008446C"/>
    <w:rsid w:val="000139A3"/>
    <w:rsid w:val="00025B6C"/>
    <w:rsid w:val="000350EF"/>
    <w:rsid w:val="0008446C"/>
    <w:rsid w:val="00085952"/>
    <w:rsid w:val="00100833"/>
    <w:rsid w:val="00104529"/>
    <w:rsid w:val="00105942"/>
    <w:rsid w:val="00107396"/>
    <w:rsid w:val="00144A4C"/>
    <w:rsid w:val="00176AB0"/>
    <w:rsid w:val="00177B7D"/>
    <w:rsid w:val="0018322D"/>
    <w:rsid w:val="001B1050"/>
    <w:rsid w:val="001B24A3"/>
    <w:rsid w:val="001B5776"/>
    <w:rsid w:val="001D2EE5"/>
    <w:rsid w:val="001E527A"/>
    <w:rsid w:val="001F78CE"/>
    <w:rsid w:val="0023440D"/>
    <w:rsid w:val="00251FC7"/>
    <w:rsid w:val="002855A7"/>
    <w:rsid w:val="00292626"/>
    <w:rsid w:val="002B146A"/>
    <w:rsid w:val="002B5E17"/>
    <w:rsid w:val="00315690"/>
    <w:rsid w:val="00316B75"/>
    <w:rsid w:val="003172AF"/>
    <w:rsid w:val="00325646"/>
    <w:rsid w:val="003460F2"/>
    <w:rsid w:val="00374DF8"/>
    <w:rsid w:val="0038158C"/>
    <w:rsid w:val="003830DF"/>
    <w:rsid w:val="003902BA"/>
    <w:rsid w:val="00397036"/>
    <w:rsid w:val="003A09E2"/>
    <w:rsid w:val="003A295B"/>
    <w:rsid w:val="00407037"/>
    <w:rsid w:val="004605D6"/>
    <w:rsid w:val="00495DD4"/>
    <w:rsid w:val="004B73EA"/>
    <w:rsid w:val="004C60E8"/>
    <w:rsid w:val="004E3579"/>
    <w:rsid w:val="004E728B"/>
    <w:rsid w:val="004F39E0"/>
    <w:rsid w:val="00523F8D"/>
    <w:rsid w:val="00537BD5"/>
    <w:rsid w:val="005406A2"/>
    <w:rsid w:val="00560AF1"/>
    <w:rsid w:val="0057268A"/>
    <w:rsid w:val="005D2912"/>
    <w:rsid w:val="005E2CD1"/>
    <w:rsid w:val="006065BD"/>
    <w:rsid w:val="00622225"/>
    <w:rsid w:val="006348EE"/>
    <w:rsid w:val="00645FA9"/>
    <w:rsid w:val="00646F55"/>
    <w:rsid w:val="00647866"/>
    <w:rsid w:val="00661D9D"/>
    <w:rsid w:val="00665003"/>
    <w:rsid w:val="006A2AD0"/>
    <w:rsid w:val="006B031C"/>
    <w:rsid w:val="006C2375"/>
    <w:rsid w:val="006D4ECC"/>
    <w:rsid w:val="006D7636"/>
    <w:rsid w:val="00722258"/>
    <w:rsid w:val="007243E5"/>
    <w:rsid w:val="00753C2C"/>
    <w:rsid w:val="00766EA0"/>
    <w:rsid w:val="00792006"/>
    <w:rsid w:val="007A2226"/>
    <w:rsid w:val="007B6476"/>
    <w:rsid w:val="007C2CE2"/>
    <w:rsid w:val="007C7838"/>
    <w:rsid w:val="007F5B66"/>
    <w:rsid w:val="008047EC"/>
    <w:rsid w:val="00811A78"/>
    <w:rsid w:val="00823A1C"/>
    <w:rsid w:val="00845B9D"/>
    <w:rsid w:val="00850BC2"/>
    <w:rsid w:val="00860984"/>
    <w:rsid w:val="00883C08"/>
    <w:rsid w:val="00892001"/>
    <w:rsid w:val="008B3ECB"/>
    <w:rsid w:val="008B4E85"/>
    <w:rsid w:val="008C1B2E"/>
    <w:rsid w:val="008F68BE"/>
    <w:rsid w:val="00902CE1"/>
    <w:rsid w:val="0091627E"/>
    <w:rsid w:val="00921CC3"/>
    <w:rsid w:val="0097032B"/>
    <w:rsid w:val="00997A44"/>
    <w:rsid w:val="009A39A4"/>
    <w:rsid w:val="009C47A6"/>
    <w:rsid w:val="009D2EAD"/>
    <w:rsid w:val="009D54B2"/>
    <w:rsid w:val="009E1922"/>
    <w:rsid w:val="009F7ED2"/>
    <w:rsid w:val="00A93661"/>
    <w:rsid w:val="00A95652"/>
    <w:rsid w:val="00AC0AB8"/>
    <w:rsid w:val="00AD76DC"/>
    <w:rsid w:val="00B33C6D"/>
    <w:rsid w:val="00B4508F"/>
    <w:rsid w:val="00B55AD5"/>
    <w:rsid w:val="00B8057C"/>
    <w:rsid w:val="00BC1515"/>
    <w:rsid w:val="00BD6238"/>
    <w:rsid w:val="00BF593B"/>
    <w:rsid w:val="00BF773A"/>
    <w:rsid w:val="00BF7E81"/>
    <w:rsid w:val="00C03A0D"/>
    <w:rsid w:val="00C13773"/>
    <w:rsid w:val="00C16A9F"/>
    <w:rsid w:val="00C17CC8"/>
    <w:rsid w:val="00C82E8A"/>
    <w:rsid w:val="00C83417"/>
    <w:rsid w:val="00C9604F"/>
    <w:rsid w:val="00CA19AA"/>
    <w:rsid w:val="00CC5298"/>
    <w:rsid w:val="00CD736E"/>
    <w:rsid w:val="00CD798D"/>
    <w:rsid w:val="00CE161E"/>
    <w:rsid w:val="00CE3FEA"/>
    <w:rsid w:val="00CF59A8"/>
    <w:rsid w:val="00D325A9"/>
    <w:rsid w:val="00D32B37"/>
    <w:rsid w:val="00D36A8A"/>
    <w:rsid w:val="00D45BE1"/>
    <w:rsid w:val="00D464DA"/>
    <w:rsid w:val="00D5360B"/>
    <w:rsid w:val="00D61409"/>
    <w:rsid w:val="00D6691E"/>
    <w:rsid w:val="00D71170"/>
    <w:rsid w:val="00DA051F"/>
    <w:rsid w:val="00DA1C92"/>
    <w:rsid w:val="00DA25D4"/>
    <w:rsid w:val="00DA6538"/>
    <w:rsid w:val="00E06365"/>
    <w:rsid w:val="00E15E75"/>
    <w:rsid w:val="00E5262C"/>
    <w:rsid w:val="00E64DB2"/>
    <w:rsid w:val="00E70262"/>
    <w:rsid w:val="00E91D89"/>
    <w:rsid w:val="00EA6985"/>
    <w:rsid w:val="00EC1811"/>
    <w:rsid w:val="00EC7DC4"/>
    <w:rsid w:val="00ED30CF"/>
    <w:rsid w:val="00ED64AC"/>
    <w:rsid w:val="00F0327D"/>
    <w:rsid w:val="00F176EF"/>
    <w:rsid w:val="00F455EA"/>
    <w:rsid w:val="00F45E10"/>
    <w:rsid w:val="00F6364A"/>
    <w:rsid w:val="00F9113A"/>
    <w:rsid w:val="00F9204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6B771"/>
  <w15:chartTrackingRefBased/>
  <w15:docId w15:val="{36A42649-3354-446F-9A30-46954D0CE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C7838"/>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7C783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7C7838"/>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
    <w:basedOn w:val="Normal"/>
    <w:next w:val="Normal"/>
    <w:link w:val="Heading3Char"/>
    <w:uiPriority w:val="2"/>
    <w:unhideWhenUsed/>
    <w:qFormat/>
    <w:rsid w:val="007C7838"/>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small space,Big card,body,Medium Grid 21,Normal Tag,Heading 21,Heading 2 Char2 Char,Heading 2 Char1 Char Char,Ch,small text,Heading 2 Char Char Char Char,TAG,no read,No Spacing211,No Spacing12,No Spacing2111,ta, Ch,heading 2,No Spacing4,Ta"/>
    <w:basedOn w:val="Normal"/>
    <w:next w:val="Normal"/>
    <w:link w:val="Heading4Char"/>
    <w:uiPriority w:val="3"/>
    <w:unhideWhenUsed/>
    <w:qFormat/>
    <w:rsid w:val="007C7838"/>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7C78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7838"/>
  </w:style>
  <w:style w:type="character" w:customStyle="1" w:styleId="Heading1Char">
    <w:name w:val="Heading 1 Char"/>
    <w:aliases w:val="Pocket Char"/>
    <w:basedOn w:val="DefaultParagraphFont"/>
    <w:link w:val="Heading1"/>
    <w:rsid w:val="007C7838"/>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7C7838"/>
    <w:rPr>
      <w:rFonts w:ascii="Times New Roman" w:eastAsiaTheme="majorEastAsia" w:hAnsi="Times New Roman" w:cstheme="majorBidi"/>
      <w:b/>
      <w:sz w:val="38"/>
      <w:szCs w:val="26"/>
      <w:u w:val="double"/>
    </w:rPr>
  </w:style>
  <w:style w:type="character" w:customStyle="1" w:styleId="Heading3Char">
    <w:name w:val="Heading 3 Char"/>
    <w:aliases w:val="Block Char"/>
    <w:basedOn w:val="DefaultParagraphFont"/>
    <w:link w:val="Heading3"/>
    <w:uiPriority w:val="2"/>
    <w:rsid w:val="007C7838"/>
    <w:rPr>
      <w:rFonts w:ascii="Times New Roman" w:eastAsiaTheme="majorEastAsia" w:hAnsi="Times New Roman" w:cstheme="majorBidi"/>
      <w:b/>
      <w:sz w:val="30"/>
      <w:szCs w:val="24"/>
      <w:u w:val="single"/>
    </w:rPr>
  </w:style>
  <w:style w:type="character" w:customStyle="1" w:styleId="Heading4Char">
    <w:name w:val="Heading 4 Char"/>
    <w:aliases w:val="Tag Char,small space Char,Big card Char,body Char,Medium Grid 21 Char,Normal Tag Char,Heading 21 Char,Heading 2 Char2 Char Char,Heading 2 Char1 Char Char Char,Ch Char,small text Char,Heading 2 Char Char Char Char Char,TAG Char,ta Char"/>
    <w:basedOn w:val="DefaultParagraphFont"/>
    <w:link w:val="Heading4"/>
    <w:uiPriority w:val="3"/>
    <w:rsid w:val="007C7838"/>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7C7838"/>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C7838"/>
    <w:rPr>
      <w:b/>
      <w:bCs/>
      <w:sz w:val="24"/>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6"/>
    <w:qFormat/>
    <w:rsid w:val="007C7838"/>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7C7838"/>
    <w:rPr>
      <w:color w:val="auto"/>
      <w:u w:val="none"/>
    </w:rPr>
  </w:style>
  <w:style w:type="character" w:styleId="FollowedHyperlink">
    <w:name w:val="FollowedHyperlink"/>
    <w:basedOn w:val="DefaultParagraphFont"/>
    <w:uiPriority w:val="99"/>
    <w:semiHidden/>
    <w:unhideWhenUsed/>
    <w:rsid w:val="007C7838"/>
    <w:rPr>
      <w:color w:val="auto"/>
      <w:u w:val="none"/>
    </w:rPr>
  </w:style>
  <w:style w:type="paragraph" w:customStyle="1" w:styleId="textbold">
    <w:name w:val="text bold"/>
    <w:basedOn w:val="Normal"/>
    <w:link w:val="Emphasis"/>
    <w:uiPriority w:val="7"/>
    <w:qFormat/>
    <w:rsid w:val="0008446C"/>
    <w:pPr>
      <w:pBdr>
        <w:top w:val="single" w:sz="4" w:space="0" w:color="auto"/>
        <w:left w:val="single" w:sz="4" w:space="0" w:color="auto"/>
        <w:bottom w:val="single" w:sz="4" w:space="0" w:color="auto"/>
        <w:right w:val="single" w:sz="4" w:space="0" w:color="auto"/>
      </w:pBdr>
      <w:spacing w:line="256" w:lineRule="auto"/>
      <w:ind w:left="720"/>
      <w:jc w:val="both"/>
    </w:pPr>
    <w:rPr>
      <w:b/>
      <w:iCs/>
      <w:sz w:val="22"/>
      <w:u w:val="single"/>
      <w:bdr w:val="single" w:sz="8" w:space="0" w:color="auto"/>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
    <w:basedOn w:val="Heading1"/>
    <w:link w:val="Hyperlink"/>
    <w:autoRedefine/>
    <w:uiPriority w:val="99"/>
    <w:qFormat/>
    <w:rsid w:val="0062222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9516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litico.com/news/2020/02/12/trump-nuclear-envoy-russia-114655)//BB---ability" TargetMode="External"/><Relationship Id="rId13" Type="http://schemas.openxmlformats.org/officeDocument/2006/relationships/hyperlink" Target="https://www.truthdig.com/articles/trumps-nuclear-brinkmanship-is-an-emergency/" TargetMode="External"/><Relationship Id="rId18" Type="http://schemas.openxmlformats.org/officeDocument/2006/relationships/hyperlink" Target="https://www.heritage.org/defense/report/new-start-the-us-should-not-extend-the-dangerously-flawed-treaty-five-more-year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ww.fhi.ox.ac.uk/wp-content/uploads/Existential-Risks-2017-01-23.pdf" TargetMode="External"/><Relationship Id="rId12" Type="http://schemas.openxmlformats.org/officeDocument/2006/relationships/hyperlink" Target="https://www.washingtonpost.com/politics/2020/01/06/is-year-worry-about-nuclear-weapons/" TargetMode="External"/><Relationship Id="rId17" Type="http://schemas.openxmlformats.org/officeDocument/2006/relationships/hyperlink" Target="https://thehill.com/policy/defense/482119-trump-under-pressure-to-renew-last-nuke-treaty-with-russia" TargetMode="External"/><Relationship Id="rId2" Type="http://schemas.openxmlformats.org/officeDocument/2006/relationships/numbering" Target="numbering.xml"/><Relationship Id="rId16" Type="http://schemas.openxmlformats.org/officeDocument/2006/relationships/hyperlink" Target="https://www.defenseone.com/ideas/2019/07/if-new-start-dies-these-questions-will-need-answers/15874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brookings.edu/blog/order-from-chaos/2020/02/06/dont-let-new-start-die/" TargetMode="External"/><Relationship Id="rId11" Type="http://schemas.openxmlformats.org/officeDocument/2006/relationships/hyperlink" Target="https://nationalinterest.org/blog/buzz/how-donald-trump-can-stop-nuclear-arms-race-119756" TargetMode="External"/><Relationship Id="rId5" Type="http://schemas.openxmlformats.org/officeDocument/2006/relationships/webSettings" Target="webSettings.xml"/><Relationship Id="rId15" Type="http://schemas.openxmlformats.org/officeDocument/2006/relationships/hyperlink" Target="https://www.nytimes.com/2019/11/08/opinion/dont-let-the-new-start-treaty-lapse.html" TargetMode="External"/><Relationship Id="rId10" Type="http://schemas.openxmlformats.org/officeDocument/2006/relationships/hyperlink" Target="https://www.nytimes.com/2020/02/10/opinion/albright-ivanov-nuclear-treaty.html" TargetMode="External"/><Relationship Id="rId19" Type="http://schemas.openxmlformats.org/officeDocument/2006/relationships/hyperlink" Target="https://www.ecfr.eu/publications/summary/under_the_gun_rearmament_for_arms_control_in_europe)" TargetMode="External"/><Relationship Id="rId4" Type="http://schemas.openxmlformats.org/officeDocument/2006/relationships/settings" Target="settings.xml"/><Relationship Id="rId9" Type="http://schemas.openxmlformats.org/officeDocument/2006/relationships/hyperlink" Target="https://www.theatlantic.com/magazine/archive/2019/05/trump-2020-second-term/585994/" TargetMode="External"/><Relationship Id="rId14" Type="http://schemas.openxmlformats.org/officeDocument/2006/relationships/hyperlink" Target="https://www.cfr.org/in-brief/new-start-future-us-russia-nuclear-arms-contro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9A921B-E108-4E99-99E8-C380BB24AB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237</TotalTime>
  <Pages>1</Pages>
  <Words>14242</Words>
  <Characters>81186</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Bricker, Brett</cp:lastModifiedBy>
  <cp:revision>54</cp:revision>
  <dcterms:created xsi:type="dcterms:W3CDTF">2020-03-27T13:54:00Z</dcterms:created>
  <dcterms:modified xsi:type="dcterms:W3CDTF">2020-03-27T22:41:00Z</dcterms:modified>
</cp:coreProperties>
</file>