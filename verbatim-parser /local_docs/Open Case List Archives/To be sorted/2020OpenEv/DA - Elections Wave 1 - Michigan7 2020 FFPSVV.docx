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3AD926" w14:textId="1D817614" w:rsidR="00A95652" w:rsidRDefault="009B23C5" w:rsidP="009B23C5">
      <w:pPr>
        <w:pStyle w:val="Heading1"/>
      </w:pPr>
      <w:r>
        <w:t>Elections DA – Wave 1 – FFPSVV</w:t>
      </w:r>
    </w:p>
    <w:p w14:paraId="68E16620" w14:textId="7489DF13" w:rsidR="003425E9" w:rsidRDefault="003425E9" w:rsidP="003425E9">
      <w:pPr>
        <w:pStyle w:val="Heading1"/>
      </w:pPr>
      <w:r>
        <w:lastRenderedPageBreak/>
        <w:t>Neg</w:t>
      </w:r>
    </w:p>
    <w:p w14:paraId="60BB6721" w14:textId="1D1FE8FF" w:rsidR="00230D23" w:rsidRDefault="00230D23" w:rsidP="009B23C5">
      <w:pPr>
        <w:pStyle w:val="Heading2"/>
      </w:pPr>
      <w:r>
        <w:lastRenderedPageBreak/>
        <w:t>Top Level</w:t>
      </w:r>
    </w:p>
    <w:p w14:paraId="6C3A399A" w14:textId="6381D80D" w:rsidR="00230D23" w:rsidRDefault="00230D23" w:rsidP="00230D23">
      <w:pPr>
        <w:pStyle w:val="Heading3"/>
      </w:pPr>
      <w:r>
        <w:lastRenderedPageBreak/>
        <w:t>1NC</w:t>
      </w:r>
    </w:p>
    <w:p w14:paraId="572D38F8" w14:textId="77777777" w:rsidR="00230D23" w:rsidRDefault="00230D23" w:rsidP="00230D23">
      <w:pPr>
        <w:pStyle w:val="Heading4"/>
      </w:pPr>
      <w:r>
        <w:t>Trump is losing now because he is focused on his base – but appeals to swing voters will broaden his appeal and win the election</w:t>
      </w:r>
    </w:p>
    <w:p w14:paraId="7CEF6BAA" w14:textId="77777777" w:rsidR="00230D23" w:rsidRPr="00BF20BC" w:rsidRDefault="00230D23" w:rsidP="00230D23">
      <w:r w:rsidRPr="00BF20BC">
        <w:rPr>
          <w:rStyle w:val="Style13ptBold"/>
        </w:rPr>
        <w:t>Nagourney 6/29</w:t>
      </w:r>
      <w:r>
        <w:t xml:space="preserve"> - Adam, "Trump’s Self-Inflicted Wound: Losing Swing Voters </w:t>
      </w:r>
      <w:proofErr w:type="gramStart"/>
      <w:r>
        <w:t>As</w:t>
      </w:r>
      <w:proofErr w:type="gramEnd"/>
      <w:r>
        <w:t xml:space="preserve"> He Plays to His Base," https://www.nytimes.com/2020/06/29/us/politics/trump-swing-voters.html</w:t>
      </w:r>
    </w:p>
    <w:p w14:paraId="08025657" w14:textId="77777777" w:rsidR="00230D23" w:rsidRDefault="00230D23" w:rsidP="00230D23">
      <w:r>
        <w:t xml:space="preserve">Since the day he was sworn into office, President </w:t>
      </w:r>
      <w:r w:rsidRPr="00A4528C">
        <w:rPr>
          <w:rStyle w:val="StyleUnderline"/>
        </w:rPr>
        <w:t>Trump has pursued policies and practiced politics with a single-minded focus on bedrock Republicans, showing little interest in appealing to independent voters</w:t>
      </w:r>
      <w:r>
        <w:t xml:space="preserve">. That has made him one of the most powerful figures ever in his </w:t>
      </w:r>
      <w:proofErr w:type="gramStart"/>
      <w:r>
        <w:t>party, and</w:t>
      </w:r>
      <w:proofErr w:type="gramEnd"/>
      <w:r>
        <w:t xml:space="preserve"> rewarded him with strong conservative support in his re-election campaign.</w:t>
      </w:r>
    </w:p>
    <w:p w14:paraId="5CB70B90" w14:textId="77777777" w:rsidR="00230D23" w:rsidRDefault="00230D23" w:rsidP="00230D23">
      <w:r>
        <w:t xml:space="preserve">But Mr. </w:t>
      </w:r>
      <w:r w:rsidRPr="00A4528C">
        <w:rPr>
          <w:rStyle w:val="StyleUnderline"/>
        </w:rPr>
        <w:t>Trump’s focus on his base at the expense of swing voters,</w:t>
      </w:r>
      <w:r>
        <w:t xml:space="preserve"> who have historically been a key target for presidential campaigns, </w:t>
      </w:r>
      <w:r w:rsidRPr="00A4528C">
        <w:rPr>
          <w:rStyle w:val="StyleUnderline"/>
        </w:rPr>
        <w:t xml:space="preserve">is </w:t>
      </w:r>
      <w:r>
        <w:t xml:space="preserve">almost </w:t>
      </w:r>
      <w:r w:rsidRPr="00A4528C">
        <w:rPr>
          <w:rStyle w:val="StyleUnderline"/>
        </w:rPr>
        <w:t>certainly not enough to win him a second term</w:t>
      </w:r>
      <w:r>
        <w:t xml:space="preserve"> in the White House, as even some Republicans concede.</w:t>
      </w:r>
    </w:p>
    <w:p w14:paraId="754389D9" w14:textId="77777777" w:rsidR="00230D23" w:rsidRDefault="00230D23" w:rsidP="00230D23">
      <w:r w:rsidRPr="00A4528C">
        <w:rPr>
          <w:rStyle w:val="StyleUnderline"/>
        </w:rPr>
        <w:t>A national poll</w:t>
      </w:r>
      <w:r>
        <w:t xml:space="preserve"> of registered voters by The Times and Siena College </w:t>
      </w:r>
      <w:r w:rsidRPr="00A4528C">
        <w:rPr>
          <w:rStyle w:val="StyleUnderline"/>
        </w:rPr>
        <w:t xml:space="preserve">shows </w:t>
      </w:r>
      <w:r>
        <w:t xml:space="preserve">Mr. </w:t>
      </w:r>
      <w:r w:rsidRPr="00A4528C">
        <w:rPr>
          <w:rStyle w:val="StyleUnderline"/>
        </w:rPr>
        <w:t>Trump drawing 36 percent of the vote,</w:t>
      </w:r>
      <w:r>
        <w:t xml:space="preserve"> a far cry from the 46 percent he won in 2016. Perhaps </w:t>
      </w:r>
      <w:r w:rsidRPr="00A4528C">
        <w:rPr>
          <w:rStyle w:val="StyleUnderline"/>
        </w:rPr>
        <w:t xml:space="preserve">even more troubling for Mr. Trump is that he has not assembled a broad coalition of voters, which is </w:t>
      </w:r>
      <w:r w:rsidRPr="00A4528C">
        <w:rPr>
          <w:rStyle w:val="Emphasis"/>
        </w:rPr>
        <w:t xml:space="preserve">critical to winning battleground states. </w:t>
      </w:r>
      <w:r w:rsidRPr="00A4528C">
        <w:t>While</w:t>
      </w:r>
      <w:r>
        <w:t xml:space="preserve"> Republicans support him overwhelmingly, he has the support of just 29 percent of independents and nonaffiliated voters — 18 points behind Joseph R. Biden Jr., his Democratic opponent. Mr. Trump narrowly won independents in 2016, according to exit polls.</w:t>
      </w:r>
    </w:p>
    <w:p w14:paraId="3B0C314F" w14:textId="77777777" w:rsidR="00230D23" w:rsidRDefault="00230D23" w:rsidP="00230D23">
      <w:r w:rsidRPr="00A4528C">
        <w:t xml:space="preserve">Whether Mr. Trump can still expand his support at this point, especially in the battleground states </w:t>
      </w:r>
      <w:r>
        <w:t xml:space="preserve">that are crucial to his Electoral College calculus, is an enormous challenge that the president, to date, has shown little interest in meeting. </w:t>
      </w:r>
      <w:r w:rsidRPr="00A4528C">
        <w:t>Much of the nation has recoiled from</w:t>
      </w:r>
      <w:r>
        <w:t xml:space="preserve"> Mr. Trump’s brash conduct and harsh language in office, and at the same time has moved to the left on health care, civil rights, same-sex </w:t>
      </w:r>
      <w:proofErr w:type="gramStart"/>
      <w:r>
        <w:t>marriage</w:t>
      </w:r>
      <w:proofErr w:type="gramEnd"/>
      <w:r>
        <w:t xml:space="preserve"> and other issues.  </w:t>
      </w:r>
    </w:p>
    <w:p w14:paraId="5DCC77B1" w14:textId="77777777" w:rsidR="00230D23" w:rsidRDefault="00230D23" w:rsidP="00230D23">
      <w:r w:rsidRPr="00A4528C">
        <w:rPr>
          <w:rStyle w:val="StyleUnderline"/>
        </w:rPr>
        <w:t>“He is losing, and if he doesn’t change course, both in terms of the substance of what he is discussing and the way that he approaches the American people, then he will lose</w:t>
      </w:r>
      <w:r>
        <w:t>,” Chris Christie, the former Republican governor of New Jersey and a former close adviser to Mr. Trump, said on Sunday on ABC’s “This Week.”</w:t>
      </w:r>
    </w:p>
    <w:p w14:paraId="0818B2E5" w14:textId="77777777" w:rsidR="00230D23" w:rsidRDefault="00230D23" w:rsidP="00230D23">
      <w:r>
        <w:t xml:space="preserve">The coronavirus pandemic and the nationwide social unrest have all contributed to Mr. Trump’s diminished standing, including among swing voters — </w:t>
      </w:r>
      <w:r w:rsidRPr="00A4528C">
        <w:rPr>
          <w:rStyle w:val="StyleUnderline"/>
        </w:rPr>
        <w:t>only 17 percent of independents strongly approve of Mr. Trump’s job performance</w:t>
      </w:r>
      <w:r>
        <w:t>, the poll shows.</w:t>
      </w:r>
    </w:p>
    <w:p w14:paraId="3693BCC1" w14:textId="77777777" w:rsidR="00230D23" w:rsidRDefault="00230D23" w:rsidP="00230D23">
      <w:r>
        <w:t xml:space="preserve">“It’s not enough to win re-election,” Sara </w:t>
      </w:r>
      <w:proofErr w:type="spellStart"/>
      <w:r>
        <w:t>Fagen</w:t>
      </w:r>
      <w:proofErr w:type="spellEnd"/>
      <w:r>
        <w:t>, who was the White House political director for President George W. Bush, said of tactics focused on turning out the base. “In this environment, it will be difficult to win an election without expanding the number of people who support you.”</w:t>
      </w:r>
    </w:p>
    <w:p w14:paraId="5CBD0F7A" w14:textId="77777777" w:rsidR="00230D23" w:rsidRDefault="00230D23" w:rsidP="00230D23">
      <w:r>
        <w:t xml:space="preserve">Mr. Trump has told advisers and allies that he </w:t>
      </w:r>
      <w:proofErr w:type="gramStart"/>
      <w:r>
        <w:t>has to</w:t>
      </w:r>
      <w:proofErr w:type="gramEnd"/>
      <w:r>
        <w:t xml:space="preserve"> run as himself and that he has defied polling experts before, pointing to 2016. He won the presidency despite losing the popular vote, with narrow wins in three states — Michigan, </w:t>
      </w:r>
      <w:proofErr w:type="gramStart"/>
      <w:r>
        <w:t>Wisconsin</w:t>
      </w:r>
      <w:proofErr w:type="gramEnd"/>
      <w:r>
        <w:t xml:space="preserve"> and Pennsylvania — that gave him an Electoral College victory.</w:t>
      </w:r>
    </w:p>
    <w:p w14:paraId="5C07B394" w14:textId="77777777" w:rsidR="00230D23" w:rsidRDefault="00230D23" w:rsidP="00230D23">
      <w:r>
        <w:lastRenderedPageBreak/>
        <w:t>In that first race he sought to appeal primarily to Republican voters, but his defiant, outsider message, with its emphasis on trade and immigration, drew Americans alienated by Washington, hungry for a change after eight years of Democratic rule and put off by Hillary Clinton, his Democratic opponent.</w:t>
      </w:r>
    </w:p>
    <w:p w14:paraId="2E812310" w14:textId="77777777" w:rsidR="00230D23" w:rsidRDefault="00230D23" w:rsidP="00230D23">
      <w:r>
        <w:t>But Mr. Trump is facing a decidedly different electoral landscape this time around. The Times/Siena poll found 9 percent of registered voters were undecided, and presumably fall into the category of persuadable voters. They, like much of the country, hold unfavorable views of Mr. Trump’s job performance, and particularly his response to the pandemic and to the demonstrations that followed the killing of George Floyd by the Minneapolis police.</w:t>
      </w:r>
    </w:p>
    <w:p w14:paraId="2B2ADEAD" w14:textId="77777777" w:rsidR="00230D23" w:rsidRDefault="00230D23" w:rsidP="00230D23">
      <w:r>
        <w:t>“I’m not a huge Biden fan. I think he’s a career politician and a member of the donor class,” said John-Crichton McCutcheon, 50, from Miami Beach, who voted for Mr. Trump last time and responded to the Times/Siena poll of voters in battleground states. “But with Trump, things have gotten so bad, I’m going to have to go with Biden.”</w:t>
      </w:r>
    </w:p>
    <w:p w14:paraId="26AD5FBA" w14:textId="77777777" w:rsidR="00230D23" w:rsidRDefault="00230D23" w:rsidP="00230D23">
      <w:r>
        <w:t>Donna Saylor, 67, a Democrat and a nurse who lives in Pittston, Pa., voted for President Barack Obama in 2012 and for Mr. Trump in 2016. “Unfortunately,” she said of her support for Mr. Trump. She intends to vote for Mr. Biden in November.</w:t>
      </w:r>
    </w:p>
    <w:p w14:paraId="643E23FB" w14:textId="77777777" w:rsidR="00230D23" w:rsidRDefault="00230D23" w:rsidP="00230D23">
      <w:r>
        <w:t xml:space="preserve">“I’m definitely not happy with Trump,” she said in an interview earlier this month. “Every time he opens his mouth, it causes trouble. He’s not unifying this country as he should </w:t>
      </w:r>
      <w:proofErr w:type="gramStart"/>
      <w:r>
        <w:t>be;</w:t>
      </w:r>
      <w:proofErr w:type="gramEnd"/>
      <w:r>
        <w:t xml:space="preserve"> he’s dividing it.”</w:t>
      </w:r>
    </w:p>
    <w:p w14:paraId="3EF743FA" w14:textId="77777777" w:rsidR="00230D23" w:rsidRDefault="00230D23" w:rsidP="00230D23">
      <w:r>
        <w:t>Mr. Trump has governed and led with a focus on conservatives from the day he was inaugurated with a speech warning of “American carnage.”</w:t>
      </w:r>
    </w:p>
    <w:p w14:paraId="2EF7A7F6" w14:textId="77777777" w:rsidR="00230D23" w:rsidRDefault="00230D23" w:rsidP="00230D23">
      <w:r>
        <w:t>He has followed the promise of his speech with policies that have rallied the right wing to his side: remaking the American judiciary and particularly the Supreme Court, rolling back environmental regulations, cutting taxes and moving the U.S. embassy in Israel to Jerusalem.</w:t>
      </w:r>
    </w:p>
    <w:p w14:paraId="6DF34F8C" w14:textId="77777777" w:rsidR="00230D23" w:rsidRDefault="00230D23" w:rsidP="00230D23">
      <w:r>
        <w:t>Even if he wanted to engage voters beyond his most loyal supporters, he may find he has little latitude to maneuver after defining himself so vividly in public life, particularly in these last months.</w:t>
      </w:r>
    </w:p>
    <w:p w14:paraId="2A3F9D21" w14:textId="77777777" w:rsidR="00230D23" w:rsidRDefault="00230D23" w:rsidP="00230D23">
      <w:r>
        <w:t xml:space="preserve">Mr. Trump and his advisers have disputed polls showing him </w:t>
      </w:r>
      <w:proofErr w:type="gramStart"/>
      <w:r>
        <w:t>struggling, and</w:t>
      </w:r>
      <w:proofErr w:type="gramEnd"/>
      <w:r>
        <w:t xml:space="preserve"> signaled that in the months ahead they would seek to strip away some of Mr. Biden’s support with attacks on, among other things, his age and mental acuity. That could also raise doubts about the former vice president among the remaining undecided voters.</w:t>
      </w:r>
    </w:p>
    <w:p w14:paraId="657BCAC9" w14:textId="77777777" w:rsidR="00230D23" w:rsidRDefault="00230D23" w:rsidP="00230D23">
      <w:r>
        <w:t>And for all their concerns about Mr. Trump’s response to the pandemic and to the demonstrations, these swing voters approve his handling of the economy, suggesting an avenue to victory for Mr. Trump in the fall should economic conditions begin to rebound.</w:t>
      </w:r>
    </w:p>
    <w:p w14:paraId="591F6C04" w14:textId="77777777" w:rsidR="00230D23" w:rsidRDefault="00230D23" w:rsidP="00230D23">
      <w:r>
        <w:t xml:space="preserve">“If I had to vote based on the economy — right now — I’m sorry, but it would be Trump,” said Cheryl </w:t>
      </w:r>
      <w:proofErr w:type="spellStart"/>
      <w:r>
        <w:t>VanValkenburg</w:t>
      </w:r>
      <w:proofErr w:type="spellEnd"/>
      <w:r>
        <w:t>, a factory worker who lives in Watertown, Wisc., a Republican suburb. She said she voted for Mr. Trump in 2016.</w:t>
      </w:r>
    </w:p>
    <w:p w14:paraId="257FBDFB" w14:textId="77777777" w:rsidR="00230D23" w:rsidRDefault="00230D23" w:rsidP="00230D23">
      <w:r>
        <w:t xml:space="preserve">Christina </w:t>
      </w:r>
      <w:proofErr w:type="spellStart"/>
      <w:r>
        <w:t>Stoutenburg</w:t>
      </w:r>
      <w:proofErr w:type="spellEnd"/>
      <w:r>
        <w:t>-Sanchez, 30, who lives in Smiths Creek, Mich., about an hour north of Detroit, said she was unhappy with both Mr. Trump and Mr. Biden. She said she was leaning toward voting for Mr. Biden. “But as much as I don’t like Trump, if he rallied and really pulled it together for our country, I could be persuaded,” she said.</w:t>
      </w:r>
    </w:p>
    <w:p w14:paraId="30A80892" w14:textId="77777777" w:rsidR="00230D23" w:rsidRDefault="00230D23" w:rsidP="00230D23">
      <w:r>
        <w:lastRenderedPageBreak/>
        <w:t>Dan Hazelwood, a Republican strategist, said Mr. Trump had been hurt by his unsteady response to the coronavirus pandemic and to the nationwide demonstrations protesting police brutality and systemic racism. But he believes Mr. Trump could still assemble a bloc of voters who would support him over Mr. Biden.</w:t>
      </w:r>
    </w:p>
    <w:p w14:paraId="395DA055" w14:textId="77777777" w:rsidR="00230D23" w:rsidRDefault="00230D23" w:rsidP="00230D23">
      <w:r>
        <w:t xml:space="preserve">“Right now, </w:t>
      </w:r>
      <w:r w:rsidRPr="00A4528C">
        <w:rPr>
          <w:rStyle w:val="StyleUnderline"/>
        </w:rPr>
        <w:t>Trump’s coalition needs motivation,”</w:t>
      </w:r>
      <w:r>
        <w:t xml:space="preserve"> he said. “</w:t>
      </w:r>
      <w:r w:rsidRPr="00A4528C">
        <w:rPr>
          <w:rStyle w:val="StyleUnderline"/>
        </w:rPr>
        <w:t>The economy and the pandemic have sucked the enthusiasm away. At least 50 percent of America has deep and serious policy concerns with Biden and the Democrats. A ‘choice’ election between two policy directions is the motivation that Trump’s coalition needs, and it is why Biden is trying to be vanilla.</w:t>
      </w:r>
      <w:r>
        <w:t>”</w:t>
      </w:r>
    </w:p>
    <w:p w14:paraId="57DCA7CE" w14:textId="77777777" w:rsidR="00230D23" w:rsidRDefault="00230D23" w:rsidP="00230D23">
      <w:r w:rsidRPr="00A4528C">
        <w:rPr>
          <w:rStyle w:val="StyleUnderline"/>
        </w:rPr>
        <w:t>Swing voters have been the subject of varying interest by presidential campaigns for nearly half a century</w:t>
      </w:r>
      <w:r>
        <w:t>. As the nation grew increasingly polarized, their numbers diminished, and some analysts began to suggest that the era of the swing voter had passed, particularly as Mr. Trump appeared to ignore them.</w:t>
      </w:r>
    </w:p>
    <w:p w14:paraId="471E7C40" w14:textId="77777777" w:rsidR="00230D23" w:rsidRDefault="00230D23" w:rsidP="00230D23">
      <w:pPr>
        <w:pStyle w:val="Heading4"/>
      </w:pPr>
      <w:r>
        <w:t xml:space="preserve">The plan is the olive branch to swing voters that Trump needs to rally momentum </w:t>
      </w:r>
    </w:p>
    <w:p w14:paraId="77918B19" w14:textId="77777777" w:rsidR="00230D23" w:rsidRPr="00BF20BC" w:rsidRDefault="00230D23" w:rsidP="00230D23">
      <w:r w:rsidRPr="00BF20BC">
        <w:rPr>
          <w:rStyle w:val="Style13ptBold"/>
        </w:rPr>
        <w:t xml:space="preserve">Lake 2018 </w:t>
      </w:r>
      <w:r>
        <w:t>- president of Lake Research Partners and one of the Democratic Party's leading political strategists</w:t>
      </w:r>
      <w:r>
        <w:br/>
        <w:t xml:space="preserve">Celinda and Daniel </w:t>
      </w:r>
      <w:proofErr w:type="spellStart"/>
      <w:r>
        <w:t>Gotoff</w:t>
      </w:r>
      <w:proofErr w:type="spellEnd"/>
      <w:r>
        <w:t xml:space="preserve">, "Voters Want Criminal Justice Reform. Are Politicians </w:t>
      </w:r>
      <w:proofErr w:type="gramStart"/>
      <w:r>
        <w:t>Listening?,</w:t>
      </w:r>
      <w:proofErr w:type="gramEnd"/>
      <w:r>
        <w:t>" Nov 13, https://www.themarshallproject.org/2018/11/13/voters-want-criminal-justice-reform-are-politicians-listening</w:t>
      </w:r>
    </w:p>
    <w:p w14:paraId="259234D8" w14:textId="77777777" w:rsidR="00230D23" w:rsidRDefault="00230D23" w:rsidP="00230D23">
      <w:r>
        <w:t>THE RESULTS OF THE 2018 MIDTERMS are decidedly mixed. But while pollsters and pundits work to make sense of exactly what happened</w:t>
      </w:r>
      <w:r w:rsidRPr="004D46FF">
        <w:rPr>
          <w:rStyle w:val="StyleUnderline"/>
        </w:rPr>
        <w:t>, one clear winner has emerged</w:t>
      </w:r>
      <w:r>
        <w:t xml:space="preserve"> since Nov. 6: </w:t>
      </w:r>
      <w:r w:rsidRPr="004D46FF">
        <w:rPr>
          <w:rStyle w:val="StyleUnderline"/>
        </w:rPr>
        <w:t>criminal justice reform.</w:t>
      </w:r>
    </w:p>
    <w:p w14:paraId="7502188F" w14:textId="77777777" w:rsidR="00230D23" w:rsidRDefault="00230D23" w:rsidP="00230D23">
      <w:r>
        <w:t xml:space="preserve">Several </w:t>
      </w:r>
      <w:r w:rsidRPr="004D46FF">
        <w:rPr>
          <w:rStyle w:val="StyleUnderline"/>
        </w:rPr>
        <w:t xml:space="preserve">state ballot measures reforming the criminal justice system passed with flying colors around the country. Floridians restored the right to vote </w:t>
      </w:r>
      <w:r>
        <w:t xml:space="preserve">to people with felony convictions; </w:t>
      </w:r>
      <w:r w:rsidRPr="004D46FF">
        <w:rPr>
          <w:rStyle w:val="StyleUnderline"/>
        </w:rPr>
        <w:t>Louisiana abolished convictions</w:t>
      </w:r>
      <w:r>
        <w:t xml:space="preserve"> based on non-unanimous juries; Washington state tightened up police accountability; and Colorado removed language in the state constitution allowing prison labor without pay.</w:t>
      </w:r>
    </w:p>
    <w:p w14:paraId="6C751AD6" w14:textId="77777777" w:rsidR="00230D23" w:rsidRDefault="00230D23" w:rsidP="00230D23">
      <w:r>
        <w:t>In pre-election research we conducted in Florida, we found overwhelming support for the constitutional amendment to restore the voting rights of Floridians with felony convictions (except for murder and sexual offenses) after they complete all terms of their sentences, including parole or probation. On election night, Amendment 4 won with nearly two-thirds of the vote: 64.5 percent to 35.5 percent, claiming majorities in every region of this swing state. In fact, the breadth of support for Amendment 4 was nearly unanimous, drawing majorities in over 90 percent of the state’s 67 counties.</w:t>
      </w:r>
    </w:p>
    <w:p w14:paraId="63936B5E" w14:textId="77777777" w:rsidR="00230D23" w:rsidRDefault="00230D23" w:rsidP="00230D23">
      <w:r w:rsidRPr="004D46FF">
        <w:rPr>
          <w:rStyle w:val="StyleUnderline"/>
        </w:rPr>
        <w:t>The voters are ahead of politicians when it comes to criminal justice reform</w:t>
      </w:r>
      <w:r>
        <w:t xml:space="preserve">. Recent </w:t>
      </w:r>
      <w:r w:rsidRPr="004D46FF">
        <w:rPr>
          <w:rStyle w:val="StyleUnderline"/>
        </w:rPr>
        <w:t>research we conducted for the Pretrial Justice Institute found that solid majorities of voters support major reform of the criminal justice system</w:t>
      </w:r>
      <w:r>
        <w:t xml:space="preserve"> in the United States (57 percent), including nearly one-in-five voters (19 percent) who support a complete overhaul of the system. </w:t>
      </w:r>
      <w:r w:rsidRPr="004D46FF">
        <w:rPr>
          <w:rStyle w:val="StyleUnderline"/>
        </w:rPr>
        <w:t>This sentiment crosses partisan lines, too, with majorities of Democrats</w:t>
      </w:r>
      <w:r>
        <w:t xml:space="preserve"> (</w:t>
      </w:r>
      <w:r w:rsidRPr="004D46FF">
        <w:rPr>
          <w:rStyle w:val="StyleUnderline"/>
        </w:rPr>
        <w:t>64 percent) and independents (58 percent) and nearly half of all Republicans (48 percent) backing the call for major reform of the criminal justice system</w:t>
      </w:r>
      <w:r>
        <w:t>.</w:t>
      </w:r>
    </w:p>
    <w:p w14:paraId="298AD715" w14:textId="77777777" w:rsidR="00230D23" w:rsidRDefault="00230D23" w:rsidP="00230D23">
      <w:r>
        <w:t xml:space="preserve">Even as far back as 2013, when the public conversation over these matters was still evolving, fully 53 percent of all voters were aware that incarceration rates had increased in the last three decades, while just 8 percent believed they had gone down. And, by a two-to-one margin, voters believed that our </w:t>
      </w:r>
      <w:r>
        <w:lastRenderedPageBreak/>
        <w:t>country relies too much on incarcerating people (63 percent to 31 percent who disagreed), including majorities of every subgroup in the data who share this belief.</w:t>
      </w:r>
    </w:p>
    <w:p w14:paraId="4E6A039D" w14:textId="77777777" w:rsidR="00230D23" w:rsidRPr="004D46FF" w:rsidRDefault="00230D23" w:rsidP="00230D23">
      <w:pPr>
        <w:rPr>
          <w:rStyle w:val="StyleUnderline"/>
        </w:rPr>
      </w:pPr>
      <w:r>
        <w:t xml:space="preserve">Voters also reject the “War on Drugs.” A solid majority of Americans supports marijuana legalization, and in the absence of federal action, states have been taking steps to legalize marijuana and decriminalize opioid use. In Michigan, voters just approved an initiative legalizing recreational use and possession of marijuana, while voters in states as red as Oklahoma, Missouri and Utah approved medicinal marijuana initiatives. </w:t>
      </w:r>
      <w:r w:rsidRPr="004D46FF">
        <w:rPr>
          <w:rStyle w:val="StyleUnderline"/>
        </w:rPr>
        <w:t>This follows on successful legalization efforts in nine other states and medical marijuana laws in more than a dozen others.</w:t>
      </w:r>
    </w:p>
    <w:p w14:paraId="541986B6" w14:textId="77777777" w:rsidR="00230D23" w:rsidRDefault="00230D23" w:rsidP="00230D23">
      <w:r>
        <w:t>There is so much more to do. While Amendment 4 is indeed a progressive victory, even this reform is modest in scope, excluding entire classes of citizens who have served their time from having their voting rights restored, except by the governor and cabinet on a case by case basis. We ought to be going much further.</w:t>
      </w:r>
    </w:p>
    <w:p w14:paraId="7251C470" w14:textId="77777777" w:rsidR="00230D23" w:rsidRDefault="00230D23" w:rsidP="00230D23">
      <w:r>
        <w:t xml:space="preserve">Politicians ignore the pressing need for criminal justice reform at their own peril. </w:t>
      </w:r>
      <w:r w:rsidRPr="004D46FF">
        <w:rPr>
          <w:rStyle w:val="StyleUnderline"/>
        </w:rPr>
        <w:t xml:space="preserve">If they </w:t>
      </w:r>
      <w:proofErr w:type="gramStart"/>
      <w:r w:rsidRPr="004D46FF">
        <w:rPr>
          <w:rStyle w:val="StyleUnderline"/>
        </w:rPr>
        <w:t>aren’t</w:t>
      </w:r>
      <w:proofErr w:type="gramEnd"/>
      <w:r w:rsidRPr="004D46FF">
        <w:rPr>
          <w:rStyle w:val="StyleUnderline"/>
        </w:rPr>
        <w:t xml:space="preserve"> motivated by a personal sense of morality, or at least by the desire to conserve government funds, then the public’s clear desire for reform ought to catalyze their action</w:t>
      </w:r>
      <w:r>
        <w:t>. Change is coming and politicians of both parties can help lead the way—on a path trail blazed by voters.</w:t>
      </w:r>
    </w:p>
    <w:p w14:paraId="3AF99B33" w14:textId="77777777" w:rsidR="00230D23" w:rsidRDefault="00230D23" w:rsidP="00230D23">
      <w:pPr>
        <w:pStyle w:val="Heading4"/>
      </w:pPr>
      <w:r>
        <w:t xml:space="preserve">Impact – </w:t>
      </w:r>
    </w:p>
    <w:p w14:paraId="074A68E8" w14:textId="77777777" w:rsidR="00230D23" w:rsidRPr="00230D23" w:rsidRDefault="00230D23" w:rsidP="00230D23"/>
    <w:p w14:paraId="2CD33CC3" w14:textId="6F52BB68" w:rsidR="009B23C5" w:rsidRDefault="009B23C5" w:rsidP="009B23C5">
      <w:pPr>
        <w:pStyle w:val="Heading2"/>
      </w:pPr>
      <w:r>
        <w:lastRenderedPageBreak/>
        <w:t>Uniqueness</w:t>
      </w:r>
      <w:r w:rsidR="00230D23">
        <w:t xml:space="preserve"> </w:t>
      </w:r>
    </w:p>
    <w:p w14:paraId="1BD3782E" w14:textId="77777777" w:rsidR="001B457E" w:rsidRPr="008C5BF5" w:rsidRDefault="001B457E" w:rsidP="001B457E">
      <w:pPr>
        <w:pStyle w:val="Heading3"/>
      </w:pPr>
      <w:r>
        <w:lastRenderedPageBreak/>
        <w:t>1NC/2NC - UQ</w:t>
      </w:r>
    </w:p>
    <w:p w14:paraId="1AB634FC" w14:textId="77777777" w:rsidR="001B457E" w:rsidRDefault="001B457E" w:rsidP="001B457E">
      <w:pPr>
        <w:pStyle w:val="Heading4"/>
      </w:pPr>
      <w:r>
        <w:t>Biden has been securing the support of white voters that support criminal justice reform</w:t>
      </w:r>
    </w:p>
    <w:p w14:paraId="5B1B6AD5" w14:textId="77777777" w:rsidR="001B457E" w:rsidRDefault="001B457E" w:rsidP="001B457E">
      <w:r>
        <w:t>**the “six states” refers to Michigan, Florida, Arizona, Pennsylvania, Wisconsin, and North Carolina**</w:t>
      </w:r>
    </w:p>
    <w:p w14:paraId="45DE4B90" w14:textId="77777777" w:rsidR="001B457E" w:rsidRPr="00001F71" w:rsidRDefault="001B457E" w:rsidP="001B457E">
      <w:r w:rsidRPr="008C5BF5">
        <w:rPr>
          <w:rStyle w:val="Style13ptBold"/>
        </w:rPr>
        <w:t>Cohn 6/25</w:t>
      </w:r>
      <w:r>
        <w:t xml:space="preserve"> By Nate Cohn June 25, 2020 </w:t>
      </w:r>
      <w:r w:rsidRPr="00001F71">
        <w:t xml:space="preserve">Nate Cohn is a domestic correspondent for The Upshot. He covers elections, </w:t>
      </w:r>
      <w:proofErr w:type="gramStart"/>
      <w:r w:rsidRPr="00001F71">
        <w:t>polling</w:t>
      </w:r>
      <w:proofErr w:type="gramEnd"/>
      <w:r w:rsidRPr="00001F71">
        <w:t xml:space="preserve"> and demographics.</w:t>
      </w:r>
      <w:r>
        <w:t xml:space="preserve"> “In Poll, Trump Falls Far Behind Biden in Six Key Battleground States. Dwindling white support for the president leads to a deficit of at least six points in each state.”</w:t>
      </w:r>
      <w:r w:rsidRPr="008C5BF5">
        <w:t xml:space="preserve"> </w:t>
      </w:r>
      <w:hyperlink r:id="rId6" w:history="1">
        <w:r w:rsidRPr="00CF408C">
          <w:rPr>
            <w:rStyle w:val="Hyperlink"/>
          </w:rPr>
          <w:t>https://www.nytimes.com/2020/06/25/upshot/poll-2020-biden-battlegrounds.html</w:t>
        </w:r>
      </w:hyperlink>
      <w:r>
        <w:t xml:space="preserve"> //</w:t>
      </w:r>
      <w:proofErr w:type="spellStart"/>
      <w:r>
        <w:t>AWhite</w:t>
      </w:r>
      <w:proofErr w:type="spellEnd"/>
    </w:p>
    <w:p w14:paraId="7C05B983" w14:textId="77777777" w:rsidR="001B457E" w:rsidRPr="008C5BF5" w:rsidRDefault="001B457E" w:rsidP="001B457E">
      <w:pPr>
        <w:rPr>
          <w:rStyle w:val="StyleUnderline"/>
        </w:rPr>
      </w:pPr>
      <w:r w:rsidRPr="008C5BF5">
        <w:rPr>
          <w:rStyle w:val="StyleUnderline"/>
        </w:rPr>
        <w:t xml:space="preserve">Mr. </w:t>
      </w:r>
      <w:r w:rsidRPr="007B3C76">
        <w:rPr>
          <w:rStyle w:val="StyleUnderline"/>
        </w:rPr>
        <w:t>Trump’s edge among white voters has dwindled</w:t>
      </w:r>
      <w:r w:rsidRPr="008C5BF5">
        <w:rPr>
          <w:rStyle w:val="StyleUnderline"/>
        </w:rPr>
        <w:t xml:space="preserve"> despite national attention to the kind of racial issues that many analysts believed propelled his strength among white voters in the first place. </w:t>
      </w:r>
      <w:r w:rsidRPr="007B3C76">
        <w:rPr>
          <w:rStyle w:val="StyleUnderline"/>
        </w:rPr>
        <w:t>If attitudes about race were vital to</w:t>
      </w:r>
      <w:r w:rsidRPr="008C5BF5">
        <w:rPr>
          <w:rStyle w:val="StyleUnderline"/>
        </w:rPr>
        <w:t xml:space="preserve"> Mr. </w:t>
      </w:r>
      <w:r w:rsidRPr="007B3C76">
        <w:rPr>
          <w:rStyle w:val="StyleUnderline"/>
        </w:rPr>
        <w:t>Trump’s appeal with white voters</w:t>
      </w:r>
      <w:r w:rsidRPr="008C5BF5">
        <w:rPr>
          <w:rStyle w:val="StyleUnderline"/>
        </w:rPr>
        <w:t xml:space="preserve">, </w:t>
      </w:r>
      <w:r w:rsidRPr="007B3C76">
        <w:rPr>
          <w:rStyle w:val="StyleUnderline"/>
        </w:rPr>
        <w:t>then a foundation</w:t>
      </w:r>
      <w:r w:rsidRPr="008C5BF5">
        <w:rPr>
          <w:rStyle w:val="StyleUnderline"/>
        </w:rPr>
        <w:t xml:space="preserve"> of his strength </w:t>
      </w:r>
      <w:r w:rsidRPr="007B3C76">
        <w:rPr>
          <w:rStyle w:val="StyleUnderline"/>
        </w:rPr>
        <w:t>has been</w:t>
      </w:r>
      <w:r w:rsidRPr="008C5BF5">
        <w:rPr>
          <w:rStyle w:val="StyleUnderline"/>
        </w:rPr>
        <w:t xml:space="preserve"> badly </w:t>
      </w:r>
      <w:r w:rsidRPr="007B3C76">
        <w:rPr>
          <w:rStyle w:val="StyleUnderline"/>
        </w:rPr>
        <w:t>shaken</w:t>
      </w:r>
      <w:r w:rsidRPr="008C5BF5">
        <w:rPr>
          <w:rStyle w:val="StyleUnderline"/>
        </w:rPr>
        <w:t>.</w:t>
      </w:r>
    </w:p>
    <w:p w14:paraId="02AACD81" w14:textId="77777777" w:rsidR="001B457E" w:rsidRPr="008C5BF5" w:rsidRDefault="001B457E" w:rsidP="001B457E">
      <w:pPr>
        <w:rPr>
          <w:rStyle w:val="StyleUnderline"/>
        </w:rPr>
      </w:pPr>
      <w:r w:rsidRPr="008C5BF5">
        <w:rPr>
          <w:sz w:val="16"/>
        </w:rPr>
        <w:t xml:space="preserve">National polls suggest that </w:t>
      </w:r>
      <w:r w:rsidRPr="008C5BF5">
        <w:rPr>
          <w:rStyle w:val="StyleUnderline"/>
        </w:rPr>
        <w:t>the Black Lives Matter movement has become significantly more popular since the 2016 election</w:t>
      </w:r>
      <w:r w:rsidRPr="008C5BF5">
        <w:rPr>
          <w:sz w:val="16"/>
        </w:rPr>
        <w:t xml:space="preserve">. The Times/Siena polls find that </w:t>
      </w:r>
      <w:r w:rsidRPr="007B3C76">
        <w:rPr>
          <w:rStyle w:val="StyleUnderline"/>
        </w:rPr>
        <w:t>white voters in the battleground</w:t>
      </w:r>
      <w:r w:rsidRPr="008C5BF5">
        <w:rPr>
          <w:rStyle w:val="StyleUnderline"/>
        </w:rPr>
        <w:t xml:space="preserve"> states </w:t>
      </w:r>
      <w:r w:rsidRPr="007B3C76">
        <w:rPr>
          <w:rStyle w:val="StyleUnderline"/>
        </w:rPr>
        <w:t>support the recent protests and agree with</w:t>
      </w:r>
      <w:r w:rsidRPr="008C5BF5">
        <w:rPr>
          <w:rStyle w:val="StyleUnderline"/>
        </w:rPr>
        <w:t xml:space="preserve"> the movement’s major </w:t>
      </w:r>
      <w:r w:rsidRPr="007B3C76">
        <w:rPr>
          <w:rStyle w:val="StyleUnderline"/>
        </w:rPr>
        <w:t>complaints about</w:t>
      </w:r>
      <w:r w:rsidRPr="008C5BF5">
        <w:rPr>
          <w:rStyle w:val="StyleUnderline"/>
        </w:rPr>
        <w:t xml:space="preserve"> the </w:t>
      </w:r>
      <w:r w:rsidRPr="007B3C76">
        <w:rPr>
          <w:rStyle w:val="StyleUnderline"/>
        </w:rPr>
        <w:t>criminal justice</w:t>
      </w:r>
      <w:r w:rsidRPr="008C5BF5">
        <w:rPr>
          <w:rStyle w:val="StyleUnderline"/>
        </w:rPr>
        <w:t xml:space="preserve"> system, including that the death of Mr. Floyd is part of a broader pattern of excessive police violence, and that the criminal justice system is biased against African-Americans. They disapprove of how the president is handling both the recent protests and race relations more generally.</w:t>
      </w:r>
    </w:p>
    <w:p w14:paraId="6D9A8B87" w14:textId="77777777" w:rsidR="001B457E" w:rsidRPr="008C5BF5" w:rsidRDefault="001B457E" w:rsidP="001B457E">
      <w:pPr>
        <w:rPr>
          <w:rStyle w:val="StyleUnderline"/>
          <w:sz w:val="16"/>
          <w:szCs w:val="16"/>
          <w:u w:val="none"/>
        </w:rPr>
      </w:pPr>
      <w:r w:rsidRPr="008C5BF5">
        <w:rPr>
          <w:rStyle w:val="StyleUnderline"/>
          <w:sz w:val="16"/>
          <w:szCs w:val="16"/>
          <w:u w:val="none"/>
        </w:rPr>
        <w:t>Mr. Biden’s gains among white voters have been largest among the young and college-educated white voters likeliest to back the protesters’ views on racial issues.</w:t>
      </w:r>
    </w:p>
    <w:p w14:paraId="5CE7A6B1" w14:textId="77777777" w:rsidR="001B457E" w:rsidRPr="008C5BF5" w:rsidRDefault="001B457E" w:rsidP="001B457E">
      <w:pPr>
        <w:rPr>
          <w:u w:val="single"/>
        </w:rPr>
      </w:pPr>
      <w:proofErr w:type="gramStart"/>
      <w:r w:rsidRPr="008C5BF5">
        <w:rPr>
          <w:rStyle w:val="StyleUnderline"/>
        </w:rPr>
        <w:t>Over all</w:t>
      </w:r>
      <w:proofErr w:type="gramEnd"/>
      <w:r w:rsidRPr="008C5BF5">
        <w:rPr>
          <w:rStyle w:val="StyleUnderline"/>
        </w:rPr>
        <w:t xml:space="preserve"> </w:t>
      </w:r>
      <w:r w:rsidRPr="007B3C76">
        <w:rPr>
          <w:rStyle w:val="StyleUnderline"/>
        </w:rPr>
        <w:t>in the six states</w:t>
      </w:r>
      <w:r w:rsidRPr="008C5BF5">
        <w:rPr>
          <w:rStyle w:val="StyleUnderline"/>
        </w:rPr>
        <w:t xml:space="preserve">, Mr. </w:t>
      </w:r>
      <w:r w:rsidRPr="007B3C76">
        <w:rPr>
          <w:rStyle w:val="StyleUnderline"/>
        </w:rPr>
        <w:t>Biden holds a 55-34 lead among white voters with</w:t>
      </w:r>
      <w:r w:rsidRPr="008C5BF5">
        <w:rPr>
          <w:rStyle w:val="StyleUnderline"/>
        </w:rPr>
        <w:t xml:space="preserve"> at least </w:t>
      </w:r>
      <w:r w:rsidRPr="007B3C76">
        <w:rPr>
          <w:rStyle w:val="StyleUnderline"/>
        </w:rPr>
        <w:t>a</w:t>
      </w:r>
      <w:r w:rsidRPr="008C5BF5">
        <w:rPr>
          <w:rStyle w:val="StyleUnderline"/>
        </w:rPr>
        <w:t xml:space="preserve"> four-year </w:t>
      </w:r>
      <w:r w:rsidRPr="007B3C76">
        <w:rPr>
          <w:rStyle w:val="StyleUnderline"/>
        </w:rPr>
        <w:t>college degree</w:t>
      </w:r>
      <w:r w:rsidRPr="008C5BF5">
        <w:rPr>
          <w:rStyle w:val="StyleUnderline"/>
        </w:rPr>
        <w:t xml:space="preserve">, </w:t>
      </w:r>
      <w:r w:rsidRPr="007B3C76">
        <w:rPr>
          <w:rStyle w:val="StyleUnderline"/>
        </w:rPr>
        <w:t>an 11-point gain from October</w:t>
      </w:r>
      <w:r w:rsidRPr="008C5BF5">
        <w:rPr>
          <w:rStyle w:val="StyleUnderline"/>
        </w:rPr>
        <w:t xml:space="preserve">. </w:t>
      </w:r>
      <w:r w:rsidRPr="007B3C76">
        <w:rPr>
          <w:rStyle w:val="StyleUnderline"/>
        </w:rPr>
        <w:t>White voters under</w:t>
      </w:r>
      <w:r w:rsidRPr="008C5BF5">
        <w:rPr>
          <w:rStyle w:val="StyleUnderline"/>
        </w:rPr>
        <w:t xml:space="preserve"> age </w:t>
      </w:r>
      <w:r w:rsidRPr="007B3C76">
        <w:rPr>
          <w:rStyle w:val="StyleUnderline"/>
        </w:rPr>
        <w:t>35</w:t>
      </w:r>
      <w:r w:rsidRPr="008C5BF5">
        <w:rPr>
          <w:rStyle w:val="StyleUnderline"/>
        </w:rPr>
        <w:t xml:space="preserve"> now </w:t>
      </w:r>
      <w:r w:rsidRPr="007B3C76">
        <w:rPr>
          <w:rStyle w:val="StyleUnderline"/>
        </w:rPr>
        <w:t>back</w:t>
      </w:r>
      <w:r w:rsidRPr="008C5BF5">
        <w:rPr>
          <w:rStyle w:val="StyleUnderline"/>
        </w:rPr>
        <w:t xml:space="preserve"> Mr. </w:t>
      </w:r>
      <w:r w:rsidRPr="007B3C76">
        <w:rPr>
          <w:rStyle w:val="StyleUnderline"/>
        </w:rPr>
        <w:t>Biden by a margin of 50</w:t>
      </w:r>
      <w:r w:rsidRPr="008C5BF5">
        <w:rPr>
          <w:rStyle w:val="StyleUnderline"/>
        </w:rPr>
        <w:t xml:space="preserve"> percent </w:t>
      </w:r>
      <w:r w:rsidRPr="007B3C76">
        <w:rPr>
          <w:rStyle w:val="StyleUnderline"/>
        </w:rPr>
        <w:t>to 31 percent</w:t>
      </w:r>
      <w:r w:rsidRPr="008C5BF5">
        <w:rPr>
          <w:rStyle w:val="StyleUnderline"/>
        </w:rPr>
        <w:t xml:space="preserve">, </w:t>
      </w:r>
      <w:r w:rsidRPr="007B3C76">
        <w:rPr>
          <w:rStyle w:val="StyleUnderline"/>
        </w:rPr>
        <w:t>up from a</w:t>
      </w:r>
      <w:r w:rsidRPr="008C5BF5">
        <w:rPr>
          <w:rStyle w:val="StyleUnderline"/>
        </w:rPr>
        <w:t>n all-but-</w:t>
      </w:r>
      <w:r w:rsidRPr="007B3C76">
        <w:rPr>
          <w:rStyle w:val="StyleUnderline"/>
        </w:rPr>
        <w:t>tied race in October</w:t>
      </w:r>
      <w:r w:rsidRPr="008C5BF5">
        <w:rPr>
          <w:rStyle w:val="StyleUnderline"/>
        </w:rPr>
        <w:t>.</w:t>
      </w:r>
    </w:p>
    <w:p w14:paraId="59CD1C36" w14:textId="1C60D52A" w:rsidR="00230D23" w:rsidRDefault="00230D23" w:rsidP="00230D23">
      <w:pPr>
        <w:pStyle w:val="Heading3"/>
      </w:pPr>
      <w:r>
        <w:lastRenderedPageBreak/>
        <w:t>AT Biden Win Inevitable</w:t>
      </w:r>
    </w:p>
    <w:p w14:paraId="2CC028C6" w14:textId="77777777" w:rsidR="00230D23" w:rsidRDefault="00230D23" w:rsidP="00230D23">
      <w:pPr>
        <w:pStyle w:val="Heading4"/>
      </w:pPr>
      <w:r>
        <w:t>Even if Biden is locked in, the only way to secure a stable transition is through a massive win</w:t>
      </w:r>
    </w:p>
    <w:p w14:paraId="62E8EFA5" w14:textId="77777777" w:rsidR="00230D23" w:rsidRPr="00AD71AA" w:rsidRDefault="00230D23" w:rsidP="00230D23">
      <w:r w:rsidRPr="00AD71AA">
        <w:rPr>
          <w:rStyle w:val="Style13ptBold"/>
        </w:rPr>
        <w:t>Kilgore 6/12</w:t>
      </w:r>
      <w:r>
        <w:t xml:space="preserve"> - Ed, "Why Biden Needs to Win Big," https://nymag.com/intelligencer/2020/06/why-biden-needs-a-big-popular-vote-lead-over-trump.html</w:t>
      </w:r>
    </w:p>
    <w:p w14:paraId="1D3E843B" w14:textId="77777777" w:rsidR="00230D23" w:rsidRDefault="00230D23" w:rsidP="00230D23">
      <w:r>
        <w:t xml:space="preserve">At a time when Joe Biden is enjoying comfortable leads in both national and battleground-state polls, </w:t>
      </w:r>
      <w:r w:rsidRPr="004C1445">
        <w:rPr>
          <w:rStyle w:val="StyleUnderline"/>
        </w:rPr>
        <w:t>it’s a good time for us all to remember the most fundamental lesson of what happened four years ago:</w:t>
      </w:r>
      <w:r>
        <w:t xml:space="preserve"> Hillary Clinton lost the presidential election while winning the national popular vote by 2.1 percent, or more than 2.8 million votes. </w:t>
      </w:r>
      <w:r w:rsidRPr="004C1445">
        <w:rPr>
          <w:rStyle w:val="StyleUnderline"/>
        </w:rPr>
        <w:t>The current Republican skew in the composition of the Electoral College</w:t>
      </w:r>
      <w:r>
        <w:t xml:space="preserve"> (or if you prefer, the “wastage” of “excess” Democratic votes in noncompetitive states like California) has not gone away, as David Wasserman noted last year:</w:t>
      </w:r>
    </w:p>
    <w:p w14:paraId="02638582" w14:textId="77777777" w:rsidR="00230D23" w:rsidRDefault="00230D23" w:rsidP="00230D23">
      <w:r w:rsidRPr="004C1445">
        <w:rPr>
          <w:rStyle w:val="StyleUnderline"/>
        </w:rPr>
        <w:t xml:space="preserve">The ultimate nightmare scenario for Democrats might look something like this: Trump loses the popular vote by more than 5 million ballots, and the Democratic nominee converts Michigan and Pennsylvania back to blue. But Trump wins re-election by two Electoral votes by barely hanging onto Arizona, Florida, North Carolina, </w:t>
      </w:r>
      <w:proofErr w:type="gramStart"/>
      <w:r w:rsidRPr="004C1445">
        <w:rPr>
          <w:rStyle w:val="StyleUnderline"/>
        </w:rPr>
        <w:t>Wisconsin</w:t>
      </w:r>
      <w:proofErr w:type="gramEnd"/>
      <w:r w:rsidRPr="004C1445">
        <w:rPr>
          <w:rStyle w:val="StyleUnderline"/>
        </w:rPr>
        <w:t xml:space="preserve"> and Maine’s 2nd Congressional District</w:t>
      </w:r>
      <w:r>
        <w:t>.</w:t>
      </w:r>
    </w:p>
    <w:p w14:paraId="3F0576F0" w14:textId="77777777" w:rsidR="00230D23" w:rsidRDefault="00230D23" w:rsidP="00230D23">
      <w:r>
        <w:t xml:space="preserve">With that possibility in mind, </w:t>
      </w:r>
      <w:proofErr w:type="gramStart"/>
      <w:r w:rsidRPr="004C1445">
        <w:rPr>
          <w:rStyle w:val="StyleUnderline"/>
        </w:rPr>
        <w:t>it’s</w:t>
      </w:r>
      <w:proofErr w:type="gramEnd"/>
      <w:r w:rsidRPr="004C1445">
        <w:rPr>
          <w:rStyle w:val="StyleUnderline"/>
        </w:rPr>
        <w:t xml:space="preserve"> useful to look at the analysis of recent battleground-state poll</w:t>
      </w:r>
      <w:r>
        <w:t xml:space="preserve">s (taken in Arizona, Florida, Georgia, Michigan, North Carolina, Pennsylvania, Texas, and Wisconsin) conducted by Geoffrey </w:t>
      </w:r>
      <w:proofErr w:type="spellStart"/>
      <w:r>
        <w:t>Skelley</w:t>
      </w:r>
      <w:proofErr w:type="spellEnd"/>
      <w:r>
        <w:t xml:space="preserve"> for FiveThirtyEight. According to the data </w:t>
      </w:r>
      <w:proofErr w:type="spellStart"/>
      <w:r>
        <w:t>Skelley</w:t>
      </w:r>
      <w:proofErr w:type="spellEnd"/>
      <w:r>
        <w:t xml:space="preserve"> assembles, Biden leads in six of them (all but Georgia and Texas). But </w:t>
      </w:r>
      <w:proofErr w:type="gramStart"/>
      <w:r>
        <w:t>here’s</w:t>
      </w:r>
      <w:proofErr w:type="gramEnd"/>
      <w:r>
        <w:t xml:space="preserve"> the thing: In just one of them does Biden’s lead match his national polling lead.</w:t>
      </w:r>
    </w:p>
    <w:p w14:paraId="4FB09D32" w14:textId="77777777" w:rsidR="00230D23" w:rsidRDefault="00230D23" w:rsidP="00230D23">
      <w:r>
        <w:t xml:space="preserve">There are two big takeaways here. One, Biden is in an enviable position in many of these battleground states. However, the second takeaway — which is the caveat we mentioned earlier — is that </w:t>
      </w:r>
      <w:proofErr w:type="gramStart"/>
      <w:r>
        <w:t>all of</w:t>
      </w:r>
      <w:proofErr w:type="gramEnd"/>
      <w:r>
        <w:t xml:space="preserve"> these battleground states save Michigan are more Republican-leaning than the national average. </w:t>
      </w:r>
      <w:r w:rsidRPr="004C1445">
        <w:rPr>
          <w:rStyle w:val="StyleUnderline"/>
        </w:rPr>
        <w:t xml:space="preserve">In other words, most of the states that will decide the presidential election are to the right of the </w:t>
      </w:r>
      <w:proofErr w:type="gramStart"/>
      <w:r w:rsidRPr="004C1445">
        <w:rPr>
          <w:rStyle w:val="StyleUnderline"/>
        </w:rPr>
        <w:t>country as a whole, and</w:t>
      </w:r>
      <w:proofErr w:type="gramEnd"/>
      <w:r w:rsidRPr="004C1445">
        <w:rPr>
          <w:rStyle w:val="StyleUnderline"/>
        </w:rPr>
        <w:t xml:space="preserve"> that speaks to Trump’s advantage in the Electoral College</w:t>
      </w:r>
      <w:r>
        <w:t>.</w:t>
      </w:r>
    </w:p>
    <w:p w14:paraId="458B66FF" w14:textId="77777777" w:rsidR="00230D23" w:rsidRDefault="00230D23" w:rsidP="00230D23">
      <w:r>
        <w:t xml:space="preserve">And that means </w:t>
      </w:r>
      <w:r w:rsidRPr="004C1445">
        <w:rPr>
          <w:rStyle w:val="StyleUnderline"/>
        </w:rPr>
        <w:t xml:space="preserve">Democrats </w:t>
      </w:r>
      <w:proofErr w:type="gramStart"/>
      <w:r w:rsidRPr="004C1445">
        <w:rPr>
          <w:rStyle w:val="StyleUnderline"/>
        </w:rPr>
        <w:t>shouldn’t</w:t>
      </w:r>
      <w:proofErr w:type="gramEnd"/>
      <w:r w:rsidRPr="004C1445">
        <w:rPr>
          <w:rStyle w:val="StyleUnderline"/>
        </w:rPr>
        <w:t xml:space="preserve"> get at all complacent about Biden’s national polling lead:</w:t>
      </w:r>
    </w:p>
    <w:p w14:paraId="0FFB2AB1" w14:textId="77777777" w:rsidR="00230D23" w:rsidRDefault="00230D23" w:rsidP="00230D23">
      <w:r w:rsidRPr="004C1445">
        <w:rPr>
          <w:rStyle w:val="StyleUnderline"/>
        </w:rPr>
        <w:t>Should Biden continue to hold a sizable lead, the chances of an Electoral College-popular vote split will probably be low. But if the polls get closer, the odds will increase because the eventual tipping point state is almost certainly among these eight states</w:t>
      </w:r>
      <w:r>
        <w:t xml:space="preserve">. But as it stands now, if Trump carries Arizona along with every state that’s more </w:t>
      </w:r>
      <w:proofErr w:type="gramStart"/>
      <w:r>
        <w:t>Republican-leaning</w:t>
      </w:r>
      <w:proofErr w:type="gramEnd"/>
      <w:r>
        <w:t xml:space="preserve"> in those recent polls, he would almost certainly win the presidency.</w:t>
      </w:r>
    </w:p>
    <w:p w14:paraId="31A18AEA" w14:textId="77777777" w:rsidR="00230D23" w:rsidRDefault="00230D23" w:rsidP="00230D23">
      <w:r>
        <w:t xml:space="preserve">The other reason </w:t>
      </w:r>
      <w:r w:rsidRPr="004C1445">
        <w:rPr>
          <w:rStyle w:val="StyleUnderline"/>
        </w:rPr>
        <w:t>Biden needs a big national popular vote win is that he really needs a Democratic Senate to accomplish anything legislatively as president, and to the modest but very real extent he may have coattails, it could be crucial in close Senate races</w:t>
      </w:r>
      <w:r>
        <w:t>. That obviously matters in battleground states with Senate races, like Arizona, Georgia (two races), Maine, Michigan, New Hampshire, North Carolina, and Texas. But it could matter even more in red states where a narrower-than-2016 presidential loss could be the key to a Democratic Senate win, such as Iowa, Kansas, Montana, and perhaps even Kentucky and Alabama.</w:t>
      </w:r>
    </w:p>
    <w:p w14:paraId="1D5AF8D8" w14:textId="77777777" w:rsidR="00230D23" w:rsidRDefault="00230D23" w:rsidP="00230D23">
      <w:r>
        <w:lastRenderedPageBreak/>
        <w:t>One advantage Biden has over Hillary Clinton in managing a polling lead is that Democrats are almost certainly going to refuse to be overconfident this time around. Uncle Joe may have to be up by 20 points before they relax for a moment. But in any event, he needs to go big or go home.</w:t>
      </w:r>
    </w:p>
    <w:p w14:paraId="46093509" w14:textId="77777777" w:rsidR="00230D23" w:rsidRDefault="00230D23" w:rsidP="00230D23">
      <w:pPr>
        <w:pStyle w:val="Heading4"/>
      </w:pPr>
      <w:r>
        <w:t xml:space="preserve">That turns the </w:t>
      </w:r>
      <w:proofErr w:type="spellStart"/>
      <w:r>
        <w:t>aff</w:t>
      </w:r>
      <w:proofErr w:type="spellEnd"/>
      <w:r>
        <w:t xml:space="preserve"> </w:t>
      </w:r>
    </w:p>
    <w:p w14:paraId="6A446772" w14:textId="77777777" w:rsidR="00230D23" w:rsidRPr="002B3B4A" w:rsidRDefault="00230D23" w:rsidP="00230D23">
      <w:proofErr w:type="spellStart"/>
      <w:r w:rsidRPr="002B3B4A">
        <w:rPr>
          <w:rStyle w:val="Style13ptBold"/>
        </w:rPr>
        <w:t>Flavelle</w:t>
      </w:r>
      <w:proofErr w:type="spellEnd"/>
      <w:r w:rsidRPr="002B3B4A">
        <w:rPr>
          <w:rStyle w:val="Style13ptBold"/>
        </w:rPr>
        <w:t xml:space="preserve"> 6/29</w:t>
      </w:r>
      <w:r>
        <w:t xml:space="preserve"> - Christopher, "Democrats Detail a Climate Agenda Tying Environment to Racial Justice," nytimes.com/2020/06/29/climate/house-democrats-climate-plan.html</w:t>
      </w:r>
    </w:p>
    <w:p w14:paraId="5D415DB3" w14:textId="77777777" w:rsidR="00230D23" w:rsidRDefault="00230D23" w:rsidP="00230D23">
      <w:r w:rsidRPr="002B3B4A">
        <w:rPr>
          <w:rStyle w:val="StyleUnderline"/>
        </w:rPr>
        <w:t>Democrats i</w:t>
      </w:r>
      <w:r>
        <w:t xml:space="preserve">n Congress </w:t>
      </w:r>
      <w:r w:rsidRPr="002B3B4A">
        <w:rPr>
          <w:rStyle w:val="StyleUnderline"/>
        </w:rPr>
        <w:t>are expected to make public on Tuesday a broad list of proposals on climate change</w:t>
      </w:r>
      <w:r>
        <w:t xml:space="preserve">, laying out in detail what could become the starting point for their climate agenda </w:t>
      </w:r>
      <w:r w:rsidRPr="002B3B4A">
        <w:rPr>
          <w:rStyle w:val="StyleUnderline"/>
        </w:rPr>
        <w:t>if the party regains control of Congress and the White House next year.</w:t>
      </w:r>
    </w:p>
    <w:p w14:paraId="2FB47B56" w14:textId="77777777" w:rsidR="00230D23" w:rsidRDefault="00230D23" w:rsidP="00230D23">
      <w:r>
        <w:t>The 538-page report sets a range of targets including ensuring that every new car sold by 2035 emits no greenhouse gases, eliminating overall emissions from the power sector by 2040, and all but eliminating the country’s total emissions by 2050.</w:t>
      </w:r>
    </w:p>
    <w:p w14:paraId="39EC6DE1" w14:textId="77777777" w:rsidR="00230D23" w:rsidRDefault="00230D23" w:rsidP="00230D23">
      <w:r>
        <w:t>It also calls for requiring companies, and by extension consumers, to pay for emitting carbon dioxide into the atmosphere, but in a way that gives money back to low- and moderate-income households. In the past, efforts like these have been politically difficult to achieve: In 2018, Gov. Jay Inslee tried and failed to enact a version in Washington State.</w:t>
      </w:r>
    </w:p>
    <w:p w14:paraId="3E403033" w14:textId="77777777" w:rsidR="00230D23" w:rsidRDefault="00230D23" w:rsidP="00230D23">
      <w:r w:rsidRPr="002B3B4A">
        <w:rPr>
          <w:rStyle w:val="StyleUnderline"/>
        </w:rPr>
        <w:t xml:space="preserve">The package also approaches climate change as a matter of racial injustice. </w:t>
      </w:r>
      <w:r>
        <w:t>The report cites the police killing of George Floyd in its opening paragraph and goes on to argue that communities of color are also more at risk from the effects of climate change. The report says the government should prioritize minority communities for new spending on energy and infrastructure.</w:t>
      </w:r>
    </w:p>
    <w:p w14:paraId="3F85D7BD" w14:textId="77777777" w:rsidR="00230D23" w:rsidRPr="002B3B4A" w:rsidRDefault="00230D23" w:rsidP="00230D23"/>
    <w:p w14:paraId="4585E6F4" w14:textId="77777777" w:rsidR="00230D23" w:rsidRPr="00230D23" w:rsidRDefault="00230D23" w:rsidP="00230D23"/>
    <w:p w14:paraId="32B4A75B" w14:textId="77777777" w:rsidR="00230D23" w:rsidRPr="00BB6DC5" w:rsidRDefault="00230D23" w:rsidP="00230D23"/>
    <w:p w14:paraId="58E7E663" w14:textId="67F64974" w:rsidR="00390491" w:rsidRDefault="00390491" w:rsidP="00390491">
      <w:pPr>
        <w:pStyle w:val="Heading3"/>
      </w:pPr>
      <w:r>
        <w:lastRenderedPageBreak/>
        <w:t>AT Predictions Impossible</w:t>
      </w:r>
    </w:p>
    <w:p w14:paraId="537E41ED" w14:textId="77777777" w:rsidR="00390491" w:rsidRDefault="00390491" w:rsidP="00390491">
      <w:pPr>
        <w:pStyle w:val="Heading4"/>
        <w:rPr>
          <w:rStyle w:val="Emphasis"/>
          <w:b/>
          <w:iCs/>
          <w:sz w:val="24"/>
          <w:u w:val="none"/>
        </w:rPr>
      </w:pPr>
      <w:r>
        <w:rPr>
          <w:rStyle w:val="Emphasis"/>
          <w:b/>
          <w:iCs/>
          <w:sz w:val="24"/>
          <w:u w:val="none"/>
        </w:rPr>
        <w:t xml:space="preserve">Predictions are possible – this election is </w:t>
      </w:r>
      <w:r>
        <w:rPr>
          <w:rStyle w:val="Emphasis"/>
          <w:b/>
          <w:iCs/>
          <w:sz w:val="24"/>
        </w:rPr>
        <w:t>distinct</w:t>
      </w:r>
      <w:r>
        <w:rPr>
          <w:rStyle w:val="Emphasis"/>
          <w:b/>
          <w:iCs/>
          <w:sz w:val="24"/>
          <w:u w:val="none"/>
        </w:rPr>
        <w:t xml:space="preserve"> from others </w:t>
      </w:r>
    </w:p>
    <w:p w14:paraId="2DB3F265" w14:textId="77777777" w:rsidR="00390491" w:rsidRPr="00EA00F6" w:rsidRDefault="00390491" w:rsidP="00390491">
      <w:r>
        <w:t xml:space="preserve">---I would be careful with this card </w:t>
      </w:r>
    </w:p>
    <w:p w14:paraId="6B66E99A" w14:textId="77777777" w:rsidR="00390491" w:rsidRDefault="00390491" w:rsidP="00390491">
      <w:r w:rsidRPr="00593188">
        <w:rPr>
          <w:rStyle w:val="Style13ptBold"/>
        </w:rPr>
        <w:t>Mathis-Lilley 20</w:t>
      </w:r>
      <w:r>
        <w:t xml:space="preserve"> – Slate’s chief news blogger (Ben; “Introducing the Trump </w:t>
      </w:r>
      <w:proofErr w:type="spellStart"/>
      <w:r>
        <w:t>Vincibility</w:t>
      </w:r>
      <w:proofErr w:type="spellEnd"/>
      <w:r>
        <w:t xml:space="preserve"> Watch: Do White Power and Potential Treason Make for a Good Campaign Pitch?”; 6/29/20; </w:t>
      </w:r>
      <w:hyperlink r:id="rId7" w:history="1">
        <w:r w:rsidRPr="004D0D86">
          <w:rPr>
            <w:rStyle w:val="Hyperlink"/>
          </w:rPr>
          <w:t>https://slate.com/news-and-politics/2020/06/introducing-trump-vincibility-watch-white-power-treason.html</w:t>
        </w:r>
      </w:hyperlink>
      <w:r>
        <w:t xml:space="preserve">; accessed 6/30/20) </w:t>
      </w:r>
      <w:proofErr w:type="spellStart"/>
      <w:r>
        <w:t>dmc</w:t>
      </w:r>
      <w:proofErr w:type="spellEnd"/>
    </w:p>
    <w:p w14:paraId="661C9BC6" w14:textId="77777777" w:rsidR="00390491" w:rsidRPr="00F15159" w:rsidRDefault="00390491" w:rsidP="00390491">
      <w:pPr>
        <w:rPr>
          <w:sz w:val="16"/>
        </w:rPr>
      </w:pPr>
      <w:r w:rsidRPr="00F15159">
        <w:rPr>
          <w:sz w:val="14"/>
        </w:rPr>
        <w:t xml:space="preserve">So </w:t>
      </w:r>
      <w:proofErr w:type="gramStart"/>
      <w:r w:rsidRPr="00F15159">
        <w:rPr>
          <w:sz w:val="14"/>
        </w:rPr>
        <w:t>what?,</w:t>
      </w:r>
      <w:proofErr w:type="gramEnd"/>
      <w:r w:rsidRPr="00F15159">
        <w:rPr>
          <w:sz w:val="14"/>
        </w:rPr>
        <w:t xml:space="preserve"> </w:t>
      </w:r>
      <w:r w:rsidRPr="0073598B">
        <w:rPr>
          <w:rStyle w:val="StyleUnderline"/>
        </w:rPr>
        <w:t>many Democrats who remember election night 2016 are nonetheless asking themselves</w:t>
      </w:r>
      <w:r w:rsidRPr="00F15159">
        <w:rPr>
          <w:sz w:val="14"/>
        </w:rPr>
        <w:t xml:space="preserve">. </w:t>
      </w:r>
      <w:r w:rsidRPr="0073598B">
        <w:rPr>
          <w:rStyle w:val="StyleUnderline"/>
        </w:rPr>
        <w:t>Who cares about polls and pundits</w:t>
      </w:r>
      <w:r w:rsidRPr="00F15159">
        <w:rPr>
          <w:sz w:val="14"/>
        </w:rPr>
        <w:t xml:space="preserve">? A polling lead, a pundit consensus, and 25 cents will buy you a local call on the pay phone down by Edith’s five-and-dime. (These are older-skewing pretend Democrats.) Well, here are a few reasons to believe that, </w:t>
      </w:r>
      <w:r w:rsidRPr="0073598B">
        <w:rPr>
          <w:rStyle w:val="StyleUnderline"/>
        </w:rPr>
        <w:t xml:space="preserve">this time, </w:t>
      </w:r>
      <w:proofErr w:type="gramStart"/>
      <w:r w:rsidRPr="00432863">
        <w:rPr>
          <w:rStyle w:val="Emphasis"/>
        </w:rPr>
        <w:t>it’s</w:t>
      </w:r>
      <w:proofErr w:type="gramEnd"/>
      <w:r w:rsidRPr="00432863">
        <w:rPr>
          <w:rStyle w:val="Emphasis"/>
        </w:rPr>
        <w:t xml:space="preserve"> real.</w:t>
      </w:r>
      <w:r>
        <w:rPr>
          <w:rStyle w:val="Emphasis"/>
        </w:rPr>
        <w:t xml:space="preserve"> </w:t>
      </w:r>
      <w:r w:rsidRPr="00F15159">
        <w:rPr>
          <w:sz w:val="14"/>
        </w:rPr>
        <w:t xml:space="preserve">1. </w:t>
      </w:r>
      <w:r w:rsidRPr="00432863">
        <w:rPr>
          <w:rStyle w:val="Emphasis"/>
        </w:rPr>
        <w:t>The polls are different</w:t>
      </w:r>
      <w:r w:rsidRPr="00F15159">
        <w:rPr>
          <w:sz w:val="14"/>
        </w:rPr>
        <w:t xml:space="preserve">. As FiveThirtyEight notes, </w:t>
      </w:r>
      <w:r w:rsidRPr="00432863">
        <w:rPr>
          <w:rStyle w:val="StyleUnderline"/>
        </w:rPr>
        <w:t>Biden has a bigger national lead than Hillary Clinton ever did</w:t>
      </w:r>
      <w:r w:rsidRPr="00F15159">
        <w:rPr>
          <w:sz w:val="14"/>
        </w:rPr>
        <w:t xml:space="preserve"> (hers, on Election Day, was 3.8 points). </w:t>
      </w:r>
      <w:r w:rsidRPr="002B1F7A">
        <w:rPr>
          <w:rStyle w:val="StyleUnderline"/>
        </w:rPr>
        <w:t xml:space="preserve">His lead is also large enough </w:t>
      </w:r>
      <w:proofErr w:type="gramStart"/>
      <w:r w:rsidRPr="002B1F7A">
        <w:rPr>
          <w:rStyle w:val="StyleUnderline"/>
        </w:rPr>
        <w:t>at the moment</w:t>
      </w:r>
      <w:proofErr w:type="gramEnd"/>
      <w:r w:rsidRPr="002B1F7A">
        <w:rPr>
          <w:rStyle w:val="StyleUnderline"/>
        </w:rPr>
        <w:t xml:space="preserve"> to overcome the advantage that Trump gains from the Electoral College</w:t>
      </w:r>
      <w:r w:rsidRPr="00F15159">
        <w:rPr>
          <w:sz w:val="14"/>
        </w:rPr>
        <w:t xml:space="preserve">. While Clinton won the popular vote thanks to her large margins of victory in places like California, Trump triumphed in the Electoral College </w:t>
      </w:r>
      <w:proofErr w:type="gramStart"/>
      <w:r w:rsidRPr="00F15159">
        <w:rPr>
          <w:sz w:val="14"/>
        </w:rPr>
        <w:t>on the basis of</w:t>
      </w:r>
      <w:proofErr w:type="gramEnd"/>
      <w:r w:rsidRPr="00F15159">
        <w:rPr>
          <w:sz w:val="14"/>
        </w:rPr>
        <w:t xml:space="preserve"> extremely narrow wins in swing states. But </w:t>
      </w:r>
      <w:r w:rsidRPr="002B1F7A">
        <w:rPr>
          <w:rStyle w:val="StyleUnderline"/>
        </w:rPr>
        <w:t xml:space="preserve">Biden currently has leads in </w:t>
      </w:r>
      <w:r w:rsidRPr="002B1F7A">
        <w:rPr>
          <w:rStyle w:val="Emphasis"/>
        </w:rPr>
        <w:t>tipping point states</w:t>
      </w:r>
      <w:r w:rsidRPr="00F15159">
        <w:rPr>
          <w:sz w:val="14"/>
        </w:rPr>
        <w:t xml:space="preserve"> </w:t>
      </w:r>
      <w:r w:rsidRPr="002B1F7A">
        <w:rPr>
          <w:rStyle w:val="StyleUnderline"/>
        </w:rPr>
        <w:t>like Florida, Michigan, and Wisconsin that are outside the margin of error</w:t>
      </w:r>
      <w:r w:rsidRPr="00F15159">
        <w:rPr>
          <w:sz w:val="14"/>
        </w:rPr>
        <w:t xml:space="preserve">. As various other polling geeks have noted, </w:t>
      </w:r>
      <w:r w:rsidRPr="002B1F7A">
        <w:rPr>
          <w:rStyle w:val="StyleUnderline"/>
        </w:rPr>
        <w:t xml:space="preserve">polls that predicted </w:t>
      </w:r>
      <w:r w:rsidRPr="002B1F7A">
        <w:rPr>
          <w:rStyle w:val="Emphasis"/>
        </w:rPr>
        <w:t>big Democratic wins</w:t>
      </w:r>
      <w:r w:rsidRPr="002B1F7A">
        <w:rPr>
          <w:rStyle w:val="StyleUnderline"/>
        </w:rPr>
        <w:t xml:space="preserve"> in 2018 </w:t>
      </w:r>
      <w:r w:rsidRPr="002B1F7A">
        <w:rPr>
          <w:rStyle w:val="Emphasis"/>
        </w:rPr>
        <w:t>were generally accurate</w:t>
      </w:r>
      <w:r w:rsidRPr="002B1F7A">
        <w:rPr>
          <w:rStyle w:val="StyleUnderline"/>
        </w:rPr>
        <w:t>;</w:t>
      </w:r>
      <w:r w:rsidRPr="00F15159">
        <w:rPr>
          <w:sz w:val="14"/>
        </w:rPr>
        <w:t xml:space="preserve"> </w:t>
      </w:r>
      <w:r w:rsidRPr="002B1F7A">
        <w:rPr>
          <w:rStyle w:val="StyleUnderline"/>
        </w:rPr>
        <w:t>there does not appear to be a nationwide cohort of secret underground MAGA voters who appear only on Election Day</w:t>
      </w:r>
      <w:r w:rsidRPr="00F15159">
        <w:rPr>
          <w:sz w:val="14"/>
        </w:rPr>
        <w:t>. (That said, as Nate Cohn pointed out in the New York Times, polls still underpredicted Republican support in 2018 in a few states, so if the race tightens up, it wouldn’t be unreasonable to think Trump could pull off surprise wins here and there.)</w:t>
      </w:r>
      <w:r>
        <w:rPr>
          <w:sz w:val="14"/>
        </w:rPr>
        <w:t xml:space="preserve"> </w:t>
      </w:r>
      <w:r w:rsidRPr="00F15159">
        <w:rPr>
          <w:sz w:val="14"/>
        </w:rPr>
        <w:t xml:space="preserve">2. </w:t>
      </w:r>
      <w:r w:rsidRPr="00EA00F6">
        <w:rPr>
          <w:rStyle w:val="StyleUnderline"/>
        </w:rPr>
        <w:t xml:space="preserve">Even </w:t>
      </w:r>
      <w:r w:rsidRPr="00EA00F6">
        <w:rPr>
          <w:rStyle w:val="Emphasis"/>
        </w:rPr>
        <w:t>Trump</w:t>
      </w:r>
      <w:r w:rsidRPr="00EA00F6">
        <w:rPr>
          <w:rStyle w:val="StyleUnderline"/>
        </w:rPr>
        <w:t xml:space="preserve"> is admitting the possibility that </w:t>
      </w:r>
      <w:proofErr w:type="gramStart"/>
      <w:r w:rsidRPr="00EA00F6">
        <w:rPr>
          <w:rStyle w:val="StyleUnderline"/>
        </w:rPr>
        <w:t>he’s</w:t>
      </w:r>
      <w:proofErr w:type="gramEnd"/>
      <w:r w:rsidRPr="00EA00F6">
        <w:rPr>
          <w:rStyle w:val="StyleUnderline"/>
        </w:rPr>
        <w:t xml:space="preserve"> losing</w:t>
      </w:r>
      <w:r w:rsidRPr="00F15159">
        <w:rPr>
          <w:sz w:val="14"/>
        </w:rPr>
        <w:t xml:space="preserve">. </w:t>
      </w:r>
      <w:r w:rsidRPr="000D744D">
        <w:rPr>
          <w:rStyle w:val="StyleUnderline"/>
        </w:rPr>
        <w:t>No one has historically been more convinced that polls understate</w:t>
      </w:r>
      <w:r w:rsidRPr="00F15159">
        <w:rPr>
          <w:sz w:val="14"/>
        </w:rPr>
        <w:t xml:space="preserve"> Donald </w:t>
      </w:r>
      <w:r w:rsidRPr="000D744D">
        <w:rPr>
          <w:rStyle w:val="Emphasis"/>
        </w:rPr>
        <w:t>Trump’s</w:t>
      </w:r>
      <w:r w:rsidRPr="00F15159">
        <w:rPr>
          <w:sz w:val="14"/>
        </w:rPr>
        <w:t xml:space="preserve"> </w:t>
      </w:r>
      <w:r w:rsidRPr="000D744D">
        <w:rPr>
          <w:rStyle w:val="StyleUnderline"/>
        </w:rPr>
        <w:t>support than</w:t>
      </w:r>
      <w:r w:rsidRPr="00F15159">
        <w:rPr>
          <w:sz w:val="14"/>
        </w:rPr>
        <w:t xml:space="preserve"> Donald </w:t>
      </w:r>
      <w:r w:rsidRPr="000D744D">
        <w:rPr>
          <w:rStyle w:val="Emphasis"/>
        </w:rPr>
        <w:t>Trump</w:t>
      </w:r>
      <w:r w:rsidRPr="00F15159">
        <w:rPr>
          <w:sz w:val="14"/>
        </w:rPr>
        <w:t xml:space="preserve">, </w:t>
      </w:r>
      <w:r w:rsidRPr="000D744D">
        <w:rPr>
          <w:rStyle w:val="StyleUnderline"/>
        </w:rPr>
        <w:t>and it is his</w:t>
      </w:r>
      <w:r w:rsidRPr="00F15159">
        <w:rPr>
          <w:sz w:val="14"/>
        </w:rPr>
        <w:t xml:space="preserve"> public-facing </w:t>
      </w:r>
      <w:r w:rsidRPr="000D744D">
        <w:rPr>
          <w:rStyle w:val="StyleUnderline"/>
        </w:rPr>
        <w:t>position that</w:t>
      </w:r>
      <w:r w:rsidRPr="00F15159">
        <w:rPr>
          <w:sz w:val="14"/>
        </w:rPr>
        <w:t xml:space="preserve"> the New York Times Upshot and Fox News </w:t>
      </w:r>
      <w:r w:rsidRPr="000D744D">
        <w:rPr>
          <w:rStyle w:val="StyleUnderline"/>
        </w:rPr>
        <w:t>polls</w:t>
      </w:r>
      <w:r w:rsidRPr="00F15159">
        <w:rPr>
          <w:sz w:val="14"/>
        </w:rPr>
        <w:t xml:space="preserve"> that showed him down by double digits nationally </w:t>
      </w:r>
      <w:r w:rsidRPr="000D744D">
        <w:rPr>
          <w:rStyle w:val="StyleUnderline"/>
        </w:rPr>
        <w:t>are “fake” and “a joke.”</w:t>
      </w:r>
      <w:r w:rsidRPr="00F15159">
        <w:rPr>
          <w:sz w:val="14"/>
        </w:rPr>
        <w:t xml:space="preserve"> </w:t>
      </w:r>
      <w:r w:rsidRPr="000D744D">
        <w:rPr>
          <w:rStyle w:val="StyleUnderline"/>
        </w:rPr>
        <w:t>He came closer to acknowledging his general unpopularity than he ever has,</w:t>
      </w:r>
      <w:r w:rsidRPr="00F15159">
        <w:rPr>
          <w:sz w:val="14"/>
        </w:rPr>
        <w:t xml:space="preserve"> though, </w:t>
      </w:r>
      <w:r w:rsidRPr="000D744D">
        <w:rPr>
          <w:rStyle w:val="StyleUnderline"/>
        </w:rPr>
        <w:t>in a June 26 interview</w:t>
      </w:r>
      <w:r w:rsidRPr="00F15159">
        <w:rPr>
          <w:sz w:val="14"/>
        </w:rPr>
        <w:t xml:space="preserve"> with Sean Hannity, morosely </w:t>
      </w:r>
      <w:r w:rsidRPr="000D744D">
        <w:rPr>
          <w:rStyle w:val="StyleUnderline"/>
        </w:rPr>
        <w:t>ruminating to the Fox News host that Biden “is going to be president because some people don’t love me, maybe.”</w:t>
      </w:r>
      <w:r w:rsidRPr="00F15159">
        <w:rPr>
          <w:sz w:val="14"/>
        </w:rPr>
        <w:t xml:space="preserve"> Politico also reports that “behind the scenes … </w:t>
      </w:r>
      <w:r w:rsidRPr="000D744D">
        <w:rPr>
          <w:rStyle w:val="StyleUnderline"/>
        </w:rPr>
        <w:t xml:space="preserve">the president has grudgingly conceded that he’s </w:t>
      </w:r>
      <w:r w:rsidRPr="000D744D">
        <w:rPr>
          <w:rStyle w:val="Emphasis"/>
        </w:rPr>
        <w:t>behind</w:t>
      </w:r>
      <w:r w:rsidRPr="00F15159">
        <w:rPr>
          <w:sz w:val="14"/>
        </w:rPr>
        <w:t xml:space="preserve">, according to three people who are familiar with his thinking.” If a Trump-unfriendly reality is so real that Trump admits </w:t>
      </w:r>
      <w:proofErr w:type="gramStart"/>
      <w:r w:rsidRPr="00F15159">
        <w:rPr>
          <w:sz w:val="14"/>
        </w:rPr>
        <w:t>it’s</w:t>
      </w:r>
      <w:proofErr w:type="gramEnd"/>
      <w:r w:rsidRPr="00F15159">
        <w:rPr>
          <w:sz w:val="14"/>
        </w:rPr>
        <w:t xml:space="preserve"> not fake … it’s probably real. As they say.</w:t>
      </w:r>
      <w:r>
        <w:rPr>
          <w:sz w:val="14"/>
        </w:rPr>
        <w:t xml:space="preserve"> </w:t>
      </w:r>
      <w:r w:rsidRPr="00F15159">
        <w:rPr>
          <w:sz w:val="14"/>
        </w:rPr>
        <w:t xml:space="preserve">3. </w:t>
      </w:r>
      <w:proofErr w:type="gramStart"/>
      <w:r w:rsidRPr="000D744D">
        <w:rPr>
          <w:rStyle w:val="StyleUnderline"/>
        </w:rPr>
        <w:t>He’s</w:t>
      </w:r>
      <w:proofErr w:type="gramEnd"/>
      <w:r w:rsidRPr="000D744D">
        <w:rPr>
          <w:rStyle w:val="StyleUnderline"/>
        </w:rPr>
        <w:t xml:space="preserve"> only got </w:t>
      </w:r>
      <w:r w:rsidRPr="000D744D">
        <w:rPr>
          <w:rStyle w:val="Emphasis"/>
        </w:rPr>
        <w:t>one approach</w:t>
      </w:r>
      <w:r w:rsidRPr="000D744D">
        <w:rPr>
          <w:rStyle w:val="StyleUnderline"/>
        </w:rPr>
        <w:t xml:space="preserve"> to campaigning</w:t>
      </w:r>
      <w:r w:rsidRPr="00F15159">
        <w:rPr>
          <w:sz w:val="14"/>
        </w:rPr>
        <w:t xml:space="preserve">, </w:t>
      </w:r>
      <w:r w:rsidRPr="000D744D">
        <w:rPr>
          <w:rStyle w:val="StyleUnderline"/>
        </w:rPr>
        <w:t>and it’s not working. Trump believes that he won in 2016 by ignoring “political correctness” and appealing to Americans’ gut-level beliefs</w:t>
      </w:r>
      <w:r w:rsidRPr="00F15159">
        <w:rPr>
          <w:sz w:val="14"/>
        </w:rPr>
        <w:t xml:space="preserve">. (This is, unfortunately, accurate, insofar as he leveraged anti-immigrant sentiment, other issues of “white resentment,” anti-Hillary sexism, and the media’s obsession with the campaign events at which he developed those themes to reach and win older white voters in the Rust Belt.) </w:t>
      </w:r>
      <w:r w:rsidRPr="000D744D">
        <w:rPr>
          <w:rStyle w:val="StyleUnderline"/>
        </w:rPr>
        <w:t>There is</w:t>
      </w:r>
      <w:r w:rsidRPr="00F15159">
        <w:rPr>
          <w:sz w:val="14"/>
        </w:rPr>
        <w:t xml:space="preserve">, as such, </w:t>
      </w:r>
      <w:r w:rsidRPr="000D744D">
        <w:rPr>
          <w:rStyle w:val="StyleUnderline"/>
        </w:rPr>
        <w:t>only one page in the Trump playbook: saying inflammatory things on Twitter</w:t>
      </w:r>
      <w:r w:rsidRPr="00F15159">
        <w:rPr>
          <w:sz w:val="14"/>
        </w:rPr>
        <w:t xml:space="preserve"> and at rallies. </w:t>
      </w:r>
      <w:r w:rsidRPr="000D744D">
        <w:rPr>
          <w:rStyle w:val="StyleUnderline"/>
        </w:rPr>
        <w:t xml:space="preserve">But in part because of Trump’s election, white voters with college degrees have become </w:t>
      </w:r>
      <w:r w:rsidRPr="000D744D">
        <w:rPr>
          <w:rStyle w:val="Emphasis"/>
        </w:rPr>
        <w:t>more</w:t>
      </w:r>
      <w:r w:rsidRPr="000D744D">
        <w:rPr>
          <w:rStyle w:val="StyleUnderline"/>
        </w:rPr>
        <w:t xml:space="preserve"> </w:t>
      </w:r>
      <w:r w:rsidRPr="000D744D">
        <w:rPr>
          <w:rStyle w:val="Emphasis"/>
        </w:rPr>
        <w:t>liberal</w:t>
      </w:r>
      <w:r w:rsidRPr="000D744D">
        <w:rPr>
          <w:rStyle w:val="StyleUnderline"/>
        </w:rPr>
        <w:t xml:space="preserve"> on race than they were four years ago</w:t>
      </w:r>
      <w:r w:rsidRPr="00F15159">
        <w:rPr>
          <w:sz w:val="14"/>
        </w:rPr>
        <w:t xml:space="preserve">, </w:t>
      </w:r>
      <w:r w:rsidRPr="000D744D">
        <w:rPr>
          <w:rStyle w:val="StyleUnderline"/>
        </w:rPr>
        <w:t>while the Democratic nominee is an old, moderate white man who does not frighten old, moderate white men</w:t>
      </w:r>
      <w:r w:rsidRPr="00F15159">
        <w:rPr>
          <w:sz w:val="14"/>
        </w:rPr>
        <w:t xml:space="preserve">. </w:t>
      </w:r>
      <w:r w:rsidRPr="000D744D">
        <w:rPr>
          <w:rStyle w:val="StyleUnderline"/>
        </w:rPr>
        <w:t>Tweeting a video of one of your supporters yelling the phrase “white power,”</w:t>
      </w:r>
      <w:r w:rsidRPr="00F15159">
        <w:rPr>
          <w:sz w:val="14"/>
        </w:rPr>
        <w:t xml:space="preserve"> as Trump did this weekend, </w:t>
      </w:r>
      <w:r w:rsidRPr="000D744D">
        <w:rPr>
          <w:rStyle w:val="Emphasis"/>
        </w:rPr>
        <w:t>is not a winning</w:t>
      </w:r>
      <w:r w:rsidRPr="00F15159">
        <w:rPr>
          <w:sz w:val="14"/>
        </w:rPr>
        <w:t xml:space="preserve"> </w:t>
      </w:r>
      <w:r w:rsidRPr="000D744D">
        <w:rPr>
          <w:rStyle w:val="Emphasis"/>
        </w:rPr>
        <w:t>move</w:t>
      </w:r>
      <w:r w:rsidRPr="00F15159">
        <w:rPr>
          <w:sz w:val="14"/>
        </w:rPr>
        <w:t xml:space="preserve"> </w:t>
      </w:r>
      <w:r w:rsidRPr="000D744D">
        <w:rPr>
          <w:rStyle w:val="StyleUnderline"/>
        </w:rPr>
        <w:t>in this environment</w:t>
      </w:r>
      <w:r w:rsidRPr="00F15159">
        <w:rPr>
          <w:sz w:val="14"/>
        </w:rPr>
        <w:t xml:space="preserve">. </w:t>
      </w:r>
      <w:r w:rsidRPr="000D744D">
        <w:rPr>
          <w:rStyle w:val="Emphasis"/>
        </w:rPr>
        <w:t>It’s</w:t>
      </w:r>
      <w:r w:rsidRPr="00F15159">
        <w:rPr>
          <w:sz w:val="14"/>
        </w:rPr>
        <w:t xml:space="preserve"> also </w:t>
      </w:r>
      <w:r w:rsidRPr="000D744D">
        <w:rPr>
          <w:rStyle w:val="StyleUnderline"/>
        </w:rPr>
        <w:t>harder to get people to come to rallies when standing next to a stranger might mean acquiring a fatal disease</w:t>
      </w:r>
      <w:r w:rsidRPr="00F15159">
        <w:rPr>
          <w:sz w:val="14"/>
        </w:rPr>
        <w:t>, which means that, when you do hold them, you end up with press coverage that emphasizes how few people want to come to your rallies.</w:t>
      </w:r>
      <w:r>
        <w:rPr>
          <w:sz w:val="14"/>
        </w:rPr>
        <w:t xml:space="preserve"> </w:t>
      </w:r>
      <w:r w:rsidRPr="00F15159">
        <w:rPr>
          <w:sz w:val="14"/>
        </w:rPr>
        <w:t xml:space="preserve">4. </w:t>
      </w:r>
      <w:proofErr w:type="gramStart"/>
      <w:r w:rsidRPr="00F15159">
        <w:rPr>
          <w:sz w:val="14"/>
        </w:rPr>
        <w:t>He’s</w:t>
      </w:r>
      <w:proofErr w:type="gramEnd"/>
      <w:r w:rsidRPr="00F15159">
        <w:rPr>
          <w:sz w:val="14"/>
        </w:rPr>
        <w:t xml:space="preserve"> bad at being president. In 2016, the American economy was “good” by historic standards (though systemically unequal, racist, etc.) and Trump was running as an alternative to a status quo figure about whom many Americans had already formed an ineradicably negative opinion. This year, Trump </w:t>
      </w:r>
      <w:proofErr w:type="gramStart"/>
      <w:r w:rsidRPr="00F15159">
        <w:rPr>
          <w:sz w:val="14"/>
        </w:rPr>
        <w:t>has to</w:t>
      </w:r>
      <w:proofErr w:type="gramEnd"/>
      <w:r w:rsidRPr="00F15159">
        <w:rPr>
          <w:sz w:val="14"/>
        </w:rPr>
        <w:t xml:space="preserve"> run on his record of being president, and he has to continue being president during the campaign. By the objective standards of whether Americans are healthy and employed, he is doing a very poor job. This week, meanwhile, the leading Beltway news story is that he appears to have ignored a report that his old friends in Russian military intelligence may have paid bounties for the deaths of U.S. troops in Afghanistan. This apparent inaction has been criticized by other Republicans, and it has potential to metastasize into a long-term, oxygen-sucking scandal involving hearings and bombshells and such. Speaking of which:</w:t>
      </w:r>
      <w:r>
        <w:rPr>
          <w:sz w:val="14"/>
        </w:rPr>
        <w:t xml:space="preserve"> </w:t>
      </w:r>
      <w:r w:rsidRPr="00F15159">
        <w:rPr>
          <w:sz w:val="14"/>
        </w:rPr>
        <w:t xml:space="preserve">5. The idea that his loss is so certain that he might drop out of the race, while still a very long </w:t>
      </w:r>
      <w:proofErr w:type="spellStart"/>
      <w:r w:rsidRPr="00F15159">
        <w:rPr>
          <w:sz w:val="14"/>
        </w:rPr>
        <w:t>long</w:t>
      </w:r>
      <w:proofErr w:type="spellEnd"/>
      <w:r w:rsidRPr="00F15159">
        <w:rPr>
          <w:sz w:val="14"/>
        </w:rPr>
        <w:t xml:space="preserve"> shot, is ever so gently bubbling up out of the netherworld from which “buzz” is born. Things </w:t>
      </w:r>
      <w:proofErr w:type="gramStart"/>
      <w:r w:rsidRPr="00F15159">
        <w:rPr>
          <w:sz w:val="14"/>
        </w:rPr>
        <w:t>don’t</w:t>
      </w:r>
      <w:proofErr w:type="gramEnd"/>
      <w:r w:rsidRPr="00F15159">
        <w:rPr>
          <w:sz w:val="14"/>
        </w:rPr>
        <w:t xml:space="preserve"> always happen for entirely linear, logical reasons. Sometimes someone just says something, and then someone else picks it up, and eventually the idea has so much “momentum” that people in charge think they need to do something about it, just because everyone else is doing it, and all of a sudden you can’t find a plastic straw anywhere even though banning them has only a negligible effect on the environment. (A recent political example of this is when Democrats delayed the start of Trump’s impeachment trial for several weeks for no other reason than a law professor suggested it and it seemed like a good idea.) On Friday, MSNBC’s Joe Scarborough speculated that Trump might drop out of the presidential race if he didn’t think he could win; over the weekend, Fox Business macho man Charles </w:t>
      </w:r>
      <w:proofErr w:type="spellStart"/>
      <w:r w:rsidRPr="00F15159">
        <w:rPr>
          <w:sz w:val="14"/>
        </w:rPr>
        <w:t>Gasparino</w:t>
      </w:r>
      <w:proofErr w:type="spellEnd"/>
      <w:r w:rsidRPr="00F15159">
        <w:rPr>
          <w:sz w:val="14"/>
        </w:rPr>
        <w:t xml:space="preserve"> reported that anonymous </w:t>
      </w:r>
      <w:r w:rsidRPr="00F15159">
        <w:rPr>
          <w:sz w:val="14"/>
        </w:rPr>
        <w:lastRenderedPageBreak/>
        <w:t>“GOP operatives” were discussing the possibility too. At this stage, all that we have are wisps of hypotheticals chasing themselves in a circle, but if the polls continue to be bad, and the rallies empty, and the news cycles gruesome, more pundits will start talking about Trump dropping out, and more Republican donors will worry if they should spend their money on a lost cause, and more Republican politicians will wonder if the MAGA brand is the right fit for their future ambitions.</w:t>
      </w:r>
      <w:r>
        <w:rPr>
          <w:sz w:val="14"/>
        </w:rPr>
        <w:t xml:space="preserve"> </w:t>
      </w:r>
      <w:r w:rsidRPr="00F15159">
        <w:rPr>
          <w:sz w:val="14"/>
        </w:rPr>
        <w:t xml:space="preserve">Maybe that </w:t>
      </w:r>
      <w:proofErr w:type="gramStart"/>
      <w:r w:rsidRPr="00F15159">
        <w:rPr>
          <w:sz w:val="14"/>
        </w:rPr>
        <w:t>won’t</w:t>
      </w:r>
      <w:proofErr w:type="gramEnd"/>
      <w:r w:rsidRPr="00F15159">
        <w:rPr>
          <w:sz w:val="14"/>
        </w:rPr>
        <w:t xml:space="preserve"> happen. But I </w:t>
      </w:r>
      <w:proofErr w:type="gramStart"/>
      <w:r w:rsidRPr="00F15159">
        <w:rPr>
          <w:sz w:val="14"/>
        </w:rPr>
        <w:t>wouldn’t</w:t>
      </w:r>
      <w:proofErr w:type="gramEnd"/>
      <w:r w:rsidRPr="00F15159">
        <w:rPr>
          <w:sz w:val="14"/>
        </w:rPr>
        <w:t xml:space="preserve"> bet against the possibility that some politics editor, somewhere, has already assigned a story about Mike Pence and Nikki Haley making “quiet moves” to “distance themselves” from the president.</w:t>
      </w:r>
      <w:r>
        <w:rPr>
          <w:sz w:val="14"/>
        </w:rPr>
        <w:t xml:space="preserve"> </w:t>
      </w:r>
      <w:r w:rsidRPr="00F15159">
        <w:rPr>
          <w:sz w:val="14"/>
        </w:rPr>
        <w:t xml:space="preserve">If the election were held tomorrow, assuming the pandemic-ravaged nation were able to hold an election at all, every available indicator says Trump would lose. But </w:t>
      </w:r>
      <w:r w:rsidRPr="000D744D">
        <w:rPr>
          <w:rStyle w:val="StyleUnderline"/>
        </w:rPr>
        <w:t>November is more than four months away, and</w:t>
      </w:r>
      <w:r w:rsidRPr="00F15159">
        <w:rPr>
          <w:sz w:val="14"/>
        </w:rPr>
        <w:t xml:space="preserve"> many </w:t>
      </w:r>
      <w:r w:rsidRPr="000D744D">
        <w:rPr>
          <w:rStyle w:val="StyleUnderline"/>
        </w:rPr>
        <w:t>things can change</w:t>
      </w:r>
      <w:r w:rsidRPr="00F15159">
        <w:rPr>
          <w:sz w:val="14"/>
        </w:rPr>
        <w:t xml:space="preserve"> between now and then. Theoretically, </w:t>
      </w:r>
      <w:r w:rsidRPr="00F15159">
        <w:rPr>
          <w:rStyle w:val="StyleUnderline"/>
        </w:rPr>
        <w:t xml:space="preserve">some of those things might be </w:t>
      </w:r>
      <w:r w:rsidRPr="00F15159">
        <w:rPr>
          <w:rStyle w:val="Emphasis"/>
        </w:rPr>
        <w:t>bad for Joe Biden</w:t>
      </w:r>
      <w:r w:rsidRPr="00F15159">
        <w:rPr>
          <w:rStyle w:val="StyleUnderline"/>
        </w:rPr>
        <w:t xml:space="preserve"> instead of bad for Trump</w:t>
      </w:r>
      <w:r w:rsidRPr="00F15159">
        <w:rPr>
          <w:sz w:val="14"/>
        </w:rPr>
        <w:t>. Verdict: Right now, Trump is SLIGHTLY NON-INVINCIBLE.</w:t>
      </w:r>
    </w:p>
    <w:p w14:paraId="5A507EBF" w14:textId="317E47CD" w:rsidR="00F30489" w:rsidRDefault="00230D23" w:rsidP="00230D23">
      <w:pPr>
        <w:pStyle w:val="Heading2"/>
      </w:pPr>
      <w:r>
        <w:lastRenderedPageBreak/>
        <w:t>--AT Thumpers</w:t>
      </w:r>
    </w:p>
    <w:p w14:paraId="523BBD72" w14:textId="33C4ECE4" w:rsidR="00230D23" w:rsidRPr="00230D23" w:rsidRDefault="00230D23" w:rsidP="00230D23">
      <w:pPr>
        <w:pStyle w:val="Heading3"/>
      </w:pPr>
      <w:r>
        <w:lastRenderedPageBreak/>
        <w:t>COVID</w:t>
      </w:r>
    </w:p>
    <w:p w14:paraId="6FCE1453" w14:textId="77777777" w:rsidR="00F30489" w:rsidRDefault="00F30489" w:rsidP="00F30489">
      <w:pPr>
        <w:pStyle w:val="Heading4"/>
      </w:pPr>
      <w:r>
        <w:t>Trump is winning the swing states despite his reaction to Coronavirus which will win him the election</w:t>
      </w:r>
    </w:p>
    <w:p w14:paraId="4FEEAAC3" w14:textId="77777777" w:rsidR="00F30489" w:rsidRPr="002650DD" w:rsidRDefault="00F30489" w:rsidP="00F30489">
      <w:r w:rsidRPr="002650DD">
        <w:rPr>
          <w:rFonts w:eastAsiaTheme="majorEastAsia" w:cstheme="majorBidi"/>
          <w:b/>
          <w:iCs/>
          <w:sz w:val="26"/>
        </w:rPr>
        <w:t>McCloskey 5/14</w:t>
      </w:r>
      <w:r w:rsidRPr="002650DD">
        <w:t>, (Jimmy McCloskey is a US News Editor for Metro UK, “Donald Trump still on course to win re-election despite coronavirus blunders,”</w:t>
      </w:r>
      <w:r>
        <w:t xml:space="preserve"> Metro UK, 5/14/2020,</w:t>
      </w:r>
      <w:r w:rsidRPr="002650DD">
        <w:t xml:space="preserve"> </w:t>
      </w:r>
      <w:hyperlink r:id="rId8" w:history="1">
        <w:r w:rsidRPr="002650DD">
          <w:rPr>
            <w:rStyle w:val="Hyperlink"/>
          </w:rPr>
          <w:t>https://metro.co.uk/2020/05/14/donald-trump-still-course-win-re-election-despite-coronavirus-blunders-12703355/</w:t>
        </w:r>
      </w:hyperlink>
      <w:r w:rsidRPr="002650DD">
        <w:t>)</w:t>
      </w:r>
    </w:p>
    <w:p w14:paraId="1219E95D" w14:textId="77777777" w:rsidR="00F30489" w:rsidRPr="002650DD" w:rsidRDefault="00F30489" w:rsidP="00F30489">
      <w:r w:rsidRPr="002650DD">
        <w:rPr>
          <w:u w:val="single"/>
        </w:rPr>
        <w:t xml:space="preserve">Donald </w:t>
      </w:r>
      <w:r w:rsidRPr="002650DD">
        <w:rPr>
          <w:rStyle w:val="Emphasis"/>
        </w:rPr>
        <w:t>Trump</w:t>
      </w:r>
      <w:r w:rsidRPr="002650DD">
        <w:rPr>
          <w:u w:val="single"/>
        </w:rPr>
        <w:t xml:space="preserve"> is still </w:t>
      </w:r>
      <w:r w:rsidRPr="002650DD">
        <w:rPr>
          <w:rStyle w:val="Emphasis"/>
        </w:rPr>
        <w:t>on track to win</w:t>
      </w:r>
      <w:r w:rsidRPr="002650DD">
        <w:rPr>
          <w:u w:val="single"/>
        </w:rPr>
        <w:t xml:space="preserve"> November’s </w:t>
      </w:r>
      <w:r w:rsidRPr="002650DD">
        <w:rPr>
          <w:rStyle w:val="Emphasis"/>
        </w:rPr>
        <w:t>presidential election despite</w:t>
      </w:r>
      <w:r w:rsidRPr="002650DD">
        <w:rPr>
          <w:u w:val="single"/>
        </w:rPr>
        <w:t xml:space="preserve"> </w:t>
      </w:r>
      <w:proofErr w:type="gramStart"/>
      <w:r w:rsidRPr="002650DD">
        <w:rPr>
          <w:u w:val="single"/>
        </w:rPr>
        <w:t xml:space="preserve">a </w:t>
      </w:r>
      <w:r w:rsidRPr="002650DD">
        <w:rPr>
          <w:rStyle w:val="Emphasis"/>
        </w:rPr>
        <w:t>number of</w:t>
      </w:r>
      <w:proofErr w:type="gramEnd"/>
      <w:r w:rsidRPr="002650DD">
        <w:rPr>
          <w:u w:val="single"/>
        </w:rPr>
        <w:t xml:space="preserve"> high-profile </w:t>
      </w:r>
      <w:r w:rsidRPr="002650DD">
        <w:rPr>
          <w:rStyle w:val="Emphasis"/>
        </w:rPr>
        <w:t>coronavirus blunders</w:t>
      </w:r>
      <w:r w:rsidRPr="002650DD">
        <w:t xml:space="preserve">, a new poll shows. President </w:t>
      </w:r>
      <w:r w:rsidRPr="002650DD">
        <w:rPr>
          <w:rStyle w:val="Emphasis"/>
        </w:rPr>
        <w:t>Trump leads</w:t>
      </w:r>
      <w:r w:rsidRPr="002650DD">
        <w:t xml:space="preserve"> likely Democratic rival Joe </w:t>
      </w:r>
      <w:r w:rsidRPr="002650DD">
        <w:rPr>
          <w:u w:val="single"/>
        </w:rPr>
        <w:t xml:space="preserve">Biden in 15 </w:t>
      </w:r>
      <w:r w:rsidRPr="002650DD">
        <w:rPr>
          <w:rStyle w:val="Emphasis"/>
        </w:rPr>
        <w:t>battleground states</w:t>
      </w:r>
      <w:r w:rsidRPr="002650DD">
        <w:t xml:space="preserve"> likely </w:t>
      </w:r>
      <w:r w:rsidRPr="002650DD">
        <w:rPr>
          <w:u w:val="single"/>
        </w:rPr>
        <w:t>to decide the election</w:t>
      </w:r>
      <w:r w:rsidRPr="002650DD">
        <w:t xml:space="preserve">. They are Arizona, Colorado, Florida, Georgia, Maine, Michigan, Minnesota, Nevada, New Hampshire, New Mexico, North Carolina, Ohio, Pennsylvania, </w:t>
      </w:r>
      <w:proofErr w:type="gramStart"/>
      <w:r w:rsidRPr="002650DD">
        <w:t>Virginia</w:t>
      </w:r>
      <w:proofErr w:type="gramEnd"/>
      <w:r w:rsidRPr="002650DD">
        <w:t xml:space="preserve"> and Wisconsin, </w:t>
      </w:r>
      <w:r w:rsidRPr="002650DD">
        <w:rPr>
          <w:u w:val="single"/>
        </w:rPr>
        <w:t xml:space="preserve">with Trump the pick of 52% of voters, while Biden was chosen by 45%. </w:t>
      </w:r>
      <w:r w:rsidRPr="002650DD">
        <w:t xml:space="preserve">That poll, conducted by SSRS for CNN, found former Vice President Biden was more popular overall across the US and was pick of 51% of voters to President Trump’s 46%. But </w:t>
      </w:r>
      <w:r w:rsidRPr="002650DD">
        <w:rPr>
          <w:u w:val="single"/>
        </w:rPr>
        <w:t>the 15 battleground states where Trump is in the lead could still ultimately cost Biden the election</w:t>
      </w:r>
      <w:r w:rsidRPr="002650DD">
        <w:t>, currently scheduled to take place on November 3.</w:t>
      </w:r>
    </w:p>
    <w:p w14:paraId="071A4531" w14:textId="77777777" w:rsidR="00F30489" w:rsidRDefault="00F30489" w:rsidP="00F30489">
      <w:pPr>
        <w:pStyle w:val="Heading4"/>
        <w:rPr>
          <w:rFonts w:eastAsia="Times New Roman"/>
        </w:rPr>
      </w:pPr>
      <w:r>
        <w:rPr>
          <w:rFonts w:eastAsia="Times New Roman"/>
        </w:rPr>
        <w:t>Voter turnout will be in favor of Trump due to Coronavirus concerns</w:t>
      </w:r>
    </w:p>
    <w:p w14:paraId="15DD2951" w14:textId="77777777" w:rsidR="00F30489" w:rsidRPr="006B433E" w:rsidRDefault="00F30489" w:rsidP="00F30489">
      <w:r w:rsidRPr="00CF10B1">
        <w:rPr>
          <w:rFonts w:eastAsiaTheme="majorEastAsia" w:cstheme="majorBidi"/>
          <w:b/>
          <w:iCs/>
          <w:sz w:val="26"/>
        </w:rPr>
        <w:t>Dickie 6/19</w:t>
      </w:r>
      <w:r w:rsidRPr="00CF10B1">
        <w:t xml:space="preserve">, (Gloria Dixie is an award-winning freelance journalist, </w:t>
      </w:r>
      <w:r>
        <w:t xml:space="preserve">Scientific American, 6/19/2020, </w:t>
      </w:r>
      <w:hyperlink r:id="rId9" w:history="1">
        <w:r w:rsidRPr="00E77A53">
          <w:rPr>
            <w:rStyle w:val="Hyperlink"/>
          </w:rPr>
          <w:t>https://www.scientificamerican.com/article/trump-vs-biden-how-covid-19-will-affect-voting-for-president1/</w:t>
        </w:r>
      </w:hyperlink>
      <w:r>
        <w:t>)</w:t>
      </w:r>
    </w:p>
    <w:p w14:paraId="6086CAF6" w14:textId="77777777" w:rsidR="00F30489" w:rsidRDefault="00F30489" w:rsidP="00F30489">
      <w:r w:rsidRPr="006B433E">
        <w:t xml:space="preserve">Theoretically, states with a robust vote-by-mail system and enthusiasm for ousting Trump could expect to see a blue wave in November, says political scientist Rachel </w:t>
      </w:r>
      <w:proofErr w:type="spellStart"/>
      <w:r w:rsidRPr="006B433E">
        <w:t>Bitecofer</w:t>
      </w:r>
      <w:proofErr w:type="spellEnd"/>
      <w:r w:rsidRPr="006B433E">
        <w:t xml:space="preserve"> of Christopher Newport University and the </w:t>
      </w:r>
      <w:proofErr w:type="spellStart"/>
      <w:r w:rsidRPr="006B433E">
        <w:t>Niskanen</w:t>
      </w:r>
      <w:proofErr w:type="spellEnd"/>
      <w:r w:rsidRPr="006B433E">
        <w:t xml:space="preserve"> Center, a think tank in Washington, D.C. </w:t>
      </w:r>
      <w:proofErr w:type="spellStart"/>
      <w:r w:rsidRPr="006B433E">
        <w:t>Bitecofer’s</w:t>
      </w:r>
      <w:proofErr w:type="spellEnd"/>
      <w:r w:rsidRPr="006B433E">
        <w:t xml:space="preserve"> predictions for the 2018 midterm elections were largely correct. Other political scientists say that if states do not implement expansive systems for such voting, </w:t>
      </w:r>
      <w:r w:rsidRPr="00D74673">
        <w:rPr>
          <w:rStyle w:val="Emphasis"/>
        </w:rPr>
        <w:t>Democrats</w:t>
      </w:r>
      <w:r w:rsidRPr="006B433E">
        <w:t>—</w:t>
      </w:r>
      <w:r w:rsidRPr="00D74673">
        <w:rPr>
          <w:u w:val="single"/>
        </w:rPr>
        <w:t>who</w:t>
      </w:r>
      <w:r w:rsidRPr="006B433E">
        <w:t>, according to</w:t>
      </w:r>
      <w:r>
        <w:t xml:space="preserve"> </w:t>
      </w:r>
      <w:hyperlink r:id="rId10" w:tgtFrame="_blank" w:history="1">
        <w:r w:rsidRPr="006B433E">
          <w:rPr>
            <w:rStyle w:val="Hyperlink"/>
          </w:rPr>
          <w:t>recent polls</w:t>
        </w:r>
      </w:hyperlink>
      <w:r w:rsidRPr="006B433E">
        <w:t xml:space="preserve">, </w:t>
      </w:r>
      <w:r w:rsidRPr="00D74673">
        <w:rPr>
          <w:u w:val="single"/>
        </w:rPr>
        <w:t>are more fearful of the virus—</w:t>
      </w:r>
      <w:r w:rsidRPr="00D74673">
        <w:rPr>
          <w:rStyle w:val="Emphasis"/>
        </w:rPr>
        <w:t>might stay home</w:t>
      </w:r>
      <w:r w:rsidRPr="006B433E">
        <w:t xml:space="preserve">. And </w:t>
      </w:r>
      <w:r w:rsidRPr="00D74673">
        <w:rPr>
          <w:u w:val="single"/>
        </w:rPr>
        <w:t>that scenario would favor Republicans on the ballot.</w:t>
      </w:r>
      <w:r>
        <w:rPr>
          <w:u w:val="single"/>
        </w:rPr>
        <w:t xml:space="preserve"> </w:t>
      </w:r>
      <w:r w:rsidRPr="006B433E">
        <w:t>THE CAMPAIGN TRAIL</w:t>
      </w:r>
      <w:r>
        <w:t xml:space="preserve"> </w:t>
      </w:r>
      <w:r w:rsidRPr="006B433E">
        <w:t xml:space="preserve">The pandemic will likely dampen large political rallies and conventions this summer, putting candidates in a tough spot: they have to keep Americans safe, but they also need to rally voters and build enthusiasm for their campaign. </w:t>
      </w:r>
      <w:r w:rsidRPr="00D74673">
        <w:rPr>
          <w:u w:val="single"/>
        </w:rPr>
        <w:t>Trump insists that his rallies</w:t>
      </w:r>
      <w:r w:rsidRPr="006B433E">
        <w:t xml:space="preserve"> and the Republican National Convention </w:t>
      </w:r>
      <w:r w:rsidRPr="00D74673">
        <w:rPr>
          <w:u w:val="single"/>
        </w:rPr>
        <w:t>will proceed despite the pandemic</w:t>
      </w:r>
      <w:r w:rsidRPr="006B433E">
        <w:t>—and has now moved part of the convention to Florida after opposition to a fully attended event in North Carolina, reportedly without social-distancing measures, came from the latter state’s governor. Biden</w:t>
      </w:r>
      <w:r w:rsidRPr="00D74673">
        <w:rPr>
          <w:u w:val="single"/>
        </w:rPr>
        <w:t>, however, has largely moved his campaign online</w:t>
      </w:r>
      <w:r w:rsidRPr="006B433E">
        <w:t xml:space="preserve"> and plans for the Democratic National Convention to remain fluid.</w:t>
      </w:r>
      <w:r>
        <w:t xml:space="preserve"> </w:t>
      </w:r>
      <w:r w:rsidRPr="006B433E">
        <w:t>“I expect both campaigns will structure their campaign events to fit into their overall narrative about how the county should be responding to the COVID-19 crisis,” says Marc Meredith, a political scientist at the University of Pennsylvania. “I also expect that the conflict between Trump and North Carolina’s governor over the [Republican convention] is a preview of the conflict that will repeatedly play out between the Trump campaign and state and local governmental officials—especially [in] Democratic states.”</w:t>
      </w:r>
      <w:r>
        <w:t xml:space="preserve"> </w:t>
      </w:r>
      <w:r w:rsidRPr="006B433E">
        <w:t>But Meredith says that campaigning’s impact on voter turnout is often overstated. A long-standing political science doctrine, called the</w:t>
      </w:r>
      <w:r>
        <w:t xml:space="preserve"> </w:t>
      </w:r>
      <w:hyperlink r:id="rId11" w:tgtFrame="_blank" w:history="1">
        <w:r w:rsidRPr="006B433E">
          <w:rPr>
            <w:rStyle w:val="Hyperlink"/>
          </w:rPr>
          <w:t>minimal effects</w:t>
        </w:r>
        <w:r>
          <w:rPr>
            <w:rStyle w:val="Hyperlink"/>
          </w:rPr>
          <w:t xml:space="preserve"> </w:t>
        </w:r>
      </w:hyperlink>
      <w:r w:rsidRPr="006B433E">
        <w:t xml:space="preserve">hypothesis, holds that presidential campaigns have a marginal effect on voting decisions. </w:t>
      </w:r>
      <w:r w:rsidRPr="00D74673">
        <w:rPr>
          <w:u w:val="single"/>
        </w:rPr>
        <w:t xml:space="preserve">He does worry, however, that the pandemic will limit voter registration. </w:t>
      </w:r>
      <w:r w:rsidRPr="006B433E">
        <w:t xml:space="preserve">Typically, volunteers with registration forms </w:t>
      </w:r>
      <w:r w:rsidRPr="006B433E">
        <w:lastRenderedPageBreak/>
        <w:t xml:space="preserve">mill around political rallies, set up tables at college campuses or knock on doors in neighborhoods. </w:t>
      </w:r>
      <w:r w:rsidRPr="00D74673">
        <w:rPr>
          <w:u w:val="single"/>
        </w:rPr>
        <w:t>Such in-person tactics will be very much reduced. “Door-to-door canvassing is one the most effective ways to mobilize nonvoters to become voters, as it generates social pressure</w:t>
      </w:r>
      <w:r w:rsidRPr="006B433E">
        <w:t>,” Meredith says.</w:t>
      </w:r>
      <w:r>
        <w:t xml:space="preserve"> </w:t>
      </w:r>
      <w:r w:rsidRPr="006B433E">
        <w:t>A 2000 Yale University study found that</w:t>
      </w:r>
      <w:r>
        <w:t xml:space="preserve"> </w:t>
      </w:r>
      <w:hyperlink r:id="rId12" w:tgtFrame="_blank" w:history="1">
        <w:r w:rsidRPr="00D74673">
          <w:rPr>
            <w:rStyle w:val="Hyperlink"/>
            <w:u w:val="single"/>
          </w:rPr>
          <w:t>personal canvassing substantially increased voter turnout</w:t>
        </w:r>
      </w:hyperlink>
      <w:r w:rsidRPr="00D74673">
        <w:rPr>
          <w:u w:val="single"/>
        </w:rPr>
        <w:t>.</w:t>
      </w:r>
      <w:r w:rsidRPr="006B433E">
        <w:t xml:space="preserve"> According to </w:t>
      </w:r>
      <w:proofErr w:type="spellStart"/>
      <w:r w:rsidRPr="006B433E">
        <w:t>Bitecofer</w:t>
      </w:r>
      <w:proofErr w:type="spellEnd"/>
      <w:r w:rsidRPr="006B433E">
        <w:t xml:space="preserve">, </w:t>
      </w:r>
      <w:r w:rsidRPr="00D74673">
        <w:rPr>
          <w:u w:val="single"/>
        </w:rPr>
        <w:t xml:space="preserve">such </w:t>
      </w:r>
      <w:r w:rsidRPr="00D74673">
        <w:rPr>
          <w:rStyle w:val="Emphasis"/>
        </w:rPr>
        <w:t>voter-registration efforts are key in deciding elections</w:t>
      </w:r>
      <w:r w:rsidRPr="00D74673">
        <w:rPr>
          <w:u w:val="single"/>
        </w:rPr>
        <w:t>. Her model holds that turnout, not swing voters, ultimately determines who wins and who loses.</w:t>
      </w:r>
      <w:r w:rsidRPr="006B433E">
        <w:t xml:space="preserve"> With this situation in mind, campaigns will likely move to mobilize alternative techniques to target new voters by phone and online. </w:t>
      </w:r>
      <w:r w:rsidRPr="00D74673">
        <w:rPr>
          <w:u w:val="single"/>
        </w:rPr>
        <w:t>Whichever camp can do so better could shift election results in its favor.</w:t>
      </w:r>
      <w:r>
        <w:rPr>
          <w:u w:val="single"/>
        </w:rPr>
        <w:t xml:space="preserve"> </w:t>
      </w:r>
      <w:r w:rsidRPr="006B433E">
        <w:t>VOTE AT HOME</w:t>
      </w:r>
      <w:r>
        <w:t xml:space="preserve"> </w:t>
      </w:r>
      <w:r w:rsidRPr="006B433E">
        <w:t>Voting for president, unlike campaigning, cannot be done online. Mail-in ballots seem to be the obvious cure for an election plagued by a pandemic. Though studies of past elections indicate that voting by mail did not affect turnout to favor either Democrats or Republicans, 2020 is tilting that notion on its head.</w:t>
      </w:r>
      <w:r>
        <w:t xml:space="preserve"> </w:t>
      </w:r>
      <w:r w:rsidRPr="006B433E">
        <w:t xml:space="preserve">Thad </w:t>
      </w:r>
      <w:proofErr w:type="spellStart"/>
      <w:r w:rsidRPr="006B433E">
        <w:t>Kousser</w:t>
      </w:r>
      <w:proofErr w:type="spellEnd"/>
      <w:r w:rsidRPr="006B433E">
        <w:t>, a political scientist at the University of California, San Diego, says he used to be dubious of the claim that mail-in voting hurts Republicans. But after he conducted a recent</w:t>
      </w:r>
      <w:r>
        <w:t xml:space="preserve"> </w:t>
      </w:r>
      <w:hyperlink r:id="rId13" w:tgtFrame="_blank" w:history="1">
        <w:r w:rsidRPr="006B433E">
          <w:rPr>
            <w:rStyle w:val="Hyperlink"/>
          </w:rPr>
          <w:t>survey on electoral processes and the coronavirus</w:t>
        </w:r>
      </w:hyperlink>
      <w:r w:rsidRPr="006B433E">
        <w:t>—results were released in a preliminary, non-peer-reviewed paper on April 30—</w:t>
      </w:r>
      <w:proofErr w:type="spellStart"/>
      <w:r w:rsidRPr="006B433E">
        <w:t>Kousser</w:t>
      </w:r>
      <w:proofErr w:type="spellEnd"/>
      <w:r w:rsidRPr="006B433E">
        <w:t xml:space="preserve"> amended his stance. “I think we are seeing evidence of an emerging trend in which a new partisan divide is opening up over voting by mail,” he says.</w:t>
      </w:r>
      <w:r>
        <w:t xml:space="preserve"> </w:t>
      </w:r>
      <w:r w:rsidRPr="006B433E">
        <w:t xml:space="preserve">When </w:t>
      </w:r>
      <w:proofErr w:type="spellStart"/>
      <w:r w:rsidRPr="006B433E">
        <w:t>Kousser</w:t>
      </w:r>
      <w:proofErr w:type="spellEnd"/>
      <w:r w:rsidRPr="006B433E">
        <w:t xml:space="preserve"> asked both Republicans and Democrats about their most preferred method of voting, in absence of any information on the coronavirus, a higher percentage of Democrats said they wanted to vote by mail. When he asked the same question accompanied by scientific projections about the spread of the coronavirus, the partisan gap doubled. “Democrats and independent voters were much more likely to say they wanted to vote by mail after being reminded of COVID-19,” </w:t>
      </w:r>
      <w:proofErr w:type="spellStart"/>
      <w:r w:rsidRPr="006B433E">
        <w:t>Kousser</w:t>
      </w:r>
      <w:proofErr w:type="spellEnd"/>
      <w:r w:rsidRPr="006B433E">
        <w:t xml:space="preserve"> says. “But the </w:t>
      </w:r>
      <w:r w:rsidRPr="00D74673">
        <w:rPr>
          <w:u w:val="single"/>
        </w:rPr>
        <w:t>Republicans don’t seem to be influenced by the scientific projections</w:t>
      </w:r>
      <w:r w:rsidRPr="006B433E">
        <w:t xml:space="preserve">. </w:t>
      </w:r>
      <w:r w:rsidRPr="00D74673">
        <w:rPr>
          <w:u w:val="single"/>
        </w:rPr>
        <w:t>There is clearly polarization when it comes to whether people believe COVID-19 is a significant risk and want to change their behavior.</w:t>
      </w:r>
      <w:r w:rsidRPr="006B433E">
        <w:t>” He stresses, however, that his survey looked at people’s most preferred voting method and did not suggest that Republicans absolutely would not vote by mail. Rather it showed that if given an array of options, more Democrats than Republicans would choose mail-in voting during the pandemic.</w:t>
      </w:r>
      <w:r>
        <w:t xml:space="preserve"> </w:t>
      </w:r>
      <w:r w:rsidRPr="006B433E">
        <w:t>Five states—Oregon, Colorado, Utah, Washington and Hawaii—have already</w:t>
      </w:r>
      <w:r>
        <w:t xml:space="preserve"> </w:t>
      </w:r>
      <w:hyperlink r:id="rId14" w:tgtFrame="_blank" w:history="1">
        <w:r w:rsidRPr="006B433E">
          <w:rPr>
            <w:rStyle w:val="Hyperlink"/>
          </w:rPr>
          <w:t>established</w:t>
        </w:r>
      </w:hyperlink>
      <w:r>
        <w:t xml:space="preserve"> </w:t>
      </w:r>
      <w:r w:rsidRPr="006B433E">
        <w:t>all-mail voting, in which every resident is mailed a ballot automatically. In another 29 states and Washington DC, residents must actively request a mail-in ballot from election officials but do not have to give a reason. The</w:t>
      </w:r>
      <w:hyperlink r:id="rId15" w:tgtFrame="_blank" w:history="1">
        <w:r>
          <w:rPr>
            <w:rStyle w:val="Hyperlink"/>
          </w:rPr>
          <w:t xml:space="preserve"> </w:t>
        </w:r>
        <w:r w:rsidRPr="006B433E">
          <w:rPr>
            <w:rStyle w:val="Hyperlink"/>
          </w:rPr>
          <w:t>six swing states</w:t>
        </w:r>
      </w:hyperlink>
      <w:r>
        <w:t xml:space="preserve"> </w:t>
      </w:r>
      <w:r w:rsidRPr="006B433E">
        <w:t xml:space="preserve">of Florida, North Carolina, Arizona, Michigan, Pennsylvania and Wisconsin all belong to this second group. </w:t>
      </w:r>
      <w:r w:rsidRPr="00D74673">
        <w:rPr>
          <w:u w:val="single"/>
        </w:rPr>
        <w:t xml:space="preserve">The rest of the states have rules that </w:t>
      </w:r>
      <w:r w:rsidRPr="00D74673">
        <w:rPr>
          <w:rStyle w:val="Emphasis"/>
        </w:rPr>
        <w:t xml:space="preserve">only allow such voting if a citizen has a specific excuse, such as age, </w:t>
      </w:r>
      <w:proofErr w:type="gramStart"/>
      <w:r w:rsidRPr="00D74673">
        <w:rPr>
          <w:rStyle w:val="Emphasis"/>
        </w:rPr>
        <w:t>illness</w:t>
      </w:r>
      <w:proofErr w:type="gramEnd"/>
      <w:r w:rsidRPr="00D74673">
        <w:rPr>
          <w:rStyle w:val="Emphasis"/>
        </w:rPr>
        <w:t xml:space="preserve"> or disability</w:t>
      </w:r>
      <w:r w:rsidRPr="006B433E">
        <w:t>. But several of them say they will</w:t>
      </w:r>
      <w:r>
        <w:t xml:space="preserve"> </w:t>
      </w:r>
      <w:hyperlink r:id="rId16" w:tgtFrame="_blank" w:history="1">
        <w:r w:rsidRPr="006B433E">
          <w:rPr>
            <w:rStyle w:val="Hyperlink"/>
          </w:rPr>
          <w:t>allow more mail-in voting</w:t>
        </w:r>
      </w:hyperlink>
      <w:r>
        <w:t xml:space="preserve"> </w:t>
      </w:r>
      <w:r w:rsidRPr="006B433E">
        <w:t>this year because of the pandemic.</w:t>
      </w:r>
      <w:r>
        <w:t xml:space="preserve"> </w:t>
      </w:r>
      <w:r w:rsidRPr="0030110F">
        <w:rPr>
          <w:sz w:val="16"/>
          <w:szCs w:val="16"/>
        </w:rPr>
        <w:t xml:space="preserve">These policies, particularly in the swing states, means a vote-by-mail partisan divide could significantly influence who becomes president. If less supportive Republicans </w:t>
      </w:r>
      <w:proofErr w:type="gramStart"/>
      <w:r w:rsidRPr="0030110F">
        <w:rPr>
          <w:sz w:val="16"/>
          <w:szCs w:val="16"/>
        </w:rPr>
        <w:t>don’t</w:t>
      </w:r>
      <w:proofErr w:type="gramEnd"/>
      <w:r w:rsidRPr="0030110F">
        <w:rPr>
          <w:sz w:val="16"/>
          <w:szCs w:val="16"/>
        </w:rPr>
        <w:t xml:space="preserve"> request a ballot in time or are unable to go to the polls in sufficient numbers, the Democratic candidate could claim victory in November. To underline this point: In one hard-fought primary race for Wisconsin’s Supreme Court, mail-in ballots favored a liberal candidate over a conservative one and suggested liberal Democrats voted by mail while conservative Republicans voted in person. A</w:t>
      </w:r>
      <w:r>
        <w:rPr>
          <w:sz w:val="16"/>
          <w:szCs w:val="16"/>
        </w:rPr>
        <w:t xml:space="preserve"> </w:t>
      </w:r>
      <w:r w:rsidRPr="0030110F">
        <w:rPr>
          <w:sz w:val="16"/>
          <w:szCs w:val="16"/>
        </w:rPr>
        <w:t>New York Times</w:t>
      </w:r>
      <w:hyperlink r:id="rId17" w:tgtFrame="_blank" w:history="1">
        <w:r>
          <w:rPr>
            <w:rStyle w:val="Hyperlink"/>
            <w:sz w:val="16"/>
            <w:szCs w:val="16"/>
          </w:rPr>
          <w:t xml:space="preserve"> </w:t>
        </w:r>
        <w:r w:rsidRPr="0030110F">
          <w:rPr>
            <w:rStyle w:val="Hyperlink"/>
            <w:sz w:val="16"/>
            <w:szCs w:val="16"/>
          </w:rPr>
          <w:t>analysis</w:t>
        </w:r>
      </w:hyperlink>
      <w:r>
        <w:rPr>
          <w:sz w:val="16"/>
          <w:szCs w:val="16"/>
        </w:rPr>
        <w:t xml:space="preserve"> </w:t>
      </w:r>
      <w:r w:rsidRPr="0030110F">
        <w:rPr>
          <w:sz w:val="16"/>
          <w:szCs w:val="16"/>
        </w:rPr>
        <w:t>found that the liberal-leaning candidate challenging for the seat</w:t>
      </w:r>
      <w:r>
        <w:rPr>
          <w:sz w:val="16"/>
          <w:szCs w:val="16"/>
        </w:rPr>
        <w:t xml:space="preserve"> </w:t>
      </w:r>
      <w:hyperlink r:id="rId18" w:tgtFrame="_blank" w:history="1">
        <w:r w:rsidRPr="0030110F">
          <w:rPr>
            <w:rStyle w:val="Hyperlink"/>
            <w:sz w:val="16"/>
            <w:szCs w:val="16"/>
          </w:rPr>
          <w:t>generally performed at least 10 percentage points better</w:t>
        </w:r>
      </w:hyperlink>
      <w:r>
        <w:rPr>
          <w:sz w:val="16"/>
          <w:szCs w:val="16"/>
        </w:rPr>
        <w:t xml:space="preserve"> </w:t>
      </w:r>
      <w:r w:rsidRPr="0030110F">
        <w:rPr>
          <w:sz w:val="16"/>
          <w:szCs w:val="16"/>
        </w:rPr>
        <w:t xml:space="preserve">than the conservative incumbent in such ballots. At one </w:t>
      </w:r>
      <w:proofErr w:type="gramStart"/>
      <w:r w:rsidRPr="0030110F">
        <w:rPr>
          <w:sz w:val="16"/>
          <w:szCs w:val="16"/>
        </w:rPr>
        <w:t>precinct in particular, the</w:t>
      </w:r>
      <w:proofErr w:type="gramEnd"/>
      <w:r w:rsidRPr="0030110F">
        <w:rPr>
          <w:sz w:val="16"/>
          <w:szCs w:val="16"/>
        </w:rPr>
        <w:t xml:space="preserve"> conservative justice garnered 64 percent of the Election Day vote, while the challenger took 70 percent of the votes cast by mail. Those mail-in ballots helped to carry the race for the liberal.</w:t>
      </w:r>
      <w:r>
        <w:rPr>
          <w:sz w:val="16"/>
          <w:szCs w:val="16"/>
        </w:rPr>
        <w:t xml:space="preserve"> </w:t>
      </w:r>
      <w:r w:rsidRPr="0030110F">
        <w:rPr>
          <w:sz w:val="16"/>
          <w:szCs w:val="16"/>
        </w:rPr>
        <w:t>Voting by mail may be especially important in November if the number of physical polling stations are reduced because of COVID-19. In the Wisconsin primary, only five of Milwaukee's typical 180 polling sites were open. Getting enough poll workers to sites may add to the trouble. More than half of poll workers in the last two general elections were age 61 or older,</w:t>
      </w:r>
      <w:r>
        <w:rPr>
          <w:sz w:val="16"/>
          <w:szCs w:val="16"/>
        </w:rPr>
        <w:t xml:space="preserve"> </w:t>
      </w:r>
      <w:hyperlink r:id="rId19" w:tgtFrame="_blank" w:history="1">
        <w:r w:rsidRPr="0030110F">
          <w:rPr>
            <w:rStyle w:val="Hyperlink"/>
            <w:sz w:val="16"/>
            <w:szCs w:val="16"/>
          </w:rPr>
          <w:t>according to the Pew Research Center</w:t>
        </w:r>
      </w:hyperlink>
      <w:r w:rsidRPr="0030110F">
        <w:rPr>
          <w:sz w:val="16"/>
          <w:szCs w:val="16"/>
        </w:rPr>
        <w:t>. And in the 2018 election 27 percent of such workers were older than 70. This group faces the greatest threat from the coronavirus and has been told all year to stay home to be safer. In both Wisconsin’s and Georgia’s recent primaries, fewer than usual workers showed up. The concern is reasonable: since the primary in Wisconsin, state health officials have</w:t>
      </w:r>
      <w:r>
        <w:rPr>
          <w:sz w:val="16"/>
          <w:szCs w:val="16"/>
        </w:rPr>
        <w:t xml:space="preserve"> </w:t>
      </w:r>
      <w:hyperlink r:id="rId20" w:tgtFrame="_blank" w:history="1">
        <w:r w:rsidRPr="0030110F">
          <w:rPr>
            <w:rStyle w:val="Hyperlink"/>
            <w:sz w:val="16"/>
            <w:szCs w:val="16"/>
          </w:rPr>
          <w:t>identified</w:t>
        </w:r>
      </w:hyperlink>
      <w:r>
        <w:rPr>
          <w:sz w:val="16"/>
          <w:szCs w:val="16"/>
        </w:rPr>
        <w:t xml:space="preserve"> </w:t>
      </w:r>
      <w:r w:rsidRPr="0030110F">
        <w:rPr>
          <w:sz w:val="16"/>
          <w:szCs w:val="16"/>
        </w:rPr>
        <w:t>71 people who contracted the coronavirus from polling centers.</w:t>
      </w:r>
      <w:r>
        <w:rPr>
          <w:sz w:val="16"/>
          <w:szCs w:val="16"/>
        </w:rPr>
        <w:t xml:space="preserve"> </w:t>
      </w:r>
      <w:r w:rsidRPr="00F91209">
        <w:t>MAIL TROUBLE</w:t>
      </w:r>
      <w:r>
        <w:t xml:space="preserve"> </w:t>
      </w:r>
      <w:r w:rsidRPr="00F91209">
        <w:t>To make mail-in voting work well for the November election, infrastructure will need to be ramped up in the 45 states that have not been automatically mailing ballots, says Amber McReynolds, CEO of the</w:t>
      </w:r>
      <w:r>
        <w:t xml:space="preserve"> </w:t>
      </w:r>
      <w:hyperlink r:id="rId21" w:tgtFrame="_blank" w:history="1">
        <w:r w:rsidRPr="00F91209">
          <w:rPr>
            <w:rStyle w:val="Hyperlink"/>
          </w:rPr>
          <w:t>National Vote at Home Institute</w:t>
        </w:r>
      </w:hyperlink>
      <w:r w:rsidRPr="00F91209">
        <w:t xml:space="preserve">, a nonpartisan research group that advises election officials. </w:t>
      </w:r>
      <w:r w:rsidRPr="00F91209">
        <w:lastRenderedPageBreak/>
        <w:t>She adds that such efforts to bolster vote by mail need to start “immediately.”</w:t>
      </w:r>
      <w:r>
        <w:t xml:space="preserve"> </w:t>
      </w:r>
      <w:r w:rsidRPr="00F91209">
        <w:t xml:space="preserve">“There are a lot of parallels with the COVID-19 virus in terms of medical equipment,” McReynolds says. “If </w:t>
      </w:r>
      <w:proofErr w:type="gramStart"/>
      <w:r w:rsidRPr="00F91209">
        <w:t>we’re</w:t>
      </w:r>
      <w:proofErr w:type="gramEnd"/>
      <w:r w:rsidRPr="00F91209">
        <w:t xml:space="preserve"> not prepared, and in many ways the health care system wasn’t adequately prepared, then we’re scrambling to do it at the last minute. States need to evaluate what their needs are now and put those orders out.”</w:t>
      </w:r>
      <w:r>
        <w:t xml:space="preserve"> </w:t>
      </w:r>
      <w:r w:rsidRPr="00F91209">
        <w:t xml:space="preserve">States need to order things such as counting equipment (high-speed scanners that can process and count a huge influx of absentee ballots), new printers to produce mail-in ballots </w:t>
      </w:r>
      <w:proofErr w:type="spellStart"/>
      <w:r w:rsidRPr="00F91209">
        <w:t>en</w:t>
      </w:r>
      <w:proofErr w:type="spellEnd"/>
      <w:r w:rsidRPr="00F91209">
        <w:t xml:space="preserve"> masse and possibly ballot-sorting technology with signature verification, she says. Officials also need to ensure that Native-American voters on tribal lands, who may lack access to reliable mail service, can vote at sanitized, mobile polling units.</w:t>
      </w:r>
      <w:r>
        <w:t xml:space="preserve"> </w:t>
      </w:r>
      <w:r w:rsidRPr="00F91209">
        <w:t xml:space="preserve">Without the right equipment and procedures, there is already evidence from the primaries that states will run into trouble in November. In Indiana’s June 2 primary, state officials allowed residents to vote by mail. But </w:t>
      </w:r>
      <w:r w:rsidRPr="00D97DBD">
        <w:rPr>
          <w:u w:val="single"/>
        </w:rPr>
        <w:t>some people who requested absentee ballots never received them.</w:t>
      </w:r>
      <w:r w:rsidRPr="00F91209">
        <w:t xml:space="preserve"> Election officials in Washington, D.C., also struggled to fulfill all the requests they received for mail-in ballots, forcing voters to wait in long lines at just 20 in-person polling stations that remained open. And </w:t>
      </w:r>
      <w:r w:rsidRPr="00D97DBD">
        <w:rPr>
          <w:u w:val="single"/>
        </w:rPr>
        <w:t>in Pennsylvania, which passed legislation last year to move to a n</w:t>
      </w:r>
      <w:r w:rsidRPr="00D97DBD">
        <w:rPr>
          <w:rStyle w:val="Emphasis"/>
        </w:rPr>
        <w:t>o-reason-needed mail-in approach</w:t>
      </w:r>
      <w:r w:rsidRPr="00D97DBD">
        <w:rPr>
          <w:u w:val="single"/>
        </w:rPr>
        <w:t xml:space="preserve">, the </w:t>
      </w:r>
      <w:r w:rsidRPr="00D97DBD">
        <w:rPr>
          <w:rStyle w:val="Emphasis"/>
        </w:rPr>
        <w:t>system buckled under increased</w:t>
      </w:r>
      <w:r w:rsidRPr="00D97DBD">
        <w:rPr>
          <w:u w:val="single"/>
        </w:rPr>
        <w:t xml:space="preserve"> absentee-voting </w:t>
      </w:r>
      <w:r w:rsidRPr="00D97DBD">
        <w:rPr>
          <w:rStyle w:val="Emphasis"/>
        </w:rPr>
        <w:t>pressure</w:t>
      </w:r>
      <w:r w:rsidRPr="00D97DBD">
        <w:rPr>
          <w:u w:val="single"/>
        </w:rPr>
        <w:t>.</w:t>
      </w:r>
      <w:r w:rsidRPr="00F91209">
        <w:t xml:space="preserve"> Thousands received the</w:t>
      </w:r>
      <w:r>
        <w:t xml:space="preserve"> </w:t>
      </w:r>
      <w:hyperlink r:id="rId22" w:tgtFrame="_blank" w:history="1">
        <w:r w:rsidRPr="00F91209">
          <w:rPr>
            <w:rStyle w:val="Hyperlink"/>
          </w:rPr>
          <w:t>wrong ballot</w:t>
        </w:r>
      </w:hyperlink>
      <w:r w:rsidRPr="00F91209">
        <w:t xml:space="preserve">. And </w:t>
      </w:r>
      <w:r w:rsidRPr="00D97DBD">
        <w:rPr>
          <w:u w:val="single"/>
        </w:rPr>
        <w:t xml:space="preserve">more than a week later, </w:t>
      </w:r>
      <w:r w:rsidRPr="00D97DBD">
        <w:rPr>
          <w:rStyle w:val="Emphasis"/>
        </w:rPr>
        <w:t>votes remained uncounted</w:t>
      </w:r>
      <w:r w:rsidRPr="00D97DBD">
        <w:rPr>
          <w:u w:val="single"/>
        </w:rPr>
        <w:t>.</w:t>
      </w:r>
      <w:r>
        <w:rPr>
          <w:u w:val="single"/>
        </w:rPr>
        <w:t xml:space="preserve"> </w:t>
      </w:r>
      <w:r w:rsidRPr="00F91209">
        <w:t>Senate Democrats</w:t>
      </w:r>
      <w:r>
        <w:t xml:space="preserve"> </w:t>
      </w:r>
      <w:hyperlink r:id="rId23" w:tgtFrame="_blank" w:history="1">
        <w:r w:rsidRPr="00F91209">
          <w:rPr>
            <w:rStyle w:val="Hyperlink"/>
          </w:rPr>
          <w:t>requested $2 billion</w:t>
        </w:r>
      </w:hyperlink>
      <w:r>
        <w:t xml:space="preserve"> </w:t>
      </w:r>
      <w:r w:rsidRPr="00F91209">
        <w:t>in March for infrastructure to expand online voter registration, early voting and voting by mail. The amount was opposed by Senate Majority Leader Mitch McConnell of Kentucky. And in the end, the Senate passed a bill offering just</w:t>
      </w:r>
      <w:r>
        <w:t xml:space="preserve"> </w:t>
      </w:r>
      <w:hyperlink r:id="rId24" w:tgtFrame="_blank" w:history="1">
        <w:r w:rsidRPr="00F91209">
          <w:rPr>
            <w:rStyle w:val="Hyperlink"/>
          </w:rPr>
          <w:t>$400 million for such expansion</w:t>
        </w:r>
      </w:hyperlink>
      <w:r w:rsidRPr="00F91209">
        <w:t>.</w:t>
      </w:r>
      <w:r>
        <w:t xml:space="preserve"> </w:t>
      </w:r>
      <w:r w:rsidRPr="00F91209">
        <w:t xml:space="preserve">A </w:t>
      </w:r>
      <w:r w:rsidRPr="00D97DBD">
        <w:rPr>
          <w:u w:val="single"/>
        </w:rPr>
        <w:t xml:space="preserve">malfunctioning </w:t>
      </w:r>
      <w:r w:rsidRPr="00D97DBD">
        <w:rPr>
          <w:b/>
          <w:bCs/>
          <w:u w:val="single"/>
        </w:rPr>
        <w:t>vote-by-mail system</w:t>
      </w:r>
      <w:r w:rsidRPr="00D97DBD">
        <w:rPr>
          <w:u w:val="single"/>
        </w:rPr>
        <w:t xml:space="preserve"> during the general election</w:t>
      </w:r>
      <w:r w:rsidRPr="00F91209">
        <w:t xml:space="preserve">, when turnout will be much greater, </w:t>
      </w:r>
      <w:r w:rsidRPr="00D97DBD">
        <w:rPr>
          <w:b/>
          <w:bCs/>
          <w:u w:val="single"/>
        </w:rPr>
        <w:t>could hurt</w:t>
      </w:r>
      <w:r w:rsidRPr="00D97DBD">
        <w:rPr>
          <w:rStyle w:val="Emphasis"/>
        </w:rPr>
        <w:t xml:space="preserve"> </w:t>
      </w:r>
      <w:r w:rsidRPr="00D97DBD">
        <w:rPr>
          <w:b/>
          <w:bCs/>
          <w:u w:val="single"/>
        </w:rPr>
        <w:t>Biden by making in-person voting more important</w:t>
      </w:r>
      <w:r w:rsidRPr="00F91209">
        <w:t>. A preprint paper released in March found that Republicans were</w:t>
      </w:r>
      <w:r>
        <w:t xml:space="preserve"> </w:t>
      </w:r>
      <w:hyperlink r:id="rId25" w:tgtFrame="_blank" w:history="1">
        <w:r w:rsidRPr="00F91209">
          <w:rPr>
            <w:rStyle w:val="Hyperlink"/>
          </w:rPr>
          <w:t>less likely to practice social distancing measures than Democrats</w:t>
        </w:r>
      </w:hyperlink>
      <w:r w:rsidRPr="00F91209">
        <w:t xml:space="preserve">, perhaps because of the same skepticism about projections of disease spread that </w:t>
      </w:r>
      <w:proofErr w:type="spellStart"/>
      <w:r w:rsidRPr="00F91209">
        <w:t>Kousser</w:t>
      </w:r>
      <w:proofErr w:type="spellEnd"/>
      <w:r w:rsidRPr="00F91209">
        <w:t xml:space="preserve"> found. “</w:t>
      </w:r>
      <w:r w:rsidRPr="00D97DBD">
        <w:rPr>
          <w:rStyle w:val="Emphasis"/>
        </w:rPr>
        <w:t>If Democrats are taking more precautions</w:t>
      </w:r>
      <w:r w:rsidRPr="00F91209">
        <w:t xml:space="preserve"> because of the coronavirus, </w:t>
      </w:r>
      <w:r w:rsidRPr="00D97DBD">
        <w:rPr>
          <w:rStyle w:val="Emphasis"/>
        </w:rPr>
        <w:t>we may see them not turn out</w:t>
      </w:r>
      <w:r w:rsidRPr="00D97DBD">
        <w:rPr>
          <w:u w:val="single"/>
        </w:rPr>
        <w:t xml:space="preserve"> as much as they would have without the pandemic</w:t>
      </w:r>
      <w:r w:rsidRPr="00F91209">
        <w:t xml:space="preserve">,” says Shana Kushner </w:t>
      </w:r>
      <w:proofErr w:type="spellStart"/>
      <w:r w:rsidRPr="00F91209">
        <w:t>Gadarian</w:t>
      </w:r>
      <w:proofErr w:type="spellEnd"/>
      <w:r w:rsidRPr="00F91209">
        <w:t>, the study’s co-author and a political scientist at Syracuse University. “That is pretty disturbing.”</w:t>
      </w:r>
      <w:r>
        <w:t xml:space="preserve"> </w:t>
      </w:r>
      <w:r w:rsidRPr="00F91209">
        <w:t xml:space="preserve">What the virus will </w:t>
      </w:r>
      <w:proofErr w:type="gramStart"/>
      <w:r w:rsidRPr="00F91209">
        <w:t>actually do</w:t>
      </w:r>
      <w:proofErr w:type="gramEnd"/>
      <w:r w:rsidRPr="00F91209">
        <w:t xml:space="preserve"> to November turnout for each candidate will not be known until after Election Day, of course. The early evidence from primary elections, combined with the results of national surveys, indicates that an expansion of voting by mail will favor Biden. Strong voter registration efforts by the Republican Party could still offset that advantage. And </w:t>
      </w:r>
      <w:r w:rsidRPr="00D97DBD">
        <w:rPr>
          <w:u w:val="single"/>
        </w:rPr>
        <w:t>if states are unwilling or unable to bolster mail-in voting infrastructure</w:t>
      </w:r>
      <w:r w:rsidRPr="00F91209">
        <w:t>—particularly in the six battleground states—</w:t>
      </w:r>
      <w:r w:rsidRPr="00D97DBD">
        <w:rPr>
          <w:u w:val="single"/>
        </w:rPr>
        <w:t>and enough Biden supporters are too worried about the disease to vote in person while his opponent’s voters feel unhindered, the pandemic could pave the way for Trump’s reelection</w:t>
      </w:r>
      <w:r w:rsidRPr="00F91209">
        <w:t>.</w:t>
      </w:r>
    </w:p>
    <w:p w14:paraId="2E252499" w14:textId="77777777" w:rsidR="00F30489" w:rsidRDefault="00F30489" w:rsidP="00F30489">
      <w:pPr>
        <w:pStyle w:val="Heading4"/>
      </w:pPr>
      <w:r>
        <w:t>Trump’s relief spending in response to corona will help his reelection</w:t>
      </w:r>
    </w:p>
    <w:p w14:paraId="61F9C444" w14:textId="77777777" w:rsidR="00F30489" w:rsidRPr="00F91209" w:rsidRDefault="00F30489" w:rsidP="00F30489">
      <w:proofErr w:type="spellStart"/>
      <w:r w:rsidRPr="00CF10B1">
        <w:rPr>
          <w:rFonts w:eastAsiaTheme="majorEastAsia" w:cstheme="majorBidi"/>
          <w:b/>
          <w:iCs/>
          <w:sz w:val="26"/>
        </w:rPr>
        <w:t>Lowrey</w:t>
      </w:r>
      <w:proofErr w:type="spellEnd"/>
      <w:r w:rsidRPr="00CF10B1">
        <w:rPr>
          <w:rFonts w:eastAsiaTheme="majorEastAsia" w:cstheme="majorBidi"/>
          <w:b/>
          <w:iCs/>
          <w:sz w:val="26"/>
        </w:rPr>
        <w:t xml:space="preserve"> 4/3</w:t>
      </w:r>
      <w:r w:rsidRPr="00CF10B1">
        <w:t xml:space="preserve">, (Annie </w:t>
      </w:r>
      <w:proofErr w:type="spellStart"/>
      <w:r w:rsidRPr="00CF10B1">
        <w:t>Lowrey</w:t>
      </w:r>
      <w:proofErr w:type="spellEnd"/>
      <w:r w:rsidRPr="00CF10B1">
        <w:t xml:space="preserve"> is a staff writer at The Atlantic, where she covers economic policy, The Atlantic, “The Economy Is Collapsing. So Are Trump’s Reelection Chances.” 4/3/2020, </w:t>
      </w:r>
      <w:hyperlink r:id="rId26" w:history="1">
        <w:r w:rsidRPr="00CF10B1">
          <w:rPr>
            <w:rStyle w:val="Hyperlink"/>
          </w:rPr>
          <w:t>https://www.theatlantic.com/ideas/archive/2020/04/most-important-number-trumps-re-election-chances/609376/</w:t>
        </w:r>
      </w:hyperlink>
      <w:r>
        <w:t>)</w:t>
      </w:r>
    </w:p>
    <w:p w14:paraId="45EB57DE" w14:textId="77777777" w:rsidR="00F30489" w:rsidRPr="00CF10B1" w:rsidRDefault="00F30489" w:rsidP="00F30489">
      <w:r w:rsidRPr="00CF10B1">
        <w:t xml:space="preserve">The </w:t>
      </w:r>
      <w:r w:rsidRPr="008C2F23">
        <w:rPr>
          <w:u w:val="single"/>
        </w:rPr>
        <w:t>$2.2 trillion coronavirus-relief package, soon to be followed by another aid bill</w:t>
      </w:r>
      <w:r w:rsidRPr="00CF10B1">
        <w:t xml:space="preserve">, and </w:t>
      </w:r>
      <w:r w:rsidRPr="008C2F23">
        <w:rPr>
          <w:u w:val="single"/>
        </w:rPr>
        <w:t>actions taken by the executive branch to distribute medical equipment</w:t>
      </w:r>
      <w:r w:rsidRPr="00CF10B1">
        <w:t xml:space="preserve"> and other forms of assistance to states might </w:t>
      </w:r>
      <w:r w:rsidRPr="008C2F23">
        <w:rPr>
          <w:u w:val="single"/>
        </w:rPr>
        <w:t>help Trump too</w:t>
      </w:r>
      <w:r w:rsidRPr="00CF10B1">
        <w:t>, by allowing him to demonstrate his power to voters as they make up their mind. “</w:t>
      </w:r>
      <w:r w:rsidRPr="008C2F23">
        <w:rPr>
          <w:rStyle w:val="Emphasis"/>
        </w:rPr>
        <w:t>Relief spending</w:t>
      </w:r>
      <w:r w:rsidRPr="008C2F23">
        <w:rPr>
          <w:u w:val="single"/>
        </w:rPr>
        <w:t xml:space="preserve"> after disasters </w:t>
      </w:r>
      <w:r w:rsidRPr="008C2F23">
        <w:rPr>
          <w:rStyle w:val="Emphasis"/>
        </w:rPr>
        <w:t>helps politicians get reelected</w:t>
      </w:r>
      <w:r w:rsidRPr="008C2F23">
        <w:rPr>
          <w:u w:val="single"/>
        </w:rPr>
        <w:t>,” explains Neil Malhotra, a political-economy expert at Stanford University</w:t>
      </w:r>
      <w:r w:rsidRPr="008C2F23">
        <w:t xml:space="preserve">. </w:t>
      </w:r>
      <w:r w:rsidRPr="00CF10B1">
        <w:t>Data from 1988 to 2004 show that a doubling of</w:t>
      </w:r>
      <w:r>
        <w:t xml:space="preserve"> </w:t>
      </w:r>
      <w:hyperlink r:id="rId27" w:history="1">
        <w:r w:rsidRPr="00CF10B1">
          <w:rPr>
            <w:rStyle w:val="Hyperlink"/>
          </w:rPr>
          <w:t>federal relief payments</w:t>
        </w:r>
      </w:hyperlink>
      <w:r>
        <w:t xml:space="preserve"> </w:t>
      </w:r>
      <w:r w:rsidRPr="00CF10B1">
        <w:t xml:space="preserve">to a given county boosts the incumbent’s share of the vote there by roughly 0.5 percentage points. </w:t>
      </w:r>
      <w:r w:rsidRPr="00CF10B1">
        <w:lastRenderedPageBreak/>
        <w:t>(Malhotra notes that disaster-prevention spending does not seem to have the same effect.)</w:t>
      </w:r>
      <w:r>
        <w:t xml:space="preserve"> </w:t>
      </w:r>
      <w:r w:rsidRPr="00CF10B1">
        <w:t xml:space="preserve">Moreover, politicians tend to direct federal dollars toward politically sensitive places during a disaster, to reward loyal constituencies and help turn out new voters. The </w:t>
      </w:r>
      <w:r w:rsidRPr="008C2F23">
        <w:rPr>
          <w:u w:val="single"/>
        </w:rPr>
        <w:t>chance of being covered by a presidential disaster</w:t>
      </w:r>
      <w:r>
        <w:rPr>
          <w:u w:val="single"/>
        </w:rPr>
        <w:t xml:space="preserve"> </w:t>
      </w:r>
      <w:hyperlink r:id="rId28" w:history="1">
        <w:r w:rsidRPr="008C2F23">
          <w:rPr>
            <w:rStyle w:val="Hyperlink"/>
            <w:u w:val="single"/>
          </w:rPr>
          <w:t>declaration</w:t>
        </w:r>
      </w:hyperlink>
      <w:r>
        <w:rPr>
          <w:u w:val="single"/>
        </w:rPr>
        <w:t xml:space="preserve"> </w:t>
      </w:r>
      <w:r w:rsidRPr="008C2F23">
        <w:rPr>
          <w:u w:val="single"/>
        </w:rPr>
        <w:t>doubles for counties in swing states during election years</w:t>
      </w:r>
      <w:r w:rsidRPr="00CF10B1">
        <w:t>, work by the political scientist Andrew Reeves of Washington University in St. Louis has shown. Such politicking may be</w:t>
      </w:r>
      <w:r>
        <w:t xml:space="preserve"> </w:t>
      </w:r>
      <w:hyperlink r:id="rId29" w:history="1">
        <w:r w:rsidRPr="00CF10B1">
          <w:rPr>
            <w:rStyle w:val="Hyperlink"/>
          </w:rPr>
          <w:t>happening currently</w:t>
        </w:r>
      </w:hyperlink>
      <w:r w:rsidRPr="00CF10B1">
        <w:t>: “The president knows Florida is so important for his reelection,” one unidentified official told The Washington Post this week. “He pays close attention to what Florida wants.”</w:t>
      </w:r>
    </w:p>
    <w:p w14:paraId="332DDED9" w14:textId="24C0C491" w:rsidR="00F30489" w:rsidRDefault="00F30489" w:rsidP="00F30489">
      <w:pPr>
        <w:pStyle w:val="Heading3"/>
      </w:pPr>
      <w:r>
        <w:lastRenderedPageBreak/>
        <w:t>Protests</w:t>
      </w:r>
    </w:p>
    <w:p w14:paraId="7A59E874" w14:textId="77777777" w:rsidR="00F30489" w:rsidRDefault="00F30489" w:rsidP="00F30489">
      <w:pPr>
        <w:pStyle w:val="Heading4"/>
        <w:rPr>
          <w:shd w:val="clear" w:color="auto" w:fill="FFFFFF"/>
        </w:rPr>
      </w:pPr>
      <w:r>
        <w:rPr>
          <w:shd w:val="clear" w:color="auto" w:fill="FFFFFF"/>
        </w:rPr>
        <w:t>Studies show CJR is more important to voters than Trump’s response to protests</w:t>
      </w:r>
    </w:p>
    <w:p w14:paraId="6637B009" w14:textId="77777777" w:rsidR="00F30489" w:rsidRPr="00F21747" w:rsidRDefault="00F30489" w:rsidP="00F30489">
      <w:r w:rsidRPr="00F21747">
        <w:rPr>
          <w:rFonts w:eastAsiaTheme="majorEastAsia" w:cstheme="majorBidi"/>
          <w:b/>
          <w:iCs/>
          <w:sz w:val="26"/>
        </w:rPr>
        <w:t xml:space="preserve">Herndon and </w:t>
      </w:r>
      <w:proofErr w:type="spellStart"/>
      <w:r w:rsidRPr="00F21747">
        <w:rPr>
          <w:rFonts w:eastAsiaTheme="majorEastAsia" w:cstheme="majorBidi"/>
          <w:b/>
          <w:iCs/>
          <w:sz w:val="26"/>
        </w:rPr>
        <w:t>Searcey</w:t>
      </w:r>
      <w:proofErr w:type="spellEnd"/>
      <w:r w:rsidRPr="00F21747">
        <w:rPr>
          <w:rFonts w:eastAsiaTheme="majorEastAsia" w:cstheme="majorBidi"/>
          <w:b/>
          <w:iCs/>
          <w:sz w:val="26"/>
        </w:rPr>
        <w:t xml:space="preserve"> 6/27</w:t>
      </w:r>
      <w:r w:rsidRPr="00F21747">
        <w:t>, (</w:t>
      </w:r>
      <w:proofErr w:type="spellStart"/>
      <w:r w:rsidRPr="00F21747">
        <w:t>Astead</w:t>
      </w:r>
      <w:proofErr w:type="spellEnd"/>
      <w:r w:rsidRPr="00F21747">
        <w:t xml:space="preserve"> W. Herndon is a national political reporter based in New York. He was previously a Washington-based political reporter. Dionne </w:t>
      </w:r>
      <w:proofErr w:type="spellStart"/>
      <w:r w:rsidRPr="00F21747">
        <w:t>Searcey</w:t>
      </w:r>
      <w:proofErr w:type="spellEnd"/>
      <w:r w:rsidRPr="00F21747">
        <w:t xml:space="preserve"> is a politics reporter at the New York Times. She is author of the book, "</w:t>
      </w:r>
      <w:hyperlink r:id="rId30" w:history="1">
        <w:r w:rsidRPr="00F21747">
          <w:rPr>
            <w:rStyle w:val="Hyperlink"/>
          </w:rPr>
          <w:t>In Pursuit of Disobedient Women</w:t>
        </w:r>
      </w:hyperlink>
      <w:r w:rsidRPr="00F21747">
        <w:t>," and formerly worked as the West Africa bureau chief, covering social, political and economic issues in 25 countries, “How Trump and the Black Lives Matter Movement Changed White Voters’ Minds,” 6/27/2020, New York Times,</w:t>
      </w:r>
      <w:r>
        <w:t xml:space="preserve"> </w:t>
      </w:r>
      <w:hyperlink r:id="rId31" w:history="1">
        <w:r w:rsidRPr="009C7AA2">
          <w:rPr>
            <w:rStyle w:val="Hyperlink"/>
          </w:rPr>
          <w:t>https://www.nytimes.com/2020/06/27/us/politics/trump-biden-protests-polling.html</w:t>
        </w:r>
      </w:hyperlink>
      <w:r w:rsidRPr="00F21747">
        <w:t>)</w:t>
      </w:r>
    </w:p>
    <w:p w14:paraId="016939E4" w14:textId="77777777" w:rsidR="00F30489" w:rsidRPr="00F21747" w:rsidRDefault="00F30489" w:rsidP="00F30489">
      <w:r w:rsidRPr="00F21747">
        <w:t xml:space="preserve">A survey of battleground states critical to November’s election largely mirrored the national results. </w:t>
      </w:r>
      <w:r w:rsidRPr="008C2F23">
        <w:rPr>
          <w:u w:val="single"/>
        </w:rPr>
        <w:t>Fifty-four percent of voters</w:t>
      </w:r>
      <w:r w:rsidRPr="00F21747">
        <w:t xml:space="preserve"> in those states </w:t>
      </w:r>
      <w:r w:rsidRPr="008C2F23">
        <w:rPr>
          <w:u w:val="single"/>
        </w:rPr>
        <w:t xml:space="preserve">said the way </w:t>
      </w:r>
      <w:r w:rsidRPr="008C2F23">
        <w:rPr>
          <w:rStyle w:val="Emphasis"/>
        </w:rPr>
        <w:t>the criminal justice system</w:t>
      </w:r>
      <w:r w:rsidRPr="008C2F23">
        <w:rPr>
          <w:u w:val="single"/>
        </w:rPr>
        <w:t xml:space="preserve"> treats black Americans was a </w:t>
      </w:r>
      <w:r w:rsidRPr="008C2F23">
        <w:rPr>
          <w:rStyle w:val="Emphasis"/>
        </w:rPr>
        <w:t>bigger problem</w:t>
      </w:r>
      <w:r w:rsidRPr="008C2F23">
        <w:rPr>
          <w:u w:val="single"/>
        </w:rPr>
        <w:t xml:space="preserve"> than the incidents of rioting seen during some demonstrations</w:t>
      </w:r>
      <w:r w:rsidRPr="00F21747">
        <w:t>. Just 37 percent said rioting was a bigger problem, though Mr. Trump and his allies have tried to discredit the protests by focusing on some isolated incidents of violence.</w:t>
      </w:r>
    </w:p>
    <w:p w14:paraId="3CDE9387" w14:textId="77777777" w:rsidR="00F30489" w:rsidRDefault="00F30489" w:rsidP="00F30489">
      <w:pPr>
        <w:pStyle w:val="Heading4"/>
      </w:pPr>
      <w:r>
        <w:t xml:space="preserve">Young protesters are key to Biden winning – but they </w:t>
      </w:r>
      <w:proofErr w:type="spellStart"/>
      <w:proofErr w:type="gramStart"/>
      <w:r>
        <w:t>wont</w:t>
      </w:r>
      <w:proofErr w:type="spellEnd"/>
      <w:proofErr w:type="gramEnd"/>
      <w:r>
        <w:t xml:space="preserve"> turn out</w:t>
      </w:r>
    </w:p>
    <w:p w14:paraId="41CE889F" w14:textId="77777777" w:rsidR="00F30489" w:rsidRPr="00A73100" w:rsidRDefault="00F30489" w:rsidP="00F30489">
      <w:r w:rsidRPr="00A73100">
        <w:rPr>
          <w:rFonts w:eastAsiaTheme="majorEastAsia" w:cstheme="majorBidi"/>
          <w:b/>
          <w:iCs/>
          <w:sz w:val="26"/>
        </w:rPr>
        <w:t> Associated Press 6/11</w:t>
      </w:r>
      <w:r w:rsidRPr="00A73100">
        <w:t xml:space="preserve">, (The Los Angeles Times is a daily newspaper based in El Segundo, California, which has been published in Los Angeles, California. It is the largest U.S. newspaper not headquartered on the East Coast.  “Young people turned out to protest. Now, will they vote?,” 6/11/2020, Los Angeles Times, </w:t>
      </w:r>
      <w:hyperlink r:id="rId32" w:history="1">
        <w:r w:rsidRPr="00A73100">
          <w:rPr>
            <w:rStyle w:val="Hyperlink"/>
          </w:rPr>
          <w:t>https://www.latimes.com/politics/story/2020-06-11/young-people-joined-george-floyd-protests-but-will-they-vote</w:t>
        </w:r>
      </w:hyperlink>
      <w:r w:rsidRPr="00A73100">
        <w:t>)</w:t>
      </w:r>
    </w:p>
    <w:p w14:paraId="2B5C1441" w14:textId="77777777" w:rsidR="00F30489" w:rsidRPr="00A73100" w:rsidRDefault="00F30489" w:rsidP="00F30489">
      <w:r w:rsidRPr="00A73100">
        <w:rPr>
          <w:u w:val="single"/>
        </w:rPr>
        <w:t xml:space="preserve">Young adults have filled streets </w:t>
      </w:r>
      <w:r w:rsidRPr="00A73100">
        <w:t>across the country on a scale </w:t>
      </w:r>
      <w:hyperlink r:id="rId33" w:history="1">
        <w:r w:rsidRPr="00A73100">
          <w:rPr>
            <w:rStyle w:val="Hyperlink"/>
          </w:rPr>
          <w:t>not seen since the 1960s</w:t>
        </w:r>
      </w:hyperlink>
      <w:r w:rsidRPr="00A73100">
        <w:t> </w:t>
      </w:r>
      <w:r w:rsidRPr="00A73100">
        <w:rPr>
          <w:u w:val="single"/>
        </w:rPr>
        <w:t>to protest for racial justice</w:t>
      </w:r>
      <w:r w:rsidRPr="00A73100">
        <w:t xml:space="preserve"> after the death of George Floyd. </w:t>
      </w:r>
      <w:r w:rsidRPr="00A73100">
        <w:rPr>
          <w:u w:val="single"/>
        </w:rPr>
        <w:t>But whether that energy translates to increased turnout in November is another question.</w:t>
      </w:r>
      <w:r>
        <w:rPr>
          <w:u w:val="single"/>
        </w:rPr>
        <w:t xml:space="preserve"> </w:t>
      </w:r>
      <w:r w:rsidRPr="00A73100">
        <w:rPr>
          <w:u w:val="single"/>
        </w:rPr>
        <w:t>They could make a difference in the presidential race</w:t>
      </w:r>
      <w:r w:rsidRPr="00A73100">
        <w:t xml:space="preserve"> — polls show President </w:t>
      </w:r>
      <w:r w:rsidRPr="00A73100">
        <w:rPr>
          <w:u w:val="single"/>
        </w:rPr>
        <w:t>Trump is deeply unpopular with young voters</w:t>
      </w:r>
      <w:r w:rsidRPr="00A73100">
        <w:t xml:space="preserve"> — with control of the Senate and hundreds of local races also at stake. But </w:t>
      </w:r>
      <w:r w:rsidRPr="00A73100">
        <w:rPr>
          <w:u w:val="single"/>
        </w:rPr>
        <w:t>some activists are concerned that their focus will be on specific causes instead of voting.</w:t>
      </w:r>
      <w:r>
        <w:rPr>
          <w:u w:val="single"/>
        </w:rPr>
        <w:t xml:space="preserve"> </w:t>
      </w:r>
      <w:r w:rsidRPr="00A73100">
        <w:t xml:space="preserve">“In a normal election year, </w:t>
      </w:r>
      <w:r w:rsidRPr="00A73100">
        <w:rPr>
          <w:rStyle w:val="Emphasis"/>
        </w:rPr>
        <w:t>turning out the youth vote is challenging</w:t>
      </w:r>
      <w:r w:rsidRPr="00A73100">
        <w:t xml:space="preserve">,” said Carolyn DeWitt, </w:t>
      </w:r>
      <w:proofErr w:type="gramStart"/>
      <w:r w:rsidRPr="00A73100">
        <w:t>president</w:t>
      </w:r>
      <w:proofErr w:type="gramEnd"/>
      <w:r w:rsidRPr="00A73100">
        <w:t xml:space="preserve"> and executive director of Rock the Vote, which works to build political power among young people. “</w:t>
      </w:r>
      <w:r w:rsidRPr="00A73100">
        <w:rPr>
          <w:u w:val="single"/>
        </w:rPr>
        <w:t xml:space="preserve">That’s even more true now. </w:t>
      </w:r>
      <w:r w:rsidRPr="00A73100">
        <w:rPr>
          <w:rStyle w:val="Emphasis"/>
        </w:rPr>
        <w:t>People’s minds are not on it</w:t>
      </w:r>
      <w:r w:rsidRPr="00A73100">
        <w:rPr>
          <w:u w:val="single"/>
        </w:rPr>
        <w:t>.”</w:t>
      </w:r>
      <w:r>
        <w:rPr>
          <w:u w:val="single"/>
        </w:rPr>
        <w:t xml:space="preserve"> </w:t>
      </w:r>
      <w:r w:rsidRPr="00A73100">
        <w:rPr>
          <w:u w:val="single"/>
        </w:rPr>
        <w:t>Voters under 30 have historically turned out to vote at much lower rates than older voters</w:t>
      </w:r>
      <w:r w:rsidRPr="00A73100">
        <w:t xml:space="preserve">, though the 2018 midterm election saw the highest turnout in a quarter-century among voters ages 18-29 — </w:t>
      </w:r>
      <w:r w:rsidRPr="00BC2202">
        <w:rPr>
          <w:sz w:val="16"/>
          <w:szCs w:val="16"/>
        </w:rPr>
        <w:t>a spike attributed in part to youth-led movements such as March for Our Lives against gun violence.</w:t>
      </w:r>
      <w:r>
        <w:rPr>
          <w:sz w:val="16"/>
          <w:szCs w:val="16"/>
        </w:rPr>
        <w:t xml:space="preserve"> </w:t>
      </w:r>
      <w:r w:rsidRPr="00BC2202">
        <w:rPr>
          <w:sz w:val="16"/>
          <w:szCs w:val="16"/>
        </w:rPr>
        <w:t>There are signs that young people are getting more politically engaged. DeWitt said more people registered to vote through Rock the Vote’s online platforms last week — some 50,000 — than in any other week this year. The organization’s social media accounts had as many impressions between Monday and Friday of last week as they typically have in an entire month, with more than 1 million.</w:t>
      </w:r>
      <w:r>
        <w:rPr>
          <w:sz w:val="16"/>
          <w:szCs w:val="16"/>
        </w:rPr>
        <w:t xml:space="preserve"> </w:t>
      </w:r>
      <w:r w:rsidRPr="00A73100">
        <w:t xml:space="preserve">“It will just be incredibly important to us to make sure we’re protesting now and </w:t>
      </w:r>
      <w:r w:rsidRPr="00BC2202">
        <w:rPr>
          <w:u w:val="single"/>
        </w:rPr>
        <w:t>voting later</w:t>
      </w:r>
      <w:r w:rsidRPr="00A73100">
        <w:t>,” DeWitt said.</w:t>
      </w:r>
      <w:r>
        <w:t xml:space="preserve"> </w:t>
      </w:r>
      <w:r w:rsidRPr="00A73100">
        <w:t xml:space="preserve">That </w:t>
      </w:r>
      <w:r w:rsidRPr="00BC2202">
        <w:rPr>
          <w:u w:val="single"/>
        </w:rPr>
        <w:t>is not assured</w:t>
      </w:r>
      <w:r w:rsidRPr="00A73100">
        <w:t xml:space="preserve">. The </w:t>
      </w:r>
      <w:r w:rsidRPr="00BC2202">
        <w:rPr>
          <w:u w:val="single"/>
        </w:rPr>
        <w:t xml:space="preserve">coronavirus crisis has halted traditional campaigning </w:t>
      </w:r>
      <w:r w:rsidRPr="00A73100">
        <w:t xml:space="preserve">as well as big concerts and festivals, the kinds of places where campaigns and groups like Rock the Vote and </w:t>
      </w:r>
      <w:proofErr w:type="spellStart"/>
      <w:r w:rsidRPr="00A73100">
        <w:t>HeadCount</w:t>
      </w:r>
      <w:proofErr w:type="spellEnd"/>
      <w:r w:rsidRPr="00A73100">
        <w:t xml:space="preserve"> </w:t>
      </w:r>
      <w:r w:rsidRPr="00BC2202">
        <w:rPr>
          <w:u w:val="single"/>
        </w:rPr>
        <w:t>typically recruit young voters</w:t>
      </w:r>
      <w:r w:rsidRPr="00A73100">
        <w:t xml:space="preserve">. On top of that, </w:t>
      </w:r>
      <w:r w:rsidRPr="00BC2202">
        <w:rPr>
          <w:u w:val="single"/>
        </w:rPr>
        <w:t xml:space="preserve">lawmakers’ efforts to change </w:t>
      </w:r>
      <w:r w:rsidRPr="00BC2202">
        <w:rPr>
          <w:rStyle w:val="Emphasis"/>
        </w:rPr>
        <w:t>voting laws in some states could restrict younger voters</w:t>
      </w:r>
      <w:r w:rsidRPr="00BC2202">
        <w:rPr>
          <w:u w:val="single"/>
        </w:rPr>
        <w:t>, including college students.</w:t>
      </w:r>
      <w:r>
        <w:rPr>
          <w:u w:val="single"/>
        </w:rPr>
        <w:t xml:space="preserve"> </w:t>
      </w:r>
      <w:r w:rsidRPr="00A73100">
        <w:t>Joe Biden’s Democratic presidential campaign is banking on these voters supporting him when the choice is a binary one between him and Trump. But</w:t>
      </w:r>
      <w:r>
        <w:t xml:space="preserve"> </w:t>
      </w:r>
      <w:hyperlink r:id="rId34" w:history="1">
        <w:r w:rsidRPr="00A73100">
          <w:rPr>
            <w:rStyle w:val="Hyperlink"/>
          </w:rPr>
          <w:t>that is not guaranteed</w:t>
        </w:r>
      </w:hyperlink>
      <w:r w:rsidRPr="00A73100">
        <w:t>.</w:t>
      </w:r>
      <w:r>
        <w:t xml:space="preserve"> </w:t>
      </w:r>
      <w:r w:rsidRPr="00A73100">
        <w:t>“Our bar can’t be: Are you better than Trump?” said Cliff Albright, a co-founder of Black Voters Matter, which works to register voters and organize black communities. “For folks who are angry, who are in the streets, or who are at home and not engaged, you just telling me you’re better than this nut — that’s not enough.”</w:t>
      </w:r>
      <w:r>
        <w:t xml:space="preserve"> </w:t>
      </w:r>
      <w:r w:rsidRPr="00BC2202">
        <w:rPr>
          <w:u w:val="single"/>
        </w:rPr>
        <w:t xml:space="preserve">Many young people </w:t>
      </w:r>
      <w:r w:rsidRPr="00BC2202">
        <w:rPr>
          <w:u w:val="single"/>
        </w:rPr>
        <w:lastRenderedPageBreak/>
        <w:t>are still unfamiliar with Biden</w:t>
      </w:r>
      <w:r w:rsidRPr="00A73100">
        <w:t xml:space="preserve">, “and they certainly don’t know where he stands on issues,” said Heather </w:t>
      </w:r>
      <w:proofErr w:type="spellStart"/>
      <w:r w:rsidRPr="00A73100">
        <w:t>Greven</w:t>
      </w:r>
      <w:proofErr w:type="spellEnd"/>
      <w:r w:rsidRPr="00A73100">
        <w:t>, spokesperson for NextGen America. The group plans to spend at least $45 million to target young voters in battleground states.</w:t>
      </w:r>
      <w:r>
        <w:t xml:space="preserve"> </w:t>
      </w:r>
      <w:r w:rsidRPr="00A73100">
        <w:t>Biden said during a recent virtual fundraiser that he thought the protests would energize young people to turn out for him. “Now they are engaged,” Biden said. “They feel it. They taste it. And they’re angry and they’re determined.”</w:t>
      </w:r>
      <w:r>
        <w:t xml:space="preserve"> </w:t>
      </w:r>
      <w:r w:rsidRPr="00BC2202">
        <w:rPr>
          <w:u w:val="single"/>
        </w:rPr>
        <w:t>His campaign hasn’t made major changes to its youth outreach amid the protests</w:t>
      </w:r>
      <w:r w:rsidRPr="00A73100">
        <w:t>, which started after a white Minneapolis officer pressed his knee into the neck of Floyd, a black man who was handcuffed and crying out that he couldn’t breathe. Instead, Biden has stuck largely with an initiative known as League 46 that combines groups such as Students for Biden and Young Professionals for Biden.</w:t>
      </w:r>
    </w:p>
    <w:p w14:paraId="78831331" w14:textId="77777777" w:rsidR="00F30489" w:rsidRPr="00F30489" w:rsidRDefault="00F30489" w:rsidP="00F30489"/>
    <w:p w14:paraId="3A745E0F" w14:textId="1241AB12" w:rsidR="00BB6DC5" w:rsidRDefault="00BB6DC5" w:rsidP="00BB6DC5">
      <w:pPr>
        <w:pStyle w:val="Heading3"/>
      </w:pPr>
      <w:r>
        <w:lastRenderedPageBreak/>
        <w:t>Hacking</w:t>
      </w:r>
    </w:p>
    <w:p w14:paraId="1259EC78" w14:textId="77777777" w:rsidR="00BB6DC5" w:rsidRDefault="00BB6DC5" w:rsidP="00BB6DC5">
      <w:pPr>
        <w:pStyle w:val="Heading4"/>
      </w:pPr>
      <w:r>
        <w:t xml:space="preserve">NSA cracking down on Russian military hackers </w:t>
      </w:r>
    </w:p>
    <w:p w14:paraId="1ED17A35" w14:textId="77777777" w:rsidR="00BB6DC5" w:rsidRDefault="00BB6DC5" w:rsidP="00BB6DC5">
      <w:r>
        <w:rPr>
          <w:rStyle w:val="Style13ptBold"/>
        </w:rPr>
        <w:t xml:space="preserve">Sanger and Barnes 5/28, </w:t>
      </w:r>
      <w:r>
        <w:t xml:space="preserve">David E. Sanger senior fellow in The Press and National Security at the </w:t>
      </w:r>
      <w:proofErr w:type="spellStart"/>
      <w:r>
        <w:t>Belfer</w:t>
      </w:r>
      <w:proofErr w:type="spellEnd"/>
      <w:r>
        <w:t xml:space="preserve"> Center for Science and International Affairs at Harvard , Julian E. Barnes national security reporter for the New York Times covering the intelligence agencies [5/28/2020, Accessed 6/23/2020. “U.S. Accuses Russian Military Hackers Attack on Email Servers”, The New York Times, </w:t>
      </w:r>
      <w:hyperlink r:id="rId35" w:history="1">
        <w:r w:rsidRPr="0054022E">
          <w:rPr>
            <w:rStyle w:val="Hyperlink"/>
          </w:rPr>
          <w:t>https://www.nytimes.com/2020/05/28/us/politics/nsa-russian-hack.html?auth=login-email&amp;login=email]//cb</w:t>
        </w:r>
      </w:hyperlink>
    </w:p>
    <w:p w14:paraId="654A0916" w14:textId="77777777" w:rsidR="00BB6DC5" w:rsidRDefault="00BB6DC5" w:rsidP="00BB6DC5">
      <w:pPr>
        <w:rPr>
          <w:sz w:val="16"/>
        </w:rPr>
      </w:pPr>
      <w:r w:rsidRPr="00590594">
        <w:rPr>
          <w:sz w:val="16"/>
        </w:rPr>
        <w:t xml:space="preserve">WASHINGTON — </w:t>
      </w:r>
      <w:r w:rsidRPr="00590594">
        <w:rPr>
          <w:rStyle w:val="StyleUnderline"/>
        </w:rPr>
        <w:t xml:space="preserve">The National Security Agency publicly accused Russian government hackers of targeting email servers </w:t>
      </w:r>
      <w:r w:rsidRPr="00590594">
        <w:rPr>
          <w:sz w:val="16"/>
        </w:rPr>
        <w:t xml:space="preserve">around the world in an unusual announcement on Thursday, showing that the </w:t>
      </w:r>
      <w:r w:rsidRPr="00590594">
        <w:rPr>
          <w:rStyle w:val="Emphasis"/>
        </w:rPr>
        <w:t>agency is becoming more aggressive in calling out Moscow’s action as the presidential election approaches.</w:t>
      </w:r>
      <w:r>
        <w:rPr>
          <w:rStyle w:val="Emphasis"/>
        </w:rPr>
        <w:t xml:space="preserve"> </w:t>
      </w:r>
      <w:r w:rsidRPr="00590594">
        <w:rPr>
          <w:sz w:val="16"/>
        </w:rPr>
        <w:t xml:space="preserve">While the Trump administration has publicly attributed cyberattacks to Russia before — including for its 2016 election hack and for paralyzing Ukraine in 2017, which damaged the operations of the shippers Maersk and FedEx — </w:t>
      </w:r>
      <w:r w:rsidRPr="00590594">
        <w:rPr>
          <w:rStyle w:val="Emphasis"/>
        </w:rPr>
        <w:t>this allegation was unusually specific</w:t>
      </w:r>
      <w:r w:rsidRPr="00590594">
        <w:rPr>
          <w:sz w:val="16"/>
        </w:rPr>
        <w:t xml:space="preserve">. </w:t>
      </w:r>
      <w:r w:rsidRPr="00590594">
        <w:rPr>
          <w:rStyle w:val="StyleUnderline"/>
        </w:rPr>
        <w:t>It singled out Russia’s military intelligence unit, widely known as the G.R.U., demonstrating</w:t>
      </w:r>
      <w:r>
        <w:rPr>
          <w:rStyle w:val="StyleUnderline"/>
        </w:rPr>
        <w:t xml:space="preserve"> </w:t>
      </w:r>
      <w:r w:rsidRPr="00590594">
        <w:rPr>
          <w:rStyle w:val="StyleUnderline"/>
        </w:rPr>
        <w:t>intelligence agencies’ concern that Russia intends to interfere in the election</w:t>
      </w:r>
      <w:r w:rsidRPr="00590594">
        <w:rPr>
          <w:sz w:val="16"/>
        </w:rPr>
        <w:t xml:space="preserve"> only a little more than five months away. But it also comes as President Trump has renewed his baseless claims that the investigation into Russia’s activities was part of a “hoax” intended by Democrats to paralyze him. He has publicly questioned Russia’s culpability in the election hacking and appeared to accept President Vladimir V. Putin’s argument that Russia was so good at cyberoperations that it would never have been caught. “There has been a reluctance to be critical of Russia because of echoes of investigations,” said retired Gen. Martin E. Dempsey, the former chairman of the Joint Chiefs of Staff. “For the N.S.A. to do that, in this climate, they must have absolutely incontrovertible evidence.” </w:t>
      </w:r>
      <w:r w:rsidRPr="00590594">
        <w:rPr>
          <w:rStyle w:val="StyleUnderline"/>
        </w:rPr>
        <w:t>The “Sandworm Team,” a group of G.R.U. hackers, tried to use a vulnerability in computer networks to gain access to them, the National Security Agency said</w:t>
      </w:r>
      <w:r w:rsidRPr="00590594">
        <w:rPr>
          <w:sz w:val="16"/>
        </w:rPr>
        <w:t xml:space="preserve">. It did not say which networks were compromised. </w:t>
      </w:r>
      <w:r w:rsidRPr="00590594">
        <w:rPr>
          <w:rStyle w:val="StyleUnderline"/>
        </w:rPr>
        <w:t>But the software targeted by the hackers, Exim, is a commonly used email transfer program, used by some Unix computers.</w:t>
      </w:r>
      <w:r w:rsidRPr="00590594">
        <w:rPr>
          <w:sz w:val="16"/>
        </w:rPr>
        <w:t xml:space="preserve"> Exim was developed at Cambridge University and is frequently used in Britain. The vulnerability allowed attackers to execute commands and run their own code on compromised networks, a National Security Agency official said. It was, the agency said in its announcement, “pretty much any attacker’s dream access.” The Russian Embassy in Washington did not respond to a request for comment. </w:t>
      </w:r>
      <w:r w:rsidRPr="00590594">
        <w:rPr>
          <w:rStyle w:val="StyleUnderline"/>
        </w:rPr>
        <w:t>Since before the 2018 midterm elections, the National Security Agency and its sister agency, United States Cyber Command, have stepped up efforts to identify and deter Russian interference. They have taken down internet networks used to spread divisive messages, warned the people behind troll farms against spreading disinformation and carried out other undisclosed operations. They also began an operation to put malware in the Russian electrical grid, as a warning</w:t>
      </w:r>
      <w:r w:rsidRPr="00590594">
        <w:rPr>
          <w:sz w:val="16"/>
        </w:rPr>
        <w:t xml:space="preserve"> about what kind of retaliation could happen if Moscow tried to attack the American grid. The G.R.U.’s continued malicious activity shows that the American counterattacks have had only a modest effect, even as the National Security Agency persists in pressuring Russia. “When you are looking at some of the actions that have been done, they haven’t quite made their mark,” Scott Jasper, a lecturer at the U.S. Naval Postgraduate School and the author of a new book, “Russian Cyber Operations,” said at a Cato Institute event on Thursday. Hackers from the G.R.U. were behind both the theft of documents on the Democratic National Committee’s servers and the hack of Hillary Clinton’s campaign in 2016. Russia publicly released those documents </w:t>
      </w:r>
      <w:proofErr w:type="gramStart"/>
      <w:r w:rsidRPr="00590594">
        <w:rPr>
          <w:sz w:val="16"/>
        </w:rPr>
        <w:t>in an attempt to</w:t>
      </w:r>
      <w:proofErr w:type="gramEnd"/>
      <w:r w:rsidRPr="00590594">
        <w:rPr>
          <w:sz w:val="16"/>
        </w:rPr>
        <w:t xml:space="preserve"> promote the election of Donald J. Trump, the United States government concluded. The ability to exploit the software was first identified publicly in June 2019, and the G.R.U. team began using it two months later, targeting unpatched systems, according to the National Security Agency. The agency urged companies using the Exim software to update it to remove the vulnerability. In February, the State Department called out the G.R.U. and the Sandworm Team, accusing them of conducting electronic attacks on the republic of Georgia in 2019 that defaced government websites and interrupted television broadcasts. For the agency to accuse a Russian intelligence agency is a sign that, at least for now, it can operate outside of direct political pressure from Mr. Trump, former officials said. </w:t>
      </w:r>
      <w:r w:rsidRPr="00590594">
        <w:rPr>
          <w:rStyle w:val="StyleUnderline"/>
        </w:rPr>
        <w:t>National Security Agency officials have insisted that their agency is able to operate apolitically, without political influence changing their intelligence judgments. But that often involves acting against Russia without first seeking explicit permission from the president.</w:t>
      </w:r>
      <w:r>
        <w:rPr>
          <w:rStyle w:val="StyleUnderline"/>
        </w:rPr>
        <w:t xml:space="preserve"> </w:t>
      </w:r>
      <w:r w:rsidRPr="00590594">
        <w:rPr>
          <w:sz w:val="16"/>
        </w:rPr>
        <w:t>Under a presidential order issued in 2018, Gen. Paul M. Nakasone, the head of the agency and the commander of the United States Cyber Command, can operate on his own authority in operations short of war, including the kind that involve pushing back on Moscow.</w:t>
      </w:r>
    </w:p>
    <w:p w14:paraId="644B75EB" w14:textId="77777777" w:rsidR="00BB6DC5" w:rsidRDefault="00BB6DC5" w:rsidP="00BB6DC5">
      <w:pPr>
        <w:rPr>
          <w:sz w:val="16"/>
        </w:rPr>
      </w:pPr>
    </w:p>
    <w:p w14:paraId="3DF7ABE9" w14:textId="77777777" w:rsidR="00BB6DC5" w:rsidRDefault="00BB6DC5" w:rsidP="00BB6DC5">
      <w:pPr>
        <w:pStyle w:val="Heading4"/>
        <w:rPr>
          <w:rStyle w:val="Style13ptBold"/>
        </w:rPr>
      </w:pPr>
      <w:r w:rsidRPr="00852162">
        <w:rPr>
          <w:rStyle w:val="Style13ptBold"/>
          <w:b/>
        </w:rPr>
        <w:lastRenderedPageBreak/>
        <w:t>China will interfere in 2020 elections—Biden email hacking</w:t>
      </w:r>
      <w:r>
        <w:rPr>
          <w:rStyle w:val="Style13ptBold"/>
        </w:rPr>
        <w:t xml:space="preserve"> </w:t>
      </w:r>
      <w:r w:rsidRPr="00852162">
        <w:rPr>
          <w:rStyle w:val="Style13ptBold"/>
          <w:b/>
        </w:rPr>
        <w:t>proves</w:t>
      </w:r>
    </w:p>
    <w:p w14:paraId="618AE6EE" w14:textId="77777777" w:rsidR="00BB6DC5" w:rsidRPr="00852162" w:rsidRDefault="00BB6DC5" w:rsidP="00BB6DC5">
      <w:pPr>
        <w:rPr>
          <w:rStyle w:val="Style13ptBold"/>
          <w:b w:val="0"/>
        </w:rPr>
      </w:pPr>
      <w:r>
        <w:rPr>
          <w:rStyle w:val="Style13ptBold"/>
        </w:rPr>
        <w:t>Zhang 6/15</w:t>
      </w:r>
      <w:r w:rsidRPr="00EB7524">
        <w:rPr>
          <w:rStyle w:val="Style13ptBold"/>
        </w:rPr>
        <w:t>,</w:t>
      </w:r>
      <w:r>
        <w:t xml:space="preserve"> Ping Zhang journalist for VOA [6/15/2020, Accessed 6/23/2020, “China-backed Hackers Target Biden Campaign in Early Sign of 2020 Election Interference”, VOA, </w:t>
      </w:r>
      <w:hyperlink r:id="rId36" w:history="1">
        <w:r w:rsidRPr="006C6005">
          <w:t xml:space="preserve"> </w:t>
        </w:r>
        <w:r w:rsidRPr="006C6005">
          <w:rPr>
            <w:rStyle w:val="Hyperlink"/>
          </w:rPr>
          <w:t>https://www.voanews.com/usa/us-politics/china-backed-hackers-target-biden-campaign-early-sign-2020-election-interference</w:t>
        </w:r>
        <w:r w:rsidRPr="0054022E">
          <w:rPr>
            <w:rStyle w:val="Hyperlink"/>
          </w:rPr>
          <w:t xml:space="preserve">]// </w:t>
        </w:r>
        <w:proofErr w:type="spellStart"/>
        <w:r w:rsidRPr="0054022E">
          <w:rPr>
            <w:rStyle w:val="Hyperlink"/>
          </w:rPr>
          <w:t>cb</w:t>
        </w:r>
        <w:proofErr w:type="spellEnd"/>
      </w:hyperlink>
    </w:p>
    <w:p w14:paraId="28CA17C5" w14:textId="77777777" w:rsidR="00BB6DC5" w:rsidRDefault="00BB6DC5" w:rsidP="00BB6DC5">
      <w:pPr>
        <w:rPr>
          <w:sz w:val="16"/>
        </w:rPr>
      </w:pPr>
      <w:r w:rsidRPr="00852162">
        <w:rPr>
          <w:sz w:val="16"/>
        </w:rPr>
        <w:t xml:space="preserve">WASHINGTON - </w:t>
      </w:r>
      <w:r w:rsidRPr="006C6005">
        <w:rPr>
          <w:rStyle w:val="Emphasis"/>
        </w:rPr>
        <w:t>Google announced earlier this month that Chinese-backed hackers were observed targeting former Vice President Joe Biden's campaign staff.</w:t>
      </w:r>
      <w:r>
        <w:rPr>
          <w:rStyle w:val="Emphasis"/>
        </w:rPr>
        <w:t xml:space="preserve"> </w:t>
      </w:r>
      <w:r w:rsidRPr="00852162">
        <w:rPr>
          <w:sz w:val="16"/>
        </w:rPr>
        <w:t xml:space="preserve">The internet giant said that </w:t>
      </w:r>
      <w:r w:rsidRPr="006C6005">
        <w:rPr>
          <w:rStyle w:val="StyleUnderline"/>
        </w:rPr>
        <w:t>hackers did not appear to compromise the campaign’s security, but the</w:t>
      </w:r>
      <w:r w:rsidRPr="006C6005">
        <w:rPr>
          <w:rStyle w:val="Emphasis"/>
        </w:rPr>
        <w:t xml:space="preserve"> surveillance was a reminder of Russia’s interference in the 2016 election</w:t>
      </w:r>
      <w:r w:rsidRPr="00852162">
        <w:rPr>
          <w:sz w:val="16"/>
        </w:rPr>
        <w:t xml:space="preserve">. Analysts say China’s </w:t>
      </w:r>
      <w:r w:rsidRPr="006C6005">
        <w:rPr>
          <w:rStyle w:val="Emphasis"/>
        </w:rPr>
        <w:t xml:space="preserve">primary motive for breaking into a campaign is to collect intelligence such as Biden’s proposals for U.S. policy on China, </w:t>
      </w:r>
      <w:r w:rsidRPr="00852162">
        <w:rPr>
          <w:sz w:val="16"/>
        </w:rPr>
        <w:t xml:space="preserve">although hackers could later try to use stolen intelligence to interfere in the campaign itself. Shane Huntley, director of Google’s Threat Analysis Group twittered on June 4 that the company has discovered a “China APT group targeting Biden campaign staff with phishing,” but there was "no sign of compromise.” The group Google discovered is called APT31. APT is an acronym for “advanced persistent threat” usually from a group that has the backing of, and direction from, an established nation state. According to ZDNet, a tech trade publication, APT31 “also known as Zirconium, is a Chinese state-sponsored hacking group that has been active since at least early 2016, and has historically targeted foreign companies to steal intellectual property, however, it has also targeted diplomatic entities in the past.” “This group, APT31 that we've tracked for </w:t>
      </w:r>
      <w:proofErr w:type="spellStart"/>
      <w:r w:rsidRPr="00852162">
        <w:rPr>
          <w:sz w:val="16"/>
        </w:rPr>
        <w:t>awhile</w:t>
      </w:r>
      <w:proofErr w:type="spellEnd"/>
      <w:r w:rsidRPr="00852162">
        <w:rPr>
          <w:sz w:val="16"/>
        </w:rPr>
        <w:t xml:space="preserve">, [is] a group that we've seen involved in what we believe is strategic intelligence collection for things of interest to the Chinese government,” said Luke McNamara, a principal analyst with cybersecurity firm FireEye Intelligence. Biden’s campaign issued a statement that it has “known from the beginning that the campaign would be subject to such attacks” and the campaign will ensure that its assets are secure. </w:t>
      </w:r>
      <w:r w:rsidRPr="006C6005">
        <w:rPr>
          <w:rStyle w:val="StyleUnderline"/>
        </w:rPr>
        <w:t>An official at the U.S. government’s Cybersecurity and Infrastructure Security Agency told VOA they have shared the information with congressional campaigns and state and local election officials to better prepare them for attacks</w:t>
      </w:r>
      <w:r w:rsidRPr="00852162">
        <w:rPr>
          <w:sz w:val="16"/>
        </w:rPr>
        <w:t xml:space="preserve">. “Google’s announcement shows that secure, resilient elections are much bigger than state and local, or even federal government efforts. The private sector has a key role, as does the American voter,” the official said in an email response. Spying or interfering? This is not the first time that Chinese hackers have been accused of targeting a U.S. presidential campaign team. </w:t>
      </w:r>
      <w:r w:rsidRPr="006C6005">
        <w:rPr>
          <w:rStyle w:val="StyleUnderline"/>
        </w:rPr>
        <w:t>During the 2008 presidential election campaign, a group of hackers believed to be supported by the Chinese government was accused of hacking into the campaign teams of Democratic presidential candidate Barack Obama and his Republican rival John McCain, obtaining email correspondence and internal documents that included the candidates’ positions on China.</w:t>
      </w:r>
      <w:r>
        <w:rPr>
          <w:rStyle w:val="StyleUnderline"/>
        </w:rPr>
        <w:t xml:space="preserve"> </w:t>
      </w:r>
      <w:r w:rsidRPr="00852162">
        <w:rPr>
          <w:sz w:val="16"/>
        </w:rPr>
        <w:t xml:space="preserve">James Lewis, director of the Technology Policy Program at the Center for Strategic and International Studies (CSIS), said that by breaking into a campaign, a hacker could learn valuable information such as the candidate’s strategies and personal network of friends and colleagues. “In fact, I know the Biden campaign is writing position papers on how to deal with China. Getting access to that would be invaluable for Beijing. And </w:t>
      </w:r>
      <w:proofErr w:type="gramStart"/>
      <w:r w:rsidRPr="00852162">
        <w:rPr>
          <w:sz w:val="16"/>
        </w:rPr>
        <w:t>that's</w:t>
      </w:r>
      <w:proofErr w:type="gramEnd"/>
      <w:r w:rsidRPr="00852162">
        <w:rPr>
          <w:sz w:val="16"/>
        </w:rPr>
        <w:t xml:space="preserve"> the primary motive,” he told VOA. “Will they go beyond that and actually try and interfere in the campaign the way the Russians have?” Lewis said. “I don't know. But collect intelligence. Yes. Interfere in the campaign. Maybe.” Cybersecurity experts say whether ACT31 is intelligence gathering or engaging in political interference depends on how the hackers use the stolen information. U.S. intelligence agencies found that during the 2016 presidential election cycle, Russians successfully hacked into the email box of the campaign manager for Democratic contender Hillary Clinton, using a “phishing” strategy. The hackers then went ahead and exposed tens of thousands of stolen emails via WikiLeaks. Republican presidential candidate Donald Trump, left, stands with Democratic presidential candidate Hillary Clinton before the… Many political observers believe those emails undermined Clinton’s campaign, contributing to her loss in the 2016 election. Apart from hacking, foreign forces also use social media to spread misinformation that can mislead people or exacerbate political divisions among voters. This is referred to as “information operations” in the intelligence community. </w:t>
      </w:r>
      <w:r w:rsidRPr="006C6005">
        <w:rPr>
          <w:rStyle w:val="StyleUnderline"/>
        </w:rPr>
        <w:t>Chinese officials are increasingly taking advantage of social media platforms that are banned in China, such as Twitter and Facebook, to conduct information operations overseas</w:t>
      </w:r>
      <w:r w:rsidRPr="00852162">
        <w:rPr>
          <w:sz w:val="16"/>
        </w:rPr>
        <w:t xml:space="preserve">. Michael Daniel, the president and CEO of Cyber Threat Alliance, an independent group of cyber security advisers, told VOA Mandarin he </w:t>
      </w:r>
      <w:r w:rsidRPr="006C6005">
        <w:rPr>
          <w:rStyle w:val="Emphasis"/>
        </w:rPr>
        <w:t>expects China to use information operations to promote policies and politicians that would seem more friendly to China.</w:t>
      </w:r>
      <w:r>
        <w:rPr>
          <w:rStyle w:val="Emphasis"/>
        </w:rPr>
        <w:t xml:space="preserve"> </w:t>
      </w:r>
      <w:r w:rsidRPr="00852162">
        <w:rPr>
          <w:sz w:val="16"/>
        </w:rPr>
        <w:t xml:space="preserve">“That's very different than trying to disrupt the electoral process and have us wonder who actually won a particular race,” he told VOA Mandarin. FireEye’s McNamara agreed. He added that China has been building its capability of employing information operations, and whether it will use it to interfere the U.S. election is one of the things to look for in the future. Yet CSIS’s Lewis offered a more concerning perspective. He said that in the past few years, China has taken a much more overtly political campaign in Australia, Taiwan, </w:t>
      </w:r>
      <w:proofErr w:type="gramStart"/>
      <w:r w:rsidRPr="00852162">
        <w:rPr>
          <w:sz w:val="16"/>
        </w:rPr>
        <w:t>Canada</w:t>
      </w:r>
      <w:proofErr w:type="gramEnd"/>
      <w:r w:rsidRPr="00852162">
        <w:rPr>
          <w:sz w:val="16"/>
        </w:rPr>
        <w:t xml:space="preserve"> and some Southeast Asian countries. “China is using all the tools it has to interfere with politics there. And I think </w:t>
      </w:r>
      <w:proofErr w:type="gramStart"/>
      <w:r w:rsidRPr="00852162">
        <w:rPr>
          <w:sz w:val="16"/>
        </w:rPr>
        <w:t>they're</w:t>
      </w:r>
      <w:proofErr w:type="gramEnd"/>
      <w:r w:rsidRPr="00852162">
        <w:rPr>
          <w:sz w:val="16"/>
        </w:rPr>
        <w:t xml:space="preserve"> experimenting with a good way to do this in the U.S.,” he said. “I think the Chinese have decided they need to get into this game of political interference.” </w:t>
      </w:r>
      <w:r w:rsidRPr="00852162">
        <w:rPr>
          <w:rStyle w:val="Emphasis"/>
        </w:rPr>
        <w:t xml:space="preserve">China has been repeatedly accused of attempting to influence the American elections. A Senate investigation in 1998 revealed that the Chinese government had illegally donated to the </w:t>
      </w:r>
      <w:r w:rsidRPr="00852162">
        <w:rPr>
          <w:rStyle w:val="Emphasis"/>
        </w:rPr>
        <w:lastRenderedPageBreak/>
        <w:t>Democratic Party in the 1996 presidential election</w:t>
      </w:r>
      <w:r w:rsidRPr="00852162">
        <w:rPr>
          <w:sz w:val="16"/>
        </w:rPr>
        <w:t xml:space="preserve">. The U.S. National Intelligence Agency reported China tried to spread misinformation in the 2018 midterm elections. Chinese officials have repeatedly denied that Beijing any intention of interfering with the internal affairs of other countries, and in April, Chinese Foreign Ministry Spokesman </w:t>
      </w:r>
      <w:proofErr w:type="spellStart"/>
      <w:r w:rsidRPr="00852162">
        <w:rPr>
          <w:sz w:val="16"/>
        </w:rPr>
        <w:t>Geng</w:t>
      </w:r>
      <w:proofErr w:type="spellEnd"/>
      <w:r w:rsidRPr="00852162">
        <w:rPr>
          <w:sz w:val="16"/>
        </w:rPr>
        <w:t xml:space="preserve"> Shuang told reporters during a daily briefing, “The U.S. presidential election is an internal affair, we have no interest in interfering in it.”</w:t>
      </w:r>
    </w:p>
    <w:p w14:paraId="6BFEBC34" w14:textId="77777777" w:rsidR="00BB6DC5" w:rsidRDefault="00BB6DC5" w:rsidP="00BB6DC5">
      <w:pPr>
        <w:pStyle w:val="Heading4"/>
      </w:pPr>
      <w:r>
        <w:t xml:space="preserve">China will back Biden—responses post corona virus proves Biden will appeal </w:t>
      </w:r>
    </w:p>
    <w:p w14:paraId="2686F65A" w14:textId="77777777" w:rsidR="00BB6DC5" w:rsidRPr="00466EDC" w:rsidRDefault="00BB6DC5" w:rsidP="00BB6DC5">
      <w:pPr>
        <w:spacing w:after="0" w:line="240" w:lineRule="auto"/>
        <w:rPr>
          <w:rFonts w:ascii="Times New Roman" w:hAnsi="Times New Roman" w:cs="Times New Roman"/>
          <w:sz w:val="24"/>
        </w:rPr>
      </w:pPr>
      <w:r>
        <w:rPr>
          <w:rStyle w:val="Style13ptBold"/>
        </w:rPr>
        <w:t>Lynch 6/11</w:t>
      </w:r>
      <w:r w:rsidRPr="00EB7524">
        <w:rPr>
          <w:rStyle w:val="Style13ptBold"/>
        </w:rPr>
        <w:t>,</w:t>
      </w:r>
      <w:r>
        <w:t xml:space="preserve">  Colum Lynch United Nations senior diplomatic reporter for Foreign Policy, [6/11/2020, Accessed 6/30/2020, “Biden Camp Tries to Walk the Fine Line of China” , Foreign Policy, </w:t>
      </w:r>
      <w:r w:rsidRPr="005722EF">
        <w:t xml:space="preserve"> </w:t>
      </w:r>
      <w:hyperlink r:id="rId37" w:history="1">
        <w:r w:rsidRPr="00466EDC">
          <w:t>https://foreignpolicy.com/2020/06/11/biden-presidential-election-china-trump-asian-americans/</w:t>
        </w:r>
      </w:hyperlink>
      <w:r w:rsidRPr="00466EDC">
        <w:t xml:space="preserve">]// </w:t>
      </w:r>
      <w:proofErr w:type="spellStart"/>
      <w:r w:rsidRPr="00466EDC">
        <w:t>cb</w:t>
      </w:r>
      <w:proofErr w:type="spellEnd"/>
    </w:p>
    <w:p w14:paraId="22A59E0F" w14:textId="77777777" w:rsidR="00BB6DC5" w:rsidRPr="00466EDC" w:rsidRDefault="00BB6DC5" w:rsidP="00BB6DC5"/>
    <w:p w14:paraId="46AD643D" w14:textId="77777777" w:rsidR="00BB6DC5" w:rsidRPr="00466EDC" w:rsidRDefault="00BB6DC5" w:rsidP="00BB6DC5">
      <w:pPr>
        <w:rPr>
          <w:sz w:val="14"/>
        </w:rPr>
      </w:pPr>
      <w:r w:rsidRPr="00466EDC">
        <w:rPr>
          <w:sz w:val="14"/>
        </w:rPr>
        <w:t xml:space="preserve">In May, representatives of progressive Asian American organizations held a virtual meeting with Joe Biden’s camp to </w:t>
      </w:r>
      <w:r w:rsidRPr="00466EDC">
        <w:rPr>
          <w:rStyle w:val="StyleUnderline"/>
        </w:rPr>
        <w:t>raise concern about the Democratic candidate’s China policy, in particular his efforts to demonstrate he was tougher on Beijing than President Donald Trump,</w:t>
      </w:r>
      <w:r w:rsidRPr="00466EDC">
        <w:rPr>
          <w:sz w:val="14"/>
        </w:rPr>
        <w:t xml:space="preserve"> which risked exposing Chinese Americans to backlash. The meeting, which was described by three people familiar with it, followed the airing in April of a political ad by the Biden campaign titled “Unprepared,” denouncing Trump as weak on China. The ad—which faulted Trump for having “rolled over for the Chinese” and </w:t>
      </w:r>
      <w:r w:rsidRPr="00466EDC">
        <w:rPr>
          <w:rStyle w:val="StyleUnderline"/>
        </w:rPr>
        <w:t>letting 40,000 travelers from China into the country after he imposed a flight ban in response to the coronavirus—provoked anger and dismay among progressive Democrats and Asian American advocates, who felt it risked fomenting anti-Chinese sentiment</w:t>
      </w:r>
      <w:r w:rsidRPr="00466EDC">
        <w:rPr>
          <w:sz w:val="14"/>
        </w:rPr>
        <w:t>. “</w:t>
      </w:r>
      <w:r w:rsidRPr="00466EDC">
        <w:rPr>
          <w:rStyle w:val="Emphasis"/>
        </w:rPr>
        <w:t>We made our concerns clear and communicated very strongly that we wanted to see the campaign stop using this xenophobic and anti-China rhetoric</w:t>
      </w:r>
      <w:r w:rsidRPr="00466EDC">
        <w:rPr>
          <w:sz w:val="14"/>
        </w:rPr>
        <w:t xml:space="preserve">,” said one person present at the meeting with Amit Jani, who serves as the Asian American Pacific Islander outreach director on Biden’s campaign. “It was clear we were not the first group to raise this concern.” The Biden campaign offered no guarantees. </w:t>
      </w:r>
      <w:r w:rsidRPr="00466EDC">
        <w:rPr>
          <w:rStyle w:val="StyleUnderline"/>
        </w:rPr>
        <w:t>But it did respond to the appeal—which followed the publication of a letter by Asian American groups criticizing Biden’s ad—by slightly softening its approach in subsequent ads</w:t>
      </w:r>
      <w:r w:rsidRPr="00466EDC">
        <w:rPr>
          <w:sz w:val="14"/>
        </w:rPr>
        <w:t xml:space="preserve">. Instead of highlighting Trump’s apparent acquiescence to China, the new ads criticized his weakness in challenging the Chinese Communist Party and President Xi Jinping. They also stopped promoting the claim that Trump allowed tens of thousands of potentially infected travelers from China into the country. But some Asian American advocates say Biden </w:t>
      </w:r>
      <w:proofErr w:type="gramStart"/>
      <w:r w:rsidRPr="00466EDC">
        <w:rPr>
          <w:sz w:val="14"/>
        </w:rPr>
        <w:t>hasn’t</w:t>
      </w:r>
      <w:proofErr w:type="gramEnd"/>
      <w:r w:rsidRPr="00466EDC">
        <w:rPr>
          <w:sz w:val="14"/>
        </w:rPr>
        <w:t xml:space="preserve"> gone far enough. “The Biden campaign has responded to concerns we and others have raised and dialed down the tone of the most inflammatory rhetoric in the original ad,” said </w:t>
      </w:r>
      <w:proofErr w:type="spellStart"/>
      <w:r w:rsidRPr="00466EDC">
        <w:rPr>
          <w:sz w:val="14"/>
        </w:rPr>
        <w:t>Tobita</w:t>
      </w:r>
      <w:proofErr w:type="spellEnd"/>
      <w:r w:rsidRPr="00466EDC">
        <w:rPr>
          <w:sz w:val="14"/>
        </w:rPr>
        <w:t xml:space="preserve"> Chow, the director of Justice Is Global, a Chicago-based advocacy group. “Even so, the whole messaging strategy of trying to compete to prove who is tougher is going to continue to feed into this rise of anti-Asian racism. And it’s going to continue to poison the U.S.-China relationship.” “It is clear that Biden’s choice is to double down on this [anti-China] messaging,” added Grace Pai, the director of movement politics for Asian American Midwest Progressives, who helped organize the letter-writing effort. “The strategy of going to war with the Trump camp over China is still consistent.” An informal advisor to the Biden campaign told Foreign Policy that the former vice president is clear-eyed about the </w:t>
      </w:r>
      <w:r w:rsidRPr="00466EDC">
        <w:rPr>
          <w:rStyle w:val="Emphasis"/>
        </w:rPr>
        <w:t>need to coexist with China and to work together to resolve pressing global challenges, from the effort to curb greenhouse gas emissions that fuel global warming to containing the coronavirus and convincing North Korea to dismantle its nuclear weapons program</w:t>
      </w:r>
      <w:r w:rsidRPr="00466EDC">
        <w:rPr>
          <w:sz w:val="14"/>
        </w:rPr>
        <w:t xml:space="preserve">. But the advisor said Biden will continue to call out China on </w:t>
      </w:r>
      <w:proofErr w:type="gramStart"/>
      <w:r w:rsidRPr="00466EDC">
        <w:rPr>
          <w:sz w:val="14"/>
        </w:rPr>
        <w:t>a number of</w:t>
      </w:r>
      <w:proofErr w:type="gramEnd"/>
      <w:r w:rsidRPr="00466EDC">
        <w:rPr>
          <w:sz w:val="14"/>
        </w:rPr>
        <w:t xml:space="preserve"> issues, including its mass incarceration of Muslim Uighurs, its suppression of information about the coronavirus, and its promotion of unfair trade practices. “I don’t think anyone wants a knife fight,” the advisor said. “I don’t get the sense that the vice president wants a race to the bottom on who can be tougher on China. But Trump has been very much standing with Xi, and so this is something that of course the vice president would be focused on.” </w:t>
      </w:r>
      <w:r w:rsidRPr="00466EDC">
        <w:rPr>
          <w:rStyle w:val="StyleUnderline"/>
        </w:rPr>
        <w:t>The Biden camp is trying to walk a fine line between accommodating an important, growing constituency and mounting a forceful campaign against a president who portrays the former vice president as weak and ineffectual in the face of a rising China that poses a threat to U.S. national security, according to sources close to the campaign.</w:t>
      </w:r>
      <w:r>
        <w:rPr>
          <w:rStyle w:val="StyleUnderline"/>
        </w:rPr>
        <w:t xml:space="preserve"> </w:t>
      </w:r>
      <w:r w:rsidRPr="00466EDC">
        <w:rPr>
          <w:sz w:val="14"/>
        </w:rPr>
        <w:t xml:space="preserve">The controversy comes as key strategists in the Democratic and Republican parties have been rethinking the wisdom of a long-standing bipartisan policy of engagement with China that </w:t>
      </w:r>
      <w:proofErr w:type="gramStart"/>
      <w:r w:rsidRPr="00466EDC">
        <w:rPr>
          <w:sz w:val="14"/>
        </w:rPr>
        <w:t>dates back to</w:t>
      </w:r>
      <w:proofErr w:type="gramEnd"/>
      <w:r w:rsidRPr="00466EDC">
        <w:rPr>
          <w:sz w:val="14"/>
        </w:rPr>
        <w:t xml:space="preserve"> President Richard Nixon’s 1972 visit to the country. China hawks in the Trump administration, including U.S. Trade Representative Robert </w:t>
      </w:r>
      <w:proofErr w:type="spellStart"/>
      <w:r w:rsidRPr="00466EDC">
        <w:rPr>
          <w:sz w:val="14"/>
        </w:rPr>
        <w:t>Lighthizer</w:t>
      </w:r>
      <w:proofErr w:type="spellEnd"/>
      <w:r w:rsidRPr="00466EDC">
        <w:rPr>
          <w:sz w:val="14"/>
        </w:rPr>
        <w:t>, have advocated a broader decoupling of the U.S. economy from China’s, arguing that decades of economic integration have resulted in the loss of U.S. jobs and intellectual property. That effort—which includes a reduction in U.S. imports through tariffs—has accelerated as the pandemic has exposed the degree of dependence the United States has on Chinese supply chains. Influential foreign-policy experts in the Democratic camp—including Ely Ratner, Kurt Campbell, and Jake Sullivan, a senior advisor to Biden—have also advocated a tougher line on China, arguing in a series of essays and public statements that U.S. engagement policy has failed to shape China’s rise as a responsible global partner. “Although Washington remains bitterly divided on most issues, there is a growing consensus that the era of engagement with China has come to an unceremonious close,” Campbell and Sullivan wrote last fall in Foreign Affairs. “The debate now is over what comes next.” “China has managed to secure some tactical gains,” Sullivan told Foreign Policy, citing the U.S. withdrawal from key international agencies, including the World Health Organization. “That vacuum that Washington leaves gets filled by Beijing.” “I think China is positioning itself to take advantage of fiscal and debt crises around the world to continue to expand their economic influence,” he added. But “an authoritarian regime that relies on repression and an extreme set of policies to keep its own people in line is not going to be very attractive to the rest of the world.” In a separate interview with Reuters, Sullivan said Biden will continue to draw attention to what he views as Trump’s weak approach to China, citing the president’s unjustified praise of Xi’s initial response to the coronavirus outbreak and his alienation of key allies who will be critical partners in checking China’s global dominance. “The vice president intends to do two things: hold Trump accountable for a catastrophic set of failures in his approach to China, and a colossal gap between tough talk and weak action,” Sullivan said.</w:t>
      </w:r>
    </w:p>
    <w:p w14:paraId="6209A46F" w14:textId="7C4C9472" w:rsidR="00BB6DC5" w:rsidRDefault="00BB6DC5" w:rsidP="00BB6DC5">
      <w:pPr>
        <w:pStyle w:val="Heading3"/>
      </w:pPr>
      <w:r>
        <w:lastRenderedPageBreak/>
        <w:t>First Step Act / Chokehold XO</w:t>
      </w:r>
    </w:p>
    <w:p w14:paraId="20D786A2" w14:textId="77777777" w:rsidR="00BB6DC5" w:rsidRDefault="00BB6DC5" w:rsidP="00BB6DC5">
      <w:pPr>
        <w:pStyle w:val="Heading4"/>
      </w:pPr>
      <w:r>
        <w:t xml:space="preserve">First Step Act wasn’t progressive and appealed to Republican base – lessened </w:t>
      </w:r>
      <w:proofErr w:type="gramStart"/>
      <w:r>
        <w:t>white collar</w:t>
      </w:r>
      <w:proofErr w:type="gramEnd"/>
      <w:r>
        <w:t xml:space="preserve"> restrictions and furthered socioeconomic biases</w:t>
      </w:r>
    </w:p>
    <w:p w14:paraId="0754C747" w14:textId="77777777" w:rsidR="00BB6DC5" w:rsidRPr="00926507" w:rsidRDefault="00BB6DC5" w:rsidP="00BB6DC5">
      <w:pPr>
        <w:rPr>
          <w:rStyle w:val="Style13ptBold"/>
        </w:rPr>
      </w:pPr>
      <w:r>
        <w:rPr>
          <w:rStyle w:val="Style13ptBold"/>
        </w:rPr>
        <w:t xml:space="preserve">Lennard ’18 – </w:t>
      </w:r>
      <w:r w:rsidRPr="00926507">
        <w:rPr>
          <w:rStyle w:val="Style13ptBold"/>
          <w:b w:val="0"/>
          <w:bCs w:val="0"/>
          <w:szCs w:val="21"/>
        </w:rPr>
        <w:t>Journalist at the Intercept, focusing on power and political analysis</w:t>
      </w:r>
      <w:r w:rsidRPr="00926507">
        <w:rPr>
          <w:rStyle w:val="Style13ptBold"/>
          <w:szCs w:val="21"/>
        </w:rPr>
        <w:t xml:space="preserve"> </w:t>
      </w:r>
      <w:r w:rsidRPr="00926507">
        <w:rPr>
          <w:rStyle w:val="Style13ptBold"/>
          <w:b w:val="0"/>
          <w:bCs w:val="0"/>
          <w:szCs w:val="21"/>
        </w:rPr>
        <w:t>(Natasha Lennard, 12/19/18, The First Step Act Is Not Sweeping Criminal Justice Reform — and the Risk Is That It Becomes the Only Step, The Intercept, accessed 6/30/20, https://theintercept.com/2018/12/19/first-step-act-criminal-justice-reform-bill/?comments=1)//mr</w:t>
      </w:r>
    </w:p>
    <w:p w14:paraId="5A6D9AC6" w14:textId="77777777" w:rsidR="00BB6DC5" w:rsidRPr="005127A1" w:rsidRDefault="00BB6DC5" w:rsidP="00BB6DC5">
      <w:pPr>
        <w:rPr>
          <w:sz w:val="16"/>
        </w:rPr>
      </w:pPr>
      <w:r w:rsidRPr="005127A1">
        <w:rPr>
          <w:sz w:val="16"/>
        </w:rPr>
        <w:t xml:space="preserve">The First Step Act Is Not Sweeping Criminal Justice Reform — and the Risk Is That It Becomes the Only Step Natasha Lennard December 19 2018, 9:18 a.m. US President Donald Trump (C), Senator Cindy Hyde-Smith (L), Vice President Mike Pence (2ndfrom R) and Senator Lindsey Graham (R) participate in a roundtable on the FIRST STEP Act in Gulfport, Mississippi on November 26, 2018. (Photo by Jim WATSON / AFP) (Photo credit should read JIM WATSON/AFP/Getty Images) President Donald Trump, Sen. Cindy Hyde-Smith, Vice President Mike Pence, and Sen. Lindsey Graham participate in a roundtable on the First Step Act in Gulfport, Miss., on Nov. 26, 2018. Photo: Jim Watson/AFP/Getty Images ON TUESDAY, THE Senate passed The First Step Act, a criminal justice reform bill with broad bipartisan support, in an 87-12 vote. The legislation, when enacted, would enable some federal inmates to seek early release, while also granting federal </w:t>
      </w:r>
      <w:proofErr w:type="gramStart"/>
      <w:r w:rsidRPr="005127A1">
        <w:rPr>
          <w:sz w:val="16"/>
        </w:rPr>
        <w:t>judges</w:t>
      </w:r>
      <w:proofErr w:type="gramEnd"/>
      <w:r w:rsidRPr="005127A1">
        <w:rPr>
          <w:sz w:val="16"/>
        </w:rPr>
        <w:t xml:space="preserve"> greater freedoms with regards to minimum sentences in certain cases, among other minor reforms. The bill will now go to the House of Representatives, where it expected to pass, and then to President Donald Trump’s desk. The bill has been hailed as an historic effort; in a sense, it is. Its enactment would constitute one of the most significant federal reform efforts in decades. For the bill to pass under the presidency of Trump, an open supporter of a racist law-and-order approach to criminal justice, would make the First Step Act an even greater success. Yet the fact that the First Step Act is the bill that could make it to the president’s desk is not a sign of the possibilities of bipartisan progress on justice — instead, it points to bipartisanship’s limits. </w:t>
      </w:r>
      <w:r w:rsidRPr="00463CF2">
        <w:rPr>
          <w:rStyle w:val="StyleUnderline"/>
        </w:rPr>
        <w:t>To call the First Step Act limited would be an understatement.</w:t>
      </w:r>
      <w:r w:rsidRPr="005127A1">
        <w:rPr>
          <w:sz w:val="16"/>
        </w:rPr>
        <w:t xml:space="preserve"> The legislation could make a crucial material difference to the lives of thousands of incarcerated people — something that should not be dismissed ­— </w:t>
      </w:r>
      <w:r w:rsidRPr="00463CF2">
        <w:rPr>
          <w:rStyle w:val="StyleUnderline"/>
        </w:rPr>
        <w:t>but it would hardly make a dent in America’s mass incarceration problem.</w:t>
      </w:r>
      <w:r>
        <w:rPr>
          <w:rStyle w:val="StyleUnderline"/>
        </w:rPr>
        <w:t xml:space="preserve"> </w:t>
      </w:r>
      <w:r w:rsidRPr="005127A1">
        <w:rPr>
          <w:sz w:val="16"/>
        </w:rPr>
        <w:t xml:space="preserve">If the bill is </w:t>
      </w:r>
      <w:proofErr w:type="gramStart"/>
      <w:r w:rsidRPr="005127A1">
        <w:rPr>
          <w:sz w:val="16"/>
        </w:rPr>
        <w:t>actually a</w:t>
      </w:r>
      <w:proofErr w:type="gramEnd"/>
      <w:r w:rsidRPr="005127A1">
        <w:rPr>
          <w:sz w:val="16"/>
        </w:rPr>
        <w:t xml:space="preserve"> first step toward a more robust process of ending mass incarceration policies, that would be one thing. But, all too often, when the bar for progressive legislation is set low in the service of compromise with intransigent Republicans, tepid reform becomes the extent of the fight, not a pathway to more profound change. Just consider the never-ending battle over the Affordable Care Act. If Democrats want to prove that they are more committed to justice than to realpolitik, no time should be wasted celebrating the success of </w:t>
      </w:r>
      <w:r w:rsidRPr="00463CF2">
        <w:rPr>
          <w:rStyle w:val="StyleUnderline"/>
        </w:rPr>
        <w:t>the Koch-backed, Trump-endorsed First Step Act.</w:t>
      </w:r>
      <w:r w:rsidRPr="005127A1">
        <w:rPr>
          <w:sz w:val="16"/>
        </w:rPr>
        <w:t xml:space="preserve"> More comprehensive criminal justice reform must be an agenda priority for the Democrat-controlled House. If not, conservatives will once again set the fulcrum of debate, and this minor reform will be framed as radical. There are some grounds for optimism on this front. California Democratic Sen. Kamala Harris took to Twitter on Monday to stress her dissatisfaction with the bill, for which she </w:t>
      </w:r>
      <w:proofErr w:type="gramStart"/>
      <w:r w:rsidRPr="005127A1">
        <w:rPr>
          <w:sz w:val="16"/>
        </w:rPr>
        <w:t>voted</w:t>
      </w:r>
      <w:proofErr w:type="gramEnd"/>
      <w:r w:rsidRPr="005127A1">
        <w:rPr>
          <w:sz w:val="16"/>
        </w:rPr>
        <w:t xml:space="preserve"> nonetheless. “[T]o be clear, the FIRST STEP Act is very much just that — a first step,” she wrote. “It is a compromise of a compromise, and we ultimately need to make far greater reforms if we are to right the wrongs that exist in our criminal justice system.” THE </w:t>
      </w:r>
      <w:r w:rsidRPr="00463CF2">
        <w:rPr>
          <w:rStyle w:val="StyleUnderline"/>
        </w:rPr>
        <w:t>REFORMS IN the First Step Act</w:t>
      </w:r>
      <w:r w:rsidRPr="005127A1">
        <w:rPr>
          <w:sz w:val="16"/>
        </w:rPr>
        <w:t xml:space="preserve"> would be very real — just </w:t>
      </w:r>
      <w:r w:rsidRPr="00463CF2">
        <w:rPr>
          <w:rStyle w:val="StyleUnderline"/>
        </w:rPr>
        <w:t>not very big</w:t>
      </w:r>
      <w:r w:rsidRPr="005127A1">
        <w:rPr>
          <w:sz w:val="16"/>
        </w:rPr>
        <w:t xml:space="preserve">. Measures included in the bill would retroactively end the discrepancy in federal sentences for drug offenses involving crack and the powder form of cocaine; this would reduce jail time for thousands of prisoners already serving time for crack offenses. Federal judges would be granted more flexibility from mandatory minimum sentences, and some mandatory minimums would be reduced. The bill’s provisions also include increased funding for educational and vocational training </w:t>
      </w:r>
      <w:proofErr w:type="gramStart"/>
      <w:r w:rsidRPr="005127A1">
        <w:rPr>
          <w:sz w:val="16"/>
        </w:rPr>
        <w:t>programs, and</w:t>
      </w:r>
      <w:proofErr w:type="gramEnd"/>
      <w:r w:rsidRPr="005127A1">
        <w:rPr>
          <w:sz w:val="16"/>
        </w:rPr>
        <w:t xml:space="preserve"> would allow prisoners to earn greater sentence reductions through good behavior and vocational training. Up to 4,000 of the 180,000 people incarcerated in federal prison could see early release on the </w:t>
      </w:r>
      <w:proofErr w:type="gramStart"/>
      <w:r w:rsidRPr="005127A1">
        <w:rPr>
          <w:sz w:val="16"/>
        </w:rPr>
        <w:t>new good</w:t>
      </w:r>
      <w:proofErr w:type="gramEnd"/>
      <w:r w:rsidRPr="005127A1">
        <w:rPr>
          <w:sz w:val="16"/>
        </w:rPr>
        <w:t xml:space="preserve"> behavior standard. Earlier this year, Harris was among the members of Congress who withheld support for a previous version of the bill on the grounds that it excluded far too many incarcerated people and would deploy a flawed system to determine which cases might pass muster for early release. Join Our Newsletter Original reporting. Fearless journalism. Delivered to you. I’m in </w:t>
      </w:r>
      <w:proofErr w:type="gramStart"/>
      <w:r w:rsidRPr="00AE14B3">
        <w:rPr>
          <w:rStyle w:val="StyleUnderline"/>
        </w:rPr>
        <w:t>The</w:t>
      </w:r>
      <w:proofErr w:type="gramEnd"/>
      <w:r w:rsidRPr="00AE14B3">
        <w:rPr>
          <w:rStyle w:val="StyleUnderline"/>
        </w:rPr>
        <w:t xml:space="preserve"> system for determining early release relied on an algorithm that ProPublica found to reiterate the justice system’s racism and socioeconomic bias</w:t>
      </w:r>
      <w:r w:rsidRPr="005127A1">
        <w:rPr>
          <w:sz w:val="16"/>
        </w:rPr>
        <w:t xml:space="preserve">. </w:t>
      </w:r>
      <w:proofErr w:type="gramStart"/>
      <w:r w:rsidRPr="005127A1">
        <w:rPr>
          <w:sz w:val="16"/>
        </w:rPr>
        <w:t>It’s</w:t>
      </w:r>
      <w:proofErr w:type="gramEnd"/>
      <w:r w:rsidRPr="005127A1">
        <w:rPr>
          <w:sz w:val="16"/>
        </w:rPr>
        <w:t xml:space="preserve"> </w:t>
      </w:r>
      <w:r w:rsidRPr="00AE14B3">
        <w:rPr>
          <w:rStyle w:val="StyleUnderline"/>
        </w:rPr>
        <w:t>little wonder that the Koch brothers, with vested interests in diminishing punishments for white-collar crime, were able to throw support behind such bias-maintaining reform.</w:t>
      </w:r>
      <w:r w:rsidRPr="005127A1">
        <w:rPr>
          <w:sz w:val="16"/>
        </w:rPr>
        <w:t xml:space="preserve"> Some updates to the bill garnered support from previously resistant senators like Harris and Cory Booker, D-N.J., but its limitations remain stark; </w:t>
      </w:r>
      <w:r w:rsidRPr="00AE14B3">
        <w:rPr>
          <w:rStyle w:val="StyleUnderline"/>
        </w:rPr>
        <w:t>the risk assessments, for example, will still rely on problematic algorithmic selections.</w:t>
      </w:r>
      <w:r>
        <w:rPr>
          <w:rStyle w:val="StyleUnderline"/>
        </w:rPr>
        <w:t xml:space="preserve"> </w:t>
      </w:r>
      <w:r w:rsidRPr="00AE14B3">
        <w:rPr>
          <w:rStyle w:val="StyleUnderline"/>
        </w:rPr>
        <w:t>Yet even those seeking bolder reforms already find themselves on the back foot</w:t>
      </w:r>
      <w:r w:rsidRPr="005127A1">
        <w:rPr>
          <w:sz w:val="16"/>
        </w:rPr>
        <w:t xml:space="preserve">, forced to defend what is meant to be a mere first step. Republicans Sens. Tom Cotton of Arkansas and John Kennedy of Louisiana — longtime </w:t>
      </w:r>
      <w:r w:rsidRPr="00AE14B3">
        <w:rPr>
          <w:rStyle w:val="StyleUnderline"/>
        </w:rPr>
        <w:t xml:space="preserve">opponents of the reform effort — attempted to slip in </w:t>
      </w:r>
      <w:proofErr w:type="gramStart"/>
      <w:r w:rsidRPr="00AE14B3">
        <w:rPr>
          <w:rStyle w:val="StyleUnderline"/>
        </w:rPr>
        <w:t>a number of</w:t>
      </w:r>
      <w:proofErr w:type="gramEnd"/>
      <w:r w:rsidRPr="00AE14B3">
        <w:rPr>
          <w:rStyle w:val="StyleUnderline"/>
        </w:rPr>
        <w:t xml:space="preserve"> “poison pill” amendments</w:t>
      </w:r>
      <w:r w:rsidRPr="005127A1">
        <w:rPr>
          <w:sz w:val="16"/>
        </w:rPr>
        <w:t xml:space="preserve"> to the bill prior to the Senate voting. While unsuccessful, their aim was </w:t>
      </w:r>
      <w:r w:rsidRPr="00AE14B3">
        <w:rPr>
          <w:rStyle w:val="StyleUnderline"/>
        </w:rPr>
        <w:t xml:space="preserve">to further weaken the already feeble legislation. </w:t>
      </w:r>
      <w:r w:rsidRPr="005127A1">
        <w:rPr>
          <w:sz w:val="16"/>
        </w:rPr>
        <w:t xml:space="preserve">They said that the bill needed </w:t>
      </w:r>
      <w:r w:rsidRPr="005127A1">
        <w:rPr>
          <w:sz w:val="16"/>
        </w:rPr>
        <w:lastRenderedPageBreak/>
        <w:t xml:space="preserve">further provisions to ensure that violent offenders are not released — though the current bill in no way risks that. In fact, </w:t>
      </w:r>
      <w:r w:rsidRPr="00AE14B3">
        <w:rPr>
          <w:rStyle w:val="StyleUnderline"/>
        </w:rPr>
        <w:t>the very idea that so-called violent criminals should benefit from any reasonable reforms is so far off the table that it’s on the floor — ignoring completely that a serious challenge to mass incarceration must deal with these incarcerated people as well.</w:t>
      </w:r>
      <w:r w:rsidRPr="005127A1">
        <w:rPr>
          <w:sz w:val="16"/>
        </w:rPr>
        <w:t xml:space="preserve"> </w:t>
      </w:r>
      <w:r w:rsidRPr="00AE14B3">
        <w:rPr>
          <w:rStyle w:val="StyleUnderline"/>
        </w:rPr>
        <w:t>Tactics like Cotton’s, even when they fail, further entrench a conservative fulcrum, over which the most minor reforms must be defended.</w:t>
      </w:r>
      <w:r w:rsidRPr="005127A1">
        <w:rPr>
          <w:sz w:val="16"/>
        </w:rPr>
        <w:t xml:space="preserve"> </w:t>
      </w:r>
      <w:proofErr w:type="gramStart"/>
      <w:r w:rsidRPr="005127A1">
        <w:rPr>
          <w:sz w:val="16"/>
        </w:rPr>
        <w:t>It’s</w:t>
      </w:r>
      <w:proofErr w:type="gramEnd"/>
      <w:r w:rsidRPr="005127A1">
        <w:rPr>
          <w:sz w:val="16"/>
        </w:rPr>
        <w:t xml:space="preserve"> a trap into which civility-fetishizing liberals are prone to fall. </w:t>
      </w:r>
      <w:r w:rsidRPr="00AE14B3">
        <w:rPr>
          <w:rStyle w:val="StyleUnderline"/>
        </w:rPr>
        <w:t xml:space="preserve">The First Step Act functions as a compromise precisely because it is not a challenge to the carceral state. </w:t>
      </w:r>
      <w:r w:rsidRPr="005127A1">
        <w:rPr>
          <w:sz w:val="16"/>
        </w:rPr>
        <w:t xml:space="preserve">Utah Republican Sen. Mike Lee made this all too clear in a National Review piece expressing his support for the bill. “Unlike some reformers, I don’t think our justice system is fundamentally broken, unjust, or corrupt,” Lee wrote, before noting that his Christian faith and conservative sensibility lead him to make room for (some people’s) redemption — oh, and of course the desire to save people money. While bipartisanship entails finding compromises with those like Lee who believe in the fundamental justness of our justice system, </w:t>
      </w:r>
      <w:r w:rsidRPr="00AE14B3">
        <w:rPr>
          <w:rStyle w:val="StyleUnderline"/>
        </w:rPr>
        <w:t xml:space="preserve">its reformist results will find low limits. </w:t>
      </w:r>
      <w:r w:rsidRPr="005127A1">
        <w:rPr>
          <w:sz w:val="16"/>
        </w:rPr>
        <w:t>Against a political culture that lauds compromise, the push to end the brutal carceral system must be uncompromising.</w:t>
      </w:r>
    </w:p>
    <w:p w14:paraId="39D78FAC" w14:textId="77777777" w:rsidR="00BB6DC5" w:rsidRDefault="00BB6DC5" w:rsidP="00BB6DC5"/>
    <w:p w14:paraId="1DAF88FC" w14:textId="77777777" w:rsidR="00BB6DC5" w:rsidRDefault="00BB6DC5" w:rsidP="00BB6DC5">
      <w:pPr>
        <w:pStyle w:val="Heading4"/>
      </w:pPr>
      <w:r>
        <w:t xml:space="preserve">Barr is circumventing the First Step Act – limits its impacts  </w:t>
      </w:r>
    </w:p>
    <w:p w14:paraId="7226FAAB" w14:textId="77777777" w:rsidR="00BB6DC5" w:rsidRPr="00262DAE" w:rsidRDefault="00BB6DC5" w:rsidP="00BB6DC5">
      <w:r w:rsidRPr="00262DAE">
        <w:rPr>
          <w:rStyle w:val="Style13ptBold"/>
        </w:rPr>
        <w:t>Phelps ’19</w:t>
      </w:r>
      <w:r w:rsidRPr="00262DAE">
        <w:t xml:space="preserve"> – Professor of sociology at the University of Minnesota, specializes in sociology of punishment and criminal justice (Michelle Phelps, 1/30/19, Congress’s First Step Act reflects a new criminal justice consensus, but will it reduce mass incarceration?, The Conversation, accessed 6/30/20, https://theconversation.com/congresss-first-step-act-reflects-a-new-criminal-justice-consensus-but-will-it-reduce-mass-incarceration-109937)//mr </w:t>
      </w:r>
    </w:p>
    <w:p w14:paraId="5C6B6B21" w14:textId="77777777" w:rsidR="00BB6DC5" w:rsidRPr="005127A1" w:rsidRDefault="00BB6DC5" w:rsidP="00BB6DC5">
      <w:pPr>
        <w:rPr>
          <w:rStyle w:val="StyleUnderline"/>
        </w:rPr>
      </w:pPr>
      <w:r w:rsidRPr="005127A1">
        <w:rPr>
          <w:sz w:val="16"/>
        </w:rPr>
        <w:t xml:space="preserve">However, bipartisan consensus is not as seamless as it is sometimes portrayed. A group of Republican leaders remain aggressively opposed to these criminal justice reforms. And at the last hour, they nearly killed the First Step Act. That takes us back to </w:t>
      </w:r>
      <w:r w:rsidRPr="00271469">
        <w:rPr>
          <w:rStyle w:val="StyleUnderline"/>
        </w:rPr>
        <w:t>Barr — Trump’s recent selection to replace Sessions at the Department of Justice</w:t>
      </w:r>
      <w:r w:rsidRPr="005127A1">
        <w:rPr>
          <w:sz w:val="16"/>
        </w:rPr>
        <w:t xml:space="preserve">. Barr was President George H.W. Bush’s Attorney General. He is perhaps best </w:t>
      </w:r>
      <w:r w:rsidRPr="00271469">
        <w:rPr>
          <w:rStyle w:val="StyleUnderline"/>
        </w:rPr>
        <w:t xml:space="preserve">known for endorsing a Justice Department memo arguing for “More Incarceration” </w:t>
      </w:r>
      <w:r w:rsidRPr="005127A1">
        <w:rPr>
          <w:sz w:val="16"/>
        </w:rPr>
        <w:t xml:space="preserve">in 1992. As recently as 2015, he </w:t>
      </w:r>
      <w:r w:rsidRPr="00271469">
        <w:rPr>
          <w:rStyle w:val="StyleUnderline"/>
        </w:rPr>
        <w:t>vocally opposed federal sentencing reform.</w:t>
      </w:r>
      <w:r>
        <w:rPr>
          <w:rStyle w:val="StyleUnderline"/>
        </w:rPr>
        <w:t xml:space="preserve"> </w:t>
      </w:r>
      <w:r w:rsidRPr="005127A1">
        <w:rPr>
          <w:sz w:val="16"/>
        </w:rPr>
        <w:t xml:space="preserve">During his confirmation hearing last week, </w:t>
      </w:r>
      <w:r w:rsidRPr="00271469">
        <w:rPr>
          <w:rStyle w:val="StyleUnderline"/>
        </w:rPr>
        <w:t>Barr promised to “diligently implement” the First Step Act</w:t>
      </w:r>
      <w:r w:rsidRPr="005127A1">
        <w:rPr>
          <w:sz w:val="16"/>
        </w:rPr>
        <w:t xml:space="preserve">, but </w:t>
      </w:r>
      <w:r w:rsidRPr="00271469">
        <w:rPr>
          <w:rStyle w:val="StyleUnderline"/>
        </w:rPr>
        <w:t>then backtracked to support Session’s policies</w:t>
      </w:r>
      <w:r w:rsidRPr="005127A1">
        <w:rPr>
          <w:sz w:val="16"/>
        </w:rPr>
        <w:t xml:space="preserve"> at the Justice Department, </w:t>
      </w:r>
      <w:r w:rsidRPr="00271469">
        <w:rPr>
          <w:rStyle w:val="StyleUnderline"/>
        </w:rPr>
        <w:t>adding, “we must keep up the pressure on chronic, violent criminals.”</w:t>
      </w:r>
      <w:r>
        <w:rPr>
          <w:rStyle w:val="StyleUnderline"/>
        </w:rPr>
        <w:t xml:space="preserve"> </w:t>
      </w:r>
      <w:r w:rsidRPr="005127A1">
        <w:rPr>
          <w:sz w:val="16"/>
        </w:rPr>
        <w:t xml:space="preserve">Like the ‘94 bill before it, this indicates that the </w:t>
      </w:r>
      <w:r w:rsidRPr="00271469">
        <w:rPr>
          <w:rStyle w:val="StyleUnderline"/>
        </w:rPr>
        <w:t>First Step Act will likely be more bark than bite</w:t>
      </w:r>
      <w:r w:rsidRPr="005127A1">
        <w:rPr>
          <w:sz w:val="16"/>
        </w:rPr>
        <w:t xml:space="preserve">. The First Step Act might provide relief to several thousand current federal prisoners. But </w:t>
      </w:r>
      <w:r w:rsidRPr="00271469">
        <w:rPr>
          <w:rStyle w:val="StyleUnderline"/>
        </w:rPr>
        <w:t>Barr will likely follow Sessions and direct his prosecutors to seek the maximum criminal penalties against current defendants, including for drug offenses, limiting the impact of the First Step Act’s sentencing reform</w:t>
      </w:r>
      <w:r w:rsidRPr="005127A1">
        <w:rPr>
          <w:sz w:val="16"/>
        </w:rPr>
        <w:t xml:space="preserve">. And </w:t>
      </w:r>
      <w:r w:rsidRPr="00271469">
        <w:rPr>
          <w:rStyle w:val="StyleUnderline"/>
        </w:rPr>
        <w:t>the bill will have no practical effect on state prison systems, which in some cases have already embraced much more radical reforms.</w:t>
      </w:r>
      <w:r>
        <w:rPr>
          <w:rStyle w:val="StyleUnderline"/>
        </w:rPr>
        <w:t xml:space="preserve"> </w:t>
      </w:r>
      <w:r w:rsidRPr="005127A1">
        <w:rPr>
          <w:sz w:val="16"/>
        </w:rPr>
        <w:t xml:space="preserve">While the First Step Act is a move in the direction of more humane and moderate criminal justice practices, I think </w:t>
      </w:r>
      <w:r w:rsidRPr="005127A1">
        <w:rPr>
          <w:rStyle w:val="StyleUnderline"/>
        </w:rPr>
        <w:t>it will likely be a very small first step indeed.</w:t>
      </w:r>
    </w:p>
    <w:p w14:paraId="1FF9B851" w14:textId="77777777" w:rsidR="00BB6DC5" w:rsidRDefault="00BB6DC5" w:rsidP="00BB6DC5"/>
    <w:p w14:paraId="4A20C169" w14:textId="77777777" w:rsidR="00BB6DC5" w:rsidRDefault="00BB6DC5" w:rsidP="00BB6DC5">
      <w:pPr>
        <w:pStyle w:val="Heading4"/>
      </w:pPr>
      <w:r>
        <w:t xml:space="preserve">Trump’s XO </w:t>
      </w:r>
      <w:proofErr w:type="gramStart"/>
      <w:r>
        <w:t>wasn’t</w:t>
      </w:r>
      <w:proofErr w:type="gramEnd"/>
      <w:r>
        <w:t xml:space="preserve"> enough – activists denounce its reformist lens that sidesteps calls for defunding and abolition</w:t>
      </w:r>
    </w:p>
    <w:p w14:paraId="65A8A5A5" w14:textId="77777777" w:rsidR="00BB6DC5" w:rsidRPr="00262DAE" w:rsidRDefault="00BB6DC5" w:rsidP="00BB6DC5">
      <w:proofErr w:type="spellStart"/>
      <w:r w:rsidRPr="00262DAE">
        <w:rPr>
          <w:rStyle w:val="Style13ptBold"/>
        </w:rPr>
        <w:t>Schuppe</w:t>
      </w:r>
      <w:proofErr w:type="spellEnd"/>
      <w:r w:rsidRPr="00262DAE">
        <w:rPr>
          <w:rStyle w:val="Style13ptBold"/>
        </w:rPr>
        <w:t xml:space="preserve"> ’20</w:t>
      </w:r>
      <w:r w:rsidRPr="00262DAE">
        <w:t xml:space="preserve"> – Reporter at NBC specializing in criminal justice and urban </w:t>
      </w:r>
      <w:proofErr w:type="gramStart"/>
      <w:r w:rsidRPr="00262DAE">
        <w:t>issues(</w:t>
      </w:r>
      <w:proofErr w:type="gramEnd"/>
      <w:r w:rsidRPr="00262DAE">
        <w:t xml:space="preserve">Jon </w:t>
      </w:r>
      <w:proofErr w:type="spellStart"/>
      <w:r w:rsidRPr="00262DAE">
        <w:t>Schuppe</w:t>
      </w:r>
      <w:proofErr w:type="spellEnd"/>
      <w:r w:rsidRPr="00262DAE">
        <w:t>, 6/17/20, Trump says his policing order is a 'big step.' Activists call it 'breadcrumbs.', NBC, accessed 6/30/20, https://www.nbcnews.com/news/us-news/trump-says-his-policing-order-big-step-activists-call-it-n1231269)//mr</w:t>
      </w:r>
    </w:p>
    <w:p w14:paraId="11E7963E" w14:textId="77777777" w:rsidR="00BB6DC5" w:rsidRPr="009E03F6" w:rsidRDefault="00BB6DC5" w:rsidP="00BB6DC5">
      <w:pPr>
        <w:rPr>
          <w:sz w:val="16"/>
        </w:rPr>
      </w:pPr>
      <w:r w:rsidRPr="005127A1">
        <w:rPr>
          <w:rStyle w:val="Emphasis"/>
        </w:rPr>
        <w:t>Trump says his policing order is a 'big step.' Activists call it 'breadcrumbs.'</w:t>
      </w:r>
      <w:r>
        <w:rPr>
          <w:rStyle w:val="Emphasis"/>
        </w:rPr>
        <w:t xml:space="preserve"> </w:t>
      </w:r>
      <w:r w:rsidRPr="005127A1">
        <w:rPr>
          <w:rStyle w:val="Emphasis"/>
        </w:rPr>
        <w:t>Critics of the federal government's response say America needs sweeping change, not piecemeal reforms.</w:t>
      </w:r>
      <w:r>
        <w:rPr>
          <w:rStyle w:val="Emphasis"/>
        </w:rPr>
        <w:t xml:space="preserve"> </w:t>
      </w:r>
      <w:r w:rsidRPr="009E03F6">
        <w:rPr>
          <w:sz w:val="16"/>
        </w:rPr>
        <w:t xml:space="preserve">“This is a big step,” </w:t>
      </w:r>
      <w:r w:rsidRPr="009E03F6">
        <w:rPr>
          <w:sz w:val="16"/>
        </w:rPr>
        <w:lastRenderedPageBreak/>
        <w:t xml:space="preserve">President Donald Trump said of the executive order he signed this week holding police officers to higher standards when they use force. Some police chiefs and reform advocates described it similarly: as a first step, a starting point, by the Trump administration in response to the street protests that followed the Memorial Day killing of George Floyd while in the custody of Minneapolis police. But </w:t>
      </w:r>
      <w:r w:rsidRPr="005127A1">
        <w:rPr>
          <w:rStyle w:val="StyleUnderline"/>
        </w:rPr>
        <w:t>the unrest, still roiling the country, is about much more than the death of a Black man under the knee of a white police officer. It has ignited a national reckoning on police brutality against African Americans, on discrimination within the criminal justice system and on the racism ingrained in American society.</w:t>
      </w:r>
      <w:r>
        <w:rPr>
          <w:rStyle w:val="StyleUnderline"/>
        </w:rPr>
        <w:t xml:space="preserve"> </w:t>
      </w:r>
      <w:r w:rsidRPr="005127A1">
        <w:rPr>
          <w:rStyle w:val="Emphasis"/>
        </w:rPr>
        <w:t>Which is why Trump’s announcement seemed paltry to many experts.</w:t>
      </w:r>
      <w:r>
        <w:rPr>
          <w:rStyle w:val="Emphasis"/>
        </w:rPr>
        <w:t xml:space="preserve"> </w:t>
      </w:r>
      <w:r w:rsidRPr="005127A1">
        <w:rPr>
          <w:rStyle w:val="StyleUnderline"/>
        </w:rPr>
        <w:t>“The widespread public demonstrations demand a call for transformational change, and this executive order offers us breadcrumbs</w:t>
      </w:r>
      <w:r w:rsidRPr="009E03F6">
        <w:rPr>
          <w:sz w:val="16"/>
        </w:rPr>
        <w:t xml:space="preserve">,” said Alexis Hoag, a civil rights and criminal defense lawyer who lectures at Columbia Law School. President Trump signs executive order on police reforms amid nationwide protests JUNE 16, 202002:00 </w:t>
      </w:r>
      <w:r w:rsidRPr="005127A1">
        <w:rPr>
          <w:rStyle w:val="StyleUnderline"/>
        </w:rPr>
        <w:t>The country has been here before</w:t>
      </w:r>
      <w:r w:rsidRPr="009E03F6">
        <w:rPr>
          <w:sz w:val="16"/>
        </w:rPr>
        <w:t>. Six years ago</w:t>
      </w:r>
      <w:r w:rsidRPr="005127A1">
        <w:rPr>
          <w:rStyle w:val="StyleUnderline"/>
        </w:rPr>
        <w:t>, the killing of Michael Brown</w:t>
      </w:r>
      <w:r w:rsidRPr="009E03F6">
        <w:rPr>
          <w:sz w:val="16"/>
        </w:rPr>
        <w:t xml:space="preserve">, a Black teen, by a white police officer in Ferguson, Missouri, </w:t>
      </w:r>
      <w:r w:rsidRPr="005127A1">
        <w:rPr>
          <w:rStyle w:val="StyleUnderline"/>
        </w:rPr>
        <w:t>ignited a movement to change the way police treated minority communities</w:t>
      </w:r>
      <w:r w:rsidRPr="009E03F6">
        <w:rPr>
          <w:sz w:val="16"/>
        </w:rPr>
        <w:t xml:space="preserve">. The time since has been filled with significant but </w:t>
      </w:r>
      <w:r w:rsidRPr="005127A1">
        <w:rPr>
          <w:rStyle w:val="StyleUnderline"/>
        </w:rPr>
        <w:t>incremental changes</w:t>
      </w:r>
      <w:r w:rsidRPr="009E03F6">
        <w:rPr>
          <w:sz w:val="16"/>
        </w:rPr>
        <w:t xml:space="preserve">, from anti-bias training to the adoption of body cameras to the curtailment of stop-and-frisk practices. </w:t>
      </w:r>
      <w:r w:rsidRPr="005127A1">
        <w:rPr>
          <w:rStyle w:val="StyleUnderline"/>
        </w:rPr>
        <w:t>And yet the number of people killed by police has not changed</w:t>
      </w:r>
      <w:r w:rsidRPr="009E03F6">
        <w:rPr>
          <w:sz w:val="16"/>
        </w:rPr>
        <w:t xml:space="preserve">. Neither has Black Americans’ distrust of police, or their experience with a criminal justice system that is stacked against them. </w:t>
      </w:r>
      <w:r w:rsidRPr="005127A1">
        <w:rPr>
          <w:rStyle w:val="Emphasis"/>
        </w:rPr>
        <w:t>This time, activists want more.</w:t>
      </w:r>
      <w:r>
        <w:rPr>
          <w:rStyle w:val="Emphasis"/>
        </w:rPr>
        <w:t xml:space="preserve"> </w:t>
      </w:r>
      <w:r w:rsidRPr="005127A1">
        <w:rPr>
          <w:rStyle w:val="StyleUnderline"/>
        </w:rPr>
        <w:t>Instead of reform programs that funnel training and equipment to police, they want the government to cut off funding.</w:t>
      </w:r>
      <w:r w:rsidRPr="009E03F6">
        <w:rPr>
          <w:sz w:val="16"/>
        </w:rPr>
        <w:t xml:space="preserve"> </w:t>
      </w:r>
      <w:r w:rsidRPr="005127A1">
        <w:rPr>
          <w:rStyle w:val="StyleUnderline"/>
        </w:rPr>
        <w:t>They want the money to go instead to projects that serve the homeless, mentally ill and drug addicts who are often the targets of police force. Some have called for gutting police budgets</w:t>
      </w:r>
      <w:r w:rsidRPr="009E03F6">
        <w:rPr>
          <w:sz w:val="16"/>
        </w:rPr>
        <w:t xml:space="preserve"> — or, as in the case of the Minneapolis City Council, the elimination of departments entirely.</w:t>
      </w:r>
    </w:p>
    <w:p w14:paraId="7C7B8031" w14:textId="77777777" w:rsidR="00BB6DC5" w:rsidRDefault="00BB6DC5" w:rsidP="00BB6DC5"/>
    <w:p w14:paraId="28F1D66E" w14:textId="77777777" w:rsidR="00BB6DC5" w:rsidRDefault="00BB6DC5" w:rsidP="00BB6DC5"/>
    <w:p w14:paraId="3C2C5BF7" w14:textId="77777777" w:rsidR="00BB6DC5" w:rsidRPr="00BB6DC5" w:rsidRDefault="00BB6DC5" w:rsidP="00BB6DC5"/>
    <w:p w14:paraId="0131514C" w14:textId="31B319F4" w:rsidR="009B23C5" w:rsidRDefault="009B23C5" w:rsidP="009B23C5">
      <w:pPr>
        <w:pStyle w:val="Heading2"/>
      </w:pPr>
      <w:r>
        <w:lastRenderedPageBreak/>
        <w:t>Link</w:t>
      </w:r>
      <w:r w:rsidR="00230D23">
        <w:t>s</w:t>
      </w:r>
    </w:p>
    <w:p w14:paraId="67964F32" w14:textId="77777777" w:rsidR="001B457E" w:rsidRDefault="001B457E" w:rsidP="001B457E">
      <w:pPr>
        <w:pStyle w:val="Heading3"/>
      </w:pPr>
      <w:r>
        <w:lastRenderedPageBreak/>
        <w:t>L – Courts</w:t>
      </w:r>
    </w:p>
    <w:p w14:paraId="0C691A5E" w14:textId="77777777" w:rsidR="001B457E" w:rsidRPr="00D32EB5" w:rsidRDefault="001B457E" w:rsidP="001B457E">
      <w:pPr>
        <w:pStyle w:val="Heading4"/>
      </w:pPr>
      <w:r>
        <w:t>Trump weaponizes the courts to bring voters to the polls – liberal court policies give him leverage</w:t>
      </w:r>
    </w:p>
    <w:p w14:paraId="37253C86" w14:textId="77777777" w:rsidR="001B457E" w:rsidRPr="00C14D25" w:rsidRDefault="001B457E" w:rsidP="001B457E">
      <w:proofErr w:type="spellStart"/>
      <w:r w:rsidRPr="00D32EB5">
        <w:rPr>
          <w:rStyle w:val="Style13ptBold"/>
        </w:rPr>
        <w:t>Flegenheimer</w:t>
      </w:r>
      <w:proofErr w:type="spellEnd"/>
      <w:r w:rsidRPr="00D32EB5">
        <w:rPr>
          <w:rStyle w:val="Style13ptBold"/>
        </w:rPr>
        <w:t xml:space="preserve"> 20</w:t>
      </w:r>
      <w:r>
        <w:t xml:space="preserve"> – reporter coving national politics for the New York Times (Matt; “Trump Is Running on the Courts Again. Should Biden Do the Same?”; 6/29/20; </w:t>
      </w:r>
      <w:hyperlink r:id="rId38" w:history="1">
        <w:r w:rsidRPr="004D0D86">
          <w:rPr>
            <w:rStyle w:val="Hyperlink"/>
          </w:rPr>
          <w:t>https://www.nytimes.com/2020/06/29/us/politics/supreme-court-trump-biden.html</w:t>
        </w:r>
      </w:hyperlink>
      <w:r>
        <w:t xml:space="preserve">; accessed 6/30/20) </w:t>
      </w:r>
      <w:proofErr w:type="spellStart"/>
      <w:r>
        <w:t>dmc</w:t>
      </w:r>
      <w:proofErr w:type="spellEnd"/>
      <w:r>
        <w:t xml:space="preserve"> </w:t>
      </w:r>
    </w:p>
    <w:p w14:paraId="2A8FB93F" w14:textId="77777777" w:rsidR="001B457E" w:rsidRPr="00D32EB5" w:rsidRDefault="001B457E" w:rsidP="001B457E">
      <w:pPr>
        <w:rPr>
          <w:rStyle w:val="StyleUnderline"/>
        </w:rPr>
      </w:pPr>
      <w:r w:rsidRPr="00D32EB5">
        <w:rPr>
          <w:rStyle w:val="StyleUnderline"/>
        </w:rPr>
        <w:t>And four years after the battle over a court vacancy helped deliver Mr. Trump to the White House, the president hopes to keep his job by playing the hits</w:t>
      </w:r>
      <w:r w:rsidRPr="00D32EB5">
        <w:rPr>
          <w:sz w:val="16"/>
        </w:rPr>
        <w:t xml:space="preserve">: </w:t>
      </w:r>
      <w:r w:rsidRPr="00D32EB5">
        <w:rPr>
          <w:rStyle w:val="StyleUnderline"/>
        </w:rPr>
        <w:t>He</w:t>
      </w:r>
      <w:r w:rsidRPr="00D32EB5">
        <w:rPr>
          <w:sz w:val="16"/>
        </w:rPr>
        <w:t xml:space="preserve"> </w:t>
      </w:r>
      <w:r w:rsidRPr="00D32EB5">
        <w:rPr>
          <w:rStyle w:val="StyleUnderline"/>
        </w:rPr>
        <w:t xml:space="preserve">has pledged to produce an </w:t>
      </w:r>
      <w:r w:rsidRPr="00D32EB5">
        <w:rPr>
          <w:rStyle w:val="Emphasis"/>
        </w:rPr>
        <w:t>updated roster</w:t>
      </w:r>
      <w:r w:rsidRPr="00D32EB5">
        <w:rPr>
          <w:sz w:val="16"/>
        </w:rPr>
        <w:t xml:space="preserve"> </w:t>
      </w:r>
      <w:r w:rsidRPr="00D32EB5">
        <w:rPr>
          <w:rStyle w:val="StyleUnderline"/>
        </w:rPr>
        <w:t>of would-be justices to galvanize the right before November</w:t>
      </w:r>
      <w:r w:rsidRPr="00D32EB5">
        <w:rPr>
          <w:sz w:val="16"/>
        </w:rPr>
        <w:t xml:space="preserve">, </w:t>
      </w:r>
      <w:r w:rsidRPr="00D32EB5">
        <w:rPr>
          <w:rStyle w:val="StyleUnderline"/>
        </w:rPr>
        <w:t>warning that his Democratic opponent</w:t>
      </w:r>
      <w:r w:rsidRPr="00D32EB5">
        <w:rPr>
          <w:sz w:val="16"/>
        </w:rPr>
        <w:t xml:space="preserve">, Joseph R. </w:t>
      </w:r>
      <w:r w:rsidRPr="00D32EB5">
        <w:rPr>
          <w:rStyle w:val="Emphasis"/>
        </w:rPr>
        <w:t>Biden</w:t>
      </w:r>
      <w:r w:rsidRPr="00D32EB5">
        <w:rPr>
          <w:sz w:val="16"/>
        </w:rPr>
        <w:t xml:space="preserve"> Jr., </w:t>
      </w:r>
      <w:r w:rsidRPr="00D32EB5">
        <w:rPr>
          <w:rStyle w:val="StyleUnderline"/>
        </w:rPr>
        <w:t xml:space="preserve">would nominate “a </w:t>
      </w:r>
      <w:r w:rsidRPr="00D32EB5">
        <w:rPr>
          <w:rStyle w:val="Emphasis"/>
        </w:rPr>
        <w:t>radical lefty”</w:t>
      </w:r>
      <w:r w:rsidRPr="00D32EB5">
        <w:rPr>
          <w:sz w:val="16"/>
        </w:rPr>
        <w:t xml:space="preserve"> </w:t>
      </w:r>
      <w:r w:rsidRPr="00D32EB5">
        <w:rPr>
          <w:rStyle w:val="StyleUnderline"/>
        </w:rPr>
        <w:t>as a slate of major cases returns the judiciary to the political fore.</w:t>
      </w:r>
      <w:r>
        <w:rPr>
          <w:rStyle w:val="StyleUnderline"/>
        </w:rPr>
        <w:t xml:space="preserve"> </w:t>
      </w:r>
      <w:r w:rsidRPr="00D32EB5">
        <w:rPr>
          <w:rStyle w:val="StyleUnderline"/>
        </w:rPr>
        <w:t>“Based on decisions being rendered now</w:t>
      </w:r>
      <w:r w:rsidRPr="00D32EB5">
        <w:rPr>
          <w:sz w:val="16"/>
        </w:rPr>
        <w:t xml:space="preserve">, </w:t>
      </w:r>
      <w:r w:rsidRPr="00D32EB5">
        <w:rPr>
          <w:rStyle w:val="Emphasis"/>
        </w:rPr>
        <w:t>this list is more important than ever before</w:t>
      </w:r>
      <w:r w:rsidRPr="00D32EB5">
        <w:rPr>
          <w:sz w:val="16"/>
        </w:rPr>
        <w:t xml:space="preserve">,” Mr. </w:t>
      </w:r>
      <w:r w:rsidRPr="00D32EB5">
        <w:rPr>
          <w:rStyle w:val="StyleUnderline"/>
        </w:rPr>
        <w:t>Trump wrote</w:t>
      </w:r>
      <w:r w:rsidRPr="00D32EB5">
        <w:rPr>
          <w:sz w:val="16"/>
        </w:rPr>
        <w:t xml:space="preserve"> on Twitter. “</w:t>
      </w:r>
      <w:r w:rsidRPr="00D32EB5">
        <w:rPr>
          <w:rStyle w:val="Emphasis"/>
        </w:rPr>
        <w:t>VOTE 2020!”</w:t>
      </w:r>
      <w:r>
        <w:rPr>
          <w:sz w:val="16"/>
        </w:rPr>
        <w:t xml:space="preserve"> </w:t>
      </w:r>
      <w:r w:rsidRPr="00D32EB5">
        <w:rPr>
          <w:rStyle w:val="StyleUnderline"/>
        </w:rPr>
        <w:t>That message arrived well before the court’s latest ruling to disappoint conservatives on Monday</w:t>
      </w:r>
      <w:r w:rsidRPr="00D32EB5">
        <w:rPr>
          <w:sz w:val="16"/>
        </w:rPr>
        <w:t>: a 5-4 decision striking down a law restricting abortions in Louisiana.</w:t>
      </w:r>
      <w:r>
        <w:rPr>
          <w:sz w:val="16"/>
        </w:rPr>
        <w:t xml:space="preserve"> </w:t>
      </w:r>
      <w:r w:rsidRPr="00D32EB5">
        <w:rPr>
          <w:rStyle w:val="StyleUnderline"/>
        </w:rPr>
        <w:t xml:space="preserve">By their own account, Democrats have long found themselves </w:t>
      </w:r>
      <w:r w:rsidRPr="00D32EB5">
        <w:rPr>
          <w:rStyle w:val="Emphasis"/>
        </w:rPr>
        <w:t>outmaneuvered</w:t>
      </w:r>
      <w:r w:rsidRPr="00D32EB5">
        <w:rPr>
          <w:sz w:val="16"/>
        </w:rPr>
        <w:t xml:space="preserve"> in electoral fights over the courts. </w:t>
      </w:r>
      <w:r w:rsidRPr="00D32EB5">
        <w:rPr>
          <w:rStyle w:val="StyleUnderline"/>
        </w:rPr>
        <w:t xml:space="preserve">Exit polls from 2016 showed Mr. Trump winning by double digits among those who </w:t>
      </w:r>
      <w:r w:rsidRPr="00D32EB5">
        <w:rPr>
          <w:rStyle w:val="Emphasis"/>
        </w:rPr>
        <w:t>called the Supreme Court the “most important factor” in their vote.</w:t>
      </w:r>
      <w:r>
        <w:rPr>
          <w:rStyle w:val="Emphasis"/>
        </w:rPr>
        <w:t xml:space="preserve"> </w:t>
      </w:r>
      <w:r w:rsidRPr="00D32EB5">
        <w:rPr>
          <w:sz w:val="16"/>
        </w:rPr>
        <w:t xml:space="preserve">Most memorably, Mr. </w:t>
      </w:r>
      <w:r w:rsidRPr="00D32EB5">
        <w:rPr>
          <w:rStyle w:val="StyleUnderline"/>
        </w:rPr>
        <w:t>Trump</w:t>
      </w:r>
      <w:r w:rsidRPr="00D32EB5">
        <w:rPr>
          <w:sz w:val="16"/>
        </w:rPr>
        <w:t xml:space="preserve"> </w:t>
      </w:r>
      <w:r w:rsidRPr="00D32EB5">
        <w:rPr>
          <w:rStyle w:val="StyleUnderline"/>
        </w:rPr>
        <w:t>made the</w:t>
      </w:r>
      <w:r w:rsidRPr="00D32EB5">
        <w:rPr>
          <w:sz w:val="16"/>
        </w:rPr>
        <w:t xml:space="preserve"> novel </w:t>
      </w:r>
      <w:r w:rsidRPr="00D32EB5">
        <w:rPr>
          <w:rStyle w:val="StyleUnderline"/>
        </w:rPr>
        <w:t>choice to publish a list of prospective nominees, shaped by leaders from conservative groups</w:t>
      </w:r>
      <w:r w:rsidRPr="00D32EB5">
        <w:rPr>
          <w:sz w:val="16"/>
        </w:rPr>
        <w:t xml:space="preserve"> like the Federalist Society, </w:t>
      </w:r>
      <w:r w:rsidRPr="00D32EB5">
        <w:rPr>
          <w:rStyle w:val="StyleUnderline"/>
        </w:rPr>
        <w:t>supplying specificity</w:t>
      </w:r>
      <w:r w:rsidRPr="00D32EB5">
        <w:rPr>
          <w:sz w:val="16"/>
        </w:rPr>
        <w:t xml:space="preserve"> (at least on this subject) from a candidate prone to ideological </w:t>
      </w:r>
      <w:proofErr w:type="gramStart"/>
      <w:r w:rsidRPr="00D32EB5">
        <w:rPr>
          <w:sz w:val="16"/>
        </w:rPr>
        <w:t>shape-shifting</w:t>
      </w:r>
      <w:proofErr w:type="gramEnd"/>
      <w:r w:rsidRPr="00D32EB5">
        <w:rPr>
          <w:sz w:val="16"/>
        </w:rPr>
        <w:t>.</w:t>
      </w:r>
      <w:r>
        <w:rPr>
          <w:sz w:val="16"/>
        </w:rPr>
        <w:t xml:space="preserve"> </w:t>
      </w:r>
      <w:r w:rsidRPr="00D32EB5">
        <w:rPr>
          <w:sz w:val="16"/>
        </w:rPr>
        <w:t>“</w:t>
      </w:r>
      <w:r w:rsidRPr="00D32EB5">
        <w:rPr>
          <w:rStyle w:val="StyleUnderline"/>
        </w:rPr>
        <w:t xml:space="preserve">It gave </w:t>
      </w:r>
      <w:r w:rsidRPr="00D32EB5">
        <w:rPr>
          <w:rStyle w:val="Emphasis"/>
        </w:rPr>
        <w:t>certainty</w:t>
      </w:r>
      <w:r w:rsidRPr="00D32EB5">
        <w:rPr>
          <w:sz w:val="16"/>
        </w:rPr>
        <w:t xml:space="preserve"> </w:t>
      </w:r>
      <w:r w:rsidRPr="00D32EB5">
        <w:rPr>
          <w:rStyle w:val="StyleUnderline"/>
        </w:rPr>
        <w:t>to people who didn’t know the president</w:t>
      </w:r>
      <w:r w:rsidRPr="00D32EB5">
        <w:rPr>
          <w:sz w:val="16"/>
        </w:rPr>
        <w:t xml:space="preserve"> — and I was one of them,” said Penny Nance, the chief executive of Concerned Women for America, a conservative Christian group. “</w:t>
      </w:r>
      <w:r w:rsidRPr="00D32EB5">
        <w:rPr>
          <w:rStyle w:val="StyleUnderline"/>
        </w:rPr>
        <w:t xml:space="preserve">It was probably the </w:t>
      </w:r>
      <w:r w:rsidRPr="00D32EB5">
        <w:rPr>
          <w:rStyle w:val="Emphasis"/>
        </w:rPr>
        <w:t>No. 1 issue</w:t>
      </w:r>
      <w:r w:rsidRPr="00D32EB5">
        <w:rPr>
          <w:sz w:val="16"/>
        </w:rPr>
        <w:t xml:space="preserve"> </w:t>
      </w:r>
      <w:r w:rsidRPr="00D32EB5">
        <w:rPr>
          <w:rStyle w:val="StyleUnderline"/>
        </w:rPr>
        <w:t>when we looked at the polling of what brought conservatives to the voting booth</w:t>
      </w:r>
      <w:r w:rsidRPr="00D32EB5">
        <w:rPr>
          <w:sz w:val="16"/>
        </w:rPr>
        <w:t xml:space="preserve"> in 2016. I think </w:t>
      </w:r>
      <w:r w:rsidRPr="00D32EB5">
        <w:rPr>
          <w:rStyle w:val="StyleUnderline"/>
        </w:rPr>
        <w:t xml:space="preserve">it will be a </w:t>
      </w:r>
      <w:r w:rsidRPr="00D32EB5">
        <w:rPr>
          <w:rStyle w:val="Emphasis"/>
        </w:rPr>
        <w:t>top-of-mind issue</w:t>
      </w:r>
      <w:r w:rsidRPr="00D32EB5">
        <w:rPr>
          <w:rStyle w:val="StyleUnderline"/>
        </w:rPr>
        <w:t>, certainly, in 2020</w:t>
      </w:r>
      <w:r w:rsidRPr="00D32EB5">
        <w:rPr>
          <w:sz w:val="16"/>
        </w:rPr>
        <w:t>.”</w:t>
      </w:r>
      <w:r>
        <w:rPr>
          <w:sz w:val="16"/>
        </w:rPr>
        <w:t xml:space="preserve"> </w:t>
      </w:r>
      <w:r w:rsidRPr="00D32EB5">
        <w:rPr>
          <w:rStyle w:val="StyleUnderline"/>
        </w:rPr>
        <w:t>Trailing in the polls amid overlapping national crises that he has strained to corral</w:t>
      </w:r>
      <w:r w:rsidRPr="00D32EB5">
        <w:rPr>
          <w:sz w:val="16"/>
        </w:rPr>
        <w:t xml:space="preserve">, Mr. </w:t>
      </w:r>
      <w:r w:rsidRPr="00D32EB5">
        <w:rPr>
          <w:rStyle w:val="Emphasis"/>
        </w:rPr>
        <w:t>Trump</w:t>
      </w:r>
      <w:r w:rsidRPr="00D32EB5">
        <w:rPr>
          <w:sz w:val="16"/>
        </w:rPr>
        <w:t xml:space="preserve"> </w:t>
      </w:r>
      <w:r w:rsidRPr="00D32EB5">
        <w:rPr>
          <w:rStyle w:val="StyleUnderline"/>
        </w:rPr>
        <w:t xml:space="preserve">seems even more likely to place the </w:t>
      </w:r>
      <w:r w:rsidRPr="00D32EB5">
        <w:rPr>
          <w:rStyle w:val="Emphasis"/>
        </w:rPr>
        <w:t>courts</w:t>
      </w:r>
      <w:r w:rsidRPr="00D32EB5">
        <w:rPr>
          <w:sz w:val="16"/>
        </w:rPr>
        <w:t xml:space="preserve">, </w:t>
      </w:r>
      <w:r w:rsidRPr="00D32EB5">
        <w:rPr>
          <w:rStyle w:val="StyleUnderline"/>
        </w:rPr>
        <w:t xml:space="preserve">an area of unambiguous conservative triumph, at the </w:t>
      </w:r>
      <w:r w:rsidRPr="00D32EB5">
        <w:rPr>
          <w:rStyle w:val="Emphasis"/>
        </w:rPr>
        <w:t>center of his case</w:t>
      </w:r>
      <w:r w:rsidRPr="00D32EB5">
        <w:rPr>
          <w:rStyle w:val="StyleUnderline"/>
        </w:rPr>
        <w:t xml:space="preserve"> for re-election.</w:t>
      </w:r>
    </w:p>
    <w:p w14:paraId="66C2742F" w14:textId="77777777" w:rsidR="001B457E" w:rsidRPr="000702E7" w:rsidRDefault="001B457E" w:rsidP="001B457E">
      <w:pPr>
        <w:pStyle w:val="Heading4"/>
      </w:pPr>
      <w:r>
        <w:t xml:space="preserve">Liberal policies give a </w:t>
      </w:r>
      <w:proofErr w:type="gramStart"/>
      <w:r>
        <w:t>voters</w:t>
      </w:r>
      <w:proofErr w:type="gramEnd"/>
      <w:r>
        <w:t xml:space="preserve"> a larger incentive to turn to Trump </w:t>
      </w:r>
    </w:p>
    <w:p w14:paraId="4CF02828" w14:textId="77777777" w:rsidR="001B457E" w:rsidRDefault="001B457E" w:rsidP="001B457E">
      <w:proofErr w:type="spellStart"/>
      <w:r w:rsidRPr="00D32EB5">
        <w:rPr>
          <w:rStyle w:val="Style13ptBold"/>
        </w:rPr>
        <w:t>Flegenheimer</w:t>
      </w:r>
      <w:proofErr w:type="spellEnd"/>
      <w:r w:rsidRPr="00D32EB5">
        <w:rPr>
          <w:rStyle w:val="Style13ptBold"/>
        </w:rPr>
        <w:t xml:space="preserve"> 20</w:t>
      </w:r>
      <w:r>
        <w:t xml:space="preserve"> – reporter coving national politics for the New York Times (Matt; “Trump Is Running on the Courts Again. Should Biden Do the Same?”; 6/29/20; </w:t>
      </w:r>
      <w:hyperlink r:id="rId39" w:history="1">
        <w:r w:rsidRPr="004D0D86">
          <w:rPr>
            <w:rStyle w:val="Hyperlink"/>
          </w:rPr>
          <w:t>https://www.nytimes.com/2020/06/29/us/politics/supreme-court-trump-biden.html</w:t>
        </w:r>
      </w:hyperlink>
      <w:r>
        <w:t xml:space="preserve">; accessed 6/30/20) </w:t>
      </w:r>
      <w:proofErr w:type="spellStart"/>
      <w:r>
        <w:t>dmc</w:t>
      </w:r>
      <w:proofErr w:type="spellEnd"/>
      <w:r>
        <w:t xml:space="preserve"> </w:t>
      </w:r>
    </w:p>
    <w:p w14:paraId="344174C0" w14:textId="77777777" w:rsidR="001B457E" w:rsidRPr="00D32EB5" w:rsidRDefault="001B457E" w:rsidP="001B457E">
      <w:pPr>
        <w:rPr>
          <w:rStyle w:val="StyleUnderline"/>
        </w:rPr>
      </w:pPr>
      <w:r w:rsidRPr="00D32EB5">
        <w:rPr>
          <w:sz w:val="16"/>
        </w:rPr>
        <w:t xml:space="preserve">Conservatives say that, </w:t>
      </w:r>
      <w:r w:rsidRPr="00D32EB5">
        <w:rPr>
          <w:rStyle w:val="StyleUnderline"/>
        </w:rPr>
        <w:t>if anything</w:t>
      </w:r>
      <w:r w:rsidRPr="00D32EB5">
        <w:rPr>
          <w:sz w:val="16"/>
        </w:rPr>
        <w:t xml:space="preserve">, </w:t>
      </w:r>
      <w:r w:rsidRPr="00D32EB5">
        <w:rPr>
          <w:rStyle w:val="StyleUnderline"/>
        </w:rPr>
        <w:t xml:space="preserve">the Roberts era has demonstrated the need for Mr. </w:t>
      </w:r>
      <w:r w:rsidRPr="00D32EB5">
        <w:rPr>
          <w:rStyle w:val="Emphasis"/>
        </w:rPr>
        <w:t>Trump to fill vacancies for another four years.</w:t>
      </w:r>
      <w:r>
        <w:rPr>
          <w:rStyle w:val="StyleUnderline"/>
        </w:rPr>
        <w:t xml:space="preserve"> </w:t>
      </w:r>
      <w:r w:rsidRPr="00D32EB5">
        <w:rPr>
          <w:sz w:val="16"/>
        </w:rPr>
        <w:t>“</w:t>
      </w:r>
      <w:r w:rsidRPr="00D32EB5">
        <w:rPr>
          <w:rStyle w:val="StyleUnderline"/>
        </w:rPr>
        <w:t xml:space="preserve">Frustration with the chief justice and concern about the direction the courts were going was part of what </w:t>
      </w:r>
      <w:r w:rsidRPr="00D32EB5">
        <w:rPr>
          <w:rStyle w:val="Emphasis"/>
        </w:rPr>
        <w:t>galvanized conservatives in the first place to elect</w:t>
      </w:r>
      <w:r w:rsidRPr="00D32EB5">
        <w:rPr>
          <w:sz w:val="16"/>
        </w:rPr>
        <w:t xml:space="preserve"> someone like </w:t>
      </w:r>
      <w:r w:rsidRPr="00D32EB5">
        <w:rPr>
          <w:rStyle w:val="Emphasis"/>
        </w:rPr>
        <w:t>Trump</w:t>
      </w:r>
      <w:r w:rsidRPr="00D32EB5">
        <w:rPr>
          <w:sz w:val="16"/>
        </w:rPr>
        <w:t xml:space="preserve">,” </w:t>
      </w:r>
      <w:r w:rsidRPr="00D32EB5">
        <w:rPr>
          <w:rStyle w:val="StyleUnderline"/>
        </w:rPr>
        <w:t>said Carrie Severino, president of the conservative Judicial Crisis Network.</w:t>
      </w:r>
    </w:p>
    <w:p w14:paraId="4E28CB02" w14:textId="77777777" w:rsidR="001B457E" w:rsidRPr="00F554CA" w:rsidRDefault="001B457E" w:rsidP="001B457E">
      <w:pPr>
        <w:pStyle w:val="Heading4"/>
      </w:pPr>
      <w:r>
        <w:t xml:space="preserve">Trump uses liberal court rulings to urge voters to the polls </w:t>
      </w:r>
    </w:p>
    <w:p w14:paraId="0E00DCBA" w14:textId="77777777" w:rsidR="001B457E" w:rsidRPr="005C5CDB" w:rsidRDefault="001B457E" w:rsidP="001B457E">
      <w:r w:rsidRPr="009265D7">
        <w:rPr>
          <w:rStyle w:val="Style13ptBold"/>
        </w:rPr>
        <w:t>Fabian 20</w:t>
      </w:r>
      <w:r>
        <w:t xml:space="preserve"> – journalist for Bloomberg News (Jordan; “Trump Rallies Base Reeling From Court Losses on Gay Rights, DACA”; 6/18/20; </w:t>
      </w:r>
      <w:hyperlink r:id="rId40" w:history="1">
        <w:r w:rsidRPr="004D0D86">
          <w:rPr>
            <w:rStyle w:val="Hyperlink"/>
          </w:rPr>
          <w:t>https://www.bloomberg.com/news/articles/2020-06-18/trump-rallies-base-reeling-from-court-losses-on-gay-rights-daca</w:t>
        </w:r>
      </w:hyperlink>
      <w:r>
        <w:t xml:space="preserve">; accessed 6/30/20) </w:t>
      </w:r>
      <w:proofErr w:type="spellStart"/>
      <w:r>
        <w:t>dmc</w:t>
      </w:r>
      <w:proofErr w:type="spellEnd"/>
      <w:r>
        <w:t xml:space="preserve"> </w:t>
      </w:r>
    </w:p>
    <w:p w14:paraId="52208C9B" w14:textId="77777777" w:rsidR="001B457E" w:rsidRPr="00BE16F9" w:rsidRDefault="001B457E" w:rsidP="001B457E">
      <w:pPr>
        <w:rPr>
          <w:sz w:val="16"/>
        </w:rPr>
      </w:pPr>
      <w:r w:rsidRPr="00BE16F9">
        <w:rPr>
          <w:rStyle w:val="Emphasis"/>
        </w:rPr>
        <w:t>Conservatives</w:t>
      </w:r>
      <w:r w:rsidRPr="00BE16F9">
        <w:rPr>
          <w:sz w:val="16"/>
        </w:rPr>
        <w:t xml:space="preserve"> likewise </w:t>
      </w:r>
      <w:r w:rsidRPr="00BE16F9">
        <w:rPr>
          <w:rStyle w:val="StyleUnderline"/>
        </w:rPr>
        <w:t xml:space="preserve">tried to harness </w:t>
      </w:r>
      <w:r w:rsidRPr="00BE16F9">
        <w:rPr>
          <w:rStyle w:val="Emphasis"/>
        </w:rPr>
        <w:t>momentum</w:t>
      </w:r>
      <w:r w:rsidRPr="00BE16F9">
        <w:rPr>
          <w:rStyle w:val="StyleUnderline"/>
        </w:rPr>
        <w:t xml:space="preserve"> </w:t>
      </w:r>
      <w:r w:rsidRPr="00BE16F9">
        <w:rPr>
          <w:rStyle w:val="Emphasis"/>
        </w:rPr>
        <w:t>over the anger</w:t>
      </w:r>
      <w:r w:rsidRPr="00BE16F9">
        <w:rPr>
          <w:rStyle w:val="StyleUnderline"/>
        </w:rPr>
        <w:t xml:space="preserve"> about the rulings</w:t>
      </w:r>
      <w:r w:rsidRPr="00BE16F9">
        <w:rPr>
          <w:sz w:val="16"/>
        </w:rPr>
        <w:t xml:space="preserve">. </w:t>
      </w:r>
      <w:r w:rsidRPr="00BE16F9">
        <w:rPr>
          <w:rStyle w:val="StyleUnderline"/>
        </w:rPr>
        <w:t xml:space="preserve">They focused their ire on Roberts, a George W. Bush nominee who has publicly rebuked Trump for his attacks on the </w:t>
      </w:r>
      <w:r w:rsidRPr="00BE16F9">
        <w:rPr>
          <w:rStyle w:val="StyleUnderline"/>
        </w:rPr>
        <w:lastRenderedPageBreak/>
        <w:t>federal judiciary.</w:t>
      </w:r>
      <w:r>
        <w:rPr>
          <w:rStyle w:val="StyleUnderline"/>
        </w:rPr>
        <w:t xml:space="preserve"> </w:t>
      </w:r>
      <w:r w:rsidRPr="00BE16F9">
        <w:rPr>
          <w:sz w:val="16"/>
        </w:rPr>
        <w:t>“</w:t>
      </w:r>
      <w:r w:rsidRPr="00BE16F9">
        <w:rPr>
          <w:rStyle w:val="StyleUnderline"/>
        </w:rPr>
        <w:t>If the Chief Justice believes his political judgment is so exquisite, I invite him to resign, travel to Iowa, and get elected</w:t>
      </w:r>
      <w:r w:rsidRPr="00BE16F9">
        <w:rPr>
          <w:sz w:val="16"/>
        </w:rPr>
        <w:t>,” Senator Tom Cotton, a Republican from Arkansas, said in a statement Thursday. “</w:t>
      </w:r>
      <w:r w:rsidRPr="00BE16F9">
        <w:rPr>
          <w:rStyle w:val="StyleUnderline"/>
        </w:rPr>
        <w:t xml:space="preserve">I suspect </w:t>
      </w:r>
      <w:r w:rsidRPr="00BE16F9">
        <w:rPr>
          <w:rStyle w:val="Emphasis"/>
        </w:rPr>
        <w:t>voters will find his strange views</w:t>
      </w:r>
      <w:r w:rsidRPr="00BE16F9">
        <w:rPr>
          <w:rStyle w:val="StyleUnderline"/>
        </w:rPr>
        <w:t xml:space="preserve"> </w:t>
      </w:r>
      <w:r w:rsidRPr="00BE16F9">
        <w:rPr>
          <w:rStyle w:val="Emphasis"/>
        </w:rPr>
        <w:t>no more compelling</w:t>
      </w:r>
      <w:r w:rsidRPr="00BE16F9">
        <w:rPr>
          <w:rStyle w:val="StyleUnderline"/>
        </w:rPr>
        <w:t xml:space="preserve"> than do the principled justices on the Court.”</w:t>
      </w:r>
      <w:r>
        <w:rPr>
          <w:rStyle w:val="StyleUnderline"/>
        </w:rPr>
        <w:t xml:space="preserve"> </w:t>
      </w:r>
      <w:r w:rsidRPr="00BE16F9">
        <w:rPr>
          <w:rStyle w:val="StyleUnderline"/>
        </w:rPr>
        <w:t>Another staunch Trump ally</w:t>
      </w:r>
      <w:r w:rsidRPr="00BE16F9">
        <w:rPr>
          <w:sz w:val="16"/>
        </w:rPr>
        <w:t xml:space="preserve">, Representative Jim Jordan, also </w:t>
      </w:r>
      <w:r w:rsidRPr="00BE16F9">
        <w:rPr>
          <w:rStyle w:val="StyleUnderline"/>
        </w:rPr>
        <w:t>accused Roberts of “</w:t>
      </w:r>
      <w:r w:rsidRPr="00BE16F9">
        <w:rPr>
          <w:rStyle w:val="Emphasis"/>
        </w:rPr>
        <w:t>convoluting the</w:t>
      </w:r>
      <w:r w:rsidRPr="00BE16F9">
        <w:rPr>
          <w:rStyle w:val="StyleUnderline"/>
        </w:rPr>
        <w:t xml:space="preserve"> </w:t>
      </w:r>
      <w:r w:rsidRPr="00BE16F9">
        <w:rPr>
          <w:rStyle w:val="Emphasis"/>
        </w:rPr>
        <w:t>law</w:t>
      </w:r>
      <w:r w:rsidRPr="00BE16F9">
        <w:rPr>
          <w:rStyle w:val="StyleUnderline"/>
        </w:rPr>
        <w:t xml:space="preserve"> to appease the D.C. establishment.”</w:t>
      </w:r>
    </w:p>
    <w:p w14:paraId="5DB7425C" w14:textId="77777777" w:rsidR="001B457E" w:rsidRDefault="001B457E" w:rsidP="001B457E">
      <w:pPr>
        <w:pStyle w:val="Heading3"/>
      </w:pPr>
      <w:r>
        <w:lastRenderedPageBreak/>
        <w:t>L – Death Penalty</w:t>
      </w:r>
    </w:p>
    <w:p w14:paraId="5A79A26E" w14:textId="77777777" w:rsidR="001B457E" w:rsidRPr="00E17EB9" w:rsidRDefault="001B457E" w:rsidP="001B457E">
      <w:pPr>
        <w:pStyle w:val="Heading4"/>
      </w:pPr>
      <w:r>
        <w:t>Momentum now is in favor of abolishing the death penalty</w:t>
      </w:r>
    </w:p>
    <w:p w14:paraId="07593C18" w14:textId="77777777" w:rsidR="001B457E" w:rsidRDefault="001B457E" w:rsidP="001B457E">
      <w:r w:rsidRPr="008E5A82">
        <w:rPr>
          <w:rStyle w:val="Style13ptBold"/>
        </w:rPr>
        <w:t>Death Penalty Information Center No Date</w:t>
      </w:r>
      <w:r>
        <w:t xml:space="preserve"> (Death Penalty Information Center; No Date; "National Polls and Studies"; https://deathpenaltyinfo.org/facts-and-research/public-opinion-polls/national-polls-and-studies; Accessed: 6-30-2020 //GBS Rudolph)</w:t>
      </w:r>
    </w:p>
    <w:p w14:paraId="056307F0" w14:textId="77777777" w:rsidR="001B457E" w:rsidRPr="007B70E4" w:rsidRDefault="001B457E" w:rsidP="001B457E">
      <w:pPr>
        <w:rPr>
          <w:rStyle w:val="StyleUnderline"/>
        </w:rPr>
      </w:pPr>
      <w:r w:rsidRPr="007B70E4">
        <w:rPr>
          <w:sz w:val="16"/>
        </w:rPr>
        <w:t>2020 Gallup Values &amp; Beliefs Poll—</w:t>
      </w:r>
      <w:r w:rsidRPr="00E17EB9">
        <w:rPr>
          <w:rStyle w:val="Emphasis"/>
        </w:rPr>
        <w:t>Record-Low Percentage of Americans Now Find Death Penalty Morally Acceptable</w:t>
      </w:r>
      <w:r>
        <w:rPr>
          <w:rStyle w:val="Emphasis"/>
        </w:rPr>
        <w:t xml:space="preserve"> </w:t>
      </w:r>
      <w:r w:rsidRPr="007B70E4">
        <w:rPr>
          <w:sz w:val="16"/>
        </w:rPr>
        <w:t xml:space="preserve">The </w:t>
      </w:r>
      <w:r w:rsidRPr="00E17EB9">
        <w:rPr>
          <w:rStyle w:val="StyleUnderline"/>
        </w:rPr>
        <w:t>May 2020 Gallup Values and Beliefs poll, released on June 23, 2020, found that the percentage of Americans who consider the death penalty to be morally acceptable has fallen to a record-low</w:t>
      </w:r>
      <w:r w:rsidRPr="007B70E4">
        <w:rPr>
          <w:sz w:val="16"/>
        </w:rPr>
        <w:t xml:space="preserve">. According to Gallup, </w:t>
      </w:r>
      <w:r w:rsidRPr="00E17EB9">
        <w:rPr>
          <w:rStyle w:val="StyleUnderline"/>
        </w:rPr>
        <w:t>54% of U.S. adults said the death penalty is morally acceptabl</w:t>
      </w:r>
      <w:r w:rsidRPr="007B70E4">
        <w:rPr>
          <w:sz w:val="16"/>
        </w:rPr>
        <w:t xml:space="preserve">e, a </w:t>
      </w:r>
      <w:r w:rsidRPr="00E17EB9">
        <w:rPr>
          <w:rStyle w:val="StyleUnderline"/>
        </w:rPr>
        <w:t>six-percentage-point decline over the course of the last year and the lowest in the 20-year history of the poll</w:t>
      </w:r>
      <w:r w:rsidRPr="007B70E4">
        <w:rPr>
          <w:sz w:val="16"/>
        </w:rPr>
        <w:t xml:space="preserve">. The results are 17 percentage points below the 71% of respondents who said in 2006 that the death penalty was morally acceptable. The percentage of Americans who said the death penalty is morally wrong reached a record high at 40%. Gallup also measured views on the moral acceptability of the death penalty by political ideology. </w:t>
      </w:r>
      <w:r w:rsidRPr="007B70E4">
        <w:rPr>
          <w:rStyle w:val="StyleUnderline"/>
        </w:rPr>
        <w:t>56% of those who self-identified as moderates and 37% of liberals said they consider the death penalty to be morally acceptable, both were the lowest recorded since the poll began in 2001</w:t>
      </w:r>
      <w:r w:rsidRPr="007B70E4">
        <w:rPr>
          <w:sz w:val="16"/>
        </w:rPr>
        <w:t xml:space="preserve">. </w:t>
      </w:r>
      <w:r w:rsidRPr="007B70E4">
        <w:rPr>
          <w:rStyle w:val="Emphasis"/>
        </w:rPr>
        <w:t>67% of conservatives said the death penalty is morally acceptable</w:t>
      </w:r>
      <w:r w:rsidRPr="007B70E4">
        <w:rPr>
          <w:sz w:val="16"/>
        </w:rPr>
        <w:t xml:space="preserve">. Belief in the moral acceptability of capital punishment was down significantly </w:t>
      </w:r>
      <w:r w:rsidRPr="007B70E4">
        <w:rPr>
          <w:rStyle w:val="StyleUnderline"/>
        </w:rPr>
        <w:t>among all ideological groups since its 21st century high point in 79% of conservatives, 68% of moderates, and 59% of liberals endorsed the moral acceptability of capital punishment.</w:t>
      </w:r>
      <w:r w:rsidRPr="007B70E4">
        <w:rPr>
          <w:sz w:val="16"/>
        </w:rPr>
        <w:t xml:space="preserve"> 2019 Gallup Poll—</w:t>
      </w:r>
      <w:r w:rsidRPr="007B70E4">
        <w:rPr>
          <w:rStyle w:val="Emphasis"/>
        </w:rPr>
        <w:t>A Record 60% of Americans Prefer Life Sentence to Capital Punishment</w:t>
      </w:r>
      <w:r w:rsidRPr="007B70E4">
        <w:rPr>
          <w:sz w:val="16"/>
        </w:rPr>
        <w:t xml:space="preserve"> A </w:t>
      </w:r>
      <w:r w:rsidRPr="007B70E4">
        <w:rPr>
          <w:rStyle w:val="StyleUnderline"/>
        </w:rPr>
        <w:t>record high 60% percent of Americans now say life without possibility of parole is a “better penalty for murder” than the death penalty</w:t>
      </w:r>
      <w:r w:rsidRPr="007B70E4">
        <w:rPr>
          <w:sz w:val="16"/>
        </w:rPr>
        <w:t xml:space="preserve">. 36% favored the death penalty. It was the first time since Gallup began asking the question in 1985 that </w:t>
      </w:r>
      <w:proofErr w:type="gramStart"/>
      <w:r w:rsidRPr="007B70E4">
        <w:rPr>
          <w:sz w:val="16"/>
        </w:rPr>
        <w:t>a majority of</w:t>
      </w:r>
      <w:proofErr w:type="gramEnd"/>
      <w:r w:rsidRPr="007B70E4">
        <w:rPr>
          <w:sz w:val="16"/>
        </w:rPr>
        <w:t xml:space="preserve"> Americans chose the life-sentencing option. The response reflected a 15-percentage-point shift in American’s views towards capital punishment in just five years, which Gallup Senior Editor Dr. Jeffrey Jones, </w:t>
      </w:r>
      <w:r w:rsidRPr="007B70E4">
        <w:rPr>
          <w:rStyle w:val="StyleUnderline"/>
        </w:rPr>
        <w:t>who conducted the survey, called “</w:t>
      </w:r>
      <w:r w:rsidRPr="007B70E4">
        <w:rPr>
          <w:rStyle w:val="Emphasis"/>
        </w:rPr>
        <w:t>a pretty dramatic shift in opinion</w:t>
      </w:r>
      <w:r w:rsidRPr="007B70E4">
        <w:rPr>
          <w:sz w:val="16"/>
        </w:rPr>
        <w:t>.” In his analysis of the poll results, Jones wrote, “</w:t>
      </w:r>
      <w:r w:rsidRPr="007B70E4">
        <w:rPr>
          <w:rStyle w:val="StyleUnderline"/>
        </w:rPr>
        <w:t xml:space="preserve">all key subgroups show increased preferences for life </w:t>
      </w:r>
      <w:proofErr w:type="gramStart"/>
      <w:r w:rsidRPr="007B70E4">
        <w:rPr>
          <w:rStyle w:val="StyleUnderline"/>
        </w:rPr>
        <w:t>imprisonment[</w:t>
      </w:r>
      <w:proofErr w:type="gramEnd"/>
      <w:r w:rsidRPr="007B70E4">
        <w:rPr>
          <w:rStyle w:val="StyleUnderline"/>
        </w:rPr>
        <w:t>, including] increases of 19 points among Democrats, 16 points among independents, and 10 points among Republicans</w:t>
      </w:r>
      <w:r w:rsidRPr="007B70E4">
        <w:rPr>
          <w:sz w:val="16"/>
        </w:rPr>
        <w:t xml:space="preserve">.” In 2014, the last time Gallup asked the question, 50% said the death penalty was the better approach to punishing murder, while 45% preferred life in prison. For the second straight year, </w:t>
      </w:r>
      <w:r w:rsidRPr="007B70E4">
        <w:rPr>
          <w:rStyle w:val="StyleUnderline"/>
        </w:rPr>
        <w:t>56% of respondents told Gallup they were “in favor of the death penalty for a person convicted of murder,” the second lowest level of support for the death penalty in 47 years. 42% of respondents said they opposed the death penalty, a record high since the Supreme Court declared existing death penalty statutes unconstitutional in 1972 and the highest overall since May 1966.</w:t>
      </w:r>
    </w:p>
    <w:p w14:paraId="36AC6029" w14:textId="77777777" w:rsidR="001B457E" w:rsidRDefault="001B457E" w:rsidP="001B457E">
      <w:pPr>
        <w:pStyle w:val="Heading3"/>
      </w:pPr>
      <w:r>
        <w:lastRenderedPageBreak/>
        <w:t>L – Detention Centers</w:t>
      </w:r>
    </w:p>
    <w:p w14:paraId="0DF1C39D" w14:textId="77777777" w:rsidR="001B457E" w:rsidRPr="00D85FFB" w:rsidRDefault="001B457E" w:rsidP="001B457E">
      <w:pPr>
        <w:pStyle w:val="Heading4"/>
      </w:pPr>
      <w:r>
        <w:t>Inhumane practices make detention centers indefensible in every context</w:t>
      </w:r>
    </w:p>
    <w:p w14:paraId="0EEA12CA" w14:textId="77777777" w:rsidR="001B457E" w:rsidRDefault="001B457E" w:rsidP="001B457E">
      <w:r w:rsidRPr="00E01365">
        <w:rPr>
          <w:rStyle w:val="Style13ptBold"/>
        </w:rPr>
        <w:t>NYTimes Editorial Board 15</w:t>
      </w:r>
      <w:r>
        <w:t xml:space="preserve"> (Editorial Board; 5-15-2015; "End Immigration Detention"; NYTimes; https://www.nytimes.com/2015/05/15/opinion/end-immigration-detention.html; Accessed: 6-30-2020 //GBS Rudolph)</w:t>
      </w:r>
    </w:p>
    <w:p w14:paraId="44DF7E10" w14:textId="77777777" w:rsidR="001B457E" w:rsidRPr="005F17A1" w:rsidRDefault="001B457E" w:rsidP="001B457E">
      <w:pPr>
        <w:rPr>
          <w:rStyle w:val="Emphasis"/>
        </w:rPr>
      </w:pPr>
      <w:r w:rsidRPr="00D85FFB">
        <w:rPr>
          <w:rStyle w:val="StyleUnderline"/>
        </w:rPr>
        <w:t>A powerful case for ending immigration detention, along with an array of alternatives, is made in a new report from the United States Conference of Catholic Bishops and the Center for Migration Studies</w:t>
      </w:r>
      <w:r w:rsidRPr="005F17A1">
        <w:rPr>
          <w:sz w:val="16"/>
        </w:rPr>
        <w:t xml:space="preserve">. It traces how </w:t>
      </w:r>
      <w:r w:rsidRPr="00D85FFB">
        <w:rPr>
          <w:rStyle w:val="StyleUnderline"/>
        </w:rPr>
        <w:t>the system has grown immense, from housing 85,000 detainees in 1995 to more than 440,000 in 2013</w:t>
      </w:r>
      <w:r w:rsidRPr="005F17A1">
        <w:rPr>
          <w:sz w:val="16"/>
        </w:rPr>
        <w:t xml:space="preserve">. There are </w:t>
      </w:r>
      <w:r w:rsidRPr="00D85FFB">
        <w:rPr>
          <w:rStyle w:val="Emphasis"/>
        </w:rPr>
        <w:t>many reasons for this growth, including state and local immigration crackdowns, federal dragnet programs like Secure Communities and the flood of money from Congress to the private prison operators that have profited so fruitfully from immigrant criminalization</w:t>
      </w:r>
      <w:r w:rsidRPr="005F17A1">
        <w:rPr>
          <w:sz w:val="16"/>
        </w:rPr>
        <w:t xml:space="preserve">. The system has gotten more sprawling and scandal-prone, but reforms </w:t>
      </w:r>
      <w:proofErr w:type="gramStart"/>
      <w:r w:rsidRPr="005F17A1">
        <w:rPr>
          <w:sz w:val="16"/>
        </w:rPr>
        <w:t>don’t</w:t>
      </w:r>
      <w:proofErr w:type="gramEnd"/>
      <w:r w:rsidRPr="005F17A1">
        <w:rPr>
          <w:sz w:val="16"/>
        </w:rPr>
        <w:t xml:space="preserve"> stick. The notorious Hutto family detention center in Texas, where children went to classes in prison scrubs, stopped housing families. </w:t>
      </w:r>
      <w:r w:rsidRPr="00D85FFB">
        <w:rPr>
          <w:rStyle w:val="StyleUnderline"/>
        </w:rPr>
        <w:t>But the surge of families at the border seeking refuge last year created a political crisis and led the department to resurrect family detention, with new centers with thousands of prison beds for mothers and children.</w:t>
      </w:r>
      <w:r>
        <w:rPr>
          <w:rStyle w:val="StyleUnderline"/>
        </w:rPr>
        <w:t xml:space="preserve"> </w:t>
      </w:r>
      <w:r w:rsidRPr="005F17A1">
        <w:rPr>
          <w:sz w:val="16"/>
        </w:rPr>
        <w:t xml:space="preserve">The report points out that the detention system has become an enormous funnel for the crushingly overburdened, underfunded immigration courts, which receive a meager $300 million from Congress each year, one-sixtieth of what ICE and Customs and Border Protection get. By the </w:t>
      </w:r>
      <w:r w:rsidRPr="005F17A1">
        <w:rPr>
          <w:rStyle w:val="StyleUnderline"/>
        </w:rPr>
        <w:t>end of March, nearly 442,000 cases were pending before immigration judges, with an average case waiting 599 days to be heard, and delays in some courts of more than two years</w:t>
      </w:r>
      <w:r w:rsidRPr="005F17A1">
        <w:rPr>
          <w:sz w:val="16"/>
        </w:rPr>
        <w:t xml:space="preserve">. </w:t>
      </w:r>
      <w:r w:rsidRPr="005F17A1">
        <w:rPr>
          <w:rStyle w:val="Emphasis"/>
        </w:rPr>
        <w:t>This is not efficiency or due process.</w:t>
      </w:r>
      <w:r>
        <w:rPr>
          <w:rStyle w:val="Emphasis"/>
        </w:rPr>
        <w:t xml:space="preserve"> </w:t>
      </w:r>
      <w:r w:rsidRPr="00D85FFB">
        <w:rPr>
          <w:rStyle w:val="Emphasis"/>
        </w:rPr>
        <w:t>Ending mass detention would not mean allowing unauthorized immigrants to disappear</w:t>
      </w:r>
      <w:r w:rsidRPr="005F17A1">
        <w:rPr>
          <w:sz w:val="16"/>
        </w:rPr>
        <w:t xml:space="preserve">. </w:t>
      </w:r>
      <w:r w:rsidRPr="00D85FFB">
        <w:rPr>
          <w:rStyle w:val="StyleUnderline"/>
        </w:rPr>
        <w:t>Supervised or conditional release, ankle bracelets and other monitoring technologies, plus community-based support with intensive case management, can work together to make the system more humane</w:t>
      </w:r>
      <w:r w:rsidRPr="005F17A1">
        <w:rPr>
          <w:sz w:val="16"/>
        </w:rPr>
        <w:t xml:space="preserve">. But neither Congress nor the Homeland Security Department has embraced these approaches, which would be far cheaper than locking people up. </w:t>
      </w:r>
      <w:r w:rsidRPr="005F17A1">
        <w:rPr>
          <w:rStyle w:val="StyleUnderline"/>
        </w:rPr>
        <w:t xml:space="preserve">No one can expect such reforms soon from Congress, which by law requires the Department of Homeland Security to maintain, </w:t>
      </w:r>
      <w:proofErr w:type="gramStart"/>
      <w:r w:rsidRPr="005F17A1">
        <w:rPr>
          <w:rStyle w:val="StyleUnderline"/>
        </w:rPr>
        <w:t>at all times</w:t>
      </w:r>
      <w:proofErr w:type="gramEnd"/>
      <w:r w:rsidRPr="005F17A1">
        <w:rPr>
          <w:rStyle w:val="StyleUnderline"/>
        </w:rPr>
        <w:t>, 34,000 detention beds, no matter the nee</w:t>
      </w:r>
      <w:r w:rsidRPr="005F17A1">
        <w:rPr>
          <w:sz w:val="16"/>
        </w:rPr>
        <w:t xml:space="preserve">d. But the problem </w:t>
      </w:r>
      <w:proofErr w:type="gramStart"/>
      <w:r w:rsidRPr="005F17A1">
        <w:rPr>
          <w:sz w:val="16"/>
        </w:rPr>
        <w:t>has to</w:t>
      </w:r>
      <w:proofErr w:type="gramEnd"/>
      <w:r w:rsidRPr="005F17A1">
        <w:rPr>
          <w:sz w:val="16"/>
        </w:rPr>
        <w:t xml:space="preserve"> be acknowledged: </w:t>
      </w:r>
      <w:r w:rsidRPr="005F17A1">
        <w:rPr>
          <w:rStyle w:val="Emphasis"/>
        </w:rPr>
        <w:t>the inhumanity and wasted expense of imprisoning people who could be working and providing for their families. The American immigration system should reflect our values. The detention system does not do that.</w:t>
      </w:r>
    </w:p>
    <w:p w14:paraId="18062002" w14:textId="7CEFCD92" w:rsidR="00A50B20" w:rsidRDefault="00230D23" w:rsidP="00A50B20">
      <w:pPr>
        <w:pStyle w:val="Heading3"/>
      </w:pPr>
      <w:r>
        <w:lastRenderedPageBreak/>
        <w:t xml:space="preserve">L – DNA </w:t>
      </w:r>
    </w:p>
    <w:p w14:paraId="3E06AEF7" w14:textId="77777777" w:rsidR="00A50B20" w:rsidRPr="003A5C34" w:rsidRDefault="00A50B20" w:rsidP="00A50B20">
      <w:pPr>
        <w:pStyle w:val="Heading4"/>
      </w:pPr>
      <w:r>
        <w:t>No link -- nobody knows their DNA is even being collected – New York proves.</w:t>
      </w:r>
    </w:p>
    <w:p w14:paraId="21730316" w14:textId="77777777" w:rsidR="00A50B20" w:rsidRPr="003A5C34" w:rsidRDefault="00A50B20" w:rsidP="00A50B20">
      <w:r w:rsidRPr="003A5C34">
        <w:rPr>
          <w:rStyle w:val="Style13ptBold"/>
        </w:rPr>
        <w:t>Eagle 20</w:t>
      </w:r>
      <w:r>
        <w:t>20 (</w:t>
      </w:r>
      <w:r w:rsidRPr="003A5C34">
        <w:t xml:space="preserve">Brooklyn Eagle, 1-1-2020, "What to look for in criminal justice reform in New York in 2020," </w:t>
      </w:r>
      <w:hyperlink r:id="rId41" w:history="1">
        <w:r w:rsidRPr="00E92A36">
          <w:rPr>
            <w:rStyle w:val="Hyperlink"/>
          </w:rPr>
          <w:t>https://brooklyneagle.com/articles/2020/01/01/what-to-look-for-in-criminal-justice-reform-in-new-york-in-2020/</w:t>
        </w:r>
      </w:hyperlink>
      <w:r>
        <w:t>, date accessed 6/25/2020)//DB</w:t>
      </w:r>
    </w:p>
    <w:p w14:paraId="544A3629" w14:textId="77777777" w:rsidR="00A50B20" w:rsidRPr="003A5C34" w:rsidRDefault="00A50B20" w:rsidP="00A50B20">
      <w:pPr>
        <w:rPr>
          <w:sz w:val="16"/>
        </w:rPr>
      </w:pPr>
      <w:r w:rsidRPr="003A5C34">
        <w:rPr>
          <w:sz w:val="16"/>
        </w:rPr>
        <w:t>End rogue DNA databanks</w:t>
      </w:r>
    </w:p>
    <w:p w14:paraId="3E0CB490" w14:textId="77777777" w:rsidR="00A50B20" w:rsidRPr="003A5C34" w:rsidRDefault="005739E4" w:rsidP="00A50B20">
      <w:pPr>
        <w:rPr>
          <w:sz w:val="16"/>
        </w:rPr>
      </w:pPr>
      <w:hyperlink r:id="rId42" w:history="1">
        <w:r w:rsidR="00A50B20" w:rsidRPr="003A5C34">
          <w:rPr>
            <w:rStyle w:val="Hyperlink"/>
            <w:sz w:val="16"/>
          </w:rPr>
          <w:t>This bill</w:t>
        </w:r>
      </w:hyperlink>
      <w:r w:rsidR="00A50B20" w:rsidRPr="003A5C34">
        <w:rPr>
          <w:sz w:val="16"/>
        </w:rPr>
        <w:t> would establish a single computerized state DNA identification database and require towns and cities to erase DNA records stored in municipal DNA databases.</w:t>
      </w:r>
    </w:p>
    <w:p w14:paraId="0877C0D9" w14:textId="77777777" w:rsidR="00A50B20" w:rsidRPr="003A5C34" w:rsidRDefault="00A50B20" w:rsidP="00A50B20">
      <w:pPr>
        <w:rPr>
          <w:sz w:val="16"/>
        </w:rPr>
      </w:pPr>
      <w:r w:rsidRPr="003A5C34">
        <w:rPr>
          <w:sz w:val="16"/>
        </w:rPr>
        <w:t>A </w:t>
      </w:r>
      <w:hyperlink r:id="rId43" w:history="1">
        <w:r w:rsidRPr="003A5C34">
          <w:rPr>
            <w:rStyle w:val="StyleUnderline"/>
          </w:rPr>
          <w:t>DNA database developed by the NYPD</w:t>
        </w:r>
      </w:hyperlink>
      <w:r w:rsidRPr="003A5C34">
        <w:rPr>
          <w:rStyle w:val="StyleUnderline"/>
        </w:rPr>
        <w:t xml:space="preserve"> includes more than 82,000 genetic samples </w:t>
      </w:r>
      <w:r w:rsidRPr="003A5C34">
        <w:rPr>
          <w:sz w:val="16"/>
        </w:rPr>
        <w:t>that cops have acquired from convicted felons, criminal suspects and people who were never even charged with an offense. </w:t>
      </w:r>
    </w:p>
    <w:p w14:paraId="752DF1B6" w14:textId="77777777" w:rsidR="00A50B20" w:rsidRPr="003A5C34" w:rsidRDefault="00A50B20" w:rsidP="00A50B20">
      <w:pPr>
        <w:rPr>
          <w:sz w:val="16"/>
        </w:rPr>
      </w:pPr>
      <w:r w:rsidRPr="003A5C34">
        <w:rPr>
          <w:sz w:val="16"/>
        </w:rPr>
        <w:t>The 82,473-sample database maintained by the Office of the Chief Medical Examiner increased by nearly 19,000 entries since July 2017, according to data obtained by the Legal Aid Society through a Freedom of Information Law request in August.</w:t>
      </w:r>
    </w:p>
    <w:p w14:paraId="7E9ECBC0" w14:textId="77777777" w:rsidR="00A50B20" w:rsidRPr="003A5C34" w:rsidRDefault="00A50B20" w:rsidP="00A50B20">
      <w:pPr>
        <w:rPr>
          <w:sz w:val="16"/>
        </w:rPr>
      </w:pPr>
      <w:r w:rsidRPr="003A5C34">
        <w:rPr>
          <w:rStyle w:val="StyleUnderline"/>
        </w:rPr>
        <w:t>In addition to DNA samples collected from people convicted of crimes</w:t>
      </w:r>
      <w:r w:rsidRPr="003A5C34">
        <w:rPr>
          <w:sz w:val="16"/>
        </w:rPr>
        <w:t xml:space="preserve">, </w:t>
      </w:r>
      <w:r w:rsidRPr="003A5C34">
        <w:rPr>
          <w:rStyle w:val="Emphasis"/>
        </w:rPr>
        <w:t>officers collect DNA from people who are merely called in for questioning</w:t>
      </w:r>
      <w:r w:rsidRPr="003A5C34">
        <w:rPr>
          <w:sz w:val="16"/>
        </w:rPr>
        <w:t xml:space="preserve">. When an </w:t>
      </w:r>
      <w:r w:rsidRPr="003A5C34">
        <w:rPr>
          <w:rStyle w:val="Emphasis"/>
        </w:rPr>
        <w:t>individual smokes a cigarette or takes a sip of water in a police precinct,</w:t>
      </w:r>
      <w:hyperlink r:id="rId44" w:history="1">
        <w:r w:rsidRPr="003A5C34">
          <w:rPr>
            <w:rStyle w:val="Emphasis"/>
          </w:rPr>
          <w:t> the DNA left on those items</w:t>
        </w:r>
      </w:hyperlink>
      <w:r w:rsidRPr="003A5C34">
        <w:rPr>
          <w:rStyle w:val="Emphasis"/>
        </w:rPr>
        <w:t> is fair game for cops to collect</w:t>
      </w:r>
      <w:r w:rsidRPr="003A5C34">
        <w:rPr>
          <w:sz w:val="16"/>
        </w:rPr>
        <w:t>.</w:t>
      </w:r>
    </w:p>
    <w:p w14:paraId="2CFB6FAD" w14:textId="77777777" w:rsidR="00A50B20" w:rsidRDefault="00A50B20" w:rsidP="00A50B20">
      <w:pPr>
        <w:rPr>
          <w:rStyle w:val="Emphasis"/>
        </w:rPr>
      </w:pPr>
      <w:r w:rsidRPr="003A5C34">
        <w:rPr>
          <w:rStyle w:val="StyleUnderline"/>
        </w:rPr>
        <w:t>The NYPD contends that the database is a vital resource for solving crimes</w:t>
      </w:r>
      <w:r w:rsidRPr="003A5C34">
        <w:rPr>
          <w:sz w:val="16"/>
        </w:rPr>
        <w:t xml:space="preserve">, including cold cases, </w:t>
      </w:r>
      <w:r w:rsidRPr="003A5C34">
        <w:rPr>
          <w:rStyle w:val="Emphasis"/>
        </w:rPr>
        <w:t xml:space="preserve">but civil rights advocates say the </w:t>
      </w:r>
      <w:proofErr w:type="spellStart"/>
      <w:r w:rsidRPr="003A5C34">
        <w:rPr>
          <w:rStyle w:val="Emphasis"/>
        </w:rPr>
        <w:t>the</w:t>
      </w:r>
      <w:proofErr w:type="spellEnd"/>
      <w:r w:rsidRPr="003A5C34">
        <w:rPr>
          <w:rStyle w:val="Emphasis"/>
        </w:rPr>
        <w:t xml:space="preserve"> DNA log </w:t>
      </w:r>
      <w:proofErr w:type="spellStart"/>
      <w:r w:rsidRPr="003A5C34">
        <w:rPr>
          <w:rStyle w:val="Emphasis"/>
        </w:rPr>
        <w:t>lacks</w:t>
      </w:r>
      <w:proofErr w:type="spellEnd"/>
      <w:r w:rsidRPr="003A5C34">
        <w:rPr>
          <w:rStyle w:val="Emphasis"/>
        </w:rPr>
        <w:t xml:space="preserve"> oversight and ensnares people — predominantly people of color — who have no idea their genetic material has been collected by the city.</w:t>
      </w:r>
    </w:p>
    <w:p w14:paraId="44F7FB1E" w14:textId="77777777" w:rsidR="00A50B20" w:rsidRDefault="00A50B20" w:rsidP="00A50B20">
      <w:pPr>
        <w:rPr>
          <w:rStyle w:val="Emphasis"/>
        </w:rPr>
      </w:pPr>
    </w:p>
    <w:p w14:paraId="78697B5F" w14:textId="77777777" w:rsidR="00A50B20" w:rsidRPr="003A5C34" w:rsidRDefault="00A50B20" w:rsidP="00A50B20">
      <w:pPr>
        <w:pStyle w:val="Heading4"/>
      </w:pPr>
      <w:r w:rsidRPr="003A5C34">
        <w:t xml:space="preserve">And even if they do know – most are okay with law enforcement </w:t>
      </w:r>
      <w:r>
        <w:t xml:space="preserve">DNA </w:t>
      </w:r>
      <w:r w:rsidRPr="003A5C34">
        <w:t>collection</w:t>
      </w:r>
      <w:r>
        <w:t>.</w:t>
      </w:r>
    </w:p>
    <w:p w14:paraId="01AEE4AD" w14:textId="77777777" w:rsidR="00A50B20" w:rsidRPr="00224848" w:rsidRDefault="00A50B20" w:rsidP="00A50B20">
      <w:r w:rsidRPr="00224848">
        <w:rPr>
          <w:rStyle w:val="Style13ptBold"/>
        </w:rPr>
        <w:t>Van Ness 20</w:t>
      </w:r>
      <w:r>
        <w:t xml:space="preserve"> </w:t>
      </w:r>
      <w:r w:rsidRPr="00224848">
        <w:t>(</w:t>
      </w:r>
      <w:r>
        <w:t xml:space="preserve">2/20/2020, </w:t>
      </w:r>
      <w:r w:rsidRPr="00224848">
        <w:t xml:space="preserve">Lindsey Van Ness is the editorial assistant for Stateline and holds a communication degree from Lancaster Bible College. "DNA Databases Are Boon to Police But Menace to Privacy, Critics Say," No Publication, </w:t>
      </w:r>
      <w:hyperlink r:id="rId45" w:history="1">
        <w:r w:rsidRPr="00224848">
          <w:rPr>
            <w:rStyle w:val="Hyperlink"/>
          </w:rPr>
          <w:t>https://www.pewtrusts.org/en/research-and-analysis/blogs/stateline/2020/02/20/dna-databases-are-boon-to-police-but-menace-to-privacy-critics-say</w:t>
        </w:r>
      </w:hyperlink>
      <w:r w:rsidRPr="00224848">
        <w:t>, date accessed 6/25/2020)//DB</w:t>
      </w:r>
    </w:p>
    <w:p w14:paraId="2D876963" w14:textId="77777777" w:rsidR="00A50B20" w:rsidRPr="003A5C34" w:rsidRDefault="00A50B20" w:rsidP="00A50B20">
      <w:r w:rsidRPr="00224848">
        <w:rPr>
          <w:sz w:val="16"/>
        </w:rPr>
        <w:t xml:space="preserve">Nearly two years after the arrest of the suspected Golden State Killer revitalized DNA forensics, some state lawmakers around the country are pushing to stop or restrict police searches of genetic code databases. Other </w:t>
      </w:r>
      <w:r w:rsidRPr="00224848">
        <w:rPr>
          <w:rStyle w:val="StyleUnderline"/>
        </w:rPr>
        <w:t>lawmakers,</w:t>
      </w:r>
      <w:r w:rsidRPr="00224848">
        <w:rPr>
          <w:sz w:val="16"/>
        </w:rPr>
        <w:t xml:space="preserve"> meanwhile, </w:t>
      </w:r>
      <w:r w:rsidRPr="00224848">
        <w:rPr>
          <w:rStyle w:val="StyleUnderline"/>
        </w:rPr>
        <w:t>want to make it even easier for police to use the technique</w:t>
      </w:r>
      <w:r w:rsidRPr="00224848">
        <w:rPr>
          <w:sz w:val="16"/>
        </w:rPr>
        <w:t xml:space="preserve">, </w:t>
      </w:r>
      <w:r w:rsidRPr="00224848">
        <w:rPr>
          <w:rStyle w:val="Emphasis"/>
        </w:rPr>
        <w:t>known as investigative genetic genealogy</w:t>
      </w:r>
      <w:r w:rsidRPr="00224848">
        <w:rPr>
          <w:sz w:val="16"/>
        </w:rPr>
        <w:t xml:space="preserve">, </w:t>
      </w:r>
      <w:r w:rsidRPr="00224848">
        <w:rPr>
          <w:rStyle w:val="StyleUnderline"/>
        </w:rPr>
        <w:t>to catch criminals.</w:t>
      </w:r>
      <w:r>
        <w:rPr>
          <w:rStyle w:val="StyleUnderline"/>
        </w:rPr>
        <w:t xml:space="preserve"> </w:t>
      </w:r>
      <w:r w:rsidRPr="00224848">
        <w:rPr>
          <w:sz w:val="16"/>
        </w:rPr>
        <w:t xml:space="preserve">Inspired by the capture of the alleged Golden State Killer, police across the United States are uploading crime-scene DNA to </w:t>
      </w:r>
      <w:proofErr w:type="spellStart"/>
      <w:r w:rsidRPr="00224848">
        <w:rPr>
          <w:sz w:val="16"/>
        </w:rPr>
        <w:t>GEDmatch</w:t>
      </w:r>
      <w:proofErr w:type="spellEnd"/>
      <w:r w:rsidRPr="00224848">
        <w:rPr>
          <w:sz w:val="16"/>
        </w:rPr>
        <w:t xml:space="preserve"> and other databases where purchasers of genetic testing kits from companies such as 23andMe and Ancestry can share their DNA in hopes of finding long-lost relatives. Arrests have been made in dozens of cases — many that had been considered cold. Advocates of the practice tout the ability to find people who committed horrible crimes and exonerate those who did not. “I believe, 100%, that </w:t>
      </w:r>
      <w:r w:rsidRPr="00224848">
        <w:rPr>
          <w:rStyle w:val="StyleUnderline"/>
        </w:rPr>
        <w:t>DNA is the greatest tool ever given to law enforcement to find the truth</w:t>
      </w:r>
      <w:r w:rsidRPr="00224848">
        <w:rPr>
          <w:sz w:val="16"/>
        </w:rPr>
        <w:t xml:space="preserve">, whatever that is,” said Anne Marie Schubert, independent district attorney of Sacramento County, California, where the suspected Golden State Killer was arrested. But law enforcement’s use of the DNA databases has opened another front in the </w:t>
      </w:r>
      <w:r w:rsidRPr="00224848">
        <w:rPr>
          <w:rStyle w:val="StyleUnderline"/>
        </w:rPr>
        <w:t>growing battle over digital privacy. Should third parties — in this case, police — have access to personal data people generate by using consumer technology</w:t>
      </w:r>
      <w:r w:rsidRPr="00224848">
        <w:rPr>
          <w:sz w:val="16"/>
        </w:rPr>
        <w:t xml:space="preserve">? And should investigators be allowed to use the technique to solve all crimes, or only the most violent ones? Americans are divided on whether police should use investigative genetic genealogy to solve crimes, according to </w:t>
      </w:r>
      <w:hyperlink r:id="rId46" w:tgtFrame="_blank" w:history="1">
        <w:r w:rsidRPr="00224848">
          <w:rPr>
            <w:rStyle w:val="Hyperlink"/>
            <w:sz w:val="16"/>
          </w:rPr>
          <w:t>a recent study</w:t>
        </w:r>
      </w:hyperlink>
      <w:r w:rsidRPr="00224848">
        <w:rPr>
          <w:sz w:val="16"/>
        </w:rPr>
        <w:t xml:space="preserve"> released by the Pew Research Center. (The Pew Charitable Trusts funds the center and Stateline.) In a June survey of more than 4,200 </w:t>
      </w:r>
      <w:r w:rsidRPr="00224848">
        <w:rPr>
          <w:rStyle w:val="Emphasis"/>
        </w:rPr>
        <w:t>U.S. adults, 48% said they were OK with DNA testing companies sharing customers’ genetic data with police.</w:t>
      </w:r>
      <w:r w:rsidRPr="00224848">
        <w:rPr>
          <w:sz w:val="16"/>
        </w:rPr>
        <w:t xml:space="preserve"> A third said it was unacceptable, and 18% were unsure. “What we have right now we can call the Wild West. There aren't a lot of rules on the ground,” Natalie Ram, an associate professor of law at the University of Maryland, said in an interview. “State legislatures are one of the best-situated bodies to engage in rule-making in this area.” This year lawmakers are starting to do just that. A state </w:t>
      </w:r>
      <w:r w:rsidRPr="00224848">
        <w:rPr>
          <w:sz w:val="16"/>
        </w:rPr>
        <w:lastRenderedPageBreak/>
        <w:t xml:space="preserve">representative in Utah introduced a bill that would ban genetic genealogy searches by police. A Maryland lawmaker </w:t>
      </w:r>
      <w:hyperlink r:id="rId47" w:tgtFrame="_blank" w:history="1">
        <w:r w:rsidRPr="00224848">
          <w:rPr>
            <w:rStyle w:val="Hyperlink"/>
            <w:sz w:val="16"/>
          </w:rPr>
          <w:t>introduced a bill</w:t>
        </w:r>
      </w:hyperlink>
      <w:r w:rsidRPr="00224848">
        <w:rPr>
          <w:sz w:val="16"/>
        </w:rPr>
        <w:t xml:space="preserve"> to regulate searches — after a proposal last year to ban them failed. In New York, a state senator has proposed a policy to allow the searches. A </w:t>
      </w:r>
      <w:hyperlink r:id="rId48" w:tgtFrame="_blank" w:history="1">
        <w:r w:rsidRPr="00224848">
          <w:rPr>
            <w:rStyle w:val="Hyperlink"/>
            <w:sz w:val="16"/>
          </w:rPr>
          <w:t>Washington state proposal</w:t>
        </w:r>
      </w:hyperlink>
      <w:r w:rsidRPr="00224848">
        <w:rPr>
          <w:sz w:val="16"/>
        </w:rPr>
        <w:t xml:space="preserve"> would allow only searches requested through a valid legal process. And three direct-to-consumer testing companies have formed a coalition and are lobbying Congress for federal oversight to restrict police access to their databases and protect consumer privacy. Schubert expressed skepticism about legislative proposals cropping up. “If they want to weigh in on it, that’s fine, as long as they understand what it is, how it works and what it does and doesn't do,” she said. “It shouldn't be a race to see who can be the first to ban it or vice versa.” How It Works The man accused of being the Golden State Killer, Joseph James DeAngelo, was arrested after investigators uploaded crime-scene DNA to online genealogy database </w:t>
      </w:r>
      <w:proofErr w:type="spellStart"/>
      <w:r w:rsidRPr="00224848">
        <w:rPr>
          <w:sz w:val="16"/>
        </w:rPr>
        <w:t>GEDmatch</w:t>
      </w:r>
      <w:proofErr w:type="spellEnd"/>
      <w:r w:rsidRPr="00224848">
        <w:rPr>
          <w:sz w:val="16"/>
        </w:rPr>
        <w:t xml:space="preserve">, </w:t>
      </w:r>
      <w:hyperlink r:id="rId49" w:tgtFrame="_blank" w:history="1">
        <w:r w:rsidRPr="00224848">
          <w:rPr>
            <w:rStyle w:val="Hyperlink"/>
            <w:sz w:val="16"/>
          </w:rPr>
          <w:t>matched it partially</w:t>
        </w:r>
      </w:hyperlink>
      <w:r w:rsidRPr="00224848">
        <w:rPr>
          <w:sz w:val="16"/>
        </w:rPr>
        <w:t xml:space="preserve"> to his great-great-great-grandparents, built family trees of relatives and eventually traced it to him. Police obtained </w:t>
      </w:r>
      <w:hyperlink r:id="rId50" w:tgtFrame="_blank" w:history="1">
        <w:r w:rsidRPr="00224848">
          <w:rPr>
            <w:rStyle w:val="Hyperlink"/>
            <w:sz w:val="16"/>
          </w:rPr>
          <w:t>surreptitious samples</w:t>
        </w:r>
      </w:hyperlink>
      <w:r w:rsidRPr="00224848">
        <w:rPr>
          <w:sz w:val="16"/>
        </w:rPr>
        <w:t xml:space="preserve"> of DeAngelo’s DNA to confirm the match. After DeAngelo’s arrest, Schubert started a nonprofit with a few other law enforcement figures called the Institute for DNA Justice. They aim to educate the public about investigative genetic genealogy. And they encourage people to upload their DNA to </w:t>
      </w:r>
      <w:proofErr w:type="spellStart"/>
      <w:r w:rsidRPr="00224848">
        <w:rPr>
          <w:sz w:val="16"/>
        </w:rPr>
        <w:t>GEDmatch</w:t>
      </w:r>
      <w:proofErr w:type="spellEnd"/>
      <w:r w:rsidRPr="00224848">
        <w:rPr>
          <w:sz w:val="16"/>
        </w:rPr>
        <w:t xml:space="preserve"> or </w:t>
      </w:r>
      <w:proofErr w:type="spellStart"/>
      <w:r w:rsidRPr="00224848">
        <w:rPr>
          <w:sz w:val="16"/>
        </w:rPr>
        <w:t>FamilyTreeDNA</w:t>
      </w:r>
      <w:proofErr w:type="spellEnd"/>
      <w:r w:rsidRPr="00224848">
        <w:rPr>
          <w:sz w:val="16"/>
        </w:rPr>
        <w:t xml:space="preserve">, another open database, to help police. Schubert said police </w:t>
      </w:r>
      <w:proofErr w:type="gramStart"/>
      <w:r w:rsidRPr="00224848">
        <w:rPr>
          <w:sz w:val="16"/>
        </w:rPr>
        <w:t>don’t</w:t>
      </w:r>
      <w:proofErr w:type="gramEnd"/>
      <w:r w:rsidRPr="00224848">
        <w:rPr>
          <w:sz w:val="16"/>
        </w:rPr>
        <w:t xml:space="preserve"> get behind-the-scenes, unlimited access to peruse DNA databases, despite what many people believe. Instead, investigators upload a DNA profile and get a list of matches and partial matches like the average user, she said in an interview. The rest is traditional police work: using leads to narrow down the matches to a person who fits the description of the suspect, gathering a surreptitious sample and comparing it with the crime scene DNA profile. “It is a blend of science and traditional law enforcement,” she said. </w:t>
      </w:r>
      <w:r w:rsidRPr="00224848">
        <w:rPr>
          <w:rStyle w:val="StyleUnderline"/>
        </w:rPr>
        <w:t>More than 15 million people worldwide had undergone direct-to-consumer DNA testing by early 2018,</w:t>
      </w:r>
      <w:r w:rsidRPr="00224848">
        <w:rPr>
          <w:sz w:val="16"/>
        </w:rPr>
        <w:t xml:space="preserve"> </w:t>
      </w:r>
      <w:hyperlink r:id="rId51" w:tgtFrame="_blank" w:history="1">
        <w:r w:rsidRPr="00224848">
          <w:rPr>
            <w:rStyle w:val="Hyperlink"/>
            <w:sz w:val="16"/>
          </w:rPr>
          <w:t>according to a report</w:t>
        </w:r>
      </w:hyperlink>
      <w:r w:rsidRPr="00224848">
        <w:rPr>
          <w:sz w:val="16"/>
        </w:rPr>
        <w:t xml:space="preserve"> from the journal Science. </w:t>
      </w:r>
      <w:r w:rsidRPr="00224848">
        <w:rPr>
          <w:rStyle w:val="StyleUnderline"/>
        </w:rPr>
        <w:t>Researchers estimated that 60% of searches of a database with 3 million U.S. residents of European descent could lead to a third cousin or closer match</w:t>
      </w:r>
      <w:r w:rsidRPr="00224848">
        <w:rPr>
          <w:sz w:val="16"/>
        </w:rPr>
        <w:t xml:space="preserve">. By the end of 2019, </w:t>
      </w:r>
      <w:proofErr w:type="spellStart"/>
      <w:r w:rsidRPr="00224848">
        <w:rPr>
          <w:rStyle w:val="Emphasis"/>
        </w:rPr>
        <w:t>GEDmatch’s</w:t>
      </w:r>
      <w:proofErr w:type="spellEnd"/>
      <w:r w:rsidRPr="00224848">
        <w:rPr>
          <w:rStyle w:val="Emphasis"/>
        </w:rPr>
        <w:t xml:space="preserve"> database had been used to solve at least 70 U.S. violent crimes</w:t>
      </w:r>
      <w:r w:rsidRPr="00224848">
        <w:rPr>
          <w:sz w:val="16"/>
        </w:rPr>
        <w:t xml:space="preserve">. </w:t>
      </w:r>
      <w:proofErr w:type="spellStart"/>
      <w:r w:rsidRPr="00224848">
        <w:rPr>
          <w:rStyle w:val="Emphasis"/>
        </w:rPr>
        <w:t>Verogen</w:t>
      </w:r>
      <w:proofErr w:type="spellEnd"/>
      <w:r w:rsidRPr="00224848">
        <w:rPr>
          <w:rStyle w:val="Emphasis"/>
        </w:rPr>
        <w:t xml:space="preserve">, a forensic genomics company, bought </w:t>
      </w:r>
      <w:proofErr w:type="spellStart"/>
      <w:r w:rsidRPr="00224848">
        <w:rPr>
          <w:rStyle w:val="Emphasis"/>
        </w:rPr>
        <w:t>GEDmatch</w:t>
      </w:r>
      <w:proofErr w:type="spellEnd"/>
      <w:r w:rsidRPr="00224848">
        <w:rPr>
          <w:rStyle w:val="Emphasis"/>
        </w:rPr>
        <w:t xml:space="preserve"> in December, and</w:t>
      </w:r>
      <w:r>
        <w:rPr>
          <w:rStyle w:val="Emphasis"/>
        </w:rPr>
        <w:t xml:space="preserve"> </w:t>
      </w:r>
      <w:hyperlink r:id="rId52" w:tgtFrame="_blank" w:history="1">
        <w:r w:rsidRPr="00224848">
          <w:rPr>
            <w:rStyle w:val="Emphasis"/>
          </w:rPr>
          <w:t>said</w:t>
        </w:r>
      </w:hyperlink>
      <w:r>
        <w:rPr>
          <w:rStyle w:val="Emphasis"/>
        </w:rPr>
        <w:t xml:space="preserve"> </w:t>
      </w:r>
      <w:r w:rsidRPr="00224848">
        <w:rPr>
          <w:rStyle w:val="Emphasis"/>
        </w:rPr>
        <w:t>that the use of its database as a crime fighting tool</w:t>
      </w:r>
      <w:r w:rsidRPr="00224848">
        <w:rPr>
          <w:sz w:val="16"/>
        </w:rPr>
        <w:t xml:space="preserve"> — </w:t>
      </w:r>
      <w:r w:rsidRPr="00224848">
        <w:rPr>
          <w:rStyle w:val="StyleUnderline"/>
        </w:rPr>
        <w:t>for people who share DNA and opt in to police searches</w:t>
      </w:r>
      <w:r w:rsidRPr="00224848">
        <w:rPr>
          <w:sz w:val="16"/>
        </w:rPr>
        <w:t xml:space="preserve"> — would continue. Forensics company </w:t>
      </w:r>
      <w:proofErr w:type="spellStart"/>
      <w:r w:rsidRPr="00224848">
        <w:rPr>
          <w:rStyle w:val="StyleUnderline"/>
        </w:rPr>
        <w:t>Parabon</w:t>
      </w:r>
      <w:proofErr w:type="spellEnd"/>
      <w:r w:rsidRPr="00224848">
        <w:rPr>
          <w:rStyle w:val="StyleUnderline"/>
        </w:rPr>
        <w:t xml:space="preserve"> </w:t>
      </w:r>
      <w:proofErr w:type="spellStart"/>
      <w:r w:rsidRPr="00224848">
        <w:rPr>
          <w:rStyle w:val="StyleUnderline"/>
        </w:rPr>
        <w:t>Nanolabs</w:t>
      </w:r>
      <w:proofErr w:type="spellEnd"/>
      <w:r w:rsidRPr="00224848">
        <w:rPr>
          <w:rStyle w:val="StyleUnderline"/>
        </w:rPr>
        <w:t xml:space="preserve"> has relied on public databases such as </w:t>
      </w:r>
      <w:proofErr w:type="spellStart"/>
      <w:r w:rsidRPr="00224848">
        <w:rPr>
          <w:rStyle w:val="StyleUnderline"/>
        </w:rPr>
        <w:t>GEDmatch</w:t>
      </w:r>
      <w:proofErr w:type="spellEnd"/>
      <w:r w:rsidRPr="00224848">
        <w:rPr>
          <w:rStyle w:val="StyleUnderline"/>
        </w:rPr>
        <w:t xml:space="preserve"> to identify 83 crime suspects and 11 homicide victims since May 2018</w:t>
      </w:r>
      <w:r w:rsidRPr="00224848">
        <w:rPr>
          <w:sz w:val="16"/>
        </w:rPr>
        <w:t xml:space="preserve">, when it began offering genetic genealogy service to law enforcement agencies, said Paula Armentrout, the company’s vice president, in an email. </w:t>
      </w:r>
      <w:r w:rsidRPr="00224848">
        <w:rPr>
          <w:rStyle w:val="StyleUnderline"/>
        </w:rPr>
        <w:t>The company charges law enforcement $1,500 to process DNA and another $3,500 for the genealogy research time.</w:t>
      </w:r>
      <w:r>
        <w:rPr>
          <w:rStyle w:val="StyleUnderline"/>
        </w:rPr>
        <w:t xml:space="preserve"> </w:t>
      </w:r>
      <w:proofErr w:type="spellStart"/>
      <w:r w:rsidRPr="00224848">
        <w:rPr>
          <w:sz w:val="16"/>
        </w:rPr>
        <w:t>GEDmatch</w:t>
      </w:r>
      <w:proofErr w:type="spellEnd"/>
      <w:r w:rsidRPr="00224848">
        <w:rPr>
          <w:sz w:val="16"/>
        </w:rPr>
        <w:t xml:space="preserve"> faced criticism last year when a </w:t>
      </w:r>
      <w:hyperlink r:id="rId53" w:tgtFrame="_blank" w:history="1">
        <w:r w:rsidRPr="00224848">
          <w:rPr>
            <w:rStyle w:val="Hyperlink"/>
            <w:sz w:val="16"/>
          </w:rPr>
          <w:t>BuzzFeed investigation</w:t>
        </w:r>
      </w:hyperlink>
      <w:r w:rsidRPr="00224848">
        <w:rPr>
          <w:sz w:val="16"/>
        </w:rPr>
        <w:t xml:space="preserve"> revealed the company allowed police to upload a DNA profile to investigate an aggravated assault. The website, which was started by a DNA hobbyist, previously restricted police searches to homicide and rape cases. </w:t>
      </w:r>
      <w:proofErr w:type="spellStart"/>
      <w:r w:rsidRPr="00224848">
        <w:rPr>
          <w:sz w:val="16"/>
        </w:rPr>
        <w:t>GEDmatch</w:t>
      </w:r>
      <w:proofErr w:type="spellEnd"/>
      <w:r w:rsidRPr="00224848">
        <w:rPr>
          <w:sz w:val="16"/>
        </w:rPr>
        <w:t xml:space="preserve"> changed its policy so that users had to opt </w:t>
      </w:r>
      <w:proofErr w:type="gramStart"/>
      <w:r w:rsidRPr="00224848">
        <w:rPr>
          <w:sz w:val="16"/>
        </w:rPr>
        <w:t>in to</w:t>
      </w:r>
      <w:proofErr w:type="gramEnd"/>
      <w:r w:rsidRPr="00224848">
        <w:rPr>
          <w:sz w:val="16"/>
        </w:rPr>
        <w:t xml:space="preserve"> law enforcement searches. </w:t>
      </w:r>
      <w:r w:rsidRPr="00224848">
        <w:rPr>
          <w:rStyle w:val="StyleUnderline"/>
        </w:rPr>
        <w:t xml:space="preserve">About 1.4 million people have profiles on </w:t>
      </w:r>
      <w:proofErr w:type="spellStart"/>
      <w:r w:rsidRPr="00224848">
        <w:rPr>
          <w:rStyle w:val="StyleUnderline"/>
        </w:rPr>
        <w:t>GEDmatch</w:t>
      </w:r>
      <w:proofErr w:type="spellEnd"/>
      <w:r w:rsidRPr="00224848">
        <w:rPr>
          <w:sz w:val="16"/>
        </w:rPr>
        <w:t xml:space="preserve">, and </w:t>
      </w:r>
      <w:r w:rsidRPr="00224848">
        <w:rPr>
          <w:rStyle w:val="Emphasis"/>
        </w:rPr>
        <w:t>more than 200,000 have agreed to law enforcement searches of their DNA,</w:t>
      </w:r>
      <w:r w:rsidRPr="00224848">
        <w:rPr>
          <w:sz w:val="16"/>
        </w:rPr>
        <w:t xml:space="preserve"> according to </w:t>
      </w:r>
      <w:proofErr w:type="spellStart"/>
      <w:r w:rsidRPr="00224848">
        <w:rPr>
          <w:sz w:val="16"/>
        </w:rPr>
        <w:t>Verogen</w:t>
      </w:r>
      <w:proofErr w:type="spellEnd"/>
      <w:r w:rsidRPr="00224848">
        <w:rPr>
          <w:sz w:val="16"/>
        </w:rPr>
        <w:t xml:space="preserve"> spokeswoman Kim Mohr. “We support responsible use of consumer genetic databases by law enforcement and would not be in favor of legislation that prohibits such searches of people who have opted in,” Mohr said in an email.</w:t>
      </w:r>
    </w:p>
    <w:p w14:paraId="59480298" w14:textId="77777777" w:rsidR="001B457E" w:rsidRDefault="001B457E" w:rsidP="001B457E">
      <w:pPr>
        <w:pStyle w:val="Heading3"/>
      </w:pPr>
      <w:r>
        <w:lastRenderedPageBreak/>
        <w:t>L – Independent Voters</w:t>
      </w:r>
    </w:p>
    <w:p w14:paraId="3A9869AB" w14:textId="77777777" w:rsidR="001B457E" w:rsidRPr="00D7284B" w:rsidRDefault="001B457E" w:rsidP="001B457E">
      <w:pPr>
        <w:pStyle w:val="Heading4"/>
      </w:pPr>
      <w:r>
        <w:t>The plan enables Trump to reframe himself and win over independent voters in swing states</w:t>
      </w:r>
    </w:p>
    <w:p w14:paraId="041AA6E8" w14:textId="77777777" w:rsidR="001B457E" w:rsidRPr="00977380" w:rsidRDefault="001B457E" w:rsidP="001B457E">
      <w:r w:rsidRPr="00977380">
        <w:rPr>
          <w:rStyle w:val="Style13ptBold"/>
        </w:rPr>
        <w:t>Zhou 6/8</w:t>
      </w:r>
      <w:r>
        <w:t xml:space="preserve"> Li, "What we know about how Trump’s “law and order” message is going," https://www.vox.com/2020/6/8/21274666/george-floyd-protests-police-polling-trump-biden</w:t>
      </w:r>
    </w:p>
    <w:p w14:paraId="0D81C755" w14:textId="77777777" w:rsidR="001B457E" w:rsidRPr="00D7284B" w:rsidRDefault="001B457E" w:rsidP="001B457E">
      <w:pPr>
        <w:rPr>
          <w:rStyle w:val="StyleUnderline"/>
        </w:rPr>
      </w:pPr>
      <w:r w:rsidRPr="00D7284B">
        <w:rPr>
          <w:rStyle w:val="StyleUnderline"/>
        </w:rPr>
        <w:t>Independent voters’ views on police are shifting</w:t>
      </w:r>
    </w:p>
    <w:p w14:paraId="46C8D26F" w14:textId="77777777" w:rsidR="001B457E" w:rsidRDefault="001B457E" w:rsidP="001B457E">
      <w:r w:rsidRPr="00D7284B">
        <w:rPr>
          <w:rStyle w:val="StyleUnderline"/>
        </w:rPr>
        <w:t>While promoting his ties to law enforcement has benefited Trump in the past, it is not clear doing so will continue to pay dividends with voters beyond his base.</w:t>
      </w:r>
      <w:r>
        <w:t xml:space="preserve"> Perceptions about law enforcement have shifted over the last few years in the wake of growing scrutiny of police brutality, including among independents.</w:t>
      </w:r>
    </w:p>
    <w:p w14:paraId="213DBBE6" w14:textId="77777777" w:rsidR="001B457E" w:rsidRDefault="001B457E" w:rsidP="001B457E">
      <w:r>
        <w:t xml:space="preserve">In 2016, Trump’s endorsements of police coincided with high respect for law enforcement. As Vox’s Matt </w:t>
      </w:r>
      <w:proofErr w:type="spellStart"/>
      <w:r>
        <w:t>Yglesias</w:t>
      </w:r>
      <w:proofErr w:type="spellEnd"/>
      <w:r>
        <w:t xml:space="preserve"> reported, </w:t>
      </w:r>
      <w:r w:rsidRPr="00D7284B">
        <w:rPr>
          <w:rStyle w:val="StyleUnderline"/>
        </w:rPr>
        <w:t>respect for police was up by more than 10 points in 2016 among both white and nonwhite respondents in a Gallup poll, compared to 2015</w:t>
      </w:r>
      <w:r>
        <w:t>. Overall, 76 percent of people said they had a great deal of respect for police in 2016 versus 64 percent who said the same in 2015.</w:t>
      </w:r>
    </w:p>
    <w:p w14:paraId="585E3CA5" w14:textId="77777777" w:rsidR="001B457E" w:rsidRDefault="001B457E" w:rsidP="001B457E">
      <w:r>
        <w:t xml:space="preserve">And though law enforcement remains broadly popular in America — 71 percent of respondents in the Monmouth poll are satisfied with the job </w:t>
      </w:r>
      <w:proofErr w:type="gramStart"/>
      <w:r>
        <w:t>they’re</w:t>
      </w:r>
      <w:proofErr w:type="gramEnd"/>
      <w:r>
        <w:t xml:space="preserve"> doing — public awareness of police bias and abuses has grown in the last few years. For example, 41 percent of independents agreed that black people were treated less fairly by police in a 2015 Gallup poll, while 52 percent did in 2018.</w:t>
      </w:r>
    </w:p>
    <w:p w14:paraId="32497AD5" w14:textId="77777777" w:rsidR="001B457E" w:rsidRDefault="001B457E" w:rsidP="001B457E">
      <w:r>
        <w:t xml:space="preserve">And as reported by the Washington Post’s David </w:t>
      </w:r>
      <w:proofErr w:type="spellStart"/>
      <w:r>
        <w:t>Fahrenthold</w:t>
      </w:r>
      <w:proofErr w:type="spellEnd"/>
      <w:r>
        <w:t xml:space="preserve">, that same trend line holds in polling </w:t>
      </w:r>
      <w:proofErr w:type="gramStart"/>
      <w:r>
        <w:t>that’s</w:t>
      </w:r>
      <w:proofErr w:type="gramEnd"/>
      <w:r>
        <w:t xml:space="preserve"> been done about police use of force:</w:t>
      </w:r>
    </w:p>
    <w:p w14:paraId="47F9FEA4" w14:textId="77777777" w:rsidR="001B457E" w:rsidRDefault="001B457E" w:rsidP="001B457E">
      <w:r>
        <w:t>A new study from Monmouth University, released Tuesday, found that 57 percent of Americans today believe police are more likely to use excessive force against black people.</w:t>
      </w:r>
    </w:p>
    <w:p w14:paraId="5CAABB6F" w14:textId="77777777" w:rsidR="001B457E" w:rsidRDefault="001B457E" w:rsidP="001B457E">
      <w:r>
        <w:t>That represents an increase from the 34 percent of registered voters who said the same in 2016 following the police shooting of Alton Sterling in Louisiana, and the 33 percent who said so in 2014 after a grand jury did not indict a New York City police officer in the death of Eric Garner.</w:t>
      </w:r>
    </w:p>
    <w:p w14:paraId="1CE573B5" w14:textId="77777777" w:rsidR="001B457E" w:rsidRDefault="001B457E" w:rsidP="001B457E">
      <w:r>
        <w:t xml:space="preserve">Since 2016, </w:t>
      </w:r>
      <w:proofErr w:type="gramStart"/>
      <w:r>
        <w:t>there’s</w:t>
      </w:r>
      <w:proofErr w:type="gramEnd"/>
      <w:r>
        <w:t xml:space="preserve"> been a slight shift in how much people trust police, too.</w:t>
      </w:r>
    </w:p>
    <w:p w14:paraId="2994AD30" w14:textId="77777777" w:rsidR="001B457E" w:rsidRDefault="001B457E" w:rsidP="001B457E">
      <w:r>
        <w:t>That year, 56 percent of people expressed overall confidence in the police, and in 2019, this number declined slightly to 53 percent, according to a recurring Gallup survey. A caveat: The decrease is within the 4 percent margin of error on the surveys conducted in both years.</w:t>
      </w:r>
    </w:p>
    <w:p w14:paraId="47C4DA63" w14:textId="77777777" w:rsidR="001B457E" w:rsidRDefault="001B457E" w:rsidP="001B457E">
      <w:r>
        <w:t>Still, this dip could well reflect a slight change in attitude. For example, in the same time frame, confidence in the military stayed constant, with 73 percent of people who were polled expressing confidence in the institution in both 2016 and 2019.</w:t>
      </w:r>
    </w:p>
    <w:p w14:paraId="65FADA89" w14:textId="77777777" w:rsidR="001B457E" w:rsidRDefault="001B457E" w:rsidP="001B457E">
      <w:r>
        <w:t>“Until 2010, most people just had no idea what communities were going through,” says Georgetown law professor Christy Lopez, who previously worked in the Civil Rights Division of the Department of Justice. “Between the use of phone cameras and the movement for black lives making this information known, and the federal government bringing lawsuits investigating police violence, you couldn’t ignore it.”</w:t>
      </w:r>
    </w:p>
    <w:p w14:paraId="639E9A0D" w14:textId="77777777" w:rsidR="001B457E" w:rsidRDefault="001B457E" w:rsidP="001B457E">
      <w:r w:rsidRPr="00D7284B">
        <w:rPr>
          <w:rStyle w:val="StyleUnderline"/>
        </w:rPr>
        <w:lastRenderedPageBreak/>
        <w:t>The decline the Gallup survey found between 2016 and 2019 appears to have been spurred largely by Democrats, but independents saw a decrease as well.</w:t>
      </w:r>
      <w:r>
        <w:t xml:space="preserve"> In 2016, 46 percent of Democrats had strong confidence in the police, a number that declined to 34 percent in 2019. Similarly, in 2016, </w:t>
      </w:r>
      <w:r w:rsidRPr="00D7284B">
        <w:rPr>
          <w:rStyle w:val="StyleUnderline"/>
        </w:rPr>
        <w:t>54 percent of independents had strong confidence in the police, and that decreased to 50 percent in 2019</w:t>
      </w:r>
      <w:r>
        <w:t>.</w:t>
      </w:r>
    </w:p>
    <w:p w14:paraId="5688CE38" w14:textId="77777777" w:rsidR="001B457E" w:rsidRDefault="001B457E" w:rsidP="001B457E">
      <w:r>
        <w:t xml:space="preserve">The latter dip is small. But </w:t>
      </w:r>
      <w:r w:rsidRPr="00D7284B">
        <w:rPr>
          <w:rStyle w:val="Emphasis"/>
        </w:rPr>
        <w:t>small changes in independent voters could swing electoral votes during the presidential election</w:t>
      </w:r>
      <w:r>
        <w:t xml:space="preserve">, </w:t>
      </w:r>
      <w:r w:rsidRPr="00D7284B">
        <w:rPr>
          <w:rStyle w:val="StyleUnderline"/>
        </w:rPr>
        <w:t>particularly in battleground states like Pennsylvania and Michigan,</w:t>
      </w:r>
      <w:r>
        <w:t xml:space="preserve"> both of </w:t>
      </w:r>
      <w:r w:rsidRPr="00D7284B">
        <w:rPr>
          <w:rStyle w:val="StyleUnderline"/>
        </w:rPr>
        <w:t>which Trump carried by less than 1 percentage point in 2016.</w:t>
      </w:r>
    </w:p>
    <w:p w14:paraId="595C30F4" w14:textId="77777777" w:rsidR="001B457E" w:rsidRPr="00977380" w:rsidRDefault="001B457E" w:rsidP="001B457E">
      <w:r>
        <w:t xml:space="preserve">Ultimately, too, </w:t>
      </w:r>
      <w:r w:rsidRPr="00D7284B">
        <w:rPr>
          <w:rStyle w:val="StyleUnderline"/>
        </w:rPr>
        <w:t xml:space="preserve">Trump’s efforts to frame himself as a “law and order” president could backfire given his status as the incumbent </w:t>
      </w:r>
      <w:r>
        <w:t>and the crises the country currently faces in both addressing police violence and the pandemic. “When disorder is all around them, voters tend to blame the person in charge for the disorder—and, sometimes, punish those who exploit it for political gain,” writes Rick Perlstein for Mother Jones.</w:t>
      </w:r>
    </w:p>
    <w:p w14:paraId="62BCCA37" w14:textId="77777777" w:rsidR="001B457E" w:rsidRDefault="001B457E" w:rsidP="001B457E">
      <w:pPr>
        <w:pStyle w:val="Heading3"/>
      </w:pPr>
      <w:r>
        <w:lastRenderedPageBreak/>
        <w:t>L – Police Militarization</w:t>
      </w:r>
    </w:p>
    <w:p w14:paraId="7FA67B64" w14:textId="77777777" w:rsidR="001B457E" w:rsidRPr="002075E3" w:rsidRDefault="001B457E" w:rsidP="001B457E">
      <w:pPr>
        <w:pStyle w:val="Heading4"/>
      </w:pPr>
      <w:r>
        <w:t>Police militarization is ineffective – creating momentum against that practice</w:t>
      </w:r>
    </w:p>
    <w:p w14:paraId="30D89C3F" w14:textId="77777777" w:rsidR="001B457E" w:rsidRDefault="001B457E" w:rsidP="001B457E">
      <w:proofErr w:type="spellStart"/>
      <w:r w:rsidRPr="008E5A82">
        <w:rPr>
          <w:rStyle w:val="Style13ptBold"/>
        </w:rPr>
        <w:t>Hassonjee</w:t>
      </w:r>
      <w:proofErr w:type="spellEnd"/>
      <w:r w:rsidRPr="008E5A82">
        <w:rPr>
          <w:rStyle w:val="Style13ptBold"/>
        </w:rPr>
        <w:t>, 18</w:t>
      </w:r>
      <w:r>
        <w:t xml:space="preserve"> (</w:t>
      </w:r>
      <w:proofErr w:type="spellStart"/>
      <w:r>
        <w:t>Arva</w:t>
      </w:r>
      <w:proofErr w:type="spellEnd"/>
      <w:r>
        <w:t xml:space="preserve"> </w:t>
      </w:r>
      <w:proofErr w:type="spellStart"/>
      <w:proofErr w:type="gramStart"/>
      <w:r>
        <w:t>Hassonjee</w:t>
      </w:r>
      <w:proofErr w:type="spellEnd"/>
      <w:r>
        <w:t>,;</w:t>
      </w:r>
      <w:proofErr w:type="gramEnd"/>
      <w:r>
        <w:t xml:space="preserve"> Woodrow Wilson School of Public and International Affairs; 8-21-2018; "Militarization of police fails to enhance safety, may harm police reputation"; Princeton University; https://www.princeton.edu/news/2018/08/21/militarization-police-fails-enhance-safety-may-harm-police-reputation; Accessed: 6-30-2020 //GBS Rudolph)</w:t>
      </w:r>
    </w:p>
    <w:p w14:paraId="00EEEC8A" w14:textId="77777777" w:rsidR="001B457E" w:rsidRPr="002075E3" w:rsidRDefault="001B457E" w:rsidP="001B457E">
      <w:pPr>
        <w:rPr>
          <w:sz w:val="16"/>
        </w:rPr>
      </w:pPr>
      <w:r w:rsidRPr="002075E3">
        <w:rPr>
          <w:sz w:val="16"/>
        </w:rPr>
        <w:t xml:space="preserve">A study published Aug. 20 by Jonathan </w:t>
      </w:r>
      <w:proofErr w:type="spellStart"/>
      <w:r w:rsidRPr="002075E3">
        <w:rPr>
          <w:rStyle w:val="StyleUnderline"/>
        </w:rPr>
        <w:t>Mummolo</w:t>
      </w:r>
      <w:proofErr w:type="spellEnd"/>
      <w:r w:rsidRPr="002075E3">
        <w:rPr>
          <w:rStyle w:val="StyleUnderline"/>
        </w:rPr>
        <w:t xml:space="preserve">, assistant professor of politics and public affairs at Princeton University, reveals that militarized policing is ineffective in decreasing crime and protecting police, and may </w:t>
      </w:r>
      <w:proofErr w:type="gramStart"/>
      <w:r w:rsidRPr="002075E3">
        <w:rPr>
          <w:rStyle w:val="StyleUnderline"/>
        </w:rPr>
        <w:t>actually weaken</w:t>
      </w:r>
      <w:proofErr w:type="gramEnd"/>
      <w:r w:rsidRPr="002075E3">
        <w:rPr>
          <w:rStyle w:val="StyleUnderline"/>
        </w:rPr>
        <w:t xml:space="preserve"> the public’s image of the police. The study also shows that militarized police units are more often deployed in communities of color</w:t>
      </w:r>
      <w:r w:rsidRPr="002075E3">
        <w:rPr>
          <w:sz w:val="16"/>
        </w:rPr>
        <w:t xml:space="preserve">. The </w:t>
      </w:r>
      <w:r w:rsidRPr="002075E3">
        <w:rPr>
          <w:rStyle w:val="Emphasis"/>
        </w:rPr>
        <w:t>findings</w:t>
      </w:r>
      <w:r w:rsidRPr="002075E3">
        <w:rPr>
          <w:sz w:val="16"/>
        </w:rPr>
        <w:t xml:space="preserve">, published in the Proceedings of the National Academy of Sciences (PNAS), </w:t>
      </w:r>
      <w:r w:rsidRPr="002075E3">
        <w:rPr>
          <w:rStyle w:val="Emphasis"/>
        </w:rPr>
        <w:t>suggest that curtailing militarized policing may be in the interest of both the police and citizens.</w:t>
      </w:r>
      <w:r w:rsidRPr="002075E3">
        <w:rPr>
          <w:sz w:val="16"/>
        </w:rPr>
        <w:t xml:space="preserve"> “</w:t>
      </w:r>
      <w:r w:rsidRPr="002075E3">
        <w:rPr>
          <w:rStyle w:val="StyleUnderline"/>
        </w:rPr>
        <w:t>The routine use of militarized police tactics by local agencies threatens to further the historic tensions between marginalized groups and the state with no detectable public safety benefit</w:t>
      </w:r>
      <w:r w:rsidRPr="002075E3">
        <w:rPr>
          <w:sz w:val="16"/>
        </w:rPr>
        <w:t xml:space="preserve">,” said </w:t>
      </w:r>
      <w:proofErr w:type="spellStart"/>
      <w:r w:rsidRPr="002075E3">
        <w:rPr>
          <w:sz w:val="16"/>
        </w:rPr>
        <w:t>Mummolo</w:t>
      </w:r>
      <w:proofErr w:type="spellEnd"/>
      <w:r w:rsidRPr="002075E3">
        <w:rPr>
          <w:sz w:val="16"/>
        </w:rPr>
        <w:t xml:space="preserve">, who is on the faculty at Princeton’s Woodrow Wilson School of Public and International Affairs and the Department of Politics. In recent decades, </w:t>
      </w:r>
      <w:r w:rsidRPr="002075E3">
        <w:rPr>
          <w:rStyle w:val="StyleUnderline"/>
        </w:rPr>
        <w:t>police units have grown more militarized in part due to the “War on Drugs” campaign as well as federal initiatives that supplied neighborhoods with excess military equipment and funds to purchase arms.</w:t>
      </w:r>
      <w:r>
        <w:rPr>
          <w:rStyle w:val="StyleUnderline"/>
        </w:rPr>
        <w:t xml:space="preserve"> </w:t>
      </w:r>
      <w:r w:rsidRPr="002075E3">
        <w:rPr>
          <w:rStyle w:val="StyleUnderline"/>
        </w:rPr>
        <w:t xml:space="preserve">While proponents say militarized </w:t>
      </w:r>
      <w:proofErr w:type="gramStart"/>
      <w:r w:rsidRPr="002075E3">
        <w:rPr>
          <w:rStyle w:val="StyleUnderline"/>
        </w:rPr>
        <w:t>police</w:t>
      </w:r>
      <w:proofErr w:type="gramEnd"/>
      <w:r w:rsidRPr="002075E3">
        <w:rPr>
          <w:rStyle w:val="StyleUnderline"/>
        </w:rPr>
        <w:t xml:space="preserve"> units enhance officer safety and prevent violence, critics argue these tactics are targeted at racial minorities, and diminish trust between citizens and law enforcement.</w:t>
      </w:r>
      <w:r w:rsidRPr="002075E3">
        <w:rPr>
          <w:sz w:val="16"/>
        </w:rPr>
        <w:t xml:space="preserve"> To understand the effects such militarization has had on policing, </w:t>
      </w:r>
      <w:proofErr w:type="spellStart"/>
      <w:r w:rsidRPr="002075E3">
        <w:rPr>
          <w:sz w:val="16"/>
        </w:rPr>
        <w:t>Mummolo</w:t>
      </w:r>
      <w:proofErr w:type="spellEnd"/>
      <w:r w:rsidRPr="002075E3">
        <w:rPr>
          <w:sz w:val="16"/>
        </w:rPr>
        <w:t xml:space="preserve"> investigated Special Weapons and Tactics (SWAT) deployments, as the formation of SWAT teams </w:t>
      </w:r>
      <w:r w:rsidRPr="002075E3">
        <w:rPr>
          <w:rStyle w:val="StyleUnderline"/>
        </w:rPr>
        <w:t>represent an increased commitment to the use of militarized equipment and tactics.</w:t>
      </w:r>
      <w:r>
        <w:rPr>
          <w:rStyle w:val="StyleUnderline"/>
        </w:rPr>
        <w:t xml:space="preserve"> </w:t>
      </w:r>
      <w:proofErr w:type="spellStart"/>
      <w:r w:rsidRPr="002075E3">
        <w:rPr>
          <w:sz w:val="16"/>
        </w:rPr>
        <w:t>Mummolo</w:t>
      </w:r>
      <w:proofErr w:type="spellEnd"/>
      <w:r w:rsidRPr="002075E3">
        <w:rPr>
          <w:sz w:val="16"/>
        </w:rPr>
        <w:t xml:space="preserve"> built a nationwide panel measuring whether and when roughly 9,000 law enforcement agencies obtained a SWAT team between 2000 and 2008. He also obtained data on every SWAT team deployment in Maryland over a five-year period through a public records request. He chose Maryland as a test case because, unlike other states, Maryland has a statute requiring every agency to record all SWAT activity. </w:t>
      </w:r>
      <w:proofErr w:type="spellStart"/>
      <w:r w:rsidRPr="002075E3">
        <w:rPr>
          <w:sz w:val="16"/>
        </w:rPr>
        <w:t>Mummolo</w:t>
      </w:r>
      <w:proofErr w:type="spellEnd"/>
      <w:r w:rsidRPr="002075E3">
        <w:rPr>
          <w:sz w:val="16"/>
        </w:rPr>
        <w:t xml:space="preserve"> also wanted to test whether militarized tactics occur more frequently in communities of color. To do this, he analyzed the relationship between the percentage of black residents in a </w:t>
      </w:r>
      <w:proofErr w:type="gramStart"/>
      <w:r w:rsidRPr="002075E3">
        <w:rPr>
          <w:sz w:val="16"/>
        </w:rPr>
        <w:t>particular geographic</w:t>
      </w:r>
      <w:proofErr w:type="gramEnd"/>
      <w:r w:rsidRPr="002075E3">
        <w:rPr>
          <w:sz w:val="16"/>
        </w:rPr>
        <w:t xml:space="preserve"> area with the volume of SWAT deployments per 100,000 residents. </w:t>
      </w:r>
      <w:r w:rsidRPr="002075E3">
        <w:rPr>
          <w:rStyle w:val="StyleUnderline"/>
        </w:rPr>
        <w:t xml:space="preserve">After controlling for social factors and local crime rates, he found that black residents face a more pronounced risk of experiencing militarized policing. However, </w:t>
      </w:r>
      <w:proofErr w:type="spellStart"/>
      <w:r w:rsidRPr="002075E3">
        <w:rPr>
          <w:rStyle w:val="StyleUnderline"/>
        </w:rPr>
        <w:t>Mummolo</w:t>
      </w:r>
      <w:proofErr w:type="spellEnd"/>
      <w:r w:rsidRPr="002075E3">
        <w:rPr>
          <w:rStyle w:val="StyleUnderline"/>
        </w:rPr>
        <w:t xml:space="preserve"> suggests caution in generalizing this analysis beyond the state of Maryland.</w:t>
      </w:r>
      <w:r>
        <w:rPr>
          <w:rStyle w:val="StyleUnderline"/>
        </w:rPr>
        <w:t xml:space="preserve"> </w:t>
      </w:r>
      <w:r w:rsidRPr="002075E3">
        <w:rPr>
          <w:rStyle w:val="Emphasis"/>
        </w:rPr>
        <w:t>To estimate the effects of police militarization on crime and officer safety, he used the nationwide panel he had built. He compared the deployments of SWAT teams with the number of violent crimes and officers who were killed or injured</w:t>
      </w:r>
      <w:r w:rsidRPr="002075E3">
        <w:rPr>
          <w:sz w:val="16"/>
        </w:rPr>
        <w:t xml:space="preserve">. On average, the results show that creating more SWAT teams and increasing SWAT deployments had little to no benefits in terms of crime reduction or officer safety. Again, he cautions against overgeneralizing this finding, as it may not apply to each agency. Finally, </w:t>
      </w:r>
      <w:proofErr w:type="spellStart"/>
      <w:r w:rsidRPr="002075E3">
        <w:rPr>
          <w:sz w:val="16"/>
        </w:rPr>
        <w:t>Mummolo</w:t>
      </w:r>
      <w:proofErr w:type="spellEnd"/>
      <w:r w:rsidRPr="002075E3">
        <w:rPr>
          <w:sz w:val="16"/>
        </w:rPr>
        <w:t xml:space="preserve"> conducted two survey experiments to assess the effect on the public’s perception of police when they see militarized police in news reports. First, </w:t>
      </w:r>
      <w:r w:rsidRPr="002075E3">
        <w:rPr>
          <w:rStyle w:val="StyleUnderline"/>
        </w:rPr>
        <w:t>respondents read a mock news article about a police chief seeking a budget increase, accompanied by a randomly assigned image with either militarized police or traditionally equipped officers</w:t>
      </w:r>
      <w:r w:rsidRPr="002075E3">
        <w:rPr>
          <w:sz w:val="16"/>
        </w:rPr>
        <w:t xml:space="preserve">. Respondents then answered questions related to perceived crime levels, support for police spending and confidence in police. The results show that citizens react negatively to the appearance of militarized police units in news reports and become less willing to fund police or want police patrols in their neighborhoods. “These results come after a single exposure to militarized images. Repeated public exposure to news items featuring militarized policing may amplify negative views of law enforcement among citizens,” </w:t>
      </w:r>
      <w:proofErr w:type="spellStart"/>
      <w:r w:rsidRPr="002075E3">
        <w:rPr>
          <w:sz w:val="16"/>
        </w:rPr>
        <w:t>Mummolo</w:t>
      </w:r>
      <w:proofErr w:type="spellEnd"/>
      <w:r w:rsidRPr="002075E3">
        <w:rPr>
          <w:sz w:val="16"/>
        </w:rPr>
        <w:t xml:space="preserve"> said. “This is concerning because past research indicates that negative views of the police hinder criminal investigations and are associated with stunted civic participation.” While his study found no firm evidence that SWAT teams lower violent crime rates or the rates at which officers are killed or assaulted, the teams are arguably an important tool for violent, emergency situations. “</w:t>
      </w:r>
      <w:r w:rsidRPr="002075E3">
        <w:rPr>
          <w:rStyle w:val="Emphasis"/>
        </w:rPr>
        <w:t>Restricting their use to those situations may improve perceptions of the police among citizens,</w:t>
      </w:r>
      <w:r w:rsidRPr="002075E3">
        <w:rPr>
          <w:sz w:val="16"/>
        </w:rPr>
        <w:t xml:space="preserve">” </w:t>
      </w:r>
      <w:proofErr w:type="spellStart"/>
      <w:r w:rsidRPr="002075E3">
        <w:rPr>
          <w:sz w:val="16"/>
        </w:rPr>
        <w:t>Mummolo</w:t>
      </w:r>
      <w:proofErr w:type="spellEnd"/>
      <w:r w:rsidRPr="002075E3">
        <w:rPr>
          <w:sz w:val="16"/>
        </w:rPr>
        <w:t xml:space="preserve"> </w:t>
      </w:r>
      <w:proofErr w:type="spellStart"/>
      <w:r w:rsidRPr="002075E3">
        <w:rPr>
          <w:sz w:val="16"/>
        </w:rPr>
        <w:t>said.A</w:t>
      </w:r>
      <w:proofErr w:type="spellEnd"/>
      <w:r w:rsidRPr="002075E3">
        <w:rPr>
          <w:sz w:val="16"/>
        </w:rPr>
        <w:t xml:space="preserve"> study published Aug. 20 by Jonathan </w:t>
      </w:r>
      <w:proofErr w:type="spellStart"/>
      <w:r w:rsidRPr="002075E3">
        <w:rPr>
          <w:sz w:val="16"/>
        </w:rPr>
        <w:t>Mummolo</w:t>
      </w:r>
      <w:proofErr w:type="spellEnd"/>
      <w:r w:rsidRPr="002075E3">
        <w:rPr>
          <w:sz w:val="16"/>
        </w:rPr>
        <w:t xml:space="preserve">, assistant professor of politics and public affairs at Princeton University, reveals that militarized policing is ineffective in decreasing crime and protecting police, and may actually weaken the public’s image of the police. </w:t>
      </w:r>
      <w:r w:rsidRPr="002075E3">
        <w:rPr>
          <w:rStyle w:val="StyleUnderline"/>
        </w:rPr>
        <w:t>The study also shows that militarized police units are more often deployed in communities of color.</w:t>
      </w:r>
      <w:r>
        <w:rPr>
          <w:rStyle w:val="StyleUnderline"/>
        </w:rPr>
        <w:t xml:space="preserve"> </w:t>
      </w:r>
      <w:r w:rsidRPr="002075E3">
        <w:rPr>
          <w:sz w:val="16"/>
        </w:rPr>
        <w:t xml:space="preserve">The findings, published in the Proceedings of the National Academy of Sciences (PNAS), suggest that curtailing militarized policing may be in the interest of both the police and citizens. “The routine use </w:t>
      </w:r>
      <w:r w:rsidRPr="002075E3">
        <w:rPr>
          <w:sz w:val="16"/>
        </w:rPr>
        <w:lastRenderedPageBreak/>
        <w:t xml:space="preserve">of militarized police tactics by local agencies threatens to further the historic tensions between marginalized groups and the state with no detectable public safety benefit,” said </w:t>
      </w:r>
      <w:proofErr w:type="spellStart"/>
      <w:r w:rsidRPr="002075E3">
        <w:rPr>
          <w:sz w:val="16"/>
        </w:rPr>
        <w:t>Mummolo</w:t>
      </w:r>
      <w:proofErr w:type="spellEnd"/>
      <w:r w:rsidRPr="002075E3">
        <w:rPr>
          <w:sz w:val="16"/>
        </w:rPr>
        <w:t xml:space="preserve">, who is on the faculty at Princeton’s Woodrow Wilson School of Public and International Affairs and the Department of Politics. In recent decades, police units have grown more militarized in part due to the “War on Drugs” campaign as well as federal initiatives that supplied neighborhoods with excess military equipment and funds to purchase arms. While proponents say militarized </w:t>
      </w:r>
      <w:proofErr w:type="gramStart"/>
      <w:r w:rsidRPr="002075E3">
        <w:rPr>
          <w:sz w:val="16"/>
        </w:rPr>
        <w:t>police</w:t>
      </w:r>
      <w:proofErr w:type="gramEnd"/>
      <w:r w:rsidRPr="002075E3">
        <w:rPr>
          <w:sz w:val="16"/>
        </w:rPr>
        <w:t xml:space="preserve"> units enhance officer safety and prevent violence, critics argue these tactics are targeted at racial minorities, and diminish trust between citizens and law enforcement. To understand the effects such militarization has had on policing, </w:t>
      </w:r>
      <w:proofErr w:type="spellStart"/>
      <w:r w:rsidRPr="002075E3">
        <w:rPr>
          <w:sz w:val="16"/>
        </w:rPr>
        <w:t>Mummolo</w:t>
      </w:r>
      <w:proofErr w:type="spellEnd"/>
      <w:r w:rsidRPr="002075E3">
        <w:rPr>
          <w:sz w:val="16"/>
        </w:rPr>
        <w:t xml:space="preserve"> investigated Special Weapons and Tactics (SWAT) deployments, as the formation of SWAT teams represent an increased commitment to the use of militarized equipment and tactics. </w:t>
      </w:r>
      <w:proofErr w:type="spellStart"/>
      <w:r w:rsidRPr="002075E3">
        <w:rPr>
          <w:sz w:val="16"/>
        </w:rPr>
        <w:t>Mummolo</w:t>
      </w:r>
      <w:proofErr w:type="spellEnd"/>
      <w:r w:rsidRPr="002075E3">
        <w:rPr>
          <w:sz w:val="16"/>
        </w:rPr>
        <w:t xml:space="preserve"> built a nationwide panel measuring whether and when roughly 9,000 law enforcement agencies obtained a SWAT team between 2000 and 2008. He also obtained data on every SWAT team deployment in Maryland over a five-year period through a public records request. He chose Maryland as a test case because, unlike other states, Maryland has a statute requiring every agency to record all SWAT activity. </w:t>
      </w:r>
      <w:proofErr w:type="spellStart"/>
      <w:r w:rsidRPr="002075E3">
        <w:rPr>
          <w:sz w:val="16"/>
        </w:rPr>
        <w:t>Mummolo</w:t>
      </w:r>
      <w:proofErr w:type="spellEnd"/>
      <w:r w:rsidRPr="002075E3">
        <w:rPr>
          <w:sz w:val="16"/>
        </w:rPr>
        <w:t xml:space="preserve"> also wanted to test whether militarized tactics occur more frequently in communities of color. To do this, he analyzed the relationship between the percentage of black residents in a </w:t>
      </w:r>
      <w:proofErr w:type="gramStart"/>
      <w:r w:rsidRPr="002075E3">
        <w:rPr>
          <w:sz w:val="16"/>
        </w:rPr>
        <w:t>particular geographic</w:t>
      </w:r>
      <w:proofErr w:type="gramEnd"/>
      <w:r w:rsidRPr="002075E3">
        <w:rPr>
          <w:sz w:val="16"/>
        </w:rPr>
        <w:t xml:space="preserve"> area with the volume of SWAT deployments per 100,000 residents. After controlling for social factors and local crime rates, he found that black residents face a more pronounced risk of experiencing militarized policing. However, </w:t>
      </w:r>
      <w:proofErr w:type="spellStart"/>
      <w:r w:rsidRPr="002075E3">
        <w:rPr>
          <w:sz w:val="16"/>
        </w:rPr>
        <w:t>Mummolo</w:t>
      </w:r>
      <w:proofErr w:type="spellEnd"/>
      <w:r w:rsidRPr="002075E3">
        <w:rPr>
          <w:sz w:val="16"/>
        </w:rPr>
        <w:t xml:space="preserve"> suggests caution in generalizing this analysis beyond the state of Maryland. </w:t>
      </w:r>
      <w:r w:rsidRPr="002075E3">
        <w:rPr>
          <w:rStyle w:val="StyleUnderline"/>
        </w:rPr>
        <w:t>To estimate the effects of police militarization on crime and officer safety, he used the nationwide panel he had built. He compared the deployments of SWAT teams with the number of violent crimes and officers who were killed or injured.</w:t>
      </w:r>
      <w:r>
        <w:rPr>
          <w:rStyle w:val="StyleUnderline"/>
        </w:rPr>
        <w:t xml:space="preserve"> </w:t>
      </w:r>
      <w:r w:rsidRPr="002075E3">
        <w:rPr>
          <w:sz w:val="16"/>
        </w:rPr>
        <w:t xml:space="preserve">On average, the results show that creating more SWAT teams and increasing SWAT deployments had little to no benefits in terms of crime reduction or officer safety. Again, he cautions against overgeneralizing this finding, as it may not apply to each agency. Finally, </w:t>
      </w:r>
      <w:proofErr w:type="spellStart"/>
      <w:r w:rsidRPr="002075E3">
        <w:rPr>
          <w:sz w:val="16"/>
        </w:rPr>
        <w:t>Mummolo</w:t>
      </w:r>
      <w:proofErr w:type="spellEnd"/>
      <w:r w:rsidRPr="002075E3">
        <w:rPr>
          <w:sz w:val="16"/>
        </w:rPr>
        <w:t xml:space="preserve"> conducted two survey experiments to assess the effect on the public’s perception of police when they see militarized police in news reports. First, respondents read a mock news article about a police chief seeking a budget increase, accompanied by a randomly assigned image with either militarized police or traditionally equipped officers. Respondents then answered questions related to perceived crime levels, support for police spending and confidence in police. The results show that citizens react negatively to the appearance of militarized police units in news reports and become less willing to fund police or want police patrols in their neighborhoods. “</w:t>
      </w:r>
      <w:r w:rsidRPr="002075E3">
        <w:rPr>
          <w:rStyle w:val="StyleUnderline"/>
        </w:rPr>
        <w:t>These results come after a single exposure to militarized images. Repeated public exposure to news items featuring militarized policing may amplify negative views of law enforcement among citizen</w:t>
      </w:r>
      <w:r w:rsidRPr="002075E3">
        <w:rPr>
          <w:sz w:val="16"/>
        </w:rPr>
        <w:t xml:space="preserve">s,” </w:t>
      </w:r>
      <w:proofErr w:type="spellStart"/>
      <w:r w:rsidRPr="002075E3">
        <w:rPr>
          <w:sz w:val="16"/>
        </w:rPr>
        <w:t>Mummolo</w:t>
      </w:r>
      <w:proofErr w:type="spellEnd"/>
      <w:r w:rsidRPr="002075E3">
        <w:rPr>
          <w:sz w:val="16"/>
        </w:rPr>
        <w:t xml:space="preserve"> said. “This is concerning because past research indicates that negative views of the police hinder criminal investigations and are associated with stunted civic participation.” While his study found no firm evidence that SWAT teams lower violent crime rates or the rates at which officers are killed or assaulted, the teams are arguably an important tool for violent, emergency situations. “</w:t>
      </w:r>
      <w:r w:rsidRPr="002075E3">
        <w:rPr>
          <w:rStyle w:val="Emphasis"/>
        </w:rPr>
        <w:t>Restricting their use to those situations may improve perceptions of the police among citizens</w:t>
      </w:r>
      <w:r w:rsidRPr="002075E3">
        <w:rPr>
          <w:sz w:val="16"/>
        </w:rPr>
        <w:t xml:space="preserve">,” </w:t>
      </w:r>
      <w:proofErr w:type="spellStart"/>
      <w:r w:rsidRPr="002075E3">
        <w:rPr>
          <w:sz w:val="16"/>
        </w:rPr>
        <w:t>Mummolo</w:t>
      </w:r>
      <w:proofErr w:type="spellEnd"/>
      <w:r w:rsidRPr="002075E3">
        <w:rPr>
          <w:sz w:val="16"/>
        </w:rPr>
        <w:t xml:space="preserve"> said.</w:t>
      </w:r>
    </w:p>
    <w:p w14:paraId="259E903E" w14:textId="11C39862" w:rsidR="001B457E" w:rsidRDefault="001B457E" w:rsidP="001B457E">
      <w:pPr>
        <w:pStyle w:val="Heading3"/>
      </w:pPr>
      <w:r>
        <w:lastRenderedPageBreak/>
        <w:t>L – Weed</w:t>
      </w:r>
    </w:p>
    <w:p w14:paraId="481D0D50" w14:textId="77777777" w:rsidR="001B457E" w:rsidRPr="00B354E8" w:rsidRDefault="001B457E" w:rsidP="001B457E">
      <w:pPr>
        <w:pStyle w:val="Heading4"/>
      </w:pPr>
      <w:r>
        <w:t>Voters demand marijuana legalization.</w:t>
      </w:r>
    </w:p>
    <w:p w14:paraId="1D94A3D6" w14:textId="77777777" w:rsidR="001B457E" w:rsidRPr="008735B8" w:rsidRDefault="001B457E" w:rsidP="001B457E">
      <w:proofErr w:type="spellStart"/>
      <w:r w:rsidRPr="008735B8">
        <w:rPr>
          <w:rStyle w:val="Style13ptBold"/>
        </w:rPr>
        <w:t>Gramlich</w:t>
      </w:r>
      <w:proofErr w:type="spellEnd"/>
      <w:r w:rsidRPr="008735B8">
        <w:rPr>
          <w:rStyle w:val="Style13ptBold"/>
        </w:rPr>
        <w:t xml:space="preserve"> 20</w:t>
      </w:r>
      <w:r>
        <w:t xml:space="preserve"> (</w:t>
      </w:r>
      <w:r w:rsidRPr="008735B8">
        <w:t xml:space="preserve">John </w:t>
      </w:r>
      <w:proofErr w:type="spellStart"/>
      <w:r w:rsidRPr="008735B8">
        <w:t>Gramlich</w:t>
      </w:r>
      <w:proofErr w:type="spellEnd"/>
      <w:r w:rsidRPr="008735B8">
        <w:t xml:space="preserve">, 1-22-2020,  is a senior writer/editor at Pew Research </w:t>
      </w:r>
      <w:proofErr w:type="spellStart"/>
      <w:r w:rsidRPr="008735B8">
        <w:t>Cente</w:t>
      </w:r>
      <w:proofErr w:type="spellEnd"/>
      <w:r>
        <w:t xml:space="preserve">, </w:t>
      </w:r>
      <w:r w:rsidRPr="008735B8">
        <w:t xml:space="preserve">"Four-in-ten U.S. drug arrests in 2018 were for marijuana offenses – mostly possession," Pew Research Center, </w:t>
      </w:r>
      <w:hyperlink r:id="rId54" w:history="1">
        <w:r w:rsidRPr="00726F4A">
          <w:rPr>
            <w:rStyle w:val="Hyperlink"/>
          </w:rPr>
          <w:t>https://www.pewresearch.org/fact-tank/2020/01/22/four-in-ten-u-s-drug-arrests-in-2018-were-for-marijuana-offenses-mostly-possession/</w:t>
        </w:r>
      </w:hyperlink>
      <w:r>
        <w:t>, accessed 6/23/2020)//DB</w:t>
      </w:r>
    </w:p>
    <w:p w14:paraId="6A5E0030" w14:textId="77777777" w:rsidR="001B457E" w:rsidRPr="00AB75F8" w:rsidRDefault="001B457E" w:rsidP="001B457E">
      <w:pPr>
        <w:rPr>
          <w:sz w:val="16"/>
        </w:rPr>
      </w:pPr>
      <w:r w:rsidRPr="00AB75F8">
        <w:rPr>
          <w:rStyle w:val="StyleUnderline"/>
        </w:rPr>
        <w:t>Recent changes in state laws mean that a growing share of Americans live in a jurisdiction where marijuana is legal or decriminalized</w:t>
      </w:r>
      <w:r w:rsidRPr="00AB75F8">
        <w:rPr>
          <w:sz w:val="16"/>
        </w:rPr>
        <w:t xml:space="preserve">, at least under state law. </w:t>
      </w:r>
      <w:r w:rsidRPr="00AB75F8">
        <w:rPr>
          <w:rStyle w:val="StyleUnderline"/>
        </w:rPr>
        <w:t>Several more states are expected to </w:t>
      </w:r>
      <w:hyperlink r:id="rId55" w:history="1">
        <w:r w:rsidRPr="00AB75F8">
          <w:rPr>
            <w:rStyle w:val="StyleUnderline"/>
          </w:rPr>
          <w:t>debate legalization proposals</w:t>
        </w:r>
      </w:hyperlink>
      <w:r w:rsidRPr="00AB75F8">
        <w:rPr>
          <w:rStyle w:val="StyleUnderline"/>
        </w:rPr>
        <w:t> this year</w:t>
      </w:r>
      <w:r w:rsidRPr="00AB75F8">
        <w:rPr>
          <w:sz w:val="16"/>
        </w:rPr>
        <w:t>.</w:t>
      </w:r>
    </w:p>
    <w:p w14:paraId="333A1B2A" w14:textId="77777777" w:rsidR="001B457E" w:rsidRPr="00AB75F8" w:rsidRDefault="001B457E" w:rsidP="001B457E">
      <w:pPr>
        <w:rPr>
          <w:sz w:val="16"/>
        </w:rPr>
      </w:pPr>
      <w:r w:rsidRPr="00AB75F8">
        <w:rPr>
          <w:rStyle w:val="Emphasis"/>
        </w:rPr>
        <w:t>Illinois, the nation’s sixth most populous state</w:t>
      </w:r>
      <w:r w:rsidRPr="00AB75F8">
        <w:rPr>
          <w:rStyle w:val="StyleUnderline"/>
        </w:rPr>
        <w:t>, this month began </w:t>
      </w:r>
      <w:hyperlink r:id="rId56" w:history="1">
        <w:r w:rsidRPr="00AB75F8">
          <w:rPr>
            <w:rStyle w:val="StyleUnderline"/>
          </w:rPr>
          <w:t>allowing the sale of marijuana</w:t>
        </w:r>
      </w:hyperlink>
      <w:r w:rsidRPr="00AB75F8">
        <w:rPr>
          <w:rStyle w:val="StyleUnderline"/>
        </w:rPr>
        <w:t> for recreational use. It joined 10 other states and the District of Columbia in legalizing small amounts of the drug for adult recreational use, </w:t>
      </w:r>
      <w:hyperlink r:id="rId57" w:history="1">
        <w:r w:rsidRPr="00AB75F8">
          <w:rPr>
            <w:rStyle w:val="Hyperlink"/>
            <w:sz w:val="16"/>
          </w:rPr>
          <w:t>according to the National Conference of State Legislatures</w:t>
        </w:r>
      </w:hyperlink>
      <w:r w:rsidRPr="00AB75F8">
        <w:rPr>
          <w:sz w:val="16"/>
        </w:rPr>
        <w:t> (NCSL). Together, these jurisdictions are home to 29% of the U.S. adult population. To coincide with the new law, Illinois Gov. J.B. Pritzker issued </w:t>
      </w:r>
      <w:hyperlink r:id="rId58" w:history="1">
        <w:r w:rsidRPr="00AB75F8">
          <w:rPr>
            <w:rStyle w:val="Hyperlink"/>
            <w:sz w:val="16"/>
          </w:rPr>
          <w:t>more than 11,000 pardons</w:t>
        </w:r>
      </w:hyperlink>
      <w:r w:rsidRPr="00AB75F8">
        <w:rPr>
          <w:sz w:val="16"/>
        </w:rPr>
        <w:t> to people previously convicted of low-level marijuana offenses in the state.</w:t>
      </w:r>
    </w:p>
    <w:p w14:paraId="5730D90C" w14:textId="77777777" w:rsidR="001B457E" w:rsidRPr="00AB75F8" w:rsidRDefault="001B457E" w:rsidP="001B457E">
      <w:pPr>
        <w:rPr>
          <w:rStyle w:val="StyleUnderline"/>
        </w:rPr>
      </w:pPr>
      <w:r w:rsidRPr="00AB75F8">
        <w:rPr>
          <w:rStyle w:val="StyleUnderline"/>
        </w:rPr>
        <w:t>Another 26 states and the District of Columbia have </w:t>
      </w:r>
      <w:hyperlink r:id="rId59" w:anchor="Decriminalization" w:history="1">
        <w:r w:rsidRPr="00AB75F8">
          <w:rPr>
            <w:rStyle w:val="StyleUnderline"/>
          </w:rPr>
          <w:t>decriminalized small amounts of marijuana</w:t>
        </w:r>
      </w:hyperlink>
      <w:r w:rsidRPr="00AB75F8">
        <w:rPr>
          <w:rStyle w:val="StyleUnderline"/>
        </w:rPr>
        <w:t>.</w:t>
      </w:r>
      <w:r w:rsidRPr="00AB75F8">
        <w:rPr>
          <w:sz w:val="16"/>
        </w:rPr>
        <w:t xml:space="preserve"> Decriminalization differs from legalization in that it is still against the law to possess the drug, but violations for small amounts intended for personal consumption tend to be civil or local infractions rather than state-level crimes that come with the possibility of incarceration.</w:t>
      </w:r>
    </w:p>
    <w:p w14:paraId="08038372" w14:textId="77777777" w:rsidR="001B457E" w:rsidRPr="00AB75F8" w:rsidRDefault="001B457E" w:rsidP="001B457E">
      <w:pPr>
        <w:rPr>
          <w:sz w:val="16"/>
        </w:rPr>
      </w:pPr>
      <w:r w:rsidRPr="00AB75F8">
        <w:rPr>
          <w:sz w:val="16"/>
        </w:rPr>
        <w:t>Meanwhile, 33 states and the District of Columbia (as well as other U.S. jurisdictions including Guam, Puerto Rico and the U.S. Virgin Islands) have legalized marijuana for medical purposes, </w:t>
      </w:r>
      <w:hyperlink r:id="rId60" w:history="1">
        <w:r w:rsidRPr="00AB75F8">
          <w:rPr>
            <w:rStyle w:val="Hyperlink"/>
            <w:sz w:val="16"/>
          </w:rPr>
          <w:t>according to NCSL</w:t>
        </w:r>
      </w:hyperlink>
      <w:r w:rsidRPr="00AB75F8">
        <w:rPr>
          <w:sz w:val="16"/>
        </w:rPr>
        <w:t>.</w:t>
      </w:r>
    </w:p>
    <w:p w14:paraId="09D656FA" w14:textId="77777777" w:rsidR="001B457E" w:rsidRPr="00AB75F8" w:rsidRDefault="001B457E" w:rsidP="001B457E">
      <w:pPr>
        <w:rPr>
          <w:sz w:val="16"/>
        </w:rPr>
      </w:pPr>
      <w:r w:rsidRPr="00AB75F8">
        <w:rPr>
          <w:rStyle w:val="Emphasis"/>
        </w:rPr>
        <w:t>Public support for marijuana legalization has steadily increased in recent years</w:t>
      </w:r>
      <w:r w:rsidRPr="00AB75F8">
        <w:rPr>
          <w:sz w:val="16"/>
        </w:rPr>
        <w:t xml:space="preserve">. </w:t>
      </w:r>
      <w:r w:rsidRPr="00AB75F8">
        <w:rPr>
          <w:rStyle w:val="StyleUnderline"/>
        </w:rPr>
        <w:t>In a </w:t>
      </w:r>
      <w:hyperlink r:id="rId61" w:history="1">
        <w:r w:rsidRPr="00AB75F8">
          <w:rPr>
            <w:rStyle w:val="StyleUnderline"/>
          </w:rPr>
          <w:t>Pew Research Center survey</w:t>
        </w:r>
      </w:hyperlink>
      <w:r w:rsidRPr="00AB75F8">
        <w:rPr>
          <w:sz w:val="16"/>
        </w:rPr>
        <w:t xml:space="preserve"> last September, </w:t>
      </w:r>
      <w:r w:rsidRPr="00AB75F8">
        <w:rPr>
          <w:rStyle w:val="Emphasis"/>
        </w:rPr>
        <w:t>two-thirds of U.S. adults said marijuana should be legal,</w:t>
      </w:r>
      <w:r w:rsidRPr="00AB75F8">
        <w:rPr>
          <w:sz w:val="16"/>
        </w:rPr>
        <w:t xml:space="preserve"> </w:t>
      </w:r>
      <w:r w:rsidRPr="00AB75F8">
        <w:rPr>
          <w:rStyle w:val="StyleUnderline"/>
        </w:rPr>
        <w:t>up from around half (52%) five years earlier</w:t>
      </w:r>
      <w:r w:rsidRPr="00AB75F8">
        <w:rPr>
          <w:sz w:val="16"/>
        </w:rPr>
        <w:t xml:space="preserve">. The same survey found that </w:t>
      </w:r>
      <w:r w:rsidRPr="00AB75F8">
        <w:rPr>
          <w:rStyle w:val="Emphasis"/>
        </w:rPr>
        <w:t>59% of adults believe marijuana should be legal for medical and recreational use,</w:t>
      </w:r>
      <w:r w:rsidRPr="00AB75F8">
        <w:rPr>
          <w:sz w:val="16"/>
        </w:rPr>
        <w:t xml:space="preserve"> while 32% say it should be legal for medical use only. Just 8% of adults said it should not be legal under any circumstances.</w:t>
      </w:r>
    </w:p>
    <w:p w14:paraId="7ED36EE3" w14:textId="77777777" w:rsidR="001B457E" w:rsidRPr="00AB75F8" w:rsidRDefault="001B457E" w:rsidP="001B457E">
      <w:pPr>
        <w:rPr>
          <w:sz w:val="16"/>
        </w:rPr>
      </w:pPr>
      <w:r w:rsidRPr="00AB75F8">
        <w:rPr>
          <w:sz w:val="16"/>
        </w:rPr>
        <w:t xml:space="preserve">Of course, just because a state has </w:t>
      </w:r>
      <w:proofErr w:type="gramStart"/>
      <w:r w:rsidRPr="00AB75F8">
        <w:rPr>
          <w:sz w:val="16"/>
        </w:rPr>
        <w:t>legalized</w:t>
      </w:r>
      <w:proofErr w:type="gramEnd"/>
      <w:r w:rsidRPr="00AB75F8">
        <w:rPr>
          <w:sz w:val="16"/>
        </w:rPr>
        <w:t xml:space="preserve"> or decriminalized marijuana does not mean its residents are immune from being arrested for having it. Among other things, people in legal marijuana states can face arrest for possessing more than the authorized limit. And since marijuana remains illegal federally, U.S. law enforcement agencies such as the Drug Enforcement Administration can make arrests for marijuana offenses, too.</w:t>
      </w:r>
    </w:p>
    <w:p w14:paraId="1051F1E7" w14:textId="77777777" w:rsidR="001B457E" w:rsidRDefault="001B457E" w:rsidP="001B457E"/>
    <w:p w14:paraId="32B9F313" w14:textId="77777777" w:rsidR="001B457E" w:rsidRPr="00D83F4E" w:rsidRDefault="001B457E" w:rsidP="001B457E">
      <w:pPr>
        <w:pStyle w:val="Heading4"/>
      </w:pPr>
      <w:r>
        <w:t>Marijuana legalization support is at the highest point in decades.</w:t>
      </w:r>
    </w:p>
    <w:p w14:paraId="22AEF6AC" w14:textId="77777777" w:rsidR="001B457E" w:rsidRDefault="001B457E" w:rsidP="001B457E">
      <w:r w:rsidRPr="00D83F4E">
        <w:rPr>
          <w:rStyle w:val="Style13ptBold"/>
        </w:rPr>
        <w:t>Ingraham 16</w:t>
      </w:r>
      <w:r>
        <w:t xml:space="preserve"> (</w:t>
      </w:r>
      <w:hyperlink r:id="rId62" w:history="1">
        <w:r w:rsidRPr="000E52BE">
          <w:rPr>
            <w:rStyle w:val="Hyperlink"/>
          </w:rPr>
          <w:t>Christopher Ingraham</w:t>
        </w:r>
      </w:hyperlink>
      <w:r>
        <w:rPr>
          <w:rStyle w:val="gray-dark"/>
          <w:rFonts w:ascii="Arial" w:hAnsi="Arial" w:cs="Arial"/>
          <w:color w:val="666666"/>
        </w:rPr>
        <w:t xml:space="preserve">, </w:t>
      </w:r>
      <w:r w:rsidRPr="000E52BE">
        <w:t xml:space="preserve">Washington Post, 10-19-2016, "Gallup: Support for marijuana legalization surges to new highs," </w:t>
      </w:r>
      <w:hyperlink r:id="rId63" w:history="1">
        <w:r w:rsidRPr="00726F4A">
          <w:rPr>
            <w:rStyle w:val="Hyperlink"/>
          </w:rPr>
          <w:t>https://www.washingtonpost.com/news/wonk/wp/2016/10/19/gallup-support-for-marijuana-legalization-surges-to-new-highs/</w:t>
        </w:r>
      </w:hyperlink>
      <w:r>
        <w:rPr>
          <w:rStyle w:val="Hyperlink"/>
        </w:rPr>
        <w:t xml:space="preserve"> </w:t>
      </w:r>
      <w:r>
        <w:t>, accessed 6/23/2020)//DB</w:t>
      </w:r>
    </w:p>
    <w:p w14:paraId="2D39E500" w14:textId="77777777" w:rsidR="001B457E" w:rsidRPr="00D83F4E" w:rsidRDefault="001B457E" w:rsidP="001B457E">
      <w:pPr>
        <w:rPr>
          <w:rStyle w:val="Emphasis"/>
        </w:rPr>
      </w:pPr>
      <w:r w:rsidRPr="00D83F4E">
        <w:rPr>
          <w:sz w:val="16"/>
        </w:rPr>
        <w:t xml:space="preserve">A new </w:t>
      </w:r>
      <w:hyperlink r:id="rId64" w:tgtFrame="_blank" w:history="1">
        <w:r w:rsidRPr="00D83F4E">
          <w:rPr>
            <w:rStyle w:val="StyleUnderline"/>
          </w:rPr>
          <w:t>Gallup poll</w:t>
        </w:r>
        <w:r w:rsidRPr="00D83F4E">
          <w:rPr>
            <w:rStyle w:val="Hyperlink"/>
            <w:sz w:val="16"/>
          </w:rPr>
          <w:t xml:space="preserve"> released Wednesday</w:t>
        </w:r>
      </w:hyperlink>
      <w:r w:rsidRPr="00D83F4E">
        <w:rPr>
          <w:sz w:val="16"/>
        </w:rPr>
        <w:t xml:space="preserve"> shows </w:t>
      </w:r>
      <w:r w:rsidRPr="00D83F4E">
        <w:rPr>
          <w:rStyle w:val="Emphasis"/>
        </w:rPr>
        <w:t>60 percent of American adults now say that marijuana should be legal, the highest level of support in nearly a half-century of polling on the question.</w:t>
      </w:r>
    </w:p>
    <w:p w14:paraId="2112F38A" w14:textId="77777777" w:rsidR="001B457E" w:rsidRPr="00D83F4E" w:rsidRDefault="001B457E" w:rsidP="001B457E">
      <w:pPr>
        <w:rPr>
          <w:rStyle w:val="StyleUnderline"/>
        </w:rPr>
      </w:pPr>
      <w:r w:rsidRPr="00D83F4E">
        <w:rPr>
          <w:sz w:val="16"/>
        </w:rPr>
        <w:t xml:space="preserve">The Gallup poll tracks closely </w:t>
      </w:r>
      <w:r w:rsidRPr="00D83F4E">
        <w:rPr>
          <w:rStyle w:val="StyleUnderline"/>
        </w:rPr>
        <w:t>with</w:t>
      </w:r>
      <w:r>
        <w:rPr>
          <w:rStyle w:val="StyleUnderline"/>
        </w:rPr>
        <w:t xml:space="preserve"> </w:t>
      </w:r>
      <w:hyperlink r:id="rId65" w:tgtFrame="_blank" w:history="1">
        <w:r w:rsidRPr="00D83F4E">
          <w:rPr>
            <w:rStyle w:val="Emphasis"/>
          </w:rPr>
          <w:t>numbers from the Pew Research Center</w:t>
        </w:r>
      </w:hyperlink>
      <w:r w:rsidRPr="00D83F4E">
        <w:rPr>
          <w:rStyle w:val="Emphasis"/>
        </w:rPr>
        <w:t xml:space="preserve"> released last week showing 57 percent support for legalization</w:t>
      </w:r>
      <w:r w:rsidRPr="00D83F4E">
        <w:rPr>
          <w:rStyle w:val="StyleUnderline"/>
        </w:rPr>
        <w:t>.</w:t>
      </w:r>
    </w:p>
    <w:p w14:paraId="6F15B3FF" w14:textId="77777777" w:rsidR="001B457E" w:rsidRPr="00D83F4E" w:rsidRDefault="001B457E" w:rsidP="001B457E">
      <w:pPr>
        <w:rPr>
          <w:sz w:val="16"/>
        </w:rPr>
      </w:pPr>
      <w:r w:rsidRPr="00D83F4E">
        <w:rPr>
          <w:sz w:val="16"/>
        </w:rPr>
        <w:t>When Gallup first asked about legalization in 1969 only 12 percent of Americans supported the proposition. Support rose briefly to 28 percent in the late '</w:t>
      </w:r>
      <w:proofErr w:type="gramStart"/>
      <w:r w:rsidRPr="00D83F4E">
        <w:rPr>
          <w:sz w:val="16"/>
        </w:rPr>
        <w:t>70s, but</w:t>
      </w:r>
      <w:proofErr w:type="gramEnd"/>
      <w:r w:rsidRPr="00D83F4E">
        <w:rPr>
          <w:sz w:val="16"/>
        </w:rPr>
        <w:t xml:space="preserve"> languished in the low- to mid-20s throughout much of the '80s and '90s, as the federal war on drugs hit a fever pitch.</w:t>
      </w:r>
    </w:p>
    <w:p w14:paraId="2EA726B0" w14:textId="77777777" w:rsidR="001B457E" w:rsidRPr="00D83F4E" w:rsidRDefault="001B457E" w:rsidP="001B457E">
      <w:pPr>
        <w:rPr>
          <w:sz w:val="16"/>
        </w:rPr>
      </w:pPr>
      <w:r w:rsidRPr="00D83F4E">
        <w:rPr>
          <w:sz w:val="16"/>
        </w:rPr>
        <w:lastRenderedPageBreak/>
        <w:t>As Gallup notes, support for legalization has soared in the past decade among nearly every demographic group. Close to 80 percent of 18-to-</w:t>
      </w:r>
      <w:proofErr w:type="gramStart"/>
      <w:r w:rsidRPr="00D83F4E">
        <w:rPr>
          <w:sz w:val="16"/>
        </w:rPr>
        <w:t>34 year</w:t>
      </w:r>
      <w:proofErr w:type="gramEnd"/>
      <w:r w:rsidRPr="00D83F4E">
        <w:rPr>
          <w:sz w:val="16"/>
        </w:rPr>
        <w:t xml:space="preserve"> </w:t>
      </w:r>
      <w:proofErr w:type="spellStart"/>
      <w:r w:rsidRPr="00D83F4E">
        <w:rPr>
          <w:sz w:val="16"/>
        </w:rPr>
        <w:t>olds</w:t>
      </w:r>
      <w:proofErr w:type="spellEnd"/>
      <w:r w:rsidRPr="00D83F4E">
        <w:rPr>
          <w:sz w:val="16"/>
        </w:rPr>
        <w:t xml:space="preserve"> now favor legal weed, up from 44 percent in 2003 and 2005. Gallup finds that Americans age 55 and older are now the only age group with less than majority support for legalization.</w:t>
      </w:r>
    </w:p>
    <w:p w14:paraId="5D83FAE3" w14:textId="77777777" w:rsidR="001B457E" w:rsidRPr="00D83F4E" w:rsidRDefault="005739E4" w:rsidP="001B457E">
      <w:pPr>
        <w:rPr>
          <w:sz w:val="16"/>
        </w:rPr>
      </w:pPr>
      <w:hyperlink r:id="rId66" w:history="1">
        <w:r w:rsidR="001B457E" w:rsidRPr="00D83F4E">
          <w:rPr>
            <w:rStyle w:val="Hyperlink"/>
            <w:sz w:val="16"/>
          </w:rPr>
          <w:t xml:space="preserve">Wonkblog </w:t>
        </w:r>
        <w:proofErr w:type="gramStart"/>
        <w:r w:rsidR="001B457E" w:rsidRPr="00D83F4E">
          <w:rPr>
            <w:rStyle w:val="Hyperlink"/>
            <w:sz w:val="16"/>
          </w:rPr>
          <w:t>An</w:t>
        </w:r>
        <w:proofErr w:type="gramEnd"/>
        <w:r w:rsidR="001B457E" w:rsidRPr="00D83F4E">
          <w:rPr>
            <w:rStyle w:val="Hyperlink"/>
            <w:sz w:val="16"/>
          </w:rPr>
          <w:t xml:space="preserve"> unprecedented number of states will vote on marijuana this fall</w:t>
        </w:r>
      </w:hyperlink>
    </w:p>
    <w:p w14:paraId="2B3CC536" w14:textId="77777777" w:rsidR="001B457E" w:rsidRPr="00D83F4E" w:rsidRDefault="001B457E" w:rsidP="001B457E">
      <w:pPr>
        <w:rPr>
          <w:rStyle w:val="StyleUnderline"/>
        </w:rPr>
      </w:pPr>
      <w:r w:rsidRPr="00D83F4E">
        <w:rPr>
          <w:rStyle w:val="StyleUnderline"/>
        </w:rPr>
        <w:t>Support for legalization has more than doubled among Republicans in the past decade</w:t>
      </w:r>
      <w:r w:rsidRPr="00D83F4E">
        <w:rPr>
          <w:sz w:val="16"/>
        </w:rPr>
        <w:t xml:space="preserve">, to 42 percent today. With 70 percent support, </w:t>
      </w:r>
      <w:r w:rsidRPr="00D83F4E">
        <w:rPr>
          <w:rStyle w:val="StyleUnderline"/>
        </w:rPr>
        <w:t>independents are the political group most likely to favor legalization, just edging out Democrats at 67 percent.</w:t>
      </w:r>
    </w:p>
    <w:p w14:paraId="55666DED" w14:textId="77777777" w:rsidR="001B457E" w:rsidRPr="00D83F4E" w:rsidRDefault="001B457E" w:rsidP="001B457E">
      <w:pPr>
        <w:rPr>
          <w:sz w:val="16"/>
        </w:rPr>
      </w:pPr>
      <w:r w:rsidRPr="00D83F4E">
        <w:rPr>
          <w:sz w:val="16"/>
        </w:rPr>
        <w:t xml:space="preserve">Gallup notes that "the transformation in public attitudes about marijuana over the past half-century has mirrored the liberalization of public attitudes about gay rights and the </w:t>
      </w:r>
      <w:hyperlink r:id="rId67" w:tgtFrame="_blank" w:history="1">
        <w:r w:rsidRPr="00D83F4E">
          <w:rPr>
            <w:rStyle w:val="Hyperlink"/>
            <w:sz w:val="16"/>
          </w:rPr>
          <w:t>same-sex-marriage movement</w:t>
        </w:r>
      </w:hyperlink>
      <w:r w:rsidRPr="00D83F4E">
        <w:rPr>
          <w:sz w:val="16"/>
        </w:rPr>
        <w:t>."</w:t>
      </w:r>
    </w:p>
    <w:p w14:paraId="5593F79C" w14:textId="77777777" w:rsidR="001B457E" w:rsidRPr="00D83F4E" w:rsidRDefault="001B457E" w:rsidP="001B457E">
      <w:pPr>
        <w:rPr>
          <w:sz w:val="16"/>
        </w:rPr>
      </w:pPr>
      <w:r w:rsidRPr="00D83F4E">
        <w:rPr>
          <w:sz w:val="16"/>
        </w:rPr>
        <w:t xml:space="preserve">This fall, </w:t>
      </w:r>
      <w:hyperlink r:id="rId68" w:tgtFrame="_blank" w:history="1">
        <w:r w:rsidRPr="00D83F4E">
          <w:rPr>
            <w:rStyle w:val="Hyperlink"/>
            <w:sz w:val="16"/>
          </w:rPr>
          <w:t>five states will decide</w:t>
        </w:r>
      </w:hyperlink>
      <w:r w:rsidRPr="00D83F4E">
        <w:rPr>
          <w:sz w:val="16"/>
        </w:rPr>
        <w:t xml:space="preserve"> whether to join Colorado, Washington, Oregon, Alaska and DC in legalizing marijuana for personal use. Polling in those states shows that, </w:t>
      </w:r>
      <w:hyperlink r:id="rId69" w:tgtFrame="_blank" w:history="1">
        <w:r w:rsidRPr="00D83F4E">
          <w:rPr>
            <w:rStyle w:val="Hyperlink"/>
            <w:sz w:val="16"/>
          </w:rPr>
          <w:t>while the legalization measures</w:t>
        </w:r>
      </w:hyperlink>
      <w:r w:rsidRPr="00D83F4E">
        <w:rPr>
          <w:sz w:val="16"/>
        </w:rPr>
        <w:t xml:space="preserve"> are slightly favored by voters, the margins are very close. Most polls in those states show that support for the legalization measures is currently coming in below Gallup's 60 percent nationally.</w:t>
      </w:r>
    </w:p>
    <w:p w14:paraId="288F05B2" w14:textId="77777777" w:rsidR="001B457E" w:rsidRPr="00D83F4E" w:rsidRDefault="001B457E" w:rsidP="001B457E">
      <w:pPr>
        <w:rPr>
          <w:sz w:val="16"/>
        </w:rPr>
      </w:pPr>
      <w:r w:rsidRPr="00D83F4E">
        <w:rPr>
          <w:sz w:val="16"/>
        </w:rPr>
        <w:t xml:space="preserve">This is because </w:t>
      </w:r>
      <w:proofErr w:type="gramStart"/>
      <w:r w:rsidRPr="00D83F4E">
        <w:rPr>
          <w:sz w:val="16"/>
        </w:rPr>
        <w:t>there's</w:t>
      </w:r>
      <w:proofErr w:type="gramEnd"/>
      <w:r w:rsidRPr="00D83F4E">
        <w:rPr>
          <w:sz w:val="16"/>
        </w:rPr>
        <w:t xml:space="preserve"> a significant difference between support for marijuana legalization in the abstract, and support for a concrete ballot measure with a lot of nuts-and-bolts proposals for how marijuana legalization would be regulated and enforced. A voter might support the idea of marijuana being legal, for instance, but not like a law that could lead to an actual marijuana shop in their neighborhood.</w:t>
      </w:r>
    </w:p>
    <w:p w14:paraId="11DA5855" w14:textId="77777777" w:rsidR="001B457E" w:rsidRPr="00D83F4E" w:rsidRDefault="001B457E" w:rsidP="001B457E">
      <w:pPr>
        <w:rPr>
          <w:sz w:val="16"/>
        </w:rPr>
      </w:pPr>
      <w:r w:rsidRPr="00D83F4E">
        <w:rPr>
          <w:sz w:val="16"/>
        </w:rPr>
        <w:t xml:space="preserve">Perhaps realizing that the argument against legalization per se is already a lost one, opposition campaigns are focusing on specific provisions within the ballot proposals that voters may object to. In California, for instance, </w:t>
      </w:r>
      <w:hyperlink r:id="rId70" w:tgtFrame="_blank" w:history="1">
        <w:r w:rsidRPr="00D83F4E">
          <w:rPr>
            <w:rStyle w:val="Hyperlink"/>
            <w:sz w:val="16"/>
          </w:rPr>
          <w:t>opponents have been alleging</w:t>
        </w:r>
      </w:hyperlink>
      <w:r w:rsidRPr="00D83F4E">
        <w:rPr>
          <w:sz w:val="16"/>
        </w:rPr>
        <w:t xml:space="preserve"> (</w:t>
      </w:r>
      <w:hyperlink r:id="rId71" w:tgtFrame="_blank" w:history="1">
        <w:r w:rsidRPr="00D83F4E">
          <w:rPr>
            <w:rStyle w:val="Hyperlink"/>
            <w:sz w:val="16"/>
          </w:rPr>
          <w:t>mostly without basis</w:t>
        </w:r>
      </w:hyperlink>
      <w:r w:rsidRPr="00D83F4E">
        <w:rPr>
          <w:sz w:val="16"/>
        </w:rPr>
        <w:t>) that the marijuana law would allow pot ads to run during TV programs watched by children.</w:t>
      </w:r>
    </w:p>
    <w:p w14:paraId="007B601E" w14:textId="77777777" w:rsidR="001B457E" w:rsidRPr="00D83F4E" w:rsidRDefault="005739E4" w:rsidP="001B457E">
      <w:pPr>
        <w:rPr>
          <w:sz w:val="16"/>
        </w:rPr>
      </w:pPr>
      <w:hyperlink r:id="rId72" w:history="1">
        <w:r w:rsidR="001B457E" w:rsidRPr="00D83F4E">
          <w:rPr>
            <w:rStyle w:val="Hyperlink"/>
            <w:sz w:val="16"/>
          </w:rPr>
          <w:t>One striking chart shows why pharma companies are fighting legal marijuana</w:t>
        </w:r>
      </w:hyperlink>
    </w:p>
    <w:p w14:paraId="18230AF6" w14:textId="77777777" w:rsidR="001B457E" w:rsidRPr="00D83F4E" w:rsidRDefault="001B457E" w:rsidP="001B457E">
      <w:pPr>
        <w:rPr>
          <w:sz w:val="16"/>
        </w:rPr>
      </w:pPr>
      <w:r w:rsidRPr="00D83F4E">
        <w:rPr>
          <w:sz w:val="16"/>
        </w:rPr>
        <w:t xml:space="preserve">Opposition campaigns elsewhere, like </w:t>
      </w:r>
      <w:hyperlink r:id="rId73" w:tgtFrame="_blank" w:history="1">
        <w:r w:rsidRPr="00D83F4E">
          <w:rPr>
            <w:rStyle w:val="Hyperlink"/>
            <w:sz w:val="16"/>
          </w:rPr>
          <w:t>Massachusetts</w:t>
        </w:r>
      </w:hyperlink>
      <w:r w:rsidRPr="00D83F4E">
        <w:rPr>
          <w:sz w:val="16"/>
        </w:rPr>
        <w:t xml:space="preserve"> and </w:t>
      </w:r>
      <w:hyperlink r:id="rId74" w:tgtFrame="_blank" w:history="1">
        <w:r w:rsidRPr="00D83F4E">
          <w:rPr>
            <w:rStyle w:val="Hyperlink"/>
            <w:sz w:val="16"/>
          </w:rPr>
          <w:t>Arizona</w:t>
        </w:r>
      </w:hyperlink>
      <w:r w:rsidRPr="00D83F4E">
        <w:rPr>
          <w:sz w:val="16"/>
        </w:rPr>
        <w:t>, have been making the arguments that legalization would lead to more drugged driving, or to more cases of marijuana poisoning among children.</w:t>
      </w:r>
    </w:p>
    <w:p w14:paraId="13682B5B" w14:textId="77777777" w:rsidR="001B457E" w:rsidRPr="00D83F4E" w:rsidRDefault="001B457E" w:rsidP="001B457E">
      <w:pPr>
        <w:rPr>
          <w:sz w:val="16"/>
        </w:rPr>
      </w:pPr>
      <w:r w:rsidRPr="00D83F4E">
        <w:rPr>
          <w:sz w:val="16"/>
        </w:rPr>
        <w:t>As Gallup notes, the outcome of the November measures could have a transformative effect on the marijuana policy conversation going forward: "The percentage of Americans living in states where pot use is legal could rise from the current 5 percent to as much as 25 percent if all of these ballot measures pass."</w:t>
      </w:r>
    </w:p>
    <w:p w14:paraId="1E53F294" w14:textId="77777777" w:rsidR="001B457E" w:rsidRPr="00D83F4E" w:rsidRDefault="001B457E" w:rsidP="001B457E">
      <w:pPr>
        <w:rPr>
          <w:sz w:val="16"/>
        </w:rPr>
      </w:pPr>
      <w:r w:rsidRPr="00D83F4E">
        <w:rPr>
          <w:sz w:val="16"/>
        </w:rPr>
        <w:t>And according to Gallup, the real prize for legalization proponents is California: "If recreational marijuana use becomes legal in California this year, many other states will likely follow, because the 'Golden State' often sets political trends for the rest of the U.S."</w:t>
      </w:r>
    </w:p>
    <w:p w14:paraId="158DCF8D" w14:textId="77777777" w:rsidR="001B457E" w:rsidRDefault="001B457E" w:rsidP="001B457E">
      <w:pPr>
        <w:rPr>
          <w:sz w:val="16"/>
        </w:rPr>
      </w:pPr>
      <w:r w:rsidRPr="00D83F4E">
        <w:rPr>
          <w:rStyle w:val="StyleUnderline"/>
        </w:rPr>
        <w:t>The latest polling out of California suggest that the legalization measure is leading by a two-to-one margin</w:t>
      </w:r>
      <w:r w:rsidRPr="00D83F4E">
        <w:rPr>
          <w:sz w:val="16"/>
        </w:rPr>
        <w:t>.</w:t>
      </w:r>
    </w:p>
    <w:p w14:paraId="7C6023C1" w14:textId="77777777" w:rsidR="001B457E" w:rsidRDefault="001B457E" w:rsidP="001B457E"/>
    <w:p w14:paraId="0F48AF45" w14:textId="77777777" w:rsidR="001B457E" w:rsidRDefault="001B457E" w:rsidP="001B457E">
      <w:pPr>
        <w:pStyle w:val="Heading4"/>
      </w:pPr>
      <w:r>
        <w:t>Popularity has only increased.</w:t>
      </w:r>
    </w:p>
    <w:p w14:paraId="7278A794" w14:textId="77777777" w:rsidR="001B457E" w:rsidRDefault="001B457E" w:rsidP="001B457E">
      <w:r w:rsidRPr="00D83F4E">
        <w:rPr>
          <w:rStyle w:val="Style13ptBold"/>
        </w:rPr>
        <w:t>Levitz 19</w:t>
      </w:r>
      <w:r>
        <w:t xml:space="preserve"> (</w:t>
      </w:r>
      <w:r w:rsidRPr="00D83F4E">
        <w:t xml:space="preserve">Eric Levitz, 11-18-2019, "Joe Biden’s Fringe Views on Marijuana Could Get Trump Reelected," Intelligencer, </w:t>
      </w:r>
      <w:hyperlink r:id="rId75" w:history="1">
        <w:r w:rsidRPr="00726F4A">
          <w:rPr>
            <w:rStyle w:val="Hyperlink"/>
          </w:rPr>
          <w:t>https://nymag.com/intelligencer/2019/11/biden-marijuana-legalization-electability.html</w:t>
        </w:r>
      </w:hyperlink>
      <w:r>
        <w:t>, accessed 6/23/2020)//DB</w:t>
      </w:r>
    </w:p>
    <w:p w14:paraId="19C1DDD7" w14:textId="77777777" w:rsidR="001B457E" w:rsidRPr="00BD6D1F" w:rsidRDefault="001B457E" w:rsidP="001B457E">
      <w:pPr>
        <w:rPr>
          <w:sz w:val="16"/>
        </w:rPr>
      </w:pPr>
      <w:r w:rsidRPr="00BD6D1F">
        <w:rPr>
          <w:sz w:val="16"/>
        </w:rPr>
        <w:t>A </w:t>
      </w:r>
      <w:hyperlink r:id="rId76" w:history="1">
        <w:r w:rsidRPr="00D83F4E">
          <w:rPr>
            <w:rStyle w:val="Emphasis"/>
          </w:rPr>
          <w:t>Pew Research survey</w:t>
        </w:r>
      </w:hyperlink>
      <w:r w:rsidRPr="00D83F4E">
        <w:rPr>
          <w:rStyle w:val="Emphasis"/>
        </w:rPr>
        <w:t> released last week found that 67 percent of Americans believe “the use of marijuana should be made legal</w:t>
      </w:r>
      <w:r w:rsidRPr="00BD6D1F">
        <w:rPr>
          <w:sz w:val="16"/>
        </w:rPr>
        <w:t>.” A</w:t>
      </w:r>
      <w:hyperlink r:id="rId77" w:history="1">
        <w:r w:rsidRPr="00D83F4E">
          <w:rPr>
            <w:rStyle w:val="StyleUnderline"/>
          </w:rPr>
          <w:t> recent Gallup poll</w:t>
        </w:r>
      </w:hyperlink>
      <w:r w:rsidRPr="00D83F4E">
        <w:rPr>
          <w:rStyle w:val="StyleUnderline"/>
        </w:rPr>
        <w:t xml:space="preserve"> put that figure at (a statistically identical) 66 percent. </w:t>
      </w:r>
      <w:r w:rsidRPr="00BD6D1F">
        <w:rPr>
          <w:sz w:val="16"/>
        </w:rPr>
        <w:t xml:space="preserve">Critically, </w:t>
      </w:r>
      <w:r w:rsidRPr="00BD6D1F">
        <w:rPr>
          <w:rStyle w:val="Emphasis"/>
        </w:rPr>
        <w:t>weed legalization</w:t>
      </w:r>
      <w:r w:rsidRPr="00BD6D1F">
        <w:rPr>
          <w:sz w:val="16"/>
        </w:rPr>
        <w:t xml:space="preserve"> </w:t>
      </w:r>
      <w:proofErr w:type="gramStart"/>
      <w:r w:rsidRPr="00BD6D1F">
        <w:rPr>
          <w:sz w:val="16"/>
        </w:rPr>
        <w:t>isn’t</w:t>
      </w:r>
      <w:proofErr w:type="gramEnd"/>
      <w:r w:rsidRPr="00BD6D1F">
        <w:rPr>
          <w:sz w:val="16"/>
        </w:rPr>
        <w:t xml:space="preserve"> just </w:t>
      </w:r>
      <w:r w:rsidRPr="00D83F4E">
        <w:rPr>
          <w:rStyle w:val="Emphasis"/>
        </w:rPr>
        <w:t>popular with the public as a whole, but also with key Electoral College constituencies</w:t>
      </w:r>
      <w:r w:rsidRPr="00BD6D1F">
        <w:rPr>
          <w:sz w:val="16"/>
        </w:rPr>
        <w:t xml:space="preserve">. In Pew’s survey, </w:t>
      </w:r>
      <w:r w:rsidRPr="00BD6D1F">
        <w:rPr>
          <w:rStyle w:val="StyleUnderline"/>
        </w:rPr>
        <w:t>non-college-educated voters</w:t>
      </w:r>
      <w:r w:rsidRPr="00BD6D1F">
        <w:rPr>
          <w:sz w:val="16"/>
        </w:rPr>
        <w:t xml:space="preserve"> — who are overrepresented in battleground states — were </w:t>
      </w:r>
      <w:r w:rsidRPr="00BD6D1F">
        <w:rPr>
          <w:rStyle w:val="StyleUnderline"/>
        </w:rPr>
        <w:t>even more likely to support legalization</w:t>
      </w:r>
      <w:r w:rsidRPr="00BD6D1F">
        <w:rPr>
          <w:sz w:val="16"/>
        </w:rPr>
        <w:t xml:space="preserve"> than college-educated ones, with only 31 percent of working-class Americans backing Biden’s stance.</w:t>
      </w:r>
    </w:p>
    <w:p w14:paraId="3D684B5C" w14:textId="77777777" w:rsidR="001B457E" w:rsidRPr="00BD6D1F" w:rsidRDefault="001B457E" w:rsidP="001B457E">
      <w:pPr>
        <w:rPr>
          <w:sz w:val="16"/>
        </w:rPr>
      </w:pPr>
      <w:r w:rsidRPr="00BD6D1F">
        <w:rPr>
          <w:sz w:val="16"/>
        </w:rPr>
        <w:t>This comports with the findings of a </w:t>
      </w:r>
      <w:hyperlink r:id="rId78" w:anchor="marijuana" w:history="1">
        <w:r w:rsidRPr="00BD6D1F">
          <w:rPr>
            <w:rStyle w:val="Hyperlink"/>
            <w:sz w:val="16"/>
          </w:rPr>
          <w:t>recent poll</w:t>
        </w:r>
      </w:hyperlink>
      <w:r w:rsidRPr="00BD6D1F">
        <w:rPr>
          <w:sz w:val="16"/>
        </w:rPr>
        <w:t xml:space="preserve"> from the progressive think tank Data for Progress and data-science firm </w:t>
      </w:r>
      <w:proofErr w:type="spellStart"/>
      <w:r w:rsidRPr="00BD6D1F">
        <w:rPr>
          <w:sz w:val="16"/>
        </w:rPr>
        <w:t>Civis</w:t>
      </w:r>
      <w:proofErr w:type="spellEnd"/>
      <w:r w:rsidRPr="00BD6D1F">
        <w:rPr>
          <w:sz w:val="16"/>
        </w:rPr>
        <w:t xml:space="preserve"> Analytics. By fielding a large-sample national survey and then applying state-of-the-art demographic modeling techniques to its results, DFP was able to estimate the level of support for marijuana legalization in all 50 states. It found legal weed polling at (a very nice) 69 percent among all registered voters in Wisconsin and Pennsylvania, and at 68 percent with such voters in Michigan. Meanwhile, independent voters in those states backed legalization at even higher levels, with nearly three-fourths of indie Michiganders, Wisconsinite, and Pennsylvanians voicing </w:t>
      </w:r>
      <w:r w:rsidRPr="00BD6D1F">
        <w:rPr>
          <w:sz w:val="16"/>
        </w:rPr>
        <w:lastRenderedPageBreak/>
        <w:t xml:space="preserve">approval (support among independents in Sun Belt battlegrounds like Florida and Arizona was nearly identical). </w:t>
      </w:r>
      <w:proofErr w:type="gramStart"/>
      <w:r w:rsidRPr="00BD6D1F">
        <w:rPr>
          <w:sz w:val="16"/>
        </w:rPr>
        <w:t>What’s</w:t>
      </w:r>
      <w:proofErr w:type="gramEnd"/>
      <w:r w:rsidRPr="00BD6D1F">
        <w:rPr>
          <w:sz w:val="16"/>
        </w:rPr>
        <w:t xml:space="preserve"> more, in an unsurprising finding — given younger Americans’ relatively high affinity for marijuana and low propensity for casting ballots — support for legalizing weed among registered nonvoters in battleground states hovered around 75 percent. The analysis’s most remarkable finding, however, may have been this: </w:t>
      </w:r>
      <w:proofErr w:type="gramStart"/>
      <w:r w:rsidRPr="00BD6D1F">
        <w:rPr>
          <w:sz w:val="16"/>
        </w:rPr>
        <w:t>A majority of</w:t>
      </w:r>
      <w:proofErr w:type="gramEnd"/>
      <w:r w:rsidRPr="00BD6D1F">
        <w:rPr>
          <w:sz w:val="16"/>
        </w:rPr>
        <w:t> Trump voters in 49 U.S. states backed an end to weed prohibition.</w:t>
      </w:r>
    </w:p>
    <w:p w14:paraId="651FE27C" w14:textId="77777777" w:rsidR="001B457E" w:rsidRPr="00BD6D1F" w:rsidRDefault="001B457E" w:rsidP="001B457E">
      <w:pPr>
        <w:rPr>
          <w:sz w:val="16"/>
        </w:rPr>
      </w:pPr>
      <w:r w:rsidRPr="00BD6D1F">
        <w:rPr>
          <w:rStyle w:val="StyleUnderline"/>
        </w:rPr>
        <w:t>Marijuana legalization might not be the most important or salient issue of the day</w:t>
      </w:r>
      <w:r w:rsidRPr="00BD6D1F">
        <w:rPr>
          <w:sz w:val="16"/>
        </w:rPr>
        <w:t xml:space="preserve">. </w:t>
      </w:r>
      <w:r w:rsidRPr="00BD6D1F">
        <w:rPr>
          <w:rStyle w:val="StyleUnderline"/>
        </w:rPr>
        <w:t xml:space="preserve">But there simply </w:t>
      </w:r>
      <w:proofErr w:type="gramStart"/>
      <w:r w:rsidRPr="00BD6D1F">
        <w:rPr>
          <w:rStyle w:val="StyleUnderline"/>
        </w:rPr>
        <w:t>aren’t</w:t>
      </w:r>
      <w:proofErr w:type="gramEnd"/>
      <w:r w:rsidRPr="00BD6D1F">
        <w:rPr>
          <w:rStyle w:val="StyleUnderline"/>
        </w:rPr>
        <w:t xml:space="preserve"> many other policy fights that are more favorable to the Democratic Party</w:t>
      </w:r>
      <w:r w:rsidRPr="00BD6D1F">
        <w:rPr>
          <w:sz w:val="16"/>
        </w:rPr>
        <w:t xml:space="preserve">. </w:t>
      </w:r>
      <w:r w:rsidRPr="00BD6D1F">
        <w:rPr>
          <w:rStyle w:val="StyleUnderline"/>
        </w:rPr>
        <w:t xml:space="preserve">Hoping to win back non-college-educated independents in the Rust Belt? Nearly three-quarters of them want Uncle Sam to recognize their right to life, liberty, and the </w:t>
      </w:r>
      <w:r w:rsidRPr="00BD6D1F">
        <w:rPr>
          <w:rStyle w:val="Emphasis"/>
        </w:rPr>
        <w:t xml:space="preserve">pursuit of dank </w:t>
      </w:r>
      <w:proofErr w:type="spellStart"/>
      <w:r w:rsidRPr="00BD6D1F">
        <w:rPr>
          <w:rStyle w:val="Emphasis"/>
        </w:rPr>
        <w:t>kush</w:t>
      </w:r>
      <w:proofErr w:type="spellEnd"/>
      <w:r w:rsidRPr="00BD6D1F">
        <w:rPr>
          <w:sz w:val="16"/>
        </w:rPr>
        <w:t xml:space="preserve">. Want to run a “mobilization” campaign that brings </w:t>
      </w:r>
      <w:r w:rsidRPr="00BD6D1F">
        <w:rPr>
          <w:rStyle w:val="StyleUnderline"/>
        </w:rPr>
        <w:t>Dem-leaning nonvoters</w:t>
      </w:r>
      <w:r w:rsidRPr="00BD6D1F">
        <w:rPr>
          <w:sz w:val="16"/>
        </w:rPr>
        <w:t xml:space="preserve"> </w:t>
      </w:r>
      <w:proofErr w:type="gramStart"/>
      <w:r w:rsidRPr="00BD6D1F">
        <w:rPr>
          <w:sz w:val="16"/>
        </w:rPr>
        <w:t>off of</w:t>
      </w:r>
      <w:proofErr w:type="gramEnd"/>
      <w:r w:rsidRPr="00BD6D1F">
        <w:rPr>
          <w:sz w:val="16"/>
        </w:rPr>
        <w:t xml:space="preserve"> democracy’s sidelines? </w:t>
      </w:r>
      <w:r w:rsidRPr="00BD6D1F">
        <w:rPr>
          <w:rStyle w:val="Emphasis"/>
        </w:rPr>
        <w:t>Virtually all of them are high on legal weed.</w:t>
      </w:r>
      <w:r w:rsidRPr="00BD6D1F">
        <w:rPr>
          <w:sz w:val="16"/>
        </w:rPr>
        <w:t xml:space="preserve"> Worried that narrowcasting to targeted constituencies could pull Democrats too far from the American mainstream? </w:t>
      </w:r>
      <w:r w:rsidRPr="00BD6D1F">
        <w:rPr>
          <w:rStyle w:val="Emphasis"/>
        </w:rPr>
        <w:t xml:space="preserve">Even among Republican voters, a solid majority are 420 </w:t>
      </w:r>
      <w:proofErr w:type="gramStart"/>
      <w:r w:rsidRPr="00BD6D1F">
        <w:rPr>
          <w:rStyle w:val="Emphasis"/>
        </w:rPr>
        <w:t>friendly</w:t>
      </w:r>
      <w:proofErr w:type="gramEnd"/>
      <w:r w:rsidRPr="00BD6D1F">
        <w:rPr>
          <w:sz w:val="16"/>
        </w:rPr>
        <w:t>.</w:t>
      </w:r>
    </w:p>
    <w:p w14:paraId="134095A0" w14:textId="77777777" w:rsidR="001B457E" w:rsidRPr="00BD6D1F" w:rsidRDefault="001B457E" w:rsidP="001B457E">
      <w:pPr>
        <w:rPr>
          <w:sz w:val="16"/>
        </w:rPr>
      </w:pPr>
      <w:r w:rsidRPr="00BD6D1F">
        <w:rPr>
          <w:sz w:val="16"/>
        </w:rPr>
        <w:t xml:space="preserve">Biden’s defenders will note that he </w:t>
      </w:r>
      <w:proofErr w:type="gramStart"/>
      <w:r w:rsidRPr="00BD6D1F">
        <w:rPr>
          <w:sz w:val="16"/>
        </w:rPr>
        <w:t>doesn’t</w:t>
      </w:r>
      <w:proofErr w:type="gramEnd"/>
      <w:r w:rsidRPr="00BD6D1F">
        <w:rPr>
          <w:sz w:val="16"/>
        </w:rPr>
        <w:t xml:space="preserve"> oppose the decriminalization of marijuana possession, only the legalization of its sale. But such equivocation just blunts the Democrats’ advantage on the issue, by needlessly killing the buzz of pro-pot constituencies and advocacy organizations. </w:t>
      </w:r>
      <w:r w:rsidRPr="00BD6D1F">
        <w:rPr>
          <w:rStyle w:val="StyleUnderline"/>
        </w:rPr>
        <w:t>On weed legalization, the preferred policy of the cause’s most ardent supporters is the same as that of critical swing voters</w:t>
      </w:r>
      <w:r w:rsidRPr="00BD6D1F">
        <w:rPr>
          <w:sz w:val="16"/>
        </w:rPr>
        <w:t>. Biden’s stance demobilizes the former, for the sake of appealing slightly less to the latter. Virtually every other candidate in the 2020 race recognizes the folly of Biden’s stance: Everyone from Amy Klobuchar to Pete Buttigieg to Bernie Sanders has endorsed legalizing recreational marijuana in no uncertain terms.</w:t>
      </w:r>
    </w:p>
    <w:p w14:paraId="2FB8E827" w14:textId="77777777" w:rsidR="001B457E" w:rsidRPr="00BD6D1F" w:rsidRDefault="001B457E" w:rsidP="001B457E">
      <w:pPr>
        <w:rPr>
          <w:sz w:val="16"/>
        </w:rPr>
      </w:pPr>
      <w:r w:rsidRPr="00BD6D1F">
        <w:rPr>
          <w:sz w:val="16"/>
        </w:rPr>
        <w:t xml:space="preserve">Biden’s decision to put principle above political expediency on this issue may command respect in some quarters. But </w:t>
      </w:r>
      <w:proofErr w:type="gramStart"/>
      <w:r w:rsidRPr="00BD6D1F">
        <w:rPr>
          <w:sz w:val="16"/>
        </w:rPr>
        <w:t>we’ve</w:t>
      </w:r>
      <w:proofErr w:type="gramEnd"/>
      <w:r w:rsidRPr="00BD6D1F">
        <w:rPr>
          <w:sz w:val="16"/>
        </w:rPr>
        <w:t xml:space="preserve"> seen where that gets us. Hillary Clinton heeded the radical center’s demands for</w:t>
      </w:r>
      <w:hyperlink r:id="rId79" w:history="1">
        <w:r w:rsidRPr="00BD6D1F">
          <w:rPr>
            <w:rStyle w:val="StyleUnderline"/>
          </w:rPr>
          <w:t> ideological purity on pot in 2016</w:t>
        </w:r>
      </w:hyperlink>
      <w:r w:rsidRPr="00BD6D1F">
        <w:rPr>
          <w:rStyle w:val="StyleUnderline"/>
        </w:rPr>
        <w:t>, and two pro-legalization third-party candidates combined for an exceptionally high share of ballots</w:t>
      </w:r>
      <w:r w:rsidRPr="00BD6D1F">
        <w:rPr>
          <w:sz w:val="16"/>
        </w:rPr>
        <w:t xml:space="preserve">, thereby eroding her margin for error in key Rust Belt states. Democrats </w:t>
      </w:r>
      <w:proofErr w:type="gramStart"/>
      <w:r w:rsidRPr="00BD6D1F">
        <w:rPr>
          <w:sz w:val="16"/>
        </w:rPr>
        <w:t>can’t</w:t>
      </w:r>
      <w:proofErr w:type="gramEnd"/>
      <w:r w:rsidRPr="00BD6D1F">
        <w:rPr>
          <w:sz w:val="16"/>
        </w:rPr>
        <w:t xml:space="preserve"> afford to make the same mistake twice. They must hear the subtext of Obama’s advice: It would be nothing short of political malpractice to vote for Joe Biden and his reefer madness.</w:t>
      </w:r>
    </w:p>
    <w:p w14:paraId="63AEEF84" w14:textId="77777777" w:rsidR="001B457E" w:rsidRPr="008735B8" w:rsidRDefault="001B457E" w:rsidP="001B457E"/>
    <w:p w14:paraId="4F10556B" w14:textId="77777777" w:rsidR="001B457E" w:rsidRPr="000E52BE" w:rsidRDefault="001B457E" w:rsidP="001B457E">
      <w:pPr>
        <w:pStyle w:val="Heading4"/>
      </w:pPr>
      <w:r>
        <w:t xml:space="preserve">Political party allegiance and support outweighs marijuana reform. </w:t>
      </w:r>
    </w:p>
    <w:p w14:paraId="40A9BADE" w14:textId="77777777" w:rsidR="001B457E" w:rsidRPr="000E52BE" w:rsidRDefault="001B457E" w:rsidP="001B457E">
      <w:r w:rsidRPr="000E52BE">
        <w:rPr>
          <w:rStyle w:val="Style13ptBold"/>
        </w:rPr>
        <w:t>Williams 19</w:t>
      </w:r>
      <w:r>
        <w:t xml:space="preserve"> (</w:t>
      </w:r>
      <w:r w:rsidRPr="000E52BE">
        <w:t xml:space="preserve">Sean Williams, 12-14-2019, "5 Reasons Marijuana Won't Be Legalized in the U.S. in 2020," Motley Fool, </w:t>
      </w:r>
      <w:hyperlink r:id="rId80" w:history="1">
        <w:r w:rsidRPr="00726F4A">
          <w:rPr>
            <w:rStyle w:val="Hyperlink"/>
          </w:rPr>
          <w:t>https://www.fool.com/investing/2019/12/14/5-reasons-marijuana-wont-be-legalized-in-the-us-in.aspx</w:t>
        </w:r>
      </w:hyperlink>
      <w:r>
        <w:t>, accessed 6/23/2020)//DB</w:t>
      </w:r>
    </w:p>
    <w:p w14:paraId="4A72BE0D" w14:textId="77777777" w:rsidR="001B457E" w:rsidRPr="000E52BE" w:rsidRDefault="001B457E" w:rsidP="001B457E">
      <w:r w:rsidRPr="000E52BE">
        <w:t xml:space="preserve">A third consideration here is that </w:t>
      </w:r>
      <w:r w:rsidRPr="000E52BE">
        <w:rPr>
          <w:rStyle w:val="Emphasis"/>
        </w:rPr>
        <w:t>marijuana</w:t>
      </w:r>
      <w:r w:rsidRPr="000E52BE">
        <w:t>, while popular among the public,</w:t>
      </w:r>
      <w:r w:rsidRPr="000E52BE">
        <w:rPr>
          <w:rStyle w:val="Emphasis"/>
        </w:rPr>
        <w:t> </w:t>
      </w:r>
      <w:hyperlink r:id="rId81" w:history="1">
        <w:r w:rsidRPr="000E52BE">
          <w:rPr>
            <w:rStyle w:val="Emphasis"/>
          </w:rPr>
          <w:t>isn't a very polarizing issue</w:t>
        </w:r>
      </w:hyperlink>
      <w:r w:rsidRPr="000E52BE">
        <w:rPr>
          <w:rStyle w:val="Emphasis"/>
        </w:rPr>
        <w:t> when it comes to politics</w:t>
      </w:r>
      <w:r w:rsidRPr="000E52BE">
        <w:t>.</w:t>
      </w:r>
    </w:p>
    <w:p w14:paraId="2EF1C5AD" w14:textId="77777777" w:rsidR="001B457E" w:rsidRPr="000E52BE" w:rsidRDefault="001B457E" w:rsidP="001B457E">
      <w:r w:rsidRPr="000E52BE">
        <w:t xml:space="preserve">As noted, two-thirds of Americans would like to see cannabis legalized. However, in 2018, </w:t>
      </w:r>
      <w:r w:rsidRPr="000E52BE">
        <w:rPr>
          <w:rStyle w:val="StyleUnderline"/>
        </w:rPr>
        <w:t>the independent Quinnipiac University polled Americans</w:t>
      </w:r>
      <w:r w:rsidRPr="000E52BE">
        <w:t xml:space="preserve"> to find out </w:t>
      </w:r>
      <w:r w:rsidRPr="000E52BE">
        <w:rPr>
          <w:rStyle w:val="StyleUnderline"/>
        </w:rPr>
        <w:t xml:space="preserve">whether they could still vote for a candidate who they mostly agreed with, politically, </w:t>
      </w:r>
      <w:r w:rsidRPr="000E52BE">
        <w:rPr>
          <w:rStyle w:val="Emphasis"/>
        </w:rPr>
        <w:t>but who disagreed with them on cannabis reform</w:t>
      </w:r>
      <w:r w:rsidRPr="000E52BE">
        <w:t xml:space="preserve">. Just </w:t>
      </w:r>
      <w:r w:rsidRPr="000E52BE">
        <w:rPr>
          <w:rStyle w:val="StyleUnderline"/>
        </w:rPr>
        <w:t xml:space="preserve">one out of eight </w:t>
      </w:r>
      <w:r w:rsidRPr="000E52BE">
        <w:t xml:space="preserve">respondents said that they </w:t>
      </w:r>
      <w:r w:rsidRPr="000E52BE">
        <w:rPr>
          <w:rStyle w:val="StyleUnderline"/>
        </w:rPr>
        <w:t xml:space="preserve">would not vote for a political candidate who </w:t>
      </w:r>
      <w:proofErr w:type="gramStart"/>
      <w:r w:rsidRPr="000E52BE">
        <w:rPr>
          <w:rStyle w:val="StyleUnderline"/>
        </w:rPr>
        <w:t>doesn't</w:t>
      </w:r>
      <w:proofErr w:type="gramEnd"/>
      <w:r w:rsidRPr="000E52BE">
        <w:rPr>
          <w:rStyle w:val="StyleUnderline"/>
        </w:rPr>
        <w:t xml:space="preserve"> share their view on marijuana</w:t>
      </w:r>
      <w:r w:rsidRPr="000E52BE">
        <w:t xml:space="preserve">. Comparatively, </w:t>
      </w:r>
      <w:r w:rsidRPr="000E52BE">
        <w:rPr>
          <w:rStyle w:val="StyleUnderline"/>
        </w:rPr>
        <w:t>more than four out of five people would still vote for that candidate.</w:t>
      </w:r>
      <w:r w:rsidRPr="000E52BE">
        <w:t xml:space="preserve"> In other words, even with the idea of cannabis reform being popular among the public, </w:t>
      </w:r>
      <w:r w:rsidRPr="000E52BE">
        <w:rPr>
          <w:rStyle w:val="Emphasis"/>
        </w:rPr>
        <w:t>lawmakers can still take the unpopular view of opposing reform and are generally safe from losing their elected seat in Congress.</w:t>
      </w:r>
    </w:p>
    <w:p w14:paraId="1AD46390" w14:textId="3000E9DA" w:rsidR="00F41288" w:rsidRDefault="001B457E" w:rsidP="00F41288">
      <w:pPr>
        <w:pStyle w:val="Heading3"/>
      </w:pPr>
      <w:r>
        <w:lastRenderedPageBreak/>
        <w:t>--</w:t>
      </w:r>
      <w:r w:rsidR="00F41288">
        <w:t>A</w:t>
      </w:r>
      <w:r>
        <w:t>T</w:t>
      </w:r>
      <w:r w:rsidR="00F41288">
        <w:t xml:space="preserve"> </w:t>
      </w:r>
      <w:proofErr w:type="spellStart"/>
      <w:r w:rsidR="00F41288">
        <w:t>Aff</w:t>
      </w:r>
      <w:proofErr w:type="spellEnd"/>
      <w:r w:rsidR="00F41288">
        <w:t xml:space="preserve"> is Courts</w:t>
      </w:r>
    </w:p>
    <w:p w14:paraId="60FC412F" w14:textId="77777777" w:rsidR="00F41288" w:rsidRPr="008809DF" w:rsidRDefault="00F41288" w:rsidP="00F41288">
      <w:pPr>
        <w:pStyle w:val="Heading4"/>
      </w:pPr>
      <w:r>
        <w:t>Trump gets credit from Supreme Court decisions</w:t>
      </w:r>
    </w:p>
    <w:p w14:paraId="485D98EB" w14:textId="77777777" w:rsidR="00F41288" w:rsidRPr="00553023" w:rsidRDefault="00F41288" w:rsidP="00F41288">
      <w:r w:rsidRPr="00553023">
        <w:rPr>
          <w:rStyle w:val="Style13ptBold"/>
        </w:rPr>
        <w:t>Frum 6/18</w:t>
      </w:r>
      <w:r>
        <w:t xml:space="preserve"> David Frum </w:t>
      </w:r>
      <w:r w:rsidRPr="00553023">
        <w:t xml:space="preserve">JUNE 18, 2020 DAVID FRUM is a staff writer at The Atlantic and the author of </w:t>
      </w:r>
      <w:proofErr w:type="spellStart"/>
      <w:r w:rsidRPr="00553023">
        <w:t>Trumpocalypse</w:t>
      </w:r>
      <w:proofErr w:type="spellEnd"/>
      <w:r w:rsidRPr="00553023">
        <w:t xml:space="preserve">: Restoring American Democracy (2020). In 2001 and 2002, he was a speechwriter for President George W. Bush. </w:t>
      </w:r>
      <w:r>
        <w:t xml:space="preserve">“Trump Is Losing Credit Where He May Soon Need It Most. The president is not wrong to feel a personal sting in the Supreme Court’s decision.” </w:t>
      </w:r>
      <w:hyperlink r:id="rId82" w:history="1">
        <w:r w:rsidRPr="00CF408C">
          <w:rPr>
            <w:rStyle w:val="Hyperlink"/>
          </w:rPr>
          <w:t>https://www.theatlantic.com/ideas/archive/2020/06/john-roberts-done-giving-trump-benefit-doubt/613264/</w:t>
        </w:r>
      </w:hyperlink>
      <w:r>
        <w:t xml:space="preserve"> //</w:t>
      </w:r>
      <w:proofErr w:type="spellStart"/>
      <w:r>
        <w:t>AWhite</w:t>
      </w:r>
      <w:proofErr w:type="spellEnd"/>
    </w:p>
    <w:p w14:paraId="49C037FA" w14:textId="77777777" w:rsidR="00F41288" w:rsidRPr="00C57BB2" w:rsidRDefault="00F41288" w:rsidP="00F41288">
      <w:pPr>
        <w:rPr>
          <w:sz w:val="16"/>
        </w:rPr>
      </w:pPr>
      <w:r w:rsidRPr="00553023">
        <w:rPr>
          <w:rStyle w:val="StyleUnderline"/>
        </w:rPr>
        <w:t xml:space="preserve">This time, however, </w:t>
      </w:r>
      <w:r w:rsidRPr="007B3C76">
        <w:rPr>
          <w:rStyle w:val="StyleUnderline"/>
        </w:rPr>
        <w:t>unlike in 2018</w:t>
      </w:r>
      <w:r w:rsidRPr="00553023">
        <w:rPr>
          <w:rStyle w:val="StyleUnderline"/>
        </w:rPr>
        <w:t xml:space="preserve">, </w:t>
      </w:r>
      <w:r w:rsidRPr="00C57BB2">
        <w:rPr>
          <w:rStyle w:val="StyleUnderline"/>
        </w:rPr>
        <w:t>the</w:t>
      </w:r>
      <w:r w:rsidRPr="00553023">
        <w:rPr>
          <w:rStyle w:val="StyleUnderline"/>
        </w:rPr>
        <w:t xml:space="preserve"> </w:t>
      </w:r>
      <w:r w:rsidRPr="00C57BB2">
        <w:rPr>
          <w:rStyle w:val="StyleUnderline"/>
        </w:rPr>
        <w:t>Roberts Court looked</w:t>
      </w:r>
      <w:r w:rsidRPr="00553023">
        <w:rPr>
          <w:rStyle w:val="StyleUnderline"/>
        </w:rPr>
        <w:t xml:space="preserve"> under the hood of administration powers</w:t>
      </w:r>
      <w:r w:rsidRPr="00C57BB2">
        <w:rPr>
          <w:sz w:val="16"/>
        </w:rPr>
        <w:t>. Trump’s mode of using those powers, Roberts wrote, was “arbitrary and capricious”—and therefore invalid under the Administrative Procedure Act of 1946 and the other rules of administrative law.</w:t>
      </w:r>
    </w:p>
    <w:p w14:paraId="6E304C08" w14:textId="77777777" w:rsidR="00F41288" w:rsidRPr="00C57BB2" w:rsidRDefault="00F41288" w:rsidP="00F41288">
      <w:pPr>
        <w:rPr>
          <w:sz w:val="16"/>
        </w:rPr>
      </w:pPr>
      <w:r w:rsidRPr="00C57BB2">
        <w:rPr>
          <w:sz w:val="16"/>
        </w:rPr>
        <w:t xml:space="preserve">This time, again unlike 2018, </w:t>
      </w:r>
      <w:r w:rsidRPr="007B3C76">
        <w:rPr>
          <w:rStyle w:val="StyleUnderline"/>
        </w:rPr>
        <w:t>the</w:t>
      </w:r>
      <w:r w:rsidRPr="00C57BB2">
        <w:rPr>
          <w:rStyle w:val="StyleUnderline"/>
        </w:rPr>
        <w:t xml:space="preserve"> Roberts </w:t>
      </w:r>
      <w:r w:rsidRPr="007B3C76">
        <w:rPr>
          <w:rStyle w:val="StyleUnderline"/>
        </w:rPr>
        <w:t>Court declined to believe the administration</w:t>
      </w:r>
      <w:r w:rsidRPr="00C57BB2">
        <w:rPr>
          <w:rStyle w:val="StyleUnderline"/>
        </w:rPr>
        <w:t>’s justifications of its actions</w:t>
      </w:r>
      <w:r w:rsidRPr="00C57BB2">
        <w:rPr>
          <w:sz w:val="16"/>
        </w:rPr>
        <w:t>, dismissing them as “convenient litigating positions” that had been “offered nine months after [DHS] announced the recession” of the DACA program and “after three different courts had identified flaws in the original explanation.”</w:t>
      </w:r>
    </w:p>
    <w:p w14:paraId="4DE1C36B" w14:textId="77777777" w:rsidR="00F41288" w:rsidRPr="00C57BB2" w:rsidRDefault="00F41288" w:rsidP="00F41288">
      <w:pPr>
        <w:rPr>
          <w:sz w:val="16"/>
        </w:rPr>
      </w:pPr>
      <w:r w:rsidRPr="007B3C76">
        <w:rPr>
          <w:rStyle w:val="StyleUnderline"/>
        </w:rPr>
        <w:t>Trump is not wrong</w:t>
      </w:r>
      <w:r w:rsidRPr="00553023">
        <w:rPr>
          <w:rStyle w:val="StyleUnderline"/>
        </w:rPr>
        <w:t xml:space="preserve">, then, </w:t>
      </w:r>
      <w:r w:rsidRPr="007B3C76">
        <w:rPr>
          <w:rStyle w:val="StyleUnderline"/>
        </w:rPr>
        <w:t>to feel a personal sting</w:t>
      </w:r>
      <w:r w:rsidRPr="00553023">
        <w:rPr>
          <w:rStyle w:val="StyleUnderline"/>
        </w:rPr>
        <w:t xml:space="preserve"> in the court’s decision</w:t>
      </w:r>
      <w:r w:rsidRPr="00C57BB2">
        <w:rPr>
          <w:sz w:val="16"/>
        </w:rPr>
        <w:t>. The court reasoned: If we could believe your story, we would accept your actions as within your powers. But we cannot keep pretending to believe one obviously false story after another. You lose because you lie.</w:t>
      </w:r>
    </w:p>
    <w:p w14:paraId="6912CB17" w14:textId="77777777" w:rsidR="00F41288" w:rsidRPr="00C57BB2" w:rsidRDefault="00F41288" w:rsidP="00F41288">
      <w:pPr>
        <w:rPr>
          <w:sz w:val="16"/>
        </w:rPr>
      </w:pPr>
      <w:r w:rsidRPr="00C57BB2">
        <w:rPr>
          <w:sz w:val="16"/>
        </w:rPr>
        <w:t xml:space="preserve">Which raises an interesting question for all of us watching the Court. Has something snapped for good in Roberts? </w:t>
      </w:r>
      <w:r w:rsidRPr="00C57BB2">
        <w:rPr>
          <w:rStyle w:val="StyleUnderline"/>
        </w:rPr>
        <w:t>Has he reached some legal or political breaking point?</w:t>
      </w:r>
      <w:r w:rsidRPr="00C57BB2">
        <w:rPr>
          <w:sz w:val="16"/>
        </w:rPr>
        <w:t xml:space="preserve"> Or was DACA a special case, one where the severity of the stakes for so many people pushed him to one side of the road, but left him ready to veer back to the other when the stakes seem lower?</w:t>
      </w:r>
    </w:p>
    <w:p w14:paraId="11062ECA" w14:textId="77777777" w:rsidR="00F41288" w:rsidRDefault="00F41288" w:rsidP="00F41288">
      <w:pPr>
        <w:rPr>
          <w:sz w:val="16"/>
        </w:rPr>
      </w:pPr>
      <w:proofErr w:type="gramStart"/>
      <w:r w:rsidRPr="00C57BB2">
        <w:rPr>
          <w:sz w:val="16"/>
        </w:rPr>
        <w:t>Here’s</w:t>
      </w:r>
      <w:proofErr w:type="gramEnd"/>
      <w:r w:rsidRPr="00C57BB2">
        <w:rPr>
          <w:sz w:val="16"/>
        </w:rPr>
        <w:t xml:space="preserve"> something we can say at least: </w:t>
      </w:r>
      <w:r w:rsidRPr="007B3C76">
        <w:rPr>
          <w:rStyle w:val="StyleUnderline"/>
        </w:rPr>
        <w:t>A conservative court is deferring less to</w:t>
      </w:r>
      <w:r w:rsidRPr="00C57BB2">
        <w:rPr>
          <w:rStyle w:val="StyleUnderline"/>
        </w:rPr>
        <w:t xml:space="preserve"> the </w:t>
      </w:r>
      <w:r w:rsidRPr="007B3C76">
        <w:rPr>
          <w:rStyle w:val="StyleUnderline"/>
        </w:rPr>
        <w:t>Trump</w:t>
      </w:r>
      <w:r w:rsidRPr="00C57BB2">
        <w:rPr>
          <w:rStyle w:val="StyleUnderline"/>
        </w:rPr>
        <w:t xml:space="preserve"> administration’s assertions about itself. </w:t>
      </w:r>
      <w:r w:rsidRPr="007B3C76">
        <w:rPr>
          <w:rStyle w:val="StyleUnderline"/>
        </w:rPr>
        <w:t xml:space="preserve">Trump is losing credit where he held it </w:t>
      </w:r>
      <w:proofErr w:type="gramStart"/>
      <w:r w:rsidRPr="007B3C76">
        <w:rPr>
          <w:rStyle w:val="StyleUnderline"/>
        </w:rPr>
        <w:t>longest, and</w:t>
      </w:r>
      <w:proofErr w:type="gramEnd"/>
      <w:r w:rsidRPr="007B3C76">
        <w:rPr>
          <w:rStyle w:val="StyleUnderline"/>
        </w:rPr>
        <w:t xml:space="preserve"> may soon need it most</w:t>
      </w:r>
      <w:r w:rsidRPr="00C57BB2">
        <w:rPr>
          <w:sz w:val="16"/>
        </w:rPr>
        <w:t>. Sometime within the next two weeks or so, the Supreme Court will deliver its decision in the Trump business-documents case. The Trump administration has argued that the president’s accountants and bankers should be exempt from congressional subpoena, in part because the president is too ferociously busy with the nation’s business to be bothered by such intrusions. Everyone with a Twitter account can see how false that argument is. Will the Court allow itself to see that, too?</w:t>
      </w:r>
    </w:p>
    <w:p w14:paraId="353DB168" w14:textId="77777777" w:rsidR="00F41288" w:rsidRDefault="00F41288" w:rsidP="00F41288">
      <w:pPr>
        <w:pStyle w:val="Heading4"/>
      </w:pPr>
      <w:r>
        <w:t>He takes credit for every court case he wants to</w:t>
      </w:r>
    </w:p>
    <w:p w14:paraId="1ACBBB33" w14:textId="77777777" w:rsidR="00F41288" w:rsidRPr="003C45FA" w:rsidRDefault="00F41288" w:rsidP="00F41288">
      <w:r w:rsidRPr="003916E5">
        <w:rPr>
          <w:rStyle w:val="Style13ptBold"/>
        </w:rPr>
        <w:t>Edelman 17</w:t>
      </w:r>
      <w:r>
        <w:t xml:space="preserve"> Adam Edelman </w:t>
      </w:r>
      <w:r w:rsidRPr="003916E5">
        <w:t>MAY 01, 2017</w:t>
      </w:r>
      <w:r>
        <w:t xml:space="preserve"> </w:t>
      </w:r>
      <w:r w:rsidRPr="003916E5">
        <w:t>Adam Edelman is a political reporter at the Daily News, where he covers national politics and the 2016 presidential race. Edelman previously worked as an editor at Dow Jones Newswires and has written for The Wall Street Journal, The New York Times and USA Today.</w:t>
      </w:r>
      <w:r>
        <w:t xml:space="preserve"> “</w:t>
      </w:r>
      <w:r w:rsidRPr="003916E5">
        <w:t>Trump wants credit for every conservative Supreme Court swing decision</w:t>
      </w:r>
      <w:r>
        <w:t xml:space="preserve">” </w:t>
      </w:r>
      <w:hyperlink r:id="rId83" w:history="1">
        <w:r w:rsidRPr="00CF408C">
          <w:rPr>
            <w:rStyle w:val="Hyperlink"/>
          </w:rPr>
          <w:t>https://www.nydailynews.com/news/politics/trump-credit-5-4-conservative-supreme-court-win-article-1.3123929</w:t>
        </w:r>
      </w:hyperlink>
      <w:r>
        <w:t xml:space="preserve"> //</w:t>
      </w:r>
      <w:proofErr w:type="spellStart"/>
      <w:r>
        <w:t>AWhite</w:t>
      </w:r>
      <w:proofErr w:type="spellEnd"/>
    </w:p>
    <w:p w14:paraId="14D953E5" w14:textId="77777777" w:rsidR="00F41288" w:rsidRPr="003916E5" w:rsidRDefault="00F41288" w:rsidP="00F41288">
      <w:pPr>
        <w:rPr>
          <w:rStyle w:val="StyleUnderline"/>
        </w:rPr>
      </w:pPr>
      <w:r w:rsidRPr="003916E5">
        <w:rPr>
          <w:rStyle w:val="StyleUnderline"/>
        </w:rPr>
        <w:t xml:space="preserve">President </w:t>
      </w:r>
      <w:r w:rsidRPr="007B3C76">
        <w:rPr>
          <w:rStyle w:val="StyleUnderline"/>
        </w:rPr>
        <w:t>Trump says he deserves credit for every</w:t>
      </w:r>
      <w:r w:rsidRPr="003916E5">
        <w:rPr>
          <w:rStyle w:val="StyleUnderline"/>
        </w:rPr>
        <w:t xml:space="preserve"> conservative </w:t>
      </w:r>
      <w:r w:rsidRPr="007B3C76">
        <w:rPr>
          <w:rStyle w:val="StyleUnderline"/>
        </w:rPr>
        <w:t>Supreme Court swing decision</w:t>
      </w:r>
      <w:r w:rsidRPr="003916E5">
        <w:rPr>
          <w:rStyle w:val="StyleUnderline"/>
        </w:rPr>
        <w:t>.</w:t>
      </w:r>
    </w:p>
    <w:p w14:paraId="70742CCA" w14:textId="77777777" w:rsidR="00F41288" w:rsidRPr="003916E5" w:rsidRDefault="00F41288" w:rsidP="00F41288">
      <w:pPr>
        <w:rPr>
          <w:rStyle w:val="StyleUnderline"/>
        </w:rPr>
      </w:pPr>
      <w:r w:rsidRPr="003916E5">
        <w:rPr>
          <w:sz w:val="16"/>
        </w:rPr>
        <w:t>"</w:t>
      </w:r>
      <w:r w:rsidRPr="007B3C76">
        <w:rPr>
          <w:rStyle w:val="StyleUnderline"/>
        </w:rPr>
        <w:t>Every 5-4 decision is because of me</w:t>
      </w:r>
      <w:r w:rsidRPr="003916E5">
        <w:rPr>
          <w:sz w:val="16"/>
        </w:rPr>
        <w:t xml:space="preserve">," Trump told the Washington Examiner in an interview published Monday, </w:t>
      </w:r>
      <w:r w:rsidRPr="003916E5">
        <w:rPr>
          <w:rStyle w:val="StyleUnderline"/>
        </w:rPr>
        <w:t>saying that his nomination of Neil Gorsuch to the high court had likely swung the bench to the right for decades.</w:t>
      </w:r>
    </w:p>
    <w:p w14:paraId="33E72EDB" w14:textId="77777777" w:rsidR="00F41288" w:rsidRPr="003916E5" w:rsidRDefault="00F41288" w:rsidP="00F41288">
      <w:pPr>
        <w:rPr>
          <w:sz w:val="16"/>
        </w:rPr>
      </w:pPr>
      <w:r w:rsidRPr="003916E5">
        <w:rPr>
          <w:rStyle w:val="StyleUnderline"/>
        </w:rPr>
        <w:t>"That could go on for 40 years</w:t>
      </w:r>
      <w:r w:rsidRPr="003916E5">
        <w:rPr>
          <w:sz w:val="16"/>
        </w:rPr>
        <w:t>," Trump said, pointing to Gorsuch's young age of 49.</w:t>
      </w:r>
    </w:p>
    <w:p w14:paraId="46FD4992" w14:textId="77777777" w:rsidR="00F41288" w:rsidRPr="003916E5" w:rsidRDefault="00F41288" w:rsidP="00F41288">
      <w:pPr>
        <w:rPr>
          <w:sz w:val="16"/>
        </w:rPr>
      </w:pPr>
      <w:r w:rsidRPr="003916E5">
        <w:rPr>
          <w:sz w:val="16"/>
        </w:rPr>
        <w:t>"</w:t>
      </w:r>
      <w:r w:rsidRPr="003916E5">
        <w:rPr>
          <w:rStyle w:val="StyleUnderline"/>
        </w:rPr>
        <w:t>Don't forget, I got him nominated and confirmed in those 100 days</w:t>
      </w:r>
      <w:r w:rsidRPr="003916E5">
        <w:rPr>
          <w:sz w:val="16"/>
        </w:rPr>
        <w:t>," he said. Trump nominated Gorsuch to the vacancy on the Supreme Court just days after he took office.</w:t>
      </w:r>
    </w:p>
    <w:p w14:paraId="7DFC40D9" w14:textId="77777777" w:rsidR="00F41288" w:rsidRPr="003916E5" w:rsidRDefault="00F41288" w:rsidP="00F41288">
      <w:pPr>
        <w:rPr>
          <w:sz w:val="16"/>
          <w:szCs w:val="16"/>
        </w:rPr>
      </w:pPr>
      <w:r w:rsidRPr="003916E5">
        <w:rPr>
          <w:sz w:val="16"/>
          <w:szCs w:val="16"/>
        </w:rPr>
        <w:t>Senate Republicans confirmed Gorsuch earlier this month after enacting the so-called "nuclear option" to overcome a filibuster by Democrats.</w:t>
      </w:r>
    </w:p>
    <w:p w14:paraId="5150CABA" w14:textId="77777777" w:rsidR="00F41288" w:rsidRDefault="00F41288" w:rsidP="00F41288">
      <w:pPr>
        <w:rPr>
          <w:sz w:val="16"/>
          <w:szCs w:val="16"/>
        </w:rPr>
      </w:pPr>
      <w:r w:rsidRPr="003916E5">
        <w:rPr>
          <w:sz w:val="16"/>
          <w:szCs w:val="16"/>
        </w:rPr>
        <w:lastRenderedPageBreak/>
        <w:t xml:space="preserve">His seating restored the high court's </w:t>
      </w:r>
      <w:proofErr w:type="gramStart"/>
      <w:r w:rsidRPr="003916E5">
        <w:rPr>
          <w:sz w:val="16"/>
          <w:szCs w:val="16"/>
        </w:rPr>
        <w:t>five member</w:t>
      </w:r>
      <w:proofErr w:type="gramEnd"/>
      <w:r w:rsidRPr="003916E5">
        <w:rPr>
          <w:sz w:val="16"/>
          <w:szCs w:val="16"/>
        </w:rPr>
        <w:t xml:space="preserve"> conservative bloc.</w:t>
      </w:r>
    </w:p>
    <w:p w14:paraId="237E3231" w14:textId="77777777" w:rsidR="00F41288" w:rsidRDefault="00F41288" w:rsidP="00F41288">
      <w:pPr>
        <w:pStyle w:val="Heading4"/>
      </w:pPr>
      <w:r>
        <w:t>He takes credit for everything</w:t>
      </w:r>
    </w:p>
    <w:p w14:paraId="3B583580" w14:textId="77777777" w:rsidR="00F41288" w:rsidRPr="00465D5E" w:rsidRDefault="00F41288" w:rsidP="00F41288">
      <w:r w:rsidRPr="00421673">
        <w:rPr>
          <w:rStyle w:val="Style13ptBold"/>
        </w:rPr>
        <w:t>Rieger 19</w:t>
      </w:r>
      <w:r>
        <w:t xml:space="preserve"> JM </w:t>
      </w:r>
      <w:proofErr w:type="spellStart"/>
      <w:r>
        <w:t>Reiger</w:t>
      </w:r>
      <w:proofErr w:type="spellEnd"/>
      <w:r>
        <w:t xml:space="preserve"> </w:t>
      </w:r>
      <w:r w:rsidRPr="00421673">
        <w:t>FEBRUARY 20, 2019</w:t>
      </w:r>
      <w:r>
        <w:t xml:space="preserve"> </w:t>
      </w:r>
      <w:r w:rsidRPr="00465D5E">
        <w:t xml:space="preserve">JM Rieger is the video editor for The Fix, covering national politics. He joined The Washington Post in 2018. Previously, Rieger worked as a video producer covering national politics for HuffPost. He began his career as a video editor covering Congress for Roll Call. </w:t>
      </w:r>
      <w:r>
        <w:t>“</w:t>
      </w:r>
      <w:r w:rsidRPr="00465D5E">
        <w:t>‘That was my idea’: How Trump claims credit for nearly everything</w:t>
      </w:r>
      <w:r>
        <w:t xml:space="preserve">” </w:t>
      </w:r>
      <w:hyperlink r:id="rId84" w:history="1">
        <w:r w:rsidRPr="00CF408C">
          <w:rPr>
            <w:rStyle w:val="Hyperlink"/>
          </w:rPr>
          <w:t>https://www.washingtonpost.com/politics/2019/02/20/that-was-my-idea-how-trump-claims-credit-nearly-everything/</w:t>
        </w:r>
      </w:hyperlink>
      <w:r>
        <w:t xml:space="preserve"> //</w:t>
      </w:r>
      <w:proofErr w:type="spellStart"/>
      <w:r>
        <w:t>AWhite</w:t>
      </w:r>
      <w:proofErr w:type="spellEnd"/>
    </w:p>
    <w:p w14:paraId="42095614" w14:textId="77777777" w:rsidR="00F41288" w:rsidRPr="00421673" w:rsidRDefault="00F41288" w:rsidP="00F41288">
      <w:pPr>
        <w:rPr>
          <w:sz w:val="16"/>
        </w:rPr>
      </w:pPr>
      <w:r w:rsidRPr="00421673">
        <w:rPr>
          <w:sz w:val="16"/>
        </w:rPr>
        <w:t xml:space="preserve">Forty-eight minutes into his freewheeling 75-minute rally last week, President </w:t>
      </w:r>
      <w:r w:rsidRPr="00421673">
        <w:rPr>
          <w:rStyle w:val="StyleUnderline"/>
        </w:rPr>
        <w:t>Trump made a curious claim</w:t>
      </w:r>
      <w:r w:rsidRPr="00421673">
        <w:rPr>
          <w:sz w:val="16"/>
        </w:rPr>
        <w:t>.</w:t>
      </w:r>
    </w:p>
    <w:p w14:paraId="7B380A4A" w14:textId="77777777" w:rsidR="00F41288" w:rsidRDefault="00F41288" w:rsidP="00F41288">
      <w:r>
        <w:t>“</w:t>
      </w:r>
      <w:r w:rsidRPr="00421673">
        <w:rPr>
          <w:rStyle w:val="StyleUnderline"/>
        </w:rPr>
        <w:t>How about the word ‘caravan?</w:t>
      </w:r>
      <w:proofErr w:type="gramStart"/>
      <w:r w:rsidRPr="00421673">
        <w:rPr>
          <w:rStyle w:val="StyleUnderline"/>
        </w:rPr>
        <w:t>’ ”</w:t>
      </w:r>
      <w:proofErr w:type="gramEnd"/>
      <w:r w:rsidRPr="00421673">
        <w:rPr>
          <w:rStyle w:val="StyleUnderline"/>
        </w:rPr>
        <w:t xml:space="preserve"> he said. </w:t>
      </w:r>
      <w:proofErr w:type="gramStart"/>
      <w:r w:rsidRPr="00421673">
        <w:rPr>
          <w:rStyle w:val="StyleUnderline"/>
        </w:rPr>
        <w:t>“ ‘</w:t>
      </w:r>
      <w:proofErr w:type="gramEnd"/>
      <w:r w:rsidRPr="00421673">
        <w:rPr>
          <w:rStyle w:val="StyleUnderline"/>
        </w:rPr>
        <w:t>Caravan.’ I think that was one of mine</w:t>
      </w:r>
      <w:r>
        <w:t>.”</w:t>
      </w:r>
    </w:p>
    <w:p w14:paraId="2FEFAE99" w14:textId="77777777" w:rsidR="00F41288" w:rsidRPr="00421673" w:rsidRDefault="00F41288" w:rsidP="00F41288">
      <w:pPr>
        <w:rPr>
          <w:sz w:val="16"/>
        </w:rPr>
      </w:pPr>
      <w:r w:rsidRPr="00421673">
        <w:rPr>
          <w:rStyle w:val="StyleUnderline"/>
        </w:rPr>
        <w:t xml:space="preserve">Claiming credit for a word first used in 1588 seems like another example of </w:t>
      </w:r>
      <w:r w:rsidRPr="007B3C76">
        <w:rPr>
          <w:rStyle w:val="StyleUnderline"/>
        </w:rPr>
        <w:t>Trump’s</w:t>
      </w:r>
      <w:r w:rsidRPr="00421673">
        <w:rPr>
          <w:rStyle w:val="StyleUnderline"/>
        </w:rPr>
        <w:t xml:space="preserve"> braggadocio, and another indication that his </w:t>
      </w:r>
      <w:r w:rsidRPr="007B3C76">
        <w:rPr>
          <w:rStyle w:val="StyleUnderline"/>
        </w:rPr>
        <w:t>2020 strategy will revolve around touting</w:t>
      </w:r>
      <w:r w:rsidRPr="00421673">
        <w:rPr>
          <w:rStyle w:val="StyleUnderline"/>
        </w:rPr>
        <w:t xml:space="preserve"> real and made-up </w:t>
      </w:r>
      <w:r w:rsidRPr="007B3C76">
        <w:rPr>
          <w:rStyle w:val="StyleUnderline"/>
        </w:rPr>
        <w:t>accomplishments</w:t>
      </w:r>
      <w:r w:rsidRPr="00421673">
        <w:rPr>
          <w:rStyle w:val="StyleUnderline"/>
        </w:rPr>
        <w:t xml:space="preserve"> that appeal to his base</w:t>
      </w:r>
      <w:r w:rsidRPr="00421673">
        <w:rPr>
          <w:sz w:val="16"/>
        </w:rPr>
        <w:t>, as you can see in the video above.</w:t>
      </w:r>
    </w:p>
    <w:p w14:paraId="1909E4D9" w14:textId="77777777" w:rsidR="00F41288" w:rsidRPr="00421673" w:rsidRDefault="00F41288" w:rsidP="00F41288">
      <w:pPr>
        <w:rPr>
          <w:rStyle w:val="StyleUnderline"/>
        </w:rPr>
      </w:pPr>
      <w:r w:rsidRPr="00421673">
        <w:rPr>
          <w:sz w:val="16"/>
        </w:rPr>
        <w:t xml:space="preserve">In office, </w:t>
      </w:r>
      <w:r w:rsidRPr="007B3C76">
        <w:rPr>
          <w:rStyle w:val="StyleUnderline"/>
        </w:rPr>
        <w:t>Trump has taken credit for solving crises he himself created</w:t>
      </w:r>
      <w:r w:rsidRPr="00421673">
        <w:rPr>
          <w:rStyle w:val="StyleUnderline"/>
        </w:rPr>
        <w:t xml:space="preserve"> and sometimes skirted responsibility when things go wrong. </w:t>
      </w:r>
      <w:r w:rsidRPr="007B3C76">
        <w:rPr>
          <w:rStyle w:val="StyleUnderline"/>
        </w:rPr>
        <w:t>Things the president has claimed credit for include</w:t>
      </w:r>
      <w:r w:rsidRPr="00421673">
        <w:rPr>
          <w:rStyle w:val="StyleUnderline"/>
        </w:rPr>
        <w:t>:</w:t>
      </w:r>
    </w:p>
    <w:p w14:paraId="2B9D1454" w14:textId="77777777" w:rsidR="00F41288" w:rsidRPr="00421673" w:rsidRDefault="00F41288" w:rsidP="00F41288">
      <w:pPr>
        <w:rPr>
          <w:sz w:val="16"/>
        </w:rPr>
      </w:pPr>
      <w:r w:rsidRPr="00421673">
        <w:rPr>
          <w:rStyle w:val="StyleUnderline"/>
        </w:rPr>
        <w:t>Bailing out farmers affected by his trade policies</w:t>
      </w:r>
      <w:r w:rsidRPr="00421673">
        <w:rPr>
          <w:sz w:val="16"/>
        </w:rPr>
        <w:t xml:space="preserve"> (“That was my idea”)</w:t>
      </w:r>
    </w:p>
    <w:p w14:paraId="44219689" w14:textId="77777777" w:rsidR="00F41288" w:rsidRPr="00421673" w:rsidRDefault="00F41288" w:rsidP="00F41288">
      <w:pPr>
        <w:rPr>
          <w:sz w:val="16"/>
        </w:rPr>
      </w:pPr>
      <w:r w:rsidRPr="00421673">
        <w:rPr>
          <w:rStyle w:val="StyleUnderline"/>
        </w:rPr>
        <w:t>Reducing health-care premiums</w:t>
      </w:r>
      <w:r w:rsidRPr="00421673">
        <w:rPr>
          <w:sz w:val="16"/>
        </w:rPr>
        <w:t xml:space="preserve"> (“I don’t know if Obama is going to get the credit. I think we should get the credit.”)</w:t>
      </w:r>
    </w:p>
    <w:p w14:paraId="5798CC33" w14:textId="77777777" w:rsidR="00F41288" w:rsidRPr="00421673" w:rsidRDefault="00F41288" w:rsidP="00F41288">
      <w:pPr>
        <w:rPr>
          <w:sz w:val="16"/>
        </w:rPr>
      </w:pPr>
      <w:r w:rsidRPr="00421673">
        <w:rPr>
          <w:rStyle w:val="StyleUnderline"/>
        </w:rPr>
        <w:t>Repealing the Affordable Care Act’s individual mandate</w:t>
      </w:r>
      <w:r w:rsidRPr="00421673">
        <w:rPr>
          <w:sz w:val="16"/>
        </w:rPr>
        <w:t xml:space="preserve"> (“We got no credit, but that’s okay”)</w:t>
      </w:r>
    </w:p>
    <w:p w14:paraId="1BDEB6D7" w14:textId="77777777" w:rsidR="00F41288" w:rsidRPr="00421673" w:rsidRDefault="00F41288" w:rsidP="00F41288">
      <w:pPr>
        <w:rPr>
          <w:sz w:val="16"/>
        </w:rPr>
      </w:pPr>
      <w:r w:rsidRPr="00421673">
        <w:rPr>
          <w:rStyle w:val="StyleUnderline"/>
        </w:rPr>
        <w:t>A “great” White House staff</w:t>
      </w:r>
      <w:r w:rsidRPr="00421673">
        <w:rPr>
          <w:sz w:val="16"/>
        </w:rPr>
        <w:t xml:space="preserve"> (“They don’t get enough credit”)</w:t>
      </w:r>
    </w:p>
    <w:p w14:paraId="4A1928AD" w14:textId="77777777" w:rsidR="00F41288" w:rsidRPr="00421673" w:rsidRDefault="00F41288" w:rsidP="00F41288">
      <w:pPr>
        <w:rPr>
          <w:sz w:val="16"/>
        </w:rPr>
      </w:pPr>
      <w:r w:rsidRPr="00421673">
        <w:rPr>
          <w:rStyle w:val="StyleUnderline"/>
        </w:rPr>
        <w:t>Decades-old border barriers</w:t>
      </w:r>
      <w:r w:rsidRPr="00421673">
        <w:rPr>
          <w:sz w:val="16"/>
        </w:rPr>
        <w:t xml:space="preserve"> (“It has been very effective”)</w:t>
      </w:r>
    </w:p>
    <w:p w14:paraId="423A5521" w14:textId="77777777" w:rsidR="00F41288" w:rsidRPr="00421673" w:rsidRDefault="00F41288" w:rsidP="00F41288">
      <w:pPr>
        <w:rPr>
          <w:sz w:val="16"/>
        </w:rPr>
      </w:pPr>
      <w:r w:rsidRPr="007B3C76">
        <w:rPr>
          <w:rStyle w:val="StyleUnderline"/>
        </w:rPr>
        <w:t>Legislation</w:t>
      </w:r>
      <w:r w:rsidRPr="00421673">
        <w:rPr>
          <w:sz w:val="16"/>
        </w:rPr>
        <w:t xml:space="preserve"> (“I’m given no credit in the mainstream media”)</w:t>
      </w:r>
    </w:p>
    <w:p w14:paraId="52E0BC7D" w14:textId="77777777" w:rsidR="00F41288" w:rsidRPr="00421673" w:rsidRDefault="00F41288" w:rsidP="00F41288">
      <w:pPr>
        <w:rPr>
          <w:sz w:val="16"/>
        </w:rPr>
      </w:pPr>
      <w:r w:rsidRPr="00421673">
        <w:rPr>
          <w:sz w:val="16"/>
        </w:rPr>
        <w:t>“</w:t>
      </w:r>
      <w:r w:rsidRPr="007B3C76">
        <w:rPr>
          <w:rStyle w:val="StyleUnderline"/>
        </w:rPr>
        <w:t>Foreign</w:t>
      </w:r>
      <w:r w:rsidRPr="00421673">
        <w:rPr>
          <w:sz w:val="16"/>
        </w:rPr>
        <w:t>” (“I’m getting a lot of credit for what we’re doing foreign”)</w:t>
      </w:r>
    </w:p>
    <w:p w14:paraId="12ABD7A9" w14:textId="77777777" w:rsidR="00F41288" w:rsidRPr="00421673" w:rsidRDefault="00F41288" w:rsidP="00F41288">
      <w:pPr>
        <w:rPr>
          <w:sz w:val="16"/>
        </w:rPr>
      </w:pPr>
      <w:r w:rsidRPr="00421673">
        <w:rPr>
          <w:sz w:val="16"/>
        </w:rPr>
        <w:t>“</w:t>
      </w:r>
      <w:r w:rsidRPr="00421673">
        <w:rPr>
          <w:rStyle w:val="StyleUnderline"/>
        </w:rPr>
        <w:t>Chemistry with all of the leaders</w:t>
      </w:r>
      <w:r w:rsidRPr="00421673">
        <w:rPr>
          <w:sz w:val="16"/>
        </w:rPr>
        <w:t>” (“People have given me credit”)</w:t>
      </w:r>
    </w:p>
    <w:p w14:paraId="657D3679" w14:textId="77777777" w:rsidR="00F41288" w:rsidRPr="00421673" w:rsidRDefault="00F41288" w:rsidP="00F41288">
      <w:pPr>
        <w:rPr>
          <w:sz w:val="16"/>
        </w:rPr>
      </w:pPr>
      <w:r w:rsidRPr="00421673">
        <w:rPr>
          <w:sz w:val="16"/>
        </w:rPr>
        <w:t>“</w:t>
      </w:r>
      <w:r w:rsidRPr="00421673">
        <w:rPr>
          <w:rStyle w:val="StyleUnderline"/>
        </w:rPr>
        <w:t>Decimating” the Islamic State</w:t>
      </w:r>
      <w:r w:rsidRPr="00421673">
        <w:rPr>
          <w:sz w:val="16"/>
        </w:rPr>
        <w:t xml:space="preserve"> (“Everybody gives me credit”)</w:t>
      </w:r>
    </w:p>
    <w:p w14:paraId="0F9FB61F" w14:textId="77777777" w:rsidR="00F41288" w:rsidRPr="00421673" w:rsidRDefault="00F41288" w:rsidP="00F41288">
      <w:pPr>
        <w:rPr>
          <w:sz w:val="16"/>
        </w:rPr>
      </w:pPr>
      <w:r w:rsidRPr="00421673">
        <w:rPr>
          <w:rStyle w:val="StyleUnderline"/>
        </w:rPr>
        <w:t>Stopping an attack in Syria</w:t>
      </w:r>
      <w:r w:rsidRPr="00421673">
        <w:rPr>
          <w:sz w:val="16"/>
        </w:rPr>
        <w:t xml:space="preserve"> (“Nobody is going to give me credit, but that’s okay”)</w:t>
      </w:r>
    </w:p>
    <w:p w14:paraId="7D1A87E5" w14:textId="77777777" w:rsidR="00F41288" w:rsidRPr="00421673" w:rsidRDefault="00F41288" w:rsidP="00F41288">
      <w:pPr>
        <w:rPr>
          <w:sz w:val="16"/>
        </w:rPr>
      </w:pPr>
      <w:r w:rsidRPr="00421673">
        <w:rPr>
          <w:rStyle w:val="StyleUnderline"/>
        </w:rPr>
        <w:t>His relationship with North Korean leader Kim Jong Un</w:t>
      </w:r>
      <w:r w:rsidRPr="00421673">
        <w:rPr>
          <w:sz w:val="16"/>
        </w:rPr>
        <w:t xml:space="preserve"> (“We’re given no credit for it”)</w:t>
      </w:r>
    </w:p>
    <w:p w14:paraId="7DDC44B7" w14:textId="77777777" w:rsidR="00F41288" w:rsidRPr="00421673" w:rsidRDefault="00F41288" w:rsidP="00F41288">
      <w:pPr>
        <w:rPr>
          <w:sz w:val="16"/>
        </w:rPr>
      </w:pPr>
      <w:r w:rsidRPr="00421673">
        <w:rPr>
          <w:rStyle w:val="StyleUnderline"/>
        </w:rPr>
        <w:t>Moving the U.S. Embassy in Israel to Jerusalem</w:t>
      </w:r>
      <w:r w:rsidRPr="00421673">
        <w:rPr>
          <w:sz w:val="16"/>
        </w:rPr>
        <w:t xml:space="preserve"> (“Do I get credit for saving a billion bucks? Not really.”)</w:t>
      </w:r>
    </w:p>
    <w:p w14:paraId="0645094F" w14:textId="77777777" w:rsidR="00F41288" w:rsidRPr="00421673" w:rsidRDefault="00F41288" w:rsidP="00F41288">
      <w:pPr>
        <w:rPr>
          <w:sz w:val="16"/>
        </w:rPr>
      </w:pPr>
      <w:r w:rsidRPr="00421673">
        <w:rPr>
          <w:rStyle w:val="StyleUnderline"/>
        </w:rPr>
        <w:t>Getting NATO countries to pay what they had already been paying</w:t>
      </w:r>
      <w:r w:rsidRPr="00421673">
        <w:rPr>
          <w:sz w:val="16"/>
        </w:rPr>
        <w:t xml:space="preserve"> (NATO’s secretary general “gave me all of the credit”)</w:t>
      </w:r>
    </w:p>
    <w:p w14:paraId="2182D3AC" w14:textId="77777777" w:rsidR="00F41288" w:rsidRPr="00421673" w:rsidRDefault="00F41288" w:rsidP="00F41288">
      <w:pPr>
        <w:rPr>
          <w:sz w:val="16"/>
        </w:rPr>
      </w:pPr>
      <w:r w:rsidRPr="007B3C76">
        <w:rPr>
          <w:rStyle w:val="StyleUnderline"/>
        </w:rPr>
        <w:t>GOP’s retaining the Senate in 2018</w:t>
      </w:r>
      <w:r w:rsidRPr="00421673">
        <w:rPr>
          <w:sz w:val="16"/>
        </w:rPr>
        <w:t xml:space="preserve"> (“I won the Senate — meaning we won the Senate altogether — but we get no credit for that.”)</w:t>
      </w:r>
    </w:p>
    <w:p w14:paraId="32FF3B43" w14:textId="77777777" w:rsidR="00F41288" w:rsidRPr="00421673" w:rsidRDefault="00F41288" w:rsidP="00F41288">
      <w:pPr>
        <w:rPr>
          <w:sz w:val="16"/>
        </w:rPr>
      </w:pPr>
      <w:r w:rsidRPr="00421673">
        <w:rPr>
          <w:rStyle w:val="StyleUnderline"/>
        </w:rPr>
        <w:t>Winning 41 percent of female voters</w:t>
      </w:r>
      <w:r w:rsidRPr="00421673">
        <w:rPr>
          <w:sz w:val="16"/>
        </w:rPr>
        <w:t xml:space="preserve"> (“Nobody wants to give me credit for that, as you know.”)</w:t>
      </w:r>
    </w:p>
    <w:p w14:paraId="049141A6" w14:textId="77777777" w:rsidR="00F41288" w:rsidRPr="00421673" w:rsidRDefault="00F41288" w:rsidP="00F41288">
      <w:pPr>
        <w:rPr>
          <w:sz w:val="16"/>
        </w:rPr>
      </w:pPr>
      <w:r w:rsidRPr="00421673">
        <w:rPr>
          <w:rStyle w:val="StyleUnderline"/>
        </w:rPr>
        <w:t>Inflating the cost reduction of Air Force planes</w:t>
      </w:r>
      <w:r w:rsidRPr="00421673">
        <w:rPr>
          <w:sz w:val="16"/>
        </w:rPr>
        <w:t xml:space="preserve"> (“Do they give me credit? No, but that’s okay.”)</w:t>
      </w:r>
    </w:p>
    <w:p w14:paraId="53903BA5" w14:textId="77777777" w:rsidR="00F41288" w:rsidRPr="00421673" w:rsidRDefault="00F41288" w:rsidP="00F41288">
      <w:pPr>
        <w:rPr>
          <w:sz w:val="16"/>
        </w:rPr>
      </w:pPr>
      <w:r w:rsidRPr="00421673">
        <w:rPr>
          <w:rStyle w:val="StyleUnderline"/>
        </w:rPr>
        <w:lastRenderedPageBreak/>
        <w:t>Growth in Hispanic-owned businesses</w:t>
      </w:r>
      <w:r w:rsidRPr="00421673">
        <w:rPr>
          <w:sz w:val="16"/>
        </w:rPr>
        <w:t xml:space="preserve"> (“I’d like to take full credit … I wasn’t the one getting up at 5 o’clock in the morning to go to work, I know that.”)</w:t>
      </w:r>
    </w:p>
    <w:p w14:paraId="5F4D0793" w14:textId="77777777" w:rsidR="00F41288" w:rsidRPr="00421673" w:rsidRDefault="00F41288" w:rsidP="00F41288">
      <w:pPr>
        <w:rPr>
          <w:sz w:val="16"/>
        </w:rPr>
      </w:pPr>
      <w:r w:rsidRPr="00421673">
        <w:rPr>
          <w:rStyle w:val="StyleUnderline"/>
        </w:rPr>
        <w:t>An idea for something that was already law</w:t>
      </w:r>
      <w:r w:rsidRPr="00421673">
        <w:rPr>
          <w:sz w:val="16"/>
        </w:rPr>
        <w:t xml:space="preserve"> (“I said, ‘Oh, so it wasn’t my idea.’ But you know what? I’m the only one that got it passed.”)</w:t>
      </w:r>
    </w:p>
    <w:p w14:paraId="29287C0E" w14:textId="77777777" w:rsidR="00F41288" w:rsidRPr="00421673" w:rsidRDefault="00F41288" w:rsidP="00F41288">
      <w:pPr>
        <w:rPr>
          <w:sz w:val="16"/>
        </w:rPr>
      </w:pPr>
      <w:r w:rsidRPr="00421673">
        <w:rPr>
          <w:rStyle w:val="StyleUnderline"/>
        </w:rPr>
        <w:t>Taking a company’s idea to add solar panels to a southern border wall</w:t>
      </w:r>
      <w:r w:rsidRPr="00421673">
        <w:rPr>
          <w:sz w:val="16"/>
        </w:rPr>
        <w:t xml:space="preserve"> (“Pretty good imagination, right? My idea.”)</w:t>
      </w:r>
    </w:p>
    <w:p w14:paraId="112BDCE9" w14:textId="77777777" w:rsidR="00F41288" w:rsidRPr="00421673" w:rsidRDefault="00F41288" w:rsidP="00F41288">
      <w:pPr>
        <w:rPr>
          <w:sz w:val="16"/>
        </w:rPr>
      </w:pPr>
      <w:r w:rsidRPr="00421673">
        <w:rPr>
          <w:rStyle w:val="StyleUnderline"/>
        </w:rPr>
        <w:t>A decade-long airline trend</w:t>
      </w:r>
      <w:r w:rsidRPr="00421673">
        <w:rPr>
          <w:sz w:val="16"/>
        </w:rPr>
        <w:t xml:space="preserve"> (“Since taking office I have been very strict on Commercial Aviation”)</w:t>
      </w:r>
    </w:p>
    <w:p w14:paraId="5AC6967B" w14:textId="77777777" w:rsidR="00F41288" w:rsidRPr="00421673" w:rsidRDefault="00F41288" w:rsidP="00F41288">
      <w:pPr>
        <w:rPr>
          <w:rStyle w:val="StyleUnderline"/>
        </w:rPr>
      </w:pPr>
      <w:r w:rsidRPr="00421673">
        <w:rPr>
          <w:rStyle w:val="StyleUnderline"/>
        </w:rPr>
        <w:t>Dismissing CEOs who had already quit his advisory council</w:t>
      </w:r>
    </w:p>
    <w:p w14:paraId="0F87E399" w14:textId="77777777" w:rsidR="00F41288" w:rsidRPr="00421673" w:rsidRDefault="00F41288" w:rsidP="00F41288">
      <w:pPr>
        <w:rPr>
          <w:sz w:val="16"/>
        </w:rPr>
      </w:pPr>
      <w:r w:rsidRPr="00421673">
        <w:rPr>
          <w:rStyle w:val="StyleUnderline"/>
        </w:rPr>
        <w:t>Taking former president Ronald Reagan’s slogan</w:t>
      </w:r>
      <w:r w:rsidRPr="00421673">
        <w:rPr>
          <w:sz w:val="16"/>
        </w:rPr>
        <w:t xml:space="preserve"> (“He didn’t trademark it”)</w:t>
      </w:r>
    </w:p>
    <w:p w14:paraId="6B33222C" w14:textId="77777777" w:rsidR="00F41288" w:rsidRPr="00421673" w:rsidRDefault="00F41288" w:rsidP="00F41288">
      <w:pPr>
        <w:rPr>
          <w:sz w:val="16"/>
        </w:rPr>
      </w:pPr>
      <w:r w:rsidRPr="007B3C76">
        <w:rPr>
          <w:rStyle w:val="StyleUnderline"/>
        </w:rPr>
        <w:t>The success of the 2018 Winter Olympics</w:t>
      </w:r>
      <w:r w:rsidRPr="00421673">
        <w:rPr>
          <w:sz w:val="16"/>
        </w:rPr>
        <w:t xml:space="preserve"> (“We’ve been given tremendous credit”)</w:t>
      </w:r>
    </w:p>
    <w:p w14:paraId="23B2D7AA" w14:textId="77777777" w:rsidR="00F41288" w:rsidRPr="00421673" w:rsidRDefault="00F41288" w:rsidP="00F41288">
      <w:pPr>
        <w:rPr>
          <w:sz w:val="16"/>
        </w:rPr>
      </w:pPr>
      <w:r w:rsidRPr="00421673">
        <w:rPr>
          <w:rStyle w:val="StyleUnderline"/>
        </w:rPr>
        <w:t>The 2026 World Cup</w:t>
      </w:r>
      <w:r w:rsidRPr="00421673">
        <w:rPr>
          <w:sz w:val="16"/>
        </w:rPr>
        <w:t xml:space="preserve"> (“I worked hard on this”)</w:t>
      </w:r>
    </w:p>
    <w:p w14:paraId="1F085AF8" w14:textId="77777777" w:rsidR="00F41288" w:rsidRPr="00421673" w:rsidRDefault="00F41288" w:rsidP="00F41288">
      <w:pPr>
        <w:rPr>
          <w:sz w:val="16"/>
        </w:rPr>
      </w:pPr>
      <w:r w:rsidRPr="00421673">
        <w:rPr>
          <w:rStyle w:val="StyleUnderline"/>
        </w:rPr>
        <w:t>Playing an Elvis Presley song to honor Elvis</w:t>
      </w:r>
      <w:r w:rsidRPr="00421673">
        <w:rPr>
          <w:sz w:val="16"/>
        </w:rPr>
        <w:t xml:space="preserve"> (“That was my idea”)</w:t>
      </w:r>
    </w:p>
    <w:p w14:paraId="1E969724" w14:textId="77777777" w:rsidR="00F41288" w:rsidRPr="00421673" w:rsidRDefault="00F41288" w:rsidP="00F41288">
      <w:pPr>
        <w:rPr>
          <w:sz w:val="16"/>
        </w:rPr>
      </w:pPr>
      <w:r w:rsidRPr="00421673">
        <w:rPr>
          <w:rStyle w:val="StyleUnderline"/>
        </w:rPr>
        <w:t>Contributing to the crazy ending of the 89th Academy Awards</w:t>
      </w:r>
      <w:r w:rsidRPr="00421673">
        <w:rPr>
          <w:sz w:val="16"/>
        </w:rPr>
        <w:t xml:space="preserve"> (“I think they were focused so hard on politics that they didn’t get the act together at the end”)</w:t>
      </w:r>
    </w:p>
    <w:p w14:paraId="1230F8A7" w14:textId="77777777" w:rsidR="00F41288" w:rsidRPr="00421673" w:rsidRDefault="00F41288" w:rsidP="00F41288">
      <w:pPr>
        <w:rPr>
          <w:sz w:val="16"/>
        </w:rPr>
      </w:pPr>
      <w:r w:rsidRPr="00421673">
        <w:rPr>
          <w:rStyle w:val="StyleUnderline"/>
        </w:rPr>
        <w:t>The phrase “Merry Christmas</w:t>
      </w:r>
      <w:r w:rsidRPr="00421673">
        <w:rPr>
          <w:sz w:val="16"/>
        </w:rPr>
        <w:t>” (“Only because of our campaign”)</w:t>
      </w:r>
    </w:p>
    <w:p w14:paraId="7BBFD776" w14:textId="77777777" w:rsidR="00F41288" w:rsidRPr="00421673" w:rsidRDefault="00F41288" w:rsidP="00F41288">
      <w:pPr>
        <w:rPr>
          <w:sz w:val="16"/>
        </w:rPr>
      </w:pPr>
      <w:r w:rsidRPr="00421673">
        <w:rPr>
          <w:rStyle w:val="StyleUnderline"/>
        </w:rPr>
        <w:t>A word first used in that sense in the 18th century</w:t>
      </w:r>
      <w:r w:rsidRPr="00421673">
        <w:rPr>
          <w:sz w:val="16"/>
        </w:rPr>
        <w:t xml:space="preserve"> (“One of the greatest of all terms I’ve come up with is ‘fake</w:t>
      </w:r>
      <w:proofErr w:type="gramStart"/>
      <w:r w:rsidRPr="00421673">
        <w:rPr>
          <w:sz w:val="16"/>
        </w:rPr>
        <w:t>’ ”</w:t>
      </w:r>
      <w:proofErr w:type="gramEnd"/>
      <w:r w:rsidRPr="00421673">
        <w:rPr>
          <w:sz w:val="16"/>
        </w:rPr>
        <w:t>)</w:t>
      </w:r>
    </w:p>
    <w:p w14:paraId="09B9BDEF" w14:textId="77777777" w:rsidR="00F41288" w:rsidRPr="00421673" w:rsidRDefault="00F41288" w:rsidP="00F41288">
      <w:pPr>
        <w:rPr>
          <w:sz w:val="16"/>
        </w:rPr>
      </w:pPr>
      <w:r w:rsidRPr="00421673">
        <w:rPr>
          <w:rStyle w:val="StyleUnderline"/>
        </w:rPr>
        <w:t>A word first used in the 16th century</w:t>
      </w:r>
      <w:r w:rsidRPr="00421673">
        <w:rPr>
          <w:sz w:val="16"/>
        </w:rPr>
        <w:t xml:space="preserve"> (“‘Caravan.’ I think that was one of mine.”)</w:t>
      </w:r>
    </w:p>
    <w:p w14:paraId="35B83B3D" w14:textId="77777777" w:rsidR="00F41288" w:rsidRPr="00421673" w:rsidRDefault="00F41288" w:rsidP="00F41288">
      <w:pPr>
        <w:rPr>
          <w:sz w:val="16"/>
        </w:rPr>
      </w:pPr>
      <w:r w:rsidRPr="00421673">
        <w:rPr>
          <w:rStyle w:val="StyleUnderline"/>
        </w:rPr>
        <w:t>A phrase first used in the 20th century</w:t>
      </w:r>
      <w:r w:rsidRPr="00421673">
        <w:rPr>
          <w:sz w:val="16"/>
        </w:rPr>
        <w:t xml:space="preserve"> (“Prime the pump … I came up with it a couple of days ago and I thought it was good”)</w:t>
      </w:r>
    </w:p>
    <w:p w14:paraId="77C55C96" w14:textId="77777777" w:rsidR="00F41288" w:rsidRPr="00421673" w:rsidRDefault="00F41288" w:rsidP="00F41288">
      <w:pPr>
        <w:rPr>
          <w:sz w:val="16"/>
        </w:rPr>
      </w:pPr>
      <w:r w:rsidRPr="00421673">
        <w:rPr>
          <w:rStyle w:val="StyleUnderline"/>
        </w:rPr>
        <w:t>Abraham Lincoln’s political party</w:t>
      </w:r>
      <w:r w:rsidRPr="00421673">
        <w:rPr>
          <w:sz w:val="16"/>
        </w:rPr>
        <w:t xml:space="preserve"> (“People never give us credit for this”)</w:t>
      </w:r>
    </w:p>
    <w:p w14:paraId="697DE6FE" w14:textId="77777777" w:rsidR="00F41288" w:rsidRPr="00421673" w:rsidRDefault="00F41288" w:rsidP="00F41288">
      <w:pPr>
        <w:rPr>
          <w:sz w:val="16"/>
          <w:szCs w:val="16"/>
        </w:rPr>
      </w:pPr>
      <w:r w:rsidRPr="00421673">
        <w:rPr>
          <w:sz w:val="16"/>
          <w:szCs w:val="16"/>
        </w:rPr>
        <w:t xml:space="preserve">The president </w:t>
      </w:r>
      <w:proofErr w:type="gramStart"/>
      <w:r w:rsidRPr="00421673">
        <w:rPr>
          <w:sz w:val="16"/>
          <w:szCs w:val="16"/>
        </w:rPr>
        <w:t>isn’t</w:t>
      </w:r>
      <w:proofErr w:type="gramEnd"/>
      <w:r w:rsidRPr="00421673">
        <w:rPr>
          <w:sz w:val="16"/>
          <w:szCs w:val="16"/>
        </w:rPr>
        <w:t xml:space="preserve"> always eager to claim success, though.</w:t>
      </w:r>
    </w:p>
    <w:p w14:paraId="1E138BE5" w14:textId="77777777" w:rsidR="00F41288" w:rsidRPr="00421673" w:rsidRDefault="00F41288" w:rsidP="00F41288">
      <w:pPr>
        <w:rPr>
          <w:sz w:val="16"/>
          <w:szCs w:val="16"/>
        </w:rPr>
      </w:pPr>
      <w:r w:rsidRPr="00421673">
        <w:rPr>
          <w:sz w:val="16"/>
          <w:szCs w:val="16"/>
        </w:rPr>
        <w:t>When asked last month about the National Football League’s national anthem controversy, which he has repeatedly wielded as a political cudgel, Trump demurred.</w:t>
      </w:r>
    </w:p>
    <w:p w14:paraId="6EEAA010" w14:textId="4E496F9E" w:rsidR="00F41288" w:rsidRDefault="00F41288" w:rsidP="00F41288">
      <w:pPr>
        <w:rPr>
          <w:sz w:val="16"/>
          <w:szCs w:val="16"/>
        </w:rPr>
      </w:pPr>
      <w:r w:rsidRPr="00421673">
        <w:rPr>
          <w:sz w:val="16"/>
          <w:szCs w:val="16"/>
        </w:rPr>
        <w:t>“I don’t want to take credit for that.”</w:t>
      </w:r>
    </w:p>
    <w:p w14:paraId="1AD527F9" w14:textId="2F0D2805" w:rsidR="009B23C5" w:rsidRDefault="001B457E" w:rsidP="009B23C5">
      <w:pPr>
        <w:pStyle w:val="Heading2"/>
      </w:pPr>
      <w:r>
        <w:lastRenderedPageBreak/>
        <w:t>S</w:t>
      </w:r>
      <w:r w:rsidR="009B23C5">
        <w:t>wing</w:t>
      </w:r>
      <w:r w:rsidR="00390491">
        <w:t xml:space="preserve"> / Battleground</w:t>
      </w:r>
      <w:r w:rsidR="009B23C5">
        <w:t xml:space="preserve"> </w:t>
      </w:r>
      <w:r w:rsidR="00390491">
        <w:t>S</w:t>
      </w:r>
      <w:r w:rsidR="009B23C5">
        <w:t>tates</w:t>
      </w:r>
    </w:p>
    <w:p w14:paraId="6B2F45D3" w14:textId="7749808A" w:rsidR="00390491" w:rsidRDefault="00390491" w:rsidP="003425E9">
      <w:pPr>
        <w:pStyle w:val="Heading3"/>
      </w:pPr>
      <w:r>
        <w:lastRenderedPageBreak/>
        <w:t>UQ – Battleground States</w:t>
      </w:r>
    </w:p>
    <w:p w14:paraId="496B3C89" w14:textId="77777777" w:rsidR="00390491" w:rsidRDefault="00390491" w:rsidP="00390491">
      <w:pPr>
        <w:pStyle w:val="Heading4"/>
      </w:pPr>
      <w:r>
        <w:t>Biden is leading in the 6 main swing states</w:t>
      </w:r>
    </w:p>
    <w:p w14:paraId="31FE334E" w14:textId="77777777" w:rsidR="00390491" w:rsidRDefault="00390491" w:rsidP="00390491">
      <w:proofErr w:type="spellStart"/>
      <w:r w:rsidRPr="00A20DD9">
        <w:rPr>
          <w:rStyle w:val="Style13ptBold"/>
        </w:rPr>
        <w:t>Pramuk</w:t>
      </w:r>
      <w:proofErr w:type="spellEnd"/>
      <w:r w:rsidRPr="00A20DD9">
        <w:rPr>
          <w:rStyle w:val="Style13ptBold"/>
        </w:rPr>
        <w:t xml:space="preserve"> 6/17</w:t>
      </w:r>
      <w:r>
        <w:t xml:space="preserve"> Jacob </w:t>
      </w:r>
      <w:proofErr w:type="spellStart"/>
      <w:r>
        <w:t>Pramuk</w:t>
      </w:r>
      <w:proofErr w:type="spellEnd"/>
      <w:r>
        <w:t xml:space="preserve"> Staff Reporter CNBC PUBLISHED WED, JUN 17 202010:37 AM EDTUPDATED WED, JUN 17 20205:03 PM EDT “Biden leads Trump in six 2020 swing states, CNBC/Change Research poll finds” </w:t>
      </w:r>
      <w:hyperlink r:id="rId85" w:history="1">
        <w:r w:rsidRPr="00CF408C">
          <w:rPr>
            <w:rStyle w:val="Hyperlink"/>
          </w:rPr>
          <w:t>https://www.cnbc.com/2020/06/17/biden-leads-trump-in-2020-election-swing-states-cnbcchange-research-poll.html</w:t>
        </w:r>
      </w:hyperlink>
      <w:r>
        <w:t xml:space="preserve"> //</w:t>
      </w:r>
      <w:proofErr w:type="spellStart"/>
      <w:r>
        <w:t>AWhite</w:t>
      </w:r>
      <w:proofErr w:type="spellEnd"/>
    </w:p>
    <w:p w14:paraId="00030185" w14:textId="77777777" w:rsidR="00390491" w:rsidRPr="00A20DD9" w:rsidRDefault="00390491" w:rsidP="00390491">
      <w:pPr>
        <w:rPr>
          <w:sz w:val="16"/>
        </w:rPr>
      </w:pPr>
      <w:r w:rsidRPr="00A20DD9">
        <w:rPr>
          <w:rStyle w:val="StyleUnderline"/>
        </w:rPr>
        <w:t xml:space="preserve">Former Vice President Joe </w:t>
      </w:r>
      <w:r w:rsidRPr="007B3C76">
        <w:rPr>
          <w:rStyle w:val="StyleUnderline"/>
        </w:rPr>
        <w:t>Biden has expanded his edge over</w:t>
      </w:r>
      <w:r w:rsidRPr="00A20DD9">
        <w:rPr>
          <w:rStyle w:val="StyleUnderline"/>
        </w:rPr>
        <w:t xml:space="preserve"> President Donald </w:t>
      </w:r>
      <w:r w:rsidRPr="007B3C76">
        <w:rPr>
          <w:rStyle w:val="StyleUnderline"/>
        </w:rPr>
        <w:t>Trump in six</w:t>
      </w:r>
      <w:r w:rsidRPr="00A20DD9">
        <w:rPr>
          <w:rStyle w:val="StyleUnderline"/>
        </w:rPr>
        <w:t xml:space="preserve"> 2020 </w:t>
      </w:r>
      <w:r w:rsidRPr="007B3C76">
        <w:rPr>
          <w:rStyle w:val="StyleUnderline"/>
        </w:rPr>
        <w:t>election swing states</w:t>
      </w:r>
      <w:r w:rsidRPr="00A20DD9">
        <w:rPr>
          <w:sz w:val="16"/>
        </w:rPr>
        <w:t xml:space="preserve">, according to a new CNBC/Change Research poll. </w:t>
      </w:r>
    </w:p>
    <w:p w14:paraId="0E5DF80D" w14:textId="77777777" w:rsidR="00390491" w:rsidRPr="00A20DD9" w:rsidRDefault="00390491" w:rsidP="00390491">
      <w:pPr>
        <w:rPr>
          <w:rStyle w:val="StyleUnderline"/>
        </w:rPr>
      </w:pPr>
      <w:r w:rsidRPr="00A20DD9">
        <w:rPr>
          <w:sz w:val="16"/>
        </w:rPr>
        <w:t xml:space="preserve">The survey found </w:t>
      </w:r>
      <w:r w:rsidRPr="007B3C76">
        <w:rPr>
          <w:rStyle w:val="StyleUnderline"/>
        </w:rPr>
        <w:t>the</w:t>
      </w:r>
      <w:r w:rsidRPr="00A20DD9">
        <w:rPr>
          <w:rStyle w:val="StyleUnderline"/>
        </w:rPr>
        <w:t xml:space="preserve"> presumptive </w:t>
      </w:r>
      <w:r w:rsidRPr="007B3C76">
        <w:rPr>
          <w:rStyle w:val="StyleUnderline"/>
        </w:rPr>
        <w:t>Democrat</w:t>
      </w:r>
      <w:r w:rsidRPr="00A20DD9">
        <w:rPr>
          <w:rStyle w:val="StyleUnderline"/>
        </w:rPr>
        <w:t xml:space="preserve">ic presidential nominee </w:t>
      </w:r>
      <w:r w:rsidRPr="007B3C76">
        <w:rPr>
          <w:rStyle w:val="StyleUnderline"/>
        </w:rPr>
        <w:t>leads the incumbent by a 48% to 45% margin across Arizona, Florida, Michigan, N</w:t>
      </w:r>
      <w:r w:rsidRPr="00E22738">
        <w:rPr>
          <w:rStyle w:val="StyleUnderline"/>
        </w:rPr>
        <w:t>orth</w:t>
      </w:r>
      <w:r w:rsidRPr="007B3C76">
        <w:rPr>
          <w:rStyle w:val="StyleUnderline"/>
        </w:rPr>
        <w:t xml:space="preserve"> C</w:t>
      </w:r>
      <w:r w:rsidRPr="00E22738">
        <w:rPr>
          <w:rStyle w:val="StyleUnderline"/>
        </w:rPr>
        <w:t>arolina</w:t>
      </w:r>
      <w:r w:rsidRPr="007B3C76">
        <w:rPr>
          <w:rStyle w:val="StyleUnderline"/>
        </w:rPr>
        <w:t xml:space="preserve">, </w:t>
      </w:r>
      <w:proofErr w:type="gramStart"/>
      <w:r w:rsidRPr="007B3C76">
        <w:rPr>
          <w:rStyle w:val="StyleUnderline"/>
        </w:rPr>
        <w:t>Pennsylvania</w:t>
      </w:r>
      <w:proofErr w:type="gramEnd"/>
      <w:r w:rsidRPr="007B3C76">
        <w:rPr>
          <w:rStyle w:val="StyleUnderline"/>
        </w:rPr>
        <w:t xml:space="preserve"> and Wisconsin</w:t>
      </w:r>
      <w:r w:rsidRPr="00A20DD9">
        <w:rPr>
          <w:rStyle w:val="StyleUnderline"/>
        </w:rPr>
        <w:t xml:space="preserve">, which will determine who wins the White House in November. </w:t>
      </w:r>
      <w:r w:rsidRPr="007B3C76">
        <w:rPr>
          <w:rStyle w:val="StyleUnderline"/>
        </w:rPr>
        <w:t>Biden’s edge grew</w:t>
      </w:r>
      <w:r w:rsidRPr="00A20DD9">
        <w:rPr>
          <w:rStyle w:val="StyleUnderline"/>
        </w:rPr>
        <w:t xml:space="preserve"> from 1 percentage point in the last swing-state poll released two weeks ago. </w:t>
      </w:r>
      <w:r w:rsidRPr="007B3C76">
        <w:rPr>
          <w:rStyle w:val="StyleUnderline"/>
        </w:rPr>
        <w:t>Trump led in all previous versions of the survey</w:t>
      </w:r>
      <w:r w:rsidRPr="00A20DD9">
        <w:rPr>
          <w:rStyle w:val="StyleUnderline"/>
        </w:rPr>
        <w:t xml:space="preserve"> dating back to March. </w:t>
      </w:r>
    </w:p>
    <w:p w14:paraId="4601CF0F" w14:textId="77777777" w:rsidR="00390491" w:rsidRPr="00A20DD9" w:rsidRDefault="00390491" w:rsidP="00390491">
      <w:pPr>
        <w:rPr>
          <w:sz w:val="16"/>
        </w:rPr>
      </w:pPr>
      <w:r w:rsidRPr="00A20DD9">
        <w:rPr>
          <w:rStyle w:val="StyleUnderline"/>
        </w:rPr>
        <w:t>The poll released Wednesday found Biden leading Trump in all six states for the first time</w:t>
      </w:r>
      <w:r w:rsidRPr="00A20DD9">
        <w:rPr>
          <w:sz w:val="16"/>
        </w:rPr>
        <w:t xml:space="preserve"> (though only narrowly in some): </w:t>
      </w:r>
    </w:p>
    <w:p w14:paraId="4E714CED" w14:textId="77777777" w:rsidR="00390491" w:rsidRPr="00A20DD9" w:rsidRDefault="00390491" w:rsidP="00390491">
      <w:pPr>
        <w:rPr>
          <w:rStyle w:val="StyleUnderline"/>
        </w:rPr>
      </w:pPr>
      <w:r w:rsidRPr="00A20DD9">
        <w:rPr>
          <w:rStyle w:val="StyleUnderline"/>
        </w:rPr>
        <w:t>Arizona: Biden 45%, Trump 44%</w:t>
      </w:r>
    </w:p>
    <w:p w14:paraId="6BA0F36A" w14:textId="77777777" w:rsidR="00390491" w:rsidRPr="00A20DD9" w:rsidRDefault="00390491" w:rsidP="00390491">
      <w:pPr>
        <w:rPr>
          <w:rStyle w:val="StyleUnderline"/>
        </w:rPr>
      </w:pPr>
      <w:r w:rsidRPr="00A20DD9">
        <w:rPr>
          <w:rStyle w:val="StyleUnderline"/>
        </w:rPr>
        <w:t>Florida: Biden 50%, Trump 43%</w:t>
      </w:r>
    </w:p>
    <w:p w14:paraId="18A7291D" w14:textId="77777777" w:rsidR="00390491" w:rsidRPr="00A20DD9" w:rsidRDefault="00390491" w:rsidP="00390491">
      <w:pPr>
        <w:rPr>
          <w:rStyle w:val="StyleUnderline"/>
        </w:rPr>
      </w:pPr>
      <w:r w:rsidRPr="00A20DD9">
        <w:rPr>
          <w:rStyle w:val="StyleUnderline"/>
        </w:rPr>
        <w:t>Michigan: Biden 47%, Trump 45%</w:t>
      </w:r>
    </w:p>
    <w:p w14:paraId="5FE0FDE6" w14:textId="77777777" w:rsidR="00390491" w:rsidRPr="00A20DD9" w:rsidRDefault="00390491" w:rsidP="00390491">
      <w:pPr>
        <w:rPr>
          <w:rStyle w:val="StyleUnderline"/>
        </w:rPr>
      </w:pPr>
      <w:r w:rsidRPr="00A20DD9">
        <w:rPr>
          <w:rStyle w:val="StyleUnderline"/>
        </w:rPr>
        <w:t>North Carolina: Biden 47%, Trump 45%</w:t>
      </w:r>
    </w:p>
    <w:p w14:paraId="55793B84" w14:textId="77777777" w:rsidR="00390491" w:rsidRPr="00A20DD9" w:rsidRDefault="00390491" w:rsidP="00390491">
      <w:pPr>
        <w:rPr>
          <w:rStyle w:val="StyleUnderline"/>
        </w:rPr>
      </w:pPr>
      <w:r w:rsidRPr="00A20DD9">
        <w:rPr>
          <w:rStyle w:val="StyleUnderline"/>
        </w:rPr>
        <w:t>Pennsylvania: Biden 49%, Trump 46%</w:t>
      </w:r>
    </w:p>
    <w:p w14:paraId="26ED246D" w14:textId="77777777" w:rsidR="00390491" w:rsidRPr="00A20DD9" w:rsidRDefault="00390491" w:rsidP="00390491">
      <w:pPr>
        <w:rPr>
          <w:rStyle w:val="StyleUnderline"/>
        </w:rPr>
      </w:pPr>
      <w:r w:rsidRPr="00A20DD9">
        <w:rPr>
          <w:rStyle w:val="StyleUnderline"/>
        </w:rPr>
        <w:t xml:space="preserve">Wisconsin: Biden 48%, Trump 44% </w:t>
      </w:r>
    </w:p>
    <w:p w14:paraId="729B2B88" w14:textId="77777777" w:rsidR="00390491" w:rsidRPr="00A20DD9" w:rsidRDefault="00390491" w:rsidP="00390491">
      <w:pPr>
        <w:rPr>
          <w:sz w:val="16"/>
          <w:szCs w:val="16"/>
        </w:rPr>
      </w:pPr>
      <w:r w:rsidRPr="00A20DD9">
        <w:rPr>
          <w:sz w:val="16"/>
          <w:szCs w:val="16"/>
        </w:rPr>
        <w:t xml:space="preserve">The CNBC/Change Research poll surveyed 2,408 likely voters across the six states from June 12-14 and has a margin of error of plus or minus 2 percentage points. </w:t>
      </w:r>
    </w:p>
    <w:p w14:paraId="45E1FA9D" w14:textId="77777777" w:rsidR="00390491" w:rsidRPr="00A20DD9" w:rsidRDefault="00390491" w:rsidP="00390491">
      <w:pPr>
        <w:rPr>
          <w:sz w:val="16"/>
        </w:rPr>
      </w:pPr>
      <w:r w:rsidRPr="007B3C76">
        <w:rPr>
          <w:rStyle w:val="StyleUnderline"/>
        </w:rPr>
        <w:t xml:space="preserve">The result adds to </w:t>
      </w:r>
      <w:r w:rsidRPr="00A20DD9">
        <w:rPr>
          <w:rStyle w:val="StyleUnderline"/>
        </w:rPr>
        <w:t xml:space="preserve">a series of </w:t>
      </w:r>
      <w:r w:rsidRPr="007B3C76">
        <w:rPr>
          <w:rStyle w:val="StyleUnderline"/>
        </w:rPr>
        <w:t>warning signs for Trump</w:t>
      </w:r>
      <w:r w:rsidRPr="00A20DD9">
        <w:rPr>
          <w:rStyle w:val="StyleUnderline"/>
        </w:rPr>
        <w:t xml:space="preserve"> less than five months away from the election</w:t>
      </w:r>
      <w:r w:rsidRPr="00A20DD9">
        <w:rPr>
          <w:sz w:val="16"/>
        </w:rPr>
        <w:t>. Biden’s lead in averages of both national and swing state polls has widened in recent weeks as the Trump administration struggles to contain the coronavirus pandemic and meet nationwide calls to address police brutality and systemic racism.</w:t>
      </w:r>
    </w:p>
    <w:p w14:paraId="747C7A01" w14:textId="2789C3F5" w:rsidR="003425E9" w:rsidRDefault="001B457E" w:rsidP="003425E9">
      <w:pPr>
        <w:pStyle w:val="Heading3"/>
      </w:pPr>
      <w:r>
        <w:lastRenderedPageBreak/>
        <w:t xml:space="preserve">L – Perception </w:t>
      </w:r>
    </w:p>
    <w:p w14:paraId="6661792A" w14:textId="77777777" w:rsidR="003425E9" w:rsidRDefault="003425E9" w:rsidP="003425E9">
      <w:pPr>
        <w:pStyle w:val="Heading4"/>
      </w:pPr>
      <w:r>
        <w:t xml:space="preserve">Trump’s $90 million investment in ads in swing states means he controls the perception of the plan. </w:t>
      </w:r>
    </w:p>
    <w:p w14:paraId="44722363" w14:textId="77777777" w:rsidR="003425E9" w:rsidRPr="006369E2" w:rsidRDefault="003425E9" w:rsidP="003425E9">
      <w:r>
        <w:t xml:space="preserve">Brian </w:t>
      </w:r>
      <w:r>
        <w:rPr>
          <w:b/>
          <w:bCs/>
        </w:rPr>
        <w:t xml:space="preserve">Schwartz 6/29 </w:t>
      </w:r>
      <w:r>
        <w:t xml:space="preserve">is a political finance reporter for CNBC. “Trump spends millions on battleground TV ads as his campaign sees warning signs in key states” </w:t>
      </w:r>
      <w:hyperlink r:id="rId86" w:history="1">
        <w:r>
          <w:rPr>
            <w:rStyle w:val="Hyperlink"/>
          </w:rPr>
          <w:t>https://www.cnbc.com/2020/06/29/trump-campaign-books-swing-state-tv-ads-amid-bad-polls.html</w:t>
        </w:r>
      </w:hyperlink>
      <w:r>
        <w:t xml:space="preserve"> </w:t>
      </w:r>
      <w:proofErr w:type="spellStart"/>
      <w:r>
        <w:t>stowPCB</w:t>
      </w:r>
      <w:proofErr w:type="spellEnd"/>
    </w:p>
    <w:p w14:paraId="69C472B7" w14:textId="76AA636C" w:rsidR="003425E9" w:rsidRDefault="003425E9" w:rsidP="003425E9">
      <w:pPr>
        <w:rPr>
          <w:rStyle w:val="StyleUnderline"/>
        </w:rPr>
      </w:pPr>
      <w:r w:rsidRPr="006369E2">
        <w:rPr>
          <w:sz w:val="14"/>
        </w:rPr>
        <w:t xml:space="preserve">President Donald </w:t>
      </w:r>
      <w:r w:rsidRPr="006369E2">
        <w:rPr>
          <w:rStyle w:val="StyleUnderline"/>
        </w:rPr>
        <w:t>Trump’s</w:t>
      </w:r>
      <w:r w:rsidRPr="006369E2">
        <w:rPr>
          <w:sz w:val="14"/>
        </w:rPr>
        <w:t xml:space="preserve"> </w:t>
      </w:r>
      <w:r w:rsidRPr="006369E2">
        <w:rPr>
          <w:rStyle w:val="StyleUnderline"/>
        </w:rPr>
        <w:t>campaign</w:t>
      </w:r>
      <w:r w:rsidRPr="006369E2">
        <w:rPr>
          <w:sz w:val="14"/>
        </w:rPr>
        <w:t xml:space="preserve">, facing a growing disadvantage in polls, </w:t>
      </w:r>
      <w:r w:rsidRPr="006369E2">
        <w:rPr>
          <w:rStyle w:val="StyleUnderline"/>
        </w:rPr>
        <w:t>has started reserving spots for a television ad blitz set to run in several swing states during the final months of the race.</w:t>
      </w:r>
      <w:r>
        <w:rPr>
          <w:rStyle w:val="StyleUnderline"/>
        </w:rPr>
        <w:t xml:space="preserve"> </w:t>
      </w:r>
      <w:r w:rsidRPr="006369E2">
        <w:rPr>
          <w:sz w:val="14"/>
        </w:rPr>
        <w:t xml:space="preserve">The </w:t>
      </w:r>
      <w:r w:rsidRPr="006369E2">
        <w:rPr>
          <w:rStyle w:val="StyleUnderline"/>
        </w:rPr>
        <w:t xml:space="preserve">ad </w:t>
      </w:r>
      <w:proofErr w:type="gramStart"/>
      <w:r w:rsidRPr="006369E2">
        <w:rPr>
          <w:rStyle w:val="StyleUnderline"/>
        </w:rPr>
        <w:t>buy</w:t>
      </w:r>
      <w:proofErr w:type="gramEnd"/>
      <w:r w:rsidRPr="006369E2">
        <w:rPr>
          <w:rStyle w:val="StyleUnderline"/>
        </w:rPr>
        <w:t>, worth more than $90 million, comes as some in the Trump campaign see warning signs in multiple key states</w:t>
      </w:r>
      <w:r w:rsidRPr="006369E2">
        <w:rPr>
          <w:sz w:val="14"/>
        </w:rPr>
        <w:t xml:space="preserve">, </w:t>
      </w:r>
      <w:r w:rsidRPr="006369E2">
        <w:rPr>
          <w:rStyle w:val="StyleUnderline"/>
        </w:rPr>
        <w:t>including Michigan, Georgia and North Carolina</w:t>
      </w:r>
      <w:r w:rsidRPr="006369E2">
        <w:rPr>
          <w:sz w:val="14"/>
        </w:rPr>
        <w:t xml:space="preserve">, according to people familiar with the matter. Ad tracking firms Advertising Analytics and Medium Buying announced that </w:t>
      </w:r>
      <w:r w:rsidRPr="006369E2">
        <w:rPr>
          <w:rStyle w:val="Emphasis"/>
        </w:rPr>
        <w:t>Trump’s campaign is reserving ad time</w:t>
      </w:r>
      <w:r w:rsidRPr="006369E2">
        <w:rPr>
          <w:rStyle w:val="StyleUnderline"/>
        </w:rPr>
        <w:t xml:space="preserve"> starting in </w:t>
      </w:r>
      <w:r w:rsidRPr="006369E2">
        <w:rPr>
          <w:sz w:val="14"/>
        </w:rPr>
        <w:t xml:space="preserve">September </w:t>
      </w:r>
      <w:r w:rsidRPr="006369E2">
        <w:rPr>
          <w:rStyle w:val="Emphasis"/>
        </w:rPr>
        <w:t xml:space="preserve">in the key states of Arizona, Florida, Ohio, Wisconsin, </w:t>
      </w:r>
      <w:proofErr w:type="gramStart"/>
      <w:r w:rsidRPr="006369E2">
        <w:rPr>
          <w:rStyle w:val="Emphasis"/>
        </w:rPr>
        <w:t>Pennsylvania</w:t>
      </w:r>
      <w:proofErr w:type="gramEnd"/>
      <w:r w:rsidRPr="006369E2">
        <w:rPr>
          <w:rStyle w:val="Emphasis"/>
        </w:rPr>
        <w:t xml:space="preserve"> and North Carolina</w:t>
      </w:r>
      <w:r w:rsidRPr="006369E2">
        <w:rPr>
          <w:sz w:val="14"/>
        </w:rPr>
        <w:t xml:space="preserve">. Trump won all six states in 2016. The ad buy comes on top of the </w:t>
      </w:r>
      <w:hyperlink r:id="rId87" w:tgtFrame="_blank" w:history="1">
        <w:r w:rsidRPr="006369E2">
          <w:rPr>
            <w:rStyle w:val="Hyperlink"/>
            <w:sz w:val="14"/>
          </w:rPr>
          <w:t>ads currently airing against Joe Biden in North Carolina.</w:t>
        </w:r>
      </w:hyperlink>
      <w:r w:rsidRPr="006369E2">
        <w:rPr>
          <w:sz w:val="14"/>
        </w:rPr>
        <w:t xml:space="preserve"> Advertising Analytics originally said on Monday that the buy is worth over $16 million. Later, they noted that the buy across </w:t>
      </w:r>
      <w:proofErr w:type="gramStart"/>
      <w:r w:rsidRPr="006369E2">
        <w:rPr>
          <w:sz w:val="14"/>
        </w:rPr>
        <w:t>all of</w:t>
      </w:r>
      <w:proofErr w:type="gramEnd"/>
      <w:r w:rsidRPr="006369E2">
        <w:rPr>
          <w:sz w:val="14"/>
        </w:rPr>
        <w:t xml:space="preserve"> the states was worth $95 million. The move comes after </w:t>
      </w:r>
      <w:hyperlink r:id="rId88" w:history="1">
        <w:r w:rsidRPr="006369E2">
          <w:rPr>
            <w:rStyle w:val="Hyperlink"/>
            <w:sz w:val="14"/>
          </w:rPr>
          <w:t>Trump pulled ahead of Biden last week with his Facebook ad spending.</w:t>
        </w:r>
      </w:hyperlink>
      <w:r w:rsidRPr="006369E2">
        <w:rPr>
          <w:sz w:val="14"/>
        </w:rPr>
        <w:t xml:space="preserve"> The new investment in these states comes as polls show Trump behind Biden, the presumptive Democratic nominee. </w:t>
      </w:r>
      <w:hyperlink r:id="rId89" w:tgtFrame="_blank" w:history="1">
        <w:r w:rsidRPr="006369E2">
          <w:rPr>
            <w:rStyle w:val="Hyperlink"/>
            <w:sz w:val="14"/>
          </w:rPr>
          <w:t>A New York Times Upshot/ Sienna College</w:t>
        </w:r>
      </w:hyperlink>
      <w:r w:rsidRPr="006369E2">
        <w:rPr>
          <w:sz w:val="14"/>
        </w:rPr>
        <w:t xml:space="preserve"> survey has Biden ahead of Trump in Arizona, Wisconsin, Pennsylvania, </w:t>
      </w:r>
      <w:proofErr w:type="gramStart"/>
      <w:r w:rsidRPr="006369E2">
        <w:rPr>
          <w:sz w:val="14"/>
        </w:rPr>
        <w:t>North Carolina</w:t>
      </w:r>
      <w:proofErr w:type="gramEnd"/>
      <w:r w:rsidRPr="006369E2">
        <w:rPr>
          <w:sz w:val="14"/>
        </w:rPr>
        <w:t xml:space="preserve"> and Florida. Trump won these states by slim margins against the 2016 Democratic nominee, Hillary Clinton. Trump has been under siege by critics who argue he </w:t>
      </w:r>
      <w:proofErr w:type="gramStart"/>
      <w:r w:rsidRPr="006369E2">
        <w:rPr>
          <w:sz w:val="14"/>
        </w:rPr>
        <w:t>hasn’t</w:t>
      </w:r>
      <w:proofErr w:type="gramEnd"/>
      <w:r w:rsidRPr="006369E2">
        <w:rPr>
          <w:sz w:val="14"/>
        </w:rPr>
        <w:t xml:space="preserve"> done enough to combat the coronavirus pandemic and that he failed to show empathy during the nationwide protests that followed the police killing of George Floyd. The development also follows news that the Trump campaign reserving ad space in Georgia, a traditionally reliable state for Republican presidential candidates. A recent Fox News poll had Biden ahead of Trump there by two points. A spokesman for the Trump campaign did not return a request for comment. The new spending indicates that the Trump campaign is ramping up its defense in states he needs to win a second term. Elsewhere, in Michigan, Trump is down in every recent public poll. That matches the campaign’s current crop of data, according to people familiar with the matter. These people declined to be named as these internal results have yet to be made public. Trump won Michigan in 2016. Some on the campaign are convinced that the president faces hurdles even in Georgia and North Carolina, these people said. The campaign, however, sees New Hampshire, Minnesota and Nevada as states that are all in play for Trump, these people added. Clinton won those states in 2016. The Trump campaign’s data shows that Trump is ahead of Biden by wide margins in Texas, </w:t>
      </w:r>
      <w:proofErr w:type="gramStart"/>
      <w:r w:rsidRPr="006369E2">
        <w:rPr>
          <w:sz w:val="14"/>
        </w:rPr>
        <w:t>Ohio</w:t>
      </w:r>
      <w:proofErr w:type="gramEnd"/>
      <w:r w:rsidRPr="006369E2">
        <w:rPr>
          <w:sz w:val="14"/>
        </w:rPr>
        <w:t xml:space="preserve"> and Florida, despite Biden being ahead of Trump in some of the statewide public polls, these people added. Still, the Trump campaign data shows that Biden has a slight edge over Trump in the Electoral College, one of these people said. The struggles on the campaign trail for Trump also appears to reflect the edge Biden and Democrats had over the president and the Republican National Committee in their May fundraising haul. </w:t>
      </w:r>
      <w:hyperlink r:id="rId90" w:history="1">
        <w:r w:rsidRPr="006369E2">
          <w:rPr>
            <w:rStyle w:val="StyleUnderline"/>
          </w:rPr>
          <w:t>Trump and the RNC combined to raise $74 million last month while Biden, along with the Democratic National Committee brought in $80 million.</w:t>
        </w:r>
      </w:hyperlink>
      <w:r w:rsidRPr="006369E2">
        <w:rPr>
          <w:sz w:val="14"/>
        </w:rPr>
        <w:t xml:space="preserve"> </w:t>
      </w:r>
      <w:r w:rsidRPr="006369E2">
        <w:rPr>
          <w:rStyle w:val="StyleUnderline"/>
        </w:rPr>
        <w:t>Trump and the RNC, however, had $265 million on hand going into June.</w:t>
      </w:r>
    </w:p>
    <w:p w14:paraId="70D6DD59" w14:textId="60466C55" w:rsidR="00390491" w:rsidRDefault="00390491" w:rsidP="00E31284">
      <w:pPr>
        <w:pStyle w:val="Heading3"/>
        <w:rPr>
          <w:rStyle w:val="StyleUnderline"/>
        </w:rPr>
      </w:pPr>
      <w:r>
        <w:rPr>
          <w:rStyle w:val="StyleUnderline"/>
        </w:rPr>
        <w:lastRenderedPageBreak/>
        <w:t xml:space="preserve">L - CJR </w:t>
      </w:r>
    </w:p>
    <w:p w14:paraId="1D920D72" w14:textId="77777777" w:rsidR="00390491" w:rsidRPr="00001F71" w:rsidRDefault="00390491" w:rsidP="00390491">
      <w:pPr>
        <w:pStyle w:val="Heading4"/>
      </w:pPr>
      <w:r>
        <w:t>Criminal justice reform is super popular – supporting the protests is seen as good</w:t>
      </w:r>
    </w:p>
    <w:p w14:paraId="071A7EAC" w14:textId="77777777" w:rsidR="00390491" w:rsidRPr="00C205C8" w:rsidRDefault="00390491" w:rsidP="00390491">
      <w:r w:rsidRPr="00001F71">
        <w:rPr>
          <w:rStyle w:val="Style13ptBold"/>
        </w:rPr>
        <w:t>Cohn 6/25</w:t>
      </w:r>
      <w:r>
        <w:t xml:space="preserve"> By Nate Cohn June 25, 2020 </w:t>
      </w:r>
      <w:r w:rsidRPr="00001F71">
        <w:t xml:space="preserve">Nate Cohn is a domestic correspondent for The Upshot. He covers elections, </w:t>
      </w:r>
      <w:proofErr w:type="gramStart"/>
      <w:r w:rsidRPr="00001F71">
        <w:t>polling</w:t>
      </w:r>
      <w:proofErr w:type="gramEnd"/>
      <w:r w:rsidRPr="00001F71">
        <w:t xml:space="preserve"> and demographics. </w:t>
      </w:r>
      <w:r>
        <w:t>“In Poll, Trump Falls Far Behind Biden in Six Key Battleground States. Dwindling white support for the president leads to a deficit of at least six points in each state.”</w:t>
      </w:r>
      <w:r w:rsidRPr="00001F71">
        <w:t xml:space="preserve"> </w:t>
      </w:r>
      <w:hyperlink r:id="rId91" w:history="1">
        <w:r w:rsidRPr="00CF408C">
          <w:rPr>
            <w:rStyle w:val="Hyperlink"/>
          </w:rPr>
          <w:t>https://www.nytimes.com/2020/06/25/upshot/poll-2020-biden-battlegrounds.html</w:t>
        </w:r>
      </w:hyperlink>
      <w:r>
        <w:t xml:space="preserve"> //</w:t>
      </w:r>
      <w:proofErr w:type="spellStart"/>
      <w:r>
        <w:t>AWhite</w:t>
      </w:r>
      <w:proofErr w:type="spellEnd"/>
    </w:p>
    <w:p w14:paraId="1E7A3F10" w14:textId="77777777" w:rsidR="00390491" w:rsidRPr="00001F71" w:rsidRDefault="00390491" w:rsidP="00390491">
      <w:pPr>
        <w:rPr>
          <w:rStyle w:val="StyleUnderline"/>
        </w:rPr>
      </w:pPr>
      <w:r w:rsidRPr="00001F71">
        <w:rPr>
          <w:rStyle w:val="StyleUnderline"/>
        </w:rPr>
        <w:t xml:space="preserve">On these recent issues, </w:t>
      </w:r>
      <w:r w:rsidRPr="007B3C76">
        <w:rPr>
          <w:rStyle w:val="StyleUnderline"/>
        </w:rPr>
        <w:t>voter disapproval reflects</w:t>
      </w:r>
      <w:r w:rsidRPr="00001F71">
        <w:rPr>
          <w:rStyle w:val="StyleUnderline"/>
        </w:rPr>
        <w:t xml:space="preserve"> more than just general dissatisfaction with the state of the country. It seems to reflect deeper </w:t>
      </w:r>
      <w:r w:rsidRPr="007B3C76">
        <w:rPr>
          <w:rStyle w:val="StyleUnderline"/>
        </w:rPr>
        <w:t>disagreement with the president’s</w:t>
      </w:r>
      <w:r w:rsidRPr="00001F71">
        <w:rPr>
          <w:sz w:val="16"/>
        </w:rPr>
        <w:t xml:space="preserve"> prioritization of the economy over stopping the spread of coronavirus, and with his </w:t>
      </w:r>
      <w:r w:rsidRPr="007B3C76">
        <w:rPr>
          <w:rStyle w:val="StyleUnderline"/>
        </w:rPr>
        <w:t>focus on law and order over criminal justice</w:t>
      </w:r>
      <w:r w:rsidRPr="00001F71">
        <w:rPr>
          <w:rStyle w:val="StyleUnderline"/>
        </w:rPr>
        <w:t>.</w:t>
      </w:r>
    </w:p>
    <w:p w14:paraId="52D21397" w14:textId="77777777" w:rsidR="00390491" w:rsidRPr="00001F71" w:rsidRDefault="00390491" w:rsidP="00390491">
      <w:pPr>
        <w:rPr>
          <w:rStyle w:val="StyleUnderline"/>
        </w:rPr>
      </w:pPr>
      <w:r w:rsidRPr="007B3C76">
        <w:rPr>
          <w:rStyle w:val="StyleUnderline"/>
        </w:rPr>
        <w:t>A majority of voters</w:t>
      </w:r>
      <w:r w:rsidRPr="00001F71">
        <w:rPr>
          <w:rStyle w:val="StyleUnderline"/>
        </w:rPr>
        <w:t xml:space="preserve">, </w:t>
      </w:r>
      <w:r w:rsidRPr="007B3C76">
        <w:rPr>
          <w:rStyle w:val="StyleUnderline"/>
        </w:rPr>
        <w:t>63 percent</w:t>
      </w:r>
      <w:r w:rsidRPr="00001F71">
        <w:rPr>
          <w:rStyle w:val="StyleUnderline"/>
        </w:rPr>
        <w:t xml:space="preserve">, </w:t>
      </w:r>
      <w:r w:rsidRPr="007B3C76">
        <w:rPr>
          <w:rStyle w:val="StyleUnderline"/>
        </w:rPr>
        <w:t>say they would rather back a</w:t>
      </w:r>
      <w:r w:rsidRPr="00001F71">
        <w:rPr>
          <w:rStyle w:val="StyleUnderline"/>
        </w:rPr>
        <w:t xml:space="preserve"> presidential </w:t>
      </w:r>
      <w:r w:rsidRPr="007B3C76">
        <w:rPr>
          <w:rStyle w:val="StyleUnderline"/>
        </w:rPr>
        <w:t>candidate who focuses on the cause of protests</w:t>
      </w:r>
      <w:r w:rsidRPr="00001F71">
        <w:rPr>
          <w:rStyle w:val="StyleUnderline"/>
        </w:rPr>
        <w:t>, even when the protests go too far, while just 31 percent say they would prefer to support a candidate who says we need to be tough on demonstrations that go too far.</w:t>
      </w:r>
    </w:p>
    <w:p w14:paraId="01B5258B" w14:textId="7DC7B0CE" w:rsidR="00E31284" w:rsidRDefault="00E31284" w:rsidP="00E31284">
      <w:pPr>
        <w:pStyle w:val="Heading3"/>
        <w:rPr>
          <w:rStyle w:val="StyleUnderline"/>
        </w:rPr>
      </w:pPr>
      <w:r>
        <w:rPr>
          <w:rStyle w:val="StyleUnderline"/>
        </w:rPr>
        <w:lastRenderedPageBreak/>
        <w:t>IL – Swing States Key</w:t>
      </w:r>
    </w:p>
    <w:p w14:paraId="640EAA0E" w14:textId="77777777" w:rsidR="00E31284" w:rsidRPr="00954838" w:rsidRDefault="00E31284" w:rsidP="00E31284">
      <w:pPr>
        <w:pStyle w:val="Heading4"/>
        <w:rPr>
          <w:rStyle w:val="Style13ptBold"/>
          <w:b/>
          <w:bCs w:val="0"/>
        </w:rPr>
      </w:pPr>
      <w:r>
        <w:rPr>
          <w:rStyle w:val="Style13ptBold"/>
          <w:b/>
          <w:bCs w:val="0"/>
        </w:rPr>
        <w:t>Swing states are important – takeaway from 2016</w:t>
      </w:r>
    </w:p>
    <w:p w14:paraId="219EB5AD" w14:textId="77777777" w:rsidR="00E31284" w:rsidRDefault="00E31284" w:rsidP="00E31284">
      <w:r w:rsidRPr="00954838">
        <w:rPr>
          <w:rStyle w:val="Style13ptBold"/>
        </w:rPr>
        <w:t>Walker 6-22</w:t>
      </w:r>
      <w:r>
        <w:t xml:space="preserve"> (Jack Walker; author at election central; 6-22-2020; "Lessons From 2016: The Swing States Really Do Matter"; Election Central; https://www.uspresidentialelectionnews.com/2020/06/lessons-from-2016-the-swing-states-really-do-matter/; Accessed: 6-30-2020 //GBS Rudolph)</w:t>
      </w:r>
    </w:p>
    <w:p w14:paraId="60AC7879" w14:textId="77777777" w:rsidR="00E31284" w:rsidRPr="00954838" w:rsidRDefault="00E31284" w:rsidP="00E31284">
      <w:pPr>
        <w:rPr>
          <w:sz w:val="16"/>
        </w:rPr>
      </w:pPr>
      <w:proofErr w:type="gramStart"/>
      <w:r w:rsidRPr="00954838">
        <w:rPr>
          <w:sz w:val="16"/>
        </w:rPr>
        <w:t>It’s</w:t>
      </w:r>
      <w:proofErr w:type="gramEnd"/>
      <w:r w:rsidRPr="00954838">
        <w:rPr>
          <w:sz w:val="16"/>
        </w:rPr>
        <w:t xml:space="preserve"> </w:t>
      </w:r>
      <w:r w:rsidRPr="00954838">
        <w:rPr>
          <w:rStyle w:val="StyleUnderline"/>
        </w:rPr>
        <w:t>probably the biggest cliché around when it comes to U.S. presidential elections, but it’s a cliché for a reason</w:t>
      </w:r>
      <w:r w:rsidRPr="00954838">
        <w:rPr>
          <w:sz w:val="16"/>
        </w:rPr>
        <w:t xml:space="preserve">. </w:t>
      </w:r>
      <w:r w:rsidRPr="00954838">
        <w:rPr>
          <w:rStyle w:val="Emphasis"/>
        </w:rPr>
        <w:t>The swing states will ultimately determine the fate of every presidential election</w:t>
      </w:r>
      <w:r w:rsidRPr="00954838">
        <w:rPr>
          <w:sz w:val="16"/>
        </w:rPr>
        <w:t xml:space="preserve">. Safe states are not enough, by themselves, to win an election for either of the main parties. Most pollsters recognize that in 2020, </w:t>
      </w:r>
      <w:r w:rsidRPr="00954838">
        <w:rPr>
          <w:rStyle w:val="StyleUnderline"/>
        </w:rPr>
        <w:t>there will be six key swing states. Arizona, Florida, Michigan, North Carolina, Pennsylvania, and Wisconsin</w:t>
      </w:r>
      <w:r w:rsidRPr="00954838">
        <w:rPr>
          <w:sz w:val="16"/>
        </w:rPr>
        <w:t xml:space="preserve">. Between the six, </w:t>
      </w:r>
      <w:r w:rsidRPr="00954838">
        <w:rPr>
          <w:rStyle w:val="Emphasis"/>
        </w:rPr>
        <w:t>they total 101 Electoral College votes</w:t>
      </w:r>
      <w:r w:rsidRPr="00954838">
        <w:rPr>
          <w:sz w:val="16"/>
        </w:rPr>
        <w:t xml:space="preserve">. Most importantly of all, Hillary Clinton won none of these six states in 2016. </w:t>
      </w:r>
      <w:r w:rsidRPr="00954838">
        <w:rPr>
          <w:rStyle w:val="StyleUnderline"/>
        </w:rPr>
        <w:t>Admittedly, she only lost Pennsylvania, Michigan, and Wisconsin by 107,000 votes combined, but those 107,000 votes cost her an important 46 Electoral College votes.</w:t>
      </w:r>
      <w:r>
        <w:rPr>
          <w:rStyle w:val="StyleUnderline"/>
        </w:rPr>
        <w:t xml:space="preserve"> </w:t>
      </w:r>
      <w:r w:rsidRPr="00954838">
        <w:rPr>
          <w:sz w:val="16"/>
        </w:rPr>
        <w:t xml:space="preserve">So how can the Democrats make these states feel important again? Well, one way to do that would be to pay them the attention they deserve. Clinton recognized that she </w:t>
      </w:r>
      <w:proofErr w:type="gramStart"/>
      <w:r w:rsidRPr="00954838">
        <w:rPr>
          <w:sz w:val="16"/>
        </w:rPr>
        <w:t>didn’t</w:t>
      </w:r>
      <w:proofErr w:type="gramEnd"/>
      <w:r w:rsidRPr="00954838">
        <w:rPr>
          <w:sz w:val="16"/>
        </w:rPr>
        <w:t xml:space="preserve"> do that when it comes to Wisconsin in her book, What Happened. She said: “If there’s one place where we were caught by surprise, it was Wisconsin. Polls showed us comfortably ahead, right up until the end. They also looked good for the Democrat running for Senate, Russ Feingold.” Feingold lost his Senate race to Republican Ron Johnson. Believing the polling data to be accurate, </w:t>
      </w:r>
      <w:r w:rsidRPr="00954838">
        <w:rPr>
          <w:rStyle w:val="StyleUnderline"/>
        </w:rPr>
        <w:t>Clinton did not visit Wisconsin once she had become the Democratic nominee. Once she lost the Democratic primary to Bernie Sanders, Clinton never returned to the state. According to NBC News, Donald Trump visited Wisconsin at least six times after winning the Republican nomination</w:t>
      </w:r>
      <w:r w:rsidRPr="00954838">
        <w:rPr>
          <w:sz w:val="16"/>
        </w:rPr>
        <w:t xml:space="preserve">. The </w:t>
      </w:r>
      <w:r w:rsidRPr="00954838">
        <w:rPr>
          <w:rStyle w:val="Emphasis"/>
        </w:rPr>
        <w:t xml:space="preserve">evidence from 2016 is that sending your high-profile surrogates </w:t>
      </w:r>
      <w:proofErr w:type="gramStart"/>
      <w:r w:rsidRPr="00954838">
        <w:rPr>
          <w:rStyle w:val="Emphasis"/>
        </w:rPr>
        <w:t>isn’t</w:t>
      </w:r>
      <w:proofErr w:type="gramEnd"/>
      <w:r w:rsidRPr="00954838">
        <w:rPr>
          <w:rStyle w:val="Emphasis"/>
        </w:rPr>
        <w:t xml:space="preserve"> enough</w:t>
      </w:r>
      <w:r w:rsidRPr="00954838">
        <w:rPr>
          <w:sz w:val="16"/>
        </w:rPr>
        <w:t xml:space="preserve">. Clinton’s Vice-Presidential pick Tim Kaine, then-President Barack Obama, and then-Vice President Joe Biden all visited Wisconsin on Clinton’s behalf. If one or two of those visits had been made by candidate Clinton herself, who knows what might have happened in Wisconsin. Sometimes, it helps to know when a state just </w:t>
      </w:r>
      <w:proofErr w:type="gramStart"/>
      <w:r w:rsidRPr="00954838">
        <w:rPr>
          <w:sz w:val="16"/>
        </w:rPr>
        <w:t>won’t</w:t>
      </w:r>
      <w:proofErr w:type="gramEnd"/>
      <w:r w:rsidRPr="00954838">
        <w:rPr>
          <w:sz w:val="16"/>
        </w:rPr>
        <w:t xml:space="preserve"> turn for you, no matter how hard you campaign there. One example in 2016 was Iowa, where Clinton campaigned ferociously to turn what was always a Trump-leaning state. Iowa was never likely to turn towards Clinton, instead, Iowa favored Donald Trump and the demographics his campaign was actively targeting. In 2016, Iowa had the largest number of white voters without college degrees, according to the New York Times. </w:t>
      </w:r>
      <w:proofErr w:type="gramStart"/>
      <w:r w:rsidRPr="00954838">
        <w:rPr>
          <w:sz w:val="16"/>
        </w:rPr>
        <w:t>So</w:t>
      </w:r>
      <w:proofErr w:type="gramEnd"/>
      <w:r w:rsidRPr="00954838">
        <w:rPr>
          <w:sz w:val="16"/>
        </w:rPr>
        <w:t xml:space="preserve"> </w:t>
      </w:r>
      <w:r w:rsidRPr="00954838">
        <w:rPr>
          <w:rStyle w:val="StyleUnderline"/>
        </w:rPr>
        <w:t xml:space="preserve">what lessons can Joe Biden learn from Clinton’s campaign in 2016? Well, the obvious one is to treat the six </w:t>
      </w:r>
      <w:proofErr w:type="gramStart"/>
      <w:r w:rsidRPr="00954838">
        <w:rPr>
          <w:rStyle w:val="StyleUnderline"/>
        </w:rPr>
        <w:t>aforementioned battleground</w:t>
      </w:r>
      <w:proofErr w:type="gramEnd"/>
      <w:r w:rsidRPr="00954838">
        <w:rPr>
          <w:rStyle w:val="StyleUnderline"/>
        </w:rPr>
        <w:t xml:space="preserve"> states with the respect they deserve. Donald Trump has already caught on to where the 2020 election will be won, organizing campaign rallies in Oklahoma, Arizona, and Florida.</w:t>
      </w:r>
    </w:p>
    <w:p w14:paraId="258E14AF" w14:textId="6CF421DE" w:rsidR="00390491" w:rsidRDefault="00390491" w:rsidP="00390491">
      <w:pPr>
        <w:pStyle w:val="Heading3"/>
      </w:pPr>
      <w:r>
        <w:lastRenderedPageBreak/>
        <w:t>IL – CJR Key – Battleground States</w:t>
      </w:r>
    </w:p>
    <w:p w14:paraId="631357AE" w14:textId="3BB18D7F" w:rsidR="00390491" w:rsidRDefault="00390491" w:rsidP="00390491">
      <w:pPr>
        <w:pStyle w:val="Heading4"/>
      </w:pPr>
      <w:r>
        <w:t>Even in swing states, criminal justice reform is incredibly important</w:t>
      </w:r>
    </w:p>
    <w:p w14:paraId="78179576" w14:textId="77777777" w:rsidR="00390491" w:rsidRPr="005A6E0D" w:rsidRDefault="00390491" w:rsidP="00390491">
      <w:r w:rsidRPr="005A6E0D">
        <w:rPr>
          <w:rStyle w:val="Style13ptBold"/>
        </w:rPr>
        <w:t>Change Research 6/16</w:t>
      </w:r>
      <w:r>
        <w:t xml:space="preserve"> “States of Play: Battleground &amp; National Likely Voter Surveys on The Economy, COVID-19 &amp; Racism Change Research/ CNBC Poll: June 12-14, 2020” </w:t>
      </w:r>
      <w:hyperlink r:id="rId92" w:history="1">
        <w:r w:rsidRPr="00CF408C">
          <w:rPr>
            <w:rStyle w:val="Hyperlink"/>
          </w:rPr>
          <w:t>https://www.changeresearch.com/post/states-of-play-battleground-states-of-play-battleground-wave-7</w:t>
        </w:r>
      </w:hyperlink>
      <w:r>
        <w:t xml:space="preserve"> //</w:t>
      </w:r>
      <w:proofErr w:type="spellStart"/>
      <w:r>
        <w:t>AWhite</w:t>
      </w:r>
      <w:proofErr w:type="spellEnd"/>
    </w:p>
    <w:p w14:paraId="3BCDB53F" w14:textId="77777777" w:rsidR="00390491" w:rsidRPr="005A6E0D" w:rsidRDefault="00390491" w:rsidP="00390491">
      <w:pPr>
        <w:rPr>
          <w:rStyle w:val="StyleUnderline"/>
        </w:rPr>
      </w:pPr>
      <w:r w:rsidRPr="005A6E0D">
        <w:rPr>
          <w:rStyle w:val="StyleUnderline"/>
        </w:rPr>
        <w:t>Racism is a top issue; voters support protesters and say Trump’s response was harmful</w:t>
      </w:r>
    </w:p>
    <w:p w14:paraId="5DAF0295" w14:textId="77777777" w:rsidR="00390491" w:rsidRPr="005A6E0D" w:rsidRDefault="00390491" w:rsidP="00390491">
      <w:pPr>
        <w:rPr>
          <w:rStyle w:val="StyleUnderline"/>
        </w:rPr>
      </w:pPr>
      <w:r w:rsidRPr="007B3C76">
        <w:rPr>
          <w:rStyle w:val="StyleUnderline"/>
        </w:rPr>
        <w:t>Racism</w:t>
      </w:r>
      <w:r w:rsidRPr="005A6E0D">
        <w:rPr>
          <w:rStyle w:val="StyleUnderline"/>
        </w:rPr>
        <w:t xml:space="preserve"> and discrimination </w:t>
      </w:r>
      <w:proofErr w:type="gramStart"/>
      <w:r w:rsidRPr="007B3C76">
        <w:rPr>
          <w:rStyle w:val="StyleUnderline"/>
        </w:rPr>
        <w:t>is</w:t>
      </w:r>
      <w:proofErr w:type="gramEnd"/>
      <w:r w:rsidRPr="007B3C76">
        <w:rPr>
          <w:rStyle w:val="StyleUnderline"/>
        </w:rPr>
        <w:t xml:space="preserve"> the third most important issue</w:t>
      </w:r>
      <w:r w:rsidRPr="005A6E0D">
        <w:rPr>
          <w:rStyle w:val="StyleUnderline"/>
        </w:rPr>
        <w:t xml:space="preserve"> to voters </w:t>
      </w:r>
      <w:r w:rsidRPr="007B3C76">
        <w:rPr>
          <w:rStyle w:val="StyleUnderline"/>
        </w:rPr>
        <w:t>in the battleground</w:t>
      </w:r>
      <w:r w:rsidRPr="005A6E0D">
        <w:rPr>
          <w:rStyle w:val="StyleUnderline"/>
        </w:rPr>
        <w:t xml:space="preserve"> and nationally</w:t>
      </w:r>
      <w:r w:rsidRPr="00C64633">
        <w:rPr>
          <w:sz w:val="16"/>
        </w:rPr>
        <w:t xml:space="preserve"> -- just behind health care and drug costs, and the economy, jobs and cost of living and ahead of COVID-19. </w:t>
      </w:r>
      <w:r w:rsidRPr="007B3C76">
        <w:rPr>
          <w:rStyle w:val="StyleUnderline"/>
        </w:rPr>
        <w:t>Racism</w:t>
      </w:r>
      <w:r w:rsidRPr="005A6E0D">
        <w:rPr>
          <w:rStyle w:val="StyleUnderline"/>
        </w:rPr>
        <w:t xml:space="preserve"> and discrimination </w:t>
      </w:r>
      <w:r w:rsidRPr="007B3C76">
        <w:rPr>
          <w:rStyle w:val="StyleUnderline"/>
        </w:rPr>
        <w:t>is</w:t>
      </w:r>
      <w:r w:rsidRPr="005A6E0D">
        <w:rPr>
          <w:rStyle w:val="StyleUnderline"/>
        </w:rPr>
        <w:t xml:space="preserve"> the </w:t>
      </w:r>
      <w:r w:rsidRPr="007B3C76">
        <w:rPr>
          <w:rStyle w:val="StyleUnderline"/>
        </w:rPr>
        <w:t>number one</w:t>
      </w:r>
      <w:r w:rsidRPr="005A6E0D">
        <w:rPr>
          <w:rStyle w:val="StyleUnderline"/>
        </w:rPr>
        <w:t xml:space="preserve"> issue </w:t>
      </w:r>
      <w:r w:rsidRPr="007B3C76">
        <w:rPr>
          <w:rStyle w:val="StyleUnderline"/>
        </w:rPr>
        <w:t>among college women</w:t>
      </w:r>
      <w:r w:rsidRPr="005A6E0D">
        <w:rPr>
          <w:rStyle w:val="StyleUnderline"/>
        </w:rPr>
        <w:t xml:space="preserve"> (52%), </w:t>
      </w:r>
      <w:r w:rsidRPr="007B3C76">
        <w:rPr>
          <w:rStyle w:val="StyleUnderline"/>
        </w:rPr>
        <w:t xml:space="preserve">18-34 year </w:t>
      </w:r>
      <w:proofErr w:type="spellStart"/>
      <w:r w:rsidRPr="007B3C76">
        <w:rPr>
          <w:rStyle w:val="StyleUnderline"/>
        </w:rPr>
        <w:t>olds</w:t>
      </w:r>
      <w:proofErr w:type="spellEnd"/>
      <w:r w:rsidRPr="005A6E0D">
        <w:rPr>
          <w:rStyle w:val="StyleUnderline"/>
        </w:rPr>
        <w:t xml:space="preserve"> (53%), </w:t>
      </w:r>
      <w:r w:rsidRPr="007B3C76">
        <w:rPr>
          <w:rStyle w:val="StyleUnderline"/>
        </w:rPr>
        <w:t>and African Americans</w:t>
      </w:r>
      <w:r w:rsidRPr="005A6E0D">
        <w:rPr>
          <w:rStyle w:val="StyleUnderline"/>
        </w:rPr>
        <w:t xml:space="preserve"> (82%), </w:t>
      </w:r>
      <w:r w:rsidRPr="007B3C76">
        <w:rPr>
          <w:rStyle w:val="StyleUnderline"/>
        </w:rPr>
        <w:t>but</w:t>
      </w:r>
      <w:r w:rsidRPr="005A6E0D">
        <w:rPr>
          <w:rStyle w:val="StyleUnderline"/>
        </w:rPr>
        <w:t xml:space="preserve"> it is </w:t>
      </w:r>
      <w:r w:rsidRPr="007B3C76">
        <w:rPr>
          <w:rStyle w:val="StyleUnderline"/>
        </w:rPr>
        <w:t>also a top 3 issue for every</w:t>
      </w:r>
      <w:r w:rsidRPr="005A6E0D">
        <w:rPr>
          <w:rStyle w:val="StyleUnderline"/>
        </w:rPr>
        <w:t xml:space="preserve"> major age and race </w:t>
      </w:r>
      <w:r w:rsidRPr="007B3C76">
        <w:rPr>
          <w:rStyle w:val="StyleUnderline"/>
        </w:rPr>
        <w:t>cohort in the battleground</w:t>
      </w:r>
      <w:r w:rsidRPr="005A6E0D">
        <w:rPr>
          <w:rStyle w:val="StyleUnderline"/>
        </w:rPr>
        <w:t>, and even a top three issue for white women.</w:t>
      </w:r>
    </w:p>
    <w:p w14:paraId="1E030006" w14:textId="77777777" w:rsidR="00390491" w:rsidRPr="00C64633" w:rsidRDefault="00390491" w:rsidP="00390491">
      <w:pPr>
        <w:rPr>
          <w:rStyle w:val="StyleUnderline"/>
        </w:rPr>
      </w:pPr>
      <w:r w:rsidRPr="00C64633">
        <w:rPr>
          <w:rStyle w:val="StyleUnderline"/>
        </w:rPr>
        <w:t xml:space="preserve">A </w:t>
      </w:r>
      <w:r w:rsidRPr="007B3C76">
        <w:rPr>
          <w:rStyle w:val="StyleUnderline"/>
        </w:rPr>
        <w:t>71%</w:t>
      </w:r>
      <w:r w:rsidRPr="00C64633">
        <w:rPr>
          <w:rStyle w:val="StyleUnderline"/>
        </w:rPr>
        <w:t xml:space="preserve"> </w:t>
      </w:r>
      <w:r w:rsidRPr="006574C0">
        <w:rPr>
          <w:rStyle w:val="StyleUnderline"/>
        </w:rPr>
        <w:t xml:space="preserve">majority </w:t>
      </w:r>
      <w:r w:rsidRPr="007B3C76">
        <w:rPr>
          <w:rStyle w:val="StyleUnderline"/>
        </w:rPr>
        <w:t>in the battleground have favorable opinions of</w:t>
      </w:r>
      <w:r w:rsidRPr="00C64633">
        <w:rPr>
          <w:rStyle w:val="StyleUnderline"/>
        </w:rPr>
        <w:t xml:space="preserve"> the people peacefully </w:t>
      </w:r>
      <w:r w:rsidRPr="007B3C76">
        <w:rPr>
          <w:rStyle w:val="StyleUnderline"/>
        </w:rPr>
        <w:t>protesting</w:t>
      </w:r>
      <w:r w:rsidRPr="00C64633">
        <w:rPr>
          <w:rStyle w:val="StyleUnderline"/>
        </w:rPr>
        <w:t xml:space="preserve"> the killing of George Floyd</w:t>
      </w:r>
      <w:r w:rsidRPr="00C64633">
        <w:rPr>
          <w:sz w:val="16"/>
        </w:rPr>
        <w:t xml:space="preserve">, including majorities of white college women (79% favorable), white college men (73%), white non-college women (66%), and white non-college men -- the core of Trump’s base (57%). </w:t>
      </w:r>
      <w:r w:rsidRPr="00C64633">
        <w:rPr>
          <w:rStyle w:val="StyleUnderline"/>
        </w:rPr>
        <w:t xml:space="preserve">Though Republicans do not prioritize racism and discrimination as an issue, </w:t>
      </w:r>
      <w:r w:rsidRPr="007B3C76">
        <w:rPr>
          <w:rStyle w:val="StyleUnderline"/>
        </w:rPr>
        <w:t xml:space="preserve">even Republicans are 10-points net favorable </w:t>
      </w:r>
      <w:r w:rsidRPr="006574C0">
        <w:rPr>
          <w:rStyle w:val="StyleUnderline"/>
        </w:rPr>
        <w:t>towards the protesters</w:t>
      </w:r>
      <w:r w:rsidRPr="00C64633">
        <w:rPr>
          <w:rStyle w:val="StyleUnderline"/>
        </w:rPr>
        <w:t xml:space="preserve"> of the killing of George Floyd. </w:t>
      </w:r>
    </w:p>
    <w:p w14:paraId="74249D40" w14:textId="77777777" w:rsidR="00390491" w:rsidRDefault="00390491" w:rsidP="00390491">
      <w:pPr>
        <w:rPr>
          <w:sz w:val="16"/>
        </w:rPr>
      </w:pPr>
      <w:r w:rsidRPr="00C64633">
        <w:rPr>
          <w:rStyle w:val="StyleUnderline"/>
        </w:rPr>
        <w:t xml:space="preserve">A </w:t>
      </w:r>
      <w:r w:rsidRPr="007B3C76">
        <w:rPr>
          <w:rStyle w:val="StyleUnderline"/>
        </w:rPr>
        <w:t>52%</w:t>
      </w:r>
      <w:r w:rsidRPr="00C64633">
        <w:rPr>
          <w:rStyle w:val="StyleUnderline"/>
        </w:rPr>
        <w:t xml:space="preserve"> majority </w:t>
      </w:r>
      <w:r w:rsidRPr="007B3C76">
        <w:rPr>
          <w:rStyle w:val="StyleUnderline"/>
        </w:rPr>
        <w:t>of voters in the battleground</w:t>
      </w:r>
      <w:r w:rsidRPr="00C64633">
        <w:rPr>
          <w:rStyle w:val="StyleUnderline"/>
        </w:rPr>
        <w:t xml:space="preserve"> and 56% nationally </w:t>
      </w:r>
      <w:r w:rsidRPr="007B3C76">
        <w:rPr>
          <w:rStyle w:val="StyleUnderline"/>
        </w:rPr>
        <w:t>say</w:t>
      </w:r>
      <w:r w:rsidRPr="00C64633">
        <w:rPr>
          <w:rStyle w:val="StyleUnderline"/>
        </w:rPr>
        <w:t xml:space="preserve"> ‘Donald </w:t>
      </w:r>
      <w:r w:rsidRPr="007B3C76">
        <w:rPr>
          <w:rStyle w:val="StyleUnderline"/>
        </w:rPr>
        <w:t>Trump’s response</w:t>
      </w:r>
      <w:r w:rsidRPr="00C64633">
        <w:rPr>
          <w:rStyle w:val="StyleUnderline"/>
        </w:rPr>
        <w:t xml:space="preserve"> to the killing of George Floyd and protests for criminal justice reform’ </w:t>
      </w:r>
      <w:r w:rsidRPr="007B3C76">
        <w:rPr>
          <w:rStyle w:val="StyleUnderline"/>
        </w:rPr>
        <w:t xml:space="preserve">were </w:t>
      </w:r>
      <w:r w:rsidRPr="006574C0">
        <w:rPr>
          <w:rStyle w:val="StyleUnderline"/>
        </w:rPr>
        <w:t xml:space="preserve">mostly </w:t>
      </w:r>
      <w:r w:rsidRPr="007B3C76">
        <w:rPr>
          <w:rStyle w:val="StyleUnderline"/>
        </w:rPr>
        <w:t>harmful</w:t>
      </w:r>
      <w:r w:rsidRPr="00C64633">
        <w:rPr>
          <w:rStyle w:val="StyleUnderline"/>
        </w:rPr>
        <w:t>. Just 23% of voters in the battleground and 21% nationally say Trump’s response was helpful.</w:t>
      </w:r>
      <w:r w:rsidRPr="00C64633">
        <w:rPr>
          <w:sz w:val="16"/>
        </w:rPr>
        <w:t xml:space="preserve"> As we have already seen, Trump receives his worst marks, generally and in a contest with Biden, on the issue of ‘police violence and discrimination.’</w:t>
      </w:r>
    </w:p>
    <w:p w14:paraId="336FBD19" w14:textId="3B939F44" w:rsidR="00E31284" w:rsidRDefault="00E31284" w:rsidP="00E31284">
      <w:pPr>
        <w:pStyle w:val="Heading2"/>
      </w:pPr>
      <w:r>
        <w:lastRenderedPageBreak/>
        <w:t>---Midwest</w:t>
      </w:r>
    </w:p>
    <w:p w14:paraId="60B637F4" w14:textId="77777777" w:rsidR="00E31284" w:rsidRPr="00C205C8" w:rsidRDefault="00E31284" w:rsidP="00E31284">
      <w:pPr>
        <w:pStyle w:val="Heading3"/>
      </w:pPr>
      <w:r>
        <w:lastRenderedPageBreak/>
        <w:t>2NC - UQ</w:t>
      </w:r>
    </w:p>
    <w:p w14:paraId="498D7D9B" w14:textId="77777777" w:rsidR="00E31284" w:rsidRDefault="00E31284" w:rsidP="00E31284">
      <w:pPr>
        <w:pStyle w:val="Heading4"/>
      </w:pPr>
      <w:r>
        <w:t>Biden wins off the back of Midwest states</w:t>
      </w:r>
    </w:p>
    <w:p w14:paraId="541887B6" w14:textId="77777777" w:rsidR="00E31284" w:rsidRDefault="00E31284" w:rsidP="00E31284">
      <w:proofErr w:type="spellStart"/>
      <w:r w:rsidRPr="00E22738">
        <w:rPr>
          <w:rStyle w:val="Style13ptBold"/>
        </w:rPr>
        <w:t>Oprysko</w:t>
      </w:r>
      <w:proofErr w:type="spellEnd"/>
      <w:r w:rsidRPr="00E22738">
        <w:rPr>
          <w:rStyle w:val="Style13ptBold"/>
        </w:rPr>
        <w:t xml:space="preserve"> 6/24</w:t>
      </w:r>
      <w:r>
        <w:t xml:space="preserve"> By CAITLIN OPRYSKO 06/24/2020 </w:t>
      </w:r>
      <w:r w:rsidRPr="00E22738">
        <w:t>Caitlin is a breaking news reporter for POLITICO.</w:t>
      </w:r>
      <w:r>
        <w:t xml:space="preserve"> “Polls show Biden climbing past Trump in Wisconsin, Ohio. Both surveys underscore that Biden's ascendance in Midwest states will be key to either candidate’s victory in November.” </w:t>
      </w:r>
      <w:hyperlink r:id="rId93" w:history="1">
        <w:r w:rsidRPr="00CF408C">
          <w:rPr>
            <w:rStyle w:val="Hyperlink"/>
          </w:rPr>
          <w:t>https://www.politico.com/news/2020/06/24/joe-biden-wisconsin-ohio-polls-338296</w:t>
        </w:r>
      </w:hyperlink>
      <w:r>
        <w:t xml:space="preserve"> //</w:t>
      </w:r>
      <w:proofErr w:type="spellStart"/>
      <w:r>
        <w:t>AWhite</w:t>
      </w:r>
      <w:proofErr w:type="spellEnd"/>
    </w:p>
    <w:p w14:paraId="4C1B3A3E" w14:textId="77777777" w:rsidR="00E31284" w:rsidRPr="00E22738" w:rsidRDefault="00E31284" w:rsidP="00E31284">
      <w:r>
        <w:t>**Edit in brackets**</w:t>
      </w:r>
    </w:p>
    <w:p w14:paraId="4B96304B" w14:textId="77777777" w:rsidR="00E31284" w:rsidRPr="00E22738" w:rsidRDefault="00E31284" w:rsidP="00E31284">
      <w:pPr>
        <w:rPr>
          <w:sz w:val="16"/>
        </w:rPr>
      </w:pPr>
      <w:r w:rsidRPr="00E22738">
        <w:rPr>
          <w:rStyle w:val="StyleUnderline"/>
        </w:rPr>
        <w:t xml:space="preserve">Former Vice President Joe </w:t>
      </w:r>
      <w:r w:rsidRPr="007B3C76">
        <w:rPr>
          <w:rStyle w:val="StyleUnderline"/>
        </w:rPr>
        <w:t>Biden has widened his lead over</w:t>
      </w:r>
      <w:r w:rsidRPr="00E22738">
        <w:rPr>
          <w:rStyle w:val="StyleUnderline"/>
        </w:rPr>
        <w:t xml:space="preserve"> President Donald </w:t>
      </w:r>
      <w:r w:rsidRPr="007B3C76">
        <w:rPr>
          <w:rStyle w:val="StyleUnderline"/>
        </w:rPr>
        <w:t>Trump in Wisconsin and</w:t>
      </w:r>
      <w:r w:rsidRPr="00E22738">
        <w:rPr>
          <w:rStyle w:val="StyleUnderline"/>
        </w:rPr>
        <w:t xml:space="preserve"> narrowly </w:t>
      </w:r>
      <w:r w:rsidRPr="007B3C76">
        <w:rPr>
          <w:rStyle w:val="StyleUnderline"/>
        </w:rPr>
        <w:t>leads</w:t>
      </w:r>
      <w:r w:rsidRPr="00E22738">
        <w:rPr>
          <w:rStyle w:val="StyleUnderline"/>
        </w:rPr>
        <w:t xml:space="preserve"> the president </w:t>
      </w:r>
      <w:r w:rsidRPr="007B3C76">
        <w:rPr>
          <w:rStyle w:val="StyleUnderline"/>
        </w:rPr>
        <w:t>in Ohio</w:t>
      </w:r>
      <w:r w:rsidRPr="00E22738">
        <w:rPr>
          <w:sz w:val="16"/>
        </w:rPr>
        <w:t>, according to a pair of polls out Wednesday from two key swing states in the Midwest.</w:t>
      </w:r>
    </w:p>
    <w:p w14:paraId="5BC789EE" w14:textId="77777777" w:rsidR="00E31284" w:rsidRPr="00E22738" w:rsidRDefault="00E31284" w:rsidP="00E31284">
      <w:pPr>
        <w:rPr>
          <w:sz w:val="16"/>
        </w:rPr>
      </w:pPr>
      <w:r w:rsidRPr="007B3C76">
        <w:rPr>
          <w:rStyle w:val="StyleUnderline"/>
        </w:rPr>
        <w:t>In Wisconsin</w:t>
      </w:r>
      <w:r w:rsidRPr="00E22738">
        <w:rPr>
          <w:rStyle w:val="StyleUnderline"/>
        </w:rPr>
        <w:t xml:space="preserve">, where Trump eked out a victory in 2016 to flip the state from blue to red, </w:t>
      </w:r>
      <w:r w:rsidRPr="007B3C76">
        <w:rPr>
          <w:rStyle w:val="StyleUnderline"/>
        </w:rPr>
        <w:t>Marquette</w:t>
      </w:r>
      <w:r w:rsidRPr="00E22738">
        <w:rPr>
          <w:rStyle w:val="StyleUnderline"/>
        </w:rPr>
        <w:t xml:space="preserve"> University Law School poll </w:t>
      </w:r>
      <w:r w:rsidRPr="007B3C76">
        <w:rPr>
          <w:rStyle w:val="StyleUnderline"/>
        </w:rPr>
        <w:t>found the former v</w:t>
      </w:r>
      <w:r w:rsidRPr="00E22738">
        <w:rPr>
          <w:rStyle w:val="StyleUnderline"/>
        </w:rPr>
        <w:t xml:space="preserve">ice </w:t>
      </w:r>
      <w:r w:rsidRPr="007B3C76">
        <w:rPr>
          <w:rStyle w:val="StyleUnderline"/>
        </w:rPr>
        <w:t>p</w:t>
      </w:r>
      <w:r w:rsidRPr="00E22738">
        <w:rPr>
          <w:rStyle w:val="StyleUnderline"/>
        </w:rPr>
        <w:t xml:space="preserve">resident </w:t>
      </w:r>
      <w:r w:rsidRPr="007B3C76">
        <w:rPr>
          <w:rStyle w:val="StyleUnderline"/>
        </w:rPr>
        <w:t>up 8</w:t>
      </w:r>
      <w:r w:rsidRPr="00E22738">
        <w:rPr>
          <w:rStyle w:val="StyleUnderline"/>
        </w:rPr>
        <w:t xml:space="preserve"> percentage </w:t>
      </w:r>
      <w:r w:rsidRPr="007B3C76">
        <w:rPr>
          <w:rStyle w:val="StyleUnderline"/>
        </w:rPr>
        <w:t>points</w:t>
      </w:r>
      <w:r w:rsidRPr="00E22738">
        <w:rPr>
          <w:sz w:val="16"/>
        </w:rPr>
        <w:t>, with 49 percent support to Trump’s 41 percent.</w:t>
      </w:r>
    </w:p>
    <w:p w14:paraId="110363C1" w14:textId="77777777" w:rsidR="00E31284" w:rsidRPr="00E22738" w:rsidRDefault="00E31284" w:rsidP="00E31284">
      <w:pPr>
        <w:rPr>
          <w:sz w:val="16"/>
        </w:rPr>
      </w:pPr>
      <w:r w:rsidRPr="007B3C76">
        <w:rPr>
          <w:rStyle w:val="StyleUnderline"/>
        </w:rPr>
        <w:t>In Ohio</w:t>
      </w:r>
      <w:r w:rsidRPr="00E22738">
        <w:rPr>
          <w:rStyle w:val="StyleUnderline"/>
        </w:rPr>
        <w:t xml:space="preserve">, a state Trump carried by 8 points in 2016 and which has voted for the eventual presidential winner for half a century, a new poll from </w:t>
      </w:r>
      <w:r w:rsidRPr="007B3C76">
        <w:rPr>
          <w:rStyle w:val="StyleUnderline"/>
        </w:rPr>
        <w:t>Quinnipiac</w:t>
      </w:r>
      <w:r w:rsidRPr="00E22738">
        <w:rPr>
          <w:rStyle w:val="StyleUnderline"/>
        </w:rPr>
        <w:t xml:space="preserve"> University </w:t>
      </w:r>
      <w:r w:rsidRPr="007B3C76">
        <w:rPr>
          <w:rStyle w:val="StyleUnderline"/>
        </w:rPr>
        <w:t>found 46[%]</w:t>
      </w:r>
      <w:r w:rsidRPr="00E22738">
        <w:rPr>
          <w:rStyle w:val="StyleUnderline"/>
        </w:rPr>
        <w:t xml:space="preserve"> of respondents </w:t>
      </w:r>
      <w:r w:rsidRPr="007B3C76">
        <w:rPr>
          <w:rStyle w:val="StyleUnderline"/>
        </w:rPr>
        <w:t>favor Biden</w:t>
      </w:r>
      <w:r w:rsidRPr="00E22738">
        <w:rPr>
          <w:sz w:val="16"/>
        </w:rPr>
        <w:t>, compared with 45 percent who favor the president.</w:t>
      </w:r>
    </w:p>
    <w:p w14:paraId="4A1692FE" w14:textId="77777777" w:rsidR="00E31284" w:rsidRPr="00E22738" w:rsidRDefault="00E31284" w:rsidP="00E31284">
      <w:pPr>
        <w:rPr>
          <w:rStyle w:val="StyleUnderline"/>
        </w:rPr>
      </w:pPr>
      <w:r w:rsidRPr="00E22738">
        <w:rPr>
          <w:rStyle w:val="StyleUnderline"/>
        </w:rPr>
        <w:t xml:space="preserve">Both surveys underscore that </w:t>
      </w:r>
      <w:r w:rsidRPr="007B3C76">
        <w:rPr>
          <w:rStyle w:val="StyleUnderline"/>
        </w:rPr>
        <w:t>Biden's ascendance in Midwest states will be key to either candidate’s victory</w:t>
      </w:r>
      <w:r w:rsidRPr="00E22738">
        <w:rPr>
          <w:rStyle w:val="StyleUnderline"/>
        </w:rPr>
        <w:t xml:space="preserve"> in November. Both Wisconsin and Ohio were won by President Barack Obama in 2012 before flipping to Trump in 2016.</w:t>
      </w:r>
    </w:p>
    <w:p w14:paraId="5F11F6BC" w14:textId="77777777" w:rsidR="00E31284" w:rsidRPr="00E22738" w:rsidRDefault="00E31284" w:rsidP="00E31284">
      <w:pPr>
        <w:rPr>
          <w:sz w:val="16"/>
        </w:rPr>
      </w:pPr>
      <w:r w:rsidRPr="00E22738">
        <w:rPr>
          <w:rStyle w:val="StyleUnderline"/>
        </w:rPr>
        <w:t>The two polls build on a raft of national polling in recent weeks showing Biden with a growing lead over Trump as the president grapples with responding to the coronavirus pandemic, the economic recession and mass protests for racial justice</w:t>
      </w:r>
      <w:r w:rsidRPr="00E22738">
        <w:rPr>
          <w:sz w:val="16"/>
        </w:rPr>
        <w:t>. One such poll released Wednesday morning showed the former vice president with a 14-point lead over Trump nationwide. The RealClearPolitics average of polls gives Biden a 10-point national lead.</w:t>
      </w:r>
    </w:p>
    <w:p w14:paraId="11A3AE5A" w14:textId="77777777" w:rsidR="00390491" w:rsidRDefault="00390491" w:rsidP="00390491">
      <w:pPr>
        <w:pStyle w:val="Heading2"/>
      </w:pPr>
      <w:r>
        <w:lastRenderedPageBreak/>
        <w:t>---Arizona</w:t>
      </w:r>
    </w:p>
    <w:p w14:paraId="4F6461AD" w14:textId="77777777" w:rsidR="00390491" w:rsidRDefault="00390491" w:rsidP="00390491">
      <w:pPr>
        <w:pStyle w:val="Heading3"/>
      </w:pPr>
      <w:r>
        <w:lastRenderedPageBreak/>
        <w:t xml:space="preserve">Swing State – Arizona </w:t>
      </w:r>
    </w:p>
    <w:p w14:paraId="5903FF6A" w14:textId="77777777" w:rsidR="00390491" w:rsidRPr="00C268B5" w:rsidRDefault="00390491" w:rsidP="00390491">
      <w:pPr>
        <w:pStyle w:val="Heading4"/>
      </w:pPr>
      <w:r>
        <w:t>Arizona could flip for the first time since 1996</w:t>
      </w:r>
    </w:p>
    <w:p w14:paraId="096A6FFC" w14:textId="77777777" w:rsidR="00390491" w:rsidRDefault="00390491" w:rsidP="00390491">
      <w:r w:rsidRPr="00C268B5">
        <w:rPr>
          <w:rStyle w:val="Style13ptBold"/>
        </w:rPr>
        <w:t>Medina 6-23</w:t>
      </w:r>
      <w:r>
        <w:t xml:space="preserve"> (Jennifer Medina; national politics reporter, covering the 2020 presidential campaign @ NYTimes; 6-23-2020; "There’s a Reason Trump Is Fighting Hard for Arizona"; No Publication; https://www.nytimes.com/2020/06/23/us/politics/arizona-2020-election-democrats-republicans.html; Accessed: 6-30-2020 //GBS Rudolph)</w:t>
      </w:r>
    </w:p>
    <w:p w14:paraId="5356CE4B" w14:textId="77777777" w:rsidR="00390491" w:rsidRPr="00C268B5" w:rsidRDefault="00390491" w:rsidP="00390491">
      <w:pPr>
        <w:rPr>
          <w:sz w:val="16"/>
        </w:rPr>
      </w:pPr>
      <w:r w:rsidRPr="00C268B5">
        <w:rPr>
          <w:sz w:val="16"/>
        </w:rPr>
        <w:t xml:space="preserve">PHOENIX — At the start of 2020, </w:t>
      </w:r>
      <w:r w:rsidRPr="00C268B5">
        <w:rPr>
          <w:rStyle w:val="StyleUnderline"/>
        </w:rPr>
        <w:t>optimistic Democrats already thought this might be the year when a presidential election turned Arizona blue again</w:t>
      </w:r>
      <w:r w:rsidRPr="00C268B5">
        <w:rPr>
          <w:sz w:val="16"/>
        </w:rPr>
        <w:t xml:space="preserve">. </w:t>
      </w:r>
      <w:r w:rsidRPr="00C268B5">
        <w:rPr>
          <w:rStyle w:val="Emphasis"/>
        </w:rPr>
        <w:t>Many suburban moderates were fed up with President Trump;</w:t>
      </w:r>
      <w:r w:rsidRPr="00C268B5">
        <w:rPr>
          <w:sz w:val="16"/>
        </w:rPr>
        <w:t xml:space="preserve"> in 2018, they sent a Democrat to the Senate from their state for the first time in more than three decades. Young Latino voters — who now make up 24 percent of eligible voters in Arizona — were casting ballots at record rates, angered by the president’s anti-immigrant rhetoric. And the party was fielding a strong candidate for November’s Senate race. Now, four months until Election Day, that optimism is hardening into sustained confidence. Mr. Trump is scheduled to campaign here on Tuesday, in a state whose 11 electoral votes he badly needs to hold to be re-elected, </w:t>
      </w:r>
      <w:r w:rsidRPr="00C268B5">
        <w:rPr>
          <w:rStyle w:val="StyleUnderline"/>
        </w:rPr>
        <w:t xml:space="preserve">especially if he loses any of the three Midwestern </w:t>
      </w:r>
      <w:proofErr w:type="gramStart"/>
      <w:r w:rsidRPr="00C268B5">
        <w:rPr>
          <w:rStyle w:val="StyleUnderline"/>
        </w:rPr>
        <w:t>states</w:t>
      </w:r>
      <w:proofErr w:type="gramEnd"/>
      <w:r w:rsidRPr="00C268B5">
        <w:rPr>
          <w:rStyle w:val="StyleUnderline"/>
        </w:rPr>
        <w:t xml:space="preserve"> he flipped in 2016</w:t>
      </w:r>
      <w:r w:rsidRPr="00C268B5">
        <w:rPr>
          <w:sz w:val="16"/>
        </w:rPr>
        <w:t xml:space="preserve">. </w:t>
      </w:r>
      <w:r w:rsidRPr="00C268B5">
        <w:rPr>
          <w:rStyle w:val="StyleUnderline"/>
        </w:rPr>
        <w:t>Democratic officials believe that frustrations over Mr. Trump’s immigration policies and his handling of the pandemic, as well as polling trends, indicate that Joseph R. Biden Jr. has the best shot of any Democratic presidential candidate to win Arizona since Bill Clinton carried the state in 1996</w:t>
      </w:r>
      <w:r w:rsidRPr="00C268B5">
        <w:rPr>
          <w:sz w:val="16"/>
        </w:rPr>
        <w:t xml:space="preserve">. And the Biden campaign sees winning Arizona as not just a path to victory, but also a confirmation that Latino and immigrant voters are a strong and dependable part of the party. </w:t>
      </w:r>
      <w:r w:rsidRPr="00C268B5">
        <w:rPr>
          <w:rStyle w:val="StyleUnderline"/>
        </w:rPr>
        <w:t>Mr. Trump will arrive in Phoenix in a moment of acute turmoil in Arizona</w:t>
      </w:r>
      <w:r w:rsidRPr="00C268B5">
        <w:rPr>
          <w:sz w:val="16"/>
        </w:rPr>
        <w:t xml:space="preserve">. The coronavirus pandemic is growing evermore deadly in the state, which is experiencing some of the steepest spikes in the country. Thousands of protesters have filled the streets for weeks, angered not only by the police killing of George Floyd in Minneapolis that led to nationwide demonstrations, but also over the case of Dion Johnson, 28, a black man who was shot and killed by state troopers last month after being found asleep in a car on a Phoenix highway. For frustrated and anxious voters, </w:t>
      </w:r>
      <w:r w:rsidRPr="00C268B5">
        <w:rPr>
          <w:rStyle w:val="Emphasis"/>
        </w:rPr>
        <w:t>the dual crises of police brutality and a pandemic point to an opportunity for Democrats</w:t>
      </w:r>
      <w:r w:rsidRPr="00C268B5">
        <w:rPr>
          <w:sz w:val="16"/>
        </w:rPr>
        <w:t xml:space="preserve">. “There are people coming to protests who have never shown up before, who are seeing the kinds of things we’ve seen for years and that will unquestionably help us,” said Representative Ruben Gallego, a Democrat who represents Phoenix and is an enthusiastic supporter of Mr. Biden, the former vice president and the presumptive Democratic nominee. Still, Mr. Gallego and other Democrats know what formidable odds they have in Arizona. The state has long been a hotbed of conservative activism; it was here that anti-immigrant politicians rose to power in the early 2000s, using the same kind of rhetoric later embraced by Mr. Trump. The Republican governor, Doug </w:t>
      </w:r>
      <w:proofErr w:type="spellStart"/>
      <w:r w:rsidRPr="00C268B5">
        <w:rPr>
          <w:sz w:val="16"/>
        </w:rPr>
        <w:t>Ducey</w:t>
      </w:r>
      <w:proofErr w:type="spellEnd"/>
      <w:r w:rsidRPr="00C268B5">
        <w:rPr>
          <w:sz w:val="16"/>
        </w:rPr>
        <w:t>, easily captured the state with 56 percent of the vote in 2018 and the legislature is controlled by the G.O.P. Though Hillary Clinton spent considerable money in the state and many in her party were optimistic in 2016, Mr. Trump won with 48 percent of the vote.</w:t>
      </w:r>
    </w:p>
    <w:p w14:paraId="4434F27B" w14:textId="77777777" w:rsidR="00390491" w:rsidRDefault="00390491" w:rsidP="00390491">
      <w:pPr>
        <w:pStyle w:val="Heading3"/>
      </w:pPr>
      <w:r>
        <w:lastRenderedPageBreak/>
        <w:t xml:space="preserve">Biden Wins Arizona </w:t>
      </w:r>
    </w:p>
    <w:p w14:paraId="3E472D5A" w14:textId="77777777" w:rsidR="00390491" w:rsidRPr="001F4FF7" w:rsidRDefault="00390491" w:rsidP="00390491">
      <w:pPr>
        <w:pStyle w:val="Heading4"/>
      </w:pPr>
      <w:r>
        <w:t>Biden wins now – issues of criminal justice could flip</w:t>
      </w:r>
    </w:p>
    <w:p w14:paraId="4BA3B946" w14:textId="77777777" w:rsidR="00390491" w:rsidRPr="00180450" w:rsidRDefault="00390491" w:rsidP="00390491">
      <w:r w:rsidRPr="00180450">
        <w:rPr>
          <w:rStyle w:val="Style13ptBold"/>
        </w:rPr>
        <w:t>Milligan 6-23</w:t>
      </w:r>
      <w:r>
        <w:t xml:space="preserve"> (Susan Milligan,; senior political writer at U.S. News &amp; World </w:t>
      </w:r>
      <w:proofErr w:type="spellStart"/>
      <w:r>
        <w:t>Reportsenior</w:t>
      </w:r>
      <w:proofErr w:type="spellEnd"/>
      <w:r>
        <w:t xml:space="preserve"> political writer at U.S. News &amp; World Report; 6-23-2020; "Arizona and the 2020 Election: What You Need to Know"; US News &amp;amp; World Report; https://www.usnews.com/news/elections/articles/2020-06-23/the-2020-swing-states-arizona-who-votes-past-results-and-why-it-matters; Accessed: 6-30-2020 //GBS Rudolph)</w:t>
      </w:r>
    </w:p>
    <w:p w14:paraId="63079BA1" w14:textId="77777777" w:rsidR="00390491" w:rsidRPr="001F4FF7" w:rsidRDefault="00390491" w:rsidP="00390491">
      <w:pPr>
        <w:rPr>
          <w:rStyle w:val="Emphasis"/>
        </w:rPr>
      </w:pPr>
      <w:r w:rsidRPr="00180450">
        <w:rPr>
          <w:rStyle w:val="StyleUnderline"/>
        </w:rPr>
        <w:t>Trump is losing support among groups that have been in his corner</w:t>
      </w:r>
      <w:r w:rsidRPr="001F4FF7">
        <w:rPr>
          <w:sz w:val="16"/>
        </w:rPr>
        <w:t xml:space="preserve"> – such as </w:t>
      </w:r>
      <w:r w:rsidRPr="00180450">
        <w:rPr>
          <w:rStyle w:val="Emphasis"/>
        </w:rPr>
        <w:t>older Americans</w:t>
      </w:r>
      <w:r w:rsidRPr="001F4FF7">
        <w:rPr>
          <w:sz w:val="16"/>
        </w:rPr>
        <w:t xml:space="preserve"> – </w:t>
      </w:r>
      <w:r w:rsidRPr="00180450">
        <w:rPr>
          <w:rStyle w:val="StyleUnderline"/>
        </w:rPr>
        <w:t xml:space="preserve">and is aggravating </w:t>
      </w:r>
      <w:proofErr w:type="gramStart"/>
      <w:r w:rsidRPr="00180450">
        <w:rPr>
          <w:rStyle w:val="StyleUnderline"/>
        </w:rPr>
        <w:t>voters</w:t>
      </w:r>
      <w:proofErr w:type="gramEnd"/>
      <w:r w:rsidRPr="00180450">
        <w:rPr>
          <w:rStyle w:val="StyleUnderline"/>
        </w:rPr>
        <w:t xml:space="preserve"> groups, such as Hispanics, that represent a growing part of the state's electorate.</w:t>
      </w:r>
      <w:r>
        <w:rPr>
          <w:rStyle w:val="StyleUnderline"/>
        </w:rPr>
        <w:t xml:space="preserve"> </w:t>
      </w:r>
      <w:r w:rsidRPr="001F4FF7">
        <w:rPr>
          <w:rStyle w:val="StyleUnderline"/>
        </w:rPr>
        <w:t>While Trump won the state 51% to 45% in 2016, Biden is now leading in independent polls there.</w:t>
      </w:r>
      <w:r>
        <w:rPr>
          <w:rStyle w:val="StyleUnderline"/>
        </w:rPr>
        <w:t xml:space="preserve"> </w:t>
      </w:r>
      <w:r w:rsidRPr="001F4FF7">
        <w:rPr>
          <w:sz w:val="16"/>
        </w:rPr>
        <w:t xml:space="preserve">Part of that is due to a </w:t>
      </w:r>
      <w:proofErr w:type="gramStart"/>
      <w:r w:rsidRPr="001F4FF7">
        <w:rPr>
          <w:sz w:val="16"/>
        </w:rPr>
        <w:t>drop in</w:t>
      </w:r>
      <w:proofErr w:type="gramEnd"/>
      <w:r w:rsidRPr="001F4FF7">
        <w:rPr>
          <w:sz w:val="16"/>
        </w:rPr>
        <w:t xml:space="preserve"> support among the 25% of the Arizona electorate who are 65 and older. </w:t>
      </w:r>
      <w:r w:rsidRPr="001F4FF7">
        <w:rPr>
          <w:rStyle w:val="StyleUnderline"/>
        </w:rPr>
        <w:t xml:space="preserve">That may well be due to the president's handling of the coronavirus, notes University of Arizona political science professor Thomas </w:t>
      </w:r>
      <w:proofErr w:type="spellStart"/>
      <w:r w:rsidRPr="001F4FF7">
        <w:rPr>
          <w:rStyle w:val="StyleUnderline"/>
        </w:rPr>
        <w:t>Volgy</w:t>
      </w:r>
      <w:proofErr w:type="spellEnd"/>
      <w:r w:rsidRPr="001F4FF7">
        <w:rPr>
          <w:rStyle w:val="StyleUnderline"/>
        </w:rPr>
        <w:t>: Trump's push to re-open the country to get the economy going sends the signal that "their lives are not that valuable anymore, compared to another month or two of shutting down the economy. That's not going to play well with voters</w:t>
      </w:r>
      <w:r w:rsidRPr="001F4FF7">
        <w:rPr>
          <w:sz w:val="16"/>
        </w:rPr>
        <w:t xml:space="preserve">." </w:t>
      </w:r>
      <w:r w:rsidRPr="001F4FF7">
        <w:rPr>
          <w:rStyle w:val="StyleUnderline"/>
        </w:rPr>
        <w:t>Trump did not do well among Hispanics in Arizona in 2016</w:t>
      </w:r>
      <w:r w:rsidRPr="001F4FF7">
        <w:rPr>
          <w:sz w:val="16"/>
        </w:rPr>
        <w:t xml:space="preserve">, getting just 31% of that vote, compared to 61% who voted for Clinton, according to exit polls. But midterm elections show the GOP is losing more ground: Then-Republican Senate candidate Martha McSally got 30% of the Arizona Latino vote, compared to 70% who cast ballots for Sen. </w:t>
      </w:r>
      <w:proofErr w:type="spellStart"/>
      <w:r w:rsidRPr="001F4FF7">
        <w:rPr>
          <w:sz w:val="16"/>
        </w:rPr>
        <w:t>Kyrsten</w:t>
      </w:r>
      <w:proofErr w:type="spellEnd"/>
      <w:r w:rsidRPr="001F4FF7">
        <w:rPr>
          <w:sz w:val="16"/>
        </w:rPr>
        <w:t xml:space="preserve"> </w:t>
      </w:r>
      <w:proofErr w:type="spellStart"/>
      <w:r w:rsidRPr="001F4FF7">
        <w:rPr>
          <w:sz w:val="16"/>
        </w:rPr>
        <w:t>Sinema</w:t>
      </w:r>
      <w:proofErr w:type="spellEnd"/>
      <w:r w:rsidRPr="001F4FF7">
        <w:rPr>
          <w:sz w:val="16"/>
        </w:rPr>
        <w:t xml:space="preserve">. (McSally was later named by the governor to fill the seat of the late Sen. John McCain, and is up for reelection in the fall). Two separate trends have had an impact: </w:t>
      </w:r>
      <w:r w:rsidRPr="001F4FF7">
        <w:rPr>
          <w:rStyle w:val="StyleUnderline"/>
        </w:rPr>
        <w:t>Trump's anti-immigrant rhetoric, and the ongoing rhetoric of former Maricopa County sheriff Joe Arpaio, known for his harsh stance towards immigrants, including rounding up people a court said he did not have the authority to do</w:t>
      </w:r>
      <w:r w:rsidRPr="001F4FF7">
        <w:rPr>
          <w:sz w:val="16"/>
        </w:rPr>
        <w:t xml:space="preserve">. </w:t>
      </w:r>
      <w:r w:rsidRPr="001F4FF7">
        <w:rPr>
          <w:rStyle w:val="Emphasis"/>
        </w:rPr>
        <w:t>Arpaio was convicted in 2017 of contempt of court for continuing to detain people without proper cause; Trump pardoned him, providing an official link between two men who long had a mutual admiration society.</w:t>
      </w:r>
    </w:p>
    <w:p w14:paraId="35EA4A3A" w14:textId="77777777" w:rsidR="00390491" w:rsidRPr="009E532A" w:rsidRDefault="00390491" w:rsidP="00390491">
      <w:pPr>
        <w:pStyle w:val="Heading3"/>
      </w:pPr>
      <w:r>
        <w:lastRenderedPageBreak/>
        <w:t>CJR Key – Arizona</w:t>
      </w:r>
    </w:p>
    <w:p w14:paraId="782E6BA2" w14:textId="77777777" w:rsidR="00390491" w:rsidRPr="000804F2" w:rsidRDefault="00390491" w:rsidP="00390491">
      <w:pPr>
        <w:pStyle w:val="Heading4"/>
      </w:pPr>
      <w:r>
        <w:t>CJR is a big issue in AZ</w:t>
      </w:r>
    </w:p>
    <w:p w14:paraId="27E41A84" w14:textId="77777777" w:rsidR="00390491" w:rsidRDefault="00390491" w:rsidP="00390491">
      <w:r w:rsidRPr="000804F2">
        <w:rPr>
          <w:rStyle w:val="Style13ptBold"/>
        </w:rPr>
        <w:t>Herrera 20</w:t>
      </w:r>
      <w:r>
        <w:t xml:space="preserve"> (Roy Herrera; practice centers on political law. He regularly advises candidates, nonprofit organizations, PACs, elected officials, and businesses on campaign; 01-12-2020; "Why Arizona's 2020 legislative session could be a turning point for the state"</w:t>
      </w:r>
      <w:proofErr w:type="gramStart"/>
      <w:r>
        <w:t>; ;</w:t>
      </w:r>
      <w:proofErr w:type="gramEnd"/>
      <w:r>
        <w:t xml:space="preserve"> https://www.azcentral.com/story/opinion/op-ed/2020/01/12/2020-legislative-session-arizona-turning-point-republicans/2853288001/; Accessed: 6-24-2020 //GBS Rudolph)</w:t>
      </w:r>
    </w:p>
    <w:p w14:paraId="74DA0CBF" w14:textId="77777777" w:rsidR="00390491" w:rsidRDefault="00390491" w:rsidP="00390491">
      <w:pPr>
        <w:rPr>
          <w:sz w:val="16"/>
        </w:rPr>
      </w:pPr>
      <w:r w:rsidRPr="000804F2">
        <w:rPr>
          <w:rStyle w:val="Emphasis"/>
        </w:rPr>
        <w:t>Prison reform will be back, and bigger</w:t>
      </w:r>
      <w:r>
        <w:rPr>
          <w:rStyle w:val="Emphasis"/>
        </w:rPr>
        <w:t xml:space="preserve"> </w:t>
      </w:r>
      <w:r w:rsidRPr="000804F2">
        <w:rPr>
          <w:sz w:val="16"/>
        </w:rPr>
        <w:t xml:space="preserve">Despite the efforts of a bipartisan group of legislators during the last legislative session, </w:t>
      </w:r>
      <w:proofErr w:type="gramStart"/>
      <w:r w:rsidRPr="000804F2">
        <w:rPr>
          <w:rStyle w:val="StyleUnderline"/>
        </w:rPr>
        <w:t>each and every</w:t>
      </w:r>
      <w:proofErr w:type="gramEnd"/>
      <w:r w:rsidRPr="000804F2">
        <w:rPr>
          <w:rStyle w:val="StyleUnderline"/>
        </w:rPr>
        <w:t xml:space="preserve"> proposed criminal justice reform bill eventually failed</w:t>
      </w:r>
      <w:r w:rsidRPr="000804F2">
        <w:rPr>
          <w:sz w:val="16"/>
        </w:rPr>
        <w:t xml:space="preserve">. </w:t>
      </w:r>
      <w:proofErr w:type="spellStart"/>
      <w:r w:rsidRPr="000804F2">
        <w:rPr>
          <w:sz w:val="16"/>
        </w:rPr>
        <w:t>Ducey</w:t>
      </w:r>
      <w:proofErr w:type="spellEnd"/>
      <w:r w:rsidRPr="000804F2">
        <w:rPr>
          <w:sz w:val="16"/>
        </w:rPr>
        <w:t xml:space="preserve"> vetoed the only criminal justice legislation to make it through the legislative process that would have made modest and sensible changes to sentencing rules. This time around, common-sense reforms that would allow inmates to earn earlier releases from prison, create more diversionary programs and programs aimed at cutting recidivism, and provide more oversight for the Arizona Department of Corrections should once again receive significant bipartisan support. With Bill Montgomery, who has historically opposed reform efforts, now on the Arizona Supreme Court, there is some hope that efforts to address the state’s imprisonment crisis will finally be successful.</w:t>
      </w:r>
    </w:p>
    <w:p w14:paraId="485FA7E8" w14:textId="77777777" w:rsidR="00390491" w:rsidRPr="00EA20DE" w:rsidRDefault="00390491" w:rsidP="00390491">
      <w:pPr>
        <w:pStyle w:val="Heading2"/>
      </w:pPr>
      <w:r>
        <w:lastRenderedPageBreak/>
        <w:t>---Florida</w:t>
      </w:r>
    </w:p>
    <w:p w14:paraId="18B9448D" w14:textId="77777777" w:rsidR="00390491" w:rsidRDefault="00390491" w:rsidP="00390491">
      <w:pPr>
        <w:pStyle w:val="Heading3"/>
      </w:pPr>
      <w:r>
        <w:lastRenderedPageBreak/>
        <w:t>Swing State</w:t>
      </w:r>
      <w:r w:rsidRPr="00362DF9">
        <w:t xml:space="preserve"> – </w:t>
      </w:r>
      <w:r>
        <w:t>Florida</w:t>
      </w:r>
    </w:p>
    <w:p w14:paraId="1687A3D3" w14:textId="77777777" w:rsidR="00390491" w:rsidRPr="00842CEE" w:rsidRDefault="00390491" w:rsidP="00390491">
      <w:pPr>
        <w:pStyle w:val="Heading4"/>
      </w:pPr>
      <w:r>
        <w:t>Florida is a swing state – no clear winner now</w:t>
      </w:r>
    </w:p>
    <w:p w14:paraId="6CA49DE1" w14:textId="77777777" w:rsidR="00390491" w:rsidRDefault="00390491" w:rsidP="00390491">
      <w:r w:rsidRPr="008F7476">
        <w:rPr>
          <w:rStyle w:val="Style13ptBold"/>
        </w:rPr>
        <w:t xml:space="preserve">Edelman </w:t>
      </w:r>
      <w:r>
        <w:rPr>
          <w:rStyle w:val="Style13ptBold"/>
        </w:rPr>
        <w:t>5-5</w:t>
      </w:r>
      <w:r>
        <w:t xml:space="preserve"> (Adam Edelman; political reporter at the New York Daily News, where he covers national politics and contributes to print and online coverage of the New York; 5-5-2020; "Trump, Biden gear up for battle in Florida, where coronavirus isn't the only thing on voters' minds"; NBC News; https://www.nbcnews.com/politics/2020-election/trump-biden-gear-battle-florida-where-coronavirus-isn-t-only-n1202406; Accessed: 6-30-2020 //GBS Rudolph)</w:t>
      </w:r>
    </w:p>
    <w:p w14:paraId="0249C4D7" w14:textId="77777777" w:rsidR="00390491" w:rsidRPr="00842CEE" w:rsidRDefault="00390491" w:rsidP="00390491">
      <w:pPr>
        <w:rPr>
          <w:rStyle w:val="StyleUnderline"/>
        </w:rPr>
      </w:pPr>
      <w:r w:rsidRPr="00842CEE">
        <w:rPr>
          <w:sz w:val="16"/>
        </w:rPr>
        <w:t>Unlike in Pennsylvania, a swing state where Tru</w:t>
      </w:r>
      <w:r w:rsidRPr="00842CEE">
        <w:rPr>
          <w:rStyle w:val="StyleUnderline"/>
        </w:rPr>
        <w:t>mp's re-election hopes seem more closely tied to the fallout of the pandemic, the electoral picture in Florida heading into the fall appears to resemble any other presidential election year: a diverse, 50-50 state that will be won at the margins, driven largely by the economic picture and by how well each campaign is able to reach independent and undecided voters</w:t>
      </w:r>
      <w:r w:rsidRPr="00842CEE">
        <w:rPr>
          <w:sz w:val="16"/>
        </w:rPr>
        <w:t xml:space="preserve">. Because the economic toll in Florida, by some metrics, has not been as devastating as in other states — </w:t>
      </w:r>
      <w:r w:rsidRPr="00842CEE">
        <w:rPr>
          <w:rStyle w:val="Emphasis"/>
        </w:rPr>
        <w:t>and because the Biden campaign has struggled with its efforts to reach voters virtually</w:t>
      </w:r>
      <w:r w:rsidRPr="00842CEE">
        <w:rPr>
          <w:sz w:val="16"/>
        </w:rPr>
        <w:t xml:space="preserve"> — the </w:t>
      </w:r>
      <w:r w:rsidRPr="00842CEE">
        <w:rPr>
          <w:rStyle w:val="StyleUnderline"/>
        </w:rPr>
        <w:t>president may end up being spared from major pandemic-specific political consequences, sources told NBC News.</w:t>
      </w:r>
    </w:p>
    <w:p w14:paraId="63112892" w14:textId="77777777" w:rsidR="00390491" w:rsidRDefault="00390491" w:rsidP="00390491">
      <w:pPr>
        <w:pStyle w:val="Heading3"/>
      </w:pPr>
      <w:r>
        <w:lastRenderedPageBreak/>
        <w:t>Biden Wins Florida</w:t>
      </w:r>
    </w:p>
    <w:p w14:paraId="244E5949" w14:textId="77777777" w:rsidR="00390491" w:rsidRPr="000801BB" w:rsidRDefault="00390491" w:rsidP="00390491">
      <w:pPr>
        <w:pStyle w:val="Heading4"/>
      </w:pPr>
      <w:r>
        <w:t xml:space="preserve">Biden wins </w:t>
      </w:r>
      <w:proofErr w:type="spellStart"/>
      <w:r>
        <w:t>florida</w:t>
      </w:r>
      <w:proofErr w:type="spellEnd"/>
      <w:r>
        <w:t xml:space="preserve"> now – the margin is minuscule</w:t>
      </w:r>
    </w:p>
    <w:p w14:paraId="6CC413BE" w14:textId="77777777" w:rsidR="00390491" w:rsidRDefault="00390491" w:rsidP="00390491">
      <w:r w:rsidRPr="004D6C52">
        <w:rPr>
          <w:rStyle w:val="Style13ptBold"/>
        </w:rPr>
        <w:t>Nilsen 20</w:t>
      </w:r>
      <w:r>
        <w:t xml:space="preserve"> (Ella Nilsen; reporter @ Vox; 5-26-2020; "The voters Joe Biden needs to win the election, explained"; Vox; https://www.vox.com/2020/5/26/21264719/joe-biden-election-coalition; Accessed: 6-24-2020 //GBS Rudolph)</w:t>
      </w:r>
    </w:p>
    <w:p w14:paraId="39365224" w14:textId="77777777" w:rsidR="00390491" w:rsidRPr="000801BB" w:rsidRDefault="00390491" w:rsidP="00390491">
      <w:pPr>
        <w:rPr>
          <w:sz w:val="16"/>
        </w:rPr>
      </w:pPr>
      <w:r w:rsidRPr="000801BB">
        <w:rPr>
          <w:sz w:val="16"/>
        </w:rPr>
        <w:t xml:space="preserve">The </w:t>
      </w:r>
      <w:r w:rsidRPr="000801BB">
        <w:rPr>
          <w:rStyle w:val="StyleUnderline"/>
        </w:rPr>
        <w:t>RealClearPolitics average of head-to-head state polls shows Biden up</w:t>
      </w:r>
      <w:r w:rsidRPr="000801BB">
        <w:rPr>
          <w:sz w:val="16"/>
        </w:rPr>
        <w:t xml:space="preserve"> 6.5 percent in Pennsylvania, 5.5 percent in Michigan, and a smaller 2.7 percent lead in Wisconsin. (In the rapidly diversifying Sun Belt states, Biden has a 4 percent lead in Arizona, </w:t>
      </w:r>
      <w:r w:rsidRPr="000801BB">
        <w:rPr>
          <w:rStyle w:val="Emphasis"/>
        </w:rPr>
        <w:t>a 3.3 percent lead in Florida</w:t>
      </w:r>
      <w:r w:rsidRPr="000801BB">
        <w:rPr>
          <w:sz w:val="16"/>
        </w:rPr>
        <w:t xml:space="preserve">, and Trump has a 1 percent lead in North Carolina.) </w:t>
      </w:r>
      <w:r w:rsidRPr="000801BB">
        <w:rPr>
          <w:rStyle w:val="StyleUnderline"/>
        </w:rPr>
        <w:t>Biden winning the three Rust Belt states will take a combination of strong African American turnout in cities like Philadelphia and Detroit, suburban voters, and working-class white voters where Democrats can get them. While Biden is strong with African Americans overall, Trump’s campaign is doing outreach that could cut into that le</w:t>
      </w:r>
      <w:r w:rsidRPr="000801BB">
        <w:rPr>
          <w:sz w:val="16"/>
        </w:rPr>
        <w:t xml:space="preserve">ad. “We should take the Trump efforts with black men and younger black men seriously,” said </w:t>
      </w:r>
      <w:proofErr w:type="spellStart"/>
      <w:r w:rsidRPr="000801BB">
        <w:rPr>
          <w:sz w:val="16"/>
        </w:rPr>
        <w:t>Addisu</w:t>
      </w:r>
      <w:proofErr w:type="spellEnd"/>
      <w:r w:rsidRPr="000801BB">
        <w:rPr>
          <w:sz w:val="16"/>
        </w:rPr>
        <w:t xml:space="preserve"> </w:t>
      </w:r>
      <w:proofErr w:type="spellStart"/>
      <w:r w:rsidRPr="000801BB">
        <w:rPr>
          <w:sz w:val="16"/>
        </w:rPr>
        <w:t>Demissie</w:t>
      </w:r>
      <w:proofErr w:type="spellEnd"/>
      <w:r w:rsidRPr="000801BB">
        <w:rPr>
          <w:sz w:val="16"/>
        </w:rPr>
        <w:t xml:space="preserve">, former campaign manager for Sen. Cory Booker’s presidential run. “When </w:t>
      </w:r>
      <w:proofErr w:type="gramStart"/>
      <w:r w:rsidRPr="000801BB">
        <w:rPr>
          <w:sz w:val="16"/>
        </w:rPr>
        <w:t>you’re</w:t>
      </w:r>
      <w:proofErr w:type="gramEnd"/>
      <w:r w:rsidRPr="000801BB">
        <w:rPr>
          <w:sz w:val="16"/>
        </w:rPr>
        <w:t xml:space="preserve"> talking about margins in the tens of thousands in some of these states like Pennsylvania, Michigan, and Florida, that could be the difference. On the margins, any constituency matters.” Polls so far show Trump still has a </w:t>
      </w:r>
      <w:proofErr w:type="gramStart"/>
      <w:r w:rsidRPr="000801BB">
        <w:rPr>
          <w:sz w:val="16"/>
        </w:rPr>
        <w:t>pretty strong</w:t>
      </w:r>
      <w:proofErr w:type="gramEnd"/>
      <w:r w:rsidRPr="000801BB">
        <w:rPr>
          <w:sz w:val="16"/>
        </w:rPr>
        <w:t xml:space="preserve"> hold on working-class white men nationwide, which he won by nearly 50 points in 2017. This is the core of Trump’s base, and they have largely remained loyal. Still, there is the potential for some movement among white non-college-educated women, who Trump carried by 27 points in 2016. “There seems to be a bit more movement, you can peel a few more of them off,” said Monmouth University Polling Director Patrick Murray, adding that Biden is “certainly going to lose men in that group by a huge margin.” Winning back working-class areas with Democratic roots and a heavy union presence in 2020 “isn’t rocket science,” said Rep. Conor Lamb, the Pennsylvania Democrat whose long-shot win in a 2018 House special election in western Pennsylvania was a sign of life for the party there. “</w:t>
      </w:r>
      <w:r w:rsidRPr="000801BB">
        <w:rPr>
          <w:rStyle w:val="StyleUnderline"/>
        </w:rPr>
        <w:t>You can win a lot of votes in these areas, but you’ve got to fight for them.”</w:t>
      </w:r>
    </w:p>
    <w:p w14:paraId="73F9FB21" w14:textId="77777777" w:rsidR="00390491" w:rsidRDefault="00390491" w:rsidP="00390491">
      <w:pPr>
        <w:pStyle w:val="Heading3"/>
      </w:pPr>
      <w:r>
        <w:lastRenderedPageBreak/>
        <w:t xml:space="preserve">CJR Key – Florida </w:t>
      </w:r>
    </w:p>
    <w:p w14:paraId="582408D6" w14:textId="77777777" w:rsidR="00390491" w:rsidRPr="00CA2036" w:rsidRDefault="00390491" w:rsidP="00390491">
      <w:pPr>
        <w:pStyle w:val="Heading4"/>
      </w:pPr>
      <w:r>
        <w:t>Criminal justice is becoming more important in the state of Florida</w:t>
      </w:r>
    </w:p>
    <w:p w14:paraId="7973F0A6" w14:textId="77777777" w:rsidR="00390491" w:rsidRDefault="00390491" w:rsidP="00390491">
      <w:r w:rsidRPr="00CA2036">
        <w:rPr>
          <w:rStyle w:val="Style13ptBold"/>
        </w:rPr>
        <w:t>Anderson 20</w:t>
      </w:r>
      <w:r>
        <w:t xml:space="preserve"> (Zac Anderson; @heraldtribune political editor; 01-25-2020; “The slow grind for criminal justice reform in Florida”; Ledger; https://www.theledger.com/news/20200125/slow-grind-for-criminal-justice-reform-in-florida; Accessed: 6-30-2020 //GBS Rudolph)</w:t>
      </w:r>
    </w:p>
    <w:p w14:paraId="6FE41A9F" w14:textId="77777777" w:rsidR="00390491" w:rsidRPr="00CA2036" w:rsidRDefault="00390491" w:rsidP="00390491">
      <w:pPr>
        <w:rPr>
          <w:sz w:val="16"/>
        </w:rPr>
      </w:pPr>
      <w:r w:rsidRPr="00CA2036">
        <w:rPr>
          <w:sz w:val="16"/>
        </w:rPr>
        <w:t xml:space="preserve">After decades of taking a tough-on-crime approach, </w:t>
      </w:r>
      <w:r w:rsidRPr="00CA2036">
        <w:rPr>
          <w:rStyle w:val="StyleUnderline"/>
        </w:rPr>
        <w:t>Florida leaders have steadily worked on a bipartisan basis to ease some of the harsher aspects of the state’s criminal justice system</w:t>
      </w:r>
      <w:r w:rsidRPr="00CA2036">
        <w:rPr>
          <w:sz w:val="16"/>
        </w:rPr>
        <w:t xml:space="preserve">. But </w:t>
      </w:r>
      <w:r w:rsidRPr="00CA2036">
        <w:rPr>
          <w:rStyle w:val="StyleUnderline"/>
        </w:rPr>
        <w:t>change has come slowly, and that may continue in 2020</w:t>
      </w:r>
      <w:r w:rsidRPr="00CA2036">
        <w:rPr>
          <w:sz w:val="16"/>
        </w:rPr>
        <w:t xml:space="preserve">. Few public </w:t>
      </w:r>
      <w:r w:rsidRPr="00CA2036">
        <w:rPr>
          <w:rStyle w:val="StyleUnderline"/>
        </w:rPr>
        <w:t>policy issues have generated more buzz in recent years, as lawmakers around the nation have engaged in a wholesale rethinking of how the legal system deals with criminals, especially lower level offenders.</w:t>
      </w:r>
      <w:r>
        <w:rPr>
          <w:rStyle w:val="StyleUnderline"/>
        </w:rPr>
        <w:t xml:space="preserve"> </w:t>
      </w:r>
      <w:r w:rsidRPr="00CA2036">
        <w:rPr>
          <w:rStyle w:val="Emphasis"/>
        </w:rPr>
        <w:t>Questions of racial discrimination, financial prudence and basic fairness have bracketed the debate</w:t>
      </w:r>
      <w:r w:rsidRPr="00CA2036">
        <w:rPr>
          <w:sz w:val="16"/>
        </w:rPr>
        <w:t xml:space="preserve">. Top GOP leaders in the Florida Legislature have championed the issue, with reform bills passing the last two years and several new proposals put forward for the 60-day legislative session that began earlier this month. </w:t>
      </w:r>
      <w:r w:rsidRPr="00CA2036">
        <w:rPr>
          <w:rStyle w:val="StyleUnderline"/>
        </w:rPr>
        <w:t>Some of the more ambitious measures are aimed at reducing Florida’s prison population by easing sentences</w:t>
      </w:r>
      <w:r w:rsidRPr="00CA2036">
        <w:rPr>
          <w:sz w:val="16"/>
        </w:rPr>
        <w:t xml:space="preserve">. </w:t>
      </w:r>
      <w:r w:rsidRPr="00CA2036">
        <w:rPr>
          <w:rStyle w:val="StyleUnderline"/>
        </w:rPr>
        <w:t>A bill that would change drug sentencing laws is close to passing the Florida Senat</w:t>
      </w:r>
      <w:r w:rsidRPr="00CA2036">
        <w:rPr>
          <w:sz w:val="16"/>
        </w:rPr>
        <w:t xml:space="preserve">e. The measure, sponsored by Sen. Rob Bradley, has advanced through three Senate committees with unanimous support. But similar legislation has yet to receive a committee hearing in the Florida House, illustrating a big divide between the chambers — and within the GOP — on the criminal justice issue. Conservatives in the Florida House so far only have been willing to approve modest criminal justice reforms. Last year they agreed to increase the threshold for felony theft, moving it from $300 to $750. The year before they approved legislation championed by former state Senate president Joe Negron, R-Stuart, aimed at increasing the use of civil citations and pre-arrest diversion programs for juveniles who commit minor crimes. Both bills sought to reduce penalties in certain circumstances, but their overall impact is marginal. Much bigger changes to sentencing laws were rejected. “Sentencing reform has been somewhat elusive,” Bradley, R-Fleming Island, said recently. Now many of the sentencing reform bills are back, and </w:t>
      </w:r>
      <w:proofErr w:type="gramStart"/>
      <w:r w:rsidRPr="00CA2036">
        <w:rPr>
          <w:sz w:val="16"/>
        </w:rPr>
        <w:t>they’re</w:t>
      </w:r>
      <w:proofErr w:type="gramEnd"/>
      <w:r w:rsidRPr="00CA2036">
        <w:rPr>
          <w:sz w:val="16"/>
        </w:rPr>
        <w:t xml:space="preserve"> continuing to meet with resistance in the House. Asked last week about reforms that could reduce the prison population, state Rep. Jamie Grant — a Tampa Republican who chairs the House Criminal Justice Subcommittee — pointed to a book he read that he said dispels “the notion that our prisons are just flooded with low level, non-violent people.” “When some of the conversations are being had around how do we significantly reduce the prison population, people need to understand that means letting out some really violent, dangerous people,” Grant added. “And </w:t>
      </w:r>
      <w:proofErr w:type="gramStart"/>
      <w:r w:rsidRPr="00CA2036">
        <w:rPr>
          <w:sz w:val="16"/>
        </w:rPr>
        <w:t>so</w:t>
      </w:r>
      <w:proofErr w:type="gramEnd"/>
      <w:r w:rsidRPr="00CA2036">
        <w:rPr>
          <w:sz w:val="16"/>
        </w:rPr>
        <w:t xml:space="preserve"> let’s put that at the middle and now have the conversation.” </w:t>
      </w:r>
      <w:r w:rsidRPr="00CA2036">
        <w:rPr>
          <w:rStyle w:val="Emphasis"/>
        </w:rPr>
        <w:t>Criminal justice legislation typically goes through Grant’s committee, so his skepticism toward broad sentencing reforms is a potential roadblock</w:t>
      </w:r>
      <w:r w:rsidRPr="00CA2036">
        <w:rPr>
          <w:sz w:val="16"/>
        </w:rPr>
        <w:t xml:space="preserve">. Instead, Grant talks about helping people who are leaving prison find work and housing and integrate back into society. He touted proposals dealing with sealing and expunging criminal records and making it easier for workers with criminal records to get occupational licenses, which are needed for many jobs. Grant also said that identifying individuals who were wrongfully convicted and helping them is a priority. A bill that recently cleared his committee would repeal the so-called “clean hands” provision that prevents individuals who have been exonerated in one criminal case but not others from receiving compensation without going through the Legislature. State Rep. Bobby DuBose, D-Fort Lauderdale, is sponsoring the clean hands bill. While that measure is moving in the House, another DuBose bill that would allow older prisoners and those with certain medical conditions to petition for conditional release has yet to receive a hearing in Grant’s committee. Meanwhile, a pair of conditional release bills dealing with the same prisoners have advanced in the Senate. “The House has not necessarily moved as swiftly as the </w:t>
      </w:r>
      <w:proofErr w:type="gramStart"/>
      <w:r w:rsidRPr="00CA2036">
        <w:rPr>
          <w:sz w:val="16"/>
        </w:rPr>
        <w:t>Senate</w:t>
      </w:r>
      <w:proofErr w:type="gramEnd"/>
      <w:r w:rsidRPr="00CA2036">
        <w:rPr>
          <w:sz w:val="16"/>
        </w:rPr>
        <w:t xml:space="preserve"> but we are moving,” on criminal justice reform, DuBose said, adding: “I think there’s a general appetite. It’s national, and it’s showing </w:t>
      </w:r>
      <w:proofErr w:type="gramStart"/>
      <w:r w:rsidRPr="00CA2036">
        <w:rPr>
          <w:sz w:val="16"/>
        </w:rPr>
        <w:t>its</w:t>
      </w:r>
      <w:proofErr w:type="gramEnd"/>
      <w:r w:rsidRPr="00CA2036">
        <w:rPr>
          <w:sz w:val="16"/>
        </w:rPr>
        <w:t xml:space="preserve"> face in Florida.” </w:t>
      </w:r>
      <w:r w:rsidRPr="00CA2036">
        <w:rPr>
          <w:rStyle w:val="StyleUnderline"/>
        </w:rPr>
        <w:t>One of the most significant criminal justice reform bills that has gained traction in the Senate is the drug sentencing measure sponsored by Bradley, who spent time as a prosecutor</w:t>
      </w:r>
      <w:r w:rsidRPr="00CA2036">
        <w:rPr>
          <w:sz w:val="16"/>
        </w:rPr>
        <w:t xml:space="preserve">. The bill (SB 346) would allow judges to depart from mandatory minimum sentences for certain drug crimes. “For instance, if the defendant is an addict who shows potential in life and is able to demonstrate that to the court, the court could fashion a sentence where probation is more appropriate than spending seven years in prison,” Bradley said during a recent committee hearing. “And we could perhaps reclaim a life rather than send that individual to a life that is very expensive for taxpayers and will not have a lot of hope for the future.” Bradley’s legislation passed the Senate Appropriations Committee by a 19-0 vote this month and is now ready for a vote on the Senate floor. Rep. Alex Andrade, R-Pensacola, and Rep. Mike </w:t>
      </w:r>
      <w:proofErr w:type="spellStart"/>
      <w:r w:rsidRPr="00CA2036">
        <w:rPr>
          <w:sz w:val="16"/>
        </w:rPr>
        <w:t>Greico</w:t>
      </w:r>
      <w:proofErr w:type="spellEnd"/>
      <w:r w:rsidRPr="00CA2036">
        <w:rPr>
          <w:sz w:val="16"/>
        </w:rPr>
        <w:t xml:space="preserve">, D-Miami Beach, are sponsoring a similar bill in the House (HB 339) that would allow courts to depart from mandatory minimum sentences for certain drug crimes. The legislation has 25 co-sponsors, </w:t>
      </w:r>
      <w:proofErr w:type="gramStart"/>
      <w:r w:rsidRPr="00CA2036">
        <w:rPr>
          <w:sz w:val="16"/>
        </w:rPr>
        <w:t>a number of</w:t>
      </w:r>
      <w:proofErr w:type="gramEnd"/>
      <w:r w:rsidRPr="00CA2036">
        <w:rPr>
          <w:sz w:val="16"/>
        </w:rPr>
        <w:t xml:space="preserve"> whom are conservative Republicans. The first stop for the bill is Grant’s committee. “Everything’s got a chance of being a heard; we’re still taking a look at it and we’re still trying to figure out where we land,” Grant said of the legislation. House Speaker Jose Oliva, R-Miami Lakes, defended his chamber’s record on criminal justice reform last week, saying: “I think we’ve done a good deal.” He mentioned a data collection measure that was paired with Negron’s juvenile justice initiative. It was touted </w:t>
      </w:r>
      <w:proofErr w:type="gramStart"/>
      <w:r w:rsidRPr="00CA2036">
        <w:rPr>
          <w:sz w:val="16"/>
        </w:rPr>
        <w:t>as a way to</w:t>
      </w:r>
      <w:proofErr w:type="gramEnd"/>
      <w:r w:rsidRPr="00CA2036">
        <w:rPr>
          <w:sz w:val="16"/>
        </w:rPr>
        <w:t xml:space="preserve"> identify racial disparities in sentencing. As to </w:t>
      </w:r>
      <w:r w:rsidRPr="00CA2036">
        <w:rPr>
          <w:rStyle w:val="StyleUnderline"/>
        </w:rPr>
        <w:t xml:space="preserve">whether the House would consider going along with the Senate on drug sentencing, Oliva said: “No one wants to </w:t>
      </w:r>
      <w:r w:rsidRPr="00CA2036">
        <w:rPr>
          <w:rStyle w:val="StyleUnderline"/>
        </w:rPr>
        <w:lastRenderedPageBreak/>
        <w:t>have more people in jail than need to be there</w:t>
      </w:r>
      <w:r w:rsidRPr="00CA2036">
        <w:rPr>
          <w:sz w:val="16"/>
        </w:rPr>
        <w:t xml:space="preserve">.” </w:t>
      </w:r>
      <w:r w:rsidRPr="00CA2036">
        <w:rPr>
          <w:rStyle w:val="StyleUnderline"/>
        </w:rPr>
        <w:t xml:space="preserve">But he added that House leaders want to make sure they </w:t>
      </w:r>
      <w:proofErr w:type="gramStart"/>
      <w:r w:rsidRPr="00CA2036">
        <w:rPr>
          <w:rStyle w:val="StyleUnderline"/>
        </w:rPr>
        <w:t>aren’t</w:t>
      </w:r>
      <w:proofErr w:type="gramEnd"/>
      <w:r w:rsidRPr="00CA2036">
        <w:rPr>
          <w:rStyle w:val="StyleUnderline"/>
        </w:rPr>
        <w:t xml:space="preserve"> letting people out who will “cause someone some sort of issue</w:t>
      </w:r>
      <w:r w:rsidRPr="00CA2036">
        <w:rPr>
          <w:sz w:val="16"/>
        </w:rPr>
        <w:t xml:space="preserve">.” “We have </w:t>
      </w:r>
      <w:proofErr w:type="gramStart"/>
      <w:r w:rsidRPr="00CA2036">
        <w:rPr>
          <w:sz w:val="16"/>
        </w:rPr>
        <w:t>make</w:t>
      </w:r>
      <w:proofErr w:type="gramEnd"/>
      <w:r w:rsidRPr="00CA2036">
        <w:rPr>
          <w:sz w:val="16"/>
        </w:rPr>
        <w:t xml:space="preserve"> sure that we understand how that process works,” he said.</w:t>
      </w:r>
    </w:p>
    <w:p w14:paraId="16B70F0C" w14:textId="77777777" w:rsidR="00390491" w:rsidRDefault="00390491" w:rsidP="00390491">
      <w:pPr>
        <w:pStyle w:val="Heading2"/>
      </w:pPr>
      <w:r>
        <w:lastRenderedPageBreak/>
        <w:t>---Ohio</w:t>
      </w:r>
    </w:p>
    <w:p w14:paraId="07C9001A" w14:textId="77777777" w:rsidR="00390491" w:rsidRDefault="00390491" w:rsidP="00390491">
      <w:pPr>
        <w:pStyle w:val="Heading3"/>
      </w:pPr>
      <w:r>
        <w:lastRenderedPageBreak/>
        <w:t>Biden Wins Ohio</w:t>
      </w:r>
    </w:p>
    <w:p w14:paraId="45159686" w14:textId="77777777" w:rsidR="00390491" w:rsidRPr="00D7715E" w:rsidRDefault="00390491" w:rsidP="00390491">
      <w:pPr>
        <w:pStyle w:val="Heading4"/>
      </w:pPr>
      <w:r>
        <w:t xml:space="preserve">Biden wins Ohio – </w:t>
      </w:r>
      <w:proofErr w:type="gramStart"/>
      <w:r>
        <w:t>he’s</w:t>
      </w:r>
      <w:proofErr w:type="gramEnd"/>
      <w:r>
        <w:t xml:space="preserve"> winning on CJR</w:t>
      </w:r>
    </w:p>
    <w:p w14:paraId="683C6B8B" w14:textId="77777777" w:rsidR="00390491" w:rsidRDefault="00390491" w:rsidP="00390491">
      <w:r w:rsidRPr="00D7715E">
        <w:rPr>
          <w:rStyle w:val="Style13ptBold"/>
        </w:rPr>
        <w:t>Quinnipiac Poll 6/24</w:t>
      </w:r>
      <w:r>
        <w:t xml:space="preserve"> </w:t>
      </w:r>
      <w:r w:rsidRPr="00D7715E">
        <w:t>June 24, 2020</w:t>
      </w:r>
      <w:r>
        <w:t xml:space="preserve"> </w:t>
      </w:r>
      <w:r w:rsidRPr="00D7715E">
        <w:t xml:space="preserve">The Quinnipiac University Poll, directed by Douglas Schwartz, Ph.D., conducts gold standard surveys using random digit dialing with live interviewers calling landlines and cell phones. The Quinnipiac University Poll conducts nationwide surveys and polls in more than a dozen states on national and statewide elections, as well as public policy issues. </w:t>
      </w:r>
      <w:r>
        <w:t>“</w:t>
      </w:r>
      <w:r w:rsidRPr="00D7715E">
        <w:t>Battleground Ohio: Biden, Trump Locked In Tight Race, Quinnipiac University Ohio Poll Finds; Gov. DeWine Approval Surges To Record High</w:t>
      </w:r>
      <w:r>
        <w:t xml:space="preserve">” </w:t>
      </w:r>
      <w:hyperlink r:id="rId94" w:history="1">
        <w:r w:rsidRPr="00CF408C">
          <w:rPr>
            <w:rStyle w:val="Hyperlink"/>
          </w:rPr>
          <w:t>https://poll.qu.edu/ohio/release-detail?ReleaseID=3665</w:t>
        </w:r>
      </w:hyperlink>
      <w:r>
        <w:t xml:space="preserve"> //</w:t>
      </w:r>
      <w:proofErr w:type="spellStart"/>
      <w:r>
        <w:t>AWhite</w:t>
      </w:r>
      <w:proofErr w:type="spellEnd"/>
    </w:p>
    <w:p w14:paraId="70F69DAB" w14:textId="77777777" w:rsidR="00390491" w:rsidRPr="00895AB0" w:rsidRDefault="00390491" w:rsidP="00390491">
      <w:pPr>
        <w:rPr>
          <w:sz w:val="16"/>
        </w:rPr>
      </w:pPr>
      <w:r w:rsidRPr="0063214F">
        <w:rPr>
          <w:rStyle w:val="StyleUnderline"/>
        </w:rPr>
        <w:t xml:space="preserve">In a state that has picked the eventual presidential winner since 1964, former Vice President Joe </w:t>
      </w:r>
      <w:r w:rsidRPr="007B3C76">
        <w:rPr>
          <w:rStyle w:val="StyleUnderline"/>
        </w:rPr>
        <w:t>Biden receives 46 percent</w:t>
      </w:r>
      <w:r w:rsidRPr="0063214F">
        <w:rPr>
          <w:rStyle w:val="StyleUnderline"/>
        </w:rPr>
        <w:t xml:space="preserve"> of the vote, </w:t>
      </w:r>
      <w:r w:rsidRPr="007B3C76">
        <w:rPr>
          <w:rStyle w:val="StyleUnderline"/>
        </w:rPr>
        <w:t>while</w:t>
      </w:r>
      <w:r w:rsidRPr="0063214F">
        <w:rPr>
          <w:rStyle w:val="StyleUnderline"/>
        </w:rPr>
        <w:t xml:space="preserve"> President Donald </w:t>
      </w:r>
      <w:r w:rsidRPr="007B3C76">
        <w:rPr>
          <w:rStyle w:val="StyleUnderline"/>
        </w:rPr>
        <w:t>Trump receives 45 percent in a general election matchup</w:t>
      </w:r>
      <w:r w:rsidRPr="0063214F">
        <w:rPr>
          <w:rStyle w:val="StyleUnderline"/>
        </w:rPr>
        <w:t xml:space="preserve">, </w:t>
      </w:r>
      <w:r w:rsidRPr="007B3C76">
        <w:rPr>
          <w:rStyle w:val="StyleUnderline"/>
        </w:rPr>
        <w:t>according to a Quinnipiac</w:t>
      </w:r>
      <w:r w:rsidRPr="0063214F">
        <w:rPr>
          <w:rStyle w:val="StyleUnderline"/>
        </w:rPr>
        <w:t xml:space="preserve"> (KWIN-uh- pea-ack) University </w:t>
      </w:r>
      <w:r w:rsidRPr="007B3C76">
        <w:rPr>
          <w:rStyle w:val="StyleUnderline"/>
        </w:rPr>
        <w:t>poll of Ohio</w:t>
      </w:r>
      <w:r w:rsidRPr="0063214F">
        <w:rPr>
          <w:rStyle w:val="StyleUnderline"/>
        </w:rPr>
        <w:t xml:space="preserve"> registered voters released today.</w:t>
      </w:r>
      <w:r w:rsidRPr="00895AB0">
        <w:rPr>
          <w:sz w:val="16"/>
        </w:rPr>
        <w:t xml:space="preserve"> Among Republicans, Trump wins 92 - 5 percent, while Democrats go for Biden 93 - 3 percent. Independents are divided with Trump receiving 44 percent and Biden getting 40 percent.</w:t>
      </w:r>
    </w:p>
    <w:p w14:paraId="400B91B9" w14:textId="77777777" w:rsidR="00390491" w:rsidRPr="00895AB0" w:rsidRDefault="00390491" w:rsidP="00390491">
      <w:pPr>
        <w:rPr>
          <w:sz w:val="16"/>
        </w:rPr>
      </w:pPr>
      <w:r w:rsidRPr="00895AB0">
        <w:rPr>
          <w:rStyle w:val="StyleUnderline"/>
        </w:rPr>
        <w:t>There are wide gender, race, and education gaps</w:t>
      </w:r>
      <w:r w:rsidRPr="00895AB0">
        <w:rPr>
          <w:sz w:val="16"/>
        </w:rPr>
        <w:t xml:space="preserve">. Women go to Biden by 16 points, 53 - 37 percent, while men go to Trump also by 16 points, 54 - 38 percent. </w:t>
      </w:r>
      <w:r w:rsidRPr="007B3C76">
        <w:rPr>
          <w:rStyle w:val="StyleUnderline"/>
        </w:rPr>
        <w:t>Biden leads</w:t>
      </w:r>
      <w:r w:rsidRPr="00895AB0">
        <w:rPr>
          <w:rStyle w:val="StyleUnderline"/>
        </w:rPr>
        <w:t xml:space="preserve"> among </w:t>
      </w:r>
      <w:r w:rsidRPr="007B3C76">
        <w:rPr>
          <w:rStyle w:val="StyleUnderline"/>
        </w:rPr>
        <w:t>Black voters 81 - 8 percent</w:t>
      </w:r>
      <w:r w:rsidRPr="00895AB0">
        <w:rPr>
          <w:sz w:val="16"/>
        </w:rPr>
        <w:t>, while Trump leads among white voters 50 - 42 percent. Biden leads among white voters with a college degree by 21 points, 57 - 36 percent, while Trump also leads by the same 21-point margin among white voters without a college degree, 56 - 35 percent.</w:t>
      </w:r>
    </w:p>
    <w:p w14:paraId="16E22F91" w14:textId="77777777" w:rsidR="00390491" w:rsidRPr="00895AB0" w:rsidRDefault="00390491" w:rsidP="00390491">
      <w:pPr>
        <w:rPr>
          <w:sz w:val="16"/>
        </w:rPr>
      </w:pPr>
      <w:r w:rsidRPr="00895AB0">
        <w:rPr>
          <w:sz w:val="16"/>
        </w:rPr>
        <w:t xml:space="preserve">Biden gets a mixed favorability rating as 42 percent of voters have a favorable opinion of him, while 45 percent have an unfavorable one. </w:t>
      </w:r>
      <w:r w:rsidRPr="007B3C76">
        <w:rPr>
          <w:rStyle w:val="StyleUnderline"/>
        </w:rPr>
        <w:t>Trump's favorability rating is underwater</w:t>
      </w:r>
      <w:r w:rsidRPr="00895AB0">
        <w:rPr>
          <w:rStyle w:val="StyleUnderline"/>
        </w:rPr>
        <w:t xml:space="preserve">, </w:t>
      </w:r>
      <w:r w:rsidRPr="007B3C76">
        <w:rPr>
          <w:rStyle w:val="StyleUnderline"/>
        </w:rPr>
        <w:t>as</w:t>
      </w:r>
      <w:r w:rsidRPr="00895AB0">
        <w:rPr>
          <w:rStyle w:val="StyleUnderline"/>
        </w:rPr>
        <w:t xml:space="preserve"> 43 percent have a favorable opinion of </w:t>
      </w:r>
      <w:proofErr w:type="gramStart"/>
      <w:r w:rsidRPr="00895AB0">
        <w:rPr>
          <w:rStyle w:val="StyleUnderline"/>
        </w:rPr>
        <w:t>him</w:t>
      </w:r>
      <w:proofErr w:type="gramEnd"/>
      <w:r w:rsidRPr="00895AB0">
        <w:rPr>
          <w:rStyle w:val="StyleUnderline"/>
        </w:rPr>
        <w:t xml:space="preserve"> and </w:t>
      </w:r>
      <w:r w:rsidRPr="007B3C76">
        <w:rPr>
          <w:rStyle w:val="StyleUnderline"/>
        </w:rPr>
        <w:t>53 percent have an unfavorable one</w:t>
      </w:r>
      <w:r w:rsidRPr="00895AB0">
        <w:rPr>
          <w:rStyle w:val="StyleUnderline"/>
        </w:rPr>
        <w:t>.</w:t>
      </w:r>
    </w:p>
    <w:p w14:paraId="7E477A7B" w14:textId="77777777" w:rsidR="00390491" w:rsidRPr="00895AB0" w:rsidRDefault="00390491" w:rsidP="00390491">
      <w:pPr>
        <w:rPr>
          <w:sz w:val="16"/>
        </w:rPr>
      </w:pPr>
      <w:r w:rsidRPr="00895AB0">
        <w:rPr>
          <w:sz w:val="16"/>
        </w:rPr>
        <w:t>"</w:t>
      </w:r>
      <w:r w:rsidRPr="007B3C76">
        <w:rPr>
          <w:rStyle w:val="StyleUnderline"/>
        </w:rPr>
        <w:t>You have to go back 60 years to find an election where Ohio was NOT a</w:t>
      </w:r>
      <w:r w:rsidRPr="00895AB0">
        <w:rPr>
          <w:rStyle w:val="StyleUnderline"/>
        </w:rPr>
        <w:t xml:space="preserve"> lynchpin or a </w:t>
      </w:r>
      <w:r w:rsidRPr="007B3C76">
        <w:rPr>
          <w:rStyle w:val="StyleUnderline"/>
        </w:rPr>
        <w:t>pathway</w:t>
      </w:r>
      <w:r w:rsidRPr="00895AB0">
        <w:rPr>
          <w:rStyle w:val="StyleUnderline"/>
        </w:rPr>
        <w:t xml:space="preserve"> to the presidency. That is why this very close horse race is so deeply consequential</w:t>
      </w:r>
      <w:r w:rsidRPr="00895AB0">
        <w:rPr>
          <w:sz w:val="16"/>
        </w:rPr>
        <w:t xml:space="preserve">. The mantra in the backrooms of GOP and Democratic campaign headquarters </w:t>
      </w:r>
      <w:proofErr w:type="gramStart"/>
      <w:r w:rsidRPr="00895AB0">
        <w:rPr>
          <w:sz w:val="16"/>
        </w:rPr>
        <w:t>has to</w:t>
      </w:r>
      <w:proofErr w:type="gramEnd"/>
      <w:r w:rsidRPr="00895AB0">
        <w:rPr>
          <w:sz w:val="16"/>
        </w:rPr>
        <w:t xml:space="preserve"> be... 'Don't lose Ohio!'" said Quinnipiac University Polling Analyst Tim Malloy.</w:t>
      </w:r>
    </w:p>
    <w:p w14:paraId="1732B25A" w14:textId="77777777" w:rsidR="00390491" w:rsidRPr="00895AB0" w:rsidRDefault="00390491" w:rsidP="00390491">
      <w:pPr>
        <w:rPr>
          <w:rStyle w:val="StyleUnderline"/>
        </w:rPr>
      </w:pPr>
      <w:r w:rsidRPr="00895AB0">
        <w:rPr>
          <w:rStyle w:val="StyleUnderline"/>
        </w:rPr>
        <w:t>BIDEN VS. TRUMP ON ISSUES</w:t>
      </w:r>
    </w:p>
    <w:p w14:paraId="0EF0EF4E" w14:textId="77777777" w:rsidR="00390491" w:rsidRPr="00895AB0" w:rsidRDefault="00390491" w:rsidP="00390491">
      <w:pPr>
        <w:rPr>
          <w:rStyle w:val="StyleUnderline"/>
        </w:rPr>
      </w:pPr>
      <w:r w:rsidRPr="00895AB0">
        <w:rPr>
          <w:rStyle w:val="StyleUnderline"/>
        </w:rPr>
        <w:t xml:space="preserve">When asked who </w:t>
      </w:r>
      <w:proofErr w:type="gramStart"/>
      <w:r w:rsidRPr="00895AB0">
        <w:rPr>
          <w:rStyle w:val="StyleUnderline"/>
        </w:rPr>
        <w:t>would do a better job handling</w:t>
      </w:r>
      <w:proofErr w:type="gramEnd"/>
      <w:r w:rsidRPr="00895AB0">
        <w:rPr>
          <w:rStyle w:val="StyleUnderline"/>
        </w:rPr>
        <w:t xml:space="preserve"> various issues, Trump does best on the economy, while </w:t>
      </w:r>
      <w:r w:rsidRPr="007B3C76">
        <w:rPr>
          <w:rStyle w:val="StyleUnderline"/>
        </w:rPr>
        <w:t>Biden does best on race relations</w:t>
      </w:r>
      <w:r w:rsidRPr="00895AB0">
        <w:rPr>
          <w:rStyle w:val="StyleUnderline"/>
        </w:rPr>
        <w:t>:</w:t>
      </w:r>
    </w:p>
    <w:p w14:paraId="4C193730" w14:textId="77777777" w:rsidR="00390491" w:rsidRPr="00895AB0" w:rsidRDefault="00390491" w:rsidP="00390491">
      <w:pPr>
        <w:rPr>
          <w:sz w:val="16"/>
          <w:szCs w:val="16"/>
        </w:rPr>
      </w:pPr>
      <w:r w:rsidRPr="00895AB0">
        <w:rPr>
          <w:sz w:val="16"/>
          <w:szCs w:val="16"/>
        </w:rPr>
        <w:t xml:space="preserve">On the economy, Trump leads 53 - 43 </w:t>
      </w:r>
      <w:proofErr w:type="gramStart"/>
      <w:r w:rsidRPr="00895AB0">
        <w:rPr>
          <w:sz w:val="16"/>
          <w:szCs w:val="16"/>
        </w:rPr>
        <w:t>percent;</w:t>
      </w:r>
      <w:proofErr w:type="gramEnd"/>
    </w:p>
    <w:p w14:paraId="7E66FA96" w14:textId="77777777" w:rsidR="00390491" w:rsidRPr="00895AB0" w:rsidRDefault="00390491" w:rsidP="00390491">
      <w:pPr>
        <w:rPr>
          <w:sz w:val="16"/>
          <w:szCs w:val="16"/>
        </w:rPr>
      </w:pPr>
      <w:r w:rsidRPr="00895AB0">
        <w:rPr>
          <w:sz w:val="16"/>
          <w:szCs w:val="16"/>
        </w:rPr>
        <w:t xml:space="preserve">On handling a crisis, Biden has a slight lead 50 - 46 </w:t>
      </w:r>
      <w:proofErr w:type="gramStart"/>
      <w:r w:rsidRPr="00895AB0">
        <w:rPr>
          <w:sz w:val="16"/>
          <w:szCs w:val="16"/>
        </w:rPr>
        <w:t>percent;</w:t>
      </w:r>
      <w:proofErr w:type="gramEnd"/>
    </w:p>
    <w:p w14:paraId="4FA837A4" w14:textId="77777777" w:rsidR="00390491" w:rsidRPr="00895AB0" w:rsidRDefault="00390491" w:rsidP="00390491">
      <w:pPr>
        <w:rPr>
          <w:sz w:val="16"/>
          <w:szCs w:val="16"/>
        </w:rPr>
      </w:pPr>
      <w:r w:rsidRPr="00895AB0">
        <w:rPr>
          <w:sz w:val="16"/>
          <w:szCs w:val="16"/>
        </w:rPr>
        <w:t xml:space="preserve">On the coronavirus response, Biden has a slight lead 50 - 45 </w:t>
      </w:r>
      <w:proofErr w:type="gramStart"/>
      <w:r w:rsidRPr="00895AB0">
        <w:rPr>
          <w:sz w:val="16"/>
          <w:szCs w:val="16"/>
        </w:rPr>
        <w:t>percent;</w:t>
      </w:r>
      <w:proofErr w:type="gramEnd"/>
    </w:p>
    <w:p w14:paraId="036B5ED5" w14:textId="77777777" w:rsidR="00390491" w:rsidRPr="00895AB0" w:rsidRDefault="00390491" w:rsidP="00390491">
      <w:pPr>
        <w:rPr>
          <w:sz w:val="16"/>
          <w:szCs w:val="16"/>
        </w:rPr>
      </w:pPr>
      <w:r w:rsidRPr="00895AB0">
        <w:rPr>
          <w:sz w:val="16"/>
          <w:szCs w:val="16"/>
        </w:rPr>
        <w:t xml:space="preserve">On health care, Biden leads 51 - 43 </w:t>
      </w:r>
      <w:proofErr w:type="gramStart"/>
      <w:r w:rsidRPr="00895AB0">
        <w:rPr>
          <w:sz w:val="16"/>
          <w:szCs w:val="16"/>
        </w:rPr>
        <w:t>percent;</w:t>
      </w:r>
      <w:proofErr w:type="gramEnd"/>
    </w:p>
    <w:p w14:paraId="4921B319" w14:textId="77777777" w:rsidR="00390491" w:rsidRPr="00895AB0" w:rsidRDefault="00390491" w:rsidP="00390491">
      <w:pPr>
        <w:rPr>
          <w:rStyle w:val="StyleUnderline"/>
        </w:rPr>
      </w:pPr>
      <w:r w:rsidRPr="00895AB0">
        <w:rPr>
          <w:rStyle w:val="StyleUnderline"/>
        </w:rPr>
        <w:t xml:space="preserve">On race relations, </w:t>
      </w:r>
      <w:r w:rsidRPr="007B3C76">
        <w:rPr>
          <w:rStyle w:val="StyleUnderline"/>
        </w:rPr>
        <w:t>Biden leads 54 - 38 percent.</w:t>
      </w:r>
    </w:p>
    <w:p w14:paraId="2DA9F6E7" w14:textId="77777777" w:rsidR="00390491" w:rsidRDefault="00390491" w:rsidP="00390491">
      <w:pPr>
        <w:pStyle w:val="Heading2"/>
      </w:pPr>
      <w:r>
        <w:lastRenderedPageBreak/>
        <w:t>---Michigan</w:t>
      </w:r>
    </w:p>
    <w:p w14:paraId="6C71D023" w14:textId="77777777" w:rsidR="00390491" w:rsidRDefault="00390491" w:rsidP="00390491">
      <w:pPr>
        <w:pStyle w:val="Heading3"/>
      </w:pPr>
      <w:r>
        <w:lastRenderedPageBreak/>
        <w:t>Biden Wins Michigan</w:t>
      </w:r>
    </w:p>
    <w:p w14:paraId="654AAED9" w14:textId="77777777" w:rsidR="00390491" w:rsidRDefault="00390491" w:rsidP="00390491">
      <w:pPr>
        <w:pStyle w:val="Heading4"/>
      </w:pPr>
      <w:r>
        <w:t xml:space="preserve">Biden’s up in Michigan but </w:t>
      </w:r>
      <w:proofErr w:type="gramStart"/>
      <w:r>
        <w:t>it’s</w:t>
      </w:r>
      <w:proofErr w:type="gramEnd"/>
      <w:r>
        <w:t xml:space="preserve"> close – Trump can increase support with black voters</w:t>
      </w:r>
    </w:p>
    <w:p w14:paraId="7D229677" w14:textId="77777777" w:rsidR="00390491" w:rsidRPr="00A66294" w:rsidRDefault="00390491" w:rsidP="00390491">
      <w:r w:rsidRPr="00A66294">
        <w:rPr>
          <w:rStyle w:val="Style13ptBold"/>
        </w:rPr>
        <w:t>Bevan 6/22</w:t>
      </w:r>
      <w:r>
        <w:t xml:space="preserve"> </w:t>
      </w:r>
      <w:r w:rsidRPr="00A66294">
        <w:t xml:space="preserve">By Tom Bevan June 22, 2020 Tom Bevan is the co-founder and president of RealClearPolitics and the co-author of "Election 2012: A Time for Choosing." </w:t>
      </w:r>
      <w:r>
        <w:t>“</w:t>
      </w:r>
      <w:r w:rsidRPr="00A66294">
        <w:t>Pollster Who Got It Right in 2016: Michigan a Dead Heat</w:t>
      </w:r>
      <w:r>
        <w:t xml:space="preserve">” </w:t>
      </w:r>
      <w:hyperlink r:id="rId95" w:history="1">
        <w:r w:rsidRPr="00CF408C">
          <w:rPr>
            <w:rStyle w:val="Hyperlink"/>
          </w:rPr>
          <w:t>https://www.realclearpolitics.com/articles/2020/06/22/pollster_who_got_it_right_in_2016_michigan_a_dead_heat__143512.html</w:t>
        </w:r>
      </w:hyperlink>
      <w:r>
        <w:t xml:space="preserve"> //</w:t>
      </w:r>
      <w:proofErr w:type="spellStart"/>
      <w:r>
        <w:t>AWhite</w:t>
      </w:r>
      <w:proofErr w:type="spellEnd"/>
    </w:p>
    <w:p w14:paraId="32F3590E" w14:textId="77777777" w:rsidR="00390491" w:rsidRPr="00A66294" w:rsidRDefault="00390491" w:rsidP="00390491">
      <w:pPr>
        <w:rPr>
          <w:sz w:val="16"/>
        </w:rPr>
      </w:pPr>
      <w:r w:rsidRPr="00A66294">
        <w:rPr>
          <w:rStyle w:val="StyleUnderline"/>
        </w:rPr>
        <w:t xml:space="preserve">In 2016, Robert </w:t>
      </w:r>
      <w:proofErr w:type="spellStart"/>
      <w:r w:rsidRPr="007B3C76">
        <w:rPr>
          <w:rStyle w:val="StyleUnderline"/>
        </w:rPr>
        <w:t>Cahaly</w:t>
      </w:r>
      <w:proofErr w:type="spellEnd"/>
      <w:r w:rsidRPr="007B3C76">
        <w:rPr>
          <w:rStyle w:val="StyleUnderline"/>
        </w:rPr>
        <w:t xml:space="preserve"> was the only pollster to show</w:t>
      </w:r>
      <w:r w:rsidRPr="00A66294">
        <w:rPr>
          <w:rStyle w:val="StyleUnderline"/>
        </w:rPr>
        <w:t xml:space="preserve"> Donald </w:t>
      </w:r>
      <w:r w:rsidRPr="007B3C76">
        <w:rPr>
          <w:rStyle w:val="StyleUnderline"/>
        </w:rPr>
        <w:t>Trump winning</w:t>
      </w:r>
      <w:r w:rsidRPr="00A66294">
        <w:rPr>
          <w:rStyle w:val="StyleUnderline"/>
        </w:rPr>
        <w:t xml:space="preserve"> the state of </w:t>
      </w:r>
      <w:r w:rsidRPr="007B3C76">
        <w:rPr>
          <w:rStyle w:val="StyleUnderline"/>
        </w:rPr>
        <w:t>Michigan</w:t>
      </w:r>
      <w:r w:rsidRPr="00A66294">
        <w:rPr>
          <w:rStyle w:val="StyleUnderline"/>
        </w:rPr>
        <w:t xml:space="preserve">. </w:t>
      </w:r>
      <w:r w:rsidRPr="00A66294">
        <w:rPr>
          <w:sz w:val="16"/>
        </w:rPr>
        <w:t xml:space="preserve">His final survey in the Wolverine State projected the Republican nominee beating Hillary Clinton by two percentage points. The final margin was just 0.3% -- an outcome that almost no one except </w:t>
      </w:r>
      <w:proofErr w:type="spellStart"/>
      <w:r w:rsidRPr="00A66294">
        <w:rPr>
          <w:sz w:val="16"/>
        </w:rPr>
        <w:t>Cahaly</w:t>
      </w:r>
      <w:proofErr w:type="spellEnd"/>
      <w:r w:rsidRPr="00A66294">
        <w:rPr>
          <w:sz w:val="16"/>
        </w:rPr>
        <w:t xml:space="preserve"> saw coming. </w:t>
      </w:r>
    </w:p>
    <w:p w14:paraId="3CAC3172" w14:textId="77777777" w:rsidR="00390491" w:rsidRPr="00A66294" w:rsidRDefault="00390491" w:rsidP="00390491">
      <w:pPr>
        <w:rPr>
          <w:rStyle w:val="StyleUnderline"/>
        </w:rPr>
      </w:pPr>
      <w:proofErr w:type="spellStart"/>
      <w:r w:rsidRPr="007B3C76">
        <w:rPr>
          <w:rStyle w:val="StyleUnderline"/>
        </w:rPr>
        <w:t>Cahaly’s</w:t>
      </w:r>
      <w:proofErr w:type="spellEnd"/>
      <w:r w:rsidRPr="007B3C76">
        <w:rPr>
          <w:rStyle w:val="StyleUnderline"/>
        </w:rPr>
        <w:t xml:space="preserve"> polls</w:t>
      </w:r>
      <w:r w:rsidRPr="00A66294">
        <w:rPr>
          <w:rStyle w:val="StyleUnderline"/>
        </w:rPr>
        <w:t xml:space="preserve"> in 2016 </w:t>
      </w:r>
      <w:r w:rsidRPr="007B3C76">
        <w:rPr>
          <w:rStyle w:val="StyleUnderline"/>
        </w:rPr>
        <w:t>also showed</w:t>
      </w:r>
      <w:r w:rsidRPr="00A66294">
        <w:rPr>
          <w:rStyle w:val="StyleUnderline"/>
        </w:rPr>
        <w:t xml:space="preserve"> Donald </w:t>
      </w:r>
      <w:r w:rsidRPr="007B3C76">
        <w:rPr>
          <w:rStyle w:val="StyleUnderline"/>
        </w:rPr>
        <w:t>Trump winning Pennsylvania</w:t>
      </w:r>
      <w:r w:rsidRPr="00A66294">
        <w:rPr>
          <w:rStyle w:val="StyleUnderline"/>
        </w:rPr>
        <w:t xml:space="preserve"> – again, he was nearly alone in projecting Trump’s narrow victory there – and thus taking the White House. </w:t>
      </w:r>
      <w:proofErr w:type="spellStart"/>
      <w:r w:rsidRPr="007B3C76">
        <w:rPr>
          <w:rStyle w:val="StyleUnderline"/>
        </w:rPr>
        <w:t>Cahaly’s</w:t>
      </w:r>
      <w:proofErr w:type="spellEnd"/>
      <w:r w:rsidRPr="007B3C76">
        <w:rPr>
          <w:rStyle w:val="StyleUnderline"/>
        </w:rPr>
        <w:t xml:space="preserve"> success continued in 2018</w:t>
      </w:r>
      <w:r w:rsidRPr="00A66294">
        <w:rPr>
          <w:rStyle w:val="StyleUnderline"/>
        </w:rPr>
        <w:t xml:space="preserve">, most conspicuously </w:t>
      </w:r>
      <w:r w:rsidRPr="007B3C76">
        <w:rPr>
          <w:rStyle w:val="StyleUnderline"/>
        </w:rPr>
        <w:t>in Florida</w:t>
      </w:r>
      <w:r w:rsidRPr="00A66294">
        <w:rPr>
          <w:sz w:val="16"/>
        </w:rPr>
        <w:t xml:space="preserve">. He was one of the few pollsters whose data showed Ron DeSantis beating Andrew Gillum in the Florida gubernatorial race and Rick Scott besting incumbent Democrat Bill Nelson in the Senate race. </w:t>
      </w:r>
      <w:proofErr w:type="spellStart"/>
      <w:r w:rsidRPr="00A66294">
        <w:rPr>
          <w:rStyle w:val="StyleUnderline"/>
        </w:rPr>
        <w:t>Cahaly’s</w:t>
      </w:r>
      <w:proofErr w:type="spellEnd"/>
      <w:r w:rsidRPr="00A66294">
        <w:rPr>
          <w:rStyle w:val="StyleUnderline"/>
        </w:rPr>
        <w:t xml:space="preserve"> firm, the Trafalgar Group, has emerged from the last two political cycles as one of the most accurate polling operations in America. </w:t>
      </w:r>
    </w:p>
    <w:p w14:paraId="34F1C791" w14:textId="77777777" w:rsidR="00390491" w:rsidRPr="00A66294" w:rsidRDefault="00390491" w:rsidP="00390491">
      <w:pPr>
        <w:rPr>
          <w:rStyle w:val="StyleUnderline"/>
        </w:rPr>
      </w:pPr>
      <w:proofErr w:type="gramStart"/>
      <w:r w:rsidRPr="00A66294">
        <w:rPr>
          <w:rStyle w:val="StyleUnderline"/>
        </w:rPr>
        <w:t>So</w:t>
      </w:r>
      <w:proofErr w:type="gramEnd"/>
      <w:r w:rsidRPr="00A66294">
        <w:rPr>
          <w:rStyle w:val="StyleUnderline"/>
        </w:rPr>
        <w:t xml:space="preserve"> it’s notable that </w:t>
      </w:r>
      <w:proofErr w:type="spellStart"/>
      <w:r w:rsidRPr="007B3C76">
        <w:rPr>
          <w:rStyle w:val="StyleUnderline"/>
        </w:rPr>
        <w:t>Cahaly</w:t>
      </w:r>
      <w:proofErr w:type="spellEnd"/>
      <w:r w:rsidRPr="007B3C76">
        <w:rPr>
          <w:rStyle w:val="StyleUnderline"/>
        </w:rPr>
        <w:t xml:space="preserve"> has just released his first poll</w:t>
      </w:r>
      <w:r w:rsidRPr="00A66294">
        <w:rPr>
          <w:rStyle w:val="StyleUnderline"/>
        </w:rPr>
        <w:t xml:space="preserve"> of the 2020 cycle, a survey of likely voters </w:t>
      </w:r>
      <w:r w:rsidRPr="007B3C76">
        <w:rPr>
          <w:rStyle w:val="StyleUnderline"/>
        </w:rPr>
        <w:t>in Michigan showing Trump trailing</w:t>
      </w:r>
      <w:r w:rsidRPr="00A66294">
        <w:rPr>
          <w:rStyle w:val="StyleUnderline"/>
        </w:rPr>
        <w:t xml:space="preserve"> Joe </w:t>
      </w:r>
      <w:r w:rsidRPr="007B3C76">
        <w:rPr>
          <w:rStyle w:val="StyleUnderline"/>
        </w:rPr>
        <w:t>Biden by a single point</w:t>
      </w:r>
      <w:r w:rsidRPr="00A66294">
        <w:rPr>
          <w:rStyle w:val="StyleUnderline"/>
        </w:rPr>
        <w:t xml:space="preserve">, 46%-45%.  </w:t>
      </w:r>
    </w:p>
    <w:p w14:paraId="3A81E7C2" w14:textId="77777777" w:rsidR="00390491" w:rsidRPr="00A66294" w:rsidRDefault="00390491" w:rsidP="00390491">
      <w:pPr>
        <w:rPr>
          <w:sz w:val="16"/>
          <w:szCs w:val="16"/>
        </w:rPr>
      </w:pPr>
      <w:r w:rsidRPr="00A66294">
        <w:rPr>
          <w:sz w:val="16"/>
          <w:szCs w:val="16"/>
        </w:rPr>
        <w:t>Last week Michigan-based pollster EPIC-MRA garnered national attention for its survey showing Biden leading by a whopping 16 points, while another survey by the firm TIPP (which has never polled the state before) showed Biden with a 13-point lead. Finally, a poll by the Democratic firm Change Research, published in conjunction with CNBC, showed Biden with just a two-point lead, 47%-45%.</w:t>
      </w:r>
    </w:p>
    <w:p w14:paraId="24A4CE67" w14:textId="77777777" w:rsidR="00390491" w:rsidRPr="00A66294" w:rsidRDefault="00390491" w:rsidP="00390491">
      <w:pPr>
        <w:rPr>
          <w:sz w:val="16"/>
        </w:rPr>
      </w:pPr>
      <w:proofErr w:type="spellStart"/>
      <w:r w:rsidRPr="00A66294">
        <w:rPr>
          <w:rStyle w:val="StyleUnderline"/>
        </w:rPr>
        <w:t>Cahaly’s</w:t>
      </w:r>
      <w:proofErr w:type="spellEnd"/>
      <w:r w:rsidRPr="00A66294">
        <w:rPr>
          <w:rStyle w:val="StyleUnderline"/>
        </w:rPr>
        <w:t xml:space="preserve"> survey, using the same methodology he employed four years ago but with an enhanced system for targeting likely voters, shows the race in Michigan as extremely competitive. </w:t>
      </w:r>
      <w:r w:rsidRPr="007B3C76">
        <w:rPr>
          <w:rStyle w:val="StyleUnderline"/>
        </w:rPr>
        <w:t>The pollster</w:t>
      </w:r>
      <w:r w:rsidRPr="00A66294">
        <w:rPr>
          <w:rStyle w:val="StyleUnderline"/>
        </w:rPr>
        <w:t xml:space="preserve"> also continues to </w:t>
      </w:r>
      <w:r w:rsidRPr="007B3C76">
        <w:rPr>
          <w:rStyle w:val="StyleUnderline"/>
        </w:rPr>
        <w:t>see signs of “shy”</w:t>
      </w:r>
      <w:r w:rsidRPr="00A66294">
        <w:rPr>
          <w:rStyle w:val="StyleUnderline"/>
        </w:rPr>
        <w:t xml:space="preserve"> or “reluctant” Trump </w:t>
      </w:r>
      <w:r w:rsidRPr="007B3C76">
        <w:rPr>
          <w:rStyle w:val="StyleUnderline"/>
        </w:rPr>
        <w:t>voters</w:t>
      </w:r>
      <w:r w:rsidRPr="00A66294">
        <w:rPr>
          <w:rStyle w:val="StyleUnderline"/>
        </w:rPr>
        <w:t xml:space="preserve"> in the electorate</w:t>
      </w:r>
      <w:r w:rsidRPr="00A66294">
        <w:rPr>
          <w:sz w:val="16"/>
        </w:rPr>
        <w:t xml:space="preserve">. Known as “social desirability bias,” it refers to the effect of respondents not telling the truth about whom they will vote for because they think their choice will be viewed unfavorably by others, including those conducting the survey. In a phone interview today, </w:t>
      </w:r>
      <w:proofErr w:type="spellStart"/>
      <w:r w:rsidRPr="00A66294">
        <w:rPr>
          <w:sz w:val="16"/>
        </w:rPr>
        <w:t>Cahaly</w:t>
      </w:r>
      <w:proofErr w:type="spellEnd"/>
      <w:r w:rsidRPr="00A66294">
        <w:rPr>
          <w:sz w:val="16"/>
        </w:rPr>
        <w:t xml:space="preserve"> said </w:t>
      </w:r>
      <w:r w:rsidRPr="00A66294">
        <w:rPr>
          <w:rStyle w:val="StyleUnderline"/>
        </w:rPr>
        <w:t>the social desirability bias he is seeing is “worse than it was four years ago.”</w:t>
      </w:r>
      <w:r w:rsidRPr="00A66294">
        <w:rPr>
          <w:sz w:val="16"/>
        </w:rPr>
        <w:t xml:space="preserve"> </w:t>
      </w:r>
    </w:p>
    <w:p w14:paraId="618EFF7C" w14:textId="77777777" w:rsidR="00390491" w:rsidRPr="00A66294" w:rsidRDefault="00390491" w:rsidP="00390491">
      <w:pPr>
        <w:rPr>
          <w:rStyle w:val="StyleUnderline"/>
        </w:rPr>
      </w:pPr>
      <w:proofErr w:type="spellStart"/>
      <w:r w:rsidRPr="00A66294">
        <w:rPr>
          <w:rStyle w:val="StyleUnderline"/>
        </w:rPr>
        <w:t>Cahaly</w:t>
      </w:r>
      <w:proofErr w:type="spellEnd"/>
      <w:r w:rsidRPr="00A66294">
        <w:rPr>
          <w:rStyle w:val="StyleUnderline"/>
        </w:rPr>
        <w:t xml:space="preserve"> also pointed out, social desirability notwithstanding, </w:t>
      </w:r>
      <w:r w:rsidRPr="007B3C76">
        <w:rPr>
          <w:rStyle w:val="StyleUnderline"/>
        </w:rPr>
        <w:t>African American support for Trump</w:t>
      </w:r>
      <w:r w:rsidRPr="00A66294">
        <w:rPr>
          <w:rStyle w:val="StyleUnderline"/>
        </w:rPr>
        <w:t xml:space="preserve"> in the survey </w:t>
      </w:r>
      <w:r w:rsidRPr="007B3C76">
        <w:rPr>
          <w:rStyle w:val="StyleUnderline"/>
        </w:rPr>
        <w:t>registered 11.8%,</w:t>
      </w:r>
      <w:r w:rsidRPr="00A66294">
        <w:rPr>
          <w:rStyle w:val="StyleUnderline"/>
        </w:rPr>
        <w:t xml:space="preserve"> which would represent </w:t>
      </w:r>
      <w:r w:rsidRPr="007B3C76">
        <w:rPr>
          <w:rStyle w:val="StyleUnderline"/>
        </w:rPr>
        <w:t>a significant increase over four years ago</w:t>
      </w:r>
      <w:r>
        <w:t xml:space="preserve">. According to the 2016 exit polls, </w:t>
      </w:r>
      <w:r w:rsidRPr="00A66294">
        <w:rPr>
          <w:rStyle w:val="StyleUnderline"/>
        </w:rPr>
        <w:t>Trump won just 6% of African American voters in Michigan.</w:t>
      </w:r>
    </w:p>
    <w:p w14:paraId="45EC2F7C" w14:textId="77777777" w:rsidR="00390491" w:rsidRPr="00A66294" w:rsidRDefault="00390491" w:rsidP="00390491">
      <w:pPr>
        <w:rPr>
          <w:sz w:val="16"/>
          <w:szCs w:val="16"/>
        </w:rPr>
      </w:pPr>
      <w:r w:rsidRPr="00A66294">
        <w:rPr>
          <w:sz w:val="16"/>
          <w:szCs w:val="16"/>
        </w:rPr>
        <w:t>The Trafalgar Group survey was conducted June 16-18 with a sample of 1,100 likely voters and a margin of error of plus or minus 2.95 percentage points.</w:t>
      </w:r>
    </w:p>
    <w:p w14:paraId="10E6700E" w14:textId="77777777" w:rsidR="00390491" w:rsidRPr="003E4C63" w:rsidRDefault="00390491" w:rsidP="00390491"/>
    <w:p w14:paraId="1274649D" w14:textId="77777777" w:rsidR="00390491" w:rsidRDefault="00390491" w:rsidP="00390491">
      <w:pPr>
        <w:pStyle w:val="Heading2"/>
      </w:pPr>
      <w:r>
        <w:lastRenderedPageBreak/>
        <w:t>---Minnesota</w:t>
      </w:r>
    </w:p>
    <w:p w14:paraId="1644854C" w14:textId="648042A6" w:rsidR="00390491" w:rsidRPr="003E4C63" w:rsidRDefault="00390491" w:rsidP="00390491">
      <w:pPr>
        <w:pStyle w:val="Heading3"/>
      </w:pPr>
      <w:r>
        <w:lastRenderedPageBreak/>
        <w:t>Biden Wins Minnesota</w:t>
      </w:r>
    </w:p>
    <w:p w14:paraId="5DBA792B" w14:textId="77777777" w:rsidR="00390491" w:rsidRDefault="00390491" w:rsidP="00390491">
      <w:pPr>
        <w:pStyle w:val="Heading4"/>
      </w:pPr>
      <w:r>
        <w:t>Biden wins Minnesota – but undecideds sway toward Trump and criminal justice reform is popular</w:t>
      </w:r>
    </w:p>
    <w:p w14:paraId="55C7482D" w14:textId="77777777" w:rsidR="00390491" w:rsidRPr="00A66294" w:rsidRDefault="00390491" w:rsidP="00390491">
      <w:r w:rsidRPr="00A66294">
        <w:rPr>
          <w:rStyle w:val="Style13ptBold"/>
        </w:rPr>
        <w:t>Kaplan 6/20</w:t>
      </w:r>
      <w:r>
        <w:t xml:space="preserve"> </w:t>
      </w:r>
      <w:r w:rsidRPr="00A66294">
        <w:t>Douglas Kaplan</w:t>
      </w:r>
      <w:r>
        <w:t xml:space="preserve"> </w:t>
      </w:r>
      <w:r w:rsidRPr="00A66294">
        <w:t>June 20, 2020</w:t>
      </w:r>
      <w:r>
        <w:t xml:space="preserve"> “</w:t>
      </w:r>
      <w:r w:rsidRPr="00A66294">
        <w:t>Gravis Minnesota poll results</w:t>
      </w:r>
      <w:r>
        <w:t xml:space="preserve">” </w:t>
      </w:r>
      <w:hyperlink r:id="rId96" w:history="1">
        <w:r w:rsidRPr="00CF408C">
          <w:rPr>
            <w:rStyle w:val="Hyperlink"/>
          </w:rPr>
          <w:t>https://www.gravismarketing.com/gravis-minnesota-poll-results/</w:t>
        </w:r>
      </w:hyperlink>
      <w:r>
        <w:t xml:space="preserve"> //</w:t>
      </w:r>
      <w:proofErr w:type="spellStart"/>
      <w:r>
        <w:t>AWhite</w:t>
      </w:r>
      <w:proofErr w:type="spellEnd"/>
    </w:p>
    <w:p w14:paraId="5928D338" w14:textId="77777777" w:rsidR="00390491" w:rsidRPr="00A66294" w:rsidRDefault="00390491" w:rsidP="00390491">
      <w:pPr>
        <w:rPr>
          <w:sz w:val="16"/>
          <w:szCs w:val="16"/>
        </w:rPr>
      </w:pPr>
      <w:r w:rsidRPr="00E96A03">
        <w:rPr>
          <w:rStyle w:val="StyleUnderline"/>
        </w:rPr>
        <w:t xml:space="preserve">Gravis Marketing conducted </w:t>
      </w:r>
      <w:r w:rsidRPr="007B3C76">
        <w:rPr>
          <w:rStyle w:val="StyleUnderline"/>
        </w:rPr>
        <w:t>a poll in Minnesota</w:t>
      </w:r>
      <w:r w:rsidRPr="00E96A03">
        <w:rPr>
          <w:rStyle w:val="StyleUnderline"/>
        </w:rPr>
        <w:t xml:space="preserve"> and </w:t>
      </w:r>
      <w:r w:rsidRPr="007B3C76">
        <w:rPr>
          <w:rStyle w:val="StyleUnderline"/>
        </w:rPr>
        <w:t>found</w:t>
      </w:r>
      <w:r w:rsidRPr="00E96A03">
        <w:rPr>
          <w:rStyle w:val="StyleUnderline"/>
        </w:rPr>
        <w:t xml:space="preserve"> Former Vice President Joe </w:t>
      </w:r>
      <w:r w:rsidRPr="007B3C76">
        <w:rPr>
          <w:rStyle w:val="StyleUnderline"/>
        </w:rPr>
        <w:t xml:space="preserve">Biden </w:t>
      </w:r>
      <w:proofErr w:type="gramStart"/>
      <w:r w:rsidRPr="007B3C76">
        <w:rPr>
          <w:rStyle w:val="StyleUnderline"/>
        </w:rPr>
        <w:t>opening up</w:t>
      </w:r>
      <w:proofErr w:type="gramEnd"/>
      <w:r w:rsidRPr="007B3C76">
        <w:rPr>
          <w:rStyle w:val="StyleUnderline"/>
        </w:rPr>
        <w:t xml:space="preserve"> a</w:t>
      </w:r>
      <w:r w:rsidRPr="00E96A03">
        <w:rPr>
          <w:rStyle w:val="StyleUnderline"/>
        </w:rPr>
        <w:t xml:space="preserve"> solid </w:t>
      </w:r>
      <w:r w:rsidRPr="007B3C76">
        <w:rPr>
          <w:rStyle w:val="StyleUnderline"/>
        </w:rPr>
        <w:t>17-point edge</w:t>
      </w:r>
      <w:r w:rsidRPr="00E96A03">
        <w:rPr>
          <w:rStyle w:val="StyleUnderline"/>
        </w:rPr>
        <w:t xml:space="preserve"> over President Donald Trump</w:t>
      </w:r>
      <w:r w:rsidRPr="00E96A03">
        <w:rPr>
          <w:sz w:val="16"/>
          <w:szCs w:val="16"/>
        </w:rPr>
        <w:t xml:space="preserve">.  In 2016, Hillary Clinton narrowly carried the state of Minnesota by a point and a half while losing other midwestern states that Obama had carried twice including Iowa, Ohio, Michigan, and Wisconsin.  A 17-point win for Joe Biden would mark the largest margin for a presidential candidate in the state of Minnesota since Lyndon Johnson’s 1964 landslide.  </w:t>
      </w:r>
      <w:r w:rsidRPr="007B3C76">
        <w:rPr>
          <w:rStyle w:val="StyleUnderline"/>
        </w:rPr>
        <w:t>When the</w:t>
      </w:r>
      <w:r w:rsidRPr="00E96A03">
        <w:rPr>
          <w:rStyle w:val="StyleUnderline"/>
        </w:rPr>
        <w:t xml:space="preserve"> 10% of </w:t>
      </w:r>
      <w:r w:rsidRPr="007B3C76">
        <w:rPr>
          <w:rStyle w:val="StyleUnderline"/>
        </w:rPr>
        <w:t>voters who</w:t>
      </w:r>
      <w:r w:rsidRPr="00E96A03">
        <w:rPr>
          <w:rStyle w:val="StyleUnderline"/>
        </w:rPr>
        <w:t xml:space="preserve"> said they </w:t>
      </w:r>
      <w:r w:rsidRPr="007B3C76">
        <w:rPr>
          <w:rStyle w:val="StyleUnderline"/>
        </w:rPr>
        <w:t>are undecided were forced</w:t>
      </w:r>
      <w:r w:rsidRPr="00E96A03">
        <w:rPr>
          <w:rStyle w:val="StyleUnderline"/>
        </w:rPr>
        <w:t xml:space="preserve"> to make a choice, </w:t>
      </w:r>
      <w:r w:rsidRPr="007B3C76">
        <w:rPr>
          <w:rStyle w:val="StyleUnderline"/>
        </w:rPr>
        <w:t>they backed Trump</w:t>
      </w:r>
      <w:r w:rsidRPr="00E96A03">
        <w:rPr>
          <w:rStyle w:val="StyleUnderline"/>
        </w:rPr>
        <w:t xml:space="preserve"> by a 6-point margin</w:t>
      </w:r>
      <w:r w:rsidRPr="00E96A03">
        <w:rPr>
          <w:sz w:val="16"/>
          <w:szCs w:val="16"/>
        </w:rPr>
        <w:t xml:space="preserve">.  When combined, this narrowed the margin a bit to 16 points.  In the poll, Biden earns the support of 85% of self-identified Democrats (in Minnesota, the Democratic party is the Democratic-Farmer-Labor Party) and 51% of self-identified independents while Trump is at 73% of self-identified Republicans and 34% of self-identified independents. When undecideds are pushed, Biden gets 90% of Democrats and Trump gets 81% of Republicans. Minnesota (June 19, 2020) Poll </w:t>
      </w:r>
      <w:proofErr w:type="spellStart"/>
      <w:r w:rsidRPr="00E96A03">
        <w:rPr>
          <w:sz w:val="16"/>
          <w:szCs w:val="16"/>
        </w:rPr>
        <w:t>Results</w:t>
      </w:r>
      <w:r w:rsidRPr="00A66294">
        <w:rPr>
          <w:sz w:val="16"/>
          <w:szCs w:val="16"/>
        </w:rPr>
        <w:t>According</w:t>
      </w:r>
      <w:proofErr w:type="spellEnd"/>
      <w:r w:rsidRPr="00A66294">
        <w:rPr>
          <w:sz w:val="16"/>
          <w:szCs w:val="16"/>
        </w:rPr>
        <w:t xml:space="preserve"> to the poll, President Trump has a job approval rating in the state of Minnesota at 42% approve and 56% disapprove. 83% of Republicans approve of the job the President is doing while 84% of Democrats disapprove.  The elected official Minnesotans approve of the most </w:t>
      </w:r>
      <w:proofErr w:type="gramStart"/>
      <w:r w:rsidRPr="00A66294">
        <w:rPr>
          <w:sz w:val="16"/>
          <w:szCs w:val="16"/>
        </w:rPr>
        <w:t>at this time</w:t>
      </w:r>
      <w:proofErr w:type="gramEnd"/>
      <w:r w:rsidRPr="00A66294">
        <w:rPr>
          <w:sz w:val="16"/>
          <w:szCs w:val="16"/>
        </w:rPr>
        <w:t xml:space="preserve"> is Governor Tim Walz who earns a 61%-37% approval split. One third of Republicans in the poll indicated that they approve of the job Walz has done as Governor.  Minnesota’s two Senators also receive positive marks with Amy Klobuchar at 55%-36% and Tina Smith at 46%-36%.  </w:t>
      </w:r>
    </w:p>
    <w:p w14:paraId="0E3BE244" w14:textId="77777777" w:rsidR="00390491" w:rsidRPr="00A66294" w:rsidRDefault="00390491" w:rsidP="00390491">
      <w:pPr>
        <w:rPr>
          <w:sz w:val="16"/>
          <w:szCs w:val="16"/>
        </w:rPr>
      </w:pPr>
      <w:r w:rsidRPr="00E96A03">
        <w:rPr>
          <w:rStyle w:val="StyleUnderline"/>
        </w:rPr>
        <w:t xml:space="preserve">Voters were asked about the guilt of the four officers charged in the death of George Floyd and most have an opinion.  </w:t>
      </w:r>
      <w:r w:rsidRPr="007B3C76">
        <w:rPr>
          <w:rStyle w:val="StyleUnderline"/>
        </w:rPr>
        <w:t>51% indicated</w:t>
      </w:r>
      <w:r w:rsidRPr="00E96A03">
        <w:rPr>
          <w:rStyle w:val="StyleUnderline"/>
        </w:rPr>
        <w:t xml:space="preserve"> that </w:t>
      </w:r>
      <w:r w:rsidRPr="007B3C76">
        <w:rPr>
          <w:rStyle w:val="StyleUnderline"/>
        </w:rPr>
        <w:t>they believe all four charged Minneapolis</w:t>
      </w:r>
      <w:r w:rsidRPr="00E96A03">
        <w:rPr>
          <w:rStyle w:val="StyleUnderline"/>
        </w:rPr>
        <w:t xml:space="preserve"> police </w:t>
      </w:r>
      <w:r w:rsidRPr="007B3C76">
        <w:rPr>
          <w:rStyle w:val="StyleUnderline"/>
        </w:rPr>
        <w:t>officers are guilty</w:t>
      </w:r>
      <w:r w:rsidRPr="00E96A03">
        <w:rPr>
          <w:rStyle w:val="StyleUnderline"/>
        </w:rPr>
        <w:t xml:space="preserve"> while 29% said only Derek Chauvin is guilty and 4% said that none of the officers are guilty</w:t>
      </w:r>
      <w:r w:rsidRPr="00A66294">
        <w:rPr>
          <w:sz w:val="16"/>
          <w:szCs w:val="16"/>
        </w:rPr>
        <w:t xml:space="preserve">. 55% of voters approve of the decision to put Attorney General Keith Ellison in charge of the prosecution of the four officers while 34% disapprove. </w:t>
      </w:r>
    </w:p>
    <w:p w14:paraId="2A63F2CB" w14:textId="77777777" w:rsidR="00390491" w:rsidRPr="00E96A03" w:rsidRDefault="00390491" w:rsidP="00390491">
      <w:pPr>
        <w:rPr>
          <w:rStyle w:val="StyleUnderline"/>
        </w:rPr>
      </w:pPr>
      <w:r w:rsidRPr="00E96A03">
        <w:rPr>
          <w:rStyle w:val="StyleUnderline"/>
        </w:rPr>
        <w:t xml:space="preserve">When asked about recent protests around the country, </w:t>
      </w:r>
      <w:r w:rsidRPr="007B3C76">
        <w:rPr>
          <w:rStyle w:val="StyleUnderline"/>
        </w:rPr>
        <w:t>60% of</w:t>
      </w:r>
      <w:r w:rsidRPr="00E96A03">
        <w:rPr>
          <w:rStyle w:val="StyleUnderline"/>
        </w:rPr>
        <w:t xml:space="preserve"> Minnesota </w:t>
      </w:r>
      <w:r w:rsidRPr="007B3C76">
        <w:rPr>
          <w:rStyle w:val="StyleUnderline"/>
        </w:rPr>
        <w:t>voters have a</w:t>
      </w:r>
      <w:r w:rsidRPr="00E96A03">
        <w:rPr>
          <w:rStyle w:val="StyleUnderline"/>
        </w:rPr>
        <w:t xml:space="preserve"> somewhat or mostly </w:t>
      </w:r>
      <w:r w:rsidRPr="007B3C76">
        <w:rPr>
          <w:rStyle w:val="StyleUnderline"/>
        </w:rPr>
        <w:t>positive view of the protests</w:t>
      </w:r>
      <w:r w:rsidRPr="00A66294">
        <w:rPr>
          <w:sz w:val="16"/>
          <w:szCs w:val="16"/>
        </w:rPr>
        <w:t xml:space="preserve"> while 36% have a somewhat or mostly negative view. </w:t>
      </w:r>
      <w:r w:rsidRPr="007B3C76">
        <w:rPr>
          <w:rStyle w:val="StyleUnderline"/>
        </w:rPr>
        <w:t>57% approve of the B</w:t>
      </w:r>
      <w:r w:rsidRPr="00E96A03">
        <w:rPr>
          <w:rStyle w:val="StyleUnderline"/>
        </w:rPr>
        <w:t xml:space="preserve">lack </w:t>
      </w:r>
      <w:r w:rsidRPr="007B3C76">
        <w:rPr>
          <w:rStyle w:val="StyleUnderline"/>
        </w:rPr>
        <w:t>L</w:t>
      </w:r>
      <w:r w:rsidRPr="00E96A03">
        <w:rPr>
          <w:rStyle w:val="StyleUnderline"/>
        </w:rPr>
        <w:t xml:space="preserve">ives </w:t>
      </w:r>
      <w:r w:rsidRPr="007B3C76">
        <w:rPr>
          <w:rStyle w:val="StyleUnderline"/>
        </w:rPr>
        <w:t>M</w:t>
      </w:r>
      <w:r w:rsidRPr="00E96A03">
        <w:rPr>
          <w:rStyle w:val="StyleUnderline"/>
        </w:rPr>
        <w:t xml:space="preserve">atter movement while 38% disapprove. </w:t>
      </w:r>
    </w:p>
    <w:p w14:paraId="5766100A" w14:textId="77777777" w:rsidR="00390491" w:rsidRPr="00A66294" w:rsidRDefault="00390491" w:rsidP="00390491">
      <w:pPr>
        <w:rPr>
          <w:sz w:val="16"/>
          <w:szCs w:val="16"/>
        </w:rPr>
      </w:pPr>
      <w:r w:rsidRPr="00A66294">
        <w:rPr>
          <w:sz w:val="16"/>
          <w:szCs w:val="16"/>
        </w:rPr>
        <w:t xml:space="preserve">There is broad approval for the local police departments of voters.  68% approve of the job performance of their local police department with 17% disapproving. </w:t>
      </w:r>
      <w:r w:rsidRPr="007B3C76">
        <w:rPr>
          <w:rStyle w:val="StyleUnderline"/>
        </w:rPr>
        <w:t>When asked</w:t>
      </w:r>
      <w:r w:rsidRPr="00E96A03">
        <w:rPr>
          <w:rStyle w:val="StyleUnderline"/>
        </w:rPr>
        <w:t xml:space="preserve"> specifically </w:t>
      </w:r>
      <w:r w:rsidRPr="007B3C76">
        <w:rPr>
          <w:rStyle w:val="StyleUnderline"/>
        </w:rPr>
        <w:t>about the M</w:t>
      </w:r>
      <w:r w:rsidRPr="00E96A03">
        <w:rPr>
          <w:rStyle w:val="StyleUnderline"/>
        </w:rPr>
        <w:t xml:space="preserve">inneapolis </w:t>
      </w:r>
      <w:r w:rsidRPr="007B3C76">
        <w:rPr>
          <w:rStyle w:val="StyleUnderline"/>
        </w:rPr>
        <w:t>p</w:t>
      </w:r>
      <w:r w:rsidRPr="00E96A03">
        <w:rPr>
          <w:rStyle w:val="StyleUnderline"/>
        </w:rPr>
        <w:t xml:space="preserve">olice </w:t>
      </w:r>
      <w:r w:rsidRPr="007B3C76">
        <w:rPr>
          <w:rStyle w:val="StyleUnderline"/>
        </w:rPr>
        <w:t>d</w:t>
      </w:r>
      <w:r w:rsidRPr="00E96A03">
        <w:rPr>
          <w:rStyle w:val="StyleUnderline"/>
        </w:rPr>
        <w:t xml:space="preserve">epartment, </w:t>
      </w:r>
      <w:r w:rsidRPr="007B3C76">
        <w:rPr>
          <w:rStyle w:val="StyleUnderline"/>
        </w:rPr>
        <w:t>62% indicated</w:t>
      </w:r>
      <w:r w:rsidRPr="00E96A03">
        <w:rPr>
          <w:rStyle w:val="StyleUnderline"/>
        </w:rPr>
        <w:t xml:space="preserve"> that </w:t>
      </w:r>
      <w:r w:rsidRPr="007B3C76">
        <w:rPr>
          <w:rStyle w:val="StyleUnderline"/>
        </w:rPr>
        <w:t>the department should be reformed</w:t>
      </w:r>
      <w:r w:rsidRPr="00E96A03">
        <w:rPr>
          <w:rStyle w:val="StyleUnderline"/>
        </w:rPr>
        <w:t xml:space="preserve">, 9% want the department defunded, 8% said demilitarized, 7% want it disbanded, and 14% feel that no change is needed. </w:t>
      </w:r>
      <w:r w:rsidRPr="007B3C76">
        <w:rPr>
          <w:rStyle w:val="StyleUnderline"/>
        </w:rPr>
        <w:t>23% of Republicans feel</w:t>
      </w:r>
      <w:r w:rsidRPr="00E96A03">
        <w:rPr>
          <w:rStyle w:val="StyleUnderline"/>
        </w:rPr>
        <w:t xml:space="preserve"> that </w:t>
      </w:r>
      <w:r w:rsidRPr="007B3C76">
        <w:rPr>
          <w:rStyle w:val="StyleUnderline"/>
        </w:rPr>
        <w:t>no change is needed while</w:t>
      </w:r>
      <w:r w:rsidRPr="00E96A03">
        <w:rPr>
          <w:rStyle w:val="StyleUnderline"/>
        </w:rPr>
        <w:t xml:space="preserve"> 6% say disband, 4% say demilitarize, 2% say defund and </w:t>
      </w:r>
      <w:r w:rsidRPr="007B3C76">
        <w:rPr>
          <w:rStyle w:val="StyleUnderline"/>
        </w:rPr>
        <w:t>64% say reformed</w:t>
      </w:r>
      <w:r w:rsidRPr="00A66294">
        <w:rPr>
          <w:sz w:val="16"/>
          <w:szCs w:val="16"/>
        </w:rPr>
        <w:t xml:space="preserve">.  6% of Democrats feel that no change is needed while 17% say defund, 9% say disband, 10% say demilitarize and 58% say reformed. 65% of independents want the department reformed and 5% want the department disbanded. </w:t>
      </w:r>
    </w:p>
    <w:p w14:paraId="0182359D" w14:textId="77777777" w:rsidR="00390491" w:rsidRPr="00A66294" w:rsidRDefault="00390491" w:rsidP="00390491">
      <w:pPr>
        <w:rPr>
          <w:sz w:val="16"/>
          <w:szCs w:val="16"/>
        </w:rPr>
      </w:pPr>
      <w:r w:rsidRPr="00A66294">
        <w:rPr>
          <w:sz w:val="16"/>
          <w:szCs w:val="16"/>
        </w:rPr>
        <w:t xml:space="preserve">This poll was conducted by Gravis Marketing, a nonpartisan research p2p texting and data firm. This poll of 600 registered voters in Minnesota was conducted on June 19th and has a margin of error of ±4%. This survey was conducted using interactive voice responses and an online panel of cell phone users.  This poll was not commissioned by any campaign committee or other organization and was paid for by Gravis Marketing.  Results are weighted by voting demographics.  Questions can be directed to the managing partner of Gravis Marketing, Doug Kaplan.  </w:t>
      </w:r>
    </w:p>
    <w:p w14:paraId="7B4F83AD" w14:textId="77777777" w:rsidR="00390491" w:rsidRPr="003E4C63" w:rsidRDefault="00390491" w:rsidP="00390491"/>
    <w:p w14:paraId="7E6B2C3B" w14:textId="0A4D0533" w:rsidR="009B23C5" w:rsidRDefault="009B23C5" w:rsidP="009B23C5">
      <w:pPr>
        <w:pStyle w:val="Heading2"/>
      </w:pPr>
      <w:r>
        <w:lastRenderedPageBreak/>
        <w:t>---</w:t>
      </w:r>
      <w:r w:rsidR="001B457E">
        <w:t>Pennsylvania</w:t>
      </w:r>
    </w:p>
    <w:p w14:paraId="708CDD26" w14:textId="79A50E3F" w:rsidR="009B23C5" w:rsidRDefault="001B457E" w:rsidP="009B23C5">
      <w:pPr>
        <w:pStyle w:val="Heading3"/>
      </w:pPr>
      <w:r>
        <w:lastRenderedPageBreak/>
        <w:t>Swing State</w:t>
      </w:r>
      <w:r w:rsidR="009B23C5" w:rsidRPr="00D15244">
        <w:t xml:space="preserve"> – </w:t>
      </w:r>
      <w:r>
        <w:t>P</w:t>
      </w:r>
      <w:r w:rsidR="009B23C5" w:rsidRPr="00D15244">
        <w:t>ennsylvania</w:t>
      </w:r>
    </w:p>
    <w:p w14:paraId="670CF59C" w14:textId="77777777" w:rsidR="009B23C5" w:rsidRPr="00E71A97" w:rsidRDefault="009B23C5" w:rsidP="009B23C5">
      <w:pPr>
        <w:pStyle w:val="Heading4"/>
      </w:pPr>
      <w:r>
        <w:t>Pennsylvania could easily determine the election – past close elections prove</w:t>
      </w:r>
    </w:p>
    <w:p w14:paraId="773756C8" w14:textId="77777777" w:rsidR="009B23C5" w:rsidRDefault="009B23C5" w:rsidP="009B23C5">
      <w:proofErr w:type="spellStart"/>
      <w:r w:rsidRPr="00E71A97">
        <w:rPr>
          <w:rStyle w:val="Style13ptBold"/>
        </w:rPr>
        <w:t>Montellaro</w:t>
      </w:r>
      <w:proofErr w:type="spellEnd"/>
      <w:r w:rsidRPr="00E71A97">
        <w:rPr>
          <w:rStyle w:val="Style13ptBold"/>
        </w:rPr>
        <w:t xml:space="preserve"> 20</w:t>
      </w:r>
      <w:r>
        <w:t xml:space="preserve"> (Zach </w:t>
      </w:r>
      <w:proofErr w:type="spellStart"/>
      <w:r>
        <w:t>Montellaro</w:t>
      </w:r>
      <w:proofErr w:type="spellEnd"/>
      <w:r>
        <w:t>; Campaign Pro reporter and the author of the Morning Score; 5-24-2020; "Key swing state warns of November election 'nightmare'"; POLITICO; https://www.politico.com/news/2020/05/24/pennsylvania-election-nightmare-275410; Accessed: 6-30-2020 //GBS Rudolph)</w:t>
      </w:r>
    </w:p>
    <w:p w14:paraId="21093330" w14:textId="77777777" w:rsidR="009B23C5" w:rsidRPr="00E71A97" w:rsidRDefault="009B23C5" w:rsidP="009B23C5">
      <w:pPr>
        <w:rPr>
          <w:sz w:val="16"/>
        </w:rPr>
      </w:pPr>
      <w:r w:rsidRPr="00E71A97">
        <w:rPr>
          <w:rStyle w:val="Emphasis"/>
        </w:rPr>
        <w:t>Pennsylvania could determine the presidency</w:t>
      </w:r>
      <w:r w:rsidRPr="00E71A97">
        <w:rPr>
          <w:sz w:val="16"/>
        </w:rPr>
        <w:t xml:space="preserve">. </w:t>
      </w:r>
      <w:r w:rsidRPr="00E71A97">
        <w:rPr>
          <w:rStyle w:val="StyleUnderline"/>
        </w:rPr>
        <w:t>But it might not be clear for days who won the state on Nov. 3</w:t>
      </w:r>
      <w:r w:rsidRPr="00E71A97">
        <w:rPr>
          <w:sz w:val="16"/>
        </w:rPr>
        <w:t xml:space="preserve">. Election officials throughout the critical battleground, which is implementing no-excuse mail-in voting for the first time ever amid a pandemic, </w:t>
      </w:r>
      <w:r w:rsidRPr="00E71A97">
        <w:rPr>
          <w:rStyle w:val="StyleUnderline"/>
        </w:rPr>
        <w:t>say they are unlikely to finish counting those ballots the night of the general election.</w:t>
      </w:r>
      <w:r>
        <w:rPr>
          <w:rStyle w:val="StyleUnderline"/>
        </w:rPr>
        <w:t xml:space="preserve"> </w:t>
      </w:r>
      <w:r w:rsidRPr="00E71A97">
        <w:rPr>
          <w:rStyle w:val="StyleUnderline"/>
        </w:rPr>
        <w:t xml:space="preserve">If the race is close enough — as it was in 2016, when Donald Trump carried the state by only 44,000 votes — </w:t>
      </w:r>
      <w:r w:rsidRPr="00E71A97">
        <w:rPr>
          <w:rStyle w:val="Emphasis"/>
        </w:rPr>
        <w:t>that could mean the status of one of the nation’s biggest swing states could remain up in the air long past Election Day.</w:t>
      </w:r>
      <w:r>
        <w:rPr>
          <w:rStyle w:val="Emphasis"/>
        </w:rPr>
        <w:t xml:space="preserve"> </w:t>
      </w:r>
      <w:r w:rsidRPr="00E71A97">
        <w:rPr>
          <w:sz w:val="16"/>
        </w:rPr>
        <w:t>“</w:t>
      </w:r>
      <w:r w:rsidRPr="00E71A97">
        <w:rPr>
          <w:rStyle w:val="StyleUnderline"/>
        </w:rPr>
        <w:t>My nightmare is that on Election Day in November, you're waiting for Montgomery County's results to declare Pennsylvania to declare who wins the White House</w:t>
      </w:r>
      <w:r w:rsidRPr="00E71A97">
        <w:rPr>
          <w:sz w:val="16"/>
        </w:rPr>
        <w:t>,” said Montgomery County Commissioner Ken Lawrence, a Democrat who chairs the Board of Elections there. “</w:t>
      </w:r>
      <w:r w:rsidRPr="00E71A97">
        <w:rPr>
          <w:rStyle w:val="Emphasis"/>
        </w:rPr>
        <w:t>The reality is that all of our counties are going to be in that same situation, and it will take a while to actually count the ballots</w:t>
      </w:r>
      <w:r w:rsidRPr="00E71A97">
        <w:rPr>
          <w:sz w:val="16"/>
        </w:rPr>
        <w:t>.”</w:t>
      </w:r>
    </w:p>
    <w:p w14:paraId="78FD8E14" w14:textId="2C3E073C" w:rsidR="009B23C5" w:rsidRPr="00D15244" w:rsidRDefault="001B457E" w:rsidP="009B23C5">
      <w:pPr>
        <w:pStyle w:val="Heading3"/>
      </w:pPr>
      <w:r>
        <w:lastRenderedPageBreak/>
        <w:t>Biden Wins Pennsylvania</w:t>
      </w:r>
    </w:p>
    <w:p w14:paraId="324086B5" w14:textId="77777777" w:rsidR="009B23C5" w:rsidRPr="00FD476F" w:rsidRDefault="009B23C5" w:rsidP="009B23C5">
      <w:pPr>
        <w:pStyle w:val="Heading4"/>
      </w:pPr>
      <w:r>
        <w:t>Mail in ballots are giving Biden the edge in the election now</w:t>
      </w:r>
    </w:p>
    <w:p w14:paraId="707CA7E4" w14:textId="77777777" w:rsidR="009B23C5" w:rsidRDefault="009B23C5" w:rsidP="009B23C5">
      <w:proofErr w:type="spellStart"/>
      <w:r w:rsidRPr="00FD476F">
        <w:rPr>
          <w:rStyle w:val="Style13ptBold"/>
        </w:rPr>
        <w:t>Corasaniti</w:t>
      </w:r>
      <w:proofErr w:type="spellEnd"/>
      <w:r w:rsidRPr="00FD476F">
        <w:rPr>
          <w:rStyle w:val="Style13ptBold"/>
        </w:rPr>
        <w:t xml:space="preserve"> 20</w:t>
      </w:r>
      <w:r w:rsidRPr="00FD476F">
        <w:t xml:space="preserve"> (Nick </w:t>
      </w:r>
      <w:proofErr w:type="spellStart"/>
      <w:r w:rsidRPr="00FD476F">
        <w:t>Corasaniti</w:t>
      </w:r>
      <w:proofErr w:type="spellEnd"/>
      <w:r w:rsidRPr="00FD476F">
        <w:t xml:space="preserve">; </w:t>
      </w:r>
      <w:r>
        <w:t xml:space="preserve">domestic correspondent covering national politics for The New York Times; </w:t>
      </w:r>
      <w:r w:rsidRPr="00FD476F">
        <w:t>6-2-2020; "What Pennsylvania’s ‘Dry Run’ Election Could Reveal About November"; No Publication; https://www.nytimes.com/2020/06/02/us/politics/pennsylvania-primary-election.html; Accessed: 6-25-2020 //GBS Rudolph)</w:t>
      </w:r>
    </w:p>
    <w:p w14:paraId="7941C35F" w14:textId="77777777" w:rsidR="009B23C5" w:rsidRPr="00EF46B1" w:rsidRDefault="009B23C5" w:rsidP="009B23C5">
      <w:pPr>
        <w:rPr>
          <w:sz w:val="16"/>
        </w:rPr>
      </w:pPr>
      <w:r w:rsidRPr="00EF46B1">
        <w:rPr>
          <w:sz w:val="16"/>
        </w:rPr>
        <w:t xml:space="preserve">In Philadelphia, the election offices have been closed because of the virus. The phone line to the county elections office leads to a recording, with no general voice mail or ability to reach a human with an election problem. Officials are also bracing for longer voting lines. Every municipality outside Philadelphia and Pittsburgh has only one open polling location, and the locations in the two major cities have been condensed. In </w:t>
      </w:r>
      <w:r w:rsidRPr="00FD476F">
        <w:rPr>
          <w:rStyle w:val="StyleUnderline"/>
        </w:rPr>
        <w:t>Bucks County, a swing suburban county near Philadelphia that Hillary Clinton carried by less than 3,000 votes in 2016, the county Democrats transitioned their effort to knock on 300,000 doors into a blitz of phone calls and text messages</w:t>
      </w:r>
      <w:r w:rsidRPr="00EF46B1">
        <w:rPr>
          <w:sz w:val="16"/>
        </w:rPr>
        <w:t xml:space="preserve">. They now have a big absentee ballot advantage: As of Monday, </w:t>
      </w:r>
      <w:r w:rsidRPr="00EF46B1">
        <w:rPr>
          <w:rStyle w:val="Emphasis"/>
        </w:rPr>
        <w:t>72,061 Democrats had applied for the mail-in ballots, compared with 29,475 Republicans, according to the secretary of state.</w:t>
      </w:r>
      <w:r>
        <w:rPr>
          <w:rStyle w:val="Emphasis"/>
        </w:rPr>
        <w:t xml:space="preserve"> </w:t>
      </w:r>
      <w:r w:rsidRPr="00EF46B1">
        <w:rPr>
          <w:sz w:val="16"/>
        </w:rPr>
        <w:t>“</w:t>
      </w:r>
      <w:r w:rsidRPr="00EF46B1">
        <w:rPr>
          <w:rStyle w:val="Emphasis"/>
        </w:rPr>
        <w:t>I can only remember the last two cycles where the Democrats actually turned in more absentees than the Republicans, and it was not by much</w:t>
      </w:r>
      <w:r w:rsidRPr="00EF46B1">
        <w:rPr>
          <w:sz w:val="16"/>
        </w:rPr>
        <w:t xml:space="preserve">,” said John </w:t>
      </w:r>
      <w:proofErr w:type="spellStart"/>
      <w:r w:rsidRPr="00EF46B1">
        <w:rPr>
          <w:sz w:val="16"/>
        </w:rPr>
        <w:t>Cordisco</w:t>
      </w:r>
      <w:proofErr w:type="spellEnd"/>
      <w:r w:rsidRPr="00EF46B1">
        <w:rPr>
          <w:sz w:val="16"/>
        </w:rPr>
        <w:t xml:space="preserve">, the Democratic Party chair in Bucks County. He added that virtual organizing had helped the county party conserve resources for November. “We’re literally saving $400,000 to $500,000 by not having to do the volunteers’ door knocking.” A central part of the Democratic effort has been </w:t>
      </w:r>
      <w:proofErr w:type="gramStart"/>
      <w:r w:rsidRPr="00EF46B1">
        <w:rPr>
          <w:sz w:val="16"/>
        </w:rPr>
        <w:t>what’s</w:t>
      </w:r>
      <w:proofErr w:type="gramEnd"/>
      <w:r w:rsidRPr="00EF46B1">
        <w:rPr>
          <w:sz w:val="16"/>
        </w:rPr>
        <w:t xml:space="preserve"> known as a “ballot chase” program. Using the state party’s voter file, volunteers from around the country </w:t>
      </w:r>
      <w:proofErr w:type="gramStart"/>
      <w:r w:rsidRPr="00EF46B1">
        <w:rPr>
          <w:sz w:val="16"/>
        </w:rPr>
        <w:t>are able to</w:t>
      </w:r>
      <w:proofErr w:type="gramEnd"/>
      <w:r w:rsidRPr="00EF46B1">
        <w:rPr>
          <w:sz w:val="16"/>
        </w:rPr>
        <w:t xml:space="preserve"> login and call or text voters in Pennsylvania asking if they’ve requested a ballot. An app with a call script provides volunteers with responses based on how far along a voter is in the absentee process. For the past week and a half, </w:t>
      </w:r>
      <w:r w:rsidRPr="00EF46B1">
        <w:rPr>
          <w:rStyle w:val="StyleUnderline"/>
        </w:rPr>
        <w:t>the state Democratic effort has focused on contacting voters who had already requested a mail-in ballot but had not yet returned it and letting them know their remaining options for returning the ballots</w:t>
      </w:r>
      <w:r w:rsidRPr="00EF46B1">
        <w:rPr>
          <w:sz w:val="16"/>
        </w:rPr>
        <w:t xml:space="preserve">. The </w:t>
      </w:r>
      <w:r w:rsidRPr="00EF46B1">
        <w:rPr>
          <w:rStyle w:val="StyleUnderline"/>
        </w:rPr>
        <w:t>overall Democratic effort on vote-by-mail in Pennsylvania has led to a significant advantage for the party</w:t>
      </w:r>
      <w:r w:rsidRPr="00EF46B1">
        <w:rPr>
          <w:sz w:val="16"/>
        </w:rPr>
        <w:t xml:space="preserve">. </w:t>
      </w:r>
      <w:r w:rsidRPr="00EF46B1">
        <w:rPr>
          <w:rStyle w:val="StyleUnderline"/>
        </w:rPr>
        <w:t>Of the 1.8 million absentee ballots requested, 70 percent were from Democrats, according to the secretary of state’s office.</w:t>
      </w:r>
      <w:r w:rsidRPr="00EF46B1">
        <w:rPr>
          <w:sz w:val="16"/>
        </w:rPr>
        <w:t xml:space="preserve"> While </w:t>
      </w:r>
      <w:r w:rsidRPr="00EF46B1">
        <w:rPr>
          <w:rStyle w:val="Emphasis"/>
        </w:rPr>
        <w:t>Pennsylvania turnout in the general election in 2016 topped six million, the huge ballot advantage is buoying the hopes of Democrats in a state that Mr. Trump won by less than 45,000 votes.</w:t>
      </w:r>
    </w:p>
    <w:p w14:paraId="6AF102EE" w14:textId="77777777" w:rsidR="009B23C5" w:rsidRPr="00B60CB0" w:rsidRDefault="009B23C5" w:rsidP="009B23C5">
      <w:pPr>
        <w:pStyle w:val="Heading4"/>
      </w:pPr>
      <w:r>
        <w:t>Biden wins now – not locked in</w:t>
      </w:r>
    </w:p>
    <w:p w14:paraId="3B0A4232" w14:textId="77777777" w:rsidR="009B23C5" w:rsidRDefault="009B23C5" w:rsidP="009B23C5">
      <w:r w:rsidRPr="00B60CB0">
        <w:rPr>
          <w:rStyle w:val="Style13ptBold"/>
        </w:rPr>
        <w:t>Verma 2</w:t>
      </w:r>
      <w:r>
        <w:rPr>
          <w:rStyle w:val="Style13ptBold"/>
        </w:rPr>
        <w:t xml:space="preserve">-20 </w:t>
      </w:r>
      <w:r w:rsidRPr="00B60CB0">
        <w:t>(</w:t>
      </w:r>
      <w:proofErr w:type="spellStart"/>
      <w:r w:rsidRPr="00B60CB0">
        <w:t>Pranshu</w:t>
      </w:r>
      <w:proofErr w:type="spellEnd"/>
      <w:r w:rsidRPr="00B60CB0">
        <w:t xml:space="preserve"> Verma;</w:t>
      </w:r>
      <w:r>
        <w:t xml:space="preserve"> prominent journalist in Pennsylvania and works for The Patriot-News; Reporter @nytimes; </w:t>
      </w:r>
      <w:r w:rsidRPr="00B60CB0">
        <w:t>2-20-2020; "A new poll of 2020 swing states shows just how important Pa. will be"; https://www.inquirer; https://www.inquirer.com/politics/pennsylvania/quinnipiac-poll-pennsylvania-swing-states-2020-20200220.html; Accessed: 6-25-2020 //GBS Rudolph)</w:t>
      </w:r>
    </w:p>
    <w:p w14:paraId="139A5AFF" w14:textId="77777777" w:rsidR="009B23C5" w:rsidRDefault="009B23C5" w:rsidP="009B23C5">
      <w:pPr>
        <w:rPr>
          <w:sz w:val="16"/>
        </w:rPr>
      </w:pPr>
      <w:r w:rsidRPr="00B60CB0">
        <w:rPr>
          <w:sz w:val="16"/>
        </w:rPr>
        <w:t xml:space="preserve">President Donald </w:t>
      </w:r>
      <w:r w:rsidRPr="00B60CB0">
        <w:rPr>
          <w:rStyle w:val="StyleUnderline"/>
        </w:rPr>
        <w:t>Trump trails his potential Democratic rivals in Pennsylvania and Michigan and leads outright in Wisconsin, according to a new Quinnipiac University poll of the three Rust Belt swing states that cemented the president’s 2016 victory</w:t>
      </w:r>
      <w:r w:rsidRPr="00B60CB0">
        <w:rPr>
          <w:sz w:val="16"/>
        </w:rPr>
        <w:t xml:space="preserve">. </w:t>
      </w:r>
      <w:r w:rsidRPr="00B60CB0">
        <w:rPr>
          <w:rStyle w:val="Emphasis"/>
        </w:rPr>
        <w:t>Trump is within close range of the Democrats in Pennsylvania and Michigan, the survey shows</w:t>
      </w:r>
      <w:r w:rsidRPr="00B60CB0">
        <w:rPr>
          <w:sz w:val="16"/>
        </w:rPr>
        <w:t xml:space="preserve">. “Three different states, three different scenarios,” said Mary Snow, a Quinnipiac University polling analyst. “One constant: the economy.” In </w:t>
      </w:r>
      <w:r w:rsidRPr="00B60CB0">
        <w:rPr>
          <w:rStyle w:val="StyleUnderline"/>
        </w:rPr>
        <w:t>Pennsylvania, Trump trails Joe Biden, Amy Klobuchar, and Mike Bloomberg — all moderates — by six to eight percentage points among registered voters, while Bernie Sanders, Pete Buttigieg, and Elizabeth Warren are edging him out by narrower margins</w:t>
      </w:r>
      <w:r w:rsidRPr="00B60CB0">
        <w:rPr>
          <w:sz w:val="16"/>
        </w:rPr>
        <w:t>.</w:t>
      </w:r>
    </w:p>
    <w:p w14:paraId="23A1B285" w14:textId="6670A8BA" w:rsidR="009B23C5" w:rsidRDefault="001B457E" w:rsidP="009B23C5">
      <w:pPr>
        <w:pStyle w:val="Heading3"/>
      </w:pPr>
      <w:r>
        <w:lastRenderedPageBreak/>
        <w:t xml:space="preserve">CJR Key – Pennsylvania </w:t>
      </w:r>
    </w:p>
    <w:p w14:paraId="0D4A4F8B" w14:textId="77777777" w:rsidR="009B23C5" w:rsidRPr="00ED1D00" w:rsidRDefault="009B23C5" w:rsidP="009B23C5">
      <w:pPr>
        <w:pStyle w:val="Heading4"/>
      </w:pPr>
      <w:r>
        <w:t>CJR is a popular issue in Pennsylvania</w:t>
      </w:r>
    </w:p>
    <w:p w14:paraId="76DA35F3" w14:textId="77777777" w:rsidR="009B23C5" w:rsidRDefault="009B23C5" w:rsidP="009B23C5">
      <w:r w:rsidRPr="00735C13">
        <w:rPr>
          <w:rStyle w:val="Style13ptBold"/>
        </w:rPr>
        <w:t>Murphy 19</w:t>
      </w:r>
      <w:r>
        <w:t xml:space="preserve"> (Jan Murphy; prominent journalist in Pennsylvania and works for The Patriot-News; 6-10-2019; "Calls for criminal justice reform in Pa. are gathering broad support"; </w:t>
      </w:r>
      <w:proofErr w:type="spellStart"/>
      <w:r>
        <w:t>pennlive</w:t>
      </w:r>
      <w:proofErr w:type="spellEnd"/>
      <w:r>
        <w:t>; https://www.pennlive.com/news/2019/06/calls-for-criminal-justice-reform-in-pa-are-gathering-broad-support.html; Accessed: 6-25-2020 //GBS Rudolph)</w:t>
      </w:r>
    </w:p>
    <w:p w14:paraId="2C549CCC" w14:textId="77777777" w:rsidR="009B23C5" w:rsidRPr="00ED1D00" w:rsidRDefault="009B23C5" w:rsidP="009B23C5">
      <w:pPr>
        <w:rPr>
          <w:sz w:val="16"/>
        </w:rPr>
      </w:pPr>
      <w:r w:rsidRPr="00ED1D00">
        <w:rPr>
          <w:sz w:val="16"/>
        </w:rPr>
        <w:t>“</w:t>
      </w:r>
      <w:r w:rsidRPr="00ED1D00">
        <w:rPr>
          <w:rStyle w:val="StyleUnderline"/>
        </w:rPr>
        <w:t>The previous decades’ tough on crime mentality has resulted in higher recidivism rates, broken families, and misused and wasted tax dollars</w:t>
      </w:r>
      <w:r w:rsidRPr="00ED1D00">
        <w:rPr>
          <w:sz w:val="16"/>
        </w:rPr>
        <w:t xml:space="preserve">,” she said. As for Charles, he said after being sentenced to 35 years in prison, he became a model inmate, organized a Bible study, taught GED courses to other prisoners and took college correspondence courses while in prison. He earned early release in 2016. He got a job and became a productive member of society until an appeals court sided with federal prosecutors who argued that Charles </w:t>
      </w:r>
      <w:proofErr w:type="gramStart"/>
      <w:r w:rsidRPr="00ED1D00">
        <w:rPr>
          <w:sz w:val="16"/>
        </w:rPr>
        <w:t>didn’t</w:t>
      </w:r>
      <w:proofErr w:type="gramEnd"/>
      <w:r w:rsidRPr="00ED1D00">
        <w:rPr>
          <w:sz w:val="16"/>
        </w:rPr>
        <w:t xml:space="preserve"> qualify for early release. He was ordered back to jail two years after winning his release. His situation caught the attention of a National Public Radio reporter who profiled his story. </w:t>
      </w:r>
      <w:r w:rsidRPr="00ED1D00">
        <w:rPr>
          <w:rStyle w:val="StyleUnderline"/>
        </w:rPr>
        <w:t>Then when the First Step Act became law, he won his release</w:t>
      </w:r>
      <w:r w:rsidRPr="00ED1D00">
        <w:rPr>
          <w:sz w:val="16"/>
        </w:rPr>
        <w:t>. “</w:t>
      </w:r>
      <w:r w:rsidRPr="00ED1D00">
        <w:rPr>
          <w:rStyle w:val="StyleUnderline"/>
        </w:rPr>
        <w:t xml:space="preserve">We know that 95 percent of people that are incarcerated are going to be returned back to their communities. We want them returning better instead of bitter and we also want to invest in them so when they get </w:t>
      </w:r>
      <w:proofErr w:type="gramStart"/>
      <w:r w:rsidRPr="00ED1D00">
        <w:rPr>
          <w:rStyle w:val="StyleUnderline"/>
        </w:rPr>
        <w:t>released</w:t>
      </w:r>
      <w:proofErr w:type="gramEnd"/>
      <w:r w:rsidRPr="00ED1D00">
        <w:rPr>
          <w:rStyle w:val="StyleUnderline"/>
        </w:rPr>
        <w:t xml:space="preserve"> they have more incentive to not recidivate</w:t>
      </w:r>
      <w:r w:rsidRPr="00ED1D00">
        <w:rPr>
          <w:sz w:val="16"/>
        </w:rPr>
        <w:t xml:space="preserve">,” Charles said. That is the goal of the </w:t>
      </w:r>
      <w:r w:rsidRPr="00ED1D00">
        <w:rPr>
          <w:rStyle w:val="StyleUnderline"/>
        </w:rPr>
        <w:t>Legislature’s newly formed bi-partisan, bicameral Criminal Justice Caucus</w:t>
      </w:r>
      <w:r w:rsidRPr="00ED1D00">
        <w:rPr>
          <w:sz w:val="16"/>
        </w:rPr>
        <w:t xml:space="preserve">. </w:t>
      </w:r>
      <w:r w:rsidRPr="00ED1D00">
        <w:rPr>
          <w:rStyle w:val="Emphasis"/>
        </w:rPr>
        <w:t>Among its goals are some probation and parole reforms as well as removing barriers to bar individuals with criminal records from obtaining occupational licenses.</w:t>
      </w:r>
      <w:r>
        <w:rPr>
          <w:rStyle w:val="Emphasis"/>
        </w:rPr>
        <w:t xml:space="preserve"> </w:t>
      </w:r>
      <w:r w:rsidRPr="00ED1D00">
        <w:rPr>
          <w:sz w:val="16"/>
        </w:rPr>
        <w:t>“</w:t>
      </w:r>
      <w:r w:rsidRPr="00ED1D00">
        <w:rPr>
          <w:rStyle w:val="StyleUnderline"/>
        </w:rPr>
        <w:t>We need to remove barriers and we need to say to people that they deserve a second chance</w:t>
      </w:r>
      <w:r w:rsidRPr="00ED1D00">
        <w:rPr>
          <w:sz w:val="16"/>
        </w:rPr>
        <w:t xml:space="preserve">,” said Rep. Sheryl </w:t>
      </w:r>
      <w:proofErr w:type="spellStart"/>
      <w:r w:rsidRPr="00ED1D00">
        <w:rPr>
          <w:sz w:val="16"/>
        </w:rPr>
        <w:t>Delozier</w:t>
      </w:r>
      <w:proofErr w:type="spellEnd"/>
      <w:r w:rsidRPr="00ED1D00">
        <w:rPr>
          <w:sz w:val="16"/>
        </w:rPr>
        <w:t>, R-Cumberland County. She called the 2018’s enactment of the Clean Slate Act, which seals low-level criminal records after 10 years without a criminal arrest, a first step. Rep. Jordan Harris, D-Philadelphia, said the 62 percent that return to prison cost taxpayers $1.27 billion a year. “</w:t>
      </w:r>
      <w:r w:rsidRPr="00ED1D00">
        <w:rPr>
          <w:rStyle w:val="StyleUnderline"/>
        </w:rPr>
        <w:t xml:space="preserve">You want to invest in roads and bridges? Fix the criminal justice system. You want to invest in education? Fix the criminal justice system. You want to see a decrease in our social services? </w:t>
      </w:r>
      <w:r w:rsidRPr="00ED1D00">
        <w:rPr>
          <w:rStyle w:val="Emphasis"/>
        </w:rPr>
        <w:t>Fix the criminal justice system</w:t>
      </w:r>
      <w:r w:rsidRPr="00ED1D00">
        <w:rPr>
          <w:rStyle w:val="StyleUnderline"/>
        </w:rPr>
        <w:t>. They’re all interconnected</w:t>
      </w:r>
      <w:r w:rsidRPr="00ED1D00">
        <w:rPr>
          <w:sz w:val="16"/>
        </w:rPr>
        <w:t xml:space="preserve">.” Harris said </w:t>
      </w:r>
      <w:r w:rsidRPr="00ED1D00">
        <w:rPr>
          <w:rStyle w:val="StyleUnderline"/>
        </w:rPr>
        <w:t xml:space="preserve">the era of being tough on crime has created an underclass of citizens who </w:t>
      </w:r>
      <w:proofErr w:type="gramStart"/>
      <w:r w:rsidRPr="00ED1D00">
        <w:rPr>
          <w:rStyle w:val="StyleUnderline"/>
        </w:rPr>
        <w:t>can’t</w:t>
      </w:r>
      <w:proofErr w:type="gramEnd"/>
      <w:r w:rsidRPr="00ED1D00">
        <w:rPr>
          <w:rStyle w:val="StyleUnderline"/>
        </w:rPr>
        <w:t xml:space="preserve"> get a job, an education, or housing.</w:t>
      </w:r>
      <w:r w:rsidRPr="00ED1D00">
        <w:rPr>
          <w:sz w:val="16"/>
        </w:rPr>
        <w:t xml:space="preserve"> “How can we expect people to come back to our society if we the government are putting barriers in their way,” he said. “It’s government’s job to move out of the way so that people can do what we know they have the ability to do. Criminal justice reform is not just the right thing to do. It is the moral thing to do.”</w:t>
      </w:r>
    </w:p>
    <w:p w14:paraId="1C41B3D2" w14:textId="7CD3D565" w:rsidR="009B23C5" w:rsidRDefault="009B23C5" w:rsidP="009B23C5">
      <w:pPr>
        <w:pStyle w:val="Heading2"/>
      </w:pPr>
      <w:r>
        <w:lastRenderedPageBreak/>
        <w:t>---</w:t>
      </w:r>
      <w:r w:rsidR="001B457E">
        <w:t>Wisconsin</w:t>
      </w:r>
    </w:p>
    <w:p w14:paraId="1F9C35FD" w14:textId="1AEC2B27" w:rsidR="009B23C5" w:rsidRPr="00133753" w:rsidRDefault="001B457E" w:rsidP="009B23C5">
      <w:pPr>
        <w:pStyle w:val="Heading3"/>
      </w:pPr>
      <w:r>
        <w:lastRenderedPageBreak/>
        <w:t xml:space="preserve">Swing State – Wisconsin </w:t>
      </w:r>
    </w:p>
    <w:p w14:paraId="46CFF550" w14:textId="77777777" w:rsidR="009B23C5" w:rsidRPr="00B60CB0" w:rsidRDefault="009B23C5" w:rsidP="009B23C5">
      <w:pPr>
        <w:pStyle w:val="Heading4"/>
      </w:pPr>
      <w:r>
        <w:t>Wisconsin’s key swing state – otherwise Trump still gets reelected</w:t>
      </w:r>
    </w:p>
    <w:p w14:paraId="3302E610" w14:textId="77777777" w:rsidR="009B23C5" w:rsidRDefault="009B23C5" w:rsidP="009B23C5">
      <w:r w:rsidRPr="00B60CB0">
        <w:rPr>
          <w:rStyle w:val="Style13ptBold"/>
        </w:rPr>
        <w:t>Verma 2</w:t>
      </w:r>
      <w:r>
        <w:rPr>
          <w:rStyle w:val="Style13ptBold"/>
        </w:rPr>
        <w:t xml:space="preserve">-20 </w:t>
      </w:r>
      <w:r w:rsidRPr="00B60CB0">
        <w:t>(</w:t>
      </w:r>
      <w:proofErr w:type="spellStart"/>
      <w:r w:rsidRPr="00B60CB0">
        <w:t>Pranshu</w:t>
      </w:r>
      <w:proofErr w:type="spellEnd"/>
      <w:r w:rsidRPr="00B60CB0">
        <w:t xml:space="preserve"> Verma; </w:t>
      </w:r>
      <w:r>
        <w:t xml:space="preserve">prominent journalist in Pennsylvania and works for The Patriot-News; Reporter @nytimes; </w:t>
      </w:r>
      <w:r w:rsidRPr="00B60CB0">
        <w:t>2-20-2020; "A new poll of 2020 swing states shows just how important Pa. will be"; https://www.inquirer; https://www.inquirer.com/politics/pennsylvania/quinnipiac-poll-pennsylvania-swing-states-2020-20200220.html; Accessed: 6-25-2020 //GBS Rudolph)</w:t>
      </w:r>
    </w:p>
    <w:p w14:paraId="1140D227" w14:textId="77777777" w:rsidR="009B23C5" w:rsidRDefault="009B23C5" w:rsidP="009B23C5">
      <w:pPr>
        <w:rPr>
          <w:rStyle w:val="StyleUnderline"/>
        </w:rPr>
      </w:pPr>
      <w:r w:rsidRPr="00B60CB0">
        <w:rPr>
          <w:rStyle w:val="Emphasis"/>
        </w:rPr>
        <w:t>Amid the glimmers of good news for Democrats in the poll</w:t>
      </w:r>
      <w:r w:rsidRPr="00B60CB0">
        <w:rPr>
          <w:sz w:val="16"/>
        </w:rPr>
        <w:t xml:space="preserve">, </w:t>
      </w:r>
      <w:r w:rsidRPr="00B60CB0">
        <w:rPr>
          <w:rStyle w:val="StyleUnderline"/>
        </w:rPr>
        <w:t>if the Democratic candidate for president flipped Michigan and Pennsylvania but lost Wisconsin, Trump would still be reelected.</w:t>
      </w:r>
      <w:r>
        <w:rPr>
          <w:rStyle w:val="StyleUnderline"/>
        </w:rPr>
        <w:t xml:space="preserve"> </w:t>
      </w:r>
      <w:r w:rsidRPr="00B60CB0">
        <w:rPr>
          <w:sz w:val="16"/>
        </w:rPr>
        <w:t>“</w:t>
      </w:r>
      <w:r w:rsidRPr="00B60CB0">
        <w:rPr>
          <w:rStyle w:val="Emphasis"/>
        </w:rPr>
        <w:t>These Wisconsin numbers are a red warning sign for Democrats that rebuilding the ‘blue wall’ in 2020 may not be so easy</w:t>
      </w:r>
      <w:r w:rsidRPr="00B60CB0">
        <w:rPr>
          <w:sz w:val="16"/>
        </w:rPr>
        <w:t>," Snow said. "</w:t>
      </w:r>
      <w:r w:rsidRPr="00B60CB0">
        <w:rPr>
          <w:rStyle w:val="StyleUnderline"/>
        </w:rPr>
        <w:t>But it’s a long way to November.”</w:t>
      </w:r>
    </w:p>
    <w:p w14:paraId="7ECAC994" w14:textId="77777777" w:rsidR="009B23C5" w:rsidRDefault="009B23C5" w:rsidP="009B23C5">
      <w:pPr>
        <w:pStyle w:val="Heading4"/>
      </w:pPr>
      <w:r>
        <w:t>Wisconsin is a swing state – toss up now due to emerging demographics</w:t>
      </w:r>
    </w:p>
    <w:p w14:paraId="44A4216F" w14:textId="77777777" w:rsidR="009B23C5" w:rsidRPr="001B34FC" w:rsidRDefault="009B23C5" w:rsidP="009B23C5">
      <w:r w:rsidRPr="001B34FC">
        <w:rPr>
          <w:rStyle w:val="Style13ptBold"/>
        </w:rPr>
        <w:t>Silver 19</w:t>
      </w:r>
      <w:r w:rsidRPr="001B34FC">
        <w:t xml:space="preserve"> (</w:t>
      </w:r>
      <w:proofErr w:type="spellStart"/>
      <w:r w:rsidRPr="001B34FC">
        <w:t>Maayan</w:t>
      </w:r>
      <w:proofErr w:type="spellEnd"/>
      <w:r w:rsidRPr="001B34FC">
        <w:t xml:space="preserve"> Silver;</w:t>
      </w:r>
      <w:r>
        <w:t xml:space="preserve"> reporter for WUWM News; </w:t>
      </w:r>
      <w:r w:rsidRPr="001B34FC">
        <w:t xml:space="preserve">12-11-2019; "All Eyes Are </w:t>
      </w:r>
      <w:proofErr w:type="gramStart"/>
      <w:r w:rsidRPr="001B34FC">
        <w:t>On</w:t>
      </w:r>
      <w:proofErr w:type="gramEnd"/>
      <w:r w:rsidRPr="001B34FC">
        <w:t xml:space="preserve"> Wisconsin Ahead Of The 2020 Elections. Here's Why"; No Publication; https://www.wuwm.com/post/all-eyes-are-wisconsin-ahead-2020-elections-heres-why; Accessed: 6-30-2020 //GBS Rudolph)</w:t>
      </w:r>
    </w:p>
    <w:p w14:paraId="67A3841A" w14:textId="77777777" w:rsidR="009B23C5" w:rsidRPr="001B34FC" w:rsidRDefault="009B23C5" w:rsidP="009B23C5">
      <w:r w:rsidRPr="001B34FC">
        <w:t>Kondik says there are currently only a handful of truly two-party competitive states — and Wisconsin is one. "</w:t>
      </w:r>
      <w:r w:rsidRPr="001B34FC">
        <w:rPr>
          <w:rStyle w:val="StyleUnderline"/>
        </w:rPr>
        <w:t xml:space="preserve">Actually, if you sort of drill down to the states that were closest in 2016, Wisconsin is a state that really </w:t>
      </w:r>
      <w:r w:rsidRPr="001B34FC">
        <w:rPr>
          <w:rStyle w:val="Emphasis"/>
        </w:rPr>
        <w:t>could end up providing the decisive electoral votes to either the Republican or the Democratic nominees in next year's presidential election</w:t>
      </w:r>
      <w:r w:rsidRPr="001B34FC">
        <w:t>," he explains. While many other states in the U.S. are relatively safe for one party. "States like California, Illinois, New York that used to be competitive now are very safely Democratic at the same time," he says. "</w:t>
      </w:r>
      <w:r w:rsidRPr="001B34FC">
        <w:rPr>
          <w:rStyle w:val="StyleUnderline"/>
        </w:rPr>
        <w:t xml:space="preserve">There is a large swath of very safe Republican states in both the South and the great plains and the anterior West." But </w:t>
      </w:r>
      <w:r w:rsidRPr="001B34FC">
        <w:rPr>
          <w:rStyle w:val="Emphasis"/>
        </w:rPr>
        <w:t>Wisconsin's key 10 electoral votes are more up for grabs</w:t>
      </w:r>
      <w:r w:rsidRPr="001B34FC">
        <w:rPr>
          <w:rStyle w:val="StyleUnderline"/>
        </w:rPr>
        <w:t>, he says</w:t>
      </w:r>
      <w:r w:rsidRPr="001B34FC">
        <w:t xml:space="preserve">. "For a long time, [Wisconsin] was regarded as a more Democratic-leaning state. Although, even though it voted Democratic from 1988 through 2012, it was often </w:t>
      </w:r>
      <w:proofErr w:type="gramStart"/>
      <w:r w:rsidRPr="001B34FC">
        <w:t>pretty close</w:t>
      </w:r>
      <w:proofErr w:type="gramEnd"/>
      <w:r w:rsidRPr="001B34FC">
        <w:t xml:space="preserve"> in those elections, particularly in 2000 and 2004," he explains. "And so, it is sometimes lumped in with a group of other heartland states called the 'blue wall' for Democrats." But he says the </w:t>
      </w:r>
      <w:r w:rsidRPr="001B34FC">
        <w:rPr>
          <w:rStyle w:val="StyleUnderline"/>
        </w:rPr>
        <w:t xml:space="preserve">foundations of this "blue wall" were </w:t>
      </w:r>
      <w:proofErr w:type="gramStart"/>
      <w:r w:rsidRPr="001B34FC">
        <w:rPr>
          <w:rStyle w:val="StyleUnderline"/>
        </w:rPr>
        <w:t>pretty shaky</w:t>
      </w:r>
      <w:proofErr w:type="gramEnd"/>
      <w:r w:rsidRPr="001B34FC">
        <w:t>. "</w:t>
      </w:r>
      <w:r w:rsidRPr="001B34FC">
        <w:rPr>
          <w:rStyle w:val="StyleUnderline"/>
        </w:rPr>
        <w:t>It is home to a lot of white voters who do not have a four-year college degree</w:t>
      </w:r>
      <w:r w:rsidRPr="001B34FC">
        <w:t xml:space="preserve">. </w:t>
      </w:r>
      <w:proofErr w:type="gramStart"/>
      <w:r w:rsidRPr="001B34FC">
        <w:t>That's</w:t>
      </w:r>
      <w:proofErr w:type="gramEnd"/>
      <w:r w:rsidRPr="001B34FC">
        <w:t xml:space="preserve"> a </w:t>
      </w:r>
      <w:r w:rsidRPr="001B34FC">
        <w:rPr>
          <w:rStyle w:val="StyleUnderline"/>
        </w:rPr>
        <w:t>demographic group that has been trending strongly Republican over the years</w:t>
      </w:r>
      <w:r w:rsidRPr="001B34FC">
        <w:t xml:space="preserve">, particularly with Donald Trump at the head of the Republican Party. At the same time, it has some diversity," Kondik says, referring to urban centers like Milwaukee and Madison. He says looking at Trump's narrow victory in 2016 and elections since then, Wisconsin is </w:t>
      </w:r>
      <w:proofErr w:type="gramStart"/>
      <w:r w:rsidRPr="001B34FC">
        <w:t>pretty balanced</w:t>
      </w:r>
      <w:proofErr w:type="gramEnd"/>
      <w:r w:rsidRPr="001B34FC">
        <w:t xml:space="preserve"> politically. "</w:t>
      </w:r>
      <w:proofErr w:type="gramStart"/>
      <w:r w:rsidRPr="001B34FC">
        <w:rPr>
          <w:rStyle w:val="StyleUnderline"/>
        </w:rPr>
        <w:t>So</w:t>
      </w:r>
      <w:proofErr w:type="gramEnd"/>
      <w:r w:rsidRPr="001B34FC">
        <w:rPr>
          <w:rStyle w:val="StyleUnderline"/>
        </w:rPr>
        <w:t xml:space="preserve"> </w:t>
      </w:r>
      <w:r w:rsidRPr="001B34FC">
        <w:rPr>
          <w:rStyle w:val="Emphasis"/>
        </w:rPr>
        <w:t xml:space="preserve">it's a state that I think is </w:t>
      </w:r>
      <w:proofErr w:type="spellStart"/>
      <w:r w:rsidRPr="001B34FC">
        <w:rPr>
          <w:rStyle w:val="Emphasis"/>
        </w:rPr>
        <w:t>gonna</w:t>
      </w:r>
      <w:proofErr w:type="spellEnd"/>
      <w:r w:rsidRPr="001B34FC">
        <w:rPr>
          <w:rStyle w:val="Emphasis"/>
        </w:rPr>
        <w:t xml:space="preserve"> get a lot of attention from the candidates</w:t>
      </w:r>
      <w:r w:rsidRPr="001B34FC">
        <w:rPr>
          <w:rStyle w:val="StyleUnderline"/>
        </w:rPr>
        <w:t>, from the campaigns, and also specifically from the Democrats because they're holding their convention in Milwaukee next year</w:t>
      </w:r>
      <w:r w:rsidRPr="001B34FC">
        <w:t>," Kondik says.</w:t>
      </w:r>
    </w:p>
    <w:p w14:paraId="070FBF0D" w14:textId="62BE3F2D" w:rsidR="009B23C5" w:rsidRDefault="00CD179C" w:rsidP="009B23C5">
      <w:pPr>
        <w:pStyle w:val="Heading3"/>
      </w:pPr>
      <w:r>
        <w:lastRenderedPageBreak/>
        <w:t xml:space="preserve">Biden Wins Wisconsin </w:t>
      </w:r>
    </w:p>
    <w:p w14:paraId="022114E4" w14:textId="77777777" w:rsidR="009B23C5" w:rsidRPr="005B1244" w:rsidRDefault="009B23C5" w:rsidP="009B23C5">
      <w:pPr>
        <w:pStyle w:val="Heading4"/>
      </w:pPr>
      <w:r>
        <w:t>Biden wins Wisconsin now – margin is great but could easily shift</w:t>
      </w:r>
    </w:p>
    <w:p w14:paraId="4A2B2706" w14:textId="77777777" w:rsidR="009B23C5" w:rsidRDefault="009B23C5" w:rsidP="009B23C5">
      <w:proofErr w:type="spellStart"/>
      <w:r w:rsidRPr="005B1244">
        <w:rPr>
          <w:rStyle w:val="Style13ptBold"/>
        </w:rPr>
        <w:t>Oprysko</w:t>
      </w:r>
      <w:proofErr w:type="spellEnd"/>
      <w:r w:rsidRPr="005B1244">
        <w:rPr>
          <w:rStyle w:val="Style13ptBold"/>
        </w:rPr>
        <w:t xml:space="preserve"> 20</w:t>
      </w:r>
      <w:r>
        <w:t xml:space="preserve"> (Caitlin </w:t>
      </w:r>
      <w:proofErr w:type="spellStart"/>
      <w:r>
        <w:t>Oprysko</w:t>
      </w:r>
      <w:proofErr w:type="spellEnd"/>
      <w:r>
        <w:t>; breaking news reporter for POLITICO; 6-24-2020; "Polls show Biden climbing past Trump in Wisconsin, Ohio"; POLITICO; https://www.politico.com/news/2020/06/24/joe-biden-wisconsin-ohio-polls-338296; Accessed: 6-30-2020 //GBS Rudolph)</w:t>
      </w:r>
    </w:p>
    <w:p w14:paraId="7484F3DC" w14:textId="719ED657" w:rsidR="009B23C5" w:rsidRDefault="009B23C5" w:rsidP="009B23C5">
      <w:pPr>
        <w:rPr>
          <w:sz w:val="16"/>
        </w:rPr>
      </w:pPr>
      <w:r w:rsidRPr="005B1244">
        <w:rPr>
          <w:sz w:val="16"/>
        </w:rPr>
        <w:t xml:space="preserve">In Wisconsin, where Trump eked out a victory in 2016 to flip the state from blue to red, </w:t>
      </w:r>
      <w:r w:rsidRPr="005B1244">
        <w:rPr>
          <w:rStyle w:val="StyleUnderline"/>
        </w:rPr>
        <w:t>Marquette University Law School poll found the former vice president up 8 percentage points</w:t>
      </w:r>
      <w:r w:rsidRPr="005B1244">
        <w:rPr>
          <w:sz w:val="16"/>
        </w:rPr>
        <w:t xml:space="preserve">, </w:t>
      </w:r>
      <w:r w:rsidRPr="005B1244">
        <w:rPr>
          <w:rStyle w:val="Emphasis"/>
        </w:rPr>
        <w:t>with 49 percent support to Trump’s 41 percent</w:t>
      </w:r>
      <w:r w:rsidRPr="005B1244">
        <w:rPr>
          <w:sz w:val="16"/>
        </w:rPr>
        <w:t xml:space="preserve">. In Ohio, a state Trump carried by 8 points in 2016 and which has voted for the eventual presidential winner for half a century, a new poll from Quinnipiac University found 46 of respondents favor Biden, compared with 45 percent who favor the president. Both surveys </w:t>
      </w:r>
      <w:r w:rsidRPr="005B1244">
        <w:rPr>
          <w:rStyle w:val="StyleUnderline"/>
        </w:rPr>
        <w:t>underscore that Biden's ascendance in Midwest states will be key to either candidate’s victory in November</w:t>
      </w:r>
      <w:r w:rsidRPr="005B1244">
        <w:rPr>
          <w:sz w:val="16"/>
        </w:rPr>
        <w:t>. Both Wisconsin and Ohio were won by President Barack Obama in 2012 before flipping to Trump in 2016.</w:t>
      </w:r>
    </w:p>
    <w:p w14:paraId="72581CA4" w14:textId="77777777" w:rsidR="00E31284" w:rsidRPr="001366AF" w:rsidRDefault="00E31284" w:rsidP="00E31284">
      <w:pPr>
        <w:pStyle w:val="Heading4"/>
      </w:pPr>
      <w:r>
        <w:t>Wisconsin goes to Biden</w:t>
      </w:r>
    </w:p>
    <w:p w14:paraId="394FA21C" w14:textId="77777777" w:rsidR="00E31284" w:rsidRDefault="00E31284" w:rsidP="00E31284">
      <w:proofErr w:type="spellStart"/>
      <w:r w:rsidRPr="001366AF">
        <w:rPr>
          <w:rStyle w:val="Style13ptBold"/>
        </w:rPr>
        <w:t>Montanaro</w:t>
      </w:r>
      <w:proofErr w:type="spellEnd"/>
      <w:r w:rsidRPr="001366AF">
        <w:rPr>
          <w:rStyle w:val="Style13ptBold"/>
        </w:rPr>
        <w:t xml:space="preserve"> 6/17</w:t>
      </w:r>
      <w:r>
        <w:t xml:space="preserve"> </w:t>
      </w:r>
      <w:r w:rsidRPr="001C0F95">
        <w:t xml:space="preserve">Domenico </w:t>
      </w:r>
      <w:proofErr w:type="spellStart"/>
      <w:r w:rsidRPr="001C0F95">
        <w:t>Montanaro</w:t>
      </w:r>
      <w:proofErr w:type="spellEnd"/>
      <w:r w:rsidRPr="001C0F95">
        <w:t xml:space="preserve"> </w:t>
      </w:r>
      <w:r>
        <w:t xml:space="preserve">June 17, 2020 </w:t>
      </w:r>
      <w:r w:rsidRPr="001C0F95">
        <w:t xml:space="preserve">Domenico </w:t>
      </w:r>
      <w:proofErr w:type="spellStart"/>
      <w:r w:rsidRPr="001C0F95">
        <w:t>Montanaro</w:t>
      </w:r>
      <w:proofErr w:type="spellEnd"/>
      <w:r w:rsidRPr="001C0F95">
        <w:t xml:space="preserve"> is NPR's senior political editor/correspondent. Based in Washington, D.C., his work appears on air and online delivering analysis of the political climate in Washington and campaigns. He also helps edit political coverage. </w:t>
      </w:r>
      <w:r>
        <w:t xml:space="preserve">“2020 Electoral Map Ratings: Biden Has An Edge Over Trump, With 5 Months To Go” </w:t>
      </w:r>
      <w:hyperlink r:id="rId97" w:history="1">
        <w:r w:rsidRPr="00CF408C">
          <w:rPr>
            <w:rStyle w:val="Hyperlink"/>
          </w:rPr>
          <w:t>https://www.npr.org/2020/06/17/877951588/2020-electoral-map-ratings-biden-has-an-edge-over-trump-with-5-months-to-go</w:t>
        </w:r>
      </w:hyperlink>
      <w:r>
        <w:t xml:space="preserve"> //</w:t>
      </w:r>
      <w:proofErr w:type="spellStart"/>
      <w:r>
        <w:t>AWhite</w:t>
      </w:r>
      <w:proofErr w:type="spellEnd"/>
    </w:p>
    <w:p w14:paraId="3F0AE09E" w14:textId="77777777" w:rsidR="00E31284" w:rsidRDefault="00E31284" w:rsidP="00E31284">
      <w:pPr>
        <w:rPr>
          <w:sz w:val="16"/>
        </w:rPr>
      </w:pPr>
      <w:r w:rsidRPr="001366AF">
        <w:rPr>
          <w:sz w:val="16"/>
        </w:rPr>
        <w:t xml:space="preserve">Wisconsin: Part of the old "Blue Wall" that came crumbling down on Democrats in 2016, </w:t>
      </w:r>
      <w:r w:rsidRPr="007B3C76">
        <w:rPr>
          <w:rStyle w:val="StyleUnderline"/>
        </w:rPr>
        <w:t>Wisconsin is a state that Trump won by fewer than 23,000 votes</w:t>
      </w:r>
      <w:r w:rsidRPr="001366AF">
        <w:rPr>
          <w:rStyle w:val="StyleUnderline"/>
        </w:rPr>
        <w:t xml:space="preserve"> after Barack Obama won it twice. </w:t>
      </w:r>
      <w:r w:rsidRPr="007B3C76">
        <w:rPr>
          <w:rStyle w:val="StyleUnderline"/>
        </w:rPr>
        <w:t>But Trump's approval rating is 11 points under</w:t>
      </w:r>
      <w:r w:rsidRPr="001366AF">
        <w:rPr>
          <w:rStyle w:val="StyleUnderline"/>
        </w:rPr>
        <w:t xml:space="preserve">water in the state now and </w:t>
      </w:r>
      <w:proofErr w:type="gramStart"/>
      <w:r w:rsidRPr="001366AF">
        <w:rPr>
          <w:rStyle w:val="StyleUnderline"/>
        </w:rPr>
        <w:t>hasn't</w:t>
      </w:r>
      <w:proofErr w:type="gramEnd"/>
      <w:r w:rsidRPr="001366AF">
        <w:rPr>
          <w:rStyle w:val="StyleUnderline"/>
        </w:rPr>
        <w:t xml:space="preserve"> risen above 44% in more than three years. </w:t>
      </w:r>
      <w:r w:rsidRPr="007B3C76">
        <w:rPr>
          <w:rStyle w:val="StyleUnderline"/>
        </w:rPr>
        <w:t>Biden has led in nine of 11 polls</w:t>
      </w:r>
      <w:r w:rsidRPr="001366AF">
        <w:rPr>
          <w:rStyle w:val="StyleUnderline"/>
        </w:rPr>
        <w:t xml:space="preserve"> in Wisconsin since the beginning of the year</w:t>
      </w:r>
      <w:r w:rsidRPr="001366AF">
        <w:rPr>
          <w:sz w:val="16"/>
        </w:rPr>
        <w:t xml:space="preserve">, trailed in just one and was tied once. But Wisconsin polling was notoriously wrong in 2016. Trump </w:t>
      </w:r>
      <w:proofErr w:type="gramStart"/>
      <w:r w:rsidRPr="001366AF">
        <w:rPr>
          <w:sz w:val="16"/>
        </w:rPr>
        <w:t>didn't</w:t>
      </w:r>
      <w:proofErr w:type="gramEnd"/>
      <w:r w:rsidRPr="001366AF">
        <w:rPr>
          <w:sz w:val="16"/>
        </w:rPr>
        <w:t xml:space="preserve"> lead in a single poll there in 2016 and Clinton was up an average of 6 points before losing.</w:t>
      </w:r>
    </w:p>
    <w:p w14:paraId="1F57DC13" w14:textId="77777777" w:rsidR="00E31284" w:rsidRDefault="00E31284" w:rsidP="00E31284">
      <w:pPr>
        <w:pStyle w:val="Heading4"/>
      </w:pPr>
      <w:r>
        <w:t>Biden wins Wisconsin now</w:t>
      </w:r>
    </w:p>
    <w:p w14:paraId="08A2941B" w14:textId="77777777" w:rsidR="00E31284" w:rsidRPr="00F774AF" w:rsidRDefault="00E31284" w:rsidP="00E31284">
      <w:r w:rsidRPr="00F774AF">
        <w:rPr>
          <w:rStyle w:val="Style13ptBold"/>
        </w:rPr>
        <w:t>Franklin 6/24</w:t>
      </w:r>
      <w:r>
        <w:t xml:space="preserve"> CHARLES FRANKLIN JUNE 24, 2020 </w:t>
      </w:r>
      <w:proofErr w:type="gramStart"/>
      <w:r w:rsidRPr="00F774AF">
        <w:t>The</w:t>
      </w:r>
      <w:proofErr w:type="gramEnd"/>
      <w:r w:rsidRPr="00F774AF">
        <w:t xml:space="preserve"> Marquette Law Poll is a public policy initiative of Marquette University Law School.</w:t>
      </w:r>
      <w:r>
        <w:t xml:space="preserve"> POLL RELEASE “NEW MARQUETTE LAW SCHOOL POLL FINDS BIDEN LEAD OVER TRUMP INCREASING, HIGH SUPPORT FOR BLACK LIVES MATTER AND DECLINING CONCERN ABOUT COVID-19”</w:t>
      </w:r>
      <w:r w:rsidRPr="00F774AF">
        <w:t xml:space="preserve"> </w:t>
      </w:r>
      <w:hyperlink r:id="rId98" w:history="1">
        <w:r w:rsidRPr="00CF408C">
          <w:rPr>
            <w:rStyle w:val="Hyperlink"/>
          </w:rPr>
          <w:t>https://law.marquette.edu/poll/</w:t>
        </w:r>
      </w:hyperlink>
      <w:r>
        <w:t xml:space="preserve"> //</w:t>
      </w:r>
      <w:proofErr w:type="spellStart"/>
      <w:r>
        <w:t>AWhite</w:t>
      </w:r>
      <w:proofErr w:type="spellEnd"/>
    </w:p>
    <w:p w14:paraId="6018830F" w14:textId="77777777" w:rsidR="00E31284" w:rsidRPr="00F774AF" w:rsidRDefault="00E31284" w:rsidP="00E31284">
      <w:pPr>
        <w:rPr>
          <w:sz w:val="16"/>
        </w:rPr>
      </w:pPr>
      <w:r w:rsidRPr="00F774AF">
        <w:rPr>
          <w:sz w:val="16"/>
        </w:rPr>
        <w:t xml:space="preserve">MILWAUKEE — </w:t>
      </w:r>
      <w:r w:rsidRPr="007B3C76">
        <w:rPr>
          <w:rStyle w:val="StyleUnderline"/>
        </w:rPr>
        <w:t>A new</w:t>
      </w:r>
      <w:r w:rsidRPr="00F774AF">
        <w:rPr>
          <w:rStyle w:val="StyleUnderline"/>
        </w:rPr>
        <w:t xml:space="preserve"> Marquette Law School </w:t>
      </w:r>
      <w:r w:rsidRPr="007B3C76">
        <w:rPr>
          <w:rStyle w:val="StyleUnderline"/>
        </w:rPr>
        <w:t>Poll of Wisconsin</w:t>
      </w:r>
      <w:r w:rsidRPr="00F774AF">
        <w:rPr>
          <w:rStyle w:val="StyleUnderline"/>
        </w:rPr>
        <w:t xml:space="preserve"> registered </w:t>
      </w:r>
      <w:r w:rsidRPr="007B3C76">
        <w:rPr>
          <w:rStyle w:val="StyleUnderline"/>
        </w:rPr>
        <w:t>voters finds</w:t>
      </w:r>
      <w:r w:rsidRPr="00F774AF">
        <w:rPr>
          <w:rStyle w:val="StyleUnderline"/>
        </w:rPr>
        <w:t xml:space="preserve"> Democratic presidential candidate Joe </w:t>
      </w:r>
      <w:r w:rsidRPr="007B3C76">
        <w:rPr>
          <w:rStyle w:val="StyleUnderline"/>
        </w:rPr>
        <w:t>Biden with 49 percent support and</w:t>
      </w:r>
      <w:r w:rsidRPr="00F774AF">
        <w:rPr>
          <w:rStyle w:val="StyleUnderline"/>
        </w:rPr>
        <w:t xml:space="preserve"> Republican incumbent Donald </w:t>
      </w:r>
      <w:r w:rsidRPr="007B3C76">
        <w:rPr>
          <w:rStyle w:val="StyleUnderline"/>
        </w:rPr>
        <w:t>Trump with 41 percent</w:t>
      </w:r>
      <w:r w:rsidRPr="00F774AF">
        <w:rPr>
          <w:rStyle w:val="StyleUnderline"/>
        </w:rPr>
        <w:t>.</w:t>
      </w:r>
      <w:r w:rsidRPr="00F774AF">
        <w:rPr>
          <w:sz w:val="16"/>
        </w:rPr>
        <w:t xml:space="preserve"> Ten percent say that they would vote for neither, </w:t>
      </w:r>
      <w:proofErr w:type="gramStart"/>
      <w:r w:rsidRPr="00F774AF">
        <w:rPr>
          <w:sz w:val="16"/>
        </w:rPr>
        <w:t>don’t</w:t>
      </w:r>
      <w:proofErr w:type="gramEnd"/>
      <w:r w:rsidRPr="00F774AF">
        <w:rPr>
          <w:sz w:val="16"/>
        </w:rPr>
        <w:t xml:space="preserve"> know how they would vote or declined to say.</w:t>
      </w:r>
    </w:p>
    <w:p w14:paraId="2768B995" w14:textId="77777777" w:rsidR="00E31284" w:rsidRPr="00F774AF" w:rsidRDefault="00E31284" w:rsidP="00E31284">
      <w:pPr>
        <w:rPr>
          <w:rStyle w:val="StyleUnderline"/>
        </w:rPr>
      </w:pPr>
      <w:r w:rsidRPr="007B3C76">
        <w:rPr>
          <w:rStyle w:val="StyleUnderline"/>
        </w:rPr>
        <w:t>In May, Biden was supported by 46 percent</w:t>
      </w:r>
      <w:r w:rsidRPr="00F774AF">
        <w:rPr>
          <w:rStyle w:val="StyleUnderline"/>
        </w:rPr>
        <w:t xml:space="preserve"> of voters </w:t>
      </w:r>
      <w:r w:rsidRPr="007B3C76">
        <w:rPr>
          <w:rStyle w:val="StyleUnderline"/>
        </w:rPr>
        <w:t>and Trump by 43 percent</w:t>
      </w:r>
      <w:r w:rsidRPr="00F774AF">
        <w:rPr>
          <w:rStyle w:val="StyleUnderline"/>
        </w:rPr>
        <w:t>, with 10 percent not choosing either.</w:t>
      </w:r>
    </w:p>
    <w:p w14:paraId="77A44884" w14:textId="77777777" w:rsidR="00E31284" w:rsidRPr="00F774AF" w:rsidRDefault="00E31284" w:rsidP="00E31284">
      <w:pPr>
        <w:rPr>
          <w:sz w:val="16"/>
        </w:rPr>
      </w:pPr>
      <w:r w:rsidRPr="00F774AF">
        <w:rPr>
          <w:rStyle w:val="StyleUnderline"/>
        </w:rPr>
        <w:t>The poll was conducted June 14-18, 2020</w:t>
      </w:r>
      <w:r w:rsidRPr="00F774AF">
        <w:rPr>
          <w:sz w:val="16"/>
        </w:rPr>
        <w:t xml:space="preserve">. The sample included 805 registered voters in Wisconsin, who were interviewed by cell phone or landline, </w:t>
      </w:r>
      <w:r w:rsidRPr="00F774AF">
        <w:rPr>
          <w:rStyle w:val="StyleUnderline"/>
        </w:rPr>
        <w:t>with a margin of error of +/- 4.3 percentage points.</w:t>
      </w:r>
    </w:p>
    <w:p w14:paraId="747EE36A" w14:textId="77777777" w:rsidR="00E31284" w:rsidRPr="00F774AF" w:rsidRDefault="00E31284" w:rsidP="00E31284">
      <w:pPr>
        <w:rPr>
          <w:sz w:val="16"/>
        </w:rPr>
      </w:pPr>
      <w:r w:rsidRPr="00F774AF">
        <w:rPr>
          <w:rStyle w:val="StyleUnderline"/>
        </w:rPr>
        <w:t xml:space="preserve">The trend in the presidential vote since January is shown in Table 1. </w:t>
      </w:r>
      <w:r w:rsidRPr="007B3C76">
        <w:rPr>
          <w:rStyle w:val="StyleUnderline"/>
        </w:rPr>
        <w:t>The June poll is the largest Biden margin</w:t>
      </w:r>
      <w:r w:rsidRPr="00F774AF">
        <w:rPr>
          <w:rStyle w:val="StyleUnderline"/>
        </w:rPr>
        <w:t xml:space="preserve"> in Marquette polls in 2020</w:t>
      </w:r>
      <w:r w:rsidRPr="00F774AF">
        <w:rPr>
          <w:sz w:val="16"/>
        </w:rPr>
        <w:t>. The closest matchup was in February, with Biden and Trump tied at 46 percent.</w:t>
      </w:r>
    </w:p>
    <w:p w14:paraId="42E75643" w14:textId="77777777" w:rsidR="00E31284" w:rsidRDefault="00E31284" w:rsidP="00E31284">
      <w:pPr>
        <w:rPr>
          <w:noProof/>
        </w:rPr>
      </w:pPr>
    </w:p>
    <w:p w14:paraId="3FE532D0" w14:textId="77777777" w:rsidR="00E31284" w:rsidRDefault="00E31284" w:rsidP="00E31284">
      <w:r>
        <w:rPr>
          <w:noProof/>
        </w:rPr>
        <w:lastRenderedPageBreak/>
        <w:drawing>
          <wp:inline distT="0" distB="0" distL="0" distR="0" wp14:anchorId="7595016F" wp14:editId="706508D1">
            <wp:extent cx="2647950" cy="10000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r="10013"/>
                    <a:stretch/>
                  </pic:blipFill>
                  <pic:spPr bwMode="auto">
                    <a:xfrm>
                      <a:off x="0" y="0"/>
                      <a:ext cx="2684600" cy="1013862"/>
                    </a:xfrm>
                    <a:prstGeom prst="rect">
                      <a:avLst/>
                    </a:prstGeom>
                    <a:noFill/>
                    <a:ln>
                      <a:noFill/>
                    </a:ln>
                    <a:extLst>
                      <a:ext uri="{53640926-AAD7-44D8-BBD7-CCE9431645EC}">
                        <a14:shadowObscured xmlns:a14="http://schemas.microsoft.com/office/drawing/2010/main"/>
                      </a:ext>
                    </a:extLst>
                  </pic:spPr>
                </pic:pic>
              </a:graphicData>
            </a:graphic>
          </wp:inline>
        </w:drawing>
      </w:r>
    </w:p>
    <w:p w14:paraId="56DB33AC" w14:textId="77777777" w:rsidR="00E31284" w:rsidRPr="00F774AF" w:rsidRDefault="00E31284" w:rsidP="00E31284">
      <w:pPr>
        <w:rPr>
          <w:sz w:val="16"/>
        </w:rPr>
      </w:pPr>
      <w:r w:rsidRPr="00F774AF">
        <w:rPr>
          <w:sz w:val="16"/>
        </w:rPr>
        <w:t xml:space="preserve">In the new poll, </w:t>
      </w:r>
      <w:r w:rsidRPr="007B3C76">
        <w:rPr>
          <w:rStyle w:val="StyleUnderline"/>
        </w:rPr>
        <w:t>Trump’s overall job approval declined</w:t>
      </w:r>
      <w:r w:rsidRPr="00F774AF">
        <w:rPr>
          <w:rStyle w:val="StyleUnderline"/>
        </w:rPr>
        <w:t xml:space="preserve"> to 45 percent, with 51 percent disapproval</w:t>
      </w:r>
      <w:r w:rsidRPr="00F774AF">
        <w:rPr>
          <w:sz w:val="16"/>
        </w:rPr>
        <w:t xml:space="preserve">, which compares to May when 47 percent </w:t>
      </w:r>
      <w:proofErr w:type="gramStart"/>
      <w:r w:rsidRPr="00F774AF">
        <w:rPr>
          <w:sz w:val="16"/>
        </w:rPr>
        <w:t>approved</w:t>
      </w:r>
      <w:proofErr w:type="gramEnd"/>
      <w:r w:rsidRPr="00F774AF">
        <w:rPr>
          <w:sz w:val="16"/>
        </w:rPr>
        <w:t xml:space="preserve"> and 49 percent disapproved. His job approval during 2020 is shown in Table 2. Trump’s approval was last this low in August 2019, when approval was 45 percent and disapproval was 53 percent.</w:t>
      </w:r>
    </w:p>
    <w:p w14:paraId="325A2CB8" w14:textId="77777777" w:rsidR="00E31284" w:rsidRDefault="00E31284" w:rsidP="00E31284">
      <w:pPr>
        <w:rPr>
          <w:noProof/>
        </w:rPr>
      </w:pPr>
    </w:p>
    <w:p w14:paraId="48726383" w14:textId="77777777" w:rsidR="00E31284" w:rsidRDefault="00E31284" w:rsidP="00E31284">
      <w:r>
        <w:rPr>
          <w:noProof/>
        </w:rPr>
        <w:drawing>
          <wp:inline distT="0" distB="0" distL="0" distR="0" wp14:anchorId="6F101FC0" wp14:editId="589F0342">
            <wp:extent cx="2143125" cy="12284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0">
                      <a:extLst>
                        <a:ext uri="{28A0092B-C50C-407E-A947-70E740481C1C}">
                          <a14:useLocalDpi xmlns:a14="http://schemas.microsoft.com/office/drawing/2010/main" val="0"/>
                        </a:ext>
                      </a:extLst>
                    </a:blip>
                    <a:srcRect r="48068"/>
                    <a:stretch/>
                  </pic:blipFill>
                  <pic:spPr bwMode="auto">
                    <a:xfrm>
                      <a:off x="0" y="0"/>
                      <a:ext cx="2274891" cy="1303970"/>
                    </a:xfrm>
                    <a:prstGeom prst="rect">
                      <a:avLst/>
                    </a:prstGeom>
                    <a:noFill/>
                    <a:ln>
                      <a:noFill/>
                    </a:ln>
                    <a:extLst>
                      <a:ext uri="{53640926-AAD7-44D8-BBD7-CCE9431645EC}">
                        <a14:shadowObscured xmlns:a14="http://schemas.microsoft.com/office/drawing/2010/main"/>
                      </a:ext>
                    </a:extLst>
                  </pic:spPr>
                </pic:pic>
              </a:graphicData>
            </a:graphic>
          </wp:inline>
        </w:drawing>
      </w:r>
    </w:p>
    <w:p w14:paraId="7B8866D1" w14:textId="77777777" w:rsidR="00E31284" w:rsidRDefault="00E31284" w:rsidP="00E31284">
      <w:pPr>
        <w:pStyle w:val="Heading4"/>
      </w:pPr>
      <w:r>
        <w:t>Trump’s losing independents</w:t>
      </w:r>
    </w:p>
    <w:p w14:paraId="3ADD6107" w14:textId="77777777" w:rsidR="00E31284" w:rsidRPr="00D7715E" w:rsidRDefault="00E31284" w:rsidP="00E31284">
      <w:r>
        <w:t>**Note: Respondents were only from Wisconsin**</w:t>
      </w:r>
    </w:p>
    <w:p w14:paraId="59E0222F" w14:textId="77777777" w:rsidR="00E31284" w:rsidRPr="00F774AF" w:rsidRDefault="00E31284" w:rsidP="00E31284">
      <w:r w:rsidRPr="00F774AF">
        <w:rPr>
          <w:rStyle w:val="Style13ptBold"/>
        </w:rPr>
        <w:t>Franklin 6/24</w:t>
      </w:r>
      <w:r>
        <w:t xml:space="preserve"> CHARLES FRANKLIN JUNE 24, 2020 </w:t>
      </w:r>
      <w:proofErr w:type="gramStart"/>
      <w:r w:rsidRPr="00F774AF">
        <w:t>The</w:t>
      </w:r>
      <w:proofErr w:type="gramEnd"/>
      <w:r w:rsidRPr="00F774AF">
        <w:t xml:space="preserve"> Marquette Law Poll is a public policy initiative of Marquette University Law School.</w:t>
      </w:r>
      <w:r>
        <w:t xml:space="preserve"> POLL RELEASE “NEW MARQUETTE LAW SCHOOL POLL FINDS BIDEN LEAD OVER TRUMP INCREASING, HIGH SUPPORT FOR BLACK LIVES MATTER AND DECLINING CONCERN ABOUT COVID-19”</w:t>
      </w:r>
      <w:r w:rsidRPr="00F774AF">
        <w:t xml:space="preserve"> </w:t>
      </w:r>
      <w:hyperlink r:id="rId101" w:history="1">
        <w:r w:rsidRPr="00CF408C">
          <w:rPr>
            <w:rStyle w:val="Hyperlink"/>
          </w:rPr>
          <w:t>https://law.marquette.edu/poll/</w:t>
        </w:r>
      </w:hyperlink>
      <w:r>
        <w:t xml:space="preserve"> //</w:t>
      </w:r>
      <w:proofErr w:type="spellStart"/>
      <w:r>
        <w:t>AWhite</w:t>
      </w:r>
      <w:proofErr w:type="spellEnd"/>
    </w:p>
    <w:p w14:paraId="068C3A59" w14:textId="77777777" w:rsidR="00E31284" w:rsidRPr="003F0F95" w:rsidRDefault="00E31284" w:rsidP="00E31284">
      <w:pPr>
        <w:rPr>
          <w:sz w:val="16"/>
        </w:rPr>
      </w:pPr>
      <w:r w:rsidRPr="007B3C76">
        <w:rPr>
          <w:rStyle w:val="StyleUnderline"/>
        </w:rPr>
        <w:t>Support for Trump declined</w:t>
      </w:r>
      <w:r w:rsidRPr="003F0F95">
        <w:rPr>
          <w:rStyle w:val="StyleUnderline"/>
        </w:rPr>
        <w:t xml:space="preserve"> among Republicans in June, </w:t>
      </w:r>
      <w:r w:rsidRPr="007B3C76">
        <w:rPr>
          <w:rStyle w:val="StyleUnderline"/>
        </w:rPr>
        <w:t>while opposition grew among independents</w:t>
      </w:r>
      <w:r w:rsidRPr="003F0F95">
        <w:rPr>
          <w:rStyle w:val="StyleUnderline"/>
        </w:rPr>
        <w:t>.</w:t>
      </w:r>
      <w:r w:rsidRPr="003F0F95">
        <w:rPr>
          <w:sz w:val="16"/>
        </w:rPr>
        <w:t xml:space="preserve"> </w:t>
      </w:r>
      <w:r w:rsidRPr="007B3C76">
        <w:rPr>
          <w:rStyle w:val="StyleUnderline"/>
        </w:rPr>
        <w:t>Support</w:t>
      </w:r>
      <w:r w:rsidRPr="003F0F95">
        <w:rPr>
          <w:sz w:val="16"/>
        </w:rPr>
        <w:t xml:space="preserve"> slightly increased among independents who lean Republican, and </w:t>
      </w:r>
      <w:r w:rsidRPr="003F0F95">
        <w:rPr>
          <w:rStyle w:val="StyleUnderline"/>
        </w:rPr>
        <w:t xml:space="preserve">slightly </w:t>
      </w:r>
      <w:r w:rsidRPr="007B3C76">
        <w:rPr>
          <w:rStyle w:val="StyleUnderline"/>
        </w:rPr>
        <w:t>decreased among independents who lean Democratic</w:t>
      </w:r>
      <w:r w:rsidRPr="003F0F95">
        <w:rPr>
          <w:rStyle w:val="StyleUnderline"/>
        </w:rPr>
        <w:t xml:space="preserve"> and Democrats</w:t>
      </w:r>
      <w:r w:rsidRPr="003F0F95">
        <w:rPr>
          <w:sz w:val="16"/>
        </w:rPr>
        <w:t>, as shown in Tables 3 and 4.</w:t>
      </w:r>
    </w:p>
    <w:p w14:paraId="4CA71091" w14:textId="77777777" w:rsidR="00E31284" w:rsidRDefault="00E31284" w:rsidP="00E31284">
      <w:pPr>
        <w:rPr>
          <w:noProof/>
        </w:rPr>
      </w:pPr>
    </w:p>
    <w:p w14:paraId="40337945" w14:textId="77777777" w:rsidR="00E31284" w:rsidRDefault="00E31284" w:rsidP="00E31284">
      <w:r>
        <w:rPr>
          <w:noProof/>
        </w:rPr>
        <w:drawing>
          <wp:inline distT="0" distB="0" distL="0" distR="0" wp14:anchorId="674CD437" wp14:editId="097628A3">
            <wp:extent cx="2752725" cy="1080931"/>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2" cstate="print">
                      <a:extLst>
                        <a:ext uri="{28A0092B-C50C-407E-A947-70E740481C1C}">
                          <a14:useLocalDpi xmlns:a14="http://schemas.microsoft.com/office/drawing/2010/main" val="0"/>
                        </a:ext>
                      </a:extLst>
                    </a:blip>
                    <a:srcRect r="22656"/>
                    <a:stretch/>
                  </pic:blipFill>
                  <pic:spPr bwMode="auto">
                    <a:xfrm>
                      <a:off x="0" y="0"/>
                      <a:ext cx="2852588" cy="1120145"/>
                    </a:xfrm>
                    <a:prstGeom prst="rect">
                      <a:avLst/>
                    </a:prstGeom>
                    <a:noFill/>
                    <a:ln>
                      <a:noFill/>
                    </a:ln>
                    <a:extLst>
                      <a:ext uri="{53640926-AAD7-44D8-BBD7-CCE9431645EC}">
                        <a14:shadowObscured xmlns:a14="http://schemas.microsoft.com/office/drawing/2010/main"/>
                      </a:ext>
                    </a:extLst>
                  </pic:spPr>
                </pic:pic>
              </a:graphicData>
            </a:graphic>
          </wp:inline>
        </w:drawing>
      </w:r>
    </w:p>
    <w:p w14:paraId="11C029CE" w14:textId="77777777" w:rsidR="00E31284" w:rsidRDefault="00E31284" w:rsidP="00E31284">
      <w:r>
        <w:rPr>
          <w:noProof/>
        </w:rPr>
        <w:drawing>
          <wp:inline distT="0" distB="0" distL="0" distR="0" wp14:anchorId="1501A2D9" wp14:editId="7AD12A0F">
            <wp:extent cx="2647950" cy="10558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3" cstate="print">
                      <a:extLst>
                        <a:ext uri="{28A0092B-C50C-407E-A947-70E740481C1C}">
                          <a14:useLocalDpi xmlns:a14="http://schemas.microsoft.com/office/drawing/2010/main" val="0"/>
                        </a:ext>
                      </a:extLst>
                    </a:blip>
                    <a:srcRect r="23340"/>
                    <a:stretch/>
                  </pic:blipFill>
                  <pic:spPr bwMode="auto">
                    <a:xfrm>
                      <a:off x="0" y="0"/>
                      <a:ext cx="2682095" cy="1069422"/>
                    </a:xfrm>
                    <a:prstGeom prst="rect">
                      <a:avLst/>
                    </a:prstGeom>
                    <a:noFill/>
                    <a:ln>
                      <a:noFill/>
                    </a:ln>
                    <a:extLst>
                      <a:ext uri="{53640926-AAD7-44D8-BBD7-CCE9431645EC}">
                        <a14:shadowObscured xmlns:a14="http://schemas.microsoft.com/office/drawing/2010/main"/>
                      </a:ext>
                    </a:extLst>
                  </pic:spPr>
                </pic:pic>
              </a:graphicData>
            </a:graphic>
          </wp:inline>
        </w:drawing>
      </w:r>
    </w:p>
    <w:p w14:paraId="1410803B" w14:textId="77777777" w:rsidR="00E31284" w:rsidRPr="003F0F95" w:rsidRDefault="00E31284" w:rsidP="00E31284">
      <w:pPr>
        <w:rPr>
          <w:sz w:val="16"/>
          <w:szCs w:val="16"/>
        </w:rPr>
      </w:pPr>
      <w:r w:rsidRPr="003F0F95">
        <w:rPr>
          <w:sz w:val="16"/>
          <w:szCs w:val="16"/>
        </w:rPr>
        <w:lastRenderedPageBreak/>
        <w:t>In May, Trump led Biden among Republicans 93 percent to 1 percent. In June, his lead over Biden was 83 percent to 8 percent among Republicans.</w:t>
      </w:r>
    </w:p>
    <w:p w14:paraId="58141A58" w14:textId="77777777" w:rsidR="00E31284" w:rsidRPr="003F0F95" w:rsidRDefault="00E31284" w:rsidP="00E31284">
      <w:pPr>
        <w:rPr>
          <w:rStyle w:val="StyleUnderline"/>
        </w:rPr>
      </w:pPr>
      <w:r w:rsidRPr="007B3C76">
        <w:rPr>
          <w:rStyle w:val="StyleUnderline"/>
        </w:rPr>
        <w:t>Independents had preferred Trump</w:t>
      </w:r>
      <w:r w:rsidRPr="003F0F95">
        <w:rPr>
          <w:rStyle w:val="StyleUnderline"/>
        </w:rPr>
        <w:t xml:space="preserve"> over Biden </w:t>
      </w:r>
      <w:r w:rsidRPr="007B3C76">
        <w:rPr>
          <w:rStyle w:val="StyleUnderline"/>
        </w:rPr>
        <w:t>in May</w:t>
      </w:r>
      <w:r w:rsidRPr="003F0F95">
        <w:rPr>
          <w:rStyle w:val="StyleUnderline"/>
        </w:rPr>
        <w:t xml:space="preserve"> by 34 percent to 27 percent. </w:t>
      </w:r>
      <w:r w:rsidRPr="007B3C76">
        <w:rPr>
          <w:rStyle w:val="StyleUnderline"/>
        </w:rPr>
        <w:t>That preference reversed</w:t>
      </w:r>
      <w:r w:rsidRPr="003F0F95">
        <w:rPr>
          <w:rStyle w:val="StyleUnderline"/>
        </w:rPr>
        <w:t xml:space="preserve"> in June, with Biden supported by 38 percent to Trump’s 30 percent.</w:t>
      </w:r>
    </w:p>
    <w:p w14:paraId="164383AE" w14:textId="77777777" w:rsidR="00E31284" w:rsidRDefault="00E31284" w:rsidP="00E31284">
      <w:pPr>
        <w:rPr>
          <w:sz w:val="16"/>
        </w:rPr>
      </w:pPr>
      <w:r w:rsidRPr="003F0F95">
        <w:rPr>
          <w:sz w:val="16"/>
        </w:rPr>
        <w:t xml:space="preserve">Similar shifts, since May, in </w:t>
      </w:r>
      <w:r w:rsidRPr="007B3C76">
        <w:rPr>
          <w:rStyle w:val="StyleUnderline"/>
        </w:rPr>
        <w:t>Trump’s job approval</w:t>
      </w:r>
      <w:r w:rsidRPr="003F0F95">
        <w:rPr>
          <w:rStyle w:val="StyleUnderline"/>
        </w:rPr>
        <w:t xml:space="preserve"> by party identification are shown in Tables 5 and 6, where approval slipped among Republicans and </w:t>
      </w:r>
      <w:r w:rsidRPr="007B3C76">
        <w:rPr>
          <w:rStyle w:val="StyleUnderline"/>
        </w:rPr>
        <w:t>reversed among independents</w:t>
      </w:r>
      <w:r w:rsidRPr="003F0F95">
        <w:rPr>
          <w:rStyle w:val="StyleUnderline"/>
        </w:rPr>
        <w:t xml:space="preserve">. </w:t>
      </w:r>
      <w:r w:rsidRPr="007B3C76">
        <w:rPr>
          <w:rStyle w:val="StyleUnderline"/>
        </w:rPr>
        <w:t>In May</w:t>
      </w:r>
      <w:r w:rsidRPr="003F0F95">
        <w:rPr>
          <w:rStyle w:val="StyleUnderline"/>
        </w:rPr>
        <w:t xml:space="preserve">, </w:t>
      </w:r>
      <w:r w:rsidRPr="007B3C76">
        <w:rPr>
          <w:rStyle w:val="StyleUnderline"/>
        </w:rPr>
        <w:t>50 percent</w:t>
      </w:r>
      <w:r w:rsidRPr="003F0F95">
        <w:rPr>
          <w:rStyle w:val="StyleUnderline"/>
        </w:rPr>
        <w:t xml:space="preserve"> of independents </w:t>
      </w:r>
      <w:r w:rsidRPr="007B3C76">
        <w:rPr>
          <w:rStyle w:val="StyleUnderline"/>
        </w:rPr>
        <w:t>said</w:t>
      </w:r>
      <w:r w:rsidRPr="003F0F95">
        <w:rPr>
          <w:rStyle w:val="StyleUnderline"/>
        </w:rPr>
        <w:t xml:space="preserve"> that </w:t>
      </w:r>
      <w:r w:rsidRPr="007B3C76">
        <w:rPr>
          <w:rStyle w:val="StyleUnderline"/>
        </w:rPr>
        <w:t>they approved of Trump’s job performance</w:t>
      </w:r>
      <w:r w:rsidRPr="003F0F95">
        <w:rPr>
          <w:rStyle w:val="StyleUnderline"/>
        </w:rPr>
        <w:t xml:space="preserve"> and 36 percent disapproved. </w:t>
      </w:r>
      <w:r w:rsidRPr="007B3C76">
        <w:rPr>
          <w:rStyle w:val="StyleUnderline"/>
        </w:rPr>
        <w:t>In June, that shifted to 36 percent</w:t>
      </w:r>
      <w:r w:rsidRPr="003F0F95">
        <w:rPr>
          <w:rStyle w:val="StyleUnderline"/>
        </w:rPr>
        <w:t xml:space="preserve"> approval and 57 percent disapproval.</w:t>
      </w:r>
      <w:r w:rsidRPr="003F0F95">
        <w:rPr>
          <w:sz w:val="16"/>
        </w:rPr>
        <w:t xml:space="preserve"> Approval among Democrats and independents who lean Democrat, both already very low, declined slightly. Only independents who lean Republican saw slight increases in approval.</w:t>
      </w:r>
    </w:p>
    <w:p w14:paraId="371F584B" w14:textId="77777777" w:rsidR="00E31284" w:rsidRDefault="00E31284" w:rsidP="00E31284">
      <w:pPr>
        <w:rPr>
          <w:noProof/>
        </w:rPr>
      </w:pPr>
    </w:p>
    <w:p w14:paraId="488B03EC" w14:textId="77777777" w:rsidR="00E31284" w:rsidRPr="003F0F95" w:rsidRDefault="00E31284" w:rsidP="00E31284">
      <w:pPr>
        <w:rPr>
          <w:sz w:val="16"/>
        </w:rPr>
      </w:pPr>
      <w:r>
        <w:rPr>
          <w:noProof/>
        </w:rPr>
        <w:drawing>
          <wp:inline distT="0" distB="0" distL="0" distR="0" wp14:anchorId="45476960" wp14:editId="5FA25F51">
            <wp:extent cx="2647950" cy="1311326"/>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4">
                      <a:extLst>
                        <a:ext uri="{28A0092B-C50C-407E-A947-70E740481C1C}">
                          <a14:useLocalDpi xmlns:a14="http://schemas.microsoft.com/office/drawing/2010/main" val="0"/>
                        </a:ext>
                      </a:extLst>
                    </a:blip>
                    <a:srcRect r="38672"/>
                    <a:stretch/>
                  </pic:blipFill>
                  <pic:spPr bwMode="auto">
                    <a:xfrm>
                      <a:off x="0" y="0"/>
                      <a:ext cx="2677800" cy="1326109"/>
                    </a:xfrm>
                    <a:prstGeom prst="rect">
                      <a:avLst/>
                    </a:prstGeom>
                    <a:noFill/>
                    <a:ln>
                      <a:noFill/>
                    </a:ln>
                    <a:extLst>
                      <a:ext uri="{53640926-AAD7-44D8-BBD7-CCE9431645EC}">
                        <a14:shadowObscured xmlns:a14="http://schemas.microsoft.com/office/drawing/2010/main"/>
                      </a:ext>
                    </a:extLst>
                  </pic:spPr>
                </pic:pic>
              </a:graphicData>
            </a:graphic>
          </wp:inline>
        </w:drawing>
      </w:r>
    </w:p>
    <w:p w14:paraId="182243F0" w14:textId="77777777" w:rsidR="00E31284" w:rsidRPr="003F0F95" w:rsidRDefault="00E31284" w:rsidP="00E31284">
      <w:pPr>
        <w:rPr>
          <w:sz w:val="16"/>
        </w:rPr>
      </w:pPr>
      <w:r>
        <w:rPr>
          <w:noProof/>
        </w:rPr>
        <w:drawing>
          <wp:inline distT="0" distB="0" distL="0" distR="0" wp14:anchorId="732F7F4A" wp14:editId="0033240F">
            <wp:extent cx="2962275" cy="1515020"/>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05">
                      <a:extLst>
                        <a:ext uri="{28A0092B-C50C-407E-A947-70E740481C1C}">
                          <a14:useLocalDpi xmlns:a14="http://schemas.microsoft.com/office/drawing/2010/main" val="0"/>
                        </a:ext>
                      </a:extLst>
                    </a:blip>
                    <a:srcRect r="40234"/>
                    <a:stretch/>
                  </pic:blipFill>
                  <pic:spPr bwMode="auto">
                    <a:xfrm>
                      <a:off x="0" y="0"/>
                      <a:ext cx="2987495" cy="1527919"/>
                    </a:xfrm>
                    <a:prstGeom prst="rect">
                      <a:avLst/>
                    </a:prstGeom>
                    <a:noFill/>
                    <a:ln>
                      <a:noFill/>
                    </a:ln>
                    <a:extLst>
                      <a:ext uri="{53640926-AAD7-44D8-BBD7-CCE9431645EC}">
                        <a14:shadowObscured xmlns:a14="http://schemas.microsoft.com/office/drawing/2010/main"/>
                      </a:ext>
                    </a:extLst>
                  </pic:spPr>
                </pic:pic>
              </a:graphicData>
            </a:graphic>
          </wp:inline>
        </w:drawing>
      </w:r>
    </w:p>
    <w:p w14:paraId="7591B84B" w14:textId="77777777" w:rsidR="00E31284" w:rsidRPr="005B1244" w:rsidRDefault="00E31284" w:rsidP="009B23C5">
      <w:pPr>
        <w:rPr>
          <w:sz w:val="16"/>
        </w:rPr>
      </w:pPr>
    </w:p>
    <w:p w14:paraId="2B8C383B" w14:textId="2CF281A1" w:rsidR="009B23C5" w:rsidRDefault="00E31284" w:rsidP="009B23C5">
      <w:pPr>
        <w:pStyle w:val="Heading3"/>
      </w:pPr>
      <w:r>
        <w:lastRenderedPageBreak/>
        <w:t xml:space="preserve">Black Voters Key </w:t>
      </w:r>
    </w:p>
    <w:p w14:paraId="3D560C45" w14:textId="77777777" w:rsidR="009B23C5" w:rsidRDefault="009B23C5" w:rsidP="009B23C5">
      <w:pPr>
        <w:pStyle w:val="Heading4"/>
      </w:pPr>
      <w:r>
        <w:t>Black voter turnout ensures a dem win in Wisconsin</w:t>
      </w:r>
    </w:p>
    <w:p w14:paraId="29218EEE" w14:textId="77777777" w:rsidR="009B23C5" w:rsidRPr="001B34FC" w:rsidRDefault="009B23C5" w:rsidP="009B23C5">
      <w:r w:rsidRPr="001B34FC">
        <w:rPr>
          <w:rStyle w:val="Style13ptBold"/>
        </w:rPr>
        <w:t>Silver 19</w:t>
      </w:r>
      <w:r w:rsidRPr="001B34FC">
        <w:t xml:space="preserve"> (</w:t>
      </w:r>
      <w:proofErr w:type="spellStart"/>
      <w:r w:rsidRPr="001B34FC">
        <w:t>Maayan</w:t>
      </w:r>
      <w:proofErr w:type="spellEnd"/>
      <w:r w:rsidRPr="001B34FC">
        <w:t xml:space="preserve"> Silver; </w:t>
      </w:r>
      <w:r>
        <w:t xml:space="preserve">reporter for WUWM News; </w:t>
      </w:r>
      <w:r w:rsidRPr="001B34FC">
        <w:t xml:space="preserve">12-11-2019; "All Eyes Are </w:t>
      </w:r>
      <w:proofErr w:type="gramStart"/>
      <w:r w:rsidRPr="001B34FC">
        <w:t>On</w:t>
      </w:r>
      <w:proofErr w:type="gramEnd"/>
      <w:r w:rsidRPr="001B34FC">
        <w:t xml:space="preserve"> Wisconsin Ahead Of The 2020 Elections. Here's Why"; No Publication; https://www.wuwm.com/post/all-eyes-are-wisconsin-ahead-2020-elections-heres-why; Accessed: 6-30-2020 //GBS Rudolph)</w:t>
      </w:r>
    </w:p>
    <w:p w14:paraId="07750E77" w14:textId="77777777" w:rsidR="009B23C5" w:rsidRDefault="009B23C5" w:rsidP="009B23C5">
      <w:pPr>
        <w:rPr>
          <w:sz w:val="16"/>
        </w:rPr>
      </w:pPr>
      <w:r w:rsidRPr="001B34FC">
        <w:rPr>
          <w:sz w:val="16"/>
        </w:rPr>
        <w:t>"</w:t>
      </w:r>
      <w:r w:rsidRPr="001B34FC">
        <w:rPr>
          <w:rStyle w:val="StyleUnderline"/>
        </w:rPr>
        <w:t>I think Democrats want to get improved black turnout in Milwaukee</w:t>
      </w:r>
      <w:r w:rsidRPr="001B34FC">
        <w:rPr>
          <w:sz w:val="16"/>
        </w:rPr>
        <w:t xml:space="preserve"> — </w:t>
      </w:r>
      <w:r w:rsidRPr="001B34FC">
        <w:rPr>
          <w:rStyle w:val="Emphasis"/>
        </w:rPr>
        <w:t>that I think was something of a problem for them</w:t>
      </w:r>
      <w:r w:rsidRPr="001B34FC">
        <w:rPr>
          <w:sz w:val="16"/>
        </w:rPr>
        <w:t xml:space="preserve">. </w:t>
      </w:r>
      <w:r w:rsidRPr="001B34FC">
        <w:rPr>
          <w:rStyle w:val="StyleUnderline"/>
        </w:rPr>
        <w:t>Although that may be difficult to restore, given that part of the reason that black turnout was high in 2008 and 2012 is because Barack Obama, the first black president, was leading the ticket</w:t>
      </w:r>
      <w:r w:rsidRPr="001B34FC">
        <w:rPr>
          <w:sz w:val="16"/>
        </w:rPr>
        <w:t xml:space="preserve">." He says </w:t>
      </w:r>
      <w:r w:rsidRPr="001B34FC">
        <w:rPr>
          <w:rStyle w:val="Emphasis"/>
        </w:rPr>
        <w:t>growth patterns in the state may have subtle effects</w:t>
      </w:r>
      <w:r w:rsidRPr="001B34FC">
        <w:rPr>
          <w:sz w:val="16"/>
        </w:rPr>
        <w:t>. "A lot of the kind of rural parts of the state aren't really growing, whereas greater Madison is growing pretty considerably," Kondik says. "And if you've got a little bit more population growth in a place like Madison, as opposed to the more Republican rural areas, that perhaps gives an opportunity for the Democrats to grow their vote a little bit more."</w:t>
      </w:r>
    </w:p>
    <w:p w14:paraId="30B8A214" w14:textId="4AA45296" w:rsidR="009B23C5" w:rsidRDefault="00E31284" w:rsidP="009B23C5">
      <w:pPr>
        <w:pStyle w:val="Heading3"/>
      </w:pPr>
      <w:r>
        <w:lastRenderedPageBreak/>
        <w:t xml:space="preserve">CJR Key – Wisconsin </w:t>
      </w:r>
    </w:p>
    <w:p w14:paraId="362EB19B" w14:textId="77777777" w:rsidR="009B23C5" w:rsidRPr="00E31834" w:rsidRDefault="009B23C5" w:rsidP="009B23C5">
      <w:pPr>
        <w:pStyle w:val="Heading4"/>
      </w:pPr>
      <w:r>
        <w:t>CJR is key issue amongst voters – supreme court election proves</w:t>
      </w:r>
    </w:p>
    <w:p w14:paraId="38606711" w14:textId="77777777" w:rsidR="009B23C5" w:rsidRPr="00E31834" w:rsidRDefault="009B23C5" w:rsidP="009B23C5">
      <w:r w:rsidRPr="00E31834">
        <w:rPr>
          <w:rStyle w:val="Style13ptBold"/>
        </w:rPr>
        <w:t>Barry 4-2</w:t>
      </w:r>
      <w:r>
        <w:t xml:space="preserve"> (Kyle C. Barry; senior legal counsel, previously served as Senior Policy Counsel at the NAACP Legal Defense and Educational Fund Inc.; 4-2-2020; "Tuesday’s Supreme Court Race Is the Latest Chapter in Wisconsin’s Heated Power Struggle"; Appeal Political Report; https://theappeal.org/politicalreport/wisconsin-supreme-court-election-karofsky-kelly/; Accessed: 6-30-2020 //GBS Rudolph)</w:t>
      </w:r>
    </w:p>
    <w:p w14:paraId="655ED642" w14:textId="7A7A2E75" w:rsidR="009B23C5" w:rsidRDefault="009B23C5" w:rsidP="009B23C5">
      <w:pPr>
        <w:rPr>
          <w:rStyle w:val="StyleUnderline"/>
        </w:rPr>
      </w:pPr>
      <w:r w:rsidRPr="00E31834">
        <w:rPr>
          <w:sz w:val="16"/>
        </w:rPr>
        <w:t xml:space="preserve">The </w:t>
      </w:r>
      <w:r w:rsidRPr="00E31834">
        <w:rPr>
          <w:rStyle w:val="StyleUnderline"/>
        </w:rPr>
        <w:t>latest fight in this struggle is a Supreme Court election that will be decided on April 7</w:t>
      </w:r>
      <w:r w:rsidRPr="00E31834">
        <w:rPr>
          <w:sz w:val="16"/>
        </w:rPr>
        <w:t xml:space="preserve">, and </w:t>
      </w:r>
      <w:r w:rsidRPr="00E31834">
        <w:rPr>
          <w:rStyle w:val="Emphasis"/>
        </w:rPr>
        <w:t>criminal justice reform has been front and center</w:t>
      </w:r>
      <w:r w:rsidRPr="00E31834">
        <w:rPr>
          <w:sz w:val="16"/>
        </w:rPr>
        <w:t xml:space="preserve">. State officials have decided to maintain the election during the COVID-19 pandemic despite mounting calls to postpone it due to the health risks posed by this crisis. Jill </w:t>
      </w:r>
      <w:proofErr w:type="spellStart"/>
      <w:r w:rsidRPr="00E31834">
        <w:rPr>
          <w:rStyle w:val="StyleUnderline"/>
        </w:rPr>
        <w:t>Karofsky</w:t>
      </w:r>
      <w:proofErr w:type="spellEnd"/>
      <w:r w:rsidRPr="00E31834">
        <w:rPr>
          <w:rStyle w:val="StyleUnderline"/>
        </w:rPr>
        <w:t xml:space="preserve">, a trial court </w:t>
      </w:r>
      <w:proofErr w:type="gramStart"/>
      <w:r w:rsidRPr="00E31834">
        <w:rPr>
          <w:rStyle w:val="StyleUnderline"/>
        </w:rPr>
        <w:t>judge</w:t>
      </w:r>
      <w:proofErr w:type="gramEnd"/>
      <w:r w:rsidRPr="00E31834">
        <w:rPr>
          <w:rStyle w:val="StyleUnderline"/>
        </w:rPr>
        <w:t xml:space="preserve"> and former prosecutor, is challenging incumbent Daniel Kelly, who was appointed by Republican Governor Scott Walker in 2016</w:t>
      </w:r>
      <w:r w:rsidRPr="00E31834">
        <w:rPr>
          <w:sz w:val="16"/>
        </w:rPr>
        <w:t xml:space="preserve">. The winner will serve a 10-year term. If </w:t>
      </w:r>
      <w:proofErr w:type="spellStart"/>
      <w:r w:rsidRPr="00E31834">
        <w:rPr>
          <w:rStyle w:val="StyleUnderline"/>
        </w:rPr>
        <w:t>Karofsky</w:t>
      </w:r>
      <w:proofErr w:type="spellEnd"/>
      <w:r w:rsidRPr="00E31834">
        <w:rPr>
          <w:rStyle w:val="StyleUnderline"/>
        </w:rPr>
        <w:t xml:space="preserve"> wins, liberals will narrow conservatives’ majority to a 4-3 edge</w:t>
      </w:r>
      <w:r w:rsidRPr="00E31834">
        <w:rPr>
          <w:sz w:val="16"/>
        </w:rPr>
        <w:t xml:space="preserve">, and will then have a chance to regain control of the court when Chief Justice Pat Roggensack is up for election in 2023. The campaign has taken familiar form: personal, ideological, and expensive. Groups such as Planned Parenthood, the Wisconsin League of Conservation Voters, and the National Democratic Redistricting Committee are supporting </w:t>
      </w:r>
      <w:proofErr w:type="spellStart"/>
      <w:r w:rsidRPr="00E31834">
        <w:rPr>
          <w:sz w:val="16"/>
        </w:rPr>
        <w:t>Karofsky</w:t>
      </w:r>
      <w:proofErr w:type="spellEnd"/>
      <w:r w:rsidRPr="00E31834">
        <w:rPr>
          <w:sz w:val="16"/>
        </w:rPr>
        <w:t xml:space="preserve">, while Americans for Prosperity (the group funded by the Koch brothers) and Wisconsin Manufacturers &amp; Commerce (or WMC, the state’s largest business organization) have lined up to support Kelly. Listening only to Kelly’s campaign rhetoric, one could miss these ideological stakes. He has stuck to the typical but misleading line among judicial candidates that they are apolitical, though he has done so through the distinctly conservative claim to “textualism.” “The campaign that I’m running is one of constitutional fidelity and faithfulness to the text of the laws that we apply,” he said at a recent debate. He merely applies legal texts, he says, deciding cases with “rigorous logic” free of personal beliefs. </w:t>
      </w:r>
      <w:proofErr w:type="spellStart"/>
      <w:r w:rsidRPr="00E31834">
        <w:rPr>
          <w:rStyle w:val="Emphasis"/>
        </w:rPr>
        <w:t>Karofsky</w:t>
      </w:r>
      <w:proofErr w:type="spellEnd"/>
      <w:r w:rsidRPr="00E31834">
        <w:rPr>
          <w:rStyle w:val="Emphasis"/>
        </w:rPr>
        <w:t xml:space="preserve"> has been more open about the reality that judges shape and inform public policy</w:t>
      </w:r>
      <w:r w:rsidRPr="00E31834">
        <w:rPr>
          <w:sz w:val="16"/>
        </w:rPr>
        <w:t>. She too talks of “independent” courts and says she is “not running to reform the system,” but she has talked openly about her values—</w:t>
      </w:r>
      <w:r w:rsidRPr="00E31834">
        <w:rPr>
          <w:rStyle w:val="StyleUnderline"/>
        </w:rPr>
        <w:t>including commitments to racial justice and the need for criminal justice reform</w:t>
      </w:r>
      <w:r w:rsidRPr="00E31834">
        <w:rPr>
          <w:sz w:val="16"/>
        </w:rPr>
        <w:t xml:space="preserve">. But Kelly’s own career signals a consistent set of values as well, values that closely align him with the politics of Walker, the conservative governor who appointed him, and President Trump, who endorsed Kelly at a Milwaukee rally in January. Trump’s endorsement makes sense. Kelly is a Trump-appointee archetype. He is a white man. He led a local chapter of the Federalist Society, the conservative legal network to which nearly every Trump appointee belongs. He spent his legal career defending corporations and Republican policies, including the legislature’s 2011 redrawing of State Assembly districts to favor Republicans. In 2014, Kelly equated affirmative action with slavery, writing that “neither can exist without the foundational principle that it is acceptable to force someone into an unwanted economic relationship,” and so, “morally, and as a matter of law, they are the same.” (Never mind that affirmative action, far from an “unwanted economic relationship,” is typically a voluntary program that </w:t>
      </w:r>
      <w:proofErr w:type="gramStart"/>
      <w:r w:rsidRPr="00E31834">
        <w:rPr>
          <w:sz w:val="16"/>
        </w:rPr>
        <w:t>schools</w:t>
      </w:r>
      <w:proofErr w:type="gramEnd"/>
      <w:r w:rsidRPr="00E31834">
        <w:rPr>
          <w:sz w:val="16"/>
        </w:rPr>
        <w:t xml:space="preserve"> and employers use to increase diversity.) That same year, he wrote that the right to same-sex marriage “will eventually rob the institution of marriage of any discernible meaning.” In blog posts, he repeatedly expressed contempt for safety net programs like Social Security and Medicare. “It is true that there will always be people who need help,” Kelly wrote in 2012, “but to the extent we conclude from that datum that government must intervene, we do a disservice to those we are supposedly helping, as well as the people from whom we are stealing to provide the ‘help.’” Kelly’s views have led to a consistent conservative record ever since he was appointed to the state Supreme Court. In 2017, for example, Kelly wrote the 5-2 majority opinion that reversed a lower court decision and struck down a </w:t>
      </w:r>
      <w:proofErr w:type="gramStart"/>
      <w:r w:rsidRPr="00E31834">
        <w:rPr>
          <w:sz w:val="16"/>
        </w:rPr>
        <w:t>Madison transit agency rule barring passengers</w:t>
      </w:r>
      <w:proofErr w:type="gramEnd"/>
      <w:r w:rsidRPr="00E31834">
        <w:rPr>
          <w:sz w:val="16"/>
        </w:rPr>
        <w:t xml:space="preserve"> from bringing concealed firearms on city buses. Kelly has also ruled in favor of the conservative Wisconsin Institute for Law &amp; Liberty (WILL) in all nine opportunities that he has had, including two cases in which the organization took a position in amicus briefs, according to an analysis by One Wisconsin Now. Kelly previously served on the litigation advisory board for </w:t>
      </w:r>
      <w:proofErr w:type="gramStart"/>
      <w:r w:rsidRPr="00E31834">
        <w:rPr>
          <w:sz w:val="16"/>
        </w:rPr>
        <w:t>WILL, and</w:t>
      </w:r>
      <w:proofErr w:type="gramEnd"/>
      <w:r w:rsidRPr="00E31834">
        <w:rPr>
          <w:sz w:val="16"/>
        </w:rPr>
        <w:t xml:space="preserve"> has said that he won’t decide until after the election whether to recuse himself from WILL’s litigation to purge more than 200,000 names from voter registration rolls. Kelly’s campaign did not reply to requests for comment on these cases and his broader record. This </w:t>
      </w:r>
      <w:r w:rsidRPr="00E31834">
        <w:rPr>
          <w:rStyle w:val="StyleUnderline"/>
        </w:rPr>
        <w:t xml:space="preserve">contrast between </w:t>
      </w:r>
      <w:proofErr w:type="spellStart"/>
      <w:r w:rsidRPr="00E31834">
        <w:rPr>
          <w:rStyle w:val="StyleUnderline"/>
        </w:rPr>
        <w:t>Karofsky</w:t>
      </w:r>
      <w:proofErr w:type="spellEnd"/>
      <w:r w:rsidRPr="00E31834">
        <w:rPr>
          <w:rStyle w:val="StyleUnderline"/>
        </w:rPr>
        <w:t xml:space="preserve">, who acknowledges some of the values that inform her jurisprudence, and Kelly, who, despite his predictable results, sells the fiction that judicial decision-making can be reduced to “logic,” </w:t>
      </w:r>
      <w:r w:rsidRPr="00E31834">
        <w:rPr>
          <w:rStyle w:val="Emphasis"/>
        </w:rPr>
        <w:t>has been dramatic on criminal justice issues</w:t>
      </w:r>
      <w:r w:rsidRPr="00E31834">
        <w:rPr>
          <w:rStyle w:val="StyleUnderline"/>
        </w:rPr>
        <w:t>.</w:t>
      </w:r>
    </w:p>
    <w:p w14:paraId="2DDD714B" w14:textId="77777777" w:rsidR="00E31284" w:rsidRDefault="00E31284" w:rsidP="00E31284">
      <w:pPr>
        <w:pStyle w:val="Heading4"/>
      </w:pPr>
      <w:r>
        <w:t>Criminal justice and racism are influential in Wisconsin</w:t>
      </w:r>
    </w:p>
    <w:p w14:paraId="2350249D" w14:textId="77777777" w:rsidR="00E31284" w:rsidRDefault="00E31284" w:rsidP="00E31284">
      <w:r w:rsidRPr="00F774AF">
        <w:rPr>
          <w:rStyle w:val="Style13ptBold"/>
        </w:rPr>
        <w:t>Franklin 6/24</w:t>
      </w:r>
      <w:r>
        <w:t xml:space="preserve"> CHARLES FRANKLIN JUNE 24, 2020 </w:t>
      </w:r>
      <w:proofErr w:type="gramStart"/>
      <w:r w:rsidRPr="00F774AF">
        <w:t>The</w:t>
      </w:r>
      <w:proofErr w:type="gramEnd"/>
      <w:r w:rsidRPr="00F774AF">
        <w:t xml:space="preserve"> Marquette Law Poll is a public policy initiative of Marquette University Law School.</w:t>
      </w:r>
      <w:r>
        <w:t xml:space="preserve"> POLL RELEASE “NEW MARQUETTE LAW SCHOOL POLL FINDS BIDEN LEAD OVER TRUMP INCREASING, HIGH SUPPORT FOR BLACK LIVES MATTER AND DECLINING CONCERN ABOUT COVID-19”</w:t>
      </w:r>
      <w:r w:rsidRPr="00F774AF">
        <w:t xml:space="preserve"> </w:t>
      </w:r>
      <w:hyperlink r:id="rId106" w:history="1">
        <w:r w:rsidRPr="00CF408C">
          <w:rPr>
            <w:rStyle w:val="Hyperlink"/>
          </w:rPr>
          <w:t>https://law.marquette.edu/poll/</w:t>
        </w:r>
      </w:hyperlink>
      <w:r>
        <w:t xml:space="preserve"> //</w:t>
      </w:r>
      <w:proofErr w:type="spellStart"/>
      <w:r>
        <w:t>AWhite</w:t>
      </w:r>
      <w:proofErr w:type="spellEnd"/>
    </w:p>
    <w:p w14:paraId="549950C2" w14:textId="77777777" w:rsidR="00E31284" w:rsidRPr="006574C0" w:rsidRDefault="00E31284" w:rsidP="00E31284">
      <w:pPr>
        <w:rPr>
          <w:rStyle w:val="StyleUnderline"/>
        </w:rPr>
      </w:pPr>
      <w:r w:rsidRPr="006574C0">
        <w:rPr>
          <w:rStyle w:val="StyleUnderline"/>
        </w:rPr>
        <w:lastRenderedPageBreak/>
        <w:t xml:space="preserve">The death of </w:t>
      </w:r>
      <w:r w:rsidRPr="007B3C76">
        <w:rPr>
          <w:rStyle w:val="StyleUnderline"/>
        </w:rPr>
        <w:t>George Floyd in</w:t>
      </w:r>
      <w:r w:rsidRPr="006574C0">
        <w:rPr>
          <w:rStyle w:val="StyleUnderline"/>
        </w:rPr>
        <w:t xml:space="preserve"> police custody in Minneapolis </w:t>
      </w:r>
      <w:r w:rsidRPr="007B3C76">
        <w:rPr>
          <w:rStyle w:val="StyleUnderline"/>
        </w:rPr>
        <w:t>sparked nationwide protests and a renewed debate over</w:t>
      </w:r>
      <w:r w:rsidRPr="006574C0">
        <w:rPr>
          <w:rStyle w:val="StyleUnderline"/>
        </w:rPr>
        <w:t xml:space="preserve"> police tactics and </w:t>
      </w:r>
      <w:r w:rsidRPr="007B3C76">
        <w:rPr>
          <w:rStyle w:val="StyleUnderline"/>
        </w:rPr>
        <w:t>policy</w:t>
      </w:r>
      <w:r w:rsidRPr="006574C0">
        <w:rPr>
          <w:rStyle w:val="StyleUnderline"/>
        </w:rPr>
        <w:t xml:space="preserve">. </w:t>
      </w:r>
      <w:r w:rsidRPr="007B3C76">
        <w:rPr>
          <w:rStyle w:val="StyleUnderline"/>
        </w:rPr>
        <w:t>In Wisconsin</w:t>
      </w:r>
      <w:r w:rsidRPr="006574C0">
        <w:rPr>
          <w:rStyle w:val="StyleUnderline"/>
        </w:rPr>
        <w:t xml:space="preserve">, </w:t>
      </w:r>
      <w:r w:rsidRPr="007B3C76">
        <w:rPr>
          <w:rStyle w:val="StyleUnderline"/>
        </w:rPr>
        <w:t>views</w:t>
      </w:r>
      <w:r w:rsidRPr="006574C0">
        <w:rPr>
          <w:rStyle w:val="StyleUnderline"/>
        </w:rPr>
        <w:t xml:space="preserve"> of these issues </w:t>
      </w:r>
      <w:r w:rsidRPr="007B3C76">
        <w:rPr>
          <w:rStyle w:val="StyleUnderline"/>
        </w:rPr>
        <w:t>vary</w:t>
      </w:r>
      <w:r w:rsidRPr="006574C0">
        <w:rPr>
          <w:rStyle w:val="StyleUnderline"/>
        </w:rPr>
        <w:t>, and there are substantial differences in perception by race.</w:t>
      </w:r>
    </w:p>
    <w:p w14:paraId="18BC0562" w14:textId="77777777" w:rsidR="00E31284" w:rsidRPr="00F774AF" w:rsidRDefault="00E31284" w:rsidP="00E31284">
      <w:pPr>
        <w:rPr>
          <w:sz w:val="16"/>
        </w:rPr>
      </w:pPr>
      <w:r w:rsidRPr="007B3C76">
        <w:rPr>
          <w:rStyle w:val="StyleUnderline"/>
        </w:rPr>
        <w:t>Sixty-one percent approve of</w:t>
      </w:r>
      <w:r w:rsidRPr="006574C0">
        <w:rPr>
          <w:rStyle w:val="StyleUnderline"/>
        </w:rPr>
        <w:t xml:space="preserve"> the mass </w:t>
      </w:r>
      <w:r w:rsidRPr="007B3C76">
        <w:rPr>
          <w:rStyle w:val="StyleUnderline"/>
        </w:rPr>
        <w:t>protests</w:t>
      </w:r>
      <w:r w:rsidRPr="006574C0">
        <w:rPr>
          <w:rStyle w:val="StyleUnderline"/>
        </w:rPr>
        <w:t xml:space="preserve"> since the death of George Floyd, while 36 percent disapprove. </w:t>
      </w:r>
      <w:r w:rsidRPr="007B3C76">
        <w:rPr>
          <w:rStyle w:val="StyleUnderline"/>
        </w:rPr>
        <w:t>Among Black respondents</w:t>
      </w:r>
      <w:r w:rsidRPr="006574C0">
        <w:rPr>
          <w:rStyle w:val="StyleUnderline"/>
        </w:rPr>
        <w:t xml:space="preserve">, </w:t>
      </w:r>
      <w:r w:rsidRPr="007B3C76">
        <w:rPr>
          <w:rStyle w:val="StyleUnderline"/>
        </w:rPr>
        <w:t xml:space="preserve">74 percent </w:t>
      </w:r>
      <w:proofErr w:type="gramStart"/>
      <w:r w:rsidRPr="007B3C76">
        <w:rPr>
          <w:rStyle w:val="StyleUnderline"/>
        </w:rPr>
        <w:t>approve</w:t>
      </w:r>
      <w:proofErr w:type="gramEnd"/>
      <w:r w:rsidRPr="006574C0">
        <w:rPr>
          <w:rStyle w:val="StyleUnderline"/>
        </w:rPr>
        <w:t xml:space="preserve"> and 24 percent disapprove</w:t>
      </w:r>
      <w:r w:rsidRPr="00F774AF">
        <w:rPr>
          <w:sz w:val="16"/>
        </w:rPr>
        <w:t xml:space="preserve">. Eighty-one percent of Hispanic respondents </w:t>
      </w:r>
      <w:proofErr w:type="gramStart"/>
      <w:r w:rsidRPr="00F774AF">
        <w:rPr>
          <w:sz w:val="16"/>
        </w:rPr>
        <w:t>approve</w:t>
      </w:r>
      <w:proofErr w:type="gramEnd"/>
      <w:r w:rsidRPr="00F774AF">
        <w:rPr>
          <w:sz w:val="16"/>
        </w:rPr>
        <w:t xml:space="preserve"> and 13 percent disapprove, while 59 percent of white respondents approve and 38 percent disapprove of the protests.</w:t>
      </w:r>
    </w:p>
    <w:p w14:paraId="00275174" w14:textId="77777777" w:rsidR="00E31284" w:rsidRPr="00F774AF" w:rsidRDefault="00E31284" w:rsidP="00E31284">
      <w:pPr>
        <w:rPr>
          <w:rStyle w:val="StyleUnderline"/>
        </w:rPr>
      </w:pPr>
      <w:r w:rsidRPr="00F774AF">
        <w:rPr>
          <w:rStyle w:val="StyleUnderline"/>
        </w:rPr>
        <w:t xml:space="preserve">Police are viewed favorably by 72 percent and unfavorably by 18 percent. </w:t>
      </w:r>
      <w:r w:rsidRPr="007B3C76">
        <w:rPr>
          <w:rStyle w:val="StyleUnderline"/>
        </w:rPr>
        <w:t>The B</w:t>
      </w:r>
      <w:r w:rsidRPr="00F774AF">
        <w:rPr>
          <w:rStyle w:val="StyleUnderline"/>
        </w:rPr>
        <w:t xml:space="preserve">lack </w:t>
      </w:r>
      <w:r w:rsidRPr="007B3C76">
        <w:rPr>
          <w:rStyle w:val="StyleUnderline"/>
        </w:rPr>
        <w:t>L</w:t>
      </w:r>
      <w:r w:rsidRPr="00F774AF">
        <w:rPr>
          <w:rStyle w:val="StyleUnderline"/>
        </w:rPr>
        <w:t xml:space="preserve">ives </w:t>
      </w:r>
      <w:r w:rsidRPr="007B3C76">
        <w:rPr>
          <w:rStyle w:val="StyleUnderline"/>
        </w:rPr>
        <w:t>M</w:t>
      </w:r>
      <w:r w:rsidRPr="00F774AF">
        <w:rPr>
          <w:rStyle w:val="StyleUnderline"/>
        </w:rPr>
        <w:t xml:space="preserve">atter </w:t>
      </w:r>
      <w:r w:rsidRPr="007B3C76">
        <w:rPr>
          <w:rStyle w:val="StyleUnderline"/>
        </w:rPr>
        <w:t>movement is seen favorably by 59 percent</w:t>
      </w:r>
      <w:r w:rsidRPr="00F774AF">
        <w:rPr>
          <w:rStyle w:val="StyleUnderline"/>
        </w:rPr>
        <w:t xml:space="preserve"> and unfavorably by 27 percent.</w:t>
      </w:r>
    </w:p>
    <w:p w14:paraId="7F6C823D" w14:textId="77777777" w:rsidR="00E31284" w:rsidRPr="00F774AF" w:rsidRDefault="00E31284" w:rsidP="00E31284">
      <w:pPr>
        <w:rPr>
          <w:sz w:val="16"/>
          <w:szCs w:val="16"/>
        </w:rPr>
      </w:pPr>
      <w:r w:rsidRPr="00F774AF">
        <w:rPr>
          <w:sz w:val="16"/>
          <w:szCs w:val="16"/>
        </w:rPr>
        <w:t>There is a large gap in the perceptions of the police between white and Black Wisconsinites. Among white respondents, 76 percent have a favorable view of the police, and 15 percent have an unfavorable view. In sharp contrast, among Black respondents, the police are viewed favorably by 39 percent and unfavorably by 49 percent. Among Hispanic respondents, views fall in between those of whites and Blacks, with 50 percent favorable and 38 percent unfavorable.</w:t>
      </w:r>
    </w:p>
    <w:p w14:paraId="00CD59B9" w14:textId="77777777" w:rsidR="00E31284" w:rsidRPr="00F774AF" w:rsidRDefault="00E31284" w:rsidP="00E31284">
      <w:pPr>
        <w:rPr>
          <w:sz w:val="16"/>
        </w:rPr>
      </w:pPr>
      <w:r w:rsidRPr="00F774AF">
        <w:rPr>
          <w:rStyle w:val="StyleUnderline"/>
        </w:rPr>
        <w:t>Views of the Black Lives Matter movement are highly positive among Black and Hispanic respondents, with a smaller majority of white respondents also holding a favorable view</w:t>
      </w:r>
      <w:r w:rsidRPr="00F774AF">
        <w:rPr>
          <w:sz w:val="16"/>
        </w:rPr>
        <w:t>. Among Black respondents, 81 percent have a favorable view and 10 percent an unfavorable view. Among Hispanic respondents, 73 percent have favorable and 6 percent have unfavorable views of the Black Lives Matter movement. Among white respondents, 57 percent have a favorable and 29 percent have an unfavorable view.</w:t>
      </w:r>
    </w:p>
    <w:p w14:paraId="60F7BDEF" w14:textId="77777777" w:rsidR="00E31284" w:rsidRPr="00F774AF" w:rsidRDefault="00E31284" w:rsidP="00E31284">
      <w:pPr>
        <w:rPr>
          <w:sz w:val="12"/>
          <w:szCs w:val="12"/>
        </w:rPr>
      </w:pPr>
      <w:r w:rsidRPr="00F774AF">
        <w:rPr>
          <w:sz w:val="12"/>
          <w:szCs w:val="12"/>
        </w:rPr>
        <w:t>The experience of encountering police is also strikingly different across racial groups. Overall, 86 percent say the police make them feel mostly safe, while 11 percent say police make them feel mostly anxious. Among Black respondents, 43 percent feel mostly safe and 44 percent feel mostly anxious about the police. White respondents feel little anxiety, with 90 percent feeling mostly safe and 8 percent feeling mostly anxious. Among Hispanic respondents, 72 percent feel mostly safe and 28 percent feel mostly anxious about the police.</w:t>
      </w:r>
    </w:p>
    <w:p w14:paraId="1B3E6EB7" w14:textId="77777777" w:rsidR="00E31284" w:rsidRPr="00F774AF" w:rsidRDefault="00E31284" w:rsidP="00E31284">
      <w:pPr>
        <w:rPr>
          <w:sz w:val="12"/>
          <w:szCs w:val="12"/>
        </w:rPr>
      </w:pPr>
      <w:r w:rsidRPr="00F774AF">
        <w:rPr>
          <w:sz w:val="12"/>
          <w:szCs w:val="12"/>
        </w:rPr>
        <w:t xml:space="preserve">Large differences across race emerge in views of the police use of force, both in general and </w:t>
      </w:r>
      <w:proofErr w:type="gramStart"/>
      <w:r w:rsidRPr="00F774AF">
        <w:rPr>
          <w:sz w:val="12"/>
          <w:szCs w:val="12"/>
        </w:rPr>
        <w:t>in light of</w:t>
      </w:r>
      <w:proofErr w:type="gramEnd"/>
      <w:r w:rsidRPr="00F774AF">
        <w:rPr>
          <w:sz w:val="12"/>
          <w:szCs w:val="12"/>
        </w:rPr>
        <w:t xml:space="preserve"> the killing of George Floyd by a Minneapolis police officer.</w:t>
      </w:r>
    </w:p>
    <w:p w14:paraId="452A2F35" w14:textId="77777777" w:rsidR="00E31284" w:rsidRPr="00F774AF" w:rsidRDefault="00E31284" w:rsidP="00E31284">
      <w:pPr>
        <w:rPr>
          <w:sz w:val="12"/>
          <w:szCs w:val="12"/>
        </w:rPr>
      </w:pPr>
      <w:r w:rsidRPr="00F774AF">
        <w:rPr>
          <w:sz w:val="12"/>
          <w:szCs w:val="12"/>
        </w:rPr>
        <w:t>Forty-two percent say the police in general are too willing to use deadly force, while 51 percent say they are not. Among Black respondents, 68 percent say the police are too willing to use deadly force and 25 percent say they are not, while among white respondents, 38 percent say police are too willing and 54 percent say they are not. Among Hispanic respondents, 71 percent say police are too willing and 29 percent say they are not too willing to use deadly force.</w:t>
      </w:r>
    </w:p>
    <w:p w14:paraId="7E61DE17" w14:textId="77777777" w:rsidR="00E31284" w:rsidRPr="00F774AF" w:rsidRDefault="00E31284" w:rsidP="00E31284">
      <w:pPr>
        <w:rPr>
          <w:sz w:val="12"/>
          <w:szCs w:val="12"/>
        </w:rPr>
      </w:pPr>
      <w:r w:rsidRPr="00F774AF">
        <w:rPr>
          <w:sz w:val="12"/>
          <w:szCs w:val="12"/>
        </w:rPr>
        <w:t xml:space="preserve">Recent killings of Black Americans by the police </w:t>
      </w:r>
      <w:proofErr w:type="gramStart"/>
      <w:r w:rsidRPr="00F774AF">
        <w:rPr>
          <w:sz w:val="12"/>
          <w:szCs w:val="12"/>
        </w:rPr>
        <w:t>are seen as</w:t>
      </w:r>
      <w:proofErr w:type="gramEnd"/>
      <w:r w:rsidRPr="00F774AF">
        <w:rPr>
          <w:sz w:val="12"/>
          <w:szCs w:val="12"/>
        </w:rPr>
        <w:t xml:space="preserve"> isolated incidents by 44 percent of respondents and are seen as part of a larger pattern of how police treat Black Americans by 48 percent. Among Black respondents, 8 percent say these killings are isolated, while 86 percent say they represent a broader pattern. Among white respondents, 47 percent say these are isolated incidents, and 44 percent say they are part of a broader issue. Twenty-six percent of Hispanic respondents say these are isolated incidents, and 72 percent see a broader pattern.</w:t>
      </w:r>
    </w:p>
    <w:p w14:paraId="0B921065" w14:textId="77777777" w:rsidR="00E31284" w:rsidRPr="00F774AF" w:rsidRDefault="00E31284" w:rsidP="00E31284">
      <w:pPr>
        <w:rPr>
          <w:sz w:val="12"/>
          <w:szCs w:val="12"/>
        </w:rPr>
      </w:pPr>
      <w:r w:rsidRPr="00F774AF">
        <w:rPr>
          <w:sz w:val="12"/>
          <w:szCs w:val="12"/>
        </w:rPr>
        <w:t>Views of what to do about the police depend heavily on how the question is worded. “Calls to defund the police” are supported by 23 percent and opposed by 70 percent. In sharp contrast, when asked about “calls to restructure the role of the police and require greater accountability for police misconduct,” 81 percent support such changes, while 16 percent oppose this.</w:t>
      </w:r>
    </w:p>
    <w:p w14:paraId="7D8BA5DD" w14:textId="77777777" w:rsidR="00E31284" w:rsidRPr="00F774AF" w:rsidRDefault="00E31284" w:rsidP="00E31284">
      <w:pPr>
        <w:rPr>
          <w:sz w:val="12"/>
          <w:szCs w:val="12"/>
        </w:rPr>
      </w:pPr>
      <w:r w:rsidRPr="00F774AF">
        <w:rPr>
          <w:sz w:val="12"/>
          <w:szCs w:val="12"/>
        </w:rPr>
        <w:t>Among Black respondents, “defund the police” is supported by 45 percent and opposed by 41 percent. Among white respondents, 20 percent support and 73 percent oppose “defund the police.” Support for “defund” is 57 percent among Hispanic respondents and opposition is 36 percent.</w:t>
      </w:r>
    </w:p>
    <w:p w14:paraId="716711CF" w14:textId="77777777" w:rsidR="00E31284" w:rsidRPr="00F774AF" w:rsidRDefault="00E31284" w:rsidP="00E31284">
      <w:pPr>
        <w:rPr>
          <w:sz w:val="12"/>
          <w:szCs w:val="12"/>
        </w:rPr>
      </w:pPr>
      <w:r w:rsidRPr="00F774AF">
        <w:rPr>
          <w:sz w:val="12"/>
          <w:szCs w:val="12"/>
        </w:rPr>
        <w:t xml:space="preserve">There are much smaller differences across racial groups on the calls to “restructure” the police. Eighty-three percent of Black </w:t>
      </w:r>
      <w:proofErr w:type="gramStart"/>
      <w:r w:rsidRPr="00F774AF">
        <w:rPr>
          <w:sz w:val="12"/>
          <w:szCs w:val="12"/>
        </w:rPr>
        <w:t>respondents</w:t>
      </w:r>
      <w:proofErr w:type="gramEnd"/>
      <w:r w:rsidRPr="00F774AF">
        <w:rPr>
          <w:sz w:val="12"/>
          <w:szCs w:val="12"/>
        </w:rPr>
        <w:t xml:space="preserve"> support “restructure,” with 13 percent opposed. Among white respondents, 80 percent support and 17 percent oppose “restructure.” Support for “restructure” among Hispanic respondents is 97 percent, with none opposed.</w:t>
      </w:r>
    </w:p>
    <w:p w14:paraId="1A231C3A" w14:textId="422237F9" w:rsidR="00E31284" w:rsidRDefault="00E31284" w:rsidP="00E31284">
      <w:pPr>
        <w:rPr>
          <w:sz w:val="16"/>
        </w:rPr>
      </w:pPr>
      <w:r w:rsidRPr="007B3C76">
        <w:rPr>
          <w:rStyle w:val="StyleUnderline"/>
        </w:rPr>
        <w:t>Among all respondents</w:t>
      </w:r>
      <w:r w:rsidRPr="00F774AF">
        <w:rPr>
          <w:rStyle w:val="StyleUnderline"/>
        </w:rPr>
        <w:t xml:space="preserve">, </w:t>
      </w:r>
      <w:r w:rsidRPr="007B3C76">
        <w:rPr>
          <w:rStyle w:val="StyleUnderline"/>
        </w:rPr>
        <w:t>racial prejudice</w:t>
      </w:r>
      <w:r w:rsidRPr="00F774AF">
        <w:rPr>
          <w:rStyle w:val="StyleUnderline"/>
        </w:rPr>
        <w:t xml:space="preserve"> against Black people </w:t>
      </w:r>
      <w:r w:rsidRPr="007B3C76">
        <w:rPr>
          <w:rStyle w:val="StyleUnderline"/>
        </w:rPr>
        <w:t>is seen as a very serious problem by 41 percent</w:t>
      </w:r>
      <w:r w:rsidRPr="00F774AF">
        <w:rPr>
          <w:rStyle w:val="StyleUnderline"/>
        </w:rPr>
        <w:t xml:space="preserve">, as </w:t>
      </w:r>
      <w:r w:rsidRPr="007B3C76">
        <w:rPr>
          <w:rStyle w:val="StyleUnderline"/>
        </w:rPr>
        <w:t>somewhat serious by 37 percent</w:t>
      </w:r>
      <w:r w:rsidRPr="00F774AF">
        <w:rPr>
          <w:rStyle w:val="StyleUnderline"/>
        </w:rPr>
        <w:t xml:space="preserve"> and as not serious or not a problem by 19 percent</w:t>
      </w:r>
      <w:r w:rsidRPr="00F774AF">
        <w:rPr>
          <w:sz w:val="16"/>
        </w:rPr>
        <w:t xml:space="preserve">. Black and Hispanic respondents see a much more serious problem than do white respondents. </w:t>
      </w:r>
      <w:r w:rsidRPr="00F774AF">
        <w:rPr>
          <w:rStyle w:val="StyleUnderline"/>
        </w:rPr>
        <w:t>Eighty-eight percent of Black respondents see prejudice as a very serious problem, as do 66 percent of Hispanic respondents</w:t>
      </w:r>
      <w:r w:rsidRPr="00F774AF">
        <w:rPr>
          <w:sz w:val="16"/>
        </w:rPr>
        <w:t>, while 37 percent of white respondents say this is a very serious problem. Five percent of Black respondents say prejudice against Black people is little or no problem, as do 12 percent of Hispanic respondents while 21 percent of white respondents see little or no problem. The full crosstab of views of prejudice by race is shown in Table 11.</w:t>
      </w:r>
    </w:p>
    <w:p w14:paraId="288C94B2" w14:textId="77777777" w:rsidR="00E31284" w:rsidRDefault="00E31284" w:rsidP="00E31284">
      <w:pPr>
        <w:pStyle w:val="Heading4"/>
      </w:pPr>
      <w:r>
        <w:t>Police reform is popular in Wisconsin</w:t>
      </w:r>
    </w:p>
    <w:p w14:paraId="343132AD" w14:textId="77777777" w:rsidR="00E31284" w:rsidRPr="00D7715E" w:rsidRDefault="00E31284" w:rsidP="00E31284">
      <w:r>
        <w:t>**Note: Respondents were only from Wisconsin**</w:t>
      </w:r>
    </w:p>
    <w:p w14:paraId="5E71F1A9" w14:textId="77777777" w:rsidR="00E31284" w:rsidRPr="003F0F95" w:rsidRDefault="00E31284" w:rsidP="00E31284">
      <w:r w:rsidRPr="00F774AF">
        <w:rPr>
          <w:rStyle w:val="Style13ptBold"/>
        </w:rPr>
        <w:t>Franklin 6/24</w:t>
      </w:r>
      <w:r>
        <w:t xml:space="preserve"> CHARLES FRANKLIN JUNE 24, 2020 </w:t>
      </w:r>
      <w:proofErr w:type="gramStart"/>
      <w:r w:rsidRPr="00F774AF">
        <w:t>The</w:t>
      </w:r>
      <w:proofErr w:type="gramEnd"/>
      <w:r w:rsidRPr="00F774AF">
        <w:t xml:space="preserve"> Marquette Law Poll is a public policy initiative of Marquette University Law School.</w:t>
      </w:r>
      <w:r>
        <w:t xml:space="preserve"> POLL RELEASE “NEW MARQUETTE LAW SCHOOL POLL FINDS BIDEN LEAD OVER TRUMP INCREASING, HIGH SUPPORT FOR BLACK LIVES MATTER AND DECLINING CONCERN ABOUT COVID-19”</w:t>
      </w:r>
      <w:r w:rsidRPr="00F774AF">
        <w:t xml:space="preserve"> </w:t>
      </w:r>
      <w:hyperlink r:id="rId107" w:history="1">
        <w:r w:rsidRPr="00CF408C">
          <w:rPr>
            <w:rStyle w:val="Hyperlink"/>
          </w:rPr>
          <w:t>https://law.marquette.edu/poll/</w:t>
        </w:r>
      </w:hyperlink>
      <w:r>
        <w:t xml:space="preserve"> //</w:t>
      </w:r>
      <w:proofErr w:type="spellStart"/>
      <w:r>
        <w:t>AWhite</w:t>
      </w:r>
      <w:proofErr w:type="spellEnd"/>
    </w:p>
    <w:p w14:paraId="5450BFED" w14:textId="77777777" w:rsidR="00E31284" w:rsidRPr="00D7715E" w:rsidRDefault="00E31284" w:rsidP="00E31284">
      <w:pPr>
        <w:rPr>
          <w:rStyle w:val="StyleUnderline"/>
        </w:rPr>
      </w:pPr>
      <w:r w:rsidRPr="00D7715E">
        <w:rPr>
          <w:rStyle w:val="StyleUnderline"/>
        </w:rPr>
        <w:lastRenderedPageBreak/>
        <w:t>Views of what to do about the police depend heavily on how the question is worded</w:t>
      </w:r>
      <w:r w:rsidRPr="00D7715E">
        <w:rPr>
          <w:sz w:val="16"/>
        </w:rPr>
        <w:t xml:space="preserve">. “Calls to defund the police” are supported by 23 percent and opposed by 70 percent. In sharp contrast, </w:t>
      </w:r>
      <w:r w:rsidRPr="007B3C76">
        <w:rPr>
          <w:rStyle w:val="StyleUnderline"/>
        </w:rPr>
        <w:t>when asked about</w:t>
      </w:r>
      <w:r w:rsidRPr="00D7715E">
        <w:rPr>
          <w:rStyle w:val="StyleUnderline"/>
        </w:rPr>
        <w:t xml:space="preserve"> “</w:t>
      </w:r>
      <w:r w:rsidRPr="007B3C76">
        <w:rPr>
          <w:rStyle w:val="StyleUnderline"/>
        </w:rPr>
        <w:t>calls to restructure</w:t>
      </w:r>
      <w:r w:rsidRPr="00D7715E">
        <w:rPr>
          <w:rStyle w:val="StyleUnderline"/>
        </w:rPr>
        <w:t xml:space="preserve"> </w:t>
      </w:r>
      <w:r w:rsidRPr="007B3C76">
        <w:rPr>
          <w:rStyle w:val="StyleUnderline"/>
        </w:rPr>
        <w:t>the role of</w:t>
      </w:r>
      <w:r w:rsidRPr="00D7715E">
        <w:rPr>
          <w:rStyle w:val="StyleUnderline"/>
        </w:rPr>
        <w:t xml:space="preserve"> the </w:t>
      </w:r>
      <w:r w:rsidRPr="007B3C76">
        <w:rPr>
          <w:rStyle w:val="StyleUnderline"/>
        </w:rPr>
        <w:t>police and require greater accountability</w:t>
      </w:r>
      <w:r w:rsidRPr="00D7715E">
        <w:rPr>
          <w:rStyle w:val="StyleUnderline"/>
        </w:rPr>
        <w:t xml:space="preserve"> for police misconduct,” </w:t>
      </w:r>
      <w:r w:rsidRPr="007B3C76">
        <w:rPr>
          <w:rStyle w:val="StyleUnderline"/>
        </w:rPr>
        <w:t>81 percent support such changes</w:t>
      </w:r>
      <w:r w:rsidRPr="00D7715E">
        <w:rPr>
          <w:rStyle w:val="StyleUnderline"/>
        </w:rPr>
        <w:t>, while 16 percent oppose this.</w:t>
      </w:r>
    </w:p>
    <w:p w14:paraId="38DFD7A4" w14:textId="77777777" w:rsidR="00E31284" w:rsidRPr="00D7715E" w:rsidRDefault="00E31284" w:rsidP="00E31284">
      <w:pPr>
        <w:rPr>
          <w:sz w:val="16"/>
        </w:rPr>
      </w:pPr>
      <w:r w:rsidRPr="00D7715E">
        <w:rPr>
          <w:rStyle w:val="StyleUnderline"/>
        </w:rPr>
        <w:t>Among Black respondents, “defund the police” is supported by 45 percent and opposed by 41 percent.</w:t>
      </w:r>
      <w:r w:rsidRPr="00D7715E">
        <w:rPr>
          <w:sz w:val="16"/>
        </w:rPr>
        <w:t xml:space="preserve"> Among white respondents, 20 percent support and 73 percent oppose “defund the police.” Support for “defund” is 57 percent among Hispanic respondents and opposition is 36 percent.</w:t>
      </w:r>
    </w:p>
    <w:p w14:paraId="7E6081AC" w14:textId="77777777" w:rsidR="00E31284" w:rsidRDefault="00E31284" w:rsidP="00E31284">
      <w:pPr>
        <w:rPr>
          <w:rStyle w:val="StyleUnderline"/>
        </w:rPr>
      </w:pPr>
      <w:r w:rsidRPr="00D7715E">
        <w:rPr>
          <w:sz w:val="16"/>
        </w:rPr>
        <w:t xml:space="preserve">There are much smaller differences across racial groups on the calls to “restructure” the police. </w:t>
      </w:r>
      <w:r w:rsidRPr="007B3C76">
        <w:rPr>
          <w:rStyle w:val="StyleUnderline"/>
        </w:rPr>
        <w:t xml:space="preserve">Eighty-three percent of Black </w:t>
      </w:r>
      <w:proofErr w:type="gramStart"/>
      <w:r w:rsidRPr="007B3C76">
        <w:rPr>
          <w:rStyle w:val="StyleUnderline"/>
        </w:rPr>
        <w:t>respondents</w:t>
      </w:r>
      <w:proofErr w:type="gramEnd"/>
      <w:r w:rsidRPr="007B3C76">
        <w:rPr>
          <w:rStyle w:val="StyleUnderline"/>
        </w:rPr>
        <w:t xml:space="preserve"> support “restructure</w:t>
      </w:r>
      <w:r w:rsidRPr="00D7715E">
        <w:rPr>
          <w:rStyle w:val="StyleUnderline"/>
        </w:rPr>
        <w:t>,”</w:t>
      </w:r>
      <w:r w:rsidRPr="00D7715E">
        <w:rPr>
          <w:sz w:val="16"/>
        </w:rPr>
        <w:t xml:space="preserve"> with 13 percent opposed. </w:t>
      </w:r>
      <w:r w:rsidRPr="007B3C76">
        <w:rPr>
          <w:rStyle w:val="StyleUnderline"/>
        </w:rPr>
        <w:t>Among white respondents</w:t>
      </w:r>
      <w:r w:rsidRPr="00D7715E">
        <w:rPr>
          <w:rStyle w:val="StyleUnderline"/>
        </w:rPr>
        <w:t xml:space="preserve">, </w:t>
      </w:r>
      <w:r w:rsidRPr="007B3C76">
        <w:rPr>
          <w:rStyle w:val="StyleUnderline"/>
        </w:rPr>
        <w:t>80 percent support</w:t>
      </w:r>
      <w:r w:rsidRPr="00D7715E">
        <w:rPr>
          <w:rStyle w:val="StyleUnderline"/>
        </w:rPr>
        <w:t xml:space="preserve"> and 17 percent oppose “restructure.” Support for “restructure” among Hispanic respondents is 97 percent, with none opposed.</w:t>
      </w:r>
    </w:p>
    <w:p w14:paraId="35CA2F7D" w14:textId="77777777" w:rsidR="00E31284" w:rsidRDefault="00E31284" w:rsidP="00E31284">
      <w:pPr>
        <w:rPr>
          <w:sz w:val="16"/>
        </w:rPr>
      </w:pPr>
    </w:p>
    <w:p w14:paraId="3FBBC4B1" w14:textId="575B8E2E" w:rsidR="00F41288" w:rsidRDefault="00F41288" w:rsidP="00F41288">
      <w:pPr>
        <w:pStyle w:val="Heading3"/>
      </w:pPr>
      <w:r>
        <w:lastRenderedPageBreak/>
        <w:t xml:space="preserve">AT: </w:t>
      </w:r>
      <w:proofErr w:type="spellStart"/>
      <w:r>
        <w:t>Covid</w:t>
      </w:r>
      <w:proofErr w:type="spellEnd"/>
    </w:p>
    <w:p w14:paraId="21758B13" w14:textId="77777777" w:rsidR="00F41288" w:rsidRDefault="00F41288" w:rsidP="00F41288">
      <w:pPr>
        <w:pStyle w:val="Heading4"/>
      </w:pPr>
      <w:proofErr w:type="spellStart"/>
      <w:r>
        <w:t>Covid</w:t>
      </w:r>
      <w:proofErr w:type="spellEnd"/>
      <w:r>
        <w:t xml:space="preserve"> is becoming less important</w:t>
      </w:r>
    </w:p>
    <w:p w14:paraId="35652A66" w14:textId="77777777" w:rsidR="00F41288" w:rsidRPr="00D7715E" w:rsidRDefault="00F41288" w:rsidP="00F41288">
      <w:r>
        <w:t>**Note: Respondents were only from Wisconsin**</w:t>
      </w:r>
    </w:p>
    <w:p w14:paraId="05186460" w14:textId="77777777" w:rsidR="00F41288" w:rsidRPr="003F0F95" w:rsidRDefault="00F41288" w:rsidP="00F41288">
      <w:r w:rsidRPr="00F774AF">
        <w:rPr>
          <w:rStyle w:val="Style13ptBold"/>
        </w:rPr>
        <w:t>Franklin 6/24</w:t>
      </w:r>
      <w:r>
        <w:t xml:space="preserve"> CHARLES FRANKLIN JUNE 24, 2020 </w:t>
      </w:r>
      <w:proofErr w:type="gramStart"/>
      <w:r w:rsidRPr="00F774AF">
        <w:t>The</w:t>
      </w:r>
      <w:proofErr w:type="gramEnd"/>
      <w:r w:rsidRPr="00F774AF">
        <w:t xml:space="preserve"> Marquette Law Poll is a public policy initiative of Marquette University Law School.</w:t>
      </w:r>
      <w:r>
        <w:t xml:space="preserve"> POLL RELEASE “NEW MARQUETTE LAW SCHOOL POLL FINDS BIDEN LEAD OVER TRUMP INCREASING, HIGH SUPPORT FOR BLACK LIVES MATTER AND DECLINING CONCERN ABOUT COVID-19”</w:t>
      </w:r>
      <w:r w:rsidRPr="00F774AF">
        <w:t xml:space="preserve"> </w:t>
      </w:r>
      <w:hyperlink r:id="rId108" w:history="1">
        <w:r w:rsidRPr="00CF408C">
          <w:rPr>
            <w:rStyle w:val="Hyperlink"/>
          </w:rPr>
          <w:t>https://law.marquette.edu/poll/</w:t>
        </w:r>
      </w:hyperlink>
      <w:r>
        <w:t xml:space="preserve"> //</w:t>
      </w:r>
      <w:proofErr w:type="spellStart"/>
      <w:r>
        <w:t>AWhite</w:t>
      </w:r>
      <w:proofErr w:type="spellEnd"/>
    </w:p>
    <w:p w14:paraId="13CF57C6" w14:textId="77777777" w:rsidR="00F41288" w:rsidRPr="00D7715E" w:rsidRDefault="00F41288" w:rsidP="00F41288">
      <w:pPr>
        <w:rPr>
          <w:rStyle w:val="StyleUnderline"/>
        </w:rPr>
      </w:pPr>
      <w:r w:rsidRPr="00D7715E">
        <w:rPr>
          <w:rStyle w:val="StyleUnderline"/>
        </w:rPr>
        <w:t>Coronavirus epidemic and impact</w:t>
      </w:r>
    </w:p>
    <w:p w14:paraId="1466F071" w14:textId="77777777" w:rsidR="00F41288" w:rsidRPr="00D7715E" w:rsidRDefault="00F41288" w:rsidP="00F41288">
      <w:pPr>
        <w:rPr>
          <w:sz w:val="16"/>
        </w:rPr>
      </w:pPr>
      <w:r w:rsidRPr="007B3C76">
        <w:rPr>
          <w:rStyle w:val="StyleUnderline"/>
        </w:rPr>
        <w:t>Worry over</w:t>
      </w:r>
      <w:r w:rsidRPr="00D7715E">
        <w:rPr>
          <w:rStyle w:val="StyleUnderline"/>
        </w:rPr>
        <w:t xml:space="preserve"> personal </w:t>
      </w:r>
      <w:r w:rsidRPr="007B3C76">
        <w:rPr>
          <w:rStyle w:val="StyleUnderline"/>
        </w:rPr>
        <w:t>risk from COVID</w:t>
      </w:r>
      <w:r w:rsidRPr="00D7715E">
        <w:rPr>
          <w:rStyle w:val="StyleUnderline"/>
        </w:rPr>
        <w:t xml:space="preserve">-19 </w:t>
      </w:r>
      <w:r w:rsidRPr="007B3C76">
        <w:rPr>
          <w:rStyle w:val="StyleUnderline"/>
        </w:rPr>
        <w:t>has declined each month since March</w:t>
      </w:r>
      <w:r w:rsidRPr="00D7715E">
        <w:rPr>
          <w:sz w:val="16"/>
        </w:rPr>
        <w:t xml:space="preserve">. In the June poll, 19 percent say they are very worried about COVID-19 and 36 percent are somewhat worried, while 21 percent are not very </w:t>
      </w:r>
      <w:proofErr w:type="gramStart"/>
      <w:r w:rsidRPr="00D7715E">
        <w:rPr>
          <w:sz w:val="16"/>
        </w:rPr>
        <w:t>worried</w:t>
      </w:r>
      <w:proofErr w:type="gramEnd"/>
      <w:r w:rsidRPr="00D7715E">
        <w:rPr>
          <w:sz w:val="16"/>
        </w:rPr>
        <w:t xml:space="preserve"> and 24 percent say they are not at all worried. In May, 25 percent were very worried, 35 percent somewhat worried, 20 percent not very worried and 19 percent not at all worried. The full trend since March is shown in Table 12.</w:t>
      </w:r>
    </w:p>
    <w:p w14:paraId="4C22EAA7" w14:textId="77777777" w:rsidR="00F41288" w:rsidRDefault="00F41288" w:rsidP="00F41288">
      <w:r>
        <w:rPr>
          <w:noProof/>
        </w:rPr>
        <w:drawing>
          <wp:inline distT="0" distB="0" distL="0" distR="0" wp14:anchorId="4C0D2FB3" wp14:editId="30EBBD05">
            <wp:extent cx="4915503" cy="12096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934004" cy="1214228"/>
                    </a:xfrm>
                    <a:prstGeom prst="rect">
                      <a:avLst/>
                    </a:prstGeom>
                    <a:noFill/>
                    <a:ln>
                      <a:noFill/>
                    </a:ln>
                  </pic:spPr>
                </pic:pic>
              </a:graphicData>
            </a:graphic>
          </wp:inline>
        </w:drawing>
      </w:r>
    </w:p>
    <w:p w14:paraId="7290ED12" w14:textId="77777777" w:rsidR="00F41288" w:rsidRPr="00D7715E" w:rsidRDefault="00F41288" w:rsidP="00F41288">
      <w:pPr>
        <w:rPr>
          <w:sz w:val="16"/>
        </w:rPr>
      </w:pPr>
      <w:r w:rsidRPr="00D7715E">
        <w:rPr>
          <w:rStyle w:val="StyleUnderline"/>
        </w:rPr>
        <w:t>In the June survey, 72 percent say that it was appropriate to close schools and businesses and restrict public gatherings</w:t>
      </w:r>
      <w:r w:rsidRPr="00D7715E">
        <w:rPr>
          <w:sz w:val="16"/>
        </w:rPr>
        <w:t xml:space="preserve">, while 25 percent say this was an overreaction to the pandemic. </w:t>
      </w:r>
      <w:r w:rsidRPr="00D7715E">
        <w:rPr>
          <w:rStyle w:val="StyleUnderline"/>
        </w:rPr>
        <w:t>In May, 69 percent said closures were appropriate</w:t>
      </w:r>
      <w:r w:rsidRPr="00D7715E">
        <w:rPr>
          <w:sz w:val="16"/>
        </w:rPr>
        <w:t xml:space="preserve"> and 26 percent said this was an overreaction, while in March, 86 percent said closures were appropriate and 10 percent said this was an overreaction,</w:t>
      </w:r>
    </w:p>
    <w:p w14:paraId="3CE3B4AA" w14:textId="77777777" w:rsidR="00F41288" w:rsidRPr="00D7715E" w:rsidRDefault="00F41288" w:rsidP="00F41288">
      <w:pPr>
        <w:rPr>
          <w:sz w:val="16"/>
          <w:szCs w:val="16"/>
        </w:rPr>
      </w:pPr>
      <w:r w:rsidRPr="00D7715E">
        <w:rPr>
          <w:sz w:val="16"/>
          <w:szCs w:val="16"/>
        </w:rPr>
        <w:t xml:space="preserve">Approval of Gov. Tony Evers’ handling of the coronavirus issue has also declined, with 58 percent who approve and 37 percent who disapprove. In May, 64 percent </w:t>
      </w:r>
      <w:proofErr w:type="gramStart"/>
      <w:r w:rsidRPr="00D7715E">
        <w:rPr>
          <w:sz w:val="16"/>
          <w:szCs w:val="16"/>
        </w:rPr>
        <w:t>approved</w:t>
      </w:r>
      <w:proofErr w:type="gramEnd"/>
      <w:r w:rsidRPr="00D7715E">
        <w:rPr>
          <w:sz w:val="16"/>
          <w:szCs w:val="16"/>
        </w:rPr>
        <w:t xml:space="preserve"> and 32 percent disapproved, while in March, 76 percent approved and 17 percent disapproved.</w:t>
      </w:r>
    </w:p>
    <w:p w14:paraId="0696B19B" w14:textId="77777777" w:rsidR="00F41288" w:rsidRPr="00D7715E" w:rsidRDefault="00F41288" w:rsidP="00F41288">
      <w:pPr>
        <w:rPr>
          <w:sz w:val="16"/>
        </w:rPr>
      </w:pPr>
      <w:r w:rsidRPr="00D7715E">
        <w:rPr>
          <w:rStyle w:val="StyleUnderline"/>
        </w:rPr>
        <w:t xml:space="preserve">While </w:t>
      </w:r>
      <w:r w:rsidRPr="007B3C76">
        <w:rPr>
          <w:rStyle w:val="StyleUnderline"/>
        </w:rPr>
        <w:t>concern over the virus and support for policies to reduce the spread of the disease have declined</w:t>
      </w:r>
      <w:r w:rsidRPr="00D7715E">
        <w:rPr>
          <w:rStyle w:val="StyleUnderline"/>
        </w:rPr>
        <w:t xml:space="preserve"> over the last three months, Wisconsin voters nonetheless now expect a much longer epidemic than they had once anticipated</w:t>
      </w:r>
      <w:r w:rsidRPr="00D7715E">
        <w:rPr>
          <w:sz w:val="16"/>
        </w:rPr>
        <w:t>. Twelve percent say the coronavirus outbreak is now under control, 10 percent say it will be under control by the end of August and 16 percent say it will be under control sometime next fall. Forty percent say it will take about a year and 13 percent say it will take more than a year to control the epidemic. In March, many more, 44 percent, thought the epidemic would be under control by the end of May and 27 percent said by the end of August. At that time, 11 percent said the epidemic would be under control sometime next fall, while 7 percent thought it would take about a year and 2 percent said more than a year.</w:t>
      </w:r>
    </w:p>
    <w:p w14:paraId="5E284499" w14:textId="1A5B03FF" w:rsidR="00F41288" w:rsidRDefault="00E31284" w:rsidP="00F41288">
      <w:pPr>
        <w:pStyle w:val="Heading2"/>
      </w:pPr>
      <w:r>
        <w:lastRenderedPageBreak/>
        <w:t>---</w:t>
      </w:r>
      <w:r w:rsidR="00F41288">
        <w:t>North Carolina</w:t>
      </w:r>
    </w:p>
    <w:p w14:paraId="49DC91C0" w14:textId="28EEF4A6" w:rsidR="00F41288" w:rsidRDefault="00E31284" w:rsidP="00F41288">
      <w:pPr>
        <w:pStyle w:val="Heading3"/>
      </w:pPr>
      <w:r>
        <w:lastRenderedPageBreak/>
        <w:t>Biden Wins North Carolina</w:t>
      </w:r>
    </w:p>
    <w:p w14:paraId="2DD0495E" w14:textId="77777777" w:rsidR="00F41288" w:rsidRDefault="00F41288" w:rsidP="00F41288">
      <w:pPr>
        <w:pStyle w:val="Heading4"/>
      </w:pPr>
      <w:r>
        <w:t>Biden wins North Carolina</w:t>
      </w:r>
    </w:p>
    <w:p w14:paraId="2A9B7417" w14:textId="77777777" w:rsidR="00F41288" w:rsidRDefault="00F41288" w:rsidP="00F41288">
      <w:proofErr w:type="spellStart"/>
      <w:r w:rsidRPr="00C64633">
        <w:rPr>
          <w:rStyle w:val="Style13ptBold"/>
        </w:rPr>
        <w:t>Lardieri</w:t>
      </w:r>
      <w:proofErr w:type="spellEnd"/>
      <w:r w:rsidRPr="00C64633">
        <w:rPr>
          <w:rStyle w:val="Style13ptBold"/>
        </w:rPr>
        <w:t xml:space="preserve"> 6/4</w:t>
      </w:r>
      <w:r>
        <w:t xml:space="preserve"> Alexa </w:t>
      </w:r>
      <w:proofErr w:type="spellStart"/>
      <w:r>
        <w:t>Lardieri</w:t>
      </w:r>
      <w:proofErr w:type="spellEnd"/>
      <w:r>
        <w:t xml:space="preserve"> </w:t>
      </w:r>
      <w:r w:rsidRPr="00C64633">
        <w:t>June 4, 2020</w:t>
      </w:r>
      <w:r>
        <w:t xml:space="preserve"> </w:t>
      </w:r>
      <w:r w:rsidRPr="00C64633">
        <w:t xml:space="preserve">Alexa </w:t>
      </w:r>
      <w:proofErr w:type="spellStart"/>
      <w:r w:rsidRPr="00C64633">
        <w:t>Lardieri</w:t>
      </w:r>
      <w:proofErr w:type="spellEnd"/>
      <w:r w:rsidRPr="00C64633">
        <w:t xml:space="preserve"> is a reporter and digital producer for the Civic section of U.S. News &amp; World Report, where she writes about breaking news. </w:t>
      </w:r>
      <w:r>
        <w:t xml:space="preserve">“Biden Widens Lead Over Trump in North Carolina, Poll Finds The poll also found that voters in the state would elect a Democratic governor and senator in the 2020 election.” </w:t>
      </w:r>
      <w:hyperlink r:id="rId110" w:history="1">
        <w:r w:rsidRPr="00CF408C">
          <w:rPr>
            <w:rStyle w:val="Hyperlink"/>
          </w:rPr>
          <w:t>https://www.usnews.com/news/elections/articles/2020-06-04/joe-biden-widens-lead-over-trump-in-north-carolina-poll-finds</w:t>
        </w:r>
      </w:hyperlink>
      <w:r>
        <w:t xml:space="preserve"> //</w:t>
      </w:r>
      <w:proofErr w:type="spellStart"/>
      <w:r>
        <w:t>AWhite</w:t>
      </w:r>
      <w:proofErr w:type="spellEnd"/>
    </w:p>
    <w:p w14:paraId="28C16123" w14:textId="77777777" w:rsidR="00F41288" w:rsidRPr="00C64633" w:rsidRDefault="00F41288" w:rsidP="00F41288">
      <w:pPr>
        <w:rPr>
          <w:rStyle w:val="StyleUnderline"/>
        </w:rPr>
      </w:pPr>
      <w:r w:rsidRPr="00C64633">
        <w:rPr>
          <w:rStyle w:val="StyleUnderline"/>
        </w:rPr>
        <w:t xml:space="preserve">FORMER VICE PRESIDENT Joe </w:t>
      </w:r>
      <w:r w:rsidRPr="007B3C76">
        <w:rPr>
          <w:rStyle w:val="StyleUnderline"/>
        </w:rPr>
        <w:t>Biden</w:t>
      </w:r>
      <w:r w:rsidRPr="00C64633">
        <w:rPr>
          <w:rStyle w:val="StyleUnderline"/>
        </w:rPr>
        <w:t xml:space="preserve">, the presumptive Democratic presidential nominee, </w:t>
      </w:r>
      <w:r w:rsidRPr="007B3C76">
        <w:rPr>
          <w:rStyle w:val="StyleUnderline"/>
        </w:rPr>
        <w:t>has expanded his lead over</w:t>
      </w:r>
      <w:r w:rsidRPr="00C64633">
        <w:rPr>
          <w:rStyle w:val="StyleUnderline"/>
        </w:rPr>
        <w:t xml:space="preserve"> President Donald </w:t>
      </w:r>
      <w:r w:rsidRPr="007B3C76">
        <w:rPr>
          <w:rStyle w:val="StyleUnderline"/>
        </w:rPr>
        <w:t>Trump in N</w:t>
      </w:r>
      <w:r w:rsidRPr="00C64633">
        <w:rPr>
          <w:rStyle w:val="StyleUnderline"/>
        </w:rPr>
        <w:t xml:space="preserve">orth </w:t>
      </w:r>
      <w:r w:rsidRPr="007B3C76">
        <w:rPr>
          <w:rStyle w:val="StyleUnderline"/>
        </w:rPr>
        <w:t>C</w:t>
      </w:r>
      <w:r w:rsidRPr="00C64633">
        <w:rPr>
          <w:rStyle w:val="StyleUnderline"/>
        </w:rPr>
        <w:t>arolina.</w:t>
      </w:r>
    </w:p>
    <w:p w14:paraId="1DB839D5" w14:textId="77777777" w:rsidR="00F41288" w:rsidRPr="00C64633" w:rsidRDefault="00F41288" w:rsidP="00F41288">
      <w:pPr>
        <w:rPr>
          <w:rStyle w:val="StyleUnderline"/>
        </w:rPr>
      </w:pPr>
      <w:r w:rsidRPr="007B3C76">
        <w:rPr>
          <w:rStyle w:val="StyleUnderline"/>
        </w:rPr>
        <w:t>A survey</w:t>
      </w:r>
      <w:r w:rsidRPr="00C64633">
        <w:rPr>
          <w:rStyle w:val="StyleUnderline"/>
        </w:rPr>
        <w:t xml:space="preserve"> published Thursday from Public Policy Polling </w:t>
      </w:r>
      <w:r w:rsidRPr="007B3C76">
        <w:rPr>
          <w:rStyle w:val="StyleUnderline"/>
        </w:rPr>
        <w:t>shows Biden with a 4-point lead</w:t>
      </w:r>
      <w:r w:rsidRPr="00C64633">
        <w:rPr>
          <w:rStyle w:val="StyleUnderline"/>
        </w:rPr>
        <w:t xml:space="preserve"> over Trump, with 49% support compared to 45%. </w:t>
      </w:r>
      <w:r w:rsidRPr="007B3C76">
        <w:rPr>
          <w:rStyle w:val="StyleUnderline"/>
        </w:rPr>
        <w:t>A similar poll in April showed the candidates nearly tied</w:t>
      </w:r>
      <w:r w:rsidRPr="00C64633">
        <w:rPr>
          <w:rStyle w:val="StyleUnderline"/>
        </w:rPr>
        <w:t>, with the former vice president at 48% and the president at 47%.</w:t>
      </w:r>
    </w:p>
    <w:p w14:paraId="3F8F6A1C" w14:textId="77777777" w:rsidR="00F41288" w:rsidRPr="00C64633" w:rsidRDefault="00F41288" w:rsidP="00F41288">
      <w:pPr>
        <w:rPr>
          <w:sz w:val="16"/>
        </w:rPr>
      </w:pPr>
      <w:r w:rsidRPr="00C64633">
        <w:rPr>
          <w:rStyle w:val="StyleUnderline"/>
        </w:rPr>
        <w:t xml:space="preserve">Among North Carolina voters, the president garners a 45% approval rating, with </w:t>
      </w:r>
      <w:r w:rsidRPr="007B3C76">
        <w:rPr>
          <w:rStyle w:val="StyleUnderline"/>
        </w:rPr>
        <w:t>50% of voters</w:t>
      </w:r>
      <w:r w:rsidRPr="00C64633">
        <w:rPr>
          <w:rStyle w:val="StyleUnderline"/>
        </w:rPr>
        <w:t xml:space="preserve"> in the state </w:t>
      </w:r>
      <w:r w:rsidRPr="007B3C76">
        <w:rPr>
          <w:rStyle w:val="StyleUnderline"/>
        </w:rPr>
        <w:t>disapprov</w:t>
      </w:r>
      <w:r w:rsidRPr="00C64633">
        <w:rPr>
          <w:rStyle w:val="StyleUnderline"/>
        </w:rPr>
        <w:t xml:space="preserve">ing </w:t>
      </w:r>
      <w:r w:rsidRPr="007B3C76">
        <w:rPr>
          <w:rStyle w:val="StyleUnderline"/>
        </w:rPr>
        <w:t>of</w:t>
      </w:r>
      <w:r w:rsidRPr="00C64633">
        <w:rPr>
          <w:rStyle w:val="StyleUnderline"/>
        </w:rPr>
        <w:t xml:space="preserve"> the job </w:t>
      </w:r>
      <w:r w:rsidRPr="007B3C76">
        <w:rPr>
          <w:rStyle w:val="StyleUnderline"/>
        </w:rPr>
        <w:t>Trump</w:t>
      </w:r>
      <w:r w:rsidRPr="00C64633">
        <w:rPr>
          <w:rStyle w:val="StyleUnderline"/>
        </w:rPr>
        <w:t xml:space="preserve"> is doing in office. </w:t>
      </w:r>
      <w:r w:rsidRPr="00C64633">
        <w:rPr>
          <w:sz w:val="16"/>
        </w:rPr>
        <w:t>Trump won the state in 2016 against then-Democratic presidential nominee Hillary Clinton by more than 3.5 points.</w:t>
      </w:r>
    </w:p>
    <w:p w14:paraId="7BE683D1" w14:textId="77777777" w:rsidR="00F41288" w:rsidRPr="00C64633" w:rsidRDefault="00F41288" w:rsidP="00F41288">
      <w:pPr>
        <w:rPr>
          <w:sz w:val="16"/>
          <w:szCs w:val="16"/>
        </w:rPr>
      </w:pPr>
      <w:r w:rsidRPr="00C64633">
        <w:rPr>
          <w:sz w:val="16"/>
          <w:szCs w:val="16"/>
        </w:rPr>
        <w:t>The last time a Democrat won in North Carolina in a presidential election was when President Barack Obama took the state in 2008.</w:t>
      </w:r>
    </w:p>
    <w:p w14:paraId="555BEC59" w14:textId="77777777" w:rsidR="00F41288" w:rsidRPr="00C64633" w:rsidRDefault="00F41288" w:rsidP="00F41288">
      <w:pPr>
        <w:rPr>
          <w:sz w:val="16"/>
        </w:rPr>
      </w:pPr>
      <w:r w:rsidRPr="00C64633">
        <w:rPr>
          <w:sz w:val="16"/>
        </w:rPr>
        <w:t xml:space="preserve">The poll found that Trump has a higher approval rating among men compared to women, 52% and 40% respectively. </w:t>
      </w:r>
      <w:r w:rsidRPr="00C64633">
        <w:rPr>
          <w:rStyle w:val="StyleUnderline"/>
        </w:rPr>
        <w:t xml:space="preserve">On the contrary, </w:t>
      </w:r>
      <w:r w:rsidRPr="007B3C76">
        <w:rPr>
          <w:rStyle w:val="StyleUnderline"/>
        </w:rPr>
        <w:t>more female voters, 55%,</w:t>
      </w:r>
      <w:r w:rsidRPr="00C64633">
        <w:rPr>
          <w:rStyle w:val="StyleUnderline"/>
        </w:rPr>
        <w:t xml:space="preserve"> than male voters, 42%, </w:t>
      </w:r>
      <w:r w:rsidRPr="007B3C76">
        <w:rPr>
          <w:rStyle w:val="StyleUnderline"/>
        </w:rPr>
        <w:t>say they would vote for Biden</w:t>
      </w:r>
      <w:r w:rsidRPr="00C64633">
        <w:rPr>
          <w:sz w:val="16"/>
        </w:rPr>
        <w:t>. Trump wins men over women, 52% to 40% respectively.</w:t>
      </w:r>
    </w:p>
    <w:p w14:paraId="42870340" w14:textId="77777777" w:rsidR="00F41288" w:rsidRPr="00C64633" w:rsidRDefault="00F41288" w:rsidP="00F41288">
      <w:pPr>
        <w:rPr>
          <w:sz w:val="16"/>
          <w:szCs w:val="16"/>
        </w:rPr>
      </w:pPr>
      <w:r w:rsidRPr="00C64633">
        <w:rPr>
          <w:sz w:val="16"/>
          <w:szCs w:val="16"/>
        </w:rPr>
        <w:t>The survey also found that Democrat Cal Cunningham has a slight advantage over Republican Sen. Thom Tillis in North Carolina's Senate race. Forty-three percent of voters say they would vote for Cunningham compared to 41% for Tillis.</w:t>
      </w:r>
    </w:p>
    <w:p w14:paraId="10D5F4F9" w14:textId="27A08D40" w:rsidR="009B23C5" w:rsidRPr="00390491" w:rsidRDefault="00F41288" w:rsidP="009B23C5">
      <w:pPr>
        <w:rPr>
          <w:sz w:val="16"/>
          <w:szCs w:val="16"/>
        </w:rPr>
      </w:pPr>
      <w:r w:rsidRPr="00C64633">
        <w:rPr>
          <w:sz w:val="16"/>
          <w:szCs w:val="16"/>
        </w:rPr>
        <w:t xml:space="preserve">Additionally, </w:t>
      </w:r>
      <w:proofErr w:type="gramStart"/>
      <w:r w:rsidRPr="00C64633">
        <w:rPr>
          <w:sz w:val="16"/>
          <w:szCs w:val="16"/>
        </w:rPr>
        <w:t>a majority of</w:t>
      </w:r>
      <w:proofErr w:type="gramEnd"/>
      <w:r w:rsidRPr="00C64633">
        <w:rPr>
          <w:sz w:val="16"/>
          <w:szCs w:val="16"/>
        </w:rPr>
        <w:t xml:space="preserve"> people, 55%, say they approve of the way Democratic Gov. Roy Cooper is handling the COVID-19 pandemic. Similarly, half of North Carolina voters would cast their ballot for Cooper over his Republican opponent Dan Forest, who earns just 39% support.</w:t>
      </w:r>
    </w:p>
    <w:p w14:paraId="71811488" w14:textId="21249437" w:rsidR="00390491" w:rsidRDefault="00390491" w:rsidP="00F30489">
      <w:pPr>
        <w:pStyle w:val="Heading2"/>
      </w:pPr>
      <w:r>
        <w:lastRenderedPageBreak/>
        <w:t>Trump’s Base</w:t>
      </w:r>
    </w:p>
    <w:p w14:paraId="392D702C" w14:textId="77777777" w:rsidR="00390491" w:rsidRPr="00675F38" w:rsidRDefault="00390491" w:rsidP="00390491">
      <w:pPr>
        <w:pStyle w:val="Heading3"/>
      </w:pPr>
      <w:r>
        <w:lastRenderedPageBreak/>
        <w:t>AT Base Flips</w:t>
      </w:r>
    </w:p>
    <w:p w14:paraId="1F352B7E" w14:textId="77777777" w:rsidR="00390491" w:rsidRPr="00675F38" w:rsidRDefault="00390491" w:rsidP="00390491">
      <w:pPr>
        <w:pStyle w:val="Heading4"/>
      </w:pPr>
      <w:r w:rsidRPr="00675F38">
        <w:t>Litany of examples prove the base is resilient</w:t>
      </w:r>
    </w:p>
    <w:p w14:paraId="55D23CA4" w14:textId="77777777" w:rsidR="00390491" w:rsidRPr="00675F38" w:rsidRDefault="00390491" w:rsidP="00390491">
      <w:r w:rsidRPr="00675F38">
        <w:rPr>
          <w:rStyle w:val="Style13ptBold"/>
        </w:rPr>
        <w:t xml:space="preserve">McAdams </w:t>
      </w:r>
      <w:r>
        <w:rPr>
          <w:rStyle w:val="Style13ptBold"/>
        </w:rPr>
        <w:t>19</w:t>
      </w:r>
      <w:r w:rsidRPr="00675F38">
        <w:t xml:space="preserve"> – psychology professor at Northwestern University (Dan, “A Theory for Why Trump’s Base Won’t Budge”; 12/2/19; </w:t>
      </w:r>
      <w:hyperlink r:id="rId111" w:history="1">
        <w:r w:rsidRPr="00675F38">
          <w:rPr>
            <w:rStyle w:val="Hyperlink"/>
          </w:rPr>
          <w:t>https://www.theatlantic.com/ideas/archive/2019/12/how-narcissists-wear-out-their-welcome/602446/</w:t>
        </w:r>
      </w:hyperlink>
      <w:r w:rsidRPr="00675F38">
        <w:t xml:space="preserve">; accessed 6/25/20) </w:t>
      </w:r>
      <w:proofErr w:type="spellStart"/>
      <w:r>
        <w:t>dmc</w:t>
      </w:r>
      <w:proofErr w:type="spellEnd"/>
    </w:p>
    <w:p w14:paraId="7D6D3E6F" w14:textId="77777777" w:rsidR="00390491" w:rsidRDefault="00390491" w:rsidP="00390491">
      <w:pPr>
        <w:rPr>
          <w:sz w:val="16"/>
        </w:rPr>
      </w:pPr>
      <w:r w:rsidRPr="00675F38">
        <w:rPr>
          <w:sz w:val="16"/>
        </w:rPr>
        <w:t xml:space="preserve">Trump’s ratings run closer to a straight line. That line is consistently lower than what other presidents have shown: </w:t>
      </w:r>
      <w:r w:rsidRPr="00675F38">
        <w:rPr>
          <w:rStyle w:val="IntenseEmphasis"/>
        </w:rPr>
        <w:t>Trump’s approval ratings have generally hovered in the low 40s</w:t>
      </w:r>
      <w:r w:rsidRPr="00675F38">
        <w:rPr>
          <w:sz w:val="16"/>
        </w:rPr>
        <w:t xml:space="preserve">. Unlike all other presidents, </w:t>
      </w:r>
      <w:r w:rsidRPr="00675F38">
        <w:rPr>
          <w:rStyle w:val="Emphasis"/>
        </w:rPr>
        <w:t xml:space="preserve">he has never exceeded a 47 percent approval rating. But he has rarely dipped much below 37 percent. </w:t>
      </w:r>
      <w:r w:rsidRPr="00675F38">
        <w:rPr>
          <w:rStyle w:val="IntenseEmphasis"/>
        </w:rPr>
        <w:t>He has a sizable core of support that refuses to shrink.</w:t>
      </w:r>
      <w:r w:rsidRPr="00675F38">
        <w:rPr>
          <w:sz w:val="16"/>
        </w:rPr>
        <w:t xml:space="preserve"> In fact, </w:t>
      </w:r>
      <w:r w:rsidRPr="00675F38">
        <w:rPr>
          <w:rStyle w:val="IntenseEmphasis"/>
        </w:rPr>
        <w:t>a recent poll of voters in six battleground states showed that 90 percent of Trump’s supporters from 2016 approve of his performance as president</w:t>
      </w:r>
      <w:r w:rsidRPr="00675F38">
        <w:rPr>
          <w:sz w:val="16"/>
        </w:rPr>
        <w:t xml:space="preserve">. </w:t>
      </w:r>
      <w:r w:rsidRPr="00675F38">
        <w:rPr>
          <w:rStyle w:val="IntenseEmphasis"/>
        </w:rPr>
        <w:t>The support persists despite the constant upheaval in his administration</w:t>
      </w:r>
      <w:r w:rsidRPr="00675F38">
        <w:rPr>
          <w:sz w:val="16"/>
        </w:rPr>
        <w:t xml:space="preserve">; despite Robert </w:t>
      </w:r>
      <w:r w:rsidRPr="00675F38">
        <w:rPr>
          <w:rStyle w:val="Emphasis"/>
        </w:rPr>
        <w:t>Mueller’s</w:t>
      </w:r>
      <w:r w:rsidRPr="00675F38">
        <w:rPr>
          <w:sz w:val="16"/>
        </w:rPr>
        <w:t xml:space="preserve"> investigation and the </w:t>
      </w:r>
      <w:r w:rsidRPr="00675F38">
        <w:rPr>
          <w:rStyle w:val="Emphasis"/>
        </w:rPr>
        <w:t>impeachment proceedings</w:t>
      </w:r>
      <w:r w:rsidRPr="00675F38">
        <w:rPr>
          <w:sz w:val="16"/>
        </w:rPr>
        <w:t xml:space="preserve">; despite repeated accusations of </w:t>
      </w:r>
      <w:r w:rsidRPr="00675F38">
        <w:rPr>
          <w:rStyle w:val="Emphasis"/>
        </w:rPr>
        <w:t>sexual misconduct</w:t>
      </w:r>
      <w:r w:rsidRPr="00675F38">
        <w:rPr>
          <w:sz w:val="16"/>
        </w:rPr>
        <w:t xml:space="preserve"> and </w:t>
      </w:r>
      <w:r w:rsidRPr="00675F38">
        <w:rPr>
          <w:rStyle w:val="Emphasis"/>
        </w:rPr>
        <w:t>financial irregularities;</w:t>
      </w:r>
      <w:r w:rsidRPr="00675F38">
        <w:rPr>
          <w:sz w:val="16"/>
        </w:rPr>
        <w:t xml:space="preserve"> despite the roughly </w:t>
      </w:r>
      <w:r w:rsidRPr="00675F38">
        <w:rPr>
          <w:rStyle w:val="IntenseEmphasis"/>
        </w:rPr>
        <w:t>13,000 documented instances of Trump publicly uttering a blatant falsehood</w:t>
      </w:r>
      <w:r w:rsidRPr="00675F38">
        <w:rPr>
          <w:sz w:val="16"/>
        </w:rPr>
        <w:t xml:space="preserve"> (usually via Twitter); despite countless cruelties and insults and instances of shockingly “</w:t>
      </w:r>
      <w:r w:rsidRPr="00675F38">
        <w:rPr>
          <w:rStyle w:val="IntenseEmphasis"/>
        </w:rPr>
        <w:t>un-presidential” behavior</w:t>
      </w:r>
      <w:r w:rsidRPr="00675F38">
        <w:rPr>
          <w:sz w:val="16"/>
        </w:rPr>
        <w:t xml:space="preserve">; and despite his </w:t>
      </w:r>
      <w:r w:rsidRPr="00675F38">
        <w:rPr>
          <w:rStyle w:val="Emphasis"/>
        </w:rPr>
        <w:t>initiating some policies that do not even have a scintilla</w:t>
      </w:r>
      <w:r w:rsidRPr="00675F38">
        <w:rPr>
          <w:sz w:val="16"/>
        </w:rPr>
        <w:t xml:space="preserve"> of </w:t>
      </w:r>
      <w:r w:rsidRPr="00675F38">
        <w:rPr>
          <w:rStyle w:val="Emphasis"/>
        </w:rPr>
        <w:t>support</w:t>
      </w:r>
      <w:r w:rsidRPr="00675F38">
        <w:rPr>
          <w:sz w:val="16"/>
        </w:rPr>
        <w:t xml:space="preserve"> </w:t>
      </w:r>
      <w:r w:rsidRPr="00675F38">
        <w:rPr>
          <w:rStyle w:val="IntenseEmphasis"/>
        </w:rPr>
        <w:t>among his loyal Republican allies,</w:t>
      </w:r>
      <w:r w:rsidRPr="00675F38">
        <w:rPr>
          <w:sz w:val="16"/>
        </w:rPr>
        <w:t xml:space="preserve"> such as caving to </w:t>
      </w:r>
      <w:r w:rsidRPr="00675F38">
        <w:rPr>
          <w:rStyle w:val="Emphasis"/>
        </w:rPr>
        <w:t>North Korean</w:t>
      </w:r>
      <w:r w:rsidRPr="00675F38">
        <w:rPr>
          <w:sz w:val="16"/>
        </w:rPr>
        <w:t xml:space="preserve"> demands, betraying the </w:t>
      </w:r>
      <w:r w:rsidRPr="00675F38">
        <w:rPr>
          <w:rStyle w:val="Emphasis"/>
        </w:rPr>
        <w:t>Kurds</w:t>
      </w:r>
      <w:r w:rsidRPr="00675F38">
        <w:rPr>
          <w:sz w:val="16"/>
        </w:rPr>
        <w:t xml:space="preserve"> in Syria, and cozying up to Russian President Vladimir </w:t>
      </w:r>
      <w:r w:rsidRPr="00675F38">
        <w:rPr>
          <w:rStyle w:val="Emphasis"/>
        </w:rPr>
        <w:t>Putin</w:t>
      </w:r>
      <w:r w:rsidRPr="00675F38">
        <w:rPr>
          <w:sz w:val="16"/>
        </w:rPr>
        <w:t>.</w:t>
      </w:r>
    </w:p>
    <w:p w14:paraId="630126E0" w14:textId="77777777" w:rsidR="00390491" w:rsidRDefault="00390491" w:rsidP="00390491">
      <w:pPr>
        <w:pStyle w:val="Heading4"/>
      </w:pPr>
      <w:r>
        <w:t xml:space="preserve">Trump’s base is holding steady </w:t>
      </w:r>
    </w:p>
    <w:p w14:paraId="3E3D57A3" w14:textId="77777777" w:rsidR="00390491" w:rsidRPr="00E350C7" w:rsidRDefault="00390491" w:rsidP="00390491">
      <w:r>
        <w:t xml:space="preserve">---independently, polls are irrelevant </w:t>
      </w:r>
      <w:proofErr w:type="spellStart"/>
      <w:r>
        <w:t>bc</w:t>
      </w:r>
      <w:proofErr w:type="spellEnd"/>
      <w:r>
        <w:t xml:space="preserve"> the electoral college determines the election, not the people </w:t>
      </w:r>
    </w:p>
    <w:p w14:paraId="5257D025" w14:textId="77777777" w:rsidR="00390491" w:rsidRDefault="00390491" w:rsidP="00390491">
      <w:r w:rsidRPr="00EC5999">
        <w:rPr>
          <w:rStyle w:val="Style13ptBold"/>
        </w:rPr>
        <w:t>Sargent 20</w:t>
      </w:r>
      <w:r>
        <w:t xml:space="preserve"> – BA in English from Hunter College (Greg; “More signs emerge that Trump’s base may be eroding”; 6/4/20; </w:t>
      </w:r>
      <w:hyperlink r:id="rId112" w:history="1">
        <w:r w:rsidRPr="004D0D86">
          <w:rPr>
            <w:rStyle w:val="Hyperlink"/>
          </w:rPr>
          <w:t>https://www.washingtonpost.com/opinions/2020/06/04/more-signs-emerge-that-trumps-base-is-eroding/</w:t>
        </w:r>
      </w:hyperlink>
      <w:r>
        <w:t xml:space="preserve">; accessed 6/30/20) </w:t>
      </w:r>
      <w:proofErr w:type="spellStart"/>
      <w:r>
        <w:t>dmc</w:t>
      </w:r>
      <w:proofErr w:type="spellEnd"/>
      <w:r>
        <w:t xml:space="preserve"> </w:t>
      </w:r>
    </w:p>
    <w:p w14:paraId="0DD903AC" w14:textId="77777777" w:rsidR="00390491" w:rsidRDefault="00390491" w:rsidP="00390491">
      <w:pPr>
        <w:rPr>
          <w:rStyle w:val="StyleUnderline"/>
        </w:rPr>
      </w:pPr>
      <w:r w:rsidRPr="00234AC4">
        <w:rPr>
          <w:sz w:val="16"/>
        </w:rPr>
        <w:t xml:space="preserve">To be clear, </w:t>
      </w:r>
      <w:r w:rsidRPr="00073880">
        <w:rPr>
          <w:rStyle w:val="StyleUnderline"/>
        </w:rPr>
        <w:t>among non-college whites</w:t>
      </w:r>
      <w:r w:rsidRPr="00234AC4">
        <w:rPr>
          <w:sz w:val="16"/>
        </w:rPr>
        <w:t xml:space="preserve">, </w:t>
      </w:r>
      <w:r w:rsidRPr="00073880">
        <w:rPr>
          <w:rStyle w:val="StyleUnderline"/>
        </w:rPr>
        <w:t xml:space="preserve">Trump still holds a </w:t>
      </w:r>
      <w:r w:rsidRPr="00073880">
        <w:rPr>
          <w:rStyle w:val="Emphasis"/>
        </w:rPr>
        <w:t>tremendously formidable</w:t>
      </w:r>
      <w:r w:rsidRPr="00073880">
        <w:rPr>
          <w:rStyle w:val="StyleUnderline"/>
        </w:rPr>
        <w:t xml:space="preserve"> advantage</w:t>
      </w:r>
      <w:r w:rsidRPr="00234AC4">
        <w:rPr>
          <w:sz w:val="16"/>
        </w:rPr>
        <w:t xml:space="preserve">. </w:t>
      </w:r>
      <w:r w:rsidRPr="00234AC4">
        <w:rPr>
          <w:rStyle w:val="StyleUnderline"/>
        </w:rPr>
        <w:t>Two recent polls show Trump leading Joe Biden among them by 60 percent to 35 percent and by 61 percent to 35 percent.</w:t>
      </w:r>
      <w:r>
        <w:rPr>
          <w:rStyle w:val="StyleUnderline"/>
        </w:rPr>
        <w:t xml:space="preserve"> </w:t>
      </w:r>
      <w:r w:rsidRPr="00234AC4">
        <w:rPr>
          <w:sz w:val="16"/>
        </w:rPr>
        <w:t xml:space="preserve">And yet that 35 percent is much closer to what Barack Obama got among them (36 percent to Mitt Romney’s 61 percent) than to what Hillary Clinton pulled in (28 percent to Trump’s 64 percent). </w:t>
      </w:r>
      <w:proofErr w:type="gramStart"/>
      <w:r w:rsidRPr="00234AC4">
        <w:rPr>
          <w:sz w:val="16"/>
        </w:rPr>
        <w:t>So</w:t>
      </w:r>
      <w:proofErr w:type="gramEnd"/>
      <w:r w:rsidRPr="00234AC4">
        <w:rPr>
          <w:sz w:val="16"/>
        </w:rPr>
        <w:t xml:space="preserve"> Trump is hovering around Romney-level numbers with this demographic, at least for now.</w:t>
      </w:r>
      <w:r>
        <w:rPr>
          <w:sz w:val="16"/>
        </w:rPr>
        <w:t xml:space="preserve"> </w:t>
      </w:r>
      <w:r w:rsidRPr="00234AC4">
        <w:rPr>
          <w:sz w:val="16"/>
        </w:rPr>
        <w:t>As Jackson put it, Trump’s slippage among both non-college whites and white Catholics alike “would be concerning to me as a Republican operative.”</w:t>
      </w:r>
      <w:r>
        <w:rPr>
          <w:sz w:val="16"/>
        </w:rPr>
        <w:t xml:space="preserve"> </w:t>
      </w:r>
      <w:r w:rsidRPr="00234AC4">
        <w:rPr>
          <w:sz w:val="16"/>
        </w:rPr>
        <w:t>Note also that the New York Times just reported that Trump’s own advisers are very worried about his standing even in Midwestern states that Trump won handily, such as Ohio and Iowa. That also hints at potentially real base erosion.</w:t>
      </w:r>
      <w:r>
        <w:rPr>
          <w:sz w:val="16"/>
        </w:rPr>
        <w:t xml:space="preserve"> </w:t>
      </w:r>
      <w:r w:rsidRPr="00234AC4">
        <w:rPr>
          <w:sz w:val="16"/>
        </w:rPr>
        <w:t xml:space="preserve">Of course, </w:t>
      </w:r>
      <w:r w:rsidRPr="00234AC4">
        <w:rPr>
          <w:rStyle w:val="Emphasis"/>
        </w:rPr>
        <w:t>Trump</w:t>
      </w:r>
      <w:r w:rsidRPr="00234AC4">
        <w:rPr>
          <w:sz w:val="16"/>
        </w:rPr>
        <w:t xml:space="preserve"> </w:t>
      </w:r>
      <w:r w:rsidRPr="00234AC4">
        <w:rPr>
          <w:rStyle w:val="StyleUnderline"/>
        </w:rPr>
        <w:t xml:space="preserve">retains a </w:t>
      </w:r>
      <w:r w:rsidRPr="00234AC4">
        <w:rPr>
          <w:rStyle w:val="Emphasis"/>
        </w:rPr>
        <w:t>structural advantage</w:t>
      </w:r>
      <w:r w:rsidRPr="00234AC4">
        <w:rPr>
          <w:rStyle w:val="StyleUnderline"/>
        </w:rPr>
        <w:t xml:space="preserve"> in the </w:t>
      </w:r>
      <w:r w:rsidRPr="00234AC4">
        <w:rPr>
          <w:rStyle w:val="Emphasis"/>
        </w:rPr>
        <w:t>electoral college</w:t>
      </w:r>
      <w:r w:rsidRPr="00234AC4">
        <w:rPr>
          <w:sz w:val="16"/>
        </w:rPr>
        <w:t xml:space="preserve">, </w:t>
      </w:r>
      <w:r w:rsidRPr="00234AC4">
        <w:rPr>
          <w:rStyle w:val="StyleUnderline"/>
        </w:rPr>
        <w:t xml:space="preserve">one enhanced by the over-representation of </w:t>
      </w:r>
      <w:r w:rsidRPr="00234AC4">
        <w:rPr>
          <w:rStyle w:val="Emphasis"/>
        </w:rPr>
        <w:t>non-college whites in the industrial</w:t>
      </w:r>
      <w:r w:rsidRPr="00234AC4">
        <w:rPr>
          <w:rStyle w:val="StyleUnderline"/>
        </w:rPr>
        <w:t xml:space="preserve"> </w:t>
      </w:r>
      <w:r w:rsidRPr="00234AC4">
        <w:rPr>
          <w:rStyle w:val="Emphasis"/>
        </w:rPr>
        <w:t>Midwest</w:t>
      </w:r>
      <w:r w:rsidRPr="00234AC4">
        <w:rPr>
          <w:sz w:val="16"/>
        </w:rPr>
        <w:t xml:space="preserve">. </w:t>
      </w:r>
      <w:proofErr w:type="gramStart"/>
      <w:r w:rsidRPr="00234AC4">
        <w:rPr>
          <w:sz w:val="16"/>
        </w:rPr>
        <w:t>So</w:t>
      </w:r>
      <w:proofErr w:type="gramEnd"/>
      <w:r w:rsidRPr="00234AC4">
        <w:rPr>
          <w:sz w:val="16"/>
        </w:rPr>
        <w:t xml:space="preserve"> </w:t>
      </w:r>
      <w:r w:rsidRPr="00234AC4">
        <w:rPr>
          <w:rStyle w:val="StyleUnderline"/>
        </w:rPr>
        <w:t>if he can maximally juice up turnout among them, he could still squeak through despite marginal erosion</w:t>
      </w:r>
      <w:r w:rsidRPr="00234AC4">
        <w:rPr>
          <w:sz w:val="16"/>
        </w:rPr>
        <w:t>. Indeed, Democratic operatives worry about how deep the pool of those available voters is for Trump in places like Wisconsin.</w:t>
      </w:r>
      <w:r>
        <w:rPr>
          <w:sz w:val="16"/>
        </w:rPr>
        <w:t xml:space="preserve"> </w:t>
      </w:r>
      <w:r w:rsidRPr="00234AC4">
        <w:rPr>
          <w:sz w:val="16"/>
        </w:rPr>
        <w:t xml:space="preserve">And </w:t>
      </w:r>
      <w:r w:rsidRPr="00234AC4">
        <w:rPr>
          <w:rStyle w:val="StyleUnderline"/>
        </w:rPr>
        <w:t xml:space="preserve">Trump has another </w:t>
      </w:r>
      <w:r w:rsidRPr="00234AC4">
        <w:rPr>
          <w:rStyle w:val="Emphasis"/>
        </w:rPr>
        <w:t>formidable bulwark against base erosion</w:t>
      </w:r>
      <w:r w:rsidRPr="00234AC4">
        <w:rPr>
          <w:sz w:val="16"/>
        </w:rPr>
        <w:t xml:space="preserve">. </w:t>
      </w:r>
      <w:r w:rsidRPr="00234AC4">
        <w:rPr>
          <w:rStyle w:val="StyleUnderline"/>
        </w:rPr>
        <w:t>As the new PRRI poll finds</w:t>
      </w:r>
      <w:r w:rsidRPr="00234AC4">
        <w:rPr>
          <w:rStyle w:val="Emphasis"/>
        </w:rPr>
        <w:t>, white evangelicals are not slipping in their support for Trump</w:t>
      </w:r>
      <w:r w:rsidRPr="00234AC4">
        <w:rPr>
          <w:sz w:val="16"/>
        </w:rPr>
        <w:t xml:space="preserve">: </w:t>
      </w:r>
      <w:r w:rsidRPr="00234AC4">
        <w:rPr>
          <w:rStyle w:val="StyleUnderline"/>
        </w:rPr>
        <w:t xml:space="preserve">A remarkable 62 percent of them view him favorably, </w:t>
      </w:r>
      <w:r w:rsidRPr="00234AC4">
        <w:rPr>
          <w:rStyle w:val="Emphasis"/>
        </w:rPr>
        <w:t>basically unchanged</w:t>
      </w:r>
      <w:r w:rsidRPr="00234AC4">
        <w:rPr>
          <w:rStyle w:val="StyleUnderline"/>
        </w:rPr>
        <w:t xml:space="preserve"> since last month.</w:t>
      </w:r>
      <w:r>
        <w:rPr>
          <w:rStyle w:val="StyleUnderline"/>
        </w:rPr>
        <w:t xml:space="preserve"> </w:t>
      </w:r>
      <w:r w:rsidRPr="00234AC4">
        <w:rPr>
          <w:rStyle w:val="StyleUnderline"/>
        </w:rPr>
        <w:t xml:space="preserve">“You see white evangelical protestants </w:t>
      </w:r>
      <w:r w:rsidRPr="00234AC4">
        <w:rPr>
          <w:rStyle w:val="Emphasis"/>
        </w:rPr>
        <w:t>holding</w:t>
      </w:r>
      <w:r w:rsidRPr="00234AC4">
        <w:rPr>
          <w:rStyle w:val="StyleUnderline"/>
        </w:rPr>
        <w:t xml:space="preserve"> mostly </w:t>
      </w:r>
      <w:r w:rsidRPr="00234AC4">
        <w:rPr>
          <w:rStyle w:val="Emphasis"/>
        </w:rPr>
        <w:t>steady</w:t>
      </w:r>
      <w:r w:rsidRPr="00234AC4">
        <w:rPr>
          <w:rStyle w:val="StyleUnderline"/>
        </w:rPr>
        <w:t>,” Jackson told me.</w:t>
      </w:r>
      <w:r>
        <w:rPr>
          <w:rStyle w:val="StyleUnderline"/>
        </w:rPr>
        <w:t xml:space="preserve"> </w:t>
      </w:r>
      <w:r w:rsidRPr="00F65784">
        <w:rPr>
          <w:sz w:val="14"/>
        </w:rPr>
        <w:t>I suspect this is why</w:t>
      </w:r>
      <w:r>
        <w:rPr>
          <w:rStyle w:val="StyleUnderline"/>
        </w:rPr>
        <w:t xml:space="preserve"> Trump’s advisers saw it as such a big triumph when the president strode across the area that had been violently cleared of protesters with scenes of civil strife in the background, subsequently holding a Bible aloft, posing as the biblically heroic conqueror of that strife.</w:t>
      </w:r>
    </w:p>
    <w:p w14:paraId="596E83FF" w14:textId="77777777" w:rsidR="00390491" w:rsidRDefault="00390491" w:rsidP="00390491">
      <w:pPr>
        <w:pStyle w:val="Heading4"/>
      </w:pPr>
      <w:r>
        <w:lastRenderedPageBreak/>
        <w:t xml:space="preserve">Trump spins liberal victories like the plan to justify reelection and secure his base – empirics </w:t>
      </w:r>
    </w:p>
    <w:p w14:paraId="7FCAB569" w14:textId="77777777" w:rsidR="00390491" w:rsidRPr="001F3FE0" w:rsidRDefault="00390491" w:rsidP="00390491">
      <w:r w:rsidRPr="009265D7">
        <w:rPr>
          <w:rStyle w:val="Style13ptBold"/>
        </w:rPr>
        <w:t>Fabian 20</w:t>
      </w:r>
      <w:r>
        <w:t xml:space="preserve"> – journalist for Bloomberg News (Jordan; “Trump Rallies Base Reeling From Court Losses on Gay Rights, DACA”; 6/18/20; </w:t>
      </w:r>
      <w:hyperlink r:id="rId113" w:history="1">
        <w:r w:rsidRPr="004D0D86">
          <w:rPr>
            <w:rStyle w:val="Hyperlink"/>
          </w:rPr>
          <w:t>https://www.bloomberg.com/news/articles/2020-06-18/trump-rallies-base-reeling-from-court-losses-on-gay-rights-daca</w:t>
        </w:r>
      </w:hyperlink>
      <w:r>
        <w:t xml:space="preserve">; accessed 6/30/20) </w:t>
      </w:r>
      <w:proofErr w:type="spellStart"/>
      <w:r>
        <w:t>dmc</w:t>
      </w:r>
      <w:proofErr w:type="spellEnd"/>
      <w:r>
        <w:t xml:space="preserve"> </w:t>
      </w:r>
    </w:p>
    <w:p w14:paraId="1E9E6CF1" w14:textId="77777777" w:rsidR="00390491" w:rsidRDefault="00390491" w:rsidP="00390491">
      <w:pPr>
        <w:rPr>
          <w:sz w:val="16"/>
        </w:rPr>
      </w:pPr>
      <w:r w:rsidRPr="009265D7">
        <w:rPr>
          <w:sz w:val="16"/>
        </w:rPr>
        <w:t xml:space="preserve">President Donald </w:t>
      </w:r>
      <w:r w:rsidRPr="009265D7">
        <w:rPr>
          <w:rStyle w:val="Emphasis"/>
        </w:rPr>
        <w:t>Trump</w:t>
      </w:r>
      <w:r w:rsidRPr="009265D7">
        <w:rPr>
          <w:sz w:val="16"/>
        </w:rPr>
        <w:t xml:space="preserve"> </w:t>
      </w:r>
      <w:r w:rsidRPr="009265D7">
        <w:rPr>
          <w:rStyle w:val="StyleUnderline"/>
        </w:rPr>
        <w:t xml:space="preserve">seized on Supreme Court defeats on gay rights and immigration this week to </w:t>
      </w:r>
      <w:r w:rsidRPr="009265D7">
        <w:rPr>
          <w:rStyle w:val="Emphasis"/>
        </w:rPr>
        <w:t>rally his conservative base</w:t>
      </w:r>
      <w:r w:rsidRPr="009265D7">
        <w:rPr>
          <w:sz w:val="16"/>
        </w:rPr>
        <w:t xml:space="preserve">, </w:t>
      </w:r>
      <w:r w:rsidRPr="009265D7">
        <w:rPr>
          <w:rStyle w:val="StyleUnderline"/>
        </w:rPr>
        <w:t>pledging to redouble his efforts to transform federal courts</w:t>
      </w:r>
      <w:r w:rsidRPr="009265D7">
        <w:rPr>
          <w:sz w:val="16"/>
        </w:rPr>
        <w:t>.</w:t>
      </w:r>
      <w:r>
        <w:rPr>
          <w:sz w:val="16"/>
        </w:rPr>
        <w:t xml:space="preserve"> </w:t>
      </w:r>
      <w:r w:rsidRPr="009265D7">
        <w:rPr>
          <w:rStyle w:val="StyleUnderline"/>
        </w:rPr>
        <w:t>Trump</w:t>
      </w:r>
      <w:r w:rsidRPr="009265D7">
        <w:rPr>
          <w:sz w:val="16"/>
        </w:rPr>
        <w:t xml:space="preserve"> on Thursday said </w:t>
      </w:r>
      <w:r w:rsidRPr="009265D7">
        <w:rPr>
          <w:rStyle w:val="StyleUnderline"/>
        </w:rPr>
        <w:t xml:space="preserve">the court’s split decisions gave voters </w:t>
      </w:r>
      <w:r w:rsidRPr="009265D7">
        <w:rPr>
          <w:rStyle w:val="Emphasis"/>
        </w:rPr>
        <w:t>even more reason</w:t>
      </w:r>
      <w:r w:rsidRPr="009265D7">
        <w:rPr>
          <w:sz w:val="16"/>
        </w:rPr>
        <w:t xml:space="preserve"> </w:t>
      </w:r>
      <w:r w:rsidRPr="009265D7">
        <w:rPr>
          <w:rStyle w:val="StyleUnderline"/>
        </w:rPr>
        <w:t xml:space="preserve">to hand him a </w:t>
      </w:r>
      <w:r w:rsidRPr="009265D7">
        <w:rPr>
          <w:rStyle w:val="Emphasis"/>
        </w:rPr>
        <w:t>second term,</w:t>
      </w:r>
      <w:r w:rsidRPr="009265D7">
        <w:rPr>
          <w:sz w:val="16"/>
        </w:rPr>
        <w:t xml:space="preserve"> </w:t>
      </w:r>
      <w:r w:rsidRPr="009265D7">
        <w:rPr>
          <w:rStyle w:val="StyleUnderline"/>
        </w:rPr>
        <w:t xml:space="preserve">and suggested </w:t>
      </w:r>
      <w:r w:rsidRPr="009265D7">
        <w:rPr>
          <w:rStyle w:val="Emphasis"/>
        </w:rPr>
        <w:t>issues</w:t>
      </w:r>
      <w:r w:rsidRPr="009265D7">
        <w:rPr>
          <w:rStyle w:val="StyleUnderline"/>
        </w:rPr>
        <w:t xml:space="preserve"> such as gun ownership </w:t>
      </w:r>
      <w:r w:rsidRPr="009265D7">
        <w:rPr>
          <w:rStyle w:val="Emphasis"/>
        </w:rPr>
        <w:t>hang in the balance.</w:t>
      </w:r>
      <w:r>
        <w:rPr>
          <w:rStyle w:val="StyleUnderline"/>
        </w:rPr>
        <w:t xml:space="preserve"> </w:t>
      </w:r>
      <w:r w:rsidRPr="009265D7">
        <w:rPr>
          <w:sz w:val="16"/>
        </w:rPr>
        <w:t>“</w:t>
      </w:r>
      <w:r w:rsidRPr="009265D7">
        <w:rPr>
          <w:rStyle w:val="StyleUnderline"/>
        </w:rPr>
        <w:t>These</w:t>
      </w:r>
      <w:r w:rsidRPr="009265D7">
        <w:rPr>
          <w:sz w:val="16"/>
        </w:rPr>
        <w:t xml:space="preserve"> horrible &amp; </w:t>
      </w:r>
      <w:r w:rsidRPr="009265D7">
        <w:rPr>
          <w:rStyle w:val="StyleUnderline"/>
        </w:rPr>
        <w:t>politically charged decisions coming out of the Supreme Court are shotgun blasts into the face of people that are proud to call themselves Republicans or Conservatives</w:t>
      </w:r>
      <w:r w:rsidRPr="009265D7">
        <w:rPr>
          <w:sz w:val="16"/>
        </w:rPr>
        <w:t>,” Trump tweeted. “</w:t>
      </w:r>
      <w:r w:rsidRPr="009265D7">
        <w:rPr>
          <w:rStyle w:val="StyleUnderline"/>
        </w:rPr>
        <w:t>We</w:t>
      </w:r>
      <w:r w:rsidRPr="009265D7">
        <w:rPr>
          <w:sz w:val="16"/>
        </w:rPr>
        <w:t xml:space="preserve"> </w:t>
      </w:r>
      <w:r w:rsidRPr="009265D7">
        <w:rPr>
          <w:rStyle w:val="StyleUnderline"/>
        </w:rPr>
        <w:t xml:space="preserve">need more </w:t>
      </w:r>
      <w:proofErr w:type="gramStart"/>
      <w:r w:rsidRPr="009265D7">
        <w:rPr>
          <w:rStyle w:val="StyleUnderline"/>
        </w:rPr>
        <w:t>Justices</w:t>
      </w:r>
      <w:proofErr w:type="gramEnd"/>
      <w:r w:rsidRPr="009265D7">
        <w:rPr>
          <w:rStyle w:val="StyleUnderline"/>
        </w:rPr>
        <w:t xml:space="preserve"> or we will lose our 2nd. Amendment &amp; everything else</w:t>
      </w:r>
      <w:r w:rsidRPr="009265D7">
        <w:rPr>
          <w:sz w:val="16"/>
        </w:rPr>
        <w:t xml:space="preserve">. </w:t>
      </w:r>
      <w:r w:rsidRPr="009265D7">
        <w:rPr>
          <w:rStyle w:val="Emphasis"/>
        </w:rPr>
        <w:t>Vote Trump 2020</w:t>
      </w:r>
      <w:r w:rsidRPr="009265D7">
        <w:rPr>
          <w:sz w:val="16"/>
        </w:rPr>
        <w:t>!”</w:t>
      </w:r>
    </w:p>
    <w:p w14:paraId="3EC60D54" w14:textId="77777777" w:rsidR="00390491" w:rsidRDefault="00390491" w:rsidP="00390491">
      <w:pPr>
        <w:pStyle w:val="Heading4"/>
      </w:pPr>
      <w:r>
        <w:t xml:space="preserve">Trump’s a </w:t>
      </w:r>
      <w:proofErr w:type="spellStart"/>
      <w:r>
        <w:t>uniter</w:t>
      </w:r>
      <w:proofErr w:type="spellEnd"/>
      <w:r>
        <w:t xml:space="preserve">, not a divider – that secures his base </w:t>
      </w:r>
    </w:p>
    <w:p w14:paraId="4EFA16B2" w14:textId="77777777" w:rsidR="00390491" w:rsidRDefault="00390491" w:rsidP="00390491">
      <w:r w:rsidRPr="00D279BB">
        <w:rPr>
          <w:rStyle w:val="Style13ptBold"/>
        </w:rPr>
        <w:t>Baum 20</w:t>
      </w:r>
      <w:r>
        <w:t xml:space="preserve"> – professor of public policy at Harvard University’s John F. Kennedy School of Government (Matthew A.; “Op-Ed: Even now, Trump still has approval ratings far higher than George Bush. Here’s why”; 6/28/20; </w:t>
      </w:r>
      <w:hyperlink r:id="rId114" w:history="1">
        <w:r w:rsidRPr="004D0D86">
          <w:rPr>
            <w:rStyle w:val="Hyperlink"/>
          </w:rPr>
          <w:t>https://www.latimes.com/opinion/story/2020-06-28/donald-trump-approval-ratings-election</w:t>
        </w:r>
      </w:hyperlink>
      <w:r>
        <w:t xml:space="preserve">; accessed 6/30/20) </w:t>
      </w:r>
      <w:proofErr w:type="spellStart"/>
      <w:r>
        <w:t>dmc</w:t>
      </w:r>
      <w:proofErr w:type="spellEnd"/>
      <w:r>
        <w:t xml:space="preserve"> </w:t>
      </w:r>
    </w:p>
    <w:p w14:paraId="6B4599EE" w14:textId="77777777" w:rsidR="00390491" w:rsidRPr="00EB1A88" w:rsidRDefault="00390491" w:rsidP="00390491">
      <w:pPr>
        <w:rPr>
          <w:sz w:val="16"/>
        </w:rPr>
      </w:pPr>
      <w:r w:rsidRPr="00EB1A88">
        <w:rPr>
          <w:rStyle w:val="StyleUnderline"/>
        </w:rPr>
        <w:t xml:space="preserve">A defining feature of the Trump presidency has been the seemingly </w:t>
      </w:r>
      <w:r w:rsidRPr="00EB1A88">
        <w:rPr>
          <w:rStyle w:val="Emphasis"/>
        </w:rPr>
        <w:t>rock-solid support</w:t>
      </w:r>
      <w:r w:rsidRPr="00EB1A88">
        <w:rPr>
          <w:rStyle w:val="StyleUnderline"/>
        </w:rPr>
        <w:t xml:space="preserve"> of his partisan base</w:t>
      </w:r>
      <w:r w:rsidRPr="00EB1A88">
        <w:rPr>
          <w:sz w:val="16"/>
        </w:rPr>
        <w:t xml:space="preserve">. </w:t>
      </w:r>
      <w:r w:rsidRPr="00EB1A88">
        <w:rPr>
          <w:rStyle w:val="StyleUnderline"/>
        </w:rPr>
        <w:t>When Donald Trump declared at a January 2016 campaign event in Iowa that “I could stand in the middle of 5th Avenue and shoot somebody and I wouldn’t lose voters,” most observers took it as hyperbole.</w:t>
      </w:r>
      <w:r>
        <w:rPr>
          <w:rStyle w:val="StyleUnderline"/>
        </w:rPr>
        <w:t xml:space="preserve"> </w:t>
      </w:r>
      <w:r w:rsidRPr="00EB1A88">
        <w:rPr>
          <w:sz w:val="16"/>
        </w:rPr>
        <w:t>Four and a half years later</w:t>
      </w:r>
      <w:r w:rsidRPr="00EB1A88">
        <w:rPr>
          <w:rStyle w:val="StyleUnderline"/>
        </w:rPr>
        <w:t xml:space="preserve">, the apparent </w:t>
      </w:r>
      <w:r w:rsidRPr="00EB1A88">
        <w:rPr>
          <w:rStyle w:val="Emphasis"/>
        </w:rPr>
        <w:t>imperviousness</w:t>
      </w:r>
      <w:r w:rsidRPr="00EB1A88">
        <w:rPr>
          <w:rStyle w:val="StyleUnderline"/>
        </w:rPr>
        <w:t xml:space="preserve"> of Trump’s base</w:t>
      </w:r>
      <w:r w:rsidRPr="00EB1A88">
        <w:rPr>
          <w:sz w:val="16"/>
        </w:rPr>
        <w:t xml:space="preserve"> </w:t>
      </w:r>
      <w:r w:rsidRPr="00EB1A88">
        <w:rPr>
          <w:rStyle w:val="StyleUnderline"/>
        </w:rPr>
        <w:t xml:space="preserve">to </w:t>
      </w:r>
      <w:r w:rsidRPr="00EB1A88">
        <w:rPr>
          <w:rStyle w:val="Emphasis"/>
        </w:rPr>
        <w:t>crisis</w:t>
      </w:r>
      <w:r w:rsidRPr="00EB1A88">
        <w:rPr>
          <w:rStyle w:val="StyleUnderline"/>
        </w:rPr>
        <w:t xml:space="preserve"> after </w:t>
      </w:r>
      <w:r w:rsidRPr="00EB1A88">
        <w:rPr>
          <w:rStyle w:val="Emphasis"/>
        </w:rPr>
        <w:t>crisis</w:t>
      </w:r>
      <w:r w:rsidRPr="00EB1A88">
        <w:rPr>
          <w:sz w:val="16"/>
        </w:rPr>
        <w:t xml:space="preserve"> </w:t>
      </w:r>
      <w:r w:rsidRPr="00EB1A88">
        <w:rPr>
          <w:rStyle w:val="StyleUnderline"/>
        </w:rPr>
        <w:t>has transformed this belief into received wisdom among political observers</w:t>
      </w:r>
      <w:r w:rsidRPr="00EB1A88">
        <w:rPr>
          <w:sz w:val="16"/>
        </w:rPr>
        <w:t>.</w:t>
      </w:r>
      <w:r>
        <w:rPr>
          <w:sz w:val="16"/>
        </w:rPr>
        <w:t xml:space="preserve"> </w:t>
      </w:r>
      <w:r w:rsidRPr="00EB1A88">
        <w:rPr>
          <w:rStyle w:val="StyleUnderline"/>
        </w:rPr>
        <w:t>Indeed, in the face of withering criticism</w:t>
      </w:r>
      <w:r w:rsidRPr="00EB1A88">
        <w:rPr>
          <w:sz w:val="16"/>
        </w:rPr>
        <w:t xml:space="preserve"> — </w:t>
      </w:r>
      <w:r w:rsidRPr="00EB1A88">
        <w:rPr>
          <w:rStyle w:val="StyleUnderline"/>
        </w:rPr>
        <w:t xml:space="preserve">even among some Republicans — of his management of the worst economic crisis since the Great Depression, the worst public health crisis since the Spanish flu and the largest protest movement in American history, Trump continues to enjoy </w:t>
      </w:r>
      <w:r w:rsidRPr="00EB1A88">
        <w:rPr>
          <w:rStyle w:val="Emphasis"/>
        </w:rPr>
        <w:t>85% approval among Republicans in the latest Gallup poll</w:t>
      </w:r>
      <w:r w:rsidRPr="00EB1A88">
        <w:rPr>
          <w:sz w:val="16"/>
        </w:rPr>
        <w:t>.</w:t>
      </w:r>
      <w:r>
        <w:rPr>
          <w:sz w:val="16"/>
        </w:rPr>
        <w:t xml:space="preserve"> </w:t>
      </w:r>
      <w:r w:rsidRPr="00EB1A88">
        <w:rPr>
          <w:rStyle w:val="StyleUnderline"/>
        </w:rPr>
        <w:t>Do the laws of political gravity simply not apply to this president?</w:t>
      </w:r>
      <w:r>
        <w:rPr>
          <w:rStyle w:val="StyleUnderline"/>
        </w:rPr>
        <w:t xml:space="preserve"> </w:t>
      </w:r>
      <w:r w:rsidRPr="00EB1A88">
        <w:rPr>
          <w:sz w:val="16"/>
        </w:rPr>
        <w:t xml:space="preserve">Comparing Trump to George W. Bush, the last Republican president, shows how unusual this situation is. </w:t>
      </w:r>
      <w:r w:rsidRPr="00EB1A88">
        <w:rPr>
          <w:rStyle w:val="StyleUnderline"/>
        </w:rPr>
        <w:t>Trump’s approval rating among Republicans for the first half of 2020 is 91%</w:t>
      </w:r>
      <w:r w:rsidRPr="00EB1A88">
        <w:rPr>
          <w:sz w:val="16"/>
        </w:rPr>
        <w:t xml:space="preserve"> compared with 69% Republican approval for Bush in the first half of 2008. If we compare approval ratings among Republicans for Bush’s entire second term with Trump’s first term, Bush’s average overall approval was about eight points lower than Trump’s average: 78% vs. 86%.</w:t>
      </w:r>
      <w:r>
        <w:rPr>
          <w:sz w:val="16"/>
        </w:rPr>
        <w:t xml:space="preserve"> </w:t>
      </w:r>
      <w:r w:rsidRPr="00EB1A88">
        <w:rPr>
          <w:rStyle w:val="StyleUnderline"/>
        </w:rPr>
        <w:t>Indeed, Trump’s average support level among his fellow partisans is higher than for any president of either party since Eisenhower.</w:t>
      </w:r>
      <w:r>
        <w:rPr>
          <w:rStyle w:val="StyleUnderline"/>
        </w:rPr>
        <w:t xml:space="preserve"> </w:t>
      </w:r>
      <w:r w:rsidRPr="00EB1A88">
        <w:rPr>
          <w:rStyle w:val="StyleUnderline"/>
        </w:rPr>
        <w:t xml:space="preserve">This incredibly high and stable Republican support helps account for Trump’s 46% average approval rating among </w:t>
      </w:r>
      <w:r w:rsidRPr="00EB1A88">
        <w:rPr>
          <w:rStyle w:val="Emphasis"/>
        </w:rPr>
        <w:t>all voters</w:t>
      </w:r>
      <w:r w:rsidRPr="00EB1A88">
        <w:rPr>
          <w:rStyle w:val="StyleUnderline"/>
        </w:rPr>
        <w:t xml:space="preserve"> in 2020</w:t>
      </w:r>
      <w:r w:rsidRPr="00EB1A88">
        <w:rPr>
          <w:sz w:val="16"/>
        </w:rPr>
        <w:t>, which is far higher than Bush’s 30% average overall approval rating during 2008.</w:t>
      </w:r>
      <w:r>
        <w:rPr>
          <w:sz w:val="16"/>
        </w:rPr>
        <w:t xml:space="preserve"> </w:t>
      </w:r>
      <w:r w:rsidRPr="00EB1A88">
        <w:rPr>
          <w:rStyle w:val="StyleUnderline"/>
        </w:rPr>
        <w:t>What explains Trump’s continued resilience within his party in the face of multiple simultaneous national and global calamities and a seemingly endless stream of political scandals?</w:t>
      </w:r>
      <w:r>
        <w:rPr>
          <w:rStyle w:val="StyleUnderline"/>
        </w:rPr>
        <w:t xml:space="preserve"> </w:t>
      </w:r>
      <w:r w:rsidRPr="00EB1A88">
        <w:rPr>
          <w:rStyle w:val="StyleUnderline"/>
        </w:rPr>
        <w:t xml:space="preserve">The answer lies in a </w:t>
      </w:r>
      <w:r w:rsidRPr="00EB1A88">
        <w:rPr>
          <w:rStyle w:val="Emphasis"/>
        </w:rPr>
        <w:t>combination of factors</w:t>
      </w:r>
      <w:r w:rsidRPr="00EB1A88">
        <w:rPr>
          <w:sz w:val="16"/>
        </w:rPr>
        <w:t xml:space="preserve">. </w:t>
      </w:r>
      <w:r w:rsidRPr="00EB1A88">
        <w:rPr>
          <w:rStyle w:val="StyleUnderline"/>
        </w:rPr>
        <w:t>Unlike Bush, Trump never aspired to be “</w:t>
      </w:r>
      <w:r w:rsidRPr="00EB1A88">
        <w:rPr>
          <w:rStyle w:val="Emphasis"/>
        </w:rPr>
        <w:t xml:space="preserve">a </w:t>
      </w:r>
      <w:proofErr w:type="spellStart"/>
      <w:r w:rsidRPr="00EB1A88">
        <w:rPr>
          <w:rStyle w:val="Emphasis"/>
        </w:rPr>
        <w:t>uniter</w:t>
      </w:r>
      <w:proofErr w:type="spellEnd"/>
      <w:r w:rsidRPr="00EB1A88">
        <w:rPr>
          <w:rStyle w:val="StyleUnderline"/>
        </w:rPr>
        <w:t>, not a divider</w:t>
      </w:r>
      <w:r w:rsidRPr="00EB1A88">
        <w:rPr>
          <w:sz w:val="16"/>
        </w:rPr>
        <w:t xml:space="preserve">.” </w:t>
      </w:r>
      <w:r w:rsidRPr="00EB1A88">
        <w:rPr>
          <w:rStyle w:val="StyleUnderline"/>
        </w:rPr>
        <w:t xml:space="preserve">His </w:t>
      </w:r>
      <w:proofErr w:type="spellStart"/>
      <w:r w:rsidRPr="00EB1A88">
        <w:rPr>
          <w:rStyle w:val="StyleUnderline"/>
        </w:rPr>
        <w:t>laserlike</w:t>
      </w:r>
      <w:proofErr w:type="spellEnd"/>
      <w:r w:rsidRPr="00EB1A88">
        <w:rPr>
          <w:rStyle w:val="StyleUnderline"/>
        </w:rPr>
        <w:t xml:space="preserve"> focus on </w:t>
      </w:r>
      <w:r w:rsidRPr="00EB1A88">
        <w:rPr>
          <w:rStyle w:val="Emphasis"/>
        </w:rPr>
        <w:t>appeasing his base</w:t>
      </w:r>
      <w:r w:rsidRPr="00EB1A88">
        <w:rPr>
          <w:rStyle w:val="StyleUnderline"/>
        </w:rPr>
        <w:t xml:space="preserve"> at all costs has created a </w:t>
      </w:r>
      <w:r w:rsidRPr="00EB1A88">
        <w:rPr>
          <w:rStyle w:val="Emphasis"/>
        </w:rPr>
        <w:t>stability of support</w:t>
      </w:r>
      <w:r w:rsidRPr="00EB1A88">
        <w:rPr>
          <w:sz w:val="16"/>
        </w:rPr>
        <w:t xml:space="preserve"> </w:t>
      </w:r>
      <w:r w:rsidRPr="00EB1A88">
        <w:rPr>
          <w:rStyle w:val="StyleUnderline"/>
        </w:rPr>
        <w:t>that carries on despite</w:t>
      </w:r>
      <w:r w:rsidRPr="00EB1A88">
        <w:rPr>
          <w:sz w:val="16"/>
        </w:rPr>
        <w:t xml:space="preserve"> </w:t>
      </w:r>
      <w:r w:rsidRPr="00EB1A88">
        <w:rPr>
          <w:rStyle w:val="StyleUnderline"/>
        </w:rPr>
        <w:t>crises</w:t>
      </w:r>
      <w:r w:rsidRPr="00EB1A88">
        <w:rPr>
          <w:sz w:val="16"/>
        </w:rPr>
        <w:t>. His stoking political polarization helps him maintain that approval floor.</w:t>
      </w:r>
    </w:p>
    <w:p w14:paraId="5C9356FF" w14:textId="77777777" w:rsidR="00A92AFA" w:rsidRPr="00452EBD" w:rsidRDefault="00A92AFA" w:rsidP="00A92AFA">
      <w:pPr>
        <w:pStyle w:val="Heading4"/>
      </w:pPr>
      <w:r>
        <w:t>Trump’s base is resilient—</w:t>
      </w:r>
      <w:proofErr w:type="spellStart"/>
      <w:r>
        <w:t>covid</w:t>
      </w:r>
      <w:proofErr w:type="spellEnd"/>
      <w:r>
        <w:t>, protests, and economy prove their willing to ignore policies</w:t>
      </w:r>
    </w:p>
    <w:p w14:paraId="1B7D4BB5" w14:textId="77777777" w:rsidR="00A92AFA" w:rsidRDefault="00A92AFA" w:rsidP="00A92AFA">
      <w:pPr>
        <w:rPr>
          <w:rStyle w:val="Style13ptBold"/>
          <w:b w:val="0"/>
        </w:rPr>
      </w:pPr>
      <w:proofErr w:type="spellStart"/>
      <w:r>
        <w:rPr>
          <w:rStyle w:val="Style13ptBold"/>
        </w:rPr>
        <w:t>Zeleny</w:t>
      </w:r>
      <w:proofErr w:type="spellEnd"/>
      <w:r>
        <w:rPr>
          <w:rStyle w:val="Style13ptBold"/>
        </w:rPr>
        <w:t xml:space="preserve"> and Kenny 6/9</w:t>
      </w:r>
      <w:r w:rsidRPr="00EB7524">
        <w:rPr>
          <w:rStyle w:val="Style13ptBold"/>
        </w:rPr>
        <w:t>,</w:t>
      </w:r>
      <w:r>
        <w:t xml:space="preserve"> Jeff </w:t>
      </w:r>
      <w:proofErr w:type="spellStart"/>
      <w:r>
        <w:t>Zeleny</w:t>
      </w:r>
      <w:proofErr w:type="spellEnd"/>
      <w:r>
        <w:t xml:space="preserve"> Senior Washington Correspondent for CNN, Caroline Kenny video producer covering the 2020 presidential election  [6/9/2020, Accessed 6/27/2020, “A word away from </w:t>
      </w:r>
      <w:r>
        <w:lastRenderedPageBreak/>
        <w:t xml:space="preserve">Washington, loyal supporters stand by the President </w:t>
      </w:r>
      <w:proofErr w:type="spellStart"/>
      <w:r>
        <w:t>inTrump</w:t>
      </w:r>
      <w:proofErr w:type="spellEnd"/>
      <w:r>
        <w:t xml:space="preserve"> country”, CNN, </w:t>
      </w:r>
      <w:hyperlink r:id="rId115" w:history="1">
        <w:r w:rsidRPr="00393361">
          <w:rPr>
            <w:rStyle w:val="Hyperlink"/>
          </w:rPr>
          <w:t xml:space="preserve"> https://www.cnn.com/2020/06/09/politics/trump-supporters-florida/index.html]// </w:t>
        </w:r>
        <w:proofErr w:type="spellStart"/>
        <w:r w:rsidRPr="00393361">
          <w:rPr>
            <w:rStyle w:val="Hyperlink"/>
          </w:rPr>
          <w:t>cb</w:t>
        </w:r>
        <w:proofErr w:type="spellEnd"/>
      </w:hyperlink>
    </w:p>
    <w:p w14:paraId="30CE14C7" w14:textId="77777777" w:rsidR="00A92AFA" w:rsidRPr="00452EBD" w:rsidRDefault="00A92AFA" w:rsidP="00A92AFA">
      <w:pPr>
        <w:rPr>
          <w:sz w:val="16"/>
        </w:rPr>
      </w:pPr>
      <w:r w:rsidRPr="00452EBD">
        <w:rPr>
          <w:sz w:val="16"/>
        </w:rPr>
        <w:t xml:space="preserve">Jacksonville, Florida (CNN)Some of President Donald Trump's loyal </w:t>
      </w:r>
      <w:r w:rsidRPr="006930C1">
        <w:rPr>
          <w:rStyle w:val="Emphasis"/>
        </w:rPr>
        <w:t>supporters are becoming well-practiced in the art of forgiveness, saying they are drawn to his record and willing to overlook his rhetoric.</w:t>
      </w:r>
      <w:r w:rsidRPr="00452EBD">
        <w:rPr>
          <w:sz w:val="16"/>
        </w:rPr>
        <w:t xml:space="preserve"> "I think his personality is hard to deal with, his way of handling people is difficult," said Karen </w:t>
      </w:r>
      <w:proofErr w:type="spellStart"/>
      <w:r w:rsidRPr="00452EBD">
        <w:rPr>
          <w:sz w:val="16"/>
        </w:rPr>
        <w:t>Deeter</w:t>
      </w:r>
      <w:proofErr w:type="spellEnd"/>
      <w:r w:rsidRPr="00452EBD">
        <w:rPr>
          <w:sz w:val="16"/>
        </w:rPr>
        <w:t xml:space="preserve">, a Florida retiree who moved here from Illinois. "He's not a politician, but he's gotten some things done." </w:t>
      </w:r>
      <w:r w:rsidRPr="006930C1">
        <w:rPr>
          <w:rStyle w:val="StyleUnderline"/>
        </w:rPr>
        <w:t>After one of the most controversial weeks of his presidency, as the nation navigates the interwoven crisis of racial injustice, a crippled economy and a still-flaring pandemic, signs of his reelection are blossoming in Trump country</w:t>
      </w:r>
      <w:r w:rsidRPr="00452EBD">
        <w:rPr>
          <w:sz w:val="16"/>
        </w:rPr>
        <w:t xml:space="preserve">, which more than ever these days feels like a world away from Washington. Trump faces significant headwinds, polls suggest, as his advisers scramble to adapt to the challenging political climate. As the President eyes a return to the campaign trail, chomping at the bit to resume the rallies that defined his first bid for office and much of the last three years, the </w:t>
      </w:r>
      <w:r w:rsidRPr="006930C1">
        <w:rPr>
          <w:rStyle w:val="StyleUnderline"/>
        </w:rPr>
        <w:t>Trump army is also mobilizing for November to help him win another four years in the White House.</w:t>
      </w:r>
      <w:r w:rsidRPr="00452EBD">
        <w:rPr>
          <w:sz w:val="16"/>
        </w:rPr>
        <w:t xml:space="preserve"> To avoid becoming a one-term President, his advisers concede he must keep voters like </w:t>
      </w:r>
      <w:proofErr w:type="spellStart"/>
      <w:r w:rsidRPr="00452EBD">
        <w:rPr>
          <w:sz w:val="16"/>
        </w:rPr>
        <w:t>Deeter</w:t>
      </w:r>
      <w:proofErr w:type="spellEnd"/>
      <w:r w:rsidRPr="00452EBD">
        <w:rPr>
          <w:sz w:val="16"/>
        </w:rPr>
        <w:t xml:space="preserve"> on his side. She dislikes his tweets, bluntly declaring: "I wish that would stop." She </w:t>
      </w:r>
      <w:proofErr w:type="gramStart"/>
      <w:r w:rsidRPr="00452EBD">
        <w:rPr>
          <w:sz w:val="16"/>
        </w:rPr>
        <w:t>isn't</w:t>
      </w:r>
      <w:proofErr w:type="gramEnd"/>
      <w:r w:rsidRPr="00452EBD">
        <w:rPr>
          <w:sz w:val="16"/>
        </w:rPr>
        <w:t xml:space="preserve"> fond of his name-calling or a tone that can be mean-spirited. But </w:t>
      </w:r>
      <w:proofErr w:type="spellStart"/>
      <w:r w:rsidRPr="00452EBD">
        <w:rPr>
          <w:sz w:val="16"/>
        </w:rPr>
        <w:t>Deeter</w:t>
      </w:r>
      <w:proofErr w:type="spellEnd"/>
      <w:r w:rsidRPr="00452EBD">
        <w:rPr>
          <w:sz w:val="16"/>
        </w:rPr>
        <w:t xml:space="preserve"> voted for Trump four years ago and -- for now, at least -- said she plans to do so again. MORE FROM CNN POLITICS The hidden history of the secret presidential bunker VIDEO: Martial law: Here's what can and can't happen in the US Fact check: Five false or misleading claims Trump and his allies make about the response to the protests "It's not to the point of hold your nose and do it, but I think there are reservations," </w:t>
      </w:r>
      <w:proofErr w:type="spellStart"/>
      <w:r w:rsidRPr="00452EBD">
        <w:rPr>
          <w:sz w:val="16"/>
        </w:rPr>
        <w:t>Deeter</w:t>
      </w:r>
      <w:proofErr w:type="spellEnd"/>
      <w:r w:rsidRPr="00452EBD">
        <w:rPr>
          <w:sz w:val="16"/>
        </w:rPr>
        <w:t xml:space="preserve"> said in an interview as she gathered her morning mail this week at a Post Office in nearby Ponte </w:t>
      </w:r>
      <w:proofErr w:type="spellStart"/>
      <w:r w:rsidRPr="00452EBD">
        <w:rPr>
          <w:sz w:val="16"/>
        </w:rPr>
        <w:t>Vedra</w:t>
      </w:r>
      <w:proofErr w:type="spellEnd"/>
      <w:r w:rsidRPr="00452EBD">
        <w:rPr>
          <w:sz w:val="16"/>
        </w:rPr>
        <w:t xml:space="preserve"> Beach. "I feel like he needs to, I don't know, maybe tone down his rhetoric?" When asked whether she believed Trump would do so, she added: "No, he's not that personality. But I look more at his policies and results and go at it that way." In conversations this week across Jacksonville and neighboring conservative communities, Trump's supporters were resolute in their belief that he would win a second term. They, in fact, are more confident than some of his own advisers, who acknowledge a tough fight ahead. </w:t>
      </w:r>
      <w:proofErr w:type="gramStart"/>
      <w:r w:rsidRPr="006930C1">
        <w:rPr>
          <w:rStyle w:val="Emphasis"/>
        </w:rPr>
        <w:t>It's</w:t>
      </w:r>
      <w:proofErr w:type="gramEnd"/>
      <w:r w:rsidRPr="006930C1">
        <w:rPr>
          <w:rStyle w:val="Emphasis"/>
        </w:rPr>
        <w:t xml:space="preserve"> not that Trump supporters aren't watching events unfold across the country; they simply view them through a different lens than many Americans.</w:t>
      </w:r>
      <w:r w:rsidRPr="00452EBD">
        <w:rPr>
          <w:sz w:val="16"/>
        </w:rPr>
        <w:t xml:space="preserve"> Take, for example, the photo-op outside St. John's Episcopal Church last week near the White House as authorities cleared peaceful demonstrators from Lafayette Park. "I thought he was displaying his support for the Christian church," said Beverly Slough, a member of the school board in St. Johns County. "I thought it was very, very brave to walk there." </w:t>
      </w:r>
      <w:r w:rsidRPr="006930C1">
        <w:rPr>
          <w:rStyle w:val="StyleUnderline"/>
        </w:rPr>
        <w:t>She praised the Trump administration's economic record and she did not blame the President for the soaring unemployment in the wake of the coronavirus outbreak</w:t>
      </w:r>
      <w:r w:rsidRPr="00452EBD">
        <w:rPr>
          <w:sz w:val="16"/>
        </w:rPr>
        <w:t xml:space="preserve">. She said her only advice for the President would be to think twice before sending incendiary tweets. "I think that it's valuable that he takes to Twitter because that's how he gets his message out," Slough said. "But I think that maybe, sometimes maybe, he ought to take a breath or two before he presses send. That's all." View Trump and Biden head-to-head polling Yet even as several voters expressed displeasure at some of his remarks, in the next breath many declared their intent without hesitation to vote for him. "He's going to say what's on his mind and to me, I appreciate his tweets," Courtney Fernandez, a volunteer for the Trump campaign here in Duval County. "Sometimes you look at him and go, 'OK, that may have been crossing the line,' but he means well, he loves our country." For the next four months, Fernandez said, she intends to motivate and persuade voters with one chief goal in mind: "Letting women know that </w:t>
      </w:r>
      <w:proofErr w:type="gramStart"/>
      <w:r w:rsidRPr="00452EBD">
        <w:rPr>
          <w:sz w:val="16"/>
        </w:rPr>
        <w:t>it's</w:t>
      </w:r>
      <w:proofErr w:type="gramEnd"/>
      <w:r w:rsidRPr="00452EBD">
        <w:rPr>
          <w:sz w:val="16"/>
        </w:rPr>
        <w:t xml:space="preserve"> OK to following Donald Trump, President Trump. It's OK!" </w:t>
      </w:r>
      <w:r w:rsidRPr="006930C1">
        <w:rPr>
          <w:rStyle w:val="Emphasis"/>
        </w:rPr>
        <w:t>Steve Adams, a retired Naval aviator, said he believes Trump's most important legacy is building a conservative federal bench</w:t>
      </w:r>
      <w:r w:rsidRPr="00452EBD">
        <w:rPr>
          <w:sz w:val="16"/>
        </w:rPr>
        <w:t xml:space="preserve">. That alone, he said, warrants a second term. </w:t>
      </w:r>
      <w:r w:rsidRPr="006930C1">
        <w:rPr>
          <w:rStyle w:val="StyleUnderline"/>
        </w:rPr>
        <w:t>"For me, specifically, it's the judiciary,"</w:t>
      </w:r>
      <w:r w:rsidRPr="00452EBD">
        <w:rPr>
          <w:sz w:val="16"/>
        </w:rPr>
        <w:t xml:space="preserve"> Adams said when asked why he supports the President. "</w:t>
      </w:r>
      <w:r w:rsidRPr="006930C1">
        <w:rPr>
          <w:rStyle w:val="StyleUnderline"/>
        </w:rPr>
        <w:t>Appointing conservative justices -- more importantly justices that will apply the Constitution and not try to change it through judicial activism. I'm very happy to see that he's been very successful with the Republican Senate in getting justices appointed</w:t>
      </w:r>
      <w:r w:rsidRPr="00452EBD">
        <w:rPr>
          <w:sz w:val="16"/>
        </w:rPr>
        <w:t xml:space="preserve">." A week after former Defense Secretary James Mattis declared that Trump is the first president of his lifetime who "tries to divide us," several voters here said they were unmoved by the criticism from Mattis or Colin Powell, the former Republican Secretary of State and decorated military leader who said Trump has "drifted away" from the Constitution. Bob Dickson, a Navy </w:t>
      </w:r>
      <w:proofErr w:type="gramStart"/>
      <w:r w:rsidRPr="00452EBD">
        <w:rPr>
          <w:sz w:val="16"/>
        </w:rPr>
        <w:t>veteran</w:t>
      </w:r>
      <w:proofErr w:type="gramEnd"/>
      <w:r w:rsidRPr="00452EBD">
        <w:rPr>
          <w:sz w:val="16"/>
        </w:rPr>
        <w:t xml:space="preserve"> and lifelong Jacksonville resident who invests several hours each week here registering Republicans to vote, said, "Everyone has their own opinion." "Mattis has his opinion, Powell has his," Dickson said. "But there are so many, many Republican leaders who are solidly behind the President that he's going to continue to have a large base of support." The question, of course, is whether that base is enough to win, with one poll after another showing an erosion for Trump among independents and women. Dean Black, chairman of the Duval County Republican Party, said he </w:t>
      </w:r>
      <w:proofErr w:type="gramStart"/>
      <w:r w:rsidRPr="00452EBD">
        <w:rPr>
          <w:sz w:val="16"/>
        </w:rPr>
        <w:t>doesn't</w:t>
      </w:r>
      <w:proofErr w:type="gramEnd"/>
      <w:r w:rsidRPr="00452EBD">
        <w:rPr>
          <w:sz w:val="16"/>
        </w:rPr>
        <w:t xml:space="preserve"> believe the polls this year any more than he did four years ago, most of which showed Hillary Clinton leading Trump. He said the President's law and order message, which he demonstrated last week, would draw voters to the Republican ticket. </w:t>
      </w:r>
      <w:r w:rsidRPr="00452EBD">
        <w:rPr>
          <w:rStyle w:val="StyleUnderline"/>
        </w:rPr>
        <w:t>"No, I don't think independent voters are going to be turned off in a way that's damaging to President Trump and the Republican Party," Black said. "To the contrary, I think they will be turned off in a way that shows them the Democrat Party has been hijacked by radicals and should not be trusted with power."</w:t>
      </w:r>
      <w:r>
        <w:rPr>
          <w:rStyle w:val="StyleUnderline"/>
        </w:rPr>
        <w:t xml:space="preserve"> </w:t>
      </w:r>
      <w:r w:rsidRPr="00452EBD">
        <w:rPr>
          <w:sz w:val="16"/>
        </w:rPr>
        <w:t xml:space="preserve">In 2016, Trump carried Duval County, which includes all of Jacksonville, by slightly more than 1 percentage point -- and neighboring St. Johns County by more than 30 points. </w:t>
      </w:r>
      <w:proofErr w:type="gramStart"/>
      <w:r w:rsidRPr="00452EBD">
        <w:rPr>
          <w:sz w:val="16"/>
        </w:rPr>
        <w:t>It's</w:t>
      </w:r>
      <w:proofErr w:type="gramEnd"/>
      <w:r w:rsidRPr="00452EBD">
        <w:rPr>
          <w:sz w:val="16"/>
        </w:rPr>
        <w:t xml:space="preserve"> that combination he'll need to win Florida again as he seeks to build a path to 270 electoral votes. Jacksonville is among several cities being considered by the Trump campaign for the Republican </w:t>
      </w:r>
      <w:r w:rsidRPr="00452EBD">
        <w:rPr>
          <w:sz w:val="16"/>
        </w:rPr>
        <w:lastRenderedPageBreak/>
        <w:t>convention in August. Black said hosting the convention would energize GOP voters across Florida and help the President's chances in November. "This is Trump country here. This is the single best city in America, in which to host the Republican National Convention, and for several reasons," Black said. "It's a battleground county in a battleground state, in a city where you have unified Republican governance." Jacksonville Mayor Lenny Curry, a Republican, was heckled with chants of "No RNC! No RNC!" on Tuesday as he marched with peaceful protestors after he announced the removal of a Confederate statue overnight across from City Hall. He declined to say whether the President's rhetoric made his job easier or more difficult. "I have no problem doing my job. I signed up for this," Curry told CNN. Asked whether he believed Trump would carry Duval County, he said: "I don't want to talk about politics today."</w:t>
      </w:r>
    </w:p>
    <w:p w14:paraId="6CFFEEB5" w14:textId="77777777" w:rsidR="00A92AFA" w:rsidRDefault="00A92AFA" w:rsidP="00A92AFA">
      <w:pPr>
        <w:pStyle w:val="Heading4"/>
      </w:pPr>
      <w:r>
        <w:t>Highest Republican approval ratings since 2000—Trump’s base-first strategy means no flip</w:t>
      </w:r>
    </w:p>
    <w:p w14:paraId="31757C7B" w14:textId="77777777" w:rsidR="00A92AFA" w:rsidRPr="00A0559E" w:rsidRDefault="00A92AFA" w:rsidP="00A92AFA">
      <w:proofErr w:type="spellStart"/>
      <w:r>
        <w:rPr>
          <w:rStyle w:val="Style13ptBold"/>
        </w:rPr>
        <w:t>Enten</w:t>
      </w:r>
      <w:proofErr w:type="spellEnd"/>
      <w:r>
        <w:rPr>
          <w:rStyle w:val="Style13ptBold"/>
        </w:rPr>
        <w:t xml:space="preserve"> 6/7</w:t>
      </w:r>
      <w:r w:rsidRPr="00EB7524">
        <w:rPr>
          <w:rStyle w:val="Style13ptBold"/>
        </w:rPr>
        <w:t>,</w:t>
      </w:r>
      <w:r>
        <w:t xml:space="preserve"> Harry </w:t>
      </w:r>
      <w:proofErr w:type="spellStart"/>
      <w:r>
        <w:t>Enten</w:t>
      </w:r>
      <w:proofErr w:type="spellEnd"/>
      <w:r>
        <w:t xml:space="preserve"> Senior Writer and Analyst for CNN politics, specializes in data-driven journalism, covering politics with a focus on poll numbers and electoral trends [6/7/2020, Accessed 6/29/2020, “Trump’s historically strong with his base—and that’s his problem”, CNN, </w:t>
      </w:r>
      <w:hyperlink r:id="rId116" w:history="1">
        <w:r w:rsidRPr="00393361">
          <w:rPr>
            <w:rStyle w:val="Hyperlink"/>
          </w:rPr>
          <w:t xml:space="preserve"> https://www.cnn.com/2020/06/07/politics/trump-base-analysis/index.html]// </w:t>
        </w:r>
        <w:proofErr w:type="spellStart"/>
        <w:r w:rsidRPr="00393361">
          <w:rPr>
            <w:rStyle w:val="Hyperlink"/>
          </w:rPr>
          <w:t>cb</w:t>
        </w:r>
        <w:proofErr w:type="spellEnd"/>
      </w:hyperlink>
    </w:p>
    <w:p w14:paraId="033555BA" w14:textId="77777777" w:rsidR="00A92AFA" w:rsidRDefault="00A92AFA" w:rsidP="00A92AFA">
      <w:pPr>
        <w:rPr>
          <w:sz w:val="14"/>
        </w:rPr>
      </w:pPr>
      <w:proofErr w:type="gramStart"/>
      <w:r w:rsidRPr="00A0559E">
        <w:rPr>
          <w:sz w:val="14"/>
        </w:rPr>
        <w:t>CNN)Poll</w:t>
      </w:r>
      <w:proofErr w:type="gramEnd"/>
      <w:r w:rsidRPr="00A0559E">
        <w:rPr>
          <w:sz w:val="14"/>
        </w:rPr>
        <w:t xml:space="preserve"> of the week: A new national Monmouth University poll finds that </w:t>
      </w:r>
      <w:r w:rsidRPr="00A0559E">
        <w:rPr>
          <w:rStyle w:val="Emphasis"/>
        </w:rPr>
        <w:t>former Vice President Joe Biden leads President Donald Trump by a 52% to 41% margin.</w:t>
      </w:r>
      <w:r>
        <w:rPr>
          <w:rStyle w:val="Emphasis"/>
        </w:rPr>
        <w:t xml:space="preserve"> </w:t>
      </w:r>
      <w:r w:rsidRPr="00A0559E">
        <w:rPr>
          <w:sz w:val="14"/>
        </w:rPr>
        <w:t xml:space="preserve">Biden's advantage is confirmed by an NBC News/Wall Street Journal poll out Sunday morning putting Biden at 49% to Trump's 42%. Both polls </w:t>
      </w:r>
      <w:r w:rsidRPr="00A0559E">
        <w:rPr>
          <w:rStyle w:val="Emphasis"/>
        </w:rPr>
        <w:t>show Trump with a substantial lead among self-identified Republicans: 93% to Biden's 5% (Monmouth) and 92% to 4%</w:t>
      </w:r>
      <w:r w:rsidRPr="00A0559E">
        <w:rPr>
          <w:sz w:val="14"/>
        </w:rPr>
        <w:t xml:space="preserve"> (NBC News/Wall Street Journal). </w:t>
      </w:r>
      <w:proofErr w:type="gramStart"/>
      <w:r w:rsidRPr="00A0559E">
        <w:rPr>
          <w:sz w:val="14"/>
        </w:rPr>
        <w:t>What's</w:t>
      </w:r>
      <w:proofErr w:type="gramEnd"/>
      <w:r w:rsidRPr="00A0559E">
        <w:rPr>
          <w:sz w:val="14"/>
        </w:rPr>
        <w:t xml:space="preserve"> the point: </w:t>
      </w:r>
      <w:r w:rsidRPr="00A0559E">
        <w:rPr>
          <w:rStyle w:val="StyleUnderline"/>
        </w:rPr>
        <w:t>Trump has made a clear play during his presidency of satisfying the Republican base, and the polling indicates that this effort is clearly paying off. His base is not abandoning him, even as his overall numbers remain weak.</w:t>
      </w:r>
      <w:r>
        <w:rPr>
          <w:rStyle w:val="StyleUnderline"/>
        </w:rPr>
        <w:t xml:space="preserve"> </w:t>
      </w:r>
      <w:r w:rsidRPr="00A0559E">
        <w:rPr>
          <w:sz w:val="14"/>
        </w:rPr>
        <w:t xml:space="preserve">Trump's problem is that </w:t>
      </w:r>
      <w:proofErr w:type="gramStart"/>
      <w:r w:rsidRPr="00A0559E">
        <w:rPr>
          <w:sz w:val="14"/>
        </w:rPr>
        <w:t>he's</w:t>
      </w:r>
      <w:proofErr w:type="gramEnd"/>
      <w:r w:rsidRPr="00A0559E">
        <w:rPr>
          <w:sz w:val="14"/>
        </w:rPr>
        <w:t xml:space="preserve"> pretty much tapped out this reservoir of support. View Trump and Biden head-to-head polling After making a great effort to run up the score in the primaries against basically no competition, </w:t>
      </w:r>
      <w:r w:rsidRPr="00A0559E">
        <w:rPr>
          <w:rStyle w:val="StyleUnderline"/>
        </w:rPr>
        <w:t xml:space="preserve">Trump's winning a little less than 95% of the Republican primary vote overall. That looks a lot like the polling for the general election putting him at a little less than 95% of the Republican vote. </w:t>
      </w:r>
      <w:proofErr w:type="gramStart"/>
      <w:r w:rsidRPr="00A0559E">
        <w:rPr>
          <w:rStyle w:val="StyleUnderline"/>
        </w:rPr>
        <w:t>It's</w:t>
      </w:r>
      <w:proofErr w:type="gramEnd"/>
      <w:r w:rsidRPr="00A0559E">
        <w:rPr>
          <w:rStyle w:val="StyleUnderline"/>
        </w:rPr>
        <w:t xml:space="preserve"> going to be difficult for him to get much beyond that.</w:t>
      </w:r>
      <w:r>
        <w:rPr>
          <w:rStyle w:val="StyleUnderline"/>
        </w:rPr>
        <w:t xml:space="preserve"> </w:t>
      </w:r>
      <w:r w:rsidRPr="00A0559E">
        <w:rPr>
          <w:rStyle w:val="StyleUnderline"/>
        </w:rPr>
        <w:t xml:space="preserve">Indeed, Trump has higher support among Republican voters right now than any Republican since at least 2000. </w:t>
      </w:r>
      <w:r w:rsidRPr="00A0559E">
        <w:rPr>
          <w:sz w:val="14"/>
        </w:rPr>
        <w:t xml:space="preserve">You can see this in the ABC News/Washington Post poll. That one, like Monmouth's and NBC/Wall Street Journal's, has Trump nearly to 95% (at 94%), while Biden lingers at a mere 4%. Dating back to 2000, no Republican ever had more than 91% of Republicans backing him at this point in ABC News/Washington Post polling. The average Republican had 84% of Republicans behind him. A base-first strategy in those elections made a lot more sense than one during the Trump era. (The historic nature of these numbers holds if we include independents who lean Republican.) Perhaps Trump believes he </w:t>
      </w:r>
      <w:proofErr w:type="gramStart"/>
      <w:r w:rsidRPr="00A0559E">
        <w:rPr>
          <w:sz w:val="14"/>
        </w:rPr>
        <w:t>doesn't</w:t>
      </w:r>
      <w:proofErr w:type="gramEnd"/>
      <w:r w:rsidRPr="00A0559E">
        <w:rPr>
          <w:sz w:val="14"/>
        </w:rPr>
        <w:t xml:space="preserve"> need to change his strategies because he disregarded most people's advice and still won in 2016. </w:t>
      </w:r>
      <w:proofErr w:type="gramStart"/>
      <w:r w:rsidRPr="00A0559E">
        <w:rPr>
          <w:sz w:val="14"/>
        </w:rPr>
        <w:t>That's</w:t>
      </w:r>
      <w:proofErr w:type="gramEnd"/>
      <w:r w:rsidRPr="00A0559E">
        <w:rPr>
          <w:sz w:val="14"/>
        </w:rPr>
        <w:t xml:space="preserve"> a mistake. Beyond the fact that there's good evidence that Trump ran as much more of a moderate than </w:t>
      </w:r>
      <w:proofErr w:type="gramStart"/>
      <w:r w:rsidRPr="00A0559E">
        <w:rPr>
          <w:sz w:val="14"/>
        </w:rPr>
        <w:t>he's</w:t>
      </w:r>
      <w:proofErr w:type="gramEnd"/>
      <w:r w:rsidRPr="00A0559E">
        <w:rPr>
          <w:sz w:val="14"/>
        </w:rPr>
        <w:t xml:space="preserve"> governed, Trump had a lot more room to grow with the base in 2016. He scored just 74% of self-identified Republicans in an ABC News/Washington Poll taken right around this point -- the lowest of any Republican since 2000. </w:t>
      </w:r>
      <w:r w:rsidRPr="00A0559E">
        <w:rPr>
          <w:rStyle w:val="StyleUnderline"/>
        </w:rPr>
        <w:t>Where Trump is weak is outside the Republican base.</w:t>
      </w:r>
      <w:r w:rsidRPr="00A0559E">
        <w:rPr>
          <w:sz w:val="14"/>
        </w:rPr>
        <w:t xml:space="preserve"> In the ABC/Washington Post (the numbers are similar for Monmouth and NBC News/Wall Street Journal), Trump's at 39% among independents and 3% among Democrats. Both of those are lower than any Republican at this point in ABC News/Washington Post polling dating back to 2000. There is, in other words, </w:t>
      </w:r>
      <w:r w:rsidRPr="00A0559E">
        <w:rPr>
          <w:rStyle w:val="Emphasis"/>
        </w:rPr>
        <w:t xml:space="preserve">a lot more potential support for Trump outside the core Republican base. Trump, though, </w:t>
      </w:r>
      <w:proofErr w:type="gramStart"/>
      <w:r w:rsidRPr="00A0559E">
        <w:rPr>
          <w:rStyle w:val="Emphasis"/>
        </w:rPr>
        <w:t>doesn't</w:t>
      </w:r>
      <w:proofErr w:type="gramEnd"/>
      <w:r w:rsidRPr="00A0559E">
        <w:rPr>
          <w:rStyle w:val="Emphasis"/>
        </w:rPr>
        <w:t xml:space="preserve"> seem interested in making the effort</w:t>
      </w:r>
      <w:r w:rsidRPr="00A0559E">
        <w:rPr>
          <w:sz w:val="14"/>
        </w:rPr>
        <w:t xml:space="preserve">. If Trump </w:t>
      </w:r>
      <w:proofErr w:type="gramStart"/>
      <w:r w:rsidRPr="00A0559E">
        <w:rPr>
          <w:sz w:val="14"/>
        </w:rPr>
        <w:t>doesn't</w:t>
      </w:r>
      <w:proofErr w:type="gramEnd"/>
      <w:r w:rsidRPr="00A0559E">
        <w:rPr>
          <w:sz w:val="14"/>
        </w:rPr>
        <w:t xml:space="preserve"> switch things up, he may find that the other side's base is bigger than his. Biden is winning a larger share of Democrats in an average of live interview polls (including an NPR/PBS News Hour/Marist College poll) out this week (94%) than Trump is winning Republicans (92%). The average poll, as has been true for almost every year on record, measured more Democrats than Republicans in this country. </w:t>
      </w:r>
      <w:r w:rsidRPr="00A0559E">
        <w:rPr>
          <w:rStyle w:val="Emphasis"/>
        </w:rPr>
        <w:t xml:space="preserve">By continuing his base-first strategy, Trump ensures that he </w:t>
      </w:r>
      <w:proofErr w:type="gramStart"/>
      <w:r w:rsidRPr="00A0559E">
        <w:rPr>
          <w:rStyle w:val="Emphasis"/>
        </w:rPr>
        <w:t>won't</w:t>
      </w:r>
      <w:proofErr w:type="gramEnd"/>
      <w:r w:rsidRPr="00A0559E">
        <w:rPr>
          <w:rStyle w:val="Emphasis"/>
        </w:rPr>
        <w:t xml:space="preserve"> see the bottom fall out. </w:t>
      </w:r>
      <w:r w:rsidRPr="00A0559E">
        <w:rPr>
          <w:sz w:val="14"/>
        </w:rPr>
        <w:t xml:space="preserve">He will find, however, that </w:t>
      </w:r>
      <w:proofErr w:type="gramStart"/>
      <w:r w:rsidRPr="00A0559E">
        <w:rPr>
          <w:sz w:val="14"/>
        </w:rPr>
        <w:t>actually accumulating</w:t>
      </w:r>
      <w:proofErr w:type="gramEnd"/>
      <w:r w:rsidRPr="00A0559E">
        <w:rPr>
          <w:sz w:val="14"/>
        </w:rPr>
        <w:t xml:space="preserve"> the coalition needed to win will be exceeding difficult. </w:t>
      </w:r>
    </w:p>
    <w:p w14:paraId="682F358C" w14:textId="77777777" w:rsidR="00390491" w:rsidRPr="00A50B20" w:rsidRDefault="00390491" w:rsidP="00390491"/>
    <w:p w14:paraId="76261FE3" w14:textId="77777777" w:rsidR="00390491" w:rsidRDefault="00390491" w:rsidP="00390491">
      <w:pPr>
        <w:pStyle w:val="Heading3"/>
      </w:pPr>
      <w:r>
        <w:lastRenderedPageBreak/>
        <w:t>AT Base Focus Key</w:t>
      </w:r>
    </w:p>
    <w:p w14:paraId="2FA2341D" w14:textId="77777777" w:rsidR="00390491" w:rsidRDefault="00390491" w:rsidP="00390491">
      <w:pPr>
        <w:pStyle w:val="Heading4"/>
      </w:pPr>
      <w:r>
        <w:t xml:space="preserve">A base focus strategy is ridiculous – he </w:t>
      </w:r>
      <w:proofErr w:type="gramStart"/>
      <w:r>
        <w:t>can’t</w:t>
      </w:r>
      <w:proofErr w:type="gramEnd"/>
      <w:r>
        <w:t xml:space="preserve"> win with 40% support for his </w:t>
      </w:r>
      <w:proofErr w:type="spellStart"/>
      <w:r>
        <w:t>covid</w:t>
      </w:r>
      <w:proofErr w:type="spellEnd"/>
      <w:r>
        <w:t xml:space="preserve"> policies in the battleground</w:t>
      </w:r>
    </w:p>
    <w:p w14:paraId="7CB5FEB2" w14:textId="77777777" w:rsidR="00390491" w:rsidRDefault="00390491" w:rsidP="00390491">
      <w:r w:rsidRPr="0052282D">
        <w:rPr>
          <w:rStyle w:val="Style13ptBold"/>
        </w:rPr>
        <w:t>Sargent 6/26</w:t>
      </w:r>
      <w:r>
        <w:t xml:space="preserve"> Greg Sargent JUNE 26, 2020</w:t>
      </w:r>
      <w:r w:rsidRPr="0052282D">
        <w:t xml:space="preserve"> Opinion columnist covering national politics</w:t>
      </w:r>
      <w:r>
        <w:t>.</w:t>
      </w:r>
      <w:r w:rsidRPr="0052282D">
        <w:t xml:space="preserve"> Greg Sargent writes The Plum Line blog. He joined The Post in 2010</w:t>
      </w:r>
      <w:r>
        <w:t xml:space="preserve"> “Trump’s new reelection strategy reveals his contempt for his voters” </w:t>
      </w:r>
      <w:hyperlink r:id="rId117" w:history="1">
        <w:r w:rsidRPr="00CF408C">
          <w:rPr>
            <w:rStyle w:val="Hyperlink"/>
          </w:rPr>
          <w:t>https://www.washingtonpost.com/opinions/2020/06/26/trumps-new-reelection-strategy-reveals-his-contempt-his-voters/</w:t>
        </w:r>
      </w:hyperlink>
      <w:r>
        <w:t xml:space="preserve"> //</w:t>
      </w:r>
      <w:proofErr w:type="spellStart"/>
      <w:r>
        <w:t>AWhite</w:t>
      </w:r>
      <w:proofErr w:type="spellEnd"/>
    </w:p>
    <w:p w14:paraId="6CF8DB69" w14:textId="77777777" w:rsidR="00390491" w:rsidRPr="0052282D" w:rsidRDefault="00390491" w:rsidP="00390491">
      <w:pPr>
        <w:rPr>
          <w:rStyle w:val="StyleUnderline"/>
        </w:rPr>
      </w:pPr>
      <w:r w:rsidRPr="0052282D">
        <w:rPr>
          <w:rStyle w:val="StyleUnderline"/>
        </w:rPr>
        <w:t xml:space="preserve">The Associated Press reports that </w:t>
      </w:r>
      <w:r w:rsidRPr="007B3C76">
        <w:rPr>
          <w:rStyle w:val="StyleUnderline"/>
        </w:rPr>
        <w:t>Trump’s campaign</w:t>
      </w:r>
      <w:r w:rsidRPr="0052282D">
        <w:rPr>
          <w:rStyle w:val="StyleUnderline"/>
        </w:rPr>
        <w:t xml:space="preserve"> advisers, recognizing that his standing is plummeting, </w:t>
      </w:r>
      <w:r w:rsidRPr="007B3C76">
        <w:rPr>
          <w:rStyle w:val="StyleUnderline"/>
        </w:rPr>
        <w:t>is</w:t>
      </w:r>
      <w:r w:rsidRPr="0052282D">
        <w:rPr>
          <w:rStyle w:val="StyleUnderline"/>
        </w:rPr>
        <w:t xml:space="preserve"> “</w:t>
      </w:r>
      <w:r w:rsidRPr="007B3C76">
        <w:rPr>
          <w:rStyle w:val="StyleUnderline"/>
        </w:rPr>
        <w:t>sharpening his focus on his</w:t>
      </w:r>
      <w:r w:rsidRPr="0052282D">
        <w:rPr>
          <w:rStyle w:val="StyleUnderline"/>
        </w:rPr>
        <w:t xml:space="preserve"> most ardent </w:t>
      </w:r>
      <w:r w:rsidRPr="007B3C76">
        <w:rPr>
          <w:rStyle w:val="StyleUnderline"/>
        </w:rPr>
        <w:t>base</w:t>
      </w:r>
      <w:r w:rsidRPr="0052282D">
        <w:rPr>
          <w:rStyle w:val="StyleUnderline"/>
        </w:rPr>
        <w:t xml:space="preserve"> of supporters.”</w:t>
      </w:r>
    </w:p>
    <w:p w14:paraId="220648F4" w14:textId="77777777" w:rsidR="00390491" w:rsidRPr="0052282D" w:rsidRDefault="00390491" w:rsidP="00390491">
      <w:pPr>
        <w:rPr>
          <w:sz w:val="16"/>
        </w:rPr>
      </w:pPr>
      <w:r w:rsidRPr="0052282D">
        <w:rPr>
          <w:rStyle w:val="StyleUnderline"/>
        </w:rPr>
        <w:t xml:space="preserve">Notably, these advisers describe a strategy that is unabashedly aimed at a minority of </w:t>
      </w:r>
      <w:proofErr w:type="gramStart"/>
      <w:r w:rsidRPr="0052282D">
        <w:rPr>
          <w:rStyle w:val="StyleUnderline"/>
        </w:rPr>
        <w:t>Americans, and</w:t>
      </w:r>
      <w:proofErr w:type="gramEnd"/>
      <w:r w:rsidRPr="0052282D">
        <w:rPr>
          <w:rStyle w:val="StyleUnderline"/>
        </w:rPr>
        <w:t xml:space="preserve"> is not even bothering to try to broaden his appeal. </w:t>
      </w:r>
      <w:r w:rsidRPr="007B3C76">
        <w:rPr>
          <w:rStyle w:val="StyleUnderline"/>
        </w:rPr>
        <w:t>The calculation is that around 40 percent support Trump</w:t>
      </w:r>
      <w:r w:rsidRPr="0052282D">
        <w:rPr>
          <w:sz w:val="16"/>
        </w:rPr>
        <w:t xml:space="preserve"> and that few additional voters can be won over, leaving only one option:</w:t>
      </w:r>
    </w:p>
    <w:p w14:paraId="66296B37" w14:textId="77777777" w:rsidR="00390491" w:rsidRPr="0052282D" w:rsidRDefault="00390491" w:rsidP="00390491">
      <w:pPr>
        <w:rPr>
          <w:sz w:val="16"/>
          <w:szCs w:val="16"/>
        </w:rPr>
      </w:pPr>
      <w:r w:rsidRPr="0052282D">
        <w:rPr>
          <w:sz w:val="16"/>
          <w:szCs w:val="16"/>
        </w:rPr>
        <w:t>The president’s campaign advisers believe it comes down to getting a bigger proportion of the smaller group of people who love Trump to turn out than the larger group of voters who express tepid support for Biden.</w:t>
      </w:r>
    </w:p>
    <w:p w14:paraId="5E030E1F" w14:textId="77777777" w:rsidR="00390491" w:rsidRPr="0052282D" w:rsidRDefault="00390491" w:rsidP="00390491">
      <w:pPr>
        <w:rPr>
          <w:sz w:val="16"/>
        </w:rPr>
      </w:pPr>
      <w:r w:rsidRPr="0052282D">
        <w:rPr>
          <w:rStyle w:val="StyleUnderline"/>
        </w:rPr>
        <w:t xml:space="preserve">This has led the campaign to “focus on </w:t>
      </w:r>
      <w:r w:rsidRPr="007B3C76">
        <w:rPr>
          <w:rStyle w:val="StyleUnderline"/>
        </w:rPr>
        <w:t>plays to please the base</w:t>
      </w:r>
      <w:r w:rsidRPr="0052282D">
        <w:rPr>
          <w:sz w:val="16"/>
        </w:rPr>
        <w:t>,” the AP reports, including hyping his wall and promising Supreme Court nominees that will excite social conservatives beyond their wildest dreams.</w:t>
      </w:r>
    </w:p>
    <w:p w14:paraId="36419FBE" w14:textId="77777777" w:rsidR="00390491" w:rsidRPr="0052282D" w:rsidRDefault="00390491" w:rsidP="00390491">
      <w:pPr>
        <w:rPr>
          <w:rStyle w:val="StyleUnderline"/>
        </w:rPr>
      </w:pPr>
      <w:r w:rsidRPr="0052282D">
        <w:rPr>
          <w:rStyle w:val="StyleUnderline"/>
        </w:rPr>
        <w:t xml:space="preserve">“Most </w:t>
      </w:r>
      <w:r w:rsidRPr="007B3C76">
        <w:rPr>
          <w:rStyle w:val="StyleUnderline"/>
        </w:rPr>
        <w:t>strikingly</w:t>
      </w:r>
      <w:r w:rsidRPr="0052282D">
        <w:rPr>
          <w:rStyle w:val="StyleUnderline"/>
        </w:rPr>
        <w:t xml:space="preserve">,” the AP reports, this also </w:t>
      </w:r>
      <w:r w:rsidRPr="007B3C76">
        <w:rPr>
          <w:rStyle w:val="StyleUnderline"/>
        </w:rPr>
        <w:t>includes</w:t>
      </w:r>
      <w:r w:rsidRPr="0052282D">
        <w:rPr>
          <w:rStyle w:val="StyleUnderline"/>
        </w:rPr>
        <w:t xml:space="preserve"> “</w:t>
      </w:r>
      <w:r w:rsidRPr="007B3C76">
        <w:rPr>
          <w:rStyle w:val="StyleUnderline"/>
        </w:rPr>
        <w:t>a focus on reopening the</w:t>
      </w:r>
      <w:r w:rsidRPr="0052282D">
        <w:rPr>
          <w:rStyle w:val="StyleUnderline"/>
        </w:rPr>
        <w:t xml:space="preserve"> nation’s </w:t>
      </w:r>
      <w:r w:rsidRPr="007B3C76">
        <w:rPr>
          <w:rStyle w:val="StyleUnderline"/>
        </w:rPr>
        <w:t>economy</w:t>
      </w:r>
      <w:r w:rsidRPr="0052282D">
        <w:rPr>
          <w:rStyle w:val="StyleUnderline"/>
        </w:rPr>
        <w:t xml:space="preserve"> over publicly dwelling on the pandemic.”</w:t>
      </w:r>
    </w:p>
    <w:p w14:paraId="0E9A05C2" w14:textId="77777777" w:rsidR="00390491" w:rsidRPr="0052282D" w:rsidRDefault="00390491" w:rsidP="00390491">
      <w:pPr>
        <w:rPr>
          <w:sz w:val="16"/>
        </w:rPr>
      </w:pPr>
      <w:r w:rsidRPr="007B3C76">
        <w:rPr>
          <w:rStyle w:val="StyleUnderline"/>
        </w:rPr>
        <w:t>But</w:t>
      </w:r>
      <w:r w:rsidRPr="0052282D">
        <w:rPr>
          <w:rStyle w:val="StyleUnderline"/>
        </w:rPr>
        <w:t xml:space="preserve"> this week’s New York Times/Siena </w:t>
      </w:r>
      <w:r w:rsidRPr="007B3C76">
        <w:rPr>
          <w:rStyle w:val="StyleUnderline"/>
        </w:rPr>
        <w:t>polls found that across six swing states</w:t>
      </w:r>
      <w:r w:rsidRPr="0052282D">
        <w:rPr>
          <w:rStyle w:val="StyleUnderline"/>
        </w:rPr>
        <w:t xml:space="preserve">, </w:t>
      </w:r>
      <w:r w:rsidRPr="007B3C76">
        <w:rPr>
          <w:rStyle w:val="StyleUnderline"/>
        </w:rPr>
        <w:t>55 percent</w:t>
      </w:r>
      <w:r w:rsidRPr="0052282D">
        <w:rPr>
          <w:rStyle w:val="StyleUnderline"/>
        </w:rPr>
        <w:t xml:space="preserve"> of voters </w:t>
      </w:r>
      <w:r w:rsidRPr="007B3C76">
        <w:rPr>
          <w:rStyle w:val="StyleUnderline"/>
        </w:rPr>
        <w:t>say the</w:t>
      </w:r>
      <w:r w:rsidRPr="0052282D">
        <w:rPr>
          <w:rStyle w:val="StyleUnderline"/>
        </w:rPr>
        <w:t xml:space="preserve"> federal government’s </w:t>
      </w:r>
      <w:r w:rsidRPr="007B3C76">
        <w:rPr>
          <w:rStyle w:val="StyleUnderline"/>
        </w:rPr>
        <w:t>priority should be to limit</w:t>
      </w:r>
      <w:r w:rsidRPr="0052282D">
        <w:rPr>
          <w:rStyle w:val="StyleUnderline"/>
        </w:rPr>
        <w:t xml:space="preserve"> coronavirus’ </w:t>
      </w:r>
      <w:r w:rsidRPr="007B3C76">
        <w:rPr>
          <w:rStyle w:val="StyleUnderline"/>
        </w:rPr>
        <w:t>spread</w:t>
      </w:r>
      <w:r w:rsidRPr="0052282D">
        <w:rPr>
          <w:rStyle w:val="StyleUnderline"/>
        </w:rPr>
        <w:t>, even if it harms the economy</w:t>
      </w:r>
      <w:r w:rsidRPr="0052282D">
        <w:rPr>
          <w:sz w:val="16"/>
        </w:rPr>
        <w:t>, while only 35 percent say the priority should be restarting the economy.</w:t>
      </w:r>
    </w:p>
    <w:p w14:paraId="45DB8CC3" w14:textId="77777777" w:rsidR="00390491" w:rsidRPr="0052282D" w:rsidRDefault="00390491" w:rsidP="00390491">
      <w:pPr>
        <w:rPr>
          <w:sz w:val="16"/>
        </w:rPr>
      </w:pPr>
      <w:r w:rsidRPr="007B3C76">
        <w:rPr>
          <w:rStyle w:val="StyleUnderline"/>
        </w:rPr>
        <w:t>In Arizona</w:t>
      </w:r>
      <w:r w:rsidRPr="0052282D">
        <w:rPr>
          <w:rStyle w:val="StyleUnderline"/>
        </w:rPr>
        <w:t xml:space="preserve">, </w:t>
      </w:r>
      <w:r w:rsidRPr="007B3C76">
        <w:rPr>
          <w:rStyle w:val="StyleUnderline"/>
        </w:rPr>
        <w:t>54 percent</w:t>
      </w:r>
      <w:r w:rsidRPr="0052282D">
        <w:rPr>
          <w:rStyle w:val="StyleUnderline"/>
        </w:rPr>
        <w:t xml:space="preserve"> of voters </w:t>
      </w:r>
      <w:r w:rsidRPr="007B3C76">
        <w:rPr>
          <w:rStyle w:val="StyleUnderline"/>
        </w:rPr>
        <w:t>say the priority should be limiting the</w:t>
      </w:r>
      <w:r w:rsidRPr="0052282D">
        <w:rPr>
          <w:rStyle w:val="StyleUnderline"/>
        </w:rPr>
        <w:t xml:space="preserve"> virus’ </w:t>
      </w:r>
      <w:r w:rsidRPr="007B3C76">
        <w:rPr>
          <w:rStyle w:val="StyleUnderline"/>
        </w:rPr>
        <w:t>spread</w:t>
      </w:r>
      <w:r w:rsidRPr="0052282D">
        <w:rPr>
          <w:sz w:val="16"/>
        </w:rPr>
        <w:t>, versus only 36 percent who say it should be restarting the economy</w:t>
      </w:r>
    </w:p>
    <w:p w14:paraId="12B3F1E7" w14:textId="77777777" w:rsidR="00390491" w:rsidRPr="0052282D" w:rsidRDefault="00390491" w:rsidP="00390491">
      <w:pPr>
        <w:rPr>
          <w:rStyle w:val="StyleUnderline"/>
        </w:rPr>
      </w:pPr>
      <w:r w:rsidRPr="007B3C76">
        <w:rPr>
          <w:rStyle w:val="StyleUnderline"/>
        </w:rPr>
        <w:t>In Florida</w:t>
      </w:r>
      <w:r w:rsidRPr="0052282D">
        <w:rPr>
          <w:rStyle w:val="StyleUnderline"/>
        </w:rPr>
        <w:t xml:space="preserve">, those numbers are </w:t>
      </w:r>
      <w:r w:rsidRPr="007B3C76">
        <w:rPr>
          <w:rStyle w:val="StyleUnderline"/>
        </w:rPr>
        <w:t>54 percent</w:t>
      </w:r>
      <w:r w:rsidRPr="0052282D">
        <w:rPr>
          <w:rStyle w:val="StyleUnderline"/>
        </w:rPr>
        <w:t xml:space="preserve"> to 35 percent</w:t>
      </w:r>
    </w:p>
    <w:p w14:paraId="1C53F553" w14:textId="77777777" w:rsidR="00390491" w:rsidRPr="0052282D" w:rsidRDefault="00390491" w:rsidP="00390491">
      <w:pPr>
        <w:rPr>
          <w:rStyle w:val="StyleUnderline"/>
        </w:rPr>
      </w:pPr>
      <w:r w:rsidRPr="007B3C76">
        <w:rPr>
          <w:rStyle w:val="StyleUnderline"/>
        </w:rPr>
        <w:t>In Michigan</w:t>
      </w:r>
      <w:r w:rsidRPr="0052282D">
        <w:rPr>
          <w:rStyle w:val="StyleUnderline"/>
        </w:rPr>
        <w:t xml:space="preserve">, those numbers are </w:t>
      </w:r>
      <w:r w:rsidRPr="007B3C76">
        <w:rPr>
          <w:rStyle w:val="StyleUnderline"/>
        </w:rPr>
        <w:t>55 percent</w:t>
      </w:r>
      <w:r w:rsidRPr="0052282D">
        <w:rPr>
          <w:rStyle w:val="StyleUnderline"/>
        </w:rPr>
        <w:t xml:space="preserve"> to 33 percent</w:t>
      </w:r>
    </w:p>
    <w:p w14:paraId="5BF732CA" w14:textId="77777777" w:rsidR="00390491" w:rsidRPr="0052282D" w:rsidRDefault="00390491" w:rsidP="00390491">
      <w:pPr>
        <w:rPr>
          <w:rStyle w:val="StyleUnderline"/>
        </w:rPr>
      </w:pPr>
      <w:r w:rsidRPr="007B3C76">
        <w:rPr>
          <w:rStyle w:val="StyleUnderline"/>
        </w:rPr>
        <w:t>In N</w:t>
      </w:r>
      <w:r w:rsidRPr="0052282D">
        <w:rPr>
          <w:rStyle w:val="StyleUnderline"/>
        </w:rPr>
        <w:t xml:space="preserve">orth </w:t>
      </w:r>
      <w:r w:rsidRPr="007B3C76">
        <w:rPr>
          <w:rStyle w:val="StyleUnderline"/>
        </w:rPr>
        <w:t>C</w:t>
      </w:r>
      <w:r w:rsidRPr="0052282D">
        <w:rPr>
          <w:rStyle w:val="StyleUnderline"/>
        </w:rPr>
        <w:t xml:space="preserve">arolina, those numbers are </w:t>
      </w:r>
      <w:r w:rsidRPr="007B3C76">
        <w:rPr>
          <w:rStyle w:val="StyleUnderline"/>
        </w:rPr>
        <w:t>54 percent</w:t>
      </w:r>
      <w:r w:rsidRPr="0052282D">
        <w:rPr>
          <w:rStyle w:val="StyleUnderline"/>
        </w:rPr>
        <w:t xml:space="preserve"> to 37 percent</w:t>
      </w:r>
    </w:p>
    <w:p w14:paraId="35644DB8" w14:textId="77777777" w:rsidR="00390491" w:rsidRPr="0052282D" w:rsidRDefault="00390491" w:rsidP="00390491">
      <w:pPr>
        <w:rPr>
          <w:rStyle w:val="StyleUnderline"/>
        </w:rPr>
      </w:pPr>
      <w:r w:rsidRPr="007B3C76">
        <w:rPr>
          <w:rStyle w:val="StyleUnderline"/>
        </w:rPr>
        <w:t>In Pennsylvania</w:t>
      </w:r>
      <w:r w:rsidRPr="0052282D">
        <w:rPr>
          <w:rStyle w:val="StyleUnderline"/>
        </w:rPr>
        <w:t xml:space="preserve">, those numbers are </w:t>
      </w:r>
      <w:r w:rsidRPr="007B3C76">
        <w:rPr>
          <w:rStyle w:val="StyleUnderline"/>
        </w:rPr>
        <w:t>59 percent</w:t>
      </w:r>
      <w:r w:rsidRPr="0052282D">
        <w:rPr>
          <w:rStyle w:val="StyleUnderline"/>
        </w:rPr>
        <w:t xml:space="preserve"> to 32 percent</w:t>
      </w:r>
    </w:p>
    <w:p w14:paraId="6406599E" w14:textId="77777777" w:rsidR="00390491" w:rsidRPr="0052282D" w:rsidRDefault="00390491" w:rsidP="00390491">
      <w:pPr>
        <w:rPr>
          <w:rStyle w:val="StyleUnderline"/>
        </w:rPr>
      </w:pPr>
      <w:r w:rsidRPr="007B3C76">
        <w:rPr>
          <w:rStyle w:val="StyleUnderline"/>
        </w:rPr>
        <w:t>In Wisconsin</w:t>
      </w:r>
      <w:r w:rsidRPr="0052282D">
        <w:rPr>
          <w:rStyle w:val="StyleUnderline"/>
        </w:rPr>
        <w:t xml:space="preserve">, those numbers are </w:t>
      </w:r>
      <w:r w:rsidRPr="007B3C76">
        <w:rPr>
          <w:rStyle w:val="StyleUnderline"/>
        </w:rPr>
        <w:t>57 percent</w:t>
      </w:r>
      <w:r w:rsidRPr="0052282D">
        <w:rPr>
          <w:rStyle w:val="StyleUnderline"/>
        </w:rPr>
        <w:t xml:space="preserve"> to 37 percent</w:t>
      </w:r>
    </w:p>
    <w:p w14:paraId="62A8F111" w14:textId="77777777" w:rsidR="00390491" w:rsidRPr="0052282D" w:rsidRDefault="00390491" w:rsidP="00390491">
      <w:pPr>
        <w:rPr>
          <w:rStyle w:val="StyleUnderline"/>
        </w:rPr>
      </w:pPr>
      <w:r w:rsidRPr="0052282D">
        <w:rPr>
          <w:rStyle w:val="StyleUnderline"/>
        </w:rPr>
        <w:t xml:space="preserve">And so, </w:t>
      </w:r>
      <w:proofErr w:type="gramStart"/>
      <w:r w:rsidRPr="007B3C76">
        <w:rPr>
          <w:rStyle w:val="StyleUnderline"/>
        </w:rPr>
        <w:t>what’s</w:t>
      </w:r>
      <w:proofErr w:type="gramEnd"/>
      <w:r w:rsidRPr="0052282D">
        <w:rPr>
          <w:rStyle w:val="StyleUnderline"/>
        </w:rPr>
        <w:t xml:space="preserve"> immediately </w:t>
      </w:r>
      <w:r w:rsidRPr="007B3C76">
        <w:rPr>
          <w:rStyle w:val="StyleUnderline"/>
        </w:rPr>
        <w:t>striking</w:t>
      </w:r>
      <w:r w:rsidRPr="0052282D">
        <w:rPr>
          <w:rStyle w:val="StyleUnderline"/>
        </w:rPr>
        <w:t xml:space="preserve"> here </w:t>
      </w:r>
      <w:r w:rsidRPr="007B3C76">
        <w:rPr>
          <w:rStyle w:val="StyleUnderline"/>
        </w:rPr>
        <w:t>is how shriveled the</w:t>
      </w:r>
      <w:r w:rsidRPr="0052282D">
        <w:rPr>
          <w:rStyle w:val="StyleUnderline"/>
        </w:rPr>
        <w:t xml:space="preserve"> intended </w:t>
      </w:r>
      <w:r w:rsidRPr="007B3C76">
        <w:rPr>
          <w:rStyle w:val="StyleUnderline"/>
        </w:rPr>
        <w:t>audience for this strategy has</w:t>
      </w:r>
      <w:r w:rsidRPr="0052282D">
        <w:rPr>
          <w:rStyle w:val="StyleUnderline"/>
        </w:rPr>
        <w:t xml:space="preserve"> truly </w:t>
      </w:r>
      <w:r w:rsidRPr="007B3C76">
        <w:rPr>
          <w:rStyle w:val="StyleUnderline"/>
        </w:rPr>
        <w:t>become</w:t>
      </w:r>
      <w:r w:rsidRPr="0052282D">
        <w:rPr>
          <w:rStyle w:val="StyleUnderline"/>
        </w:rPr>
        <w:t>.</w:t>
      </w:r>
    </w:p>
    <w:p w14:paraId="0634FDE2" w14:textId="77777777" w:rsidR="00390491" w:rsidRPr="0052282D" w:rsidRDefault="00390491" w:rsidP="00390491">
      <w:pPr>
        <w:rPr>
          <w:sz w:val="16"/>
        </w:rPr>
      </w:pPr>
      <w:r w:rsidRPr="0052282D">
        <w:rPr>
          <w:rStyle w:val="StyleUnderline"/>
        </w:rPr>
        <w:t xml:space="preserve">Meanwhile, </w:t>
      </w:r>
      <w:proofErr w:type="gramStart"/>
      <w:r w:rsidRPr="007B3C76">
        <w:rPr>
          <w:rStyle w:val="StyleUnderline"/>
        </w:rPr>
        <w:t>it’s</w:t>
      </w:r>
      <w:proofErr w:type="gramEnd"/>
      <w:r w:rsidRPr="007B3C76">
        <w:rPr>
          <w:rStyle w:val="StyleUnderline"/>
        </w:rPr>
        <w:t xml:space="preserve"> likely that this will</w:t>
      </w:r>
      <w:r w:rsidRPr="0052282D">
        <w:rPr>
          <w:rStyle w:val="StyleUnderline"/>
        </w:rPr>
        <w:t xml:space="preserve"> only </w:t>
      </w:r>
      <w:r w:rsidRPr="007B3C76">
        <w:rPr>
          <w:rStyle w:val="StyleUnderline"/>
        </w:rPr>
        <w:t>further alienate</w:t>
      </w:r>
      <w:r w:rsidRPr="0052282D">
        <w:rPr>
          <w:rStyle w:val="StyleUnderline"/>
        </w:rPr>
        <w:t xml:space="preserve"> the </w:t>
      </w:r>
      <w:r w:rsidRPr="007B3C76">
        <w:rPr>
          <w:rStyle w:val="StyleUnderline"/>
        </w:rPr>
        <w:t>voters Trump needs to win back</w:t>
      </w:r>
      <w:r w:rsidRPr="0052282D">
        <w:rPr>
          <w:sz w:val="16"/>
        </w:rPr>
        <w:t>. And if cases continue spiking, that dynamic could get much worse.</w:t>
      </w:r>
    </w:p>
    <w:p w14:paraId="39FC7F60" w14:textId="77777777" w:rsidR="00390491" w:rsidRPr="0052282D" w:rsidRDefault="00390491" w:rsidP="00390491">
      <w:pPr>
        <w:rPr>
          <w:sz w:val="16"/>
          <w:szCs w:val="16"/>
        </w:rPr>
      </w:pPr>
      <w:r w:rsidRPr="0052282D">
        <w:rPr>
          <w:sz w:val="16"/>
          <w:szCs w:val="16"/>
        </w:rPr>
        <w:t>This is driven home by an important new analysis by Ron Brownstein, which finds that the coronavirus spike ripping through the Sun Belt will likely exacerbate Trump’s political problems.</w:t>
      </w:r>
    </w:p>
    <w:p w14:paraId="482D3E91" w14:textId="26C51345" w:rsidR="00F30489" w:rsidRDefault="00F30489" w:rsidP="00F30489">
      <w:pPr>
        <w:pStyle w:val="Heading2"/>
      </w:pPr>
      <w:r>
        <w:lastRenderedPageBreak/>
        <w:t xml:space="preserve">Paths </w:t>
      </w:r>
      <w:proofErr w:type="gramStart"/>
      <w:r>
        <w:t>To</w:t>
      </w:r>
      <w:proofErr w:type="gramEnd"/>
      <w:r>
        <w:t xml:space="preserve"> Victory</w:t>
      </w:r>
    </w:p>
    <w:p w14:paraId="0AC62323" w14:textId="77777777" w:rsidR="00F30489" w:rsidRPr="003B281D" w:rsidRDefault="00F30489" w:rsidP="00F30489">
      <w:pPr>
        <w:pStyle w:val="Heading3"/>
      </w:pPr>
      <w:r>
        <w:lastRenderedPageBreak/>
        <w:t>2NC – No Link</w:t>
      </w:r>
    </w:p>
    <w:p w14:paraId="6E3E9CC0" w14:textId="77777777" w:rsidR="00F30489" w:rsidRPr="001366AF" w:rsidRDefault="00F30489" w:rsidP="00F30489">
      <w:pPr>
        <w:pStyle w:val="Heading4"/>
      </w:pPr>
      <w:r>
        <w:t>Trump has wiggle room – he can lose a few states and win</w:t>
      </w:r>
    </w:p>
    <w:p w14:paraId="731063F0" w14:textId="77777777" w:rsidR="00F30489" w:rsidRDefault="00F30489" w:rsidP="00F30489">
      <w:proofErr w:type="spellStart"/>
      <w:r w:rsidRPr="001366AF">
        <w:rPr>
          <w:rStyle w:val="Style13ptBold"/>
        </w:rPr>
        <w:t>Montanaro</w:t>
      </w:r>
      <w:proofErr w:type="spellEnd"/>
      <w:r w:rsidRPr="001366AF">
        <w:rPr>
          <w:rStyle w:val="Style13ptBold"/>
        </w:rPr>
        <w:t xml:space="preserve"> 6/17</w:t>
      </w:r>
      <w:r>
        <w:t xml:space="preserve"> </w:t>
      </w:r>
      <w:r w:rsidRPr="001C0F95">
        <w:t xml:space="preserve">Domenico </w:t>
      </w:r>
      <w:proofErr w:type="spellStart"/>
      <w:r w:rsidRPr="001C0F95">
        <w:t>Montanaro</w:t>
      </w:r>
      <w:proofErr w:type="spellEnd"/>
      <w:r w:rsidRPr="001C0F95">
        <w:t xml:space="preserve"> </w:t>
      </w:r>
      <w:r>
        <w:t xml:space="preserve">June 17, 2020 </w:t>
      </w:r>
      <w:r w:rsidRPr="001C0F95">
        <w:t xml:space="preserve">Domenico </w:t>
      </w:r>
      <w:proofErr w:type="spellStart"/>
      <w:r w:rsidRPr="001C0F95">
        <w:t>Montanaro</w:t>
      </w:r>
      <w:proofErr w:type="spellEnd"/>
      <w:r w:rsidRPr="001C0F95">
        <w:t xml:space="preserve"> is NPR's senior political editor/correspondent. Based in Washington, D.C., his work appears on air and online delivering analysis of the political climate in Washington and campaigns. He also helps edit political coverage. </w:t>
      </w:r>
      <w:r>
        <w:t xml:space="preserve">“2020 Electoral Map Ratings: Biden Has An Edge Over Trump, With 5 Months To Go” </w:t>
      </w:r>
      <w:hyperlink r:id="rId118" w:history="1">
        <w:r w:rsidRPr="00CF408C">
          <w:rPr>
            <w:rStyle w:val="Hyperlink"/>
          </w:rPr>
          <w:t>https://www.npr.org/2020/06/17/877951588/2020-electoral-map-ratings-biden-has-an-edge-over-trump-with-5-months-to-go</w:t>
        </w:r>
      </w:hyperlink>
      <w:r>
        <w:t xml:space="preserve"> //</w:t>
      </w:r>
      <w:proofErr w:type="spellStart"/>
      <w:r>
        <w:t>AWhite</w:t>
      </w:r>
      <w:proofErr w:type="spellEnd"/>
    </w:p>
    <w:p w14:paraId="56D6E77F" w14:textId="77777777" w:rsidR="00F30489" w:rsidRPr="001366AF" w:rsidRDefault="00F30489" w:rsidP="00F30489">
      <w:pPr>
        <w:rPr>
          <w:sz w:val="16"/>
        </w:rPr>
      </w:pPr>
      <w:r w:rsidRPr="001366AF">
        <w:rPr>
          <w:rStyle w:val="StyleUnderline"/>
        </w:rPr>
        <w:t xml:space="preserve">We should start </w:t>
      </w:r>
      <w:r w:rsidRPr="007B3C76">
        <w:rPr>
          <w:rStyle w:val="StyleUnderline"/>
        </w:rPr>
        <w:t>where 2016 left off</w:t>
      </w:r>
      <w:r w:rsidRPr="001366AF">
        <w:rPr>
          <w:rStyle w:val="StyleUnderline"/>
        </w:rPr>
        <w:t xml:space="preserve">. </w:t>
      </w:r>
      <w:r w:rsidRPr="007B3C76">
        <w:rPr>
          <w:rStyle w:val="StyleUnderline"/>
        </w:rPr>
        <w:t>Trump</w:t>
      </w:r>
      <w:r w:rsidRPr="001366AF">
        <w:rPr>
          <w:rStyle w:val="StyleUnderline"/>
        </w:rPr>
        <w:t xml:space="preserve">'s path </w:t>
      </w:r>
      <w:r w:rsidRPr="007B3C76">
        <w:rPr>
          <w:rStyle w:val="StyleUnderline"/>
        </w:rPr>
        <w:t>begins with a 36-electoral vote cushion</w:t>
      </w:r>
      <w:r w:rsidRPr="001366AF">
        <w:rPr>
          <w:rStyle w:val="StyleUnderline"/>
        </w:rPr>
        <w:t xml:space="preserve"> to start with</w:t>
      </w:r>
      <w:r w:rsidRPr="001366AF">
        <w:rPr>
          <w:sz w:val="16"/>
        </w:rPr>
        <w:t xml:space="preserve">, after winning 306 electoral votes four years ago, </w:t>
      </w:r>
      <w:r w:rsidRPr="001366AF">
        <w:rPr>
          <w:rStyle w:val="StyleUnderline"/>
        </w:rPr>
        <w:t xml:space="preserve">giving him flexibility in a few states. </w:t>
      </w:r>
      <w:r w:rsidRPr="007B3C76">
        <w:rPr>
          <w:rStyle w:val="StyleUnderline"/>
        </w:rPr>
        <w:t>He could lose Wisconsin and Michigan</w:t>
      </w:r>
      <w:r w:rsidRPr="001366AF">
        <w:rPr>
          <w:rStyle w:val="StyleUnderline"/>
        </w:rPr>
        <w:t xml:space="preserve">, for example, and still win. </w:t>
      </w:r>
      <w:r w:rsidRPr="007B3C76">
        <w:rPr>
          <w:rStyle w:val="StyleUnderline"/>
        </w:rPr>
        <w:t>He could lose Pennsylvania and Michigan</w:t>
      </w:r>
      <w:r w:rsidRPr="001366AF">
        <w:rPr>
          <w:rStyle w:val="StyleUnderline"/>
        </w:rPr>
        <w:t xml:space="preserve"> and still win. </w:t>
      </w:r>
      <w:r w:rsidRPr="007B3C76">
        <w:rPr>
          <w:rStyle w:val="StyleUnderline"/>
        </w:rPr>
        <w:t>He could lose Florida and still win</w:t>
      </w:r>
      <w:r w:rsidRPr="001366AF">
        <w:rPr>
          <w:rStyle w:val="StyleUnderline"/>
        </w:rPr>
        <w:t xml:space="preserve"> </w:t>
      </w:r>
      <w:proofErr w:type="gramStart"/>
      <w:r w:rsidRPr="001366AF">
        <w:rPr>
          <w:rStyle w:val="StyleUnderline"/>
        </w:rPr>
        <w:t>as long as</w:t>
      </w:r>
      <w:proofErr w:type="gramEnd"/>
      <w:r w:rsidRPr="001366AF">
        <w:rPr>
          <w:rStyle w:val="StyleUnderline"/>
        </w:rPr>
        <w:t xml:space="preserve"> he holds everything else</w:t>
      </w:r>
      <w:r w:rsidRPr="001366AF">
        <w:rPr>
          <w:sz w:val="16"/>
        </w:rPr>
        <w:t xml:space="preserve">. The "faithless" electors: Trump technically wound up winning 304-227 over Hillary Clinton, not 306-232 as indicated by the results on election night, because there were seven "faithless electors" who defied how their states voted. Interestingly, just two (in Texas) went against Trump; five from states Clinton won voted for someone else, including four in Washington state and one in Hawaii. Before the 2016 election, there </w:t>
      </w:r>
      <w:proofErr w:type="gramStart"/>
      <w:r w:rsidRPr="001366AF">
        <w:rPr>
          <w:sz w:val="16"/>
        </w:rPr>
        <w:t>hadn't</w:t>
      </w:r>
      <w:proofErr w:type="gramEnd"/>
      <w:r w:rsidRPr="001366AF">
        <w:rPr>
          <w:sz w:val="16"/>
        </w:rPr>
        <w:t xml:space="preserve"> been more than one faithless elector in any election dating back to 1948.</w:t>
      </w:r>
    </w:p>
    <w:p w14:paraId="302CF908" w14:textId="0C092D51" w:rsidR="00CD2835" w:rsidRDefault="00CD2835" w:rsidP="00F41288">
      <w:pPr>
        <w:pStyle w:val="Heading2"/>
      </w:pPr>
      <w:r>
        <w:lastRenderedPageBreak/>
        <w:t xml:space="preserve">Impact – Econ </w:t>
      </w:r>
    </w:p>
    <w:p w14:paraId="138CBAD9" w14:textId="08E9AF8C" w:rsidR="00CD2835" w:rsidRDefault="00CD2835" w:rsidP="00CD2835">
      <w:pPr>
        <w:pStyle w:val="Heading3"/>
        <w:rPr>
          <w:rStyle w:val="StyleUnderline"/>
          <w:sz w:val="32"/>
        </w:rPr>
      </w:pPr>
      <w:r>
        <w:rPr>
          <w:rStyle w:val="StyleUnderline"/>
          <w:sz w:val="32"/>
        </w:rPr>
        <w:lastRenderedPageBreak/>
        <w:t>AT No Econ Impact</w:t>
      </w:r>
    </w:p>
    <w:p w14:paraId="18E8C9F0" w14:textId="77777777" w:rsidR="00CD2835" w:rsidRPr="00785945" w:rsidRDefault="00CD2835" w:rsidP="00CD2835">
      <w:pPr>
        <w:pStyle w:val="Heading4"/>
      </w:pPr>
      <w:r>
        <w:rPr>
          <w:rFonts w:eastAsia="Times New Roman" w:cs="Times New Roman"/>
          <w:szCs w:val="26"/>
        </w:rPr>
        <w:t>T</w:t>
      </w:r>
      <w:r w:rsidRPr="00785945">
        <w:rPr>
          <w:rFonts w:eastAsia="Times New Roman" w:cs="Times New Roman"/>
          <w:szCs w:val="26"/>
        </w:rPr>
        <w:t xml:space="preserve">he impact is </w:t>
      </w:r>
      <w:r w:rsidRPr="00785945">
        <w:rPr>
          <w:rFonts w:eastAsia="Times New Roman" w:cs="Times New Roman"/>
          <w:szCs w:val="26"/>
          <w:u w:val="single"/>
        </w:rPr>
        <w:t>global war</w:t>
      </w:r>
    </w:p>
    <w:p w14:paraId="3597AB05" w14:textId="77777777" w:rsidR="00CD2835" w:rsidRPr="00785945" w:rsidRDefault="00CD2835" w:rsidP="00CD2835">
      <w:proofErr w:type="spellStart"/>
      <w:r w:rsidRPr="00AE2C0B">
        <w:rPr>
          <w:rStyle w:val="Style13ptBold"/>
        </w:rPr>
        <w:t>Tangredi</w:t>
      </w:r>
      <w:proofErr w:type="spellEnd"/>
      <w:r w:rsidRPr="00AE2C0B">
        <w:rPr>
          <w:rStyle w:val="Style13ptBold"/>
        </w:rPr>
        <w:t xml:space="preserve"> 20</w:t>
      </w:r>
      <w:r>
        <w:rPr>
          <w:rStyle w:val="Style13ptBold"/>
        </w:rPr>
        <w:t xml:space="preserve"> </w:t>
      </w:r>
      <w:r w:rsidRPr="00CA0E06">
        <w:rPr>
          <w:rStyle w:val="Style13ptBold"/>
          <w:rFonts w:eastAsiaTheme="majorEastAsia" w:cstheme="majorBidi"/>
          <w:bCs w:val="0"/>
          <w:iCs/>
          <w:sz w:val="22"/>
        </w:rPr>
        <w:t>–</w:t>
      </w:r>
      <w:r w:rsidRPr="00CA0E06">
        <w:rPr>
          <w:rFonts w:eastAsiaTheme="majorEastAsia" w:cstheme="majorBidi"/>
          <w:bCs/>
          <w:iCs/>
        </w:rPr>
        <w:t xml:space="preserve"> Leidos Chair</w:t>
      </w:r>
      <w:r w:rsidRPr="00785945">
        <w:t xml:space="preserve"> of Future Warfare Studies at the U.S. Naval War College</w:t>
      </w:r>
      <w:r>
        <w:t xml:space="preserve"> (Sam J.;</w:t>
      </w:r>
      <w:r w:rsidRPr="00785945">
        <w:t xml:space="preserve"> 2/12/2020</w:t>
      </w:r>
      <w:r>
        <w:t xml:space="preserve">; </w:t>
      </w:r>
      <w:r w:rsidRPr="00785945">
        <w:t>“How a Stock Bubble Could Unwind America’s National Security”</w:t>
      </w:r>
      <w:r>
        <w:t>;</w:t>
      </w:r>
      <w:r w:rsidRPr="00785945">
        <w:t xml:space="preserve"> </w:t>
      </w:r>
      <w:hyperlink r:id="rId119">
        <w:r w:rsidRPr="00785945">
          <w:rPr>
            <w:rStyle w:val="Hyperlink"/>
            <w:rFonts w:eastAsia="Times New Roman" w:cs="Times New Roman"/>
          </w:rPr>
          <w:t>https://www.defenseone.com/ideas/2020/02/how-stock-bubble-could-unwind-americas-national-security/163047/</w:t>
        </w:r>
      </w:hyperlink>
      <w:r>
        <w:rPr>
          <w:rStyle w:val="Hyperlink"/>
          <w:rFonts w:eastAsia="Times New Roman" w:cs="Times New Roman"/>
        </w:rPr>
        <w:t xml:space="preserve">; accessed 6/30/20) **recut by </w:t>
      </w:r>
      <w:proofErr w:type="spellStart"/>
      <w:r>
        <w:rPr>
          <w:rStyle w:val="Hyperlink"/>
          <w:rFonts w:eastAsia="Times New Roman" w:cs="Times New Roman"/>
        </w:rPr>
        <w:t>dmc</w:t>
      </w:r>
      <w:proofErr w:type="spellEnd"/>
    </w:p>
    <w:p w14:paraId="1688A673" w14:textId="77777777" w:rsidR="00CD2835" w:rsidRPr="00785945" w:rsidRDefault="00CD2835" w:rsidP="00CD2835">
      <w:pPr>
        <w:spacing w:line="257" w:lineRule="auto"/>
      </w:pPr>
      <w:r w:rsidRPr="00AE2C0B">
        <w:rPr>
          <w:rFonts w:eastAsia="Times New Roman" w:cs="Times New Roman"/>
          <w:sz w:val="16"/>
          <w:szCs w:val="16"/>
        </w:rPr>
        <w:t xml:space="preserve">Everything. </w:t>
      </w:r>
      <w:r w:rsidRPr="00AE2C0B">
        <w:rPr>
          <w:rFonts w:eastAsia="Times New Roman" w:cs="Times New Roman"/>
          <w:u w:val="single"/>
        </w:rPr>
        <w:t xml:space="preserve">The </w:t>
      </w:r>
      <w:r w:rsidRPr="00C6138C">
        <w:rPr>
          <w:rStyle w:val="Emphasis"/>
        </w:rPr>
        <w:t>crash</w:t>
      </w:r>
      <w:r w:rsidRPr="00AE2C0B">
        <w:rPr>
          <w:rFonts w:eastAsia="Times New Roman" w:cs="Times New Roman"/>
          <w:sz w:val="16"/>
          <w:szCs w:val="16"/>
        </w:rPr>
        <w:t>—</w:t>
      </w:r>
      <w:r w:rsidRPr="00AE2C0B">
        <w:rPr>
          <w:rFonts w:eastAsia="Times New Roman" w:cs="Times New Roman"/>
          <w:u w:val="single"/>
        </w:rPr>
        <w:t>which will</w:t>
      </w:r>
      <w:r w:rsidRPr="00AE2C0B">
        <w:rPr>
          <w:rFonts w:eastAsia="Times New Roman" w:cs="Times New Roman"/>
          <w:sz w:val="16"/>
          <w:szCs w:val="16"/>
        </w:rPr>
        <w:t xml:space="preserve"> also </w:t>
      </w:r>
      <w:r w:rsidRPr="00AE2C0B">
        <w:rPr>
          <w:rFonts w:eastAsia="Times New Roman" w:cs="Times New Roman"/>
          <w:u w:val="single"/>
        </w:rPr>
        <w:t>affect</w:t>
      </w:r>
      <w:r w:rsidRPr="00AE2C0B">
        <w:rPr>
          <w:rFonts w:eastAsia="Times New Roman" w:cs="Times New Roman"/>
          <w:sz w:val="16"/>
          <w:szCs w:val="16"/>
        </w:rPr>
        <w:t xml:space="preserve"> other </w:t>
      </w:r>
      <w:r w:rsidRPr="00AE2C0B">
        <w:rPr>
          <w:rFonts w:eastAsia="Times New Roman" w:cs="Times New Roman"/>
          <w:u w:val="single"/>
        </w:rPr>
        <w:t>high-valuation stocks</w:t>
      </w:r>
      <w:r w:rsidRPr="00AE2C0B">
        <w:rPr>
          <w:rFonts w:eastAsia="Times New Roman" w:cs="Times New Roman"/>
          <w:sz w:val="16"/>
          <w:szCs w:val="16"/>
        </w:rPr>
        <w:t>—</w:t>
      </w:r>
      <w:r w:rsidRPr="00C6138C">
        <w:rPr>
          <w:rStyle w:val="Emphasis"/>
        </w:rPr>
        <w:t>will hurt defense industry</w:t>
      </w:r>
      <w:r w:rsidRPr="00AE2C0B">
        <w:rPr>
          <w:rFonts w:eastAsia="Times New Roman" w:cs="Times New Roman"/>
          <w:sz w:val="16"/>
          <w:szCs w:val="16"/>
        </w:rPr>
        <w:t xml:space="preserve">, </w:t>
      </w:r>
      <w:r w:rsidRPr="00C6138C">
        <w:rPr>
          <w:rStyle w:val="Emphasis"/>
        </w:rPr>
        <w:t>the U.S. dollar</w:t>
      </w:r>
      <w:r w:rsidRPr="00AE2C0B">
        <w:rPr>
          <w:rFonts w:eastAsia="Times New Roman" w:cs="Times New Roman"/>
          <w:sz w:val="16"/>
          <w:szCs w:val="16"/>
        </w:rPr>
        <w:t xml:space="preserve">, </w:t>
      </w:r>
      <w:r w:rsidRPr="00C6138C">
        <w:rPr>
          <w:rStyle w:val="StyleUnderline"/>
        </w:rPr>
        <w:t>and</w:t>
      </w:r>
      <w:r w:rsidRPr="00AE2C0B">
        <w:rPr>
          <w:rFonts w:eastAsia="Times New Roman" w:cs="Times New Roman"/>
          <w:u w:val="single"/>
        </w:rPr>
        <w:t xml:space="preserve"> </w:t>
      </w:r>
      <w:r w:rsidRPr="00C6138C">
        <w:rPr>
          <w:rStyle w:val="Emphasis"/>
        </w:rPr>
        <w:t>add weight to</w:t>
      </w:r>
      <w:r w:rsidRPr="00AE2C0B">
        <w:rPr>
          <w:rFonts w:eastAsia="Times New Roman" w:cs="Times New Roman"/>
          <w:u w:val="single"/>
        </w:rPr>
        <w:t xml:space="preserve"> the building wave of </w:t>
      </w:r>
      <w:r w:rsidRPr="00C6138C">
        <w:rPr>
          <w:rStyle w:val="Emphasis"/>
        </w:rPr>
        <w:t>deglobalization</w:t>
      </w:r>
      <w:r w:rsidRPr="00AE2C0B">
        <w:rPr>
          <w:rFonts w:eastAsia="Times New Roman" w:cs="Times New Roman"/>
          <w:u w:val="single"/>
        </w:rPr>
        <w:t xml:space="preserve">. </w:t>
      </w:r>
      <w:r w:rsidRPr="00AE2C0B">
        <w:rPr>
          <w:rFonts w:eastAsia="Times New Roman" w:cs="Times New Roman"/>
          <w:sz w:val="12"/>
          <w:szCs w:val="12"/>
          <w:u w:val="single"/>
        </w:rPr>
        <w:t>¶</w:t>
      </w:r>
      <w:r w:rsidRPr="00AE2C0B">
        <w:rPr>
          <w:rFonts w:eastAsia="Times New Roman" w:cs="Times New Roman"/>
          <w:sz w:val="16"/>
          <w:szCs w:val="16"/>
        </w:rPr>
        <w:t xml:space="preserve"> </w:t>
      </w:r>
      <w:proofErr w:type="gramStart"/>
      <w:r w:rsidRPr="00AE2C0B">
        <w:rPr>
          <w:rFonts w:eastAsia="Times New Roman" w:cs="Times New Roman"/>
          <w:sz w:val="16"/>
          <w:szCs w:val="16"/>
        </w:rPr>
        <w:t>What’s</w:t>
      </w:r>
      <w:proofErr w:type="gramEnd"/>
      <w:r w:rsidRPr="00AE2C0B">
        <w:rPr>
          <w:rFonts w:eastAsia="Times New Roman" w:cs="Times New Roman"/>
          <w:sz w:val="16"/>
          <w:szCs w:val="16"/>
        </w:rPr>
        <w:t xml:space="preserve"> the Problem? </w:t>
      </w:r>
      <w:r w:rsidRPr="00AE2C0B">
        <w:rPr>
          <w:rFonts w:eastAsia="Times New Roman" w:cs="Times New Roman"/>
          <w:sz w:val="12"/>
          <w:szCs w:val="12"/>
        </w:rPr>
        <w:t>¶</w:t>
      </w:r>
      <w:r w:rsidRPr="00AE2C0B">
        <w:rPr>
          <w:rFonts w:eastAsia="Times New Roman" w:cs="Times New Roman"/>
          <w:sz w:val="16"/>
          <w:szCs w:val="16"/>
        </w:rPr>
        <w:t xml:space="preserve"> Before we discuss national security directly, let us take another look at immediate financial and political effects. Even if one accepts the technophile claim that “Tesla is a technology company, not a car company” (although cars are over 90 percent of its business), the economics of the situation does not look good. As Barron’s recently put it: “It Makes No Sense</w:t>
      </w:r>
      <w:proofErr w:type="gramStart"/>
      <w:r w:rsidRPr="00AE2C0B">
        <w:rPr>
          <w:rFonts w:eastAsia="Times New Roman" w:cs="Times New Roman"/>
          <w:sz w:val="16"/>
          <w:szCs w:val="16"/>
        </w:rPr>
        <w:t>.”</w:t>
      </w:r>
      <w:r w:rsidRPr="00AE2C0B">
        <w:rPr>
          <w:rFonts w:eastAsia="Times New Roman" w:cs="Times New Roman"/>
          <w:sz w:val="12"/>
          <w:szCs w:val="12"/>
        </w:rPr>
        <w:t>¶</w:t>
      </w:r>
      <w:proofErr w:type="gramEnd"/>
      <w:r w:rsidRPr="00AE2C0B">
        <w:rPr>
          <w:rFonts w:eastAsia="Times New Roman" w:cs="Times New Roman"/>
          <w:sz w:val="16"/>
          <w:szCs w:val="16"/>
        </w:rPr>
        <w:t xml:space="preserve"> The company’s stock crash would not be a mere Wall Street adjustment; a hard landing is a foregone conclusion. In any supply-and-demand situation, what goes up must eventually come down. At a certain point, investors will determine there is little prospect in more gains. Then they stop buying. If nobody buys the stock, its value falls, investors bail, and those who bought near the top end of the rise—particularly those who leveraged their investment (i.e. owe money)—will sustain severe losses. If it sounds like musical chairs, </w:t>
      </w:r>
      <w:proofErr w:type="gramStart"/>
      <w:r w:rsidRPr="00AE2C0B">
        <w:rPr>
          <w:rFonts w:eastAsia="Times New Roman" w:cs="Times New Roman"/>
          <w:sz w:val="16"/>
          <w:szCs w:val="16"/>
        </w:rPr>
        <w:t>it’s</w:t>
      </w:r>
      <w:proofErr w:type="gramEnd"/>
      <w:r w:rsidRPr="00AE2C0B">
        <w:rPr>
          <w:rFonts w:eastAsia="Times New Roman" w:cs="Times New Roman"/>
          <w:sz w:val="16"/>
          <w:szCs w:val="16"/>
        </w:rPr>
        <w:t xml:space="preserve"> only because it is. </w:t>
      </w:r>
      <w:r w:rsidRPr="00AE2C0B">
        <w:rPr>
          <w:rFonts w:eastAsia="Times New Roman" w:cs="Times New Roman"/>
          <w:sz w:val="12"/>
          <w:szCs w:val="12"/>
        </w:rPr>
        <w:t>¶</w:t>
      </w:r>
      <w:r w:rsidRPr="00AE2C0B">
        <w:rPr>
          <w:rFonts w:eastAsia="Times New Roman" w:cs="Times New Roman"/>
          <w:sz w:val="16"/>
          <w:szCs w:val="16"/>
        </w:rPr>
        <w:t xml:space="preserve"> But Tesla will not go down alone. This is a company valued beyond companies ten times its size that earn steady, year-after-year profits. It is the most talked-about, most hyped, and most praised, most damned company in the world. Only Google, Apple, or Microsoft can compete for media headlines—and they all make an actual profit. In what can understatedly </w:t>
      </w:r>
      <w:proofErr w:type="gramStart"/>
      <w:r w:rsidRPr="00AE2C0B">
        <w:rPr>
          <w:rFonts w:eastAsia="Times New Roman" w:cs="Times New Roman"/>
          <w:sz w:val="16"/>
          <w:szCs w:val="16"/>
        </w:rPr>
        <w:t>termed</w:t>
      </w:r>
      <w:proofErr w:type="gramEnd"/>
      <w:r w:rsidRPr="00AE2C0B">
        <w:rPr>
          <w:rFonts w:eastAsia="Times New Roman" w:cs="Times New Roman"/>
          <w:sz w:val="16"/>
          <w:szCs w:val="16"/>
        </w:rPr>
        <w:t xml:space="preserve"> a “correction,” </w:t>
      </w:r>
      <w:r w:rsidRPr="00AE2C0B">
        <w:rPr>
          <w:rFonts w:eastAsia="Times New Roman" w:cs="Times New Roman"/>
          <w:u w:val="single"/>
        </w:rPr>
        <w:t>the losers</w:t>
      </w:r>
      <w:r w:rsidRPr="00AE2C0B">
        <w:rPr>
          <w:rFonts w:eastAsia="Times New Roman" w:cs="Times New Roman"/>
          <w:sz w:val="16"/>
          <w:szCs w:val="16"/>
        </w:rPr>
        <w:t xml:space="preserve">, particularly </w:t>
      </w:r>
      <w:r w:rsidRPr="00AE2C0B">
        <w:rPr>
          <w:rFonts w:eastAsia="Times New Roman" w:cs="Times New Roman"/>
          <w:u w:val="single"/>
        </w:rPr>
        <w:t>if they are politically connected</w:t>
      </w:r>
      <w:r w:rsidRPr="00AE2C0B">
        <w:rPr>
          <w:rFonts w:eastAsia="Times New Roman" w:cs="Times New Roman"/>
          <w:sz w:val="16"/>
          <w:szCs w:val="16"/>
        </w:rPr>
        <w:t xml:space="preserve"> </w:t>
      </w:r>
      <w:r w:rsidRPr="00AE2C0B">
        <w:rPr>
          <w:rFonts w:eastAsia="Times New Roman" w:cs="Times New Roman"/>
          <w:u w:val="single"/>
        </w:rPr>
        <w:t>investment banks</w:t>
      </w:r>
      <w:r w:rsidRPr="00AE2C0B">
        <w:rPr>
          <w:rFonts w:eastAsia="Times New Roman" w:cs="Times New Roman"/>
          <w:sz w:val="16"/>
          <w:szCs w:val="16"/>
        </w:rPr>
        <w:t>—the too-big-to-fail crowd—</w:t>
      </w:r>
      <w:r w:rsidRPr="00AE2C0B">
        <w:rPr>
          <w:rFonts w:eastAsia="Times New Roman" w:cs="Times New Roman"/>
          <w:u w:val="single"/>
        </w:rPr>
        <w:t>will call for</w:t>
      </w:r>
      <w:r w:rsidRPr="00AE2C0B">
        <w:rPr>
          <w:rFonts w:eastAsia="Times New Roman" w:cs="Times New Roman"/>
          <w:sz w:val="16"/>
          <w:szCs w:val="16"/>
        </w:rPr>
        <w:t xml:space="preserve"> some form of </w:t>
      </w:r>
      <w:r w:rsidRPr="00AE2C0B">
        <w:rPr>
          <w:rFonts w:eastAsia="Times New Roman" w:cs="Times New Roman"/>
          <w:u w:val="single"/>
        </w:rPr>
        <w:t>governmental offset</w:t>
      </w:r>
      <w:r w:rsidRPr="00AE2C0B">
        <w:rPr>
          <w:rFonts w:eastAsia="Times New Roman" w:cs="Times New Roman"/>
          <w:sz w:val="16"/>
          <w:szCs w:val="16"/>
        </w:rPr>
        <w:t xml:space="preserve">. A “so shocked” media, a sweating Congress, populists who decry the dominance of Wall Street over Main Street, progressives who see the Market as symbolizing all the greed and exploitation of rich white males (albeit, not necessarily Anglo-Saxon and Protestant) are going to make the current political division of America even greater than it is today. </w:t>
      </w:r>
      <w:proofErr w:type="gramStart"/>
      <w:r w:rsidRPr="00AE2C0B">
        <w:rPr>
          <w:rFonts w:eastAsia="Times New Roman" w:cs="Times New Roman"/>
          <w:u w:val="single"/>
        </w:rPr>
        <w:t>There’s</w:t>
      </w:r>
      <w:proofErr w:type="gramEnd"/>
      <w:r w:rsidRPr="00AE2C0B">
        <w:rPr>
          <w:rFonts w:eastAsia="Times New Roman" w:cs="Times New Roman"/>
          <w:sz w:val="16"/>
          <w:szCs w:val="16"/>
        </w:rPr>
        <w:t xml:space="preserve"> the potential political effect. </w:t>
      </w:r>
      <w:r w:rsidRPr="00AE2C0B">
        <w:rPr>
          <w:rFonts w:eastAsia="Times New Roman" w:cs="Times New Roman"/>
          <w:sz w:val="12"/>
          <w:szCs w:val="12"/>
        </w:rPr>
        <w:t>¶</w:t>
      </w:r>
      <w:r w:rsidRPr="00AE2C0B">
        <w:rPr>
          <w:rFonts w:eastAsia="Times New Roman" w:cs="Times New Roman"/>
          <w:sz w:val="16"/>
          <w:szCs w:val="16"/>
        </w:rPr>
        <w:t xml:space="preserve"> What drove the stock to dizzying heights? Social media, the celebrity of the CEO, the perceived environmentalism of its product, and the gradual loosening of basic accounting requirements are all viable reasons. However, the greater reality is that </w:t>
      </w:r>
      <w:r w:rsidRPr="00AE2C0B">
        <w:rPr>
          <w:rFonts w:eastAsia="Times New Roman" w:cs="Times New Roman"/>
          <w:u w:val="single"/>
        </w:rPr>
        <w:t>with interest rates held artificially low</w:t>
      </w:r>
      <w:r w:rsidRPr="00AE2C0B">
        <w:rPr>
          <w:rFonts w:eastAsia="Times New Roman" w:cs="Times New Roman"/>
          <w:sz w:val="16"/>
          <w:szCs w:val="16"/>
        </w:rPr>
        <w:t xml:space="preserve"> </w:t>
      </w:r>
      <w:r w:rsidRPr="00AE2C0B">
        <w:rPr>
          <w:rFonts w:eastAsia="Times New Roman" w:cs="Times New Roman"/>
          <w:u w:val="single"/>
        </w:rPr>
        <w:t>by the Fed</w:t>
      </w:r>
      <w:r w:rsidRPr="00AE2C0B">
        <w:rPr>
          <w:rFonts w:eastAsia="Times New Roman" w:cs="Times New Roman"/>
          <w:sz w:val="16"/>
          <w:szCs w:val="16"/>
        </w:rPr>
        <w:t xml:space="preserve"> (and national banks everywhere), </w:t>
      </w:r>
      <w:r w:rsidRPr="00AE2C0B">
        <w:rPr>
          <w:rFonts w:eastAsia="Times New Roman" w:cs="Times New Roman"/>
          <w:u w:val="single"/>
        </w:rPr>
        <w:t>there is simply</w:t>
      </w:r>
      <w:r w:rsidRPr="00AE2C0B">
        <w:rPr>
          <w:rFonts w:eastAsia="Times New Roman" w:cs="Times New Roman"/>
          <w:sz w:val="16"/>
          <w:szCs w:val="16"/>
        </w:rPr>
        <w:t xml:space="preserve"> so much—</w:t>
      </w:r>
      <w:r w:rsidRPr="00AE2C0B">
        <w:rPr>
          <w:rFonts w:eastAsia="Times New Roman" w:cs="Times New Roman"/>
          <w:u w:val="single"/>
        </w:rPr>
        <w:t>too much</w:t>
      </w:r>
      <w:r w:rsidRPr="00AE2C0B">
        <w:rPr>
          <w:rFonts w:eastAsia="Times New Roman" w:cs="Times New Roman"/>
          <w:sz w:val="16"/>
          <w:szCs w:val="16"/>
        </w:rPr>
        <w:t>—</w:t>
      </w:r>
      <w:r w:rsidRPr="00AE2C0B">
        <w:rPr>
          <w:rFonts w:eastAsia="Times New Roman" w:cs="Times New Roman"/>
          <w:u w:val="single"/>
        </w:rPr>
        <w:t>money available to invest</w:t>
      </w:r>
      <w:r w:rsidRPr="00AE2C0B">
        <w:rPr>
          <w:rFonts w:eastAsia="Times New Roman" w:cs="Times New Roman"/>
          <w:sz w:val="16"/>
          <w:szCs w:val="16"/>
        </w:rPr>
        <w:t xml:space="preserve">. Large and institutional investors are willing to make wild risks in the competitive search to turn the highest profits. </w:t>
      </w:r>
      <w:r w:rsidRPr="00AE2C0B">
        <w:rPr>
          <w:rFonts w:eastAsia="Times New Roman" w:cs="Times New Roman"/>
          <w:sz w:val="12"/>
          <w:szCs w:val="12"/>
        </w:rPr>
        <w:t>¶</w:t>
      </w:r>
      <w:r w:rsidRPr="00AE2C0B">
        <w:rPr>
          <w:rFonts w:eastAsia="Times New Roman" w:cs="Times New Roman"/>
          <w:sz w:val="16"/>
          <w:szCs w:val="16"/>
        </w:rPr>
        <w:t xml:space="preserve"> So, again, what is the national security problem if one astronomically overvalued stock fails and Wall Street has a very bad year? What does that have to do with </w:t>
      </w:r>
      <w:proofErr w:type="gramStart"/>
      <w:r w:rsidRPr="00AE2C0B">
        <w:rPr>
          <w:rFonts w:eastAsia="Times New Roman" w:cs="Times New Roman"/>
          <w:sz w:val="16"/>
          <w:szCs w:val="16"/>
        </w:rPr>
        <w:t>defense?</w:t>
      </w:r>
      <w:r w:rsidRPr="00AE2C0B">
        <w:rPr>
          <w:rFonts w:eastAsia="Times New Roman" w:cs="Times New Roman"/>
          <w:sz w:val="12"/>
          <w:szCs w:val="12"/>
        </w:rPr>
        <w:t>¶</w:t>
      </w:r>
      <w:proofErr w:type="gramEnd"/>
      <w:r w:rsidRPr="00AE2C0B">
        <w:rPr>
          <w:rFonts w:eastAsia="Times New Roman" w:cs="Times New Roman"/>
          <w:sz w:val="16"/>
          <w:szCs w:val="16"/>
        </w:rPr>
        <w:t xml:space="preserve"> Bubbles and the Defense Industry</w:t>
      </w:r>
      <w:r w:rsidRPr="00AE2C0B">
        <w:rPr>
          <w:rFonts w:eastAsia="Times New Roman" w:cs="Times New Roman"/>
          <w:sz w:val="12"/>
          <w:szCs w:val="12"/>
        </w:rPr>
        <w:t>¶</w:t>
      </w:r>
      <w:r w:rsidRPr="00AE2C0B">
        <w:rPr>
          <w:rFonts w:eastAsia="Times New Roman" w:cs="Times New Roman"/>
          <w:sz w:val="16"/>
          <w:szCs w:val="16"/>
        </w:rPr>
        <w:t xml:space="preserve"> There are four such problems. First, </w:t>
      </w:r>
      <w:r w:rsidRPr="00C6138C">
        <w:rPr>
          <w:rStyle w:val="Emphasis"/>
        </w:rPr>
        <w:t>bubbles</w:t>
      </w:r>
      <w:r w:rsidRPr="00AE2C0B">
        <w:rPr>
          <w:rFonts w:eastAsia="Times New Roman" w:cs="Times New Roman"/>
          <w:u w:val="single"/>
        </w:rPr>
        <w:t xml:space="preserve"> </w:t>
      </w:r>
      <w:r w:rsidRPr="00C6138C">
        <w:rPr>
          <w:rStyle w:val="Emphasis"/>
        </w:rPr>
        <w:t>depress investment</w:t>
      </w:r>
      <w:r w:rsidRPr="00AE2C0B">
        <w:rPr>
          <w:rFonts w:eastAsia="Times New Roman" w:cs="Times New Roman"/>
          <w:u w:val="single"/>
        </w:rPr>
        <w:t xml:space="preserve"> in defense companies</w:t>
      </w:r>
      <w:r w:rsidRPr="00AE2C0B">
        <w:rPr>
          <w:rFonts w:eastAsia="Times New Roman" w:cs="Times New Roman"/>
          <w:sz w:val="16"/>
          <w:szCs w:val="16"/>
        </w:rPr>
        <w:t xml:space="preserve">. Second, is the increased cost of the U.S. government deficit. Third is the effect on the U.S. dollar as world reserve currency. Finally, and perhaps more importantly, </w:t>
      </w:r>
      <w:r w:rsidRPr="00AE2C0B">
        <w:rPr>
          <w:rFonts w:eastAsia="Times New Roman" w:cs="Times New Roman"/>
          <w:u w:val="single"/>
        </w:rPr>
        <w:t xml:space="preserve">it brings us deeper into the growing cycle of </w:t>
      </w:r>
      <w:proofErr w:type="gramStart"/>
      <w:r w:rsidRPr="00AE2C0B">
        <w:rPr>
          <w:rFonts w:eastAsia="Times New Roman" w:cs="Times New Roman"/>
          <w:u w:val="single"/>
        </w:rPr>
        <w:t>deglobalization.</w:t>
      </w:r>
      <w:r w:rsidRPr="00AE2C0B">
        <w:rPr>
          <w:rFonts w:eastAsia="Times New Roman" w:cs="Times New Roman"/>
          <w:sz w:val="12"/>
          <w:szCs w:val="12"/>
          <w:u w:val="single"/>
        </w:rPr>
        <w:t>¶</w:t>
      </w:r>
      <w:proofErr w:type="gramEnd"/>
      <w:r w:rsidRPr="00AE2C0B">
        <w:rPr>
          <w:rFonts w:eastAsia="Times New Roman" w:cs="Times New Roman"/>
          <w:sz w:val="16"/>
          <w:szCs w:val="16"/>
        </w:rPr>
        <w:t xml:space="preserve"> </w:t>
      </w:r>
      <w:r w:rsidRPr="00AE2C0B">
        <w:rPr>
          <w:rFonts w:eastAsia="Times New Roman" w:cs="Times New Roman"/>
          <w:u w:val="single"/>
        </w:rPr>
        <w:t>The effect on defense</w:t>
      </w:r>
      <w:r w:rsidRPr="00AE2C0B">
        <w:rPr>
          <w:rFonts w:eastAsia="Times New Roman" w:cs="Times New Roman"/>
          <w:sz w:val="16"/>
          <w:szCs w:val="16"/>
        </w:rPr>
        <w:t xml:space="preserve"> industry </w:t>
      </w:r>
      <w:r w:rsidRPr="00AE2C0B">
        <w:rPr>
          <w:rFonts w:eastAsia="Times New Roman" w:cs="Times New Roman"/>
          <w:u w:val="single"/>
        </w:rPr>
        <w:t>is under the radar, but cumulative</w:t>
      </w:r>
      <w:r w:rsidRPr="00AE2C0B">
        <w:rPr>
          <w:rFonts w:eastAsia="Times New Roman" w:cs="Times New Roman"/>
          <w:sz w:val="16"/>
          <w:szCs w:val="16"/>
        </w:rPr>
        <w:t xml:space="preserve">. The greater the attraction of the bubble, </w:t>
      </w:r>
      <w:r w:rsidRPr="00AE2C0B">
        <w:rPr>
          <w:rFonts w:eastAsia="Times New Roman" w:cs="Times New Roman"/>
          <w:u w:val="single"/>
        </w:rPr>
        <w:t>the less investors are willing to back the ‘staid’ companies dependent of continuous capital reinvestment</w:t>
      </w:r>
      <w:r w:rsidRPr="00AE2C0B">
        <w:rPr>
          <w:rFonts w:eastAsia="Times New Roman" w:cs="Times New Roman"/>
          <w:sz w:val="16"/>
          <w:szCs w:val="16"/>
        </w:rPr>
        <w:t xml:space="preserve">. </w:t>
      </w:r>
      <w:r w:rsidRPr="00AE2C0B">
        <w:rPr>
          <w:rFonts w:eastAsia="Times New Roman" w:cs="Times New Roman"/>
          <w:u w:val="single"/>
        </w:rPr>
        <w:t>That includes</w:t>
      </w:r>
      <w:r w:rsidRPr="00AE2C0B">
        <w:rPr>
          <w:rFonts w:eastAsia="Times New Roman" w:cs="Times New Roman"/>
          <w:sz w:val="16"/>
          <w:szCs w:val="16"/>
        </w:rPr>
        <w:t xml:space="preserve"> practically </w:t>
      </w:r>
      <w:r w:rsidRPr="00AE2C0B">
        <w:rPr>
          <w:rFonts w:eastAsia="Times New Roman" w:cs="Times New Roman"/>
          <w:u w:val="single"/>
        </w:rPr>
        <w:t>all defense companies</w:t>
      </w:r>
      <w:r w:rsidRPr="00AE2C0B">
        <w:rPr>
          <w:rFonts w:eastAsia="Times New Roman" w:cs="Times New Roman"/>
          <w:sz w:val="16"/>
          <w:szCs w:val="16"/>
        </w:rPr>
        <w:t xml:space="preserve">, </w:t>
      </w:r>
      <w:r w:rsidRPr="00AE2C0B">
        <w:rPr>
          <w:rFonts w:eastAsia="Times New Roman" w:cs="Times New Roman"/>
          <w:u w:val="single"/>
        </w:rPr>
        <w:t>even those specializing in software and AI</w:t>
      </w:r>
      <w:r w:rsidRPr="00AE2C0B">
        <w:rPr>
          <w:rFonts w:eastAsia="Times New Roman" w:cs="Times New Roman"/>
          <w:sz w:val="16"/>
          <w:szCs w:val="16"/>
        </w:rPr>
        <w:t xml:space="preserve">. Their profits are long-term, not short. </w:t>
      </w:r>
      <w:r w:rsidRPr="00AE2C0B">
        <w:rPr>
          <w:rFonts w:eastAsia="Times New Roman" w:cs="Times New Roman"/>
          <w:u w:val="single"/>
        </w:rPr>
        <w:t>They do not provide the</w:t>
      </w:r>
      <w:r w:rsidRPr="00AE2C0B">
        <w:rPr>
          <w:rFonts w:eastAsia="Times New Roman" w:cs="Times New Roman"/>
          <w:sz w:val="16"/>
          <w:szCs w:val="16"/>
        </w:rPr>
        <w:t xml:space="preserve"> instant </w:t>
      </w:r>
      <w:r w:rsidRPr="00AE2C0B">
        <w:rPr>
          <w:rFonts w:eastAsia="Times New Roman" w:cs="Times New Roman"/>
          <w:u w:val="single"/>
        </w:rPr>
        <w:t>gratification that chasing a stock bubble</w:t>
      </w:r>
      <w:r w:rsidRPr="00AE2C0B">
        <w:rPr>
          <w:rFonts w:eastAsia="Times New Roman" w:cs="Times New Roman"/>
          <w:sz w:val="16"/>
          <w:szCs w:val="16"/>
        </w:rPr>
        <w:t>—and beating the Market—</w:t>
      </w:r>
      <w:r w:rsidRPr="00AE2C0B">
        <w:rPr>
          <w:rFonts w:eastAsia="Times New Roman" w:cs="Times New Roman"/>
          <w:u w:val="single"/>
        </w:rPr>
        <w:t>can provide.</w:t>
      </w:r>
      <w:r w:rsidRPr="00AE2C0B">
        <w:rPr>
          <w:rFonts w:eastAsia="Times New Roman" w:cs="Times New Roman"/>
          <w:sz w:val="16"/>
          <w:szCs w:val="16"/>
        </w:rPr>
        <w:t xml:space="preserve"> As a defense industry CEO said at a recent conference: “When I need more capital to modernize plant infrastructure, not only do I have to persuade my board that the modernization is needed for us to adapt to emerging technologies, but also that the company can make more profit that way than by putting its free capital into the [stock] market.”</w:t>
      </w:r>
      <w:r w:rsidRPr="00AE2C0B">
        <w:rPr>
          <w:rFonts w:eastAsia="Times New Roman" w:cs="Times New Roman"/>
          <w:sz w:val="12"/>
          <w:szCs w:val="12"/>
        </w:rPr>
        <w:t>¶</w:t>
      </w:r>
      <w:r w:rsidRPr="00AE2C0B">
        <w:rPr>
          <w:rFonts w:eastAsia="Times New Roman" w:cs="Times New Roman"/>
          <w:sz w:val="16"/>
          <w:szCs w:val="16"/>
        </w:rPr>
        <w:t xml:space="preserve"> If chasing a Tesla-like stock—symbolic of chasing an overall Market bubble—provides instant gratification, why invest in a capital and labor intensive industry like shipbuilding? Under the enduring principle that “bad money drives out good,” </w:t>
      </w:r>
      <w:r w:rsidRPr="00AE2C0B">
        <w:rPr>
          <w:rFonts w:eastAsia="Times New Roman" w:cs="Times New Roman"/>
          <w:u w:val="single"/>
        </w:rPr>
        <w:t>too much money available for investment does not mean that the money is being invested in long-term improvements</w:t>
      </w:r>
      <w:r w:rsidRPr="00AE2C0B">
        <w:rPr>
          <w:rFonts w:eastAsia="Times New Roman" w:cs="Times New Roman"/>
          <w:sz w:val="16"/>
          <w:szCs w:val="16"/>
        </w:rPr>
        <w:t xml:space="preserve"> </w:t>
      </w:r>
      <w:r w:rsidRPr="00AE2C0B">
        <w:rPr>
          <w:rFonts w:eastAsia="Times New Roman" w:cs="Times New Roman"/>
          <w:u w:val="single"/>
        </w:rPr>
        <w:t>in</w:t>
      </w:r>
      <w:r w:rsidRPr="00AE2C0B">
        <w:rPr>
          <w:rFonts w:eastAsia="Times New Roman" w:cs="Times New Roman"/>
          <w:sz w:val="16"/>
          <w:szCs w:val="16"/>
        </w:rPr>
        <w:t xml:space="preserve"> </w:t>
      </w:r>
      <w:r w:rsidRPr="00AE2C0B">
        <w:rPr>
          <w:rFonts w:eastAsia="Times New Roman" w:cs="Times New Roman"/>
          <w:u w:val="single"/>
        </w:rPr>
        <w:t>corporate infrastructure</w:t>
      </w:r>
      <w:r w:rsidRPr="00AE2C0B">
        <w:rPr>
          <w:rFonts w:eastAsia="Times New Roman" w:cs="Times New Roman"/>
          <w:sz w:val="16"/>
          <w:szCs w:val="16"/>
        </w:rPr>
        <w:t xml:space="preserve">. In fact, </w:t>
      </w:r>
      <w:r w:rsidRPr="00AE2C0B">
        <w:rPr>
          <w:rFonts w:eastAsia="Times New Roman" w:cs="Times New Roman"/>
          <w:u w:val="single"/>
        </w:rPr>
        <w:t xml:space="preserve">it has the opposite effect because investment managers must prove they can get profits faster than their financial </w:t>
      </w:r>
      <w:proofErr w:type="gramStart"/>
      <w:r w:rsidRPr="00AE2C0B">
        <w:rPr>
          <w:rFonts w:eastAsia="Times New Roman" w:cs="Times New Roman"/>
          <w:u w:val="single"/>
        </w:rPr>
        <w:t>competitors.</w:t>
      </w:r>
      <w:r w:rsidRPr="00AE2C0B">
        <w:rPr>
          <w:rFonts w:eastAsia="Times New Roman" w:cs="Times New Roman"/>
          <w:sz w:val="12"/>
          <w:szCs w:val="12"/>
          <w:u w:val="single"/>
        </w:rPr>
        <w:t>¶</w:t>
      </w:r>
      <w:proofErr w:type="gramEnd"/>
      <w:r w:rsidRPr="00AE2C0B">
        <w:rPr>
          <w:rFonts w:eastAsia="Times New Roman" w:cs="Times New Roman"/>
          <w:sz w:val="16"/>
          <w:szCs w:val="16"/>
        </w:rPr>
        <w:t xml:space="preserve"> </w:t>
      </w:r>
      <w:r w:rsidRPr="00AE2C0B">
        <w:rPr>
          <w:rFonts w:eastAsia="Times New Roman" w:cs="Times New Roman"/>
          <w:u w:val="single"/>
        </w:rPr>
        <w:t>Capital investment</w:t>
      </w:r>
      <w:r w:rsidRPr="00AE2C0B">
        <w:rPr>
          <w:rFonts w:eastAsia="Times New Roman" w:cs="Times New Roman"/>
          <w:sz w:val="16"/>
          <w:szCs w:val="16"/>
        </w:rPr>
        <w:t xml:space="preserve"> in defense industries </w:t>
      </w:r>
      <w:r w:rsidRPr="00AE2C0B">
        <w:rPr>
          <w:rFonts w:eastAsia="Times New Roman" w:cs="Times New Roman"/>
          <w:u w:val="single"/>
        </w:rPr>
        <w:t>seems</w:t>
      </w:r>
      <w:r w:rsidRPr="00AE2C0B">
        <w:rPr>
          <w:rFonts w:eastAsia="Times New Roman" w:cs="Times New Roman"/>
          <w:sz w:val="16"/>
          <w:szCs w:val="16"/>
        </w:rPr>
        <w:t xml:space="preserve"> </w:t>
      </w:r>
      <w:r w:rsidRPr="00AE2C0B">
        <w:rPr>
          <w:rFonts w:eastAsia="Times New Roman" w:cs="Times New Roman"/>
          <w:u w:val="single"/>
        </w:rPr>
        <w:t>less appealing</w:t>
      </w:r>
      <w:r w:rsidRPr="00AE2C0B">
        <w:rPr>
          <w:rFonts w:eastAsia="Times New Roman" w:cs="Times New Roman"/>
          <w:sz w:val="16"/>
          <w:szCs w:val="16"/>
        </w:rPr>
        <w:t xml:space="preserve"> </w:t>
      </w:r>
      <w:r w:rsidRPr="00AE2C0B">
        <w:rPr>
          <w:rFonts w:eastAsia="Times New Roman" w:cs="Times New Roman"/>
          <w:u w:val="single"/>
        </w:rPr>
        <w:t xml:space="preserve">in that situation. </w:t>
      </w:r>
      <w:r w:rsidRPr="00AE2C0B">
        <w:rPr>
          <w:rFonts w:eastAsia="Times New Roman" w:cs="Times New Roman"/>
          <w:sz w:val="12"/>
          <w:szCs w:val="12"/>
          <w:u w:val="single"/>
        </w:rPr>
        <w:t>¶</w:t>
      </w:r>
      <w:r w:rsidRPr="00AE2C0B">
        <w:rPr>
          <w:rFonts w:eastAsia="Times New Roman" w:cs="Times New Roman"/>
          <w:sz w:val="16"/>
          <w:szCs w:val="16"/>
        </w:rPr>
        <w:t xml:space="preserve"> Effect on the Deficit</w:t>
      </w:r>
      <w:r w:rsidRPr="00AE2C0B">
        <w:rPr>
          <w:rFonts w:eastAsia="Times New Roman" w:cs="Times New Roman"/>
          <w:sz w:val="12"/>
          <w:szCs w:val="12"/>
        </w:rPr>
        <w:t>¶</w:t>
      </w:r>
      <w:r w:rsidRPr="00AE2C0B">
        <w:rPr>
          <w:rFonts w:eastAsia="Times New Roman" w:cs="Times New Roman"/>
          <w:sz w:val="16"/>
          <w:szCs w:val="16"/>
        </w:rPr>
        <w:t xml:space="preserve"> </w:t>
      </w:r>
      <w:r w:rsidRPr="00AE2C0B">
        <w:rPr>
          <w:rFonts w:eastAsia="Times New Roman" w:cs="Times New Roman"/>
          <w:u w:val="single"/>
        </w:rPr>
        <w:t>The</w:t>
      </w:r>
      <w:r w:rsidRPr="00AE2C0B">
        <w:rPr>
          <w:rFonts w:eastAsia="Times New Roman" w:cs="Times New Roman"/>
          <w:sz w:val="16"/>
          <w:szCs w:val="16"/>
        </w:rPr>
        <w:t xml:space="preserve"> U.S. </w:t>
      </w:r>
      <w:r w:rsidRPr="00AE2C0B">
        <w:rPr>
          <w:rFonts w:eastAsia="Times New Roman" w:cs="Times New Roman"/>
          <w:u w:val="single"/>
        </w:rPr>
        <w:t>government manages its deficit in revenues</w:t>
      </w:r>
      <w:r w:rsidRPr="00AE2C0B">
        <w:rPr>
          <w:rFonts w:eastAsia="Times New Roman" w:cs="Times New Roman"/>
          <w:sz w:val="16"/>
          <w:szCs w:val="16"/>
        </w:rPr>
        <w:t xml:space="preserve">, effectively, </w:t>
      </w:r>
      <w:r w:rsidRPr="00AE2C0B">
        <w:rPr>
          <w:rFonts w:eastAsia="Times New Roman" w:cs="Times New Roman"/>
          <w:u w:val="single"/>
        </w:rPr>
        <w:t>by borrowing money at low rates.</w:t>
      </w:r>
      <w:r w:rsidRPr="00AE2C0B">
        <w:rPr>
          <w:rFonts w:eastAsia="Times New Roman" w:cs="Times New Roman"/>
          <w:sz w:val="16"/>
          <w:szCs w:val="16"/>
        </w:rPr>
        <w:t xml:space="preserve"> </w:t>
      </w:r>
      <w:r w:rsidRPr="00AE2C0B">
        <w:rPr>
          <w:rFonts w:eastAsia="Times New Roman" w:cs="Times New Roman"/>
          <w:u w:val="single"/>
        </w:rPr>
        <w:t xml:space="preserve">This it does by selling and buying its own Treasury bonds. </w:t>
      </w:r>
      <w:r w:rsidRPr="00AE2C0B">
        <w:rPr>
          <w:rFonts w:eastAsia="Times New Roman" w:cs="Times New Roman"/>
          <w:sz w:val="16"/>
          <w:szCs w:val="16"/>
        </w:rPr>
        <w:t xml:space="preserve">The question is: </w:t>
      </w:r>
      <w:r w:rsidRPr="00AE2C0B">
        <w:rPr>
          <w:rFonts w:eastAsia="Times New Roman" w:cs="Times New Roman"/>
          <w:u w:val="single"/>
        </w:rPr>
        <w:t>do interest rates remain low when a stock bubble bursts?</w:t>
      </w:r>
      <w:r w:rsidRPr="00AE2C0B">
        <w:rPr>
          <w:rFonts w:eastAsia="Times New Roman" w:cs="Times New Roman"/>
          <w:sz w:val="12"/>
          <w:szCs w:val="12"/>
          <w:u w:val="single"/>
        </w:rPr>
        <w:t>¶</w:t>
      </w:r>
      <w:r w:rsidRPr="00AE2C0B">
        <w:rPr>
          <w:rFonts w:eastAsia="Times New Roman" w:cs="Times New Roman"/>
          <w:sz w:val="16"/>
          <w:szCs w:val="16"/>
        </w:rPr>
        <w:t xml:space="preserve"> In theory, they should remain low (or even get lower) since investors (those who still have money) are expected to jump out of the stocks and into bonds. This would drive up the price of</w:t>
      </w:r>
      <w:r w:rsidRPr="00AE2C0B">
        <w:rPr>
          <w:rFonts w:eastAsia="Times New Roman" w:cs="Times New Roman"/>
          <w:u w:val="single"/>
        </w:rPr>
        <w:t xml:space="preserve"> </w:t>
      </w:r>
      <w:r w:rsidRPr="00AE2C0B">
        <w:rPr>
          <w:rFonts w:eastAsia="Times New Roman" w:cs="Times New Roman"/>
          <w:sz w:val="16"/>
          <w:szCs w:val="16"/>
        </w:rPr>
        <w:t>bonds</w:t>
      </w:r>
      <w:r w:rsidRPr="00AE2C0B">
        <w:rPr>
          <w:rFonts w:eastAsia="Times New Roman" w:cs="Times New Roman"/>
          <w:u w:val="single"/>
        </w:rPr>
        <w:t xml:space="preserve"> </w:t>
      </w:r>
      <w:r w:rsidRPr="00AE2C0B">
        <w:rPr>
          <w:rFonts w:eastAsia="Times New Roman" w:cs="Times New Roman"/>
          <w:sz w:val="16"/>
          <w:szCs w:val="16"/>
        </w:rPr>
        <w:t>and drive down the rate of interest that the companies issuing bonds are required to pay investors to entice them to loan them the money. But what if the bursting bubble spooks investors and they prefer to sit on cash or invest in tangible assets, such as gold?</w:t>
      </w:r>
      <w:r w:rsidRPr="00AE2C0B">
        <w:rPr>
          <w:rFonts w:eastAsia="Times New Roman" w:cs="Times New Roman"/>
          <w:sz w:val="12"/>
          <w:szCs w:val="12"/>
        </w:rPr>
        <w:t>¶</w:t>
      </w:r>
      <w:r w:rsidRPr="00AE2C0B">
        <w:rPr>
          <w:rFonts w:eastAsia="Times New Roman" w:cs="Times New Roman"/>
          <w:sz w:val="16"/>
          <w:szCs w:val="16"/>
        </w:rPr>
        <w:t xml:space="preserve"> </w:t>
      </w:r>
      <w:r w:rsidRPr="00C6138C">
        <w:rPr>
          <w:rStyle w:val="Emphasis"/>
        </w:rPr>
        <w:t>The bursting</w:t>
      </w:r>
      <w:r w:rsidRPr="00AE2C0B">
        <w:rPr>
          <w:rFonts w:eastAsia="Times New Roman" w:cs="Times New Roman"/>
          <w:u w:val="single"/>
        </w:rPr>
        <w:t xml:space="preserve"> of a big-enough bubble</w:t>
      </w:r>
      <w:r w:rsidRPr="00AE2C0B">
        <w:rPr>
          <w:rFonts w:eastAsia="Times New Roman" w:cs="Times New Roman"/>
          <w:sz w:val="16"/>
          <w:szCs w:val="16"/>
        </w:rPr>
        <w:t>—with fear fueled by a stock market-fixated media—</w:t>
      </w:r>
      <w:r w:rsidRPr="00AE2C0B">
        <w:rPr>
          <w:rFonts w:eastAsia="Times New Roman" w:cs="Times New Roman"/>
          <w:u w:val="single"/>
        </w:rPr>
        <w:t xml:space="preserve">might </w:t>
      </w:r>
      <w:r w:rsidRPr="00C6138C">
        <w:rPr>
          <w:rStyle w:val="Emphasis"/>
        </w:rPr>
        <w:t>drive investors out of bonds</w:t>
      </w:r>
      <w:r w:rsidRPr="00AE2C0B">
        <w:rPr>
          <w:rFonts w:eastAsia="Times New Roman" w:cs="Times New Roman"/>
          <w:u w:val="single"/>
        </w:rPr>
        <w:t xml:space="preserve"> as well as stocks.</w:t>
      </w:r>
      <w:r w:rsidRPr="00AE2C0B">
        <w:rPr>
          <w:rFonts w:eastAsia="Times New Roman" w:cs="Times New Roman"/>
          <w:sz w:val="16"/>
          <w:szCs w:val="16"/>
        </w:rPr>
        <w:t xml:space="preserve"> Interest rates rise; the deficit gets more </w:t>
      </w:r>
      <w:r w:rsidRPr="00AE2C0B">
        <w:rPr>
          <w:rFonts w:eastAsia="Times New Roman" w:cs="Times New Roman"/>
          <w:sz w:val="16"/>
          <w:szCs w:val="16"/>
        </w:rPr>
        <w:lastRenderedPageBreak/>
        <w:t xml:space="preserve">expensive; </w:t>
      </w:r>
      <w:r w:rsidRPr="00AE2C0B">
        <w:rPr>
          <w:rFonts w:eastAsia="Times New Roman" w:cs="Times New Roman"/>
          <w:u w:val="single"/>
        </w:rPr>
        <w:t>government spending in “discretionary spending” must be cut; defense spending is viewed as “discretionary,”</w:t>
      </w:r>
      <w:r w:rsidRPr="00AE2C0B">
        <w:rPr>
          <w:rFonts w:eastAsia="Times New Roman" w:cs="Times New Roman"/>
          <w:sz w:val="16"/>
          <w:szCs w:val="16"/>
        </w:rPr>
        <w:t xml:space="preserve"> particularly if China and Russia mute their public reactions and restrain themselves from adventurous activities while this happens.</w:t>
      </w:r>
      <w:r w:rsidRPr="00AE2C0B">
        <w:rPr>
          <w:rFonts w:eastAsia="Times New Roman" w:cs="Times New Roman"/>
          <w:sz w:val="12"/>
          <w:szCs w:val="12"/>
        </w:rPr>
        <w:t>¶</w:t>
      </w:r>
      <w:r w:rsidRPr="00AE2C0B">
        <w:rPr>
          <w:rFonts w:eastAsia="Times New Roman" w:cs="Times New Roman"/>
          <w:sz w:val="16"/>
          <w:szCs w:val="16"/>
        </w:rPr>
        <w:t xml:space="preserve"> Even worse might be the long-range effects if investors pour into bonds, interest rates go lower, the federal government gets comfortable in borrowing more money and then has to face the day when interest rates have to go up.</w:t>
      </w:r>
      <w:r w:rsidRPr="00AE2C0B">
        <w:rPr>
          <w:rFonts w:eastAsia="Times New Roman" w:cs="Times New Roman"/>
          <w:sz w:val="12"/>
          <w:szCs w:val="12"/>
        </w:rPr>
        <w:t>¶</w:t>
      </w:r>
      <w:r w:rsidRPr="00AE2C0B">
        <w:rPr>
          <w:rFonts w:eastAsia="Times New Roman" w:cs="Times New Roman"/>
          <w:sz w:val="16"/>
          <w:szCs w:val="16"/>
        </w:rPr>
        <w:t xml:space="preserve"> What if the government decides it is obliged to bail out the losing “too big to fail” investors? Where will that money come </w:t>
      </w:r>
      <w:proofErr w:type="gramStart"/>
      <w:r w:rsidRPr="00AE2C0B">
        <w:rPr>
          <w:rFonts w:eastAsia="Times New Roman" w:cs="Times New Roman"/>
          <w:sz w:val="16"/>
          <w:szCs w:val="16"/>
        </w:rPr>
        <w:t>from?</w:t>
      </w:r>
      <w:r w:rsidRPr="00AE2C0B">
        <w:rPr>
          <w:rFonts w:eastAsia="Times New Roman" w:cs="Times New Roman"/>
          <w:sz w:val="12"/>
          <w:szCs w:val="12"/>
        </w:rPr>
        <w:t>¶</w:t>
      </w:r>
      <w:proofErr w:type="gramEnd"/>
      <w:r w:rsidRPr="00AE2C0B">
        <w:rPr>
          <w:rFonts w:eastAsia="Times New Roman" w:cs="Times New Roman"/>
          <w:sz w:val="16"/>
          <w:szCs w:val="16"/>
        </w:rPr>
        <w:t xml:space="preserve"> </w:t>
      </w:r>
      <w:r w:rsidRPr="00AE2C0B">
        <w:rPr>
          <w:rFonts w:eastAsia="Times New Roman" w:cs="Times New Roman"/>
          <w:u w:val="single"/>
        </w:rPr>
        <w:t xml:space="preserve">In any of these cases, </w:t>
      </w:r>
      <w:r w:rsidRPr="00C6138C">
        <w:rPr>
          <w:rStyle w:val="Emphasis"/>
        </w:rPr>
        <w:t>the consequences</w:t>
      </w:r>
      <w:r w:rsidRPr="00AE2C0B">
        <w:rPr>
          <w:rFonts w:eastAsia="Times New Roman" w:cs="Times New Roman"/>
          <w:u w:val="single"/>
        </w:rPr>
        <w:t xml:space="preserve"> for the defense budget </w:t>
      </w:r>
      <w:r w:rsidRPr="00C6138C">
        <w:rPr>
          <w:rStyle w:val="Emphasis"/>
        </w:rPr>
        <w:t>will</w:t>
      </w:r>
      <w:r w:rsidRPr="00AE2C0B">
        <w:rPr>
          <w:rFonts w:eastAsia="Times New Roman" w:cs="Times New Roman"/>
          <w:u w:val="single"/>
        </w:rPr>
        <w:t xml:space="preserve"> inevitable </w:t>
      </w:r>
      <w:r w:rsidRPr="00C6138C">
        <w:rPr>
          <w:rStyle w:val="Emphasis"/>
        </w:rPr>
        <w:t>be negative</w:t>
      </w:r>
      <w:r w:rsidRPr="00AE2C0B">
        <w:rPr>
          <w:rFonts w:eastAsia="Times New Roman" w:cs="Times New Roman"/>
          <w:sz w:val="16"/>
          <w:szCs w:val="16"/>
        </w:rPr>
        <w:t xml:space="preserve">. Steady growth in the economy allows for growth in the defense budget; bursting bubbles do </w:t>
      </w:r>
      <w:proofErr w:type="gramStart"/>
      <w:r w:rsidRPr="00AE2C0B">
        <w:rPr>
          <w:rFonts w:eastAsia="Times New Roman" w:cs="Times New Roman"/>
          <w:sz w:val="16"/>
          <w:szCs w:val="16"/>
        </w:rPr>
        <w:t>not.</w:t>
      </w:r>
      <w:r w:rsidRPr="00AE2C0B">
        <w:rPr>
          <w:rFonts w:eastAsia="Times New Roman" w:cs="Times New Roman"/>
          <w:sz w:val="12"/>
          <w:szCs w:val="12"/>
        </w:rPr>
        <w:t>¶</w:t>
      </w:r>
      <w:proofErr w:type="gramEnd"/>
      <w:r w:rsidRPr="00AE2C0B">
        <w:rPr>
          <w:rFonts w:eastAsia="Times New Roman" w:cs="Times New Roman"/>
          <w:sz w:val="16"/>
          <w:szCs w:val="16"/>
        </w:rPr>
        <w:t xml:space="preserve"> Why Should the Dollar Remain King? </w:t>
      </w:r>
      <w:r w:rsidRPr="00AE2C0B">
        <w:rPr>
          <w:rFonts w:eastAsia="Times New Roman" w:cs="Times New Roman"/>
          <w:sz w:val="12"/>
          <w:szCs w:val="12"/>
        </w:rPr>
        <w:t>¶</w:t>
      </w:r>
      <w:r w:rsidRPr="00AE2C0B">
        <w:rPr>
          <w:rFonts w:eastAsia="Times New Roman" w:cs="Times New Roman"/>
          <w:sz w:val="16"/>
          <w:szCs w:val="16"/>
        </w:rPr>
        <w:t xml:space="preserve"> Global finance presents more and more options, particularly as the economies of China and India—potentially the world’s largest and most valuable markets—have increased. Why should global investors be so tied to Wall Street (and U.S. securities) if it is prone to such a bubble and the U.S. government is unable or unwilling to stop absurd speculation? Why not invest in other stock exchanges, valued in other currencies—particularly where other governments are more likely to step in to ensure stability?</w:t>
      </w:r>
      <w:r w:rsidRPr="00AE2C0B">
        <w:rPr>
          <w:rFonts w:eastAsia="Times New Roman" w:cs="Times New Roman"/>
          <w:sz w:val="12"/>
          <w:szCs w:val="12"/>
        </w:rPr>
        <w:t>¶</w:t>
      </w:r>
      <w:r w:rsidRPr="00AE2C0B">
        <w:rPr>
          <w:rFonts w:eastAsia="Times New Roman" w:cs="Times New Roman"/>
          <w:sz w:val="16"/>
          <w:szCs w:val="16"/>
        </w:rPr>
        <w:t xml:space="preserve"> In an insidious way, Beijing-styled managed capitalism is actually more attracted to institutional investors who seek stability more than anything else.</w:t>
      </w:r>
      <w:r w:rsidRPr="00AE2C0B">
        <w:rPr>
          <w:rFonts w:eastAsia="Times New Roman" w:cs="Times New Roman"/>
          <w:sz w:val="12"/>
          <w:szCs w:val="12"/>
        </w:rPr>
        <w:t>¶</w:t>
      </w:r>
      <w:r w:rsidRPr="00AE2C0B">
        <w:rPr>
          <w:rFonts w:eastAsia="Times New Roman" w:cs="Times New Roman"/>
          <w:sz w:val="16"/>
          <w:szCs w:val="16"/>
        </w:rPr>
        <w:t xml:space="preserve"> </w:t>
      </w:r>
      <w:r w:rsidRPr="00C6138C">
        <w:rPr>
          <w:rStyle w:val="Emphasis"/>
        </w:rPr>
        <w:t>If investment flees U.S.</w:t>
      </w:r>
      <w:r w:rsidRPr="00AE2C0B">
        <w:rPr>
          <w:rFonts w:eastAsia="Times New Roman" w:cs="Times New Roman"/>
          <w:u w:val="single"/>
        </w:rPr>
        <w:t xml:space="preserve"> </w:t>
      </w:r>
      <w:r w:rsidRPr="00C6138C">
        <w:rPr>
          <w:rStyle w:val="Emphasis"/>
        </w:rPr>
        <w:t>financial markets</w:t>
      </w:r>
      <w:r w:rsidRPr="00AE2C0B">
        <w:rPr>
          <w:rFonts w:eastAsia="Times New Roman" w:cs="Times New Roman"/>
          <w:u w:val="single"/>
        </w:rPr>
        <w:t xml:space="preserve"> because of their</w:t>
      </w:r>
      <w:r w:rsidRPr="00AE2C0B">
        <w:rPr>
          <w:rFonts w:eastAsia="Times New Roman" w:cs="Times New Roman"/>
          <w:sz w:val="16"/>
          <w:szCs w:val="16"/>
        </w:rPr>
        <w:t xml:space="preserve"> </w:t>
      </w:r>
      <w:r w:rsidRPr="00AE2C0B">
        <w:rPr>
          <w:rFonts w:eastAsia="Times New Roman" w:cs="Times New Roman"/>
          <w:u w:val="single"/>
        </w:rPr>
        <w:t>“irresponsibility”</w:t>
      </w:r>
      <w:r w:rsidRPr="00AE2C0B">
        <w:rPr>
          <w:rFonts w:eastAsia="Times New Roman" w:cs="Times New Roman"/>
          <w:sz w:val="16"/>
          <w:szCs w:val="16"/>
        </w:rPr>
        <w:t xml:space="preserve"> </w:t>
      </w:r>
      <w:r w:rsidRPr="00AE2C0B">
        <w:rPr>
          <w:rFonts w:eastAsia="Times New Roman" w:cs="Times New Roman"/>
          <w:u w:val="single"/>
        </w:rPr>
        <w:t xml:space="preserve">and finds stability elsewhere, </w:t>
      </w:r>
      <w:r w:rsidRPr="00C6138C">
        <w:rPr>
          <w:rStyle w:val="Emphasis"/>
        </w:rPr>
        <w:t>the justification for the U.S. dollar</w:t>
      </w:r>
      <w:r w:rsidRPr="00AE2C0B">
        <w:rPr>
          <w:rFonts w:eastAsia="Times New Roman" w:cs="Times New Roman"/>
          <w:u w:val="single"/>
        </w:rPr>
        <w:t xml:space="preserve"> remaining the world’s reserve currency </w:t>
      </w:r>
      <w:r w:rsidRPr="00C6138C">
        <w:rPr>
          <w:rStyle w:val="Emphasis"/>
        </w:rPr>
        <w:t>becomes</w:t>
      </w:r>
      <w:r w:rsidRPr="00AE2C0B">
        <w:rPr>
          <w:rFonts w:eastAsia="Times New Roman" w:cs="Times New Roman"/>
          <w:u w:val="single"/>
        </w:rPr>
        <w:t xml:space="preserve"> ever </w:t>
      </w:r>
      <w:r w:rsidRPr="00C6138C">
        <w:rPr>
          <w:rStyle w:val="Emphasis"/>
        </w:rPr>
        <w:t>weaker</w:t>
      </w:r>
      <w:r w:rsidRPr="00AE2C0B">
        <w:rPr>
          <w:rFonts w:eastAsia="Times New Roman" w:cs="Times New Roman"/>
          <w:sz w:val="16"/>
          <w:szCs w:val="16"/>
        </w:rPr>
        <w:t xml:space="preserve">, </w:t>
      </w:r>
      <w:r w:rsidRPr="00AE2C0B">
        <w:rPr>
          <w:rFonts w:eastAsia="Times New Roman" w:cs="Times New Roman"/>
          <w:u w:val="single"/>
        </w:rPr>
        <w:t>particularly with China and Russia pushing to topple it</w:t>
      </w:r>
      <w:r w:rsidRPr="00AE2C0B">
        <w:rPr>
          <w:rFonts w:eastAsia="Times New Roman" w:cs="Times New Roman"/>
          <w:sz w:val="16"/>
          <w:szCs w:val="16"/>
        </w:rPr>
        <w:t xml:space="preserve">. If the dollar is no longer the world’s reserve currency, </w:t>
      </w:r>
      <w:r w:rsidRPr="00AE2C0B">
        <w:rPr>
          <w:rFonts w:eastAsia="Times New Roman" w:cs="Times New Roman"/>
          <w:u w:val="single"/>
        </w:rPr>
        <w:t>what guarantees are there that the U.S. government can still borrow money at low enough rates to fund deficits</w:t>
      </w:r>
      <w:r w:rsidRPr="00AE2C0B">
        <w:rPr>
          <w:rFonts w:eastAsia="Times New Roman" w:cs="Times New Roman"/>
          <w:sz w:val="16"/>
          <w:szCs w:val="16"/>
        </w:rPr>
        <w:t>—</w:t>
      </w:r>
      <w:r w:rsidRPr="00AE2C0B">
        <w:rPr>
          <w:rFonts w:eastAsia="Times New Roman" w:cs="Times New Roman"/>
          <w:u w:val="single"/>
        </w:rPr>
        <w:t>and its defense budgets?</w:t>
      </w:r>
      <w:r w:rsidRPr="00AE2C0B">
        <w:rPr>
          <w:rFonts w:eastAsia="Times New Roman" w:cs="Times New Roman"/>
          <w:sz w:val="12"/>
          <w:szCs w:val="12"/>
          <w:u w:val="single"/>
        </w:rPr>
        <w:t>¶</w:t>
      </w:r>
      <w:r w:rsidRPr="00AE2C0B">
        <w:rPr>
          <w:rFonts w:eastAsia="Times New Roman" w:cs="Times New Roman"/>
          <w:sz w:val="16"/>
          <w:szCs w:val="16"/>
        </w:rPr>
        <w:t xml:space="preserve"> If the U.S. dollar is no longer the world reserve currency, </w:t>
      </w:r>
      <w:r w:rsidRPr="00AE2C0B">
        <w:rPr>
          <w:rFonts w:eastAsia="Times New Roman" w:cs="Times New Roman"/>
          <w:u w:val="single"/>
        </w:rPr>
        <w:t>the resulting economic waves will crash against the alliance structure we have built over eight decades.</w:t>
      </w:r>
      <w:r w:rsidRPr="00AE2C0B">
        <w:rPr>
          <w:rFonts w:eastAsia="Times New Roman" w:cs="Times New Roman"/>
          <w:sz w:val="12"/>
          <w:szCs w:val="12"/>
          <w:u w:val="single"/>
        </w:rPr>
        <w:t>¶</w:t>
      </w:r>
      <w:r w:rsidRPr="00AE2C0B">
        <w:rPr>
          <w:rFonts w:eastAsia="Times New Roman" w:cs="Times New Roman"/>
          <w:sz w:val="16"/>
          <w:szCs w:val="16"/>
        </w:rPr>
        <w:t xml:space="preserve"> Hastening the Slide</w:t>
      </w:r>
      <w:r w:rsidRPr="00AE2C0B">
        <w:rPr>
          <w:rFonts w:eastAsia="Times New Roman" w:cs="Times New Roman"/>
          <w:sz w:val="12"/>
          <w:szCs w:val="12"/>
        </w:rPr>
        <w:t>¶</w:t>
      </w:r>
      <w:r w:rsidRPr="00AE2C0B">
        <w:rPr>
          <w:rFonts w:eastAsia="Times New Roman" w:cs="Times New Roman"/>
          <w:sz w:val="16"/>
          <w:szCs w:val="16"/>
        </w:rPr>
        <w:t xml:space="preserve"> When will the correction happen? That is the great unknown. But when it happens, the repercussions will be felt in U.S. national security, not just in the economy. The effects cascade. The ultimate result will be increasing fear for financial security throughout America and those nations most influenced by </w:t>
      </w:r>
      <w:proofErr w:type="gramStart"/>
      <w:r w:rsidRPr="00AE2C0B">
        <w:rPr>
          <w:rFonts w:eastAsia="Times New Roman" w:cs="Times New Roman"/>
          <w:sz w:val="16"/>
          <w:szCs w:val="16"/>
        </w:rPr>
        <w:t>America.</w:t>
      </w:r>
      <w:r w:rsidRPr="00AE2C0B">
        <w:rPr>
          <w:rFonts w:eastAsia="Times New Roman" w:cs="Times New Roman"/>
          <w:sz w:val="12"/>
          <w:szCs w:val="12"/>
        </w:rPr>
        <w:t>¶</w:t>
      </w:r>
      <w:proofErr w:type="gramEnd"/>
      <w:r w:rsidRPr="00AE2C0B">
        <w:rPr>
          <w:rFonts w:eastAsia="Times New Roman" w:cs="Times New Roman"/>
          <w:sz w:val="16"/>
          <w:szCs w:val="16"/>
        </w:rPr>
        <w:t xml:space="preserve"> Post-Cold War optimism notwithstanding, </w:t>
      </w:r>
      <w:r w:rsidRPr="00AE2C0B">
        <w:rPr>
          <w:rFonts w:eastAsia="Times New Roman" w:cs="Times New Roman"/>
          <w:u w:val="single"/>
        </w:rPr>
        <w:t>neither</w:t>
      </w:r>
      <w:r w:rsidRPr="00AE2C0B">
        <w:rPr>
          <w:rFonts w:eastAsia="Times New Roman" w:cs="Times New Roman"/>
          <w:sz w:val="16"/>
          <w:szCs w:val="16"/>
        </w:rPr>
        <w:t xml:space="preserve"> </w:t>
      </w:r>
      <w:r w:rsidRPr="00AE2C0B">
        <w:rPr>
          <w:rFonts w:eastAsia="Times New Roman" w:cs="Times New Roman"/>
          <w:u w:val="single"/>
        </w:rPr>
        <w:t>democratization</w:t>
      </w:r>
      <w:r w:rsidRPr="00AE2C0B">
        <w:rPr>
          <w:rFonts w:eastAsia="Times New Roman" w:cs="Times New Roman"/>
          <w:sz w:val="16"/>
          <w:szCs w:val="16"/>
        </w:rPr>
        <w:t xml:space="preserve"> </w:t>
      </w:r>
      <w:r w:rsidRPr="00AE2C0B">
        <w:rPr>
          <w:rFonts w:eastAsia="Times New Roman" w:cs="Times New Roman"/>
          <w:u w:val="single"/>
        </w:rPr>
        <w:t>nor</w:t>
      </w:r>
      <w:r w:rsidRPr="00AE2C0B">
        <w:rPr>
          <w:rFonts w:eastAsia="Times New Roman" w:cs="Times New Roman"/>
          <w:sz w:val="16"/>
          <w:szCs w:val="16"/>
        </w:rPr>
        <w:t xml:space="preserve"> continued </w:t>
      </w:r>
      <w:r w:rsidRPr="00AE2C0B">
        <w:rPr>
          <w:rFonts w:eastAsia="Times New Roman" w:cs="Times New Roman"/>
          <w:u w:val="single"/>
        </w:rPr>
        <w:t>globalization</w:t>
      </w:r>
      <w:r w:rsidRPr="00AE2C0B">
        <w:rPr>
          <w:rFonts w:eastAsia="Times New Roman" w:cs="Times New Roman"/>
          <w:sz w:val="16"/>
          <w:szCs w:val="16"/>
        </w:rPr>
        <w:t xml:space="preserve"> </w:t>
      </w:r>
      <w:r w:rsidRPr="00AE2C0B">
        <w:rPr>
          <w:rFonts w:eastAsia="Times New Roman" w:cs="Times New Roman"/>
          <w:u w:val="single"/>
        </w:rPr>
        <w:t>are inevitable</w:t>
      </w:r>
      <w:r w:rsidRPr="00AE2C0B">
        <w:rPr>
          <w:rFonts w:eastAsia="Times New Roman" w:cs="Times New Roman"/>
          <w:sz w:val="16"/>
          <w:szCs w:val="16"/>
        </w:rPr>
        <w:t>. Contrary events—particularly bad choices, or good choices managed badly—routinely knock perceived trends off course.</w:t>
      </w:r>
      <w:r w:rsidRPr="00AE2C0B">
        <w:rPr>
          <w:rFonts w:eastAsia="Times New Roman" w:cs="Times New Roman"/>
          <w:sz w:val="12"/>
          <w:szCs w:val="12"/>
        </w:rPr>
        <w:t>¶</w:t>
      </w:r>
      <w:r w:rsidRPr="00AE2C0B">
        <w:rPr>
          <w:rFonts w:eastAsia="Times New Roman" w:cs="Times New Roman"/>
          <w:sz w:val="16"/>
          <w:szCs w:val="16"/>
        </w:rPr>
        <w:t xml:space="preserve"> Globalization has been more than knocked sideways by the rise of populism, concerns about immigration and emigration, ethic aspirations, trade disputes and the resurrection of authoritarian governments. Its parabolic cycle has started sliding down the </w:t>
      </w:r>
      <w:proofErr w:type="gramStart"/>
      <w:r w:rsidRPr="00AE2C0B">
        <w:rPr>
          <w:rFonts w:eastAsia="Times New Roman" w:cs="Times New Roman"/>
          <w:sz w:val="16"/>
          <w:szCs w:val="16"/>
        </w:rPr>
        <w:t>downslope.</w:t>
      </w:r>
      <w:r w:rsidRPr="00AE2C0B">
        <w:rPr>
          <w:rFonts w:eastAsia="Times New Roman" w:cs="Times New Roman"/>
          <w:sz w:val="12"/>
          <w:szCs w:val="12"/>
        </w:rPr>
        <w:t>¶</w:t>
      </w:r>
      <w:proofErr w:type="gramEnd"/>
      <w:r w:rsidRPr="00AE2C0B">
        <w:rPr>
          <w:rFonts w:eastAsia="Times New Roman" w:cs="Times New Roman"/>
          <w:sz w:val="16"/>
          <w:szCs w:val="16"/>
        </w:rPr>
        <w:t xml:space="preserve"> </w:t>
      </w:r>
      <w:r w:rsidRPr="00AE2C0B">
        <w:rPr>
          <w:rFonts w:eastAsia="Times New Roman" w:cs="Times New Roman"/>
          <w:u w:val="single"/>
        </w:rPr>
        <w:t>My research indicates</w:t>
      </w:r>
      <w:r w:rsidRPr="00AE2C0B">
        <w:rPr>
          <w:rFonts w:eastAsia="Times New Roman" w:cs="Times New Roman"/>
          <w:sz w:val="16"/>
          <w:szCs w:val="16"/>
        </w:rPr>
        <w:t xml:space="preserve"> that there are five stages to </w:t>
      </w:r>
      <w:r w:rsidRPr="00AE2C0B">
        <w:rPr>
          <w:rFonts w:eastAsia="Times New Roman" w:cs="Times New Roman"/>
          <w:u w:val="single"/>
        </w:rPr>
        <w:t>deglobalization</w:t>
      </w:r>
      <w:r w:rsidRPr="00AE2C0B">
        <w:rPr>
          <w:rFonts w:eastAsia="Times New Roman" w:cs="Times New Roman"/>
          <w:sz w:val="16"/>
          <w:szCs w:val="16"/>
        </w:rPr>
        <w:t xml:space="preserve">. They </w:t>
      </w:r>
      <w:r w:rsidRPr="00AE2C0B">
        <w:rPr>
          <w:rFonts w:eastAsia="Times New Roman" w:cs="Times New Roman"/>
          <w:u w:val="single"/>
        </w:rPr>
        <w:t>consist of:</w:t>
      </w:r>
      <w:r w:rsidRPr="00AE2C0B">
        <w:rPr>
          <w:rFonts w:eastAsia="Times New Roman" w:cs="Times New Roman"/>
          <w:sz w:val="16"/>
          <w:szCs w:val="16"/>
        </w:rPr>
        <w:t xml:space="preserve"> 1) a growing fear for economic and personal security, 2) an increasing sense of disillusionment with the promises and overall value of globalization and a globalized society (which might occur even while economic indicators are generally positive), 3) economic downturns fueled by sporadic but increasingly frequent periods of fear and distrust of current economic conditions or practices, that manifest themselves as financial “bubbles,” 4) the rise of increasingly demagogic political leaders claiming to provide relatively quick—and often radical—solutions to deteriorating conditions, and 5) </w:t>
      </w:r>
      <w:r w:rsidRPr="00C6138C">
        <w:rPr>
          <w:rStyle w:val="Emphasis"/>
        </w:rPr>
        <w:t>international conflicts that</w:t>
      </w:r>
      <w:r w:rsidRPr="00AE2C0B">
        <w:rPr>
          <w:rFonts w:eastAsia="Times New Roman" w:cs="Times New Roman"/>
          <w:sz w:val="16"/>
          <w:szCs w:val="16"/>
        </w:rPr>
        <w:t xml:space="preserve"> eventually </w:t>
      </w:r>
      <w:r w:rsidRPr="00C6138C">
        <w:rPr>
          <w:rStyle w:val="Emphasis"/>
        </w:rPr>
        <w:t xml:space="preserve">lead to </w:t>
      </w:r>
      <w:r w:rsidRPr="00AE2C0B">
        <w:rPr>
          <w:rFonts w:eastAsia="Times New Roman" w:cs="Times New Roman"/>
          <w:u w:val="single"/>
        </w:rPr>
        <w:t xml:space="preserve">a </w:t>
      </w:r>
      <w:r w:rsidRPr="00C6138C">
        <w:rPr>
          <w:rStyle w:val="Emphasis"/>
        </w:rPr>
        <w:t>system-changing</w:t>
      </w:r>
      <w:r w:rsidRPr="00AE2C0B">
        <w:rPr>
          <w:rFonts w:eastAsia="Times New Roman" w:cs="Times New Roman"/>
          <w:u w:val="single"/>
        </w:rPr>
        <w:t xml:space="preserve"> </w:t>
      </w:r>
      <w:r w:rsidRPr="00C6138C">
        <w:rPr>
          <w:rStyle w:val="Emphasis"/>
        </w:rPr>
        <w:t>war</w:t>
      </w:r>
      <w:r w:rsidRPr="00AE2C0B">
        <w:rPr>
          <w:rFonts w:eastAsia="Times New Roman" w:cs="Times New Roman"/>
          <w:sz w:val="16"/>
          <w:szCs w:val="16"/>
        </w:rPr>
        <w:t xml:space="preserve"> that ends or greatly reduces the physical and social structure on which the era of globalization was built. At that point, the imperative for cooperative globalization is replaced by national economic self-sufficiency, referred to as “autarky,” </w:t>
      </w:r>
      <w:r w:rsidRPr="00AE2C0B">
        <w:rPr>
          <w:rFonts w:eastAsia="Times New Roman" w:cs="Times New Roman"/>
          <w:u w:val="single"/>
        </w:rPr>
        <w:t>or rival regional groupings</w:t>
      </w:r>
      <w:r w:rsidRPr="00AE2C0B">
        <w:rPr>
          <w:rFonts w:eastAsia="Times New Roman" w:cs="Times New Roman"/>
          <w:sz w:val="16"/>
          <w:szCs w:val="16"/>
        </w:rPr>
        <w:t>.</w:t>
      </w:r>
    </w:p>
    <w:p w14:paraId="158B140C" w14:textId="77777777" w:rsidR="00CD2835" w:rsidRPr="00CD2835" w:rsidRDefault="00CD2835" w:rsidP="00CD2835"/>
    <w:p w14:paraId="7864AEB3" w14:textId="6CBAD2D5" w:rsidR="00CB0E30" w:rsidRDefault="00390491" w:rsidP="00F41288">
      <w:pPr>
        <w:pStyle w:val="Heading2"/>
      </w:pPr>
      <w:r>
        <w:lastRenderedPageBreak/>
        <w:t>Impact</w:t>
      </w:r>
      <w:r w:rsidR="00CD2835">
        <w:t xml:space="preserve"> – Warming</w:t>
      </w:r>
    </w:p>
    <w:p w14:paraId="0971195D" w14:textId="55262113" w:rsidR="00F41288" w:rsidRPr="00675F38" w:rsidRDefault="00390491" w:rsidP="00F41288">
      <w:pPr>
        <w:pStyle w:val="Heading3"/>
      </w:pPr>
      <w:r>
        <w:lastRenderedPageBreak/>
        <w:t xml:space="preserve">Turns Violence </w:t>
      </w:r>
    </w:p>
    <w:p w14:paraId="52E6BCAE" w14:textId="77777777" w:rsidR="00F41288" w:rsidRPr="00675F38" w:rsidRDefault="00F41288" w:rsidP="00F41288">
      <w:pPr>
        <w:pStyle w:val="Heading4"/>
      </w:pPr>
      <w:r w:rsidRPr="00675F38">
        <w:t xml:space="preserve">Climate change disproportionately impacts communities of color </w:t>
      </w:r>
    </w:p>
    <w:p w14:paraId="78E14C61" w14:textId="77777777" w:rsidR="00F41288" w:rsidRPr="00675F38" w:rsidRDefault="00F41288" w:rsidP="00F41288">
      <w:r w:rsidRPr="00675F38">
        <w:rPr>
          <w:rStyle w:val="Style13ptBold"/>
        </w:rPr>
        <w:t>Dembicki 20</w:t>
      </w:r>
      <w:r w:rsidRPr="00675F38">
        <w:t xml:space="preserve"> – freelance and investigative climate reporter (Geoff; “Why ‘Defunding the Police’ Is Also an Environmental Issue”; 6/18/20; </w:t>
      </w:r>
      <w:proofErr w:type="gramStart"/>
      <w:r w:rsidRPr="00675F38">
        <w:t>https://www.vice.com/en_us/article/akz3vz/why-defunding-the-police-is-also-an-environmental-issue?;</w:t>
      </w:r>
      <w:proofErr w:type="gramEnd"/>
      <w:r w:rsidRPr="00675F38">
        <w:t xml:space="preserve"> accessed 6/25/20) </w:t>
      </w:r>
      <w:proofErr w:type="spellStart"/>
      <w:r>
        <w:t>dmc</w:t>
      </w:r>
      <w:proofErr w:type="spellEnd"/>
    </w:p>
    <w:p w14:paraId="763C1807" w14:textId="77777777" w:rsidR="00F41288" w:rsidRPr="00675F38" w:rsidRDefault="00F41288" w:rsidP="00F41288">
      <w:pPr>
        <w:rPr>
          <w:sz w:val="16"/>
        </w:rPr>
      </w:pPr>
      <w:r w:rsidRPr="00675F38">
        <w:rPr>
          <w:rStyle w:val="StyleUnderline"/>
        </w:rPr>
        <w:t xml:space="preserve">Black people suffer more from </w:t>
      </w:r>
      <w:r w:rsidRPr="00675F38">
        <w:rPr>
          <w:rStyle w:val="Emphasis"/>
        </w:rPr>
        <w:t>climate chaos</w:t>
      </w:r>
      <w:r w:rsidRPr="00675F38">
        <w:rPr>
          <w:sz w:val="16"/>
        </w:rPr>
        <w:t xml:space="preserve"> and police violence In addition to being arrested, killed, and imprisoned by police at much higher levels than white people, </w:t>
      </w:r>
      <w:r w:rsidRPr="00675F38">
        <w:rPr>
          <w:rStyle w:val="StyleUnderline"/>
        </w:rPr>
        <w:t xml:space="preserve">studies show </w:t>
      </w:r>
      <w:r w:rsidRPr="00675F38">
        <w:rPr>
          <w:rStyle w:val="Emphasis"/>
        </w:rPr>
        <w:t>Black communities</w:t>
      </w:r>
      <w:r w:rsidRPr="00675F38">
        <w:rPr>
          <w:sz w:val="16"/>
        </w:rPr>
        <w:t xml:space="preserve"> </w:t>
      </w:r>
      <w:r w:rsidRPr="00675F38">
        <w:rPr>
          <w:rStyle w:val="StyleUnderline"/>
        </w:rPr>
        <w:t>face</w:t>
      </w:r>
      <w:r w:rsidRPr="00675F38">
        <w:rPr>
          <w:sz w:val="16"/>
        </w:rPr>
        <w:t xml:space="preserve"> </w:t>
      </w:r>
      <w:r w:rsidRPr="00675F38">
        <w:rPr>
          <w:rStyle w:val="Emphasis"/>
        </w:rPr>
        <w:t>twice</w:t>
      </w:r>
      <w:r w:rsidRPr="00675F38">
        <w:rPr>
          <w:sz w:val="16"/>
        </w:rPr>
        <w:t xml:space="preserve"> </w:t>
      </w:r>
      <w:r w:rsidRPr="00675F38">
        <w:rPr>
          <w:rStyle w:val="StyleUnderline"/>
        </w:rPr>
        <w:t>the health risk of breathing polluted air</w:t>
      </w:r>
      <w:r w:rsidRPr="00675F38">
        <w:rPr>
          <w:sz w:val="16"/>
        </w:rPr>
        <w:t xml:space="preserve">. </w:t>
      </w:r>
      <w:r w:rsidRPr="00675F38">
        <w:rPr>
          <w:rStyle w:val="StyleUnderline"/>
        </w:rPr>
        <w:t>Across the U.S.,</w:t>
      </w:r>
      <w:r w:rsidRPr="00675F38">
        <w:rPr>
          <w:sz w:val="16"/>
        </w:rPr>
        <w:t xml:space="preserve"> </w:t>
      </w:r>
      <w:r w:rsidRPr="00675F38">
        <w:rPr>
          <w:rStyle w:val="StyleUnderline"/>
        </w:rPr>
        <w:t>racist</w:t>
      </w:r>
      <w:r w:rsidRPr="00675F38">
        <w:rPr>
          <w:sz w:val="16"/>
        </w:rPr>
        <w:t xml:space="preserve"> </w:t>
      </w:r>
      <w:r w:rsidRPr="00675F38">
        <w:rPr>
          <w:rStyle w:val="StyleUnderline"/>
        </w:rPr>
        <w:t xml:space="preserve">zoning laws force people of color to live in </w:t>
      </w:r>
      <w:r w:rsidRPr="00675F38">
        <w:rPr>
          <w:rStyle w:val="Emphasis"/>
        </w:rPr>
        <w:t>less desirable neighborhoods</w:t>
      </w:r>
      <w:r w:rsidRPr="00675F38">
        <w:rPr>
          <w:sz w:val="16"/>
        </w:rPr>
        <w:t xml:space="preserve"> </w:t>
      </w:r>
      <w:r w:rsidRPr="00675F38">
        <w:rPr>
          <w:rStyle w:val="StyleUnderline"/>
        </w:rPr>
        <w:t>closer to factories and other industrial facilities</w:t>
      </w:r>
      <w:r w:rsidRPr="00675F38">
        <w:rPr>
          <w:sz w:val="16"/>
        </w:rPr>
        <w:t xml:space="preserve">. </w:t>
      </w:r>
      <w:r w:rsidRPr="00675F38">
        <w:rPr>
          <w:rStyle w:val="StyleUnderline"/>
        </w:rPr>
        <w:t>In cities like Birmingham, Alabama, more than</w:t>
      </w:r>
      <w:r w:rsidRPr="00675F38">
        <w:rPr>
          <w:sz w:val="16"/>
        </w:rPr>
        <w:t xml:space="preserve"> </w:t>
      </w:r>
      <w:r w:rsidRPr="00675F38">
        <w:rPr>
          <w:rStyle w:val="Emphasis"/>
        </w:rPr>
        <w:t>70% of pollution sources</w:t>
      </w:r>
      <w:r w:rsidRPr="00675F38">
        <w:rPr>
          <w:sz w:val="16"/>
        </w:rPr>
        <w:t xml:space="preserve"> </w:t>
      </w:r>
      <w:r w:rsidRPr="00675F38">
        <w:rPr>
          <w:rStyle w:val="StyleUnderline"/>
        </w:rPr>
        <w:t xml:space="preserve">are in low-income areas home to many Black Americans. Black people also bear the </w:t>
      </w:r>
      <w:r w:rsidRPr="00675F38">
        <w:rPr>
          <w:rStyle w:val="Emphasis"/>
        </w:rPr>
        <w:t>brunt of climate disasters</w:t>
      </w:r>
      <w:r w:rsidRPr="00675F38">
        <w:rPr>
          <w:sz w:val="16"/>
        </w:rPr>
        <w:t xml:space="preserve"> </w:t>
      </w:r>
      <w:r w:rsidRPr="00675F38">
        <w:rPr>
          <w:rStyle w:val="StyleUnderline"/>
        </w:rPr>
        <w:t xml:space="preserve">caused by </w:t>
      </w:r>
      <w:r w:rsidRPr="00675F38">
        <w:rPr>
          <w:rStyle w:val="Emphasis"/>
        </w:rPr>
        <w:t>g</w:t>
      </w:r>
      <w:r w:rsidRPr="00675F38">
        <w:rPr>
          <w:rStyle w:val="StyleUnderline"/>
        </w:rPr>
        <w:t>reen</w:t>
      </w:r>
      <w:r w:rsidRPr="00675F38">
        <w:rPr>
          <w:rStyle w:val="Emphasis"/>
        </w:rPr>
        <w:t>h</w:t>
      </w:r>
      <w:r w:rsidRPr="00675F38">
        <w:rPr>
          <w:rStyle w:val="StyleUnderline"/>
        </w:rPr>
        <w:t xml:space="preserve">ouse </w:t>
      </w:r>
      <w:r w:rsidRPr="00675F38">
        <w:rPr>
          <w:rStyle w:val="Emphasis"/>
        </w:rPr>
        <w:t>g</w:t>
      </w:r>
      <w:r w:rsidRPr="00675F38">
        <w:rPr>
          <w:rStyle w:val="StyleUnderline"/>
        </w:rPr>
        <w:t>as emissions</w:t>
      </w:r>
      <w:r w:rsidRPr="00675F38">
        <w:rPr>
          <w:sz w:val="16"/>
        </w:rPr>
        <w:t xml:space="preserve"> </w:t>
      </w:r>
      <w:r w:rsidRPr="00675F38">
        <w:rPr>
          <w:rStyle w:val="StyleUnderline"/>
        </w:rPr>
        <w:t>released by those refineries, petrochemical plants, and other heavy industry</w:t>
      </w:r>
      <w:r w:rsidRPr="00675F38">
        <w:rPr>
          <w:sz w:val="16"/>
        </w:rPr>
        <w:t xml:space="preserve">. </w:t>
      </w:r>
      <w:r w:rsidRPr="00675F38">
        <w:rPr>
          <w:rStyle w:val="StyleUnderline"/>
        </w:rPr>
        <w:t>The</w:t>
      </w:r>
      <w:r w:rsidRPr="00675F38">
        <w:rPr>
          <w:sz w:val="16"/>
        </w:rPr>
        <w:t xml:space="preserve"> low-lying </w:t>
      </w:r>
      <w:r w:rsidRPr="00675F38">
        <w:rPr>
          <w:rStyle w:val="StyleUnderline"/>
        </w:rPr>
        <w:t>Houston neighborhood most destroyed by Hurricane Harvey</w:t>
      </w:r>
      <w:r w:rsidRPr="00675F38">
        <w:rPr>
          <w:sz w:val="16"/>
        </w:rPr>
        <w:t xml:space="preserve"> in 2017, for example, </w:t>
      </w:r>
      <w:r w:rsidRPr="00675F38">
        <w:rPr>
          <w:rStyle w:val="StyleUnderline"/>
        </w:rPr>
        <w:t>was 49% non-white</w:t>
      </w:r>
      <w:r w:rsidRPr="00675F38">
        <w:rPr>
          <w:sz w:val="16"/>
        </w:rPr>
        <w:t xml:space="preserve">. </w:t>
      </w:r>
      <w:r w:rsidRPr="00675F38">
        <w:rPr>
          <w:rStyle w:val="StyleUnderline"/>
        </w:rPr>
        <w:t xml:space="preserve">And when 2018’s Hurricane Florence tore through North Carolina, some of the worst flooding took place in eastern areas of the state with </w:t>
      </w:r>
      <w:r w:rsidRPr="00675F38">
        <w:rPr>
          <w:rStyle w:val="Emphasis"/>
        </w:rPr>
        <w:t>high numbers of Black and brown people</w:t>
      </w:r>
      <w:r w:rsidRPr="00675F38">
        <w:rPr>
          <w:sz w:val="16"/>
        </w:rPr>
        <w:t xml:space="preserve"> </w:t>
      </w:r>
      <w:r w:rsidRPr="00675F38">
        <w:rPr>
          <w:rStyle w:val="StyleUnderline"/>
        </w:rPr>
        <w:t xml:space="preserve">who have </w:t>
      </w:r>
      <w:r w:rsidRPr="00675F38">
        <w:rPr>
          <w:rStyle w:val="Emphasis"/>
        </w:rPr>
        <w:t>fewer resources</w:t>
      </w:r>
      <w:r w:rsidRPr="00675F38">
        <w:rPr>
          <w:rStyle w:val="StyleUnderline"/>
        </w:rPr>
        <w:t xml:space="preserve"> and protections</w:t>
      </w:r>
      <w:r w:rsidRPr="00675F38">
        <w:rPr>
          <w:sz w:val="16"/>
        </w:rPr>
        <w:t>.</w:t>
      </w:r>
    </w:p>
    <w:p w14:paraId="7B26BB42" w14:textId="77777777" w:rsidR="00390491" w:rsidRPr="00675F38" w:rsidRDefault="00390491" w:rsidP="00390491">
      <w:pPr>
        <w:pStyle w:val="Heading3"/>
        <w:rPr>
          <w:rStyle w:val="Emphasis"/>
          <w:b/>
          <w:iCs w:val="0"/>
          <w:sz w:val="32"/>
        </w:rPr>
      </w:pPr>
      <w:r>
        <w:rPr>
          <w:rStyle w:val="Emphasis"/>
          <w:b/>
          <w:iCs w:val="0"/>
          <w:sz w:val="32"/>
        </w:rPr>
        <w:lastRenderedPageBreak/>
        <w:t xml:space="preserve">Biden Key – Warming </w:t>
      </w:r>
    </w:p>
    <w:p w14:paraId="17EAD488" w14:textId="77777777" w:rsidR="00390491" w:rsidRPr="00675F38" w:rsidRDefault="00390491" w:rsidP="00390491">
      <w:pPr>
        <w:pStyle w:val="Heading4"/>
        <w:rPr>
          <w:rStyle w:val="Emphasis"/>
          <w:b/>
          <w:iCs/>
          <w:sz w:val="24"/>
          <w:u w:val="none"/>
        </w:rPr>
      </w:pPr>
      <w:r w:rsidRPr="00675F38">
        <w:rPr>
          <w:rStyle w:val="Emphasis"/>
          <w:b/>
          <w:iCs/>
          <w:sz w:val="24"/>
          <w:u w:val="none"/>
        </w:rPr>
        <w:t xml:space="preserve">Biden’s our </w:t>
      </w:r>
      <w:r w:rsidRPr="00675F38">
        <w:rPr>
          <w:rStyle w:val="Emphasis"/>
          <w:b/>
          <w:iCs/>
          <w:sz w:val="24"/>
        </w:rPr>
        <w:t>only hope</w:t>
      </w:r>
      <w:r w:rsidRPr="00675F38">
        <w:rPr>
          <w:rStyle w:val="Emphasis"/>
          <w:b/>
          <w:iCs/>
          <w:sz w:val="24"/>
          <w:u w:val="none"/>
        </w:rPr>
        <w:t xml:space="preserve"> – other countries are cutting emissions post-</w:t>
      </w:r>
      <w:proofErr w:type="gramStart"/>
      <w:r w:rsidRPr="00675F38">
        <w:rPr>
          <w:rStyle w:val="Emphasis"/>
          <w:b/>
          <w:iCs/>
          <w:sz w:val="24"/>
          <w:u w:val="none"/>
        </w:rPr>
        <w:t>COVID</w:t>
      </w:r>
      <w:proofErr w:type="gramEnd"/>
      <w:r w:rsidRPr="00675F38">
        <w:rPr>
          <w:rStyle w:val="Emphasis"/>
          <w:b/>
          <w:iCs/>
          <w:sz w:val="24"/>
          <w:u w:val="none"/>
        </w:rPr>
        <w:t xml:space="preserve"> but the US isn’t </w:t>
      </w:r>
    </w:p>
    <w:p w14:paraId="26E81B22" w14:textId="77777777" w:rsidR="00390491" w:rsidRPr="00675F38" w:rsidRDefault="00390491" w:rsidP="00390491">
      <w:r w:rsidRPr="00675F38">
        <w:rPr>
          <w:rStyle w:val="Style13ptBold"/>
        </w:rPr>
        <w:t>Dembicki 20</w:t>
      </w:r>
      <w:r w:rsidRPr="00675F38">
        <w:t xml:space="preserve"> – freelance and investigative climate reporter (Geoff; “How Joe Biden Could Become an Unlikely Climate Savior”; 5/6/20; </w:t>
      </w:r>
      <w:hyperlink r:id="rId120" w:history="1">
        <w:r w:rsidRPr="00675F38">
          <w:rPr>
            <w:rStyle w:val="Hyperlink"/>
          </w:rPr>
          <w:t>https://www.vice.com/en_us/article/g5pxdx/how-joe-biden-could-become-an-unlikely-climate-savior</w:t>
        </w:r>
      </w:hyperlink>
      <w:r w:rsidRPr="00675F38">
        <w:t xml:space="preserve">; accessed 6/25/20) </w:t>
      </w:r>
      <w:proofErr w:type="spellStart"/>
      <w:r>
        <w:t>dmc</w:t>
      </w:r>
      <w:proofErr w:type="spellEnd"/>
    </w:p>
    <w:p w14:paraId="3165A3E5" w14:textId="77777777" w:rsidR="00390491" w:rsidRDefault="00390491" w:rsidP="00390491">
      <w:pPr>
        <w:rPr>
          <w:rStyle w:val="StyleUnderline"/>
        </w:rPr>
      </w:pPr>
      <w:r w:rsidRPr="00675F38">
        <w:rPr>
          <w:rStyle w:val="StyleUnderline"/>
        </w:rPr>
        <w:t>A Democratic win in November, and the actions that follow from it, could</w:t>
      </w:r>
      <w:r w:rsidRPr="00675F38">
        <w:rPr>
          <w:sz w:val="16"/>
        </w:rPr>
        <w:t xml:space="preserve"> in the best case potentially </w:t>
      </w:r>
      <w:r w:rsidRPr="00675F38">
        <w:rPr>
          <w:rStyle w:val="StyleUnderline"/>
        </w:rPr>
        <w:t>remove up to 2.7 gigatons from this daunting target,</w:t>
      </w:r>
      <w:r w:rsidRPr="00675F38">
        <w:rPr>
          <w:sz w:val="16"/>
        </w:rPr>
        <w:t xml:space="preserve"> according to calculations from the New York-based research firm Rhodium Group. For any hope of wider success, though, </w:t>
      </w:r>
      <w:r w:rsidRPr="00675F38">
        <w:rPr>
          <w:rStyle w:val="StyleUnderline"/>
        </w:rPr>
        <w:t xml:space="preserve">U.S. progress would have to be accompanied by equally massive transformations in </w:t>
      </w:r>
      <w:r w:rsidRPr="00675F38">
        <w:rPr>
          <w:rStyle w:val="Emphasis"/>
        </w:rPr>
        <w:t>China</w:t>
      </w:r>
      <w:r w:rsidRPr="00675F38">
        <w:rPr>
          <w:sz w:val="16"/>
        </w:rPr>
        <w:t xml:space="preserve">, </w:t>
      </w:r>
      <w:r w:rsidRPr="00675F38">
        <w:rPr>
          <w:rStyle w:val="Emphasis"/>
        </w:rPr>
        <w:t>India</w:t>
      </w:r>
      <w:r w:rsidRPr="00675F38">
        <w:rPr>
          <w:sz w:val="16"/>
        </w:rPr>
        <w:t xml:space="preserve">, </w:t>
      </w:r>
      <w:r w:rsidRPr="00675F38">
        <w:rPr>
          <w:rStyle w:val="Emphasis"/>
        </w:rPr>
        <w:t>Europe</w:t>
      </w:r>
      <w:r w:rsidRPr="00675F38">
        <w:rPr>
          <w:sz w:val="16"/>
        </w:rPr>
        <w:t xml:space="preserve"> </w:t>
      </w:r>
      <w:r w:rsidRPr="00675F38">
        <w:rPr>
          <w:rStyle w:val="StyleUnderline"/>
        </w:rPr>
        <w:t>and</w:t>
      </w:r>
      <w:r w:rsidRPr="00675F38">
        <w:rPr>
          <w:sz w:val="16"/>
        </w:rPr>
        <w:t xml:space="preserve"> Brazil and </w:t>
      </w:r>
      <w:r w:rsidRPr="00675F38">
        <w:rPr>
          <w:rStyle w:val="Emphasis"/>
        </w:rPr>
        <w:t>global cooperation</w:t>
      </w:r>
      <w:r w:rsidRPr="00675F38">
        <w:rPr>
          <w:sz w:val="16"/>
        </w:rPr>
        <w:t xml:space="preserve"> </w:t>
      </w:r>
      <w:r w:rsidRPr="00675F38">
        <w:rPr>
          <w:rStyle w:val="StyleUnderline"/>
        </w:rPr>
        <w:t xml:space="preserve">that goes well beyond what was agreed to at the Paris climate talks five years ago. </w:t>
      </w:r>
      <w:r w:rsidRPr="00675F38">
        <w:rPr>
          <w:sz w:val="16"/>
        </w:rPr>
        <w:t xml:space="preserve">“The reality we have to grapple with is there is an urgent need to act, if we act decisively we can bend down the curve and avoid truly horrible scenarios in the coming century, but the ability to stop global warming at 1.5 or 2 degrees is extremely low if not zero,” argued David Victor, a University of California, San Diego professor and former Buttigieg campaign advisor. </w:t>
      </w:r>
      <w:r w:rsidRPr="00675F38">
        <w:rPr>
          <w:rStyle w:val="StyleUnderline"/>
        </w:rPr>
        <w:t>There are some signs for hope, however</w:t>
      </w:r>
      <w:r w:rsidRPr="00675F38">
        <w:rPr>
          <w:sz w:val="16"/>
        </w:rPr>
        <w:t xml:space="preserve">. </w:t>
      </w:r>
      <w:r w:rsidRPr="00675F38">
        <w:rPr>
          <w:rStyle w:val="StyleUnderline"/>
        </w:rPr>
        <w:t xml:space="preserve">The </w:t>
      </w:r>
      <w:r w:rsidRPr="00675F38">
        <w:rPr>
          <w:rStyle w:val="Emphasis"/>
        </w:rPr>
        <w:t>E</w:t>
      </w:r>
      <w:r w:rsidRPr="00675F38">
        <w:rPr>
          <w:rStyle w:val="StyleUnderline"/>
        </w:rPr>
        <w:t xml:space="preserve">uropean </w:t>
      </w:r>
      <w:r w:rsidRPr="00675F38">
        <w:rPr>
          <w:rStyle w:val="Emphasis"/>
        </w:rPr>
        <w:t>U</w:t>
      </w:r>
      <w:r w:rsidRPr="00675F38">
        <w:rPr>
          <w:rStyle w:val="StyleUnderline"/>
        </w:rPr>
        <w:t>nion</w:t>
      </w:r>
      <w:r w:rsidRPr="00675F38">
        <w:rPr>
          <w:sz w:val="16"/>
        </w:rPr>
        <w:t xml:space="preserve"> </w:t>
      </w:r>
      <w:r w:rsidRPr="00675F38">
        <w:rPr>
          <w:rStyle w:val="StyleUnderline"/>
        </w:rPr>
        <w:t xml:space="preserve">is looking to make a </w:t>
      </w:r>
      <w:r w:rsidRPr="00675F38">
        <w:rPr>
          <w:rStyle w:val="Emphasis"/>
        </w:rPr>
        <w:t>Green New Deal</w:t>
      </w:r>
      <w:r w:rsidRPr="00675F38">
        <w:rPr>
          <w:rStyle w:val="StyleUnderline"/>
        </w:rPr>
        <w:t xml:space="preserve"> central to its coronavirus recovery</w:t>
      </w:r>
      <w:r w:rsidRPr="00675F38">
        <w:rPr>
          <w:sz w:val="16"/>
        </w:rPr>
        <w:t>—</w:t>
      </w:r>
      <w:r w:rsidRPr="00675F38">
        <w:rPr>
          <w:rStyle w:val="StyleUnderline"/>
        </w:rPr>
        <w:t>and</w:t>
      </w:r>
      <w:r w:rsidRPr="00675F38">
        <w:rPr>
          <w:sz w:val="16"/>
        </w:rPr>
        <w:t xml:space="preserve"> </w:t>
      </w:r>
      <w:r w:rsidRPr="00675F38">
        <w:rPr>
          <w:rStyle w:val="Emphasis"/>
        </w:rPr>
        <w:t>China</w:t>
      </w:r>
      <w:r w:rsidRPr="00675F38">
        <w:rPr>
          <w:sz w:val="16"/>
        </w:rPr>
        <w:t xml:space="preserve">, despite uncertainty over whether it will build hundreds of new coal plants, </w:t>
      </w:r>
      <w:r w:rsidRPr="00675F38">
        <w:rPr>
          <w:rStyle w:val="StyleUnderline"/>
        </w:rPr>
        <w:t>last year invested more than $</w:t>
      </w:r>
      <w:r w:rsidRPr="00675F38">
        <w:rPr>
          <w:rStyle w:val="Emphasis"/>
        </w:rPr>
        <w:t>83 billion</w:t>
      </w:r>
      <w:r w:rsidRPr="00675F38">
        <w:rPr>
          <w:rStyle w:val="StyleUnderline"/>
        </w:rPr>
        <w:t xml:space="preserve"> in renewables. “If you added the U.S. to that, then that’s over half the global economy</w:t>
      </w:r>
      <w:r w:rsidRPr="00675F38">
        <w:rPr>
          <w:sz w:val="16"/>
        </w:rPr>
        <w:t>,” Cohen said. “We’ve never had all three of those blocs—</w:t>
      </w:r>
      <w:r w:rsidRPr="00675F38">
        <w:rPr>
          <w:rStyle w:val="Emphasis"/>
        </w:rPr>
        <w:t>China</w:t>
      </w:r>
      <w:r w:rsidRPr="00675F38">
        <w:rPr>
          <w:rStyle w:val="StyleUnderline"/>
        </w:rPr>
        <w:t xml:space="preserve">, the </w:t>
      </w:r>
      <w:r w:rsidRPr="00675F38">
        <w:rPr>
          <w:rStyle w:val="Emphasis"/>
        </w:rPr>
        <w:t>EU</w:t>
      </w:r>
      <w:r w:rsidRPr="00675F38">
        <w:rPr>
          <w:rStyle w:val="StyleUnderline"/>
        </w:rPr>
        <w:t xml:space="preserve"> and the </w:t>
      </w:r>
      <w:r w:rsidRPr="00675F38">
        <w:rPr>
          <w:rStyle w:val="Emphasis"/>
        </w:rPr>
        <w:t>US</w:t>
      </w:r>
      <w:r w:rsidRPr="00675F38">
        <w:rPr>
          <w:rStyle w:val="StyleUnderline"/>
        </w:rPr>
        <w:t xml:space="preserve"> aligned on decarbonization.”</w:t>
      </w:r>
    </w:p>
    <w:p w14:paraId="234D590B" w14:textId="77777777" w:rsidR="00390491" w:rsidRPr="00F41288" w:rsidRDefault="00390491" w:rsidP="00390491"/>
    <w:p w14:paraId="695DAE18" w14:textId="77777777" w:rsidR="00390491" w:rsidRPr="00CB0E30" w:rsidRDefault="00390491" w:rsidP="00390491"/>
    <w:p w14:paraId="7A72A8DE" w14:textId="6ABA4342" w:rsidR="00F41288" w:rsidRPr="00675F38" w:rsidRDefault="00390491" w:rsidP="00F41288">
      <w:pPr>
        <w:pStyle w:val="Heading3"/>
      </w:pPr>
      <w:r>
        <w:lastRenderedPageBreak/>
        <w:t xml:space="preserve">AT Biden </w:t>
      </w:r>
      <w:proofErr w:type="gramStart"/>
      <w:r>
        <w:t>Can’t</w:t>
      </w:r>
      <w:proofErr w:type="gramEnd"/>
      <w:r>
        <w:t xml:space="preserve"> Solve </w:t>
      </w:r>
    </w:p>
    <w:p w14:paraId="1BC5553F" w14:textId="77777777" w:rsidR="00F41288" w:rsidRPr="00675F38" w:rsidRDefault="00F41288" w:rsidP="00F41288">
      <w:pPr>
        <w:pStyle w:val="Heading4"/>
      </w:pPr>
      <w:r w:rsidRPr="00675F38">
        <w:t xml:space="preserve">Biden solves – at worst, </w:t>
      </w:r>
      <w:proofErr w:type="gramStart"/>
      <w:r w:rsidRPr="00675F38">
        <w:t>he’s</w:t>
      </w:r>
      <w:proofErr w:type="gramEnd"/>
      <w:r w:rsidRPr="00675F38">
        <w:t xml:space="preserve"> a step in the right direction </w:t>
      </w:r>
    </w:p>
    <w:p w14:paraId="7C640A74" w14:textId="77777777" w:rsidR="00F41288" w:rsidRPr="00675F38" w:rsidRDefault="00F41288" w:rsidP="00F41288">
      <w:r w:rsidRPr="00675F38">
        <w:rPr>
          <w:rStyle w:val="Style13ptBold"/>
        </w:rPr>
        <w:t>Dembicki 20</w:t>
      </w:r>
      <w:r w:rsidRPr="00675F38">
        <w:t xml:space="preserve"> – freelance and investigative climate reporter (Geoff; “How Joe Biden Could Become an Unlikely Climate Savior”; 5/6/20; </w:t>
      </w:r>
      <w:hyperlink r:id="rId121" w:history="1">
        <w:r w:rsidRPr="00675F38">
          <w:rPr>
            <w:rStyle w:val="Hyperlink"/>
          </w:rPr>
          <w:t>https://www.vice.com/en_us/article/g5pxdx/how-joe-biden-could-become-an-unlikely-climate-savior</w:t>
        </w:r>
      </w:hyperlink>
      <w:r w:rsidRPr="00675F38">
        <w:t xml:space="preserve">; accessed 6/25/20) </w:t>
      </w:r>
      <w:proofErr w:type="spellStart"/>
      <w:r>
        <w:t>dmc</w:t>
      </w:r>
      <w:proofErr w:type="spellEnd"/>
    </w:p>
    <w:p w14:paraId="24F209AA" w14:textId="77777777" w:rsidR="00F41288" w:rsidRPr="00675F38" w:rsidRDefault="00F41288" w:rsidP="00F41288">
      <w:pPr>
        <w:rPr>
          <w:rStyle w:val="StyleUnderline"/>
        </w:rPr>
      </w:pPr>
      <w:r w:rsidRPr="00675F38">
        <w:rPr>
          <w:sz w:val="16"/>
        </w:rPr>
        <w:t xml:space="preserve">Cohen said a </w:t>
      </w:r>
      <w:r w:rsidRPr="00675F38">
        <w:rPr>
          <w:rStyle w:val="StyleUnderline"/>
        </w:rPr>
        <w:t>Biden administration</w:t>
      </w:r>
      <w:r w:rsidRPr="00675F38">
        <w:rPr>
          <w:sz w:val="16"/>
        </w:rPr>
        <w:t xml:space="preserve"> </w:t>
      </w:r>
      <w:proofErr w:type="gramStart"/>
      <w:r w:rsidRPr="00675F38">
        <w:rPr>
          <w:rStyle w:val="StyleUnderline"/>
        </w:rPr>
        <w:t>doesn’t</w:t>
      </w:r>
      <w:proofErr w:type="gramEnd"/>
      <w:r w:rsidRPr="00675F38">
        <w:rPr>
          <w:rStyle w:val="StyleUnderline"/>
        </w:rPr>
        <w:t xml:space="preserve"> have to be as disastrous for the planet as many assume</w:t>
      </w:r>
      <w:r w:rsidRPr="00675F38">
        <w:rPr>
          <w:sz w:val="16"/>
        </w:rPr>
        <w:t xml:space="preserve">. It’s not totally unthinkable, he argues, that </w:t>
      </w:r>
      <w:r w:rsidRPr="00675F38">
        <w:rPr>
          <w:rStyle w:val="StyleUnderline"/>
        </w:rPr>
        <w:t>if Biden wins the election</w:t>
      </w:r>
      <w:r w:rsidRPr="00675F38">
        <w:rPr>
          <w:sz w:val="16"/>
        </w:rPr>
        <w:t xml:space="preserve">, </w:t>
      </w:r>
      <w:r w:rsidRPr="00675F38">
        <w:rPr>
          <w:rStyle w:val="StyleUnderline"/>
        </w:rPr>
        <w:t xml:space="preserve">the federal government would </w:t>
      </w:r>
      <w:r w:rsidRPr="00675F38">
        <w:rPr>
          <w:rStyle w:val="Emphasis"/>
        </w:rPr>
        <w:t>invest heavily</w:t>
      </w:r>
      <w:r w:rsidRPr="00675F38">
        <w:rPr>
          <w:rStyle w:val="StyleUnderline"/>
        </w:rPr>
        <w:t xml:space="preserve"> in </w:t>
      </w:r>
      <w:r w:rsidRPr="00675F38">
        <w:rPr>
          <w:rStyle w:val="Emphasis"/>
        </w:rPr>
        <w:t>a less damaging economic model</w:t>
      </w:r>
      <w:r w:rsidRPr="00675F38">
        <w:rPr>
          <w:sz w:val="16"/>
        </w:rPr>
        <w:t xml:space="preserve"> </w:t>
      </w:r>
      <w:r w:rsidRPr="00675F38">
        <w:rPr>
          <w:rStyle w:val="StyleUnderline"/>
        </w:rPr>
        <w:t xml:space="preserve">and the world moves closer to the temperature reductions that the </w:t>
      </w:r>
      <w:r w:rsidRPr="00675F38">
        <w:rPr>
          <w:rStyle w:val="Emphasis"/>
        </w:rPr>
        <w:t>U</w:t>
      </w:r>
      <w:r w:rsidRPr="00675F38">
        <w:rPr>
          <w:rStyle w:val="StyleUnderline"/>
        </w:rPr>
        <w:t xml:space="preserve">nited </w:t>
      </w:r>
      <w:r w:rsidRPr="00675F38">
        <w:rPr>
          <w:rStyle w:val="Emphasis"/>
        </w:rPr>
        <w:t>N</w:t>
      </w:r>
      <w:r w:rsidRPr="00675F38">
        <w:rPr>
          <w:rStyle w:val="StyleUnderline"/>
        </w:rPr>
        <w:t>ations calculates are needed to avoid a civilizational breakdown.</w:t>
      </w:r>
      <w:r w:rsidRPr="00675F38">
        <w:rPr>
          <w:rStyle w:val="Emphasis"/>
        </w:rPr>
        <w:t xml:space="preserve"> </w:t>
      </w:r>
      <w:r w:rsidRPr="00675F38">
        <w:rPr>
          <w:sz w:val="16"/>
        </w:rPr>
        <w:t xml:space="preserve">“There’s a world where </w:t>
      </w:r>
      <w:r w:rsidRPr="00675F38">
        <w:rPr>
          <w:rStyle w:val="StyleUnderline"/>
        </w:rPr>
        <w:t xml:space="preserve">Biden becomes president and we get </w:t>
      </w:r>
      <w:r w:rsidRPr="00675F38">
        <w:rPr>
          <w:sz w:val="16"/>
        </w:rPr>
        <w:t>a very good [</w:t>
      </w:r>
      <w:r w:rsidRPr="00675F38">
        <w:rPr>
          <w:rStyle w:val="StyleUnderline"/>
        </w:rPr>
        <w:t xml:space="preserve">coronavirus] stimulus that moves us towards a </w:t>
      </w:r>
      <w:r w:rsidRPr="00675F38">
        <w:rPr>
          <w:rStyle w:val="Emphasis"/>
        </w:rPr>
        <w:t>Green New Deal</w:t>
      </w:r>
      <w:r w:rsidRPr="00675F38">
        <w:rPr>
          <w:sz w:val="16"/>
        </w:rPr>
        <w:t>,” Cohen said. “</w:t>
      </w:r>
      <w:r w:rsidRPr="00675F38">
        <w:rPr>
          <w:rStyle w:val="StyleUnderline"/>
        </w:rPr>
        <w:t xml:space="preserve">You would be taking the steps where the </w:t>
      </w:r>
      <w:r w:rsidRPr="00675F38">
        <w:rPr>
          <w:rStyle w:val="Emphasis"/>
        </w:rPr>
        <w:t>U.S. could do its share</w:t>
      </w:r>
      <w:r w:rsidRPr="00675F38">
        <w:rPr>
          <w:rStyle w:val="StyleUnderline"/>
        </w:rPr>
        <w:t xml:space="preserve"> of </w:t>
      </w:r>
      <w:r w:rsidRPr="00675F38">
        <w:rPr>
          <w:rStyle w:val="Emphasis"/>
        </w:rPr>
        <w:t>decarbonization</w:t>
      </w:r>
      <w:r w:rsidRPr="00675F38">
        <w:rPr>
          <w:rStyle w:val="StyleUnderline"/>
        </w:rPr>
        <w:t xml:space="preserve"> to get us towards 2 degrees or even less warming.”</w:t>
      </w:r>
    </w:p>
    <w:p w14:paraId="74698C9B" w14:textId="77777777" w:rsidR="00F41288" w:rsidRPr="00675F38" w:rsidRDefault="00F41288" w:rsidP="00F41288">
      <w:pPr>
        <w:pStyle w:val="Heading4"/>
      </w:pPr>
      <w:r w:rsidRPr="00675F38">
        <w:t xml:space="preserve">Biden goes green to secure voters for 2024 – that causes a nationwide </w:t>
      </w:r>
      <w:r w:rsidRPr="00675F38">
        <w:rPr>
          <w:u w:val="single"/>
        </w:rPr>
        <w:t>mindset shift</w:t>
      </w:r>
      <w:r w:rsidRPr="00675F38">
        <w:t xml:space="preserve">. </w:t>
      </w:r>
    </w:p>
    <w:p w14:paraId="10440BF3" w14:textId="77777777" w:rsidR="00F41288" w:rsidRPr="00675F38" w:rsidRDefault="00F41288" w:rsidP="00F41288">
      <w:r w:rsidRPr="00675F38">
        <w:rPr>
          <w:rStyle w:val="Style13ptBold"/>
        </w:rPr>
        <w:t>Dembicki 20</w:t>
      </w:r>
      <w:r w:rsidRPr="00675F38">
        <w:t xml:space="preserve"> – freelance and investigative climate reporter (Geoff; “How Joe Biden Could Become an Unlikely Climate Savior”; 5/6/20; </w:t>
      </w:r>
      <w:hyperlink r:id="rId122" w:history="1">
        <w:r w:rsidRPr="00675F38">
          <w:rPr>
            <w:rStyle w:val="Hyperlink"/>
          </w:rPr>
          <w:t>https://www.vice.com/en_us/article/g5pxdx/how-joe-biden-could-become-an-unlikely-climate-savior</w:t>
        </w:r>
      </w:hyperlink>
      <w:r w:rsidRPr="00675F38">
        <w:t xml:space="preserve">; accessed 6/25/20) </w:t>
      </w:r>
      <w:proofErr w:type="spellStart"/>
      <w:r>
        <w:t>dmc</w:t>
      </w:r>
      <w:proofErr w:type="spellEnd"/>
    </w:p>
    <w:p w14:paraId="1D8B23A6" w14:textId="77777777" w:rsidR="00F41288" w:rsidRPr="00675F38" w:rsidRDefault="00F41288" w:rsidP="00F41288">
      <w:pPr>
        <w:rPr>
          <w:sz w:val="16"/>
        </w:rPr>
      </w:pPr>
      <w:r w:rsidRPr="00675F38">
        <w:rPr>
          <w:rStyle w:val="StyleUnderline"/>
        </w:rPr>
        <w:t>Biden fills his administration with</w:t>
      </w:r>
      <w:r w:rsidRPr="00675F38">
        <w:rPr>
          <w:sz w:val="16"/>
        </w:rPr>
        <w:t xml:space="preserve"> </w:t>
      </w:r>
      <w:r w:rsidRPr="00675F38">
        <w:rPr>
          <w:rStyle w:val="Emphasis"/>
        </w:rPr>
        <w:t>climate hawks</w:t>
      </w:r>
      <w:r w:rsidRPr="00675F38">
        <w:rPr>
          <w:sz w:val="16"/>
        </w:rPr>
        <w:t xml:space="preserve"> </w:t>
      </w:r>
      <w:proofErr w:type="gramStart"/>
      <w:r w:rsidRPr="00675F38">
        <w:rPr>
          <w:rStyle w:val="StyleUnderline"/>
        </w:rPr>
        <w:t>From</w:t>
      </w:r>
      <w:proofErr w:type="gramEnd"/>
      <w:r w:rsidRPr="00675F38">
        <w:rPr>
          <w:rStyle w:val="StyleUnderline"/>
        </w:rPr>
        <w:t xml:space="preserve"> that position of strength, the movement could throw its weight into </w:t>
      </w:r>
      <w:r w:rsidRPr="00675F38">
        <w:rPr>
          <w:rStyle w:val="Emphasis"/>
        </w:rPr>
        <w:t>influencing</w:t>
      </w:r>
      <w:r w:rsidRPr="00675F38">
        <w:rPr>
          <w:sz w:val="16"/>
        </w:rPr>
        <w:t xml:space="preserve"> </w:t>
      </w:r>
      <w:r w:rsidRPr="00675F38">
        <w:rPr>
          <w:rStyle w:val="StyleUnderline"/>
        </w:rPr>
        <w:t xml:space="preserve">who Biden appoints to fill out his administration. Expect major conflicts if he tries to bring on officials with ties to the </w:t>
      </w:r>
      <w:r w:rsidRPr="00675F38">
        <w:rPr>
          <w:rStyle w:val="Emphasis"/>
        </w:rPr>
        <w:t>fossil fuels industry</w:t>
      </w:r>
      <w:r w:rsidRPr="00675F38">
        <w:rPr>
          <w:sz w:val="16"/>
        </w:rPr>
        <w:t xml:space="preserve"> </w:t>
      </w:r>
      <w:r w:rsidRPr="00675F38">
        <w:rPr>
          <w:rStyle w:val="StyleUnderline"/>
        </w:rPr>
        <w:t>or who are skeptical of major changes.</w:t>
      </w:r>
      <w:r w:rsidRPr="00675F38">
        <w:rPr>
          <w:sz w:val="16"/>
        </w:rPr>
        <w:t xml:space="preserve"> </w:t>
      </w:r>
      <w:r w:rsidRPr="00675F38">
        <w:rPr>
          <w:rStyle w:val="StyleUnderline"/>
        </w:rPr>
        <w:t xml:space="preserve">Groups like </w:t>
      </w:r>
      <w:r w:rsidRPr="00675F38">
        <w:rPr>
          <w:rStyle w:val="Emphasis"/>
        </w:rPr>
        <w:t>Sunrise</w:t>
      </w:r>
      <w:r w:rsidRPr="00675F38">
        <w:rPr>
          <w:sz w:val="16"/>
        </w:rPr>
        <w:t xml:space="preserve"> </w:t>
      </w:r>
      <w:r w:rsidRPr="00675F38">
        <w:rPr>
          <w:rStyle w:val="StyleUnderline"/>
        </w:rPr>
        <w:t>and</w:t>
      </w:r>
      <w:r w:rsidRPr="00675F38">
        <w:rPr>
          <w:sz w:val="16"/>
        </w:rPr>
        <w:t xml:space="preserve"> </w:t>
      </w:r>
      <w:r w:rsidRPr="00675F38">
        <w:rPr>
          <w:rStyle w:val="Emphasis"/>
        </w:rPr>
        <w:t>Justice Democrats</w:t>
      </w:r>
      <w:r w:rsidRPr="00675F38">
        <w:rPr>
          <w:sz w:val="16"/>
        </w:rPr>
        <w:t xml:space="preserve"> </w:t>
      </w:r>
      <w:r w:rsidRPr="00675F38">
        <w:rPr>
          <w:rStyle w:val="StyleUnderline"/>
        </w:rPr>
        <w:t>are</w:t>
      </w:r>
      <w:r w:rsidRPr="00675F38">
        <w:rPr>
          <w:sz w:val="16"/>
        </w:rPr>
        <w:t xml:space="preserve"> already </w:t>
      </w:r>
      <w:r w:rsidRPr="00675F38">
        <w:rPr>
          <w:rStyle w:val="StyleUnderline"/>
        </w:rPr>
        <w:t>demanding Biden remove Larry Summers as an economic advisor</w:t>
      </w:r>
      <w:r w:rsidRPr="00675F38">
        <w:rPr>
          <w:sz w:val="16"/>
        </w:rPr>
        <w:t xml:space="preserve">. </w:t>
      </w:r>
      <w:r w:rsidRPr="00675F38">
        <w:rPr>
          <w:rStyle w:val="StyleUnderline"/>
        </w:rPr>
        <w:t>Those groups argue that when Summers served under Barack Obama he helped weaken clean energy and infrastructure spending</w:t>
      </w:r>
      <w:r w:rsidRPr="00675F38">
        <w:rPr>
          <w:sz w:val="16"/>
        </w:rPr>
        <w:t xml:space="preserve"> in the 2009 stimulus, “policies that contributed to the skyrocketing inequality and climate crisis we’re living with today,” as the Justice Democrats' Twitter account put it last month. Getting Biden to appoint climate hawks instead is crucial, because “the people who you choose to serve in each role have a huge impact on the outcome of policy,” explained Maggie Thomas, who worked on Warren’s campaign. In April, she and several former Jay Inslee campaign staffers released the “Evergreen Action Plan,” a suggested roadmap for Democratic climate action that calls for the creation of a “White House Office of Climate Mobilization.” The office’s staff “should work across the President’s Cabinet agencies to convene, coordinate, drive, and ultimately hold accountable every federal department” to the goal of making climate central to major decisions. “</w:t>
      </w:r>
      <w:r w:rsidRPr="00675F38">
        <w:rPr>
          <w:rStyle w:val="StyleUnderline"/>
        </w:rPr>
        <w:t>We are no longer in a place where the only agencies that have to deal with this issue are the EPA or the Department of the Interior</w:t>
      </w:r>
      <w:r w:rsidRPr="00675F38">
        <w:rPr>
          <w:sz w:val="16"/>
        </w:rPr>
        <w:t>,” Thomas said. “</w:t>
      </w:r>
      <w:r w:rsidRPr="00675F38">
        <w:rPr>
          <w:rStyle w:val="StyleUnderline"/>
        </w:rPr>
        <w:t xml:space="preserve">We will have much faster movement and much more success decarbonizing our economy if we are working across a host of different positions and different agencies.” Pressure builds for a </w:t>
      </w:r>
      <w:r w:rsidRPr="00675F38">
        <w:rPr>
          <w:rStyle w:val="Emphasis"/>
        </w:rPr>
        <w:t>gigantic</w:t>
      </w:r>
      <w:r w:rsidRPr="00675F38">
        <w:rPr>
          <w:rStyle w:val="StyleUnderline"/>
        </w:rPr>
        <w:t xml:space="preserve"> green recovery bill If Biden becomes president </w:t>
      </w:r>
      <w:proofErr w:type="gramStart"/>
      <w:r w:rsidRPr="00675F38">
        <w:rPr>
          <w:rStyle w:val="StyleUnderline"/>
        </w:rPr>
        <w:t>he’ll</w:t>
      </w:r>
      <w:proofErr w:type="gramEnd"/>
      <w:r w:rsidRPr="00675F38">
        <w:rPr>
          <w:rStyle w:val="StyleUnderline"/>
        </w:rPr>
        <w:t xml:space="preserve"> have to deal with an economy in crisis</w:t>
      </w:r>
      <w:r w:rsidRPr="00675F38">
        <w:rPr>
          <w:sz w:val="16"/>
        </w:rPr>
        <w:t xml:space="preserve">: </w:t>
      </w:r>
      <w:r w:rsidRPr="00675F38">
        <w:rPr>
          <w:rStyle w:val="StyleUnderline"/>
        </w:rPr>
        <w:t xml:space="preserve">a lingering </w:t>
      </w:r>
      <w:r w:rsidRPr="00675F38">
        <w:rPr>
          <w:rStyle w:val="Emphasis"/>
        </w:rPr>
        <w:t>recession</w:t>
      </w:r>
      <w:r w:rsidRPr="00675F38">
        <w:rPr>
          <w:rStyle w:val="StyleUnderline"/>
        </w:rPr>
        <w:t xml:space="preserve"> from coronavirus</w:t>
      </w:r>
      <w:r w:rsidRPr="00675F38">
        <w:rPr>
          <w:sz w:val="16"/>
        </w:rPr>
        <w:t xml:space="preserve">, </w:t>
      </w:r>
      <w:r w:rsidRPr="00675F38">
        <w:rPr>
          <w:rStyle w:val="StyleUnderline"/>
        </w:rPr>
        <w:t xml:space="preserve">the unemployment rate potentially in the double </w:t>
      </w:r>
      <w:r w:rsidRPr="00675F38">
        <w:rPr>
          <w:rStyle w:val="Emphasis"/>
        </w:rPr>
        <w:t>digits</w:t>
      </w:r>
      <w:r w:rsidRPr="00675F38">
        <w:rPr>
          <w:sz w:val="16"/>
        </w:rPr>
        <w:t xml:space="preserve">, </w:t>
      </w:r>
      <w:r w:rsidRPr="00675F38">
        <w:rPr>
          <w:rStyle w:val="StyleUnderline"/>
        </w:rPr>
        <w:t>a</w:t>
      </w:r>
      <w:r w:rsidRPr="00675F38">
        <w:rPr>
          <w:sz w:val="16"/>
        </w:rPr>
        <w:t xml:space="preserve"> </w:t>
      </w:r>
      <w:r w:rsidRPr="00675F38">
        <w:rPr>
          <w:rStyle w:val="Emphasis"/>
        </w:rPr>
        <w:t>soaring</w:t>
      </w:r>
      <w:r w:rsidRPr="00675F38">
        <w:rPr>
          <w:sz w:val="16"/>
        </w:rPr>
        <w:t xml:space="preserve"> </w:t>
      </w:r>
      <w:r w:rsidRPr="00675F38">
        <w:rPr>
          <w:rStyle w:val="StyleUnderline"/>
        </w:rPr>
        <w:t>federal deficit</w:t>
      </w:r>
      <w:r w:rsidRPr="00675F38">
        <w:rPr>
          <w:sz w:val="16"/>
        </w:rPr>
        <w:t xml:space="preserve">. </w:t>
      </w:r>
      <w:r w:rsidRPr="00675F38">
        <w:rPr>
          <w:rStyle w:val="StyleUnderline"/>
        </w:rPr>
        <w:t xml:space="preserve">He recently told Politico he’s </w:t>
      </w:r>
      <w:proofErr w:type="gramStart"/>
      <w:r w:rsidRPr="00675F38">
        <w:rPr>
          <w:rStyle w:val="StyleUnderline"/>
        </w:rPr>
        <w:t>open</w:t>
      </w:r>
      <w:proofErr w:type="gramEnd"/>
      <w:r w:rsidRPr="00675F38">
        <w:rPr>
          <w:rStyle w:val="StyleUnderline"/>
        </w:rPr>
        <w:t xml:space="preserve"> to speeding up the recovery by spending </w:t>
      </w:r>
      <w:r w:rsidRPr="00675F38">
        <w:rPr>
          <w:rStyle w:val="Emphasis"/>
        </w:rPr>
        <w:t>trillions</w:t>
      </w:r>
      <w:r w:rsidRPr="00675F38">
        <w:rPr>
          <w:rStyle w:val="StyleUnderline"/>
        </w:rPr>
        <w:t xml:space="preserve"> of dollars </w:t>
      </w:r>
      <w:r w:rsidRPr="00675F38">
        <w:rPr>
          <w:rStyle w:val="Emphasis"/>
        </w:rPr>
        <w:t>expanding light rail</w:t>
      </w:r>
      <w:r w:rsidRPr="00675F38">
        <w:rPr>
          <w:rStyle w:val="StyleUnderline"/>
        </w:rPr>
        <w:t xml:space="preserve">, </w:t>
      </w:r>
      <w:r w:rsidRPr="00675F38">
        <w:rPr>
          <w:rStyle w:val="Emphasis"/>
        </w:rPr>
        <w:t>electric vehicles</w:t>
      </w:r>
      <w:r w:rsidRPr="00675F38">
        <w:rPr>
          <w:rStyle w:val="StyleUnderline"/>
        </w:rPr>
        <w:t xml:space="preserve">, </w:t>
      </w:r>
      <w:r w:rsidRPr="00675F38">
        <w:rPr>
          <w:rStyle w:val="Emphasis"/>
        </w:rPr>
        <w:t>clean drinking water</w:t>
      </w:r>
      <w:r w:rsidRPr="00675F38">
        <w:rPr>
          <w:sz w:val="16"/>
        </w:rPr>
        <w:t xml:space="preserve"> </w:t>
      </w:r>
      <w:r w:rsidRPr="00675F38">
        <w:rPr>
          <w:rStyle w:val="StyleUnderline"/>
        </w:rPr>
        <w:t>and other “environmental things that create good-paying jobs</w:t>
      </w:r>
      <w:r w:rsidRPr="00675F38">
        <w:rPr>
          <w:sz w:val="16"/>
        </w:rPr>
        <w:t xml:space="preserve">.” </w:t>
      </w:r>
      <w:proofErr w:type="gramStart"/>
      <w:r w:rsidRPr="00675F38">
        <w:rPr>
          <w:sz w:val="16"/>
        </w:rPr>
        <w:t>That’s</w:t>
      </w:r>
      <w:proofErr w:type="gramEnd"/>
      <w:r w:rsidRPr="00675F38">
        <w:rPr>
          <w:sz w:val="16"/>
        </w:rPr>
        <w:t xml:space="preserve"> not so far off from the idea of a </w:t>
      </w:r>
      <w:r w:rsidRPr="00675F38">
        <w:rPr>
          <w:rStyle w:val="StyleUnderline"/>
        </w:rPr>
        <w:t>$2 trillion</w:t>
      </w:r>
      <w:r w:rsidRPr="00675F38">
        <w:rPr>
          <w:sz w:val="16"/>
        </w:rPr>
        <w:t xml:space="preserve"> </w:t>
      </w:r>
      <w:r w:rsidRPr="00675F38">
        <w:rPr>
          <w:rStyle w:val="StyleUnderline"/>
        </w:rPr>
        <w:t xml:space="preserve">green stimulus recommended by Cohen and dozens of other climate advocates. </w:t>
      </w:r>
      <w:r w:rsidRPr="00675F38">
        <w:rPr>
          <w:sz w:val="16"/>
        </w:rPr>
        <w:t xml:space="preserve">Expect activists to hold </w:t>
      </w:r>
      <w:r w:rsidRPr="00675F38">
        <w:rPr>
          <w:rStyle w:val="StyleUnderline"/>
        </w:rPr>
        <w:t>Biden</w:t>
      </w:r>
      <w:r w:rsidRPr="00675F38">
        <w:rPr>
          <w:sz w:val="16"/>
        </w:rPr>
        <w:t xml:space="preserve"> to his word and push him to go further—</w:t>
      </w:r>
      <w:r w:rsidRPr="00675F38">
        <w:rPr>
          <w:rStyle w:val="StyleUnderline"/>
        </w:rPr>
        <w:t>more green jobs for communities of color, higher funding for renewables, better support for laid-off fossil fuel workers</w:t>
      </w:r>
      <w:r w:rsidRPr="00675F38">
        <w:rPr>
          <w:sz w:val="16"/>
        </w:rPr>
        <w:t>. “</w:t>
      </w:r>
      <w:r w:rsidRPr="00675F38">
        <w:rPr>
          <w:rStyle w:val="StyleUnderline"/>
        </w:rPr>
        <w:t>It would be the largest jobs creation program in nearly a century</w:t>
      </w:r>
      <w:r w:rsidRPr="00675F38">
        <w:rPr>
          <w:sz w:val="16"/>
        </w:rPr>
        <w:t xml:space="preserve"> and young people are the generation being hit hardest by this economic collapse,” said Aracely Jimenez-</w:t>
      </w:r>
      <w:proofErr w:type="spellStart"/>
      <w:r w:rsidRPr="00675F38">
        <w:rPr>
          <w:sz w:val="16"/>
        </w:rPr>
        <w:t>Hudis</w:t>
      </w:r>
      <w:proofErr w:type="spellEnd"/>
      <w:r w:rsidRPr="00675F38">
        <w:rPr>
          <w:sz w:val="16"/>
        </w:rPr>
        <w:t xml:space="preserve">, a spokesperson for the Sunrise Movement, which endorsed Sanders during the primary. </w:t>
      </w:r>
      <w:r w:rsidRPr="00675F38">
        <w:rPr>
          <w:rStyle w:val="StyleUnderline"/>
        </w:rPr>
        <w:t>The group’s efforts would likely focus as much on targeting Congress</w:t>
      </w:r>
      <w:r w:rsidRPr="00675F38">
        <w:rPr>
          <w:sz w:val="16"/>
        </w:rPr>
        <w:t xml:space="preserve"> as the White House, pressuring establishment Democrats along with some Republicans for the greenest possible stimulus. </w:t>
      </w:r>
      <w:r w:rsidRPr="00675F38">
        <w:rPr>
          <w:rStyle w:val="StyleUnderline"/>
        </w:rPr>
        <w:t xml:space="preserve">There would also be pressure from progressive lawmakers and any climate hawks Biden appoints to his administration. “The motor of </w:t>
      </w:r>
      <w:r w:rsidRPr="00675F38">
        <w:rPr>
          <w:rStyle w:val="StyleUnderline"/>
        </w:rPr>
        <w:lastRenderedPageBreak/>
        <w:t>green stimulus probably comes from Congress</w:t>
      </w:r>
      <w:r w:rsidRPr="00675F38">
        <w:rPr>
          <w:sz w:val="16"/>
        </w:rPr>
        <w:t xml:space="preserve"> and from movements more than it does necessarily from the Oval Office, but </w:t>
      </w:r>
      <w:r w:rsidRPr="00675F38">
        <w:rPr>
          <w:rStyle w:val="StyleUnderline"/>
        </w:rPr>
        <w:t xml:space="preserve">unlike Trump’s administration, I think you see the Oval Office being open and potentially </w:t>
      </w:r>
      <w:r w:rsidRPr="00675F38">
        <w:rPr>
          <w:rStyle w:val="Emphasis"/>
        </w:rPr>
        <w:t>supportive</w:t>
      </w:r>
      <w:r w:rsidRPr="00675F38">
        <w:rPr>
          <w:rStyle w:val="StyleUnderline"/>
        </w:rPr>
        <w:t xml:space="preserve"> of that agenda</w:t>
      </w:r>
      <w:r w:rsidRPr="00675F38">
        <w:rPr>
          <w:sz w:val="16"/>
        </w:rPr>
        <w:t xml:space="preserve">” </w:t>
      </w:r>
      <w:r w:rsidRPr="00675F38">
        <w:rPr>
          <w:rStyle w:val="StyleUnderline"/>
        </w:rPr>
        <w:t>if Biden wins the election</w:t>
      </w:r>
      <w:r w:rsidRPr="00675F38">
        <w:rPr>
          <w:sz w:val="16"/>
        </w:rPr>
        <w:t xml:space="preserve">, Cohen said. Green stimulus spending wins over some Republicans It seems crazy to think Republicans would embrace any part of this agenda. During previous rounds of stimulus negotiations Mitch McConnell refused to consider modest support for renewables: “Tax credits for solar energy and wind energy… Are you kidding me?” the Republican leader said in a March Senate speech. Even Republicans who advocate </w:t>
      </w:r>
      <w:proofErr w:type="gramStart"/>
      <w:r w:rsidRPr="00675F38">
        <w:rPr>
          <w:sz w:val="16"/>
        </w:rPr>
        <w:t>some kind of action</w:t>
      </w:r>
      <w:proofErr w:type="gramEnd"/>
      <w:r w:rsidRPr="00675F38">
        <w:rPr>
          <w:sz w:val="16"/>
        </w:rPr>
        <w:t xml:space="preserve"> on climate change, like Congressman Kevin McCarthy, oppose further stimulus spending because it might include elements of the Green New Deal. </w:t>
      </w:r>
      <w:proofErr w:type="gramStart"/>
      <w:r w:rsidRPr="00675F38">
        <w:rPr>
          <w:sz w:val="16"/>
        </w:rPr>
        <w:t>This is why</w:t>
      </w:r>
      <w:proofErr w:type="gramEnd"/>
      <w:r w:rsidRPr="00675F38">
        <w:rPr>
          <w:sz w:val="16"/>
        </w:rPr>
        <w:t xml:space="preserve"> it’s critical for the climate movement to help elect the most progressive Congress possible. But the movement may be aided by the fact that </w:t>
      </w:r>
      <w:r w:rsidRPr="00675F38">
        <w:rPr>
          <w:rStyle w:val="StyleUnderline"/>
        </w:rPr>
        <w:t xml:space="preserve">government spending on job-creating green solutions is popular </w:t>
      </w:r>
      <w:r w:rsidRPr="00675F38">
        <w:rPr>
          <w:rStyle w:val="Emphasis"/>
        </w:rPr>
        <w:t>even with</w:t>
      </w:r>
      <w:r w:rsidRPr="00675F38">
        <w:rPr>
          <w:rStyle w:val="StyleUnderline"/>
        </w:rPr>
        <w:t xml:space="preserve"> right-leaning Americans</w:t>
      </w:r>
      <w:r w:rsidRPr="00675F38">
        <w:rPr>
          <w:sz w:val="16"/>
        </w:rPr>
        <w:t xml:space="preserve">. </w:t>
      </w:r>
      <w:r w:rsidRPr="00675F38">
        <w:rPr>
          <w:rStyle w:val="StyleUnderline"/>
        </w:rPr>
        <w:t xml:space="preserve">Nearly two-thirds of Republican </w:t>
      </w:r>
      <w:proofErr w:type="gramStart"/>
      <w:r w:rsidRPr="00675F38">
        <w:rPr>
          <w:rStyle w:val="StyleUnderline"/>
        </w:rPr>
        <w:t>voters</w:t>
      </w:r>
      <w:proofErr w:type="gramEnd"/>
      <w:r w:rsidRPr="00675F38">
        <w:rPr>
          <w:rStyle w:val="StyleUnderline"/>
        </w:rPr>
        <w:t xml:space="preserve"> support “</w:t>
      </w:r>
      <w:r w:rsidRPr="00675F38">
        <w:rPr>
          <w:rStyle w:val="Emphasis"/>
        </w:rPr>
        <w:t>major public investment</w:t>
      </w:r>
      <w:r w:rsidRPr="00675F38">
        <w:rPr>
          <w:rStyle w:val="StyleUnderline"/>
        </w:rPr>
        <w:t xml:space="preserve">” in things like expanding renewable energy and smart grids, even when it’s described to them in explicitly partisan terms as a Democratic priority, </w:t>
      </w:r>
      <w:r w:rsidRPr="00675F38">
        <w:rPr>
          <w:rStyle w:val="Emphasis"/>
        </w:rPr>
        <w:t>recent polling</w:t>
      </w:r>
      <w:r w:rsidRPr="00675F38">
        <w:rPr>
          <w:sz w:val="16"/>
        </w:rPr>
        <w:t xml:space="preserve"> from Data for Progress </w:t>
      </w:r>
      <w:r w:rsidRPr="00675F38">
        <w:rPr>
          <w:rStyle w:val="Emphasis"/>
        </w:rPr>
        <w:t>suggests</w:t>
      </w:r>
      <w:r w:rsidRPr="00675F38">
        <w:rPr>
          <w:sz w:val="16"/>
        </w:rPr>
        <w:t>. “</w:t>
      </w:r>
      <w:r w:rsidRPr="00675F38">
        <w:rPr>
          <w:rStyle w:val="StyleUnderline"/>
        </w:rPr>
        <w:t xml:space="preserve">There is </w:t>
      </w:r>
      <w:r w:rsidRPr="00675F38">
        <w:rPr>
          <w:rStyle w:val="Emphasis"/>
        </w:rPr>
        <w:t>broad support</w:t>
      </w:r>
      <w:r w:rsidRPr="00675F38">
        <w:rPr>
          <w:rStyle w:val="StyleUnderline"/>
        </w:rPr>
        <w:t xml:space="preserve"> for massive investment in green technology</w:t>
      </w:r>
      <w:r w:rsidRPr="00675F38">
        <w:rPr>
          <w:sz w:val="16"/>
        </w:rPr>
        <w:t xml:space="preserve">,” the left-leaning think tank concludes. </w:t>
      </w:r>
      <w:r w:rsidRPr="00675F38">
        <w:rPr>
          <w:rStyle w:val="StyleUnderline"/>
        </w:rPr>
        <w:t xml:space="preserve">If a Biden administration could pass even a partial green stimulus, people across </w:t>
      </w:r>
      <w:r w:rsidRPr="00675F38">
        <w:rPr>
          <w:rStyle w:val="Emphasis"/>
        </w:rPr>
        <w:t>red</w:t>
      </w:r>
      <w:r w:rsidRPr="00675F38">
        <w:rPr>
          <w:rStyle w:val="StyleUnderline"/>
        </w:rPr>
        <w:t xml:space="preserve"> and </w:t>
      </w:r>
      <w:r w:rsidRPr="00675F38">
        <w:rPr>
          <w:rStyle w:val="Emphasis"/>
        </w:rPr>
        <w:t>blue</w:t>
      </w:r>
      <w:r w:rsidRPr="00675F38">
        <w:rPr>
          <w:rStyle w:val="StyleUnderline"/>
        </w:rPr>
        <w:t xml:space="preserve"> states might see </w:t>
      </w:r>
      <w:r w:rsidRPr="00675F38">
        <w:rPr>
          <w:rStyle w:val="Emphasis"/>
        </w:rPr>
        <w:t>tangible benefits</w:t>
      </w:r>
      <w:r w:rsidRPr="00675F38">
        <w:rPr>
          <w:sz w:val="16"/>
        </w:rPr>
        <w:t xml:space="preserve">: </w:t>
      </w:r>
      <w:r w:rsidRPr="00675F38">
        <w:rPr>
          <w:rStyle w:val="StyleUnderline"/>
        </w:rPr>
        <w:t xml:space="preserve">an army of well-paid energy retrofit workers removing lead from old homes, factories pumping out electric pick-up trucks, </w:t>
      </w:r>
      <w:r w:rsidRPr="00675F38">
        <w:rPr>
          <w:rStyle w:val="Emphasis"/>
        </w:rPr>
        <w:t>healthier air</w:t>
      </w:r>
      <w:r w:rsidRPr="00675F38">
        <w:rPr>
          <w:rStyle w:val="StyleUnderline"/>
        </w:rPr>
        <w:t xml:space="preserve"> and </w:t>
      </w:r>
      <w:r w:rsidRPr="00675F38">
        <w:rPr>
          <w:rStyle w:val="Emphasis"/>
        </w:rPr>
        <w:t>cleaner water</w:t>
      </w:r>
      <w:r w:rsidRPr="00675F38">
        <w:rPr>
          <w:sz w:val="16"/>
        </w:rPr>
        <w:t>. “</w:t>
      </w:r>
      <w:r w:rsidRPr="00675F38">
        <w:rPr>
          <w:rStyle w:val="StyleUnderline"/>
        </w:rPr>
        <w:t xml:space="preserve">You begin to </w:t>
      </w:r>
      <w:r w:rsidRPr="00675F38">
        <w:rPr>
          <w:rStyle w:val="Emphasis"/>
        </w:rPr>
        <w:t>broaden the coalition</w:t>
      </w:r>
      <w:r w:rsidRPr="00675F38">
        <w:rPr>
          <w:rStyle w:val="StyleUnderline"/>
        </w:rPr>
        <w:t xml:space="preserve"> for stronger climate policy and shrink the coalition that’s currently standing against strong climate policy</w:t>
      </w:r>
      <w:r w:rsidRPr="00675F38">
        <w:rPr>
          <w:sz w:val="16"/>
        </w:rPr>
        <w:t>,” said Nina Kelsey, an assistant professor of environmental policy at George Washington University.</w:t>
      </w:r>
    </w:p>
    <w:p w14:paraId="7DE35DE2" w14:textId="77777777" w:rsidR="00F41288" w:rsidRPr="00675F38" w:rsidRDefault="00F41288" w:rsidP="00F41288">
      <w:pPr>
        <w:pStyle w:val="Heading4"/>
      </w:pPr>
      <w:r w:rsidRPr="00675F38">
        <w:t xml:space="preserve">That also means </w:t>
      </w:r>
      <w:proofErr w:type="gramStart"/>
      <w:r w:rsidRPr="00675F38">
        <w:t>he’ll</w:t>
      </w:r>
      <w:proofErr w:type="gramEnd"/>
      <w:r w:rsidRPr="00675F38">
        <w:t xml:space="preserve"> dampen the influence of the fossil fuel industry </w:t>
      </w:r>
    </w:p>
    <w:p w14:paraId="1695AB5A" w14:textId="77777777" w:rsidR="00F41288" w:rsidRPr="00675F38" w:rsidRDefault="00F41288" w:rsidP="00F41288">
      <w:r w:rsidRPr="00675F38">
        <w:rPr>
          <w:rStyle w:val="Style13ptBold"/>
        </w:rPr>
        <w:t>Dembicki 20</w:t>
      </w:r>
      <w:r w:rsidRPr="00675F38">
        <w:t xml:space="preserve"> – freelance and investigative climate reporter (Geoff; “How Joe Biden Could Become an Unlikely Climate Savior”; 5/6/20; </w:t>
      </w:r>
      <w:hyperlink r:id="rId123" w:history="1">
        <w:r w:rsidRPr="00675F38">
          <w:rPr>
            <w:rStyle w:val="Hyperlink"/>
          </w:rPr>
          <w:t>https://www.vice.com/en_us/article/g5pxdx/how-joe-biden-could-become-an-unlikely-climate-savior</w:t>
        </w:r>
      </w:hyperlink>
      <w:r w:rsidRPr="00675F38">
        <w:t xml:space="preserve">; accessed 6/25/20) </w:t>
      </w:r>
      <w:proofErr w:type="spellStart"/>
      <w:r>
        <w:t>dmc</w:t>
      </w:r>
      <w:proofErr w:type="spellEnd"/>
    </w:p>
    <w:p w14:paraId="06DB661A" w14:textId="77777777" w:rsidR="00F41288" w:rsidRPr="00675F38" w:rsidRDefault="00F41288" w:rsidP="00F41288">
      <w:pPr>
        <w:rPr>
          <w:rStyle w:val="Emphasis"/>
        </w:rPr>
      </w:pPr>
      <w:r w:rsidRPr="00675F38">
        <w:rPr>
          <w:sz w:val="16"/>
        </w:rPr>
        <w:t xml:space="preserve">That uncertainty is also felt by oil executives. </w:t>
      </w:r>
      <w:r w:rsidRPr="00675F38">
        <w:rPr>
          <w:rStyle w:val="StyleUnderline"/>
        </w:rPr>
        <w:t xml:space="preserve">Biden’s promise to </w:t>
      </w:r>
      <w:r w:rsidRPr="00675F38">
        <w:rPr>
          <w:rStyle w:val="Emphasis"/>
        </w:rPr>
        <w:t>ban</w:t>
      </w:r>
      <w:r w:rsidRPr="00675F38">
        <w:rPr>
          <w:rStyle w:val="StyleUnderline"/>
        </w:rPr>
        <w:t xml:space="preserve"> all new permits for oil and gas drilling on public lands</w:t>
      </w:r>
      <w:r w:rsidRPr="00675F38">
        <w:rPr>
          <w:sz w:val="16"/>
        </w:rPr>
        <w:t xml:space="preserve">, combined with conflicting statements on gas expansion, </w:t>
      </w:r>
      <w:r w:rsidRPr="00675F38">
        <w:rPr>
          <w:rStyle w:val="StyleUnderline"/>
        </w:rPr>
        <w:t>is making some of them uneasy</w:t>
      </w:r>
      <w:r w:rsidRPr="00675F38">
        <w:rPr>
          <w:sz w:val="16"/>
        </w:rPr>
        <w:t xml:space="preserve">. “It’s unclear, though, where Biden really stands on fracking and what his policies would be if elected,” Dan Eberhart, CEO of the oilfield services company Canary, argued recently on Forbes. </w:t>
      </w:r>
      <w:proofErr w:type="gramStart"/>
      <w:r w:rsidRPr="00675F38">
        <w:rPr>
          <w:rStyle w:val="StyleUnderline"/>
        </w:rPr>
        <w:t>What’s</w:t>
      </w:r>
      <w:proofErr w:type="gramEnd"/>
      <w:r w:rsidRPr="00675F38">
        <w:rPr>
          <w:rStyle w:val="StyleUnderline"/>
        </w:rPr>
        <w:t xml:space="preserve"> certain is that the fossil fuel industry will enter any negotiations over a green stimulus </w:t>
      </w:r>
      <w:r w:rsidRPr="00675F38">
        <w:rPr>
          <w:rStyle w:val="Emphasis"/>
        </w:rPr>
        <w:t>badly weakened</w:t>
      </w:r>
      <w:r w:rsidRPr="00675F38">
        <w:rPr>
          <w:sz w:val="16"/>
        </w:rPr>
        <w:t xml:space="preserve">, </w:t>
      </w:r>
      <w:r w:rsidRPr="00675F38">
        <w:rPr>
          <w:rStyle w:val="StyleUnderline"/>
        </w:rPr>
        <w:t xml:space="preserve">with fracking companies like Chesapeake Energy </w:t>
      </w:r>
      <w:r w:rsidRPr="00675F38">
        <w:rPr>
          <w:rStyle w:val="Emphasis"/>
        </w:rPr>
        <w:t>bankrupt</w:t>
      </w:r>
      <w:r w:rsidRPr="00675F38">
        <w:rPr>
          <w:sz w:val="16"/>
        </w:rPr>
        <w:t xml:space="preserve"> </w:t>
      </w:r>
      <w:r w:rsidRPr="00675F38">
        <w:rPr>
          <w:rStyle w:val="StyleUnderline"/>
        </w:rPr>
        <w:t>and potentially</w:t>
      </w:r>
      <w:r w:rsidRPr="00675F38">
        <w:rPr>
          <w:sz w:val="16"/>
        </w:rPr>
        <w:t xml:space="preserve"> </w:t>
      </w:r>
      <w:r w:rsidRPr="00675F38">
        <w:rPr>
          <w:rStyle w:val="Emphasis"/>
        </w:rPr>
        <w:t>a trillion dollars</w:t>
      </w:r>
      <w:r w:rsidRPr="00675F38">
        <w:rPr>
          <w:sz w:val="16"/>
        </w:rPr>
        <w:t xml:space="preserve"> </w:t>
      </w:r>
      <w:r w:rsidRPr="00675F38">
        <w:rPr>
          <w:rStyle w:val="StyleUnderline"/>
        </w:rPr>
        <w:t>in lost oil company revenues due to demand dropping because of coronavirus</w:t>
      </w:r>
      <w:r w:rsidRPr="00675F38">
        <w:rPr>
          <w:sz w:val="16"/>
        </w:rPr>
        <w:t xml:space="preserve">. </w:t>
      </w:r>
      <w:r w:rsidRPr="00675F38">
        <w:rPr>
          <w:rStyle w:val="StyleUnderline"/>
        </w:rPr>
        <w:t>For the climate movement this could present an opportunity to push a “G.I. Bill” guaranteeing healthcare, pensions and retraining for laid-off fossil fuel workers</w:t>
      </w:r>
      <w:r w:rsidRPr="00675F38">
        <w:rPr>
          <w:sz w:val="16"/>
        </w:rPr>
        <w:t>—</w:t>
      </w:r>
      <w:r w:rsidRPr="00675F38">
        <w:rPr>
          <w:rStyle w:val="StyleUnderline"/>
        </w:rPr>
        <w:t xml:space="preserve">an idea Biden says </w:t>
      </w:r>
      <w:r w:rsidRPr="00675F38">
        <w:rPr>
          <w:rStyle w:val="Emphasis"/>
        </w:rPr>
        <w:t>he supports</w:t>
      </w:r>
      <w:r w:rsidRPr="00675F38">
        <w:rPr>
          <w:sz w:val="16"/>
        </w:rPr>
        <w:t>—</w:t>
      </w:r>
      <w:r w:rsidRPr="00675F38">
        <w:rPr>
          <w:rStyle w:val="StyleUnderline"/>
        </w:rPr>
        <w:t xml:space="preserve">while </w:t>
      </w:r>
      <w:r w:rsidRPr="00675F38">
        <w:rPr>
          <w:rStyle w:val="Emphasis"/>
        </w:rPr>
        <w:t>demanding</w:t>
      </w:r>
      <w:r w:rsidRPr="00675F38">
        <w:rPr>
          <w:rStyle w:val="StyleUnderline"/>
        </w:rPr>
        <w:t xml:space="preserve"> lawmakers cut off life support to an industry in possible </w:t>
      </w:r>
      <w:r w:rsidRPr="00675F38">
        <w:rPr>
          <w:rStyle w:val="Emphasis"/>
        </w:rPr>
        <w:t>terminal decline.</w:t>
      </w:r>
    </w:p>
    <w:p w14:paraId="29E8B516" w14:textId="1C6BFBE5" w:rsidR="00F41288" w:rsidRDefault="00390491" w:rsidP="00F41288">
      <w:pPr>
        <w:pStyle w:val="Heading3"/>
        <w:rPr>
          <w:rStyle w:val="StyleUnderline"/>
          <w:sz w:val="32"/>
        </w:rPr>
      </w:pPr>
      <w:r>
        <w:rPr>
          <w:rStyle w:val="StyleUnderline"/>
          <w:sz w:val="32"/>
        </w:rPr>
        <w:lastRenderedPageBreak/>
        <w:t>AT Trump Drops Out</w:t>
      </w:r>
    </w:p>
    <w:p w14:paraId="5F77C4F6" w14:textId="77777777" w:rsidR="00F41288" w:rsidRPr="00C05469" w:rsidRDefault="00F41288" w:rsidP="00F41288">
      <w:pPr>
        <w:pStyle w:val="Heading4"/>
      </w:pPr>
      <w:r>
        <w:t xml:space="preserve">He </w:t>
      </w:r>
      <w:proofErr w:type="gramStart"/>
      <w:r>
        <w:t>won’t</w:t>
      </w:r>
      <w:proofErr w:type="gramEnd"/>
      <w:r>
        <w:t xml:space="preserve"> drop out – he’d rather drink bleach </w:t>
      </w:r>
    </w:p>
    <w:p w14:paraId="10CC0582" w14:textId="77777777" w:rsidR="00F41288" w:rsidRPr="00EC52E0" w:rsidRDefault="00F41288" w:rsidP="00F41288">
      <w:proofErr w:type="spellStart"/>
      <w:r w:rsidRPr="00255197">
        <w:rPr>
          <w:rStyle w:val="Style13ptBold"/>
        </w:rPr>
        <w:t>Mahdawi</w:t>
      </w:r>
      <w:proofErr w:type="spellEnd"/>
      <w:r w:rsidRPr="00255197">
        <w:rPr>
          <w:rStyle w:val="Style13ptBold"/>
        </w:rPr>
        <w:t xml:space="preserve"> 20</w:t>
      </w:r>
      <w:r>
        <w:t xml:space="preserve"> – Guardian columnist and brand strategist based in New York (Arwa; “Trump's presidency is like a dead man golfing. So will he drop out of the election?’; 6/30/20; </w:t>
      </w:r>
      <w:hyperlink r:id="rId124" w:history="1">
        <w:r w:rsidRPr="004D0D86">
          <w:rPr>
            <w:rStyle w:val="Hyperlink"/>
          </w:rPr>
          <w:t>https://www.theguardian.com/commentisfree/2020/jun/30/president-trump-drop-out-election-covid-19-bounty-hunts</w:t>
        </w:r>
      </w:hyperlink>
      <w:r>
        <w:t xml:space="preserve">; accessed 6/30/20) </w:t>
      </w:r>
      <w:proofErr w:type="spellStart"/>
      <w:r>
        <w:t>dmc</w:t>
      </w:r>
      <w:proofErr w:type="spellEnd"/>
    </w:p>
    <w:p w14:paraId="7DFC1487" w14:textId="77777777" w:rsidR="00F41288" w:rsidRPr="00C05469" w:rsidRDefault="00F41288" w:rsidP="00F41288">
      <w:pPr>
        <w:rPr>
          <w:sz w:val="16"/>
        </w:rPr>
      </w:pPr>
      <w:r w:rsidRPr="00C05469">
        <w:rPr>
          <w:sz w:val="16"/>
        </w:rPr>
        <w:t xml:space="preserve">Things are so dire that </w:t>
      </w:r>
      <w:r w:rsidRPr="00C05469">
        <w:rPr>
          <w:rStyle w:val="StyleUnderline"/>
        </w:rPr>
        <w:t>the possibility has been floated that Trump might not stick around for the election</w:t>
      </w:r>
      <w:r w:rsidRPr="00C05469">
        <w:rPr>
          <w:sz w:val="16"/>
        </w:rPr>
        <w:t>. A recent Fox News report claimed some (anonymous) GOP operatives reckon Trump’s current psyche is “fragile” and he could drop out of the 2020 race “if his poll numbers don’t rebound”.</w:t>
      </w:r>
      <w:r>
        <w:rPr>
          <w:sz w:val="16"/>
        </w:rPr>
        <w:t xml:space="preserve"> </w:t>
      </w:r>
      <w:r w:rsidRPr="00C05469">
        <w:rPr>
          <w:rStyle w:val="StyleUnderline"/>
        </w:rPr>
        <w:t>I doubt Trump will throw in the towel</w:t>
      </w:r>
      <w:r w:rsidRPr="00C05469">
        <w:rPr>
          <w:sz w:val="16"/>
        </w:rPr>
        <w:t xml:space="preserve">: </w:t>
      </w:r>
      <w:r w:rsidRPr="00C05469">
        <w:rPr>
          <w:rStyle w:val="Emphasis"/>
        </w:rPr>
        <w:t xml:space="preserve">he would rather drink bleach than </w:t>
      </w:r>
      <w:proofErr w:type="gramStart"/>
      <w:r w:rsidRPr="00C05469">
        <w:rPr>
          <w:rStyle w:val="Emphasis"/>
        </w:rPr>
        <w:t>be seen as</w:t>
      </w:r>
      <w:proofErr w:type="gramEnd"/>
      <w:r w:rsidRPr="00C05469">
        <w:rPr>
          <w:rStyle w:val="Emphasis"/>
        </w:rPr>
        <w:t xml:space="preserve"> a loser</w:t>
      </w:r>
      <w:r w:rsidRPr="00C05469">
        <w:rPr>
          <w:sz w:val="16"/>
        </w:rPr>
        <w:t xml:space="preserve">. </w:t>
      </w:r>
      <w:r w:rsidRPr="00C05469">
        <w:rPr>
          <w:rStyle w:val="StyleUnderline"/>
        </w:rPr>
        <w:t xml:space="preserve">He may be trailing in the </w:t>
      </w:r>
      <w:proofErr w:type="gramStart"/>
      <w:r w:rsidRPr="00C05469">
        <w:rPr>
          <w:rStyle w:val="StyleUnderline"/>
        </w:rPr>
        <w:t>polls</w:t>
      </w:r>
      <w:proofErr w:type="gramEnd"/>
      <w:r w:rsidRPr="00C05469">
        <w:rPr>
          <w:rStyle w:val="StyleUnderline"/>
        </w:rPr>
        <w:t xml:space="preserve"> but he will do </w:t>
      </w:r>
      <w:r w:rsidRPr="00C05469">
        <w:rPr>
          <w:rStyle w:val="Emphasis"/>
        </w:rPr>
        <w:t>whatever</w:t>
      </w:r>
      <w:r w:rsidRPr="00C05469">
        <w:rPr>
          <w:rStyle w:val="StyleUnderline"/>
        </w:rPr>
        <w:t xml:space="preserve"> it takes to win</w:t>
      </w:r>
      <w:r w:rsidRPr="00C05469">
        <w:rPr>
          <w:sz w:val="16"/>
        </w:rPr>
        <w:t xml:space="preserve">. While it is tempting to hope so, </w:t>
      </w:r>
      <w:r w:rsidRPr="00C05469">
        <w:rPr>
          <w:rStyle w:val="Emphasis"/>
        </w:rPr>
        <w:t>this is not the end of the Trump presidency</w:t>
      </w:r>
      <w:r w:rsidRPr="00C05469">
        <w:rPr>
          <w:rStyle w:val="StyleUnderline"/>
        </w:rPr>
        <w:t>. It is</w:t>
      </w:r>
      <w:r w:rsidRPr="00C05469">
        <w:rPr>
          <w:sz w:val="16"/>
        </w:rPr>
        <w:t xml:space="preserve"> not even </w:t>
      </w:r>
      <w:r w:rsidRPr="00C05469">
        <w:rPr>
          <w:rStyle w:val="StyleUnderline"/>
        </w:rPr>
        <w:t>the</w:t>
      </w:r>
      <w:r w:rsidRPr="00C05469">
        <w:rPr>
          <w:sz w:val="16"/>
        </w:rPr>
        <w:t xml:space="preserve"> beginning of the end. But it is, perhaps, the end of the </w:t>
      </w:r>
      <w:r w:rsidRPr="00C05469">
        <w:rPr>
          <w:rStyle w:val="Emphasis"/>
        </w:rPr>
        <w:t>beginning</w:t>
      </w:r>
      <w:r w:rsidRPr="00C05469">
        <w:rPr>
          <w:sz w:val="16"/>
        </w:rPr>
        <w:t>.</w:t>
      </w:r>
    </w:p>
    <w:p w14:paraId="4AAC8A1C" w14:textId="5A46F132" w:rsidR="00F41288" w:rsidRPr="00675F38" w:rsidRDefault="00390491" w:rsidP="00F41288">
      <w:pPr>
        <w:pStyle w:val="Heading3"/>
        <w:rPr>
          <w:rStyle w:val="StyleUnderline"/>
          <w:sz w:val="32"/>
        </w:rPr>
      </w:pPr>
      <w:r>
        <w:rPr>
          <w:rStyle w:val="StyleUnderline"/>
          <w:sz w:val="32"/>
        </w:rPr>
        <w:lastRenderedPageBreak/>
        <w:t>AT Investors</w:t>
      </w:r>
    </w:p>
    <w:p w14:paraId="583B32CE" w14:textId="77777777" w:rsidR="00F41288" w:rsidRPr="00675F38" w:rsidRDefault="00F41288" w:rsidP="00F41288">
      <w:pPr>
        <w:pStyle w:val="Heading4"/>
      </w:pPr>
      <w:r w:rsidRPr="00675F38">
        <w:t xml:space="preserve">Investors are diversifying their portfolios – they </w:t>
      </w:r>
      <w:proofErr w:type="gramStart"/>
      <w:r w:rsidRPr="00675F38">
        <w:t>don’t</w:t>
      </w:r>
      <w:proofErr w:type="gramEnd"/>
      <w:r w:rsidRPr="00675F38">
        <w:t xml:space="preserve"> care about fossil fuels </w:t>
      </w:r>
    </w:p>
    <w:p w14:paraId="7218F27B" w14:textId="77777777" w:rsidR="00F41288" w:rsidRPr="00675F38" w:rsidRDefault="00F41288" w:rsidP="00F41288">
      <w:r w:rsidRPr="00675F38">
        <w:rPr>
          <w:rStyle w:val="Style13ptBold"/>
        </w:rPr>
        <w:t>Dembicki 20</w:t>
      </w:r>
      <w:r w:rsidRPr="00675F38">
        <w:t xml:space="preserve"> – freelance and investigative climate reporter (Geoff; “How Joe Biden Could Become an Unlikely Climate Savior”; 5/6/20; </w:t>
      </w:r>
      <w:hyperlink r:id="rId125" w:history="1">
        <w:r w:rsidRPr="00675F38">
          <w:rPr>
            <w:rStyle w:val="Hyperlink"/>
          </w:rPr>
          <w:t>https://www.vice.com/en_us/article/g5pxdx/how-joe-biden-could-become-an-unlikely-climate-savior</w:t>
        </w:r>
      </w:hyperlink>
      <w:r w:rsidRPr="00675F38">
        <w:t xml:space="preserve">; accessed 6/25/20) </w:t>
      </w:r>
      <w:proofErr w:type="spellStart"/>
      <w:r>
        <w:t>dmc</w:t>
      </w:r>
      <w:proofErr w:type="spellEnd"/>
    </w:p>
    <w:p w14:paraId="421B5D3B" w14:textId="77777777" w:rsidR="00F41288" w:rsidRPr="00675F38" w:rsidRDefault="00F41288" w:rsidP="00F41288">
      <w:pPr>
        <w:rPr>
          <w:sz w:val="16"/>
        </w:rPr>
      </w:pPr>
      <w:r w:rsidRPr="00675F38">
        <w:rPr>
          <w:sz w:val="16"/>
        </w:rPr>
        <w:t xml:space="preserve">Another wildcard is finance. This year, </w:t>
      </w:r>
      <w:r w:rsidRPr="00675F38">
        <w:rPr>
          <w:rStyle w:val="StyleUnderline"/>
        </w:rPr>
        <w:t>climate activists</w:t>
      </w:r>
      <w:r w:rsidRPr="00675F38">
        <w:rPr>
          <w:sz w:val="16"/>
        </w:rPr>
        <w:t xml:space="preserve"> </w:t>
      </w:r>
      <w:r w:rsidRPr="00675F38">
        <w:rPr>
          <w:rStyle w:val="StyleUnderline"/>
        </w:rPr>
        <w:t>helped convince the $7.4 trillion asset manager BlackRock to distance from coal and tar sands and more recently succeeded in pushing Wells Fargo and other Wall Street banks to divest from oil drilling in the Arctic</w:t>
      </w:r>
      <w:r w:rsidRPr="00675F38">
        <w:rPr>
          <w:sz w:val="16"/>
        </w:rPr>
        <w:t xml:space="preserve">. </w:t>
      </w:r>
      <w:r w:rsidRPr="00675F38">
        <w:rPr>
          <w:rStyle w:val="StyleUnderline"/>
        </w:rPr>
        <w:t xml:space="preserve">Investors can afford to take these steps because </w:t>
      </w:r>
      <w:r w:rsidRPr="00675F38">
        <w:rPr>
          <w:rStyle w:val="Emphasis"/>
        </w:rPr>
        <w:t>fossil fuels</w:t>
      </w:r>
      <w:r w:rsidRPr="00675F38">
        <w:rPr>
          <w:sz w:val="16"/>
        </w:rPr>
        <w:t xml:space="preserve"> </w:t>
      </w:r>
      <w:r w:rsidRPr="00675F38">
        <w:rPr>
          <w:rStyle w:val="StyleUnderline"/>
        </w:rPr>
        <w:t>are declining in importance to their portfolios</w:t>
      </w:r>
      <w:r w:rsidRPr="00675F38">
        <w:rPr>
          <w:sz w:val="16"/>
        </w:rPr>
        <w:t xml:space="preserve">. </w:t>
      </w:r>
      <w:r w:rsidRPr="00675F38">
        <w:rPr>
          <w:rStyle w:val="StyleUnderline"/>
        </w:rPr>
        <w:t xml:space="preserve">A Biden administration committed to spending trillions on </w:t>
      </w:r>
      <w:r w:rsidRPr="00675F38">
        <w:rPr>
          <w:rStyle w:val="Emphasis"/>
        </w:rPr>
        <w:t>green alternatives</w:t>
      </w:r>
      <w:r w:rsidRPr="00675F38">
        <w:rPr>
          <w:sz w:val="16"/>
        </w:rPr>
        <w:t xml:space="preserve"> </w:t>
      </w:r>
      <w:r w:rsidRPr="00675F38">
        <w:rPr>
          <w:rStyle w:val="StyleUnderline"/>
        </w:rPr>
        <w:t>would</w:t>
      </w:r>
      <w:r w:rsidRPr="00675F38">
        <w:rPr>
          <w:sz w:val="16"/>
        </w:rPr>
        <w:t xml:space="preserve"> </w:t>
      </w:r>
      <w:r w:rsidRPr="00675F38">
        <w:rPr>
          <w:rStyle w:val="StyleUnderline"/>
        </w:rPr>
        <w:t>accelerate this trend</w:t>
      </w:r>
      <w:r w:rsidRPr="00675F38">
        <w:rPr>
          <w:sz w:val="16"/>
        </w:rPr>
        <w:t xml:space="preserve">. </w:t>
      </w:r>
      <w:r w:rsidRPr="00675F38">
        <w:rPr>
          <w:rStyle w:val="StyleUnderline"/>
        </w:rPr>
        <w:t xml:space="preserve">Morgan Stanley has advised investors to sell oil and gas </w:t>
      </w:r>
      <w:r w:rsidRPr="00675F38">
        <w:rPr>
          <w:rStyle w:val="Emphasis"/>
        </w:rPr>
        <w:t>stocks</w:t>
      </w:r>
      <w:r w:rsidRPr="00675F38">
        <w:rPr>
          <w:sz w:val="16"/>
        </w:rPr>
        <w:t xml:space="preserve"> if Trump loses the election. </w:t>
      </w:r>
      <w:r w:rsidRPr="00675F38">
        <w:rPr>
          <w:rStyle w:val="StyleUnderline"/>
        </w:rPr>
        <w:t>When it comes to climate change, banks are in a similar position</w:t>
      </w:r>
      <w:r w:rsidRPr="00675F38">
        <w:rPr>
          <w:sz w:val="16"/>
        </w:rPr>
        <w:t xml:space="preserve"> to automakers (which could build way more electric vehicles) or utilities (some of which are switching from coal to renewables). Even though financial institutions have invested more than $2.7 trillion into fossil fuel expansion in recent years, </w:t>
      </w:r>
      <w:r w:rsidRPr="00675F38">
        <w:rPr>
          <w:rStyle w:val="StyleUnderline"/>
        </w:rPr>
        <w:t xml:space="preserve">they could redirect massive sums to greener companies </w:t>
      </w:r>
      <w:r w:rsidRPr="00675F38">
        <w:rPr>
          <w:rStyle w:val="Emphasis"/>
        </w:rPr>
        <w:t>without radically reinventing</w:t>
      </w:r>
      <w:r w:rsidRPr="00675F38">
        <w:rPr>
          <w:rStyle w:val="StyleUnderline"/>
        </w:rPr>
        <w:t xml:space="preserve"> the</w:t>
      </w:r>
      <w:r w:rsidRPr="00675F38">
        <w:rPr>
          <w:sz w:val="16"/>
        </w:rPr>
        <w:t xml:space="preserve"> </w:t>
      </w:r>
      <w:r w:rsidRPr="00675F38">
        <w:rPr>
          <w:rStyle w:val="StyleUnderline"/>
        </w:rPr>
        <w:t>industry</w:t>
      </w:r>
      <w:r w:rsidRPr="00675F38">
        <w:rPr>
          <w:sz w:val="16"/>
        </w:rPr>
        <w:t xml:space="preserve">. </w:t>
      </w:r>
      <w:r w:rsidRPr="00675F38">
        <w:rPr>
          <w:rStyle w:val="StyleUnderline"/>
        </w:rPr>
        <w:t xml:space="preserve">If even a fraction of this shift took place during Biden’s presidency it could turn </w:t>
      </w:r>
      <w:r w:rsidRPr="00675F38">
        <w:rPr>
          <w:rStyle w:val="Emphasis"/>
        </w:rPr>
        <w:t>finance</w:t>
      </w:r>
      <w:r w:rsidRPr="00675F38">
        <w:rPr>
          <w:rStyle w:val="StyleUnderline"/>
        </w:rPr>
        <w:t xml:space="preserve"> into a powerful </w:t>
      </w:r>
      <w:r w:rsidRPr="00675F38">
        <w:rPr>
          <w:rStyle w:val="Emphasis"/>
        </w:rPr>
        <w:t>climate policy lobby</w:t>
      </w:r>
      <w:r w:rsidRPr="00675F38">
        <w:rPr>
          <w:sz w:val="16"/>
        </w:rPr>
        <w:t xml:space="preserve">. “Industries respond to where they’ve put their sunk capital. </w:t>
      </w:r>
      <w:proofErr w:type="gramStart"/>
      <w:r w:rsidRPr="00675F38">
        <w:rPr>
          <w:sz w:val="16"/>
        </w:rPr>
        <w:t>So</w:t>
      </w:r>
      <w:proofErr w:type="gramEnd"/>
      <w:r w:rsidRPr="00675F38">
        <w:rPr>
          <w:sz w:val="16"/>
        </w:rPr>
        <w:t xml:space="preserve"> if they’ve put all that into capacity for polluting products, they’re going to lobby for those polluting products and for policy that protects those,” Kelsey said. “But </w:t>
      </w:r>
      <w:r w:rsidRPr="00675F38">
        <w:rPr>
          <w:rStyle w:val="StyleUnderline"/>
        </w:rPr>
        <w:t xml:space="preserve">if you can get them to switch where </w:t>
      </w:r>
      <w:proofErr w:type="gramStart"/>
      <w:r w:rsidRPr="00675F38">
        <w:rPr>
          <w:rStyle w:val="StyleUnderline"/>
        </w:rPr>
        <w:t>they’re</w:t>
      </w:r>
      <w:proofErr w:type="gramEnd"/>
      <w:r w:rsidRPr="00675F38">
        <w:rPr>
          <w:rStyle w:val="StyleUnderline"/>
        </w:rPr>
        <w:t xml:space="preserve"> investing, then they’re going to want policy frameworks that drive demand for those new investments. I think that dynamic can switch large industries relatively quickly</w:t>
      </w:r>
      <w:r w:rsidRPr="00675F38">
        <w:rPr>
          <w:sz w:val="16"/>
        </w:rPr>
        <w:t>.”</w:t>
      </w:r>
    </w:p>
    <w:p w14:paraId="3AD4D2AE" w14:textId="77777777" w:rsidR="00BD2401" w:rsidRPr="00675F38" w:rsidRDefault="00BD2401" w:rsidP="00BD2401">
      <w:pPr>
        <w:pStyle w:val="Heading3"/>
      </w:pPr>
      <w:r>
        <w:lastRenderedPageBreak/>
        <w:t xml:space="preserve">AT Warming Inevitable </w:t>
      </w:r>
    </w:p>
    <w:p w14:paraId="11A320CD" w14:textId="77777777" w:rsidR="00BD2401" w:rsidRPr="00675F38" w:rsidRDefault="00BD2401" w:rsidP="00BD2401">
      <w:pPr>
        <w:pStyle w:val="Heading4"/>
      </w:pPr>
      <w:r w:rsidRPr="00675F38">
        <w:t xml:space="preserve">Warming’s not inevitable, but stopping emissions is still necessary </w:t>
      </w:r>
    </w:p>
    <w:p w14:paraId="3A2E05CE" w14:textId="77777777" w:rsidR="00BD2401" w:rsidRPr="00675F38" w:rsidRDefault="00BD2401" w:rsidP="00BD2401">
      <w:r w:rsidRPr="00675F38">
        <w:rPr>
          <w:rStyle w:val="Style13ptBold"/>
        </w:rPr>
        <w:t>Goodstein 19</w:t>
      </w:r>
      <w:r w:rsidRPr="00675F38">
        <w:t xml:space="preserve"> – Director of the Center for Environmental Policy and the MBA in Sustainability at Bard (</w:t>
      </w:r>
      <w:proofErr w:type="spellStart"/>
      <w:r w:rsidRPr="00675F38">
        <w:t>Eban</w:t>
      </w:r>
      <w:proofErr w:type="spellEnd"/>
      <w:r w:rsidRPr="00675F38">
        <w:t xml:space="preserve">; “2 Degrees of Warming: Bad, Not the End of Civilization”; 9/10/19; https://leadthechange.bard.edu/blog/too-late-to-stop-global-warming-a-response-to-franzen; accessed 6/23/20) </w:t>
      </w:r>
      <w:proofErr w:type="spellStart"/>
      <w:r>
        <w:t>dmc</w:t>
      </w:r>
      <w:proofErr w:type="spellEnd"/>
    </w:p>
    <w:p w14:paraId="12A1858F" w14:textId="77777777" w:rsidR="00BD2401" w:rsidRPr="00675F38" w:rsidRDefault="00BD2401" w:rsidP="00BD2401">
      <w:pPr>
        <w:rPr>
          <w:rStyle w:val="StyleUnderline"/>
        </w:rPr>
      </w:pPr>
      <w:r w:rsidRPr="00675F38">
        <w:rPr>
          <w:sz w:val="16"/>
        </w:rPr>
        <w:t xml:space="preserve">Last year, the IPCC set another </w:t>
      </w:r>
      <w:proofErr w:type="gramStart"/>
      <w:r w:rsidRPr="00675F38">
        <w:rPr>
          <w:sz w:val="16"/>
        </w:rPr>
        <w:t>guide-post</w:t>
      </w:r>
      <w:proofErr w:type="gramEnd"/>
      <w:r w:rsidRPr="00675F38">
        <w:rPr>
          <w:sz w:val="16"/>
        </w:rPr>
        <w:t xml:space="preserve">. Holding temperatures to 1.5 degrees Celsius will require a clean energy transition to be far advanced by 2030. And to keep temperatures to 2 degrees Celsius we have until 2050 to largely decarbonize the global economy. </w:t>
      </w:r>
      <w:r w:rsidRPr="00675F38">
        <w:rPr>
          <w:rStyle w:val="StyleUnderline"/>
        </w:rPr>
        <w:t xml:space="preserve">When scientists say “too late” on climate change, what they mean simply is that we have foreclosed any likelihood of staying within a </w:t>
      </w:r>
      <w:proofErr w:type="gramStart"/>
      <w:r w:rsidRPr="00675F38">
        <w:rPr>
          <w:rStyle w:val="Emphasis"/>
        </w:rPr>
        <w:t>particular</w:t>
      </w:r>
      <w:r w:rsidRPr="00675F38">
        <w:rPr>
          <w:rStyle w:val="StyleUnderline"/>
        </w:rPr>
        <w:t xml:space="preserve"> global</w:t>
      </w:r>
      <w:proofErr w:type="gramEnd"/>
      <w:r w:rsidRPr="00675F38">
        <w:rPr>
          <w:rStyle w:val="StyleUnderline"/>
        </w:rPr>
        <w:t xml:space="preserve"> </w:t>
      </w:r>
      <w:r w:rsidRPr="00675F38">
        <w:rPr>
          <w:rStyle w:val="Emphasis"/>
        </w:rPr>
        <w:t>warming</w:t>
      </w:r>
      <w:r w:rsidRPr="00675F38">
        <w:rPr>
          <w:rStyle w:val="StyleUnderline"/>
        </w:rPr>
        <w:t xml:space="preserve"> temperature </w:t>
      </w:r>
      <w:r w:rsidRPr="00675F38">
        <w:rPr>
          <w:rStyle w:val="Emphasis"/>
        </w:rPr>
        <w:t>target</w:t>
      </w:r>
      <w:r w:rsidRPr="00675F38">
        <w:rPr>
          <w:rStyle w:val="StyleUnderline"/>
        </w:rPr>
        <w:t>. If governments take no serious action at all in the coming few decades</w:t>
      </w:r>
      <w:r w:rsidRPr="00675F38">
        <w:rPr>
          <w:sz w:val="16"/>
        </w:rPr>
        <w:t xml:space="preserve">, </w:t>
      </w:r>
      <w:r w:rsidRPr="00675F38">
        <w:rPr>
          <w:rStyle w:val="StyleUnderline"/>
        </w:rPr>
        <w:t>then</w:t>
      </w:r>
      <w:r w:rsidRPr="00675F38">
        <w:rPr>
          <w:sz w:val="16"/>
        </w:rPr>
        <w:t xml:space="preserve"> </w:t>
      </w:r>
      <w:r w:rsidRPr="00675F38">
        <w:rPr>
          <w:rStyle w:val="StyleUnderline"/>
        </w:rPr>
        <w:t>we are likely to wind up at between 3 and 5 degrees Celsius of heating</w:t>
      </w:r>
      <w:r w:rsidRPr="00675F38">
        <w:rPr>
          <w:sz w:val="16"/>
        </w:rPr>
        <w:t xml:space="preserve">. To put that last number in perspective, during the last Ice Age, when my hometown in New York state was covered by hundreds of meters of ice, the world was only 5 degrees Celsius colder than it is now. Unchecked we are on track for a warming that could easily hit Ice Age magnitude, only in the opposite direction, within the lifetime of my students. </w:t>
      </w:r>
      <w:proofErr w:type="gramStart"/>
      <w:r w:rsidRPr="00675F38">
        <w:rPr>
          <w:rStyle w:val="StyleUnderline"/>
        </w:rPr>
        <w:t>So</w:t>
      </w:r>
      <w:proofErr w:type="gramEnd"/>
      <w:r w:rsidRPr="00675F38">
        <w:rPr>
          <w:rStyle w:val="StyleUnderline"/>
        </w:rPr>
        <w:t xml:space="preserve"> we do have a choice</w:t>
      </w:r>
      <w:r w:rsidRPr="00675F38">
        <w:rPr>
          <w:sz w:val="16"/>
        </w:rPr>
        <w:t xml:space="preserve">. </w:t>
      </w:r>
      <w:r w:rsidRPr="00675F38">
        <w:rPr>
          <w:rStyle w:val="StyleUnderline"/>
        </w:rPr>
        <w:t>Our</w:t>
      </w:r>
      <w:r w:rsidRPr="00675F38">
        <w:rPr>
          <w:sz w:val="16"/>
        </w:rPr>
        <w:t xml:space="preserve"> </w:t>
      </w:r>
      <w:r w:rsidRPr="00675F38">
        <w:rPr>
          <w:rStyle w:val="Emphasis"/>
        </w:rPr>
        <w:t>action</w:t>
      </w:r>
      <w:r w:rsidRPr="00675F38">
        <w:rPr>
          <w:sz w:val="16"/>
        </w:rPr>
        <w:t xml:space="preserve">, </w:t>
      </w:r>
      <w:r w:rsidRPr="00675F38">
        <w:rPr>
          <w:rStyle w:val="StyleUnderline"/>
        </w:rPr>
        <w:t>or</w:t>
      </w:r>
      <w:r w:rsidRPr="00675F38">
        <w:rPr>
          <w:sz w:val="16"/>
        </w:rPr>
        <w:t xml:space="preserve"> our </w:t>
      </w:r>
      <w:r w:rsidRPr="00675F38">
        <w:rPr>
          <w:rStyle w:val="StyleUnderline"/>
        </w:rPr>
        <w:t>inaction</w:t>
      </w:r>
      <w:r w:rsidRPr="00675F38">
        <w:rPr>
          <w:sz w:val="16"/>
        </w:rPr>
        <w:t xml:space="preserve">, </w:t>
      </w:r>
      <w:r w:rsidRPr="00675F38">
        <w:rPr>
          <w:rStyle w:val="StyleUnderline"/>
        </w:rPr>
        <w:t>will determine how much the world heats up</w:t>
      </w:r>
      <w:r w:rsidRPr="00675F38">
        <w:rPr>
          <w:sz w:val="16"/>
        </w:rPr>
        <w:t xml:space="preserve">. As detailed below, </w:t>
      </w:r>
      <w:r w:rsidRPr="00675F38">
        <w:rPr>
          <w:rStyle w:val="StyleUnderline"/>
        </w:rPr>
        <w:t xml:space="preserve">it is </w:t>
      </w:r>
      <w:proofErr w:type="gramStart"/>
      <w:r w:rsidRPr="00675F38">
        <w:rPr>
          <w:rStyle w:val="StyleUnderline"/>
        </w:rPr>
        <w:t xml:space="preserve">absolutely </w:t>
      </w:r>
      <w:r w:rsidRPr="00675F38">
        <w:rPr>
          <w:rStyle w:val="Emphasis"/>
        </w:rPr>
        <w:t>not</w:t>
      </w:r>
      <w:proofErr w:type="gramEnd"/>
      <w:r w:rsidRPr="00675F38">
        <w:rPr>
          <w:rStyle w:val="Emphasis"/>
        </w:rPr>
        <w:t xml:space="preserve"> too late,</w:t>
      </w:r>
      <w:r w:rsidRPr="00675F38">
        <w:rPr>
          <w:sz w:val="16"/>
        </w:rPr>
        <w:t xml:space="preserve"> </w:t>
      </w:r>
      <w:r w:rsidRPr="00675F38">
        <w:rPr>
          <w:rStyle w:val="StyleUnderline"/>
        </w:rPr>
        <w:t>and</w:t>
      </w:r>
      <w:r w:rsidRPr="00675F38">
        <w:rPr>
          <w:sz w:val="16"/>
        </w:rPr>
        <w:t xml:space="preserve"> </w:t>
      </w:r>
      <w:r w:rsidRPr="00675F38">
        <w:rPr>
          <w:rStyle w:val="StyleUnderline"/>
        </w:rPr>
        <w:t xml:space="preserve">will </w:t>
      </w:r>
      <w:r w:rsidRPr="00675F38">
        <w:rPr>
          <w:rStyle w:val="Emphasis"/>
        </w:rPr>
        <w:t>not be for decades</w:t>
      </w:r>
      <w:r w:rsidRPr="00675F38">
        <w:rPr>
          <w:sz w:val="16"/>
        </w:rPr>
        <w:t xml:space="preserve">. </w:t>
      </w:r>
      <w:r w:rsidRPr="00675F38">
        <w:rPr>
          <w:rStyle w:val="StyleUnderline"/>
        </w:rPr>
        <w:t xml:space="preserve">We </w:t>
      </w:r>
      <w:proofErr w:type="gramStart"/>
      <w:r w:rsidRPr="00675F38">
        <w:rPr>
          <w:rStyle w:val="StyleUnderline"/>
        </w:rPr>
        <w:t>have to</w:t>
      </w:r>
      <w:proofErr w:type="gramEnd"/>
      <w:r w:rsidRPr="00675F38">
        <w:rPr>
          <w:rStyle w:val="StyleUnderline"/>
        </w:rPr>
        <w:t xml:space="preserve"> fight and win a war now for clean energy, acting aggressively to hold global warming to the low</w:t>
      </w:r>
      <w:r w:rsidRPr="00675F38">
        <w:rPr>
          <w:sz w:val="16"/>
        </w:rPr>
        <w:t xml:space="preserve"> end. A world that is 2 degrees hotter will be much, much better than one that is 3, 4 or 5. </w:t>
      </w:r>
      <w:r w:rsidRPr="00675F38">
        <w:rPr>
          <w:rStyle w:val="StyleUnderline"/>
        </w:rPr>
        <w:t>Every tenth of a degree will matter</w:t>
      </w:r>
      <w:r w:rsidRPr="00675F38">
        <w:rPr>
          <w:sz w:val="16"/>
        </w:rPr>
        <w:t xml:space="preserve"> for our kids and grandkids. </w:t>
      </w:r>
      <w:r w:rsidRPr="00675F38">
        <w:rPr>
          <w:rStyle w:val="Emphasis"/>
        </w:rPr>
        <w:t xml:space="preserve">No Runaway Greenhouse at 2 Degrees </w:t>
      </w:r>
      <w:r w:rsidRPr="00675F38">
        <w:rPr>
          <w:sz w:val="16"/>
        </w:rPr>
        <w:t xml:space="preserve">So how can Franzen and others possibly say we should admit defeat? His main argument is that this possibility of holding future heating to a range, from 2 to 5 degrees, does not really exist. Instead, we are already headed across a tipping point: “Our atmosphere and oceans can absorb only so much heat before climate change, intensified by various feedback loops, spins completely out of control. The consensus among scientists and policy-makers is that we’ll pass this point of no return if the global mean temperature rises by more than two degrees Celsius (maybe a little more, but also maybe a little </w:t>
      </w:r>
      <w:proofErr w:type="gramStart"/>
      <w:r w:rsidRPr="00675F38">
        <w:rPr>
          <w:sz w:val="16"/>
        </w:rPr>
        <w:t>less)…</w:t>
      </w:r>
      <w:proofErr w:type="gramEnd"/>
      <w:r w:rsidRPr="00675F38">
        <w:rPr>
          <w:sz w:val="16"/>
        </w:rPr>
        <w:t xml:space="preserve"> In the long run, it probably makes no difference how badly we overshoot two degrees; once the point of no return is passed, the world will become self-transforming.” Here are the key lines: “The consensus among scientists and policy makers” is that above 2 degrees Celsius or a little more, the climate “spins completely out of control”. </w:t>
      </w:r>
      <w:r w:rsidRPr="00675F38">
        <w:rPr>
          <w:rStyle w:val="Emphasis"/>
        </w:rPr>
        <w:t>This is just wrong</w:t>
      </w:r>
      <w:r w:rsidRPr="00675F38">
        <w:rPr>
          <w:sz w:val="16"/>
        </w:rPr>
        <w:t xml:space="preserve">, </w:t>
      </w:r>
      <w:r w:rsidRPr="00675F38">
        <w:rPr>
          <w:rStyle w:val="StyleUnderline"/>
        </w:rPr>
        <w:t>and Franzen provides no evidence to back up this extraordinary claim</w:t>
      </w:r>
      <w:r w:rsidRPr="00675F38">
        <w:rPr>
          <w:sz w:val="16"/>
        </w:rPr>
        <w:t xml:space="preserve">. Yes, positive feedback loops like widespread, fire-driven deforestation or massive methane releases could collectively drive the planetary temperature upwards in an ever less controllable spiral. These are possibilities, risks we need to reduce. Indeed, the risks get higher the more global warming pollution we emit, yet another critical reason to aggressively reduce it now. </w:t>
      </w:r>
      <w:r w:rsidRPr="00675F38">
        <w:rPr>
          <w:rStyle w:val="StyleUnderline"/>
        </w:rPr>
        <w:t>But I know of no scientific source—let alone a “</w:t>
      </w:r>
      <w:r w:rsidRPr="00675F38">
        <w:rPr>
          <w:rStyle w:val="Emphasis"/>
        </w:rPr>
        <w:t>consensus</w:t>
      </w:r>
      <w:r w:rsidRPr="00675F38">
        <w:rPr>
          <w:rStyle w:val="StyleUnderline"/>
        </w:rPr>
        <w:t>”—maintaining that such a “</w:t>
      </w:r>
      <w:r w:rsidRPr="00675F38">
        <w:rPr>
          <w:rStyle w:val="Emphasis"/>
        </w:rPr>
        <w:t>self</w:t>
      </w:r>
      <w:r w:rsidRPr="00675F38">
        <w:rPr>
          <w:rStyle w:val="StyleUnderline"/>
        </w:rPr>
        <w:t>-</w:t>
      </w:r>
      <w:r w:rsidRPr="00675F38">
        <w:rPr>
          <w:rStyle w:val="Emphasis"/>
        </w:rPr>
        <w:t>transforming</w:t>
      </w:r>
      <w:r w:rsidRPr="00675F38">
        <w:rPr>
          <w:sz w:val="16"/>
        </w:rPr>
        <w:t xml:space="preserve">” </w:t>
      </w:r>
      <w:r w:rsidRPr="00675F38">
        <w:rPr>
          <w:rStyle w:val="StyleUnderline"/>
        </w:rPr>
        <w:t>runaway greenhouse scenario is inevitable or that it will be triggered at close to 2 degrees Celsius</w:t>
      </w:r>
      <w:r w:rsidRPr="00675F38">
        <w:rPr>
          <w:sz w:val="16"/>
        </w:rPr>
        <w:t xml:space="preserve">. </w:t>
      </w:r>
      <w:r w:rsidRPr="00675F38">
        <w:rPr>
          <w:rStyle w:val="StyleUnderline"/>
        </w:rPr>
        <w:t>Without this assertion, Franzen’s “too late” argument falls apart.</w:t>
      </w:r>
      <w:r w:rsidRPr="00675F38">
        <w:rPr>
          <w:sz w:val="16"/>
        </w:rPr>
        <w:t xml:space="preserve"> </w:t>
      </w:r>
      <w:r w:rsidRPr="00675F38">
        <w:rPr>
          <w:rStyle w:val="StyleUnderline"/>
        </w:rPr>
        <w:t xml:space="preserve">Four degrees will be far worse </w:t>
      </w:r>
      <w:proofErr w:type="spellStart"/>
      <w:proofErr w:type="gramStart"/>
      <w:r w:rsidRPr="00675F38">
        <w:rPr>
          <w:rStyle w:val="StyleUnderline"/>
        </w:rPr>
        <w:t>then</w:t>
      </w:r>
      <w:proofErr w:type="spellEnd"/>
      <w:proofErr w:type="gramEnd"/>
      <w:r w:rsidRPr="00675F38">
        <w:rPr>
          <w:rStyle w:val="StyleUnderline"/>
        </w:rPr>
        <w:t xml:space="preserve"> three, which will be far worse </w:t>
      </w:r>
      <w:proofErr w:type="spellStart"/>
      <w:r w:rsidRPr="00675F38">
        <w:rPr>
          <w:rStyle w:val="StyleUnderline"/>
        </w:rPr>
        <w:t>then</w:t>
      </w:r>
      <w:proofErr w:type="spellEnd"/>
      <w:r w:rsidRPr="00675F38">
        <w:rPr>
          <w:rStyle w:val="StyleUnderline"/>
        </w:rPr>
        <w:t xml:space="preserve"> two. </w:t>
      </w:r>
      <w:proofErr w:type="gramStart"/>
      <w:r w:rsidRPr="00675F38">
        <w:rPr>
          <w:rStyle w:val="StyleUnderline"/>
        </w:rPr>
        <w:t>So</w:t>
      </w:r>
      <w:proofErr w:type="gramEnd"/>
      <w:r w:rsidRPr="00675F38">
        <w:rPr>
          <w:rStyle w:val="StyleUnderline"/>
        </w:rPr>
        <w:t xml:space="preserve"> we have to fight like hell today for two or better.</w:t>
      </w:r>
    </w:p>
    <w:p w14:paraId="2CD15BA5" w14:textId="1A260D40" w:rsidR="00390491" w:rsidRDefault="00390491" w:rsidP="00390491">
      <w:pPr>
        <w:pStyle w:val="Heading2"/>
      </w:pPr>
      <w:r>
        <w:lastRenderedPageBreak/>
        <w:t>1NC China Trade Deal DA</w:t>
      </w:r>
    </w:p>
    <w:p w14:paraId="76B5A506" w14:textId="77777777" w:rsidR="00390491" w:rsidRPr="00B55AD5" w:rsidRDefault="00390491" w:rsidP="00390491">
      <w:pPr>
        <w:pStyle w:val="Heading3"/>
      </w:pPr>
      <w:r>
        <w:lastRenderedPageBreak/>
        <w:t xml:space="preserve">1nc – China trade </w:t>
      </w:r>
    </w:p>
    <w:p w14:paraId="3188E073" w14:textId="77777777" w:rsidR="00390491" w:rsidRDefault="00390491" w:rsidP="00390491">
      <w:pPr>
        <w:pStyle w:val="Heading4"/>
      </w:pPr>
      <w:r>
        <w:t xml:space="preserve">Trump loses now, but he still has a chance. </w:t>
      </w:r>
    </w:p>
    <w:p w14:paraId="6B176C9F" w14:textId="77777777" w:rsidR="00390491" w:rsidRPr="007C1954" w:rsidRDefault="00390491" w:rsidP="00390491">
      <w:r>
        <w:t xml:space="preserve">Daniel </w:t>
      </w:r>
      <w:r>
        <w:rPr>
          <w:b/>
          <w:bCs/>
        </w:rPr>
        <w:t xml:space="preserve">Strauss 6/24 </w:t>
      </w:r>
      <w:r>
        <w:t xml:space="preserve">is a Senior Political reporter for </w:t>
      </w:r>
      <w:r>
        <w:rPr>
          <w:i/>
          <w:iCs/>
        </w:rPr>
        <w:t xml:space="preserve">Guardian US. </w:t>
      </w:r>
      <w:r>
        <w:t xml:space="preserve">“Trump is in a precarious position for re-election – but he still has a chance” </w:t>
      </w:r>
      <w:r>
        <w:rPr>
          <w:i/>
          <w:iCs/>
        </w:rPr>
        <w:t xml:space="preserve">The Guardian </w:t>
      </w:r>
      <w:hyperlink r:id="rId126" w:history="1">
        <w:r>
          <w:rPr>
            <w:rStyle w:val="Hyperlink"/>
          </w:rPr>
          <w:t>https://www.theguardian.com/us-news/2020/jun/24/will-trump-win-election-2020-beat-joe-biden-experts-on-chances</w:t>
        </w:r>
      </w:hyperlink>
      <w:r>
        <w:t xml:space="preserve"> </w:t>
      </w:r>
      <w:proofErr w:type="spellStart"/>
      <w:r>
        <w:t>stowPCB</w:t>
      </w:r>
      <w:proofErr w:type="spellEnd"/>
    </w:p>
    <w:p w14:paraId="7CAF0F96" w14:textId="77777777" w:rsidR="00390491" w:rsidRPr="007C1954" w:rsidRDefault="00390491" w:rsidP="00390491">
      <w:pPr>
        <w:rPr>
          <w:sz w:val="14"/>
        </w:rPr>
      </w:pPr>
      <w:r w:rsidRPr="007C1954">
        <w:rPr>
          <w:sz w:val="14"/>
        </w:rPr>
        <w:t xml:space="preserve">If </w:t>
      </w:r>
      <w:hyperlink r:id="rId127" w:history="1">
        <w:r w:rsidRPr="007C1954">
          <w:rPr>
            <w:rStyle w:val="Hyperlink"/>
            <w:sz w:val="14"/>
          </w:rPr>
          <w:t xml:space="preserve">Donald </w:t>
        </w:r>
        <w:r w:rsidRPr="007C1954">
          <w:rPr>
            <w:rStyle w:val="Emphasis"/>
            <w:sz w:val="14"/>
          </w:rPr>
          <w:t>Trump</w:t>
        </w:r>
      </w:hyperlink>
      <w:r w:rsidRPr="007C1954">
        <w:rPr>
          <w:sz w:val="14"/>
        </w:rPr>
        <w:t xml:space="preserve"> wins the 2020 election and returns to the White House it won’t be by a landslide. And if </w:t>
      </w:r>
      <w:proofErr w:type="gramStart"/>
      <w:r w:rsidRPr="007C1954">
        <w:rPr>
          <w:sz w:val="14"/>
        </w:rPr>
        <w:t>he’s</w:t>
      </w:r>
      <w:proofErr w:type="gramEnd"/>
      <w:r w:rsidRPr="007C1954">
        <w:rPr>
          <w:sz w:val="14"/>
        </w:rPr>
        <w:t xml:space="preserve"> going to </w:t>
      </w:r>
      <w:r w:rsidRPr="007C1954">
        <w:rPr>
          <w:rStyle w:val="Emphasis"/>
        </w:rPr>
        <w:t>win</w:t>
      </w:r>
      <w:r w:rsidRPr="007C1954">
        <w:rPr>
          <w:sz w:val="14"/>
        </w:rPr>
        <w:t xml:space="preserve"> at all he </w:t>
      </w:r>
      <w:r w:rsidRPr="007C1954">
        <w:rPr>
          <w:rStyle w:val="Emphasis"/>
        </w:rPr>
        <w:t>will need the US economy to rebound</w:t>
      </w:r>
      <w:r w:rsidRPr="007C1954">
        <w:rPr>
          <w:sz w:val="14"/>
        </w:rPr>
        <w:t xml:space="preserve">, </w:t>
      </w:r>
      <w:r w:rsidRPr="007C1954">
        <w:rPr>
          <w:rStyle w:val="Emphasis"/>
        </w:rPr>
        <w:t>to see suburban voters swing back in his direction, and overwhelm voters with a sense of optimism</w:t>
      </w:r>
      <w:r w:rsidRPr="007C1954">
        <w:rPr>
          <w:sz w:val="14"/>
        </w:rPr>
        <w:t xml:space="preserve"> about another term under Trump. </w:t>
      </w:r>
      <w:proofErr w:type="gramStart"/>
      <w:r w:rsidRPr="007C1954">
        <w:rPr>
          <w:rStyle w:val="StyleUnderline"/>
        </w:rPr>
        <w:t>That’s</w:t>
      </w:r>
      <w:proofErr w:type="gramEnd"/>
      <w:r w:rsidRPr="007C1954">
        <w:rPr>
          <w:rStyle w:val="StyleUnderline"/>
        </w:rPr>
        <w:t xml:space="preserve"> the verdict of about a dozen Republican veteran political strategists and operatives spoken to by the Guardian</w:t>
      </w:r>
      <w:r w:rsidRPr="007C1954">
        <w:rPr>
          <w:sz w:val="14"/>
        </w:rPr>
        <w:t xml:space="preserve">. Those priorities underscore the precarious situation the US president finds himself in. </w:t>
      </w:r>
      <w:r w:rsidRPr="007C1954">
        <w:rPr>
          <w:rStyle w:val="Emphasis"/>
        </w:rPr>
        <w:t>Most national and statewide polls show</w:t>
      </w:r>
      <w:r w:rsidRPr="007C1954">
        <w:rPr>
          <w:sz w:val="14"/>
        </w:rPr>
        <w:t xml:space="preserve"> the former vice-president Joe </w:t>
      </w:r>
      <w:r w:rsidRPr="007C1954">
        <w:rPr>
          <w:rStyle w:val="Emphasis"/>
        </w:rPr>
        <w:t>Biden</w:t>
      </w:r>
      <w:r w:rsidRPr="007C1954">
        <w:rPr>
          <w:sz w:val="14"/>
        </w:rPr>
        <w:t xml:space="preserve"> </w:t>
      </w:r>
      <w:r w:rsidRPr="007C1954">
        <w:rPr>
          <w:rStyle w:val="Emphasis"/>
        </w:rPr>
        <w:t>leading</w:t>
      </w:r>
      <w:r w:rsidRPr="007C1954">
        <w:rPr>
          <w:sz w:val="14"/>
        </w:rPr>
        <w:t xml:space="preserve"> </w:t>
      </w:r>
      <w:r w:rsidRPr="007C1954">
        <w:rPr>
          <w:rStyle w:val="Emphasis"/>
        </w:rPr>
        <w:t>Trump</w:t>
      </w:r>
      <w:r w:rsidRPr="007C1954">
        <w:rPr>
          <w:sz w:val="14"/>
        </w:rPr>
        <w:t xml:space="preserve">, often </w:t>
      </w:r>
      <w:r w:rsidRPr="007C1954">
        <w:rPr>
          <w:rStyle w:val="StyleUnderline"/>
        </w:rPr>
        <w:t>by comfortable margins.</w:t>
      </w:r>
      <w:r>
        <w:rPr>
          <w:rStyle w:val="StyleUnderline"/>
        </w:rPr>
        <w:t xml:space="preserve"> </w:t>
      </w:r>
      <w:r w:rsidRPr="007C1954">
        <w:rPr>
          <w:sz w:val="14"/>
        </w:rPr>
        <w:t xml:space="preserve">The numerous challenges of 2020 have hit the president hard. He has </w:t>
      </w:r>
      <w:r w:rsidRPr="007C1954">
        <w:rPr>
          <w:rStyle w:val="StyleUnderline"/>
        </w:rPr>
        <w:t>struggled to offer consistent leadership on the coronavirus</w:t>
      </w:r>
      <w:r w:rsidRPr="007C1954">
        <w:rPr>
          <w:sz w:val="14"/>
        </w:rPr>
        <w:t xml:space="preserve"> and been lambasted for mishandling a pandemic that has killed more than 120,000 Americans. The resulting economic crisis has </w:t>
      </w:r>
      <w:r w:rsidRPr="007C1954">
        <w:rPr>
          <w:rStyle w:val="StyleUnderline"/>
        </w:rPr>
        <w:t>seen more than 40 million people make unemployment claims</w:t>
      </w:r>
      <w:r w:rsidRPr="007C1954">
        <w:rPr>
          <w:sz w:val="14"/>
        </w:rPr>
        <w:t xml:space="preserve">. </w:t>
      </w:r>
      <w:proofErr w:type="gramStart"/>
      <w:r w:rsidRPr="007C1954">
        <w:rPr>
          <w:sz w:val="14"/>
        </w:rPr>
        <w:t>He’s</w:t>
      </w:r>
      <w:proofErr w:type="gramEnd"/>
      <w:r w:rsidRPr="007C1954">
        <w:rPr>
          <w:sz w:val="14"/>
        </w:rPr>
        <w:t xml:space="preserve"> also </w:t>
      </w:r>
      <w:r w:rsidRPr="007C1954">
        <w:rPr>
          <w:rStyle w:val="StyleUnderline"/>
        </w:rPr>
        <w:t>received severe criticism</w:t>
      </w:r>
      <w:r w:rsidRPr="007C1954">
        <w:rPr>
          <w:sz w:val="14"/>
        </w:rPr>
        <w:t xml:space="preserve"> </w:t>
      </w:r>
      <w:r w:rsidRPr="007C1954">
        <w:rPr>
          <w:rStyle w:val="StyleUnderline"/>
        </w:rPr>
        <w:t>in responding to protests over the death of George Floyd</w:t>
      </w:r>
      <w:r w:rsidRPr="007C1954">
        <w:rPr>
          <w:sz w:val="14"/>
        </w:rPr>
        <w:t xml:space="preserve">, an African American man who died under police custody, and suffered the usual political scandals, such as a roasting by former top adviser John Bolton. None of that, though, means Trump has no chance of re-election, these strategists said. Contrary to the polls and the tumbling economic indicators, </w:t>
      </w:r>
      <w:hyperlink r:id="rId128" w:history="1">
        <w:r w:rsidRPr="007C1954">
          <w:rPr>
            <w:rStyle w:val="Hyperlink"/>
            <w:sz w:val="14"/>
          </w:rPr>
          <w:t>some Republicans</w:t>
        </w:r>
      </w:hyperlink>
      <w:r w:rsidRPr="007C1954">
        <w:rPr>
          <w:sz w:val="14"/>
        </w:rPr>
        <w:t xml:space="preserve"> across the country have shown a strong sense of optimism that the conditions are ripe for a repeat of Trump’s surprise victory in 2016. But </w:t>
      </w:r>
      <w:proofErr w:type="gramStart"/>
      <w:r w:rsidRPr="007C1954">
        <w:rPr>
          <w:sz w:val="14"/>
        </w:rPr>
        <w:t>that’s</w:t>
      </w:r>
      <w:proofErr w:type="gramEnd"/>
      <w:r w:rsidRPr="007C1954">
        <w:rPr>
          <w:sz w:val="14"/>
        </w:rPr>
        <w:t xml:space="preserve"> only if a few important fundamentals change. </w:t>
      </w:r>
      <w:r w:rsidRPr="007C1954">
        <w:rPr>
          <w:rStyle w:val="Emphasis"/>
        </w:rPr>
        <w:t>The economy is the top priority</w:t>
      </w:r>
      <w:r w:rsidRPr="007C1954">
        <w:rPr>
          <w:sz w:val="14"/>
        </w:rPr>
        <w:t xml:space="preserve"> </w:t>
      </w:r>
      <w:r w:rsidRPr="007C1954">
        <w:rPr>
          <w:rStyle w:val="Emphasis"/>
        </w:rPr>
        <w:t>followed</w:t>
      </w:r>
      <w:r w:rsidRPr="007C1954">
        <w:rPr>
          <w:sz w:val="14"/>
        </w:rPr>
        <w:t xml:space="preserve"> </w:t>
      </w:r>
      <w:r w:rsidRPr="007C1954">
        <w:rPr>
          <w:rStyle w:val="Emphasis"/>
        </w:rPr>
        <w:t>by</w:t>
      </w:r>
      <w:r w:rsidRPr="007C1954">
        <w:rPr>
          <w:sz w:val="14"/>
        </w:rPr>
        <w:t xml:space="preserve"> whether </w:t>
      </w:r>
      <w:r w:rsidRPr="007C1954">
        <w:rPr>
          <w:rStyle w:val="Emphasis"/>
        </w:rPr>
        <w:t>Trump</w:t>
      </w:r>
      <w:r w:rsidRPr="007C1954">
        <w:rPr>
          <w:sz w:val="14"/>
        </w:rPr>
        <w:t xml:space="preserve"> </w:t>
      </w:r>
      <w:r w:rsidRPr="007C1954">
        <w:rPr>
          <w:rStyle w:val="Emphasis"/>
        </w:rPr>
        <w:t>can win over key voting constituencies beyond his core base.</w:t>
      </w:r>
      <w:r w:rsidRPr="007C1954">
        <w:rPr>
          <w:sz w:val="14"/>
        </w:rPr>
        <w:t xml:space="preserve"> He also </w:t>
      </w:r>
      <w:proofErr w:type="gramStart"/>
      <w:r w:rsidRPr="007C1954">
        <w:rPr>
          <w:sz w:val="14"/>
        </w:rPr>
        <w:t>has to</w:t>
      </w:r>
      <w:proofErr w:type="gramEnd"/>
      <w:r w:rsidRPr="007C1954">
        <w:rPr>
          <w:sz w:val="14"/>
        </w:rPr>
        <w:t xml:space="preserve"> convince the electorate that a second term will less chaotic than the first. “He has to remind people that what he said he would do he’s done. Clearly the things out of his control are the only things that are hampering him,” said Republican pollster Rex </w:t>
      </w:r>
      <w:proofErr w:type="spellStart"/>
      <w:r w:rsidRPr="007C1954">
        <w:rPr>
          <w:sz w:val="14"/>
        </w:rPr>
        <w:t>Elsass</w:t>
      </w:r>
      <w:proofErr w:type="spellEnd"/>
      <w:r w:rsidRPr="007C1954">
        <w:rPr>
          <w:sz w:val="14"/>
        </w:rPr>
        <w:t>. “</w:t>
      </w:r>
      <w:proofErr w:type="gramStart"/>
      <w:r w:rsidRPr="007C1954">
        <w:rPr>
          <w:sz w:val="14"/>
        </w:rPr>
        <w:t>So</w:t>
      </w:r>
      <w:proofErr w:type="gramEnd"/>
      <w:r w:rsidRPr="007C1954">
        <w:rPr>
          <w:sz w:val="14"/>
        </w:rPr>
        <w:t xml:space="preserve"> he needs to remind people that when things are normal – and they will be! They </w:t>
      </w:r>
      <w:proofErr w:type="gramStart"/>
      <w:r w:rsidRPr="007C1954">
        <w:rPr>
          <w:sz w:val="14"/>
        </w:rPr>
        <w:t>won’t</w:t>
      </w:r>
      <w:proofErr w:type="gramEnd"/>
      <w:r w:rsidRPr="007C1954">
        <w:rPr>
          <w:sz w:val="14"/>
        </w:rPr>
        <w:t xml:space="preserve"> be chaotic forever – we have an opportunity to continue to restore the economy and strengthen America’s position internationally. The optimism that had been in America can be restored and will be restored.” To an extent, the Trump campaign has already begun to pivot in its approach. Trump’s campaign has tweaked a key pillar of its message, now promising a “great American comeback” after the catastrophic financial downturn coinciding with the coronavirus pandemic. The economy is a longtime silver bullet for American political campaigns. James Carville, the strategist for Bill Clinton, propagated the phrase “</w:t>
      </w:r>
      <w:r w:rsidRPr="007C1954">
        <w:rPr>
          <w:rStyle w:val="StyleUnderline"/>
        </w:rPr>
        <w:t xml:space="preserve">it’s the economy, stupid” and for the operatives who see a hidden path for a Trump victory, </w:t>
      </w:r>
      <w:proofErr w:type="gramStart"/>
      <w:r w:rsidRPr="007C1954">
        <w:rPr>
          <w:rStyle w:val="StyleUnderline"/>
        </w:rPr>
        <w:t>it’s</w:t>
      </w:r>
      <w:proofErr w:type="gramEnd"/>
      <w:r w:rsidRPr="007C1954">
        <w:rPr>
          <w:rStyle w:val="StyleUnderline"/>
        </w:rPr>
        <w:t xml:space="preserve"> through the economy.</w:t>
      </w:r>
      <w:r>
        <w:rPr>
          <w:rStyle w:val="StyleUnderline"/>
        </w:rPr>
        <w:t xml:space="preserve"> </w:t>
      </w:r>
      <w:r w:rsidRPr="007C1954">
        <w:rPr>
          <w:sz w:val="14"/>
        </w:rPr>
        <w:t>“</w:t>
      </w:r>
      <w:r w:rsidRPr="007C1954">
        <w:rPr>
          <w:rStyle w:val="StyleUnderline"/>
        </w:rPr>
        <w:t>If we have an economy in which unemployment goes back down to 5% or below,</w:t>
      </w:r>
      <w:r w:rsidRPr="007C1954">
        <w:rPr>
          <w:sz w:val="14"/>
        </w:rPr>
        <w:t xml:space="preserve"> if we have a Dow that is above 40,000 … I think in the fall you’re going to have a situation where </w:t>
      </w:r>
      <w:r w:rsidRPr="007C1954">
        <w:rPr>
          <w:rStyle w:val="StyleUnderline"/>
        </w:rPr>
        <w:t>people</w:t>
      </w:r>
      <w:r w:rsidRPr="007C1954">
        <w:rPr>
          <w:sz w:val="14"/>
        </w:rPr>
        <w:t xml:space="preserve"> </w:t>
      </w:r>
      <w:r w:rsidRPr="007C1954">
        <w:rPr>
          <w:rStyle w:val="StyleUnderline"/>
        </w:rPr>
        <w:t>are</w:t>
      </w:r>
      <w:r w:rsidRPr="007C1954">
        <w:rPr>
          <w:sz w:val="14"/>
        </w:rPr>
        <w:t xml:space="preserve"> </w:t>
      </w:r>
      <w:r w:rsidRPr="007C1954">
        <w:rPr>
          <w:rStyle w:val="StyleUnderline"/>
        </w:rPr>
        <w:t>going</w:t>
      </w:r>
      <w:r w:rsidRPr="007C1954">
        <w:rPr>
          <w:sz w:val="14"/>
        </w:rPr>
        <w:t xml:space="preserve"> </w:t>
      </w:r>
      <w:r w:rsidRPr="007C1954">
        <w:rPr>
          <w:rStyle w:val="StyleUnderline"/>
        </w:rPr>
        <w:t>to</w:t>
      </w:r>
      <w:r w:rsidRPr="007C1954">
        <w:rPr>
          <w:sz w:val="14"/>
        </w:rPr>
        <w:t xml:space="preserve"> forget all the craziness and </w:t>
      </w:r>
      <w:r w:rsidRPr="007C1954">
        <w:rPr>
          <w:rStyle w:val="StyleUnderline"/>
        </w:rPr>
        <w:t>give</w:t>
      </w:r>
      <w:r w:rsidRPr="007C1954">
        <w:rPr>
          <w:sz w:val="14"/>
        </w:rPr>
        <w:t xml:space="preserve"> </w:t>
      </w:r>
      <w:r w:rsidRPr="007C1954">
        <w:rPr>
          <w:rStyle w:val="StyleUnderline"/>
        </w:rPr>
        <w:t>him credit</w:t>
      </w:r>
      <w:r w:rsidRPr="007C1954">
        <w:rPr>
          <w:sz w:val="14"/>
        </w:rPr>
        <w:t xml:space="preserve"> for what will be seen as a pretty remarkable if not historic turnaround,” said Republican pollster Chris Wilson. But Trump </w:t>
      </w:r>
      <w:proofErr w:type="gramStart"/>
      <w:r w:rsidRPr="007C1954">
        <w:rPr>
          <w:sz w:val="14"/>
        </w:rPr>
        <w:t>can’t</w:t>
      </w:r>
      <w:proofErr w:type="gramEnd"/>
      <w:r w:rsidRPr="007C1954">
        <w:rPr>
          <w:sz w:val="14"/>
        </w:rPr>
        <w:t xml:space="preserve"> ignore the specter of Joe Biden, his Democratic rival. Republicans regularly mock the former vice-president and de facto Democratic nominee for essentially campaigning from his basement, but he still polls ahead of Trump in head-to-head matchups. </w:t>
      </w:r>
      <w:proofErr w:type="gramStart"/>
      <w:r w:rsidRPr="007C1954">
        <w:rPr>
          <w:sz w:val="14"/>
        </w:rPr>
        <w:t>What’s</w:t>
      </w:r>
      <w:proofErr w:type="gramEnd"/>
      <w:r w:rsidRPr="007C1954">
        <w:rPr>
          <w:sz w:val="14"/>
        </w:rPr>
        <w:t xml:space="preserve"> more, Trump is viewed more unfavorably than Biden. A </w:t>
      </w:r>
      <w:hyperlink r:id="rId129" w:history="1">
        <w:r w:rsidRPr="007C1954">
          <w:rPr>
            <w:rStyle w:val="Hyperlink"/>
            <w:sz w:val="14"/>
          </w:rPr>
          <w:t>Quinnipiac poll</w:t>
        </w:r>
      </w:hyperlink>
      <w:r w:rsidRPr="007C1954">
        <w:rPr>
          <w:sz w:val="14"/>
        </w:rPr>
        <w:t xml:space="preserve"> released Thursday found a majority of those surveyed view Trump unfavorably compared to a plurality who view Biden unfavorably. Both candidates are underwater in favorability. </w:t>
      </w:r>
      <w:proofErr w:type="gramStart"/>
      <w:r w:rsidRPr="007C1954">
        <w:rPr>
          <w:sz w:val="14"/>
        </w:rPr>
        <w:t>So</w:t>
      </w:r>
      <w:proofErr w:type="gramEnd"/>
      <w:r w:rsidRPr="007C1954">
        <w:rPr>
          <w:sz w:val="14"/>
        </w:rPr>
        <w:t xml:space="preserve"> to win, </w:t>
      </w:r>
      <w:r w:rsidRPr="007C1954">
        <w:rPr>
          <w:rStyle w:val="StyleUnderline"/>
        </w:rPr>
        <w:t>Trump will have to successfully frame Biden as an untenable choice to most voters.</w:t>
      </w:r>
      <w:r>
        <w:rPr>
          <w:rStyle w:val="StyleUnderline"/>
        </w:rPr>
        <w:t xml:space="preserve"> </w:t>
      </w:r>
      <w:r w:rsidRPr="007C1954">
        <w:rPr>
          <w:sz w:val="14"/>
        </w:rPr>
        <w:t>“It’s hard to imagine Donald Trump winning a referendum on his presidency unless the world changes dramatically between now and November,” said Whit Ayres, a Republican pollster. “</w:t>
      </w:r>
      <w:r w:rsidRPr="007C1954">
        <w:rPr>
          <w:rStyle w:val="StyleUnderline"/>
        </w:rPr>
        <w:t>So that means his best hope of re-election is to make it a choice where Joe Biden becomes defined as an unacceptable alternative</w:t>
      </w:r>
      <w:r w:rsidRPr="007C1954">
        <w:rPr>
          <w:sz w:val="14"/>
        </w:rPr>
        <w:t xml:space="preserve">. </w:t>
      </w:r>
      <w:proofErr w:type="gramStart"/>
      <w:r w:rsidRPr="007C1954">
        <w:rPr>
          <w:sz w:val="14"/>
        </w:rPr>
        <w:t>That’s</w:t>
      </w:r>
      <w:proofErr w:type="gramEnd"/>
      <w:r w:rsidRPr="007C1954">
        <w:rPr>
          <w:sz w:val="14"/>
        </w:rPr>
        <w:t xml:space="preserve"> going to be substantially more challenging than it was in 2016 because </w:t>
      </w:r>
      <w:r w:rsidRPr="007C1954">
        <w:rPr>
          <w:rStyle w:val="StyleUnderline"/>
        </w:rPr>
        <w:t>Joe Biden doesn’t generate the same degree of animosity as Hillary Clinton did.</w:t>
      </w:r>
      <w:r>
        <w:rPr>
          <w:rStyle w:val="StyleUnderline"/>
        </w:rPr>
        <w:t xml:space="preserve"> </w:t>
      </w:r>
      <w:r w:rsidRPr="007C1954">
        <w:rPr>
          <w:sz w:val="14"/>
        </w:rPr>
        <w:t xml:space="preserve">Ayres though said that unlike in past presidential cycles, the 2020 election is not shaping up to where a small and select set of states is the only pathway for either candidate. Even though Biden is leading in key midwestern states such as Wisconsin and Michigan there are other pathways to victory. “There are many other states that are well beyond the big three of the upper </w:t>
      </w:r>
      <w:proofErr w:type="spellStart"/>
      <w:r w:rsidRPr="007C1954">
        <w:rPr>
          <w:sz w:val="14"/>
        </w:rPr>
        <w:t>midwest</w:t>
      </w:r>
      <w:proofErr w:type="spellEnd"/>
      <w:r w:rsidRPr="007C1954">
        <w:rPr>
          <w:sz w:val="14"/>
        </w:rPr>
        <w:t xml:space="preserve"> that appear at this point to be in play. I mean you’re looking at Arizona, Georgia seems close, Texas seems close, Iowa and Ohio seem like tossups right now that Trump won comfortably,” Ayres continued. “</w:t>
      </w:r>
      <w:r w:rsidRPr="007C1954">
        <w:rPr>
          <w:rStyle w:val="StyleUnderline"/>
        </w:rPr>
        <w:t>Biden</w:t>
      </w:r>
      <w:r w:rsidRPr="007C1954">
        <w:rPr>
          <w:sz w:val="14"/>
        </w:rPr>
        <w:t xml:space="preserve"> </w:t>
      </w:r>
      <w:r w:rsidRPr="007C1954">
        <w:rPr>
          <w:rStyle w:val="StyleUnderline"/>
        </w:rPr>
        <w:t>seems to have a pretty significant lead in Michigan and Pennsylvania</w:t>
      </w:r>
      <w:r w:rsidRPr="007C1954">
        <w:rPr>
          <w:sz w:val="14"/>
        </w:rPr>
        <w:t xml:space="preserve"> </w:t>
      </w:r>
      <w:r w:rsidRPr="007C1954">
        <w:rPr>
          <w:rStyle w:val="StyleUnderline"/>
        </w:rPr>
        <w:t xml:space="preserve">is his home state. </w:t>
      </w:r>
      <w:r w:rsidRPr="007C1954">
        <w:rPr>
          <w:sz w:val="14"/>
        </w:rPr>
        <w:t xml:space="preserve">Wisconsin seems to be the closest of the big three up in the rust belt. There are a </w:t>
      </w:r>
      <w:proofErr w:type="gramStart"/>
      <w:r w:rsidRPr="007C1954">
        <w:rPr>
          <w:sz w:val="14"/>
        </w:rPr>
        <w:t>lot</w:t>
      </w:r>
      <w:proofErr w:type="gramEnd"/>
      <w:r w:rsidRPr="007C1954">
        <w:rPr>
          <w:sz w:val="14"/>
        </w:rPr>
        <w:t xml:space="preserve"> different scenarios where Biden could get to 270 as well as Trump getting to 270 because there are so many more states in play than the half dozen that we usually focus on.” Top Democratic officials hope that a groundswell of support among minority voters will carry Biden to victory, a view shared by the Republican strategist Stuart Stevens. Stevens argued that the deciding factor for 2020 would be turnout of African Americans and white voters, not any specific state. “If non-white turnout goes back to what it was in 12, 08, even 04, Trump should lose,” Stevens, who has joined the anti-Trump Lincoln Project, said. “If it </w:t>
      </w:r>
      <w:proofErr w:type="gramStart"/>
      <w:r w:rsidRPr="007C1954">
        <w:rPr>
          <w:sz w:val="14"/>
        </w:rPr>
        <w:t>doesn’t</w:t>
      </w:r>
      <w:proofErr w:type="gramEnd"/>
      <w:r w:rsidRPr="007C1954">
        <w:rPr>
          <w:sz w:val="14"/>
        </w:rPr>
        <w:t xml:space="preserve"> he has a shot.”</w:t>
      </w:r>
    </w:p>
    <w:p w14:paraId="62F5E932" w14:textId="77777777" w:rsidR="00390491" w:rsidRDefault="00390491" w:rsidP="00390491"/>
    <w:p w14:paraId="0F001F2C" w14:textId="77777777" w:rsidR="00390491" w:rsidRDefault="00390491" w:rsidP="00390491">
      <w:pPr>
        <w:pStyle w:val="Heading4"/>
      </w:pPr>
      <w:r>
        <w:lastRenderedPageBreak/>
        <w:t xml:space="preserve">Currently, he is working with China on a phase one trade deal – but </w:t>
      </w:r>
      <w:proofErr w:type="spellStart"/>
      <w:r>
        <w:t>its</w:t>
      </w:r>
      <w:proofErr w:type="spellEnd"/>
      <w:r>
        <w:t xml:space="preserve"> on shaky ground. </w:t>
      </w:r>
    </w:p>
    <w:p w14:paraId="12B8A611" w14:textId="77777777" w:rsidR="00390491" w:rsidRPr="00F74096" w:rsidRDefault="00390491" w:rsidP="00390491">
      <w:r w:rsidRPr="00F74096">
        <w:t xml:space="preserve">Ana </w:t>
      </w:r>
      <w:r w:rsidRPr="00F74096">
        <w:rPr>
          <w:b/>
          <w:bCs/>
        </w:rPr>
        <w:t xml:space="preserve">Swanson 6/23 </w:t>
      </w:r>
      <w:r w:rsidRPr="00F74096">
        <w:t>is a correspondent for</w:t>
      </w:r>
      <w:r>
        <w:t xml:space="preserve"> the </w:t>
      </w:r>
      <w:r>
        <w:rPr>
          <w:i/>
          <w:iCs/>
        </w:rPr>
        <w:t xml:space="preserve">New York Times. </w:t>
      </w:r>
      <w:r>
        <w:t xml:space="preserve">“Trump Defends China Trade Deal After Adviser Says It’s ‘Over’” </w:t>
      </w:r>
      <w:hyperlink r:id="rId130" w:history="1">
        <w:r>
          <w:rPr>
            <w:rStyle w:val="Hyperlink"/>
          </w:rPr>
          <w:t>https://www.nytimes.com/2020/06/23/business/economy/trump-navarro-china-trade-deal.html</w:t>
        </w:r>
      </w:hyperlink>
      <w:r>
        <w:t xml:space="preserve"> </w:t>
      </w:r>
      <w:proofErr w:type="spellStart"/>
      <w:r>
        <w:t>stowPCB</w:t>
      </w:r>
      <w:proofErr w:type="spellEnd"/>
      <w:r>
        <w:t xml:space="preserve"> </w:t>
      </w:r>
    </w:p>
    <w:p w14:paraId="50C78DCD" w14:textId="77777777" w:rsidR="00390491" w:rsidRPr="00F74096" w:rsidRDefault="00390491" w:rsidP="00390491">
      <w:pPr>
        <w:rPr>
          <w:sz w:val="16"/>
        </w:rPr>
      </w:pPr>
      <w:r w:rsidRPr="00F74096">
        <w:rPr>
          <w:sz w:val="16"/>
        </w:rPr>
        <w:t xml:space="preserve">WASHINGTON — The White House trade adviser, Peter </w:t>
      </w:r>
      <w:r w:rsidRPr="00F74096">
        <w:rPr>
          <w:rStyle w:val="StyleUnderline"/>
        </w:rPr>
        <w:t>Navarro</w:t>
      </w:r>
      <w:r w:rsidRPr="00F74096">
        <w:rPr>
          <w:sz w:val="16"/>
        </w:rPr>
        <w:t xml:space="preserve">, </w:t>
      </w:r>
      <w:r w:rsidRPr="00F74096">
        <w:rPr>
          <w:rStyle w:val="StyleUnderline"/>
        </w:rPr>
        <w:t>said on Monday night that the trade deal between the United States and China was “over,”</w:t>
      </w:r>
      <w:r w:rsidRPr="00F74096">
        <w:rPr>
          <w:sz w:val="16"/>
        </w:rPr>
        <w:t xml:space="preserve"> briefly causing stock markets to dive before he and President Trump quickly walked back the </w:t>
      </w:r>
      <w:proofErr w:type="spellStart"/>
      <w:r w:rsidRPr="00F74096">
        <w:rPr>
          <w:sz w:val="16"/>
        </w:rPr>
        <w:t>remarks.“The</w:t>
      </w:r>
      <w:proofErr w:type="spellEnd"/>
      <w:r w:rsidRPr="00F74096">
        <w:rPr>
          <w:sz w:val="16"/>
        </w:rPr>
        <w:t xml:space="preserve"> China Trade Deal is fully intact,” </w:t>
      </w:r>
      <w:hyperlink r:id="rId131" w:tgtFrame="_blank" w:history="1">
        <w:r w:rsidRPr="00F74096">
          <w:rPr>
            <w:rStyle w:val="Hyperlink"/>
            <w:sz w:val="16"/>
          </w:rPr>
          <w:t>Mr. Trump wrote on Twitter</w:t>
        </w:r>
      </w:hyperlink>
      <w:r w:rsidRPr="00F74096">
        <w:rPr>
          <w:sz w:val="16"/>
        </w:rPr>
        <w:t xml:space="preserve"> after Mr. Navarro, a noted China critic, had appeared on Fox News. “Hopefully they will continue to live up to the terms of the </w:t>
      </w:r>
      <w:proofErr w:type="spellStart"/>
      <w:r w:rsidRPr="00F74096">
        <w:rPr>
          <w:sz w:val="16"/>
        </w:rPr>
        <w:t>Agreement!”The</w:t>
      </w:r>
      <w:proofErr w:type="spellEnd"/>
      <w:r w:rsidRPr="00F74096">
        <w:rPr>
          <w:sz w:val="16"/>
        </w:rPr>
        <w:t xml:space="preserve"> </w:t>
      </w:r>
      <w:r w:rsidRPr="00F74096">
        <w:rPr>
          <w:rStyle w:val="StyleUnderline"/>
        </w:rPr>
        <w:t>events underscored the sensitivity of the “Phase 1” trade deal that the United States and China</w:t>
      </w:r>
      <w:r>
        <w:rPr>
          <w:rStyle w:val="StyleUnderline"/>
        </w:rPr>
        <w:t xml:space="preserve"> </w:t>
      </w:r>
      <w:hyperlink r:id="rId132" w:history="1">
        <w:r w:rsidRPr="00F74096">
          <w:rPr>
            <w:rStyle w:val="StyleUnderline"/>
          </w:rPr>
          <w:t>signed in January</w:t>
        </w:r>
      </w:hyperlink>
      <w:r w:rsidRPr="00F74096">
        <w:rPr>
          <w:rStyle w:val="StyleUnderline"/>
        </w:rPr>
        <w:t>,</w:t>
      </w:r>
      <w:r w:rsidRPr="00F74096">
        <w:rPr>
          <w:sz w:val="16"/>
        </w:rPr>
        <w:t xml:space="preserve"> which </w:t>
      </w:r>
      <w:r w:rsidRPr="00F74096">
        <w:rPr>
          <w:rStyle w:val="StyleUnderline"/>
        </w:rPr>
        <w:t>buoyed stock markets and brought to a close a prolonged and bruising trade war</w:t>
      </w:r>
      <w:r w:rsidRPr="00F74096">
        <w:rPr>
          <w:sz w:val="16"/>
        </w:rPr>
        <w:t xml:space="preserve">. But </w:t>
      </w:r>
      <w:r w:rsidRPr="00F74096">
        <w:rPr>
          <w:rStyle w:val="StyleUnderline"/>
        </w:rPr>
        <w:t>tensions have been rising sharply between the two countries over</w:t>
      </w:r>
      <w:r>
        <w:rPr>
          <w:rStyle w:val="StyleUnderline"/>
        </w:rPr>
        <w:t xml:space="preserve"> </w:t>
      </w:r>
      <w:hyperlink r:id="rId133" w:history="1">
        <w:r w:rsidRPr="00F74096">
          <w:rPr>
            <w:rStyle w:val="Hyperlink"/>
            <w:sz w:val="16"/>
          </w:rPr>
          <w:t xml:space="preserve">the origins of the </w:t>
        </w:r>
        <w:r w:rsidRPr="00F74096">
          <w:rPr>
            <w:rStyle w:val="StyleUnderline"/>
            <w:sz w:val="16"/>
          </w:rPr>
          <w:t>coronavirus</w:t>
        </w:r>
        <w:r w:rsidRPr="00F74096">
          <w:rPr>
            <w:rStyle w:val="Hyperlink"/>
            <w:sz w:val="16"/>
          </w:rPr>
          <w:t xml:space="preserve"> pandemic</w:t>
        </w:r>
      </w:hyperlink>
      <w:r w:rsidRPr="00F74096">
        <w:rPr>
          <w:sz w:val="16"/>
        </w:rPr>
        <w:t xml:space="preserve"> and China’s </w:t>
      </w:r>
      <w:hyperlink r:id="rId134" w:history="1">
        <w:r w:rsidRPr="00F74096">
          <w:rPr>
            <w:rStyle w:val="Hyperlink"/>
            <w:sz w:val="16"/>
          </w:rPr>
          <w:t>assertion of power over Hong Kong</w:t>
        </w:r>
      </w:hyperlink>
      <w:r w:rsidRPr="00F74096">
        <w:rPr>
          <w:sz w:val="16"/>
        </w:rPr>
        <w:t xml:space="preserve">, putting that pact into </w:t>
      </w:r>
      <w:hyperlink r:id="rId135" w:history="1">
        <w:r w:rsidRPr="00F74096">
          <w:rPr>
            <w:rStyle w:val="Hyperlink"/>
            <w:sz w:val="16"/>
          </w:rPr>
          <w:t>an increasingly precarious position</w:t>
        </w:r>
      </w:hyperlink>
      <w:r w:rsidRPr="00F74096">
        <w:rPr>
          <w:sz w:val="16"/>
        </w:rPr>
        <w:t xml:space="preserve">. Mr. Trump’s tweet was his firmest defense of his signature trade deal in weeks. While some of the president’s advisers believe that he has little to gain politically from scrapping it, others have said that his dissatisfaction with China is growing, raising the question of whether the United States would challenge China’s compliance with the pact. Mr. Trump’s tweet was his firmest defense of his signature trade deal in weeks. </w:t>
      </w:r>
      <w:r w:rsidRPr="00F74096">
        <w:rPr>
          <w:rStyle w:val="StyleUnderline"/>
        </w:rPr>
        <w:t>While some of the president’s advisers believe that he has little to gain politically from scrapping it,</w:t>
      </w:r>
      <w:r w:rsidRPr="00F74096">
        <w:rPr>
          <w:sz w:val="16"/>
        </w:rPr>
        <w:t xml:space="preserve"> </w:t>
      </w:r>
      <w:r w:rsidRPr="00F74096">
        <w:rPr>
          <w:rStyle w:val="StyleUnderline"/>
        </w:rPr>
        <w:t>others have said that his dissatisfaction with China is growing</w:t>
      </w:r>
      <w:r w:rsidRPr="00F74096">
        <w:rPr>
          <w:sz w:val="16"/>
        </w:rPr>
        <w:t xml:space="preserve">, raising the question of whether the United States would challenge China’s compliance with the pact. Mr. </w:t>
      </w:r>
      <w:r w:rsidRPr="00F74096">
        <w:rPr>
          <w:rStyle w:val="StyleUnderline"/>
        </w:rPr>
        <w:t>Trump</w:t>
      </w:r>
      <w:r w:rsidRPr="00F74096">
        <w:rPr>
          <w:sz w:val="16"/>
        </w:rPr>
        <w:t xml:space="preserve"> </w:t>
      </w:r>
      <w:r w:rsidRPr="00F74096">
        <w:rPr>
          <w:rStyle w:val="StyleUnderline"/>
        </w:rPr>
        <w:t>has</w:t>
      </w:r>
      <w:r w:rsidRPr="00F74096">
        <w:rPr>
          <w:sz w:val="16"/>
        </w:rPr>
        <w:t xml:space="preserve"> also </w:t>
      </w:r>
      <w:r w:rsidRPr="00F74096">
        <w:rPr>
          <w:rStyle w:val="StyleUnderline"/>
        </w:rPr>
        <w:t>turned</w:t>
      </w:r>
      <w:r>
        <w:rPr>
          <w:rStyle w:val="StyleUnderline"/>
        </w:rPr>
        <w:t xml:space="preserve"> </w:t>
      </w:r>
      <w:hyperlink r:id="rId136" w:history="1">
        <w:r w:rsidRPr="00F74096">
          <w:rPr>
            <w:rStyle w:val="StyleUnderline"/>
          </w:rPr>
          <w:t>increasingly critical of China</w:t>
        </w:r>
      </w:hyperlink>
      <w:r>
        <w:rPr>
          <w:rStyle w:val="StyleUnderline"/>
        </w:rPr>
        <w:t xml:space="preserve"> </w:t>
      </w:r>
      <w:r w:rsidRPr="00F74096">
        <w:rPr>
          <w:rStyle w:val="StyleUnderline"/>
        </w:rPr>
        <w:t>because of the spread of the coronavirus</w:t>
      </w:r>
      <w:r w:rsidRPr="00F74096">
        <w:rPr>
          <w:sz w:val="16"/>
        </w:rPr>
        <w:t xml:space="preserve">, which originated in a city there, </w:t>
      </w:r>
      <w:r w:rsidRPr="00F74096">
        <w:rPr>
          <w:rStyle w:val="StyleUnderline"/>
        </w:rPr>
        <w:t>and its damaging effects on the United States economy</w:t>
      </w:r>
      <w:r w:rsidRPr="00F74096">
        <w:rPr>
          <w:sz w:val="16"/>
        </w:rPr>
        <w:t xml:space="preserve">. And agricultural groups that were intended to benefit from the trade deal have complained to the Trump administration that China is </w:t>
      </w:r>
      <w:hyperlink r:id="rId137" w:history="1">
        <w:r w:rsidRPr="00F74096">
          <w:rPr>
            <w:rStyle w:val="Hyperlink"/>
            <w:sz w:val="16"/>
          </w:rPr>
          <w:t>lagging significantly behind targets</w:t>
        </w:r>
      </w:hyperlink>
      <w:r w:rsidRPr="00F74096">
        <w:rPr>
          <w:sz w:val="16"/>
        </w:rPr>
        <w:t xml:space="preserve"> in its promised purchases of farm goods, and that Chinese buyers are bypassing American soybeans for Brazilian ones. But in testimony before Congress last week, Robert </w:t>
      </w:r>
      <w:proofErr w:type="spellStart"/>
      <w:r w:rsidRPr="00F74096">
        <w:rPr>
          <w:rStyle w:val="StyleUnderline"/>
        </w:rPr>
        <w:t>Lighthizer</w:t>
      </w:r>
      <w:proofErr w:type="spellEnd"/>
      <w:r w:rsidRPr="00F74096">
        <w:rPr>
          <w:sz w:val="16"/>
        </w:rPr>
        <w:t xml:space="preserve">, the United States trade representative and the deal’s primary architect, </w:t>
      </w:r>
      <w:hyperlink r:id="rId138" w:history="1">
        <w:r w:rsidRPr="00F74096">
          <w:rPr>
            <w:rStyle w:val="Hyperlink"/>
            <w:sz w:val="16"/>
          </w:rPr>
          <w:t>forcefully defended China’s progress</w:t>
        </w:r>
      </w:hyperlink>
      <w:r w:rsidRPr="00F74096">
        <w:rPr>
          <w:sz w:val="16"/>
        </w:rPr>
        <w:t xml:space="preserve"> in fulfilling the pact. He </w:t>
      </w:r>
      <w:r w:rsidRPr="00F74096">
        <w:rPr>
          <w:rStyle w:val="StyleUnderline"/>
        </w:rPr>
        <w:t>said</w:t>
      </w:r>
      <w:r w:rsidRPr="00F74096">
        <w:rPr>
          <w:sz w:val="16"/>
        </w:rPr>
        <w:t xml:space="preserve"> </w:t>
      </w:r>
      <w:r w:rsidRPr="00F74096">
        <w:rPr>
          <w:rStyle w:val="StyleUnderline"/>
        </w:rPr>
        <w:t>that he was in frequent contact with Chinese officials and that they were working hard to live up to their agreements.</w:t>
      </w:r>
      <w:r w:rsidRPr="00F74096">
        <w:rPr>
          <w:sz w:val="16"/>
        </w:rPr>
        <w:t xml:space="preserve"> “</w:t>
      </w:r>
      <w:r w:rsidRPr="00F74096">
        <w:rPr>
          <w:rStyle w:val="StyleUnderline"/>
        </w:rPr>
        <w:t>Every indication is that in spite of this Covid-19, they are going to do what they say,</w:t>
      </w:r>
      <w:r w:rsidRPr="00F74096">
        <w:rPr>
          <w:sz w:val="16"/>
        </w:rPr>
        <w:t xml:space="preserve">” Mr. </w:t>
      </w:r>
      <w:proofErr w:type="spellStart"/>
      <w:r w:rsidRPr="00F74096">
        <w:rPr>
          <w:sz w:val="16"/>
        </w:rPr>
        <w:t>Lighthizer</w:t>
      </w:r>
      <w:proofErr w:type="spellEnd"/>
      <w:r w:rsidRPr="00F74096">
        <w:rPr>
          <w:sz w:val="16"/>
        </w:rPr>
        <w:t xml:space="preserve"> said. In an interview on Monday evening, Martha MacCallum of Fox News asked Mr. Navarro about the president’s desire to maintain the deal </w:t>
      </w:r>
      <w:proofErr w:type="gramStart"/>
      <w:r w:rsidRPr="00F74096">
        <w:rPr>
          <w:sz w:val="16"/>
        </w:rPr>
        <w:t>as long as</w:t>
      </w:r>
      <w:proofErr w:type="gramEnd"/>
      <w:r w:rsidRPr="00F74096">
        <w:rPr>
          <w:sz w:val="16"/>
        </w:rPr>
        <w:t xml:space="preserve"> possible. “He wanted them to make good on the promises because there had been progress made on that trade deal, but given everything that’s happened and all the things you just listed, is that over?” she asked. “It’s over. Yes,” Mr. Navarro responded, adding that the “turning point” was China’s failure to warn the United States about the dangers of the coronavirus, which was spreading even as they concluded the pact. “It was just minutes after wheels up when that plane took off that we began to hear about this pandemic,” he said. Shortly after the interview, Mr. Navarro issued a statement recanting the remarks, saying they had been taken “wildly out of context.” “They had nothing at all to do with the Phase 1 trade deal, which continues in place,” Mr. Navarro said. “I was simply speaking to the lack of trust we now have of the Chinese Communist Party after they lied about the origins of the China virus and foisted a pandemic upon the world.”</w:t>
      </w:r>
    </w:p>
    <w:p w14:paraId="1297D116" w14:textId="77777777" w:rsidR="00390491" w:rsidRDefault="00390491" w:rsidP="00390491">
      <w:pPr>
        <w:pStyle w:val="css-158dogj"/>
        <w:shd w:val="clear" w:color="auto" w:fill="FFFFFF"/>
        <w:spacing w:before="0" w:beforeAutospacing="0" w:after="0" w:afterAutospacing="0"/>
        <w:textAlignment w:val="baseline"/>
        <w:rPr>
          <w:rFonts w:ascii="Georgia" w:hAnsi="Georgia"/>
          <w:color w:val="333333"/>
        </w:rPr>
      </w:pPr>
    </w:p>
    <w:p w14:paraId="653CE3C6" w14:textId="77777777" w:rsidR="00390491" w:rsidRDefault="00390491" w:rsidP="00390491">
      <w:pPr>
        <w:rPr>
          <w:rFonts w:asciiTheme="minorHAnsi" w:hAnsiTheme="minorHAnsi"/>
        </w:rPr>
      </w:pPr>
    </w:p>
    <w:p w14:paraId="6BFB1844" w14:textId="77777777" w:rsidR="00390491" w:rsidRPr="0039556F" w:rsidRDefault="00390491" w:rsidP="00390491">
      <w:pPr>
        <w:pStyle w:val="Heading4"/>
      </w:pPr>
      <w:r>
        <w:t xml:space="preserve">Only a perceived </w:t>
      </w:r>
      <w:r>
        <w:rPr>
          <w:u w:val="single"/>
        </w:rPr>
        <w:t xml:space="preserve">loss </w:t>
      </w:r>
      <w:r>
        <w:t>causes Trump to commit to the trade deal.</w:t>
      </w:r>
    </w:p>
    <w:p w14:paraId="1ADED3C7" w14:textId="77777777" w:rsidR="00390491" w:rsidRPr="009620DA" w:rsidRDefault="00390491" w:rsidP="00390491">
      <w:r>
        <w:t xml:space="preserve">Zhou </w:t>
      </w:r>
      <w:r>
        <w:rPr>
          <w:b/>
          <w:bCs/>
        </w:rPr>
        <w:t xml:space="preserve">Xin 6/23 </w:t>
      </w:r>
      <w:r>
        <w:t xml:space="preserve">co-leads the political economy team at South-China Morning Post. “Donald Trump needs China trade deal or war to beat Joe Biden in 2020 presidential election, research shows” </w:t>
      </w:r>
      <w:hyperlink r:id="rId139" w:history="1">
        <w:r>
          <w:rPr>
            <w:rStyle w:val="Hyperlink"/>
          </w:rPr>
          <w:t>https://www.scmp.com/economy/china-economy/article/3090235/donald-trump-needs-china-trade-deal-or-war-beat-joe-biden</w:t>
        </w:r>
      </w:hyperlink>
      <w:r>
        <w:t xml:space="preserve"> </w:t>
      </w:r>
      <w:proofErr w:type="spellStart"/>
      <w:r>
        <w:t>stowPCB</w:t>
      </w:r>
      <w:proofErr w:type="spellEnd"/>
    </w:p>
    <w:p w14:paraId="716F427F" w14:textId="77777777" w:rsidR="00390491" w:rsidRPr="00BC0AA6" w:rsidRDefault="00390491" w:rsidP="00390491">
      <w:pPr>
        <w:rPr>
          <w:sz w:val="16"/>
        </w:rPr>
      </w:pPr>
      <w:r w:rsidRPr="00BC0AA6">
        <w:rPr>
          <w:sz w:val="16"/>
        </w:rPr>
        <w:t xml:space="preserve">US President Donald </w:t>
      </w:r>
      <w:r w:rsidRPr="00BC0AA6">
        <w:rPr>
          <w:rStyle w:val="Emphasis"/>
        </w:rPr>
        <w:t>Trump needs China’s cooperation on the phase one trade deal, or a military conflict</w:t>
      </w:r>
      <w:r w:rsidRPr="00BC0AA6">
        <w:rPr>
          <w:sz w:val="16"/>
        </w:rPr>
        <w:t xml:space="preserve">, </w:t>
      </w:r>
      <w:r w:rsidRPr="00BC0AA6">
        <w:rPr>
          <w:rStyle w:val="Emphasis"/>
        </w:rPr>
        <w:t>to take his chances of winning re-election later this year to over 50 per</w:t>
      </w:r>
      <w:r w:rsidRPr="00BC0AA6">
        <w:rPr>
          <w:sz w:val="16"/>
        </w:rPr>
        <w:t xml:space="preserve"> </w:t>
      </w:r>
      <w:r w:rsidRPr="00BC0AA6">
        <w:rPr>
          <w:rStyle w:val="Emphasis"/>
        </w:rPr>
        <w:t>cent</w:t>
      </w:r>
      <w:r w:rsidRPr="00BC0AA6">
        <w:rPr>
          <w:sz w:val="16"/>
        </w:rPr>
        <w:t xml:space="preserve">, </w:t>
      </w:r>
      <w:r w:rsidRPr="00BC0AA6">
        <w:rPr>
          <w:rStyle w:val="StyleUnderline"/>
        </w:rPr>
        <w:t>a Chinese investment brokerage has concluded after conducting modelling research using data since 1870</w:t>
      </w:r>
      <w:r w:rsidRPr="00BC0AA6">
        <w:rPr>
          <w:sz w:val="16"/>
        </w:rPr>
        <w:t xml:space="preserve">. Led by Hua Changchun, a Shenzhen-based economist at the </w:t>
      </w:r>
      <w:proofErr w:type="spellStart"/>
      <w:r w:rsidRPr="00BC0AA6">
        <w:rPr>
          <w:sz w:val="16"/>
        </w:rPr>
        <w:t>Guotai</w:t>
      </w:r>
      <w:proofErr w:type="spellEnd"/>
      <w:r w:rsidRPr="00BC0AA6">
        <w:rPr>
          <w:sz w:val="16"/>
        </w:rPr>
        <w:t xml:space="preserve"> </w:t>
      </w:r>
      <w:proofErr w:type="spellStart"/>
      <w:r w:rsidRPr="00BC0AA6">
        <w:rPr>
          <w:sz w:val="16"/>
        </w:rPr>
        <w:t>Junan</w:t>
      </w:r>
      <w:proofErr w:type="spellEnd"/>
      <w:r w:rsidRPr="00BC0AA6">
        <w:rPr>
          <w:sz w:val="16"/>
        </w:rPr>
        <w:t xml:space="preserve"> Securities, the research claims </w:t>
      </w:r>
      <w:r w:rsidRPr="00BC0AA6">
        <w:rPr>
          <w:rStyle w:val="Emphasis"/>
        </w:rPr>
        <w:t>Trump currently has only a 30 per cent chance of being re-elected in November</w:t>
      </w:r>
      <w:r w:rsidRPr="00BC0AA6">
        <w:rPr>
          <w:sz w:val="16"/>
        </w:rPr>
        <w:t xml:space="preserve"> against Democratic presidential nominee Joe Biden having studied previous US presidential </w:t>
      </w:r>
      <w:r w:rsidRPr="00BC0AA6">
        <w:rPr>
          <w:sz w:val="16"/>
        </w:rPr>
        <w:lastRenderedPageBreak/>
        <w:t>elections. “</w:t>
      </w:r>
      <w:r w:rsidRPr="00BC0AA6">
        <w:rPr>
          <w:rStyle w:val="StyleUnderline"/>
        </w:rPr>
        <w:t>Trump</w:t>
      </w:r>
      <w:r w:rsidRPr="00BC0AA6">
        <w:rPr>
          <w:sz w:val="16"/>
        </w:rPr>
        <w:t xml:space="preserve"> may take extreme measures. He </w:t>
      </w:r>
      <w:r w:rsidRPr="00BC0AA6">
        <w:rPr>
          <w:rStyle w:val="StyleUnderline"/>
        </w:rPr>
        <w:t>could either expand international cooperatio</w:t>
      </w:r>
      <w:r w:rsidRPr="00BC0AA6">
        <w:rPr>
          <w:sz w:val="16"/>
        </w:rPr>
        <w:t xml:space="preserve">n, such as pressing China to buy American commodities in bulk, to help jobs and the economy, </w:t>
      </w:r>
      <w:r w:rsidRPr="00BC0AA6">
        <w:rPr>
          <w:rStyle w:val="StyleUnderline"/>
        </w:rPr>
        <w:t>or he can opt for extreme military conflicts</w:t>
      </w:r>
      <w:r w:rsidRPr="00BC0AA6">
        <w:rPr>
          <w:sz w:val="16"/>
        </w:rPr>
        <w:t xml:space="preserve">,” Hua said. According to a Ipsos/Reuters poll released last week, </w:t>
      </w:r>
      <w:r w:rsidRPr="00BC0AA6">
        <w:rPr>
          <w:rStyle w:val="StyleUnderline"/>
        </w:rPr>
        <w:t>former vice-president Biden leads Trump 48 per cent to 35 per cent</w:t>
      </w:r>
      <w:r w:rsidRPr="00BC0AA6">
        <w:rPr>
          <w:sz w:val="16"/>
        </w:rPr>
        <w:t xml:space="preserve">, while a CNN/SSRS poll conducted at the start of June has the Democratic nominee leading the incumbent 55 per cent to 41 per cent. The view from </w:t>
      </w:r>
      <w:proofErr w:type="spellStart"/>
      <w:r w:rsidRPr="00BC0AA6">
        <w:rPr>
          <w:sz w:val="16"/>
        </w:rPr>
        <w:t>Guotai</w:t>
      </w:r>
      <w:proofErr w:type="spellEnd"/>
      <w:r w:rsidRPr="00BC0AA6">
        <w:rPr>
          <w:sz w:val="16"/>
        </w:rPr>
        <w:t xml:space="preserve"> </w:t>
      </w:r>
      <w:proofErr w:type="spellStart"/>
      <w:r w:rsidRPr="00BC0AA6">
        <w:rPr>
          <w:sz w:val="16"/>
        </w:rPr>
        <w:t>Junan</w:t>
      </w:r>
      <w:proofErr w:type="spellEnd"/>
      <w:r w:rsidRPr="00BC0AA6">
        <w:rPr>
          <w:sz w:val="16"/>
        </w:rPr>
        <w:t xml:space="preserve"> Securities does not represent China’s official position, but highlights the </w:t>
      </w:r>
      <w:hyperlink r:id="rId140" w:history="1">
        <w:r w:rsidRPr="00BC0AA6">
          <w:rPr>
            <w:rStyle w:val="Hyperlink"/>
            <w:sz w:val="16"/>
          </w:rPr>
          <w:t>importance of the trade deal,</w:t>
        </w:r>
      </w:hyperlink>
      <w:r w:rsidRPr="00BC0AA6">
        <w:rPr>
          <w:sz w:val="16"/>
        </w:rPr>
        <w:t xml:space="preserve"> particularly purchases of US farm goods. </w:t>
      </w:r>
      <w:r w:rsidRPr="00BC0AA6">
        <w:rPr>
          <w:rStyle w:val="StyleUnderline"/>
        </w:rPr>
        <w:t>“China’s purchase of American goods is important [for the US economy], just as the US domestic stimulus measures,</w:t>
      </w:r>
      <w:r w:rsidRPr="00BC0AA6">
        <w:rPr>
          <w:sz w:val="16"/>
        </w:rPr>
        <w:t>” Hua added. “</w:t>
      </w:r>
      <w:r w:rsidRPr="00BC0AA6">
        <w:rPr>
          <w:rStyle w:val="StyleUnderline"/>
        </w:rPr>
        <w:t>If Trump decides to take this approach of enhancing global cooperation, it would be a big boost for the global economy and markets.”</w:t>
      </w:r>
      <w:r>
        <w:rPr>
          <w:rStyle w:val="StyleUnderline"/>
        </w:rPr>
        <w:t xml:space="preserve"> </w:t>
      </w:r>
      <w:r w:rsidRPr="00BC0AA6">
        <w:rPr>
          <w:sz w:val="16"/>
        </w:rPr>
        <w:t xml:space="preserve">The sensitivity surrounding the </w:t>
      </w:r>
      <w:hyperlink r:id="rId141" w:history="1">
        <w:r w:rsidRPr="00BC0AA6">
          <w:rPr>
            <w:rStyle w:val="Hyperlink"/>
            <w:sz w:val="16"/>
          </w:rPr>
          <w:t>phase one trade deal,</w:t>
        </w:r>
      </w:hyperlink>
      <w:r w:rsidRPr="00BC0AA6">
        <w:rPr>
          <w:sz w:val="16"/>
        </w:rPr>
        <w:t xml:space="preserve"> which was signed in Washington in January, was highlighted on Monday when S&amp;P 500 futures initially tumbled 1.6 per cent after White House trade adviser Peter Navarro was quoted as saying “it’s over” when responding to a question about aspects of the deal. Navarro later claimed his comments were “taken widely out of context” and that the phase one trade deal “continues in place”, while Trump also tweeted: “The China Trade Deal is fully intact. </w:t>
      </w:r>
      <w:proofErr w:type="gramStart"/>
      <w:r w:rsidRPr="00BC0AA6">
        <w:rPr>
          <w:sz w:val="16"/>
        </w:rPr>
        <w:t>Hopefully</w:t>
      </w:r>
      <w:proofErr w:type="gramEnd"/>
      <w:r w:rsidRPr="00BC0AA6">
        <w:rPr>
          <w:sz w:val="16"/>
        </w:rPr>
        <w:t xml:space="preserve"> they will continue to live up to the terms of the Agreement!” The link between Trump chances of re-election and the trade deal with China were also revealed in a new book by his former national security adviser John Bolton, who cited an incident in Osaka in June 2019 where Trump pleaded with Chinese President Xi Jinping. </w:t>
      </w:r>
      <w:r w:rsidRPr="00BC0AA6">
        <w:rPr>
          <w:rStyle w:val="StyleUnderline"/>
        </w:rPr>
        <w:t>Trump “stressed the importance of farmers and increased Chinese purchases of soybeans and wheat in the electoral outcome,”</w:t>
      </w:r>
      <w:r w:rsidRPr="00BC0AA6">
        <w:rPr>
          <w:sz w:val="16"/>
        </w:rPr>
        <w:t xml:space="preserve"> according to an excerpt of The Room Where It Happened published by The Wall Street Journal last week. Last week during their meeting in Hawaii, </w:t>
      </w:r>
      <w:hyperlink r:id="rId142" w:history="1">
        <w:r w:rsidRPr="00BC0AA6">
          <w:rPr>
            <w:rStyle w:val="Hyperlink"/>
            <w:sz w:val="16"/>
          </w:rPr>
          <w:t>US Secretary of State Michael Pompeo</w:t>
        </w:r>
      </w:hyperlink>
      <w:r w:rsidRPr="00BC0AA6">
        <w:rPr>
          <w:sz w:val="16"/>
        </w:rPr>
        <w:t xml:space="preserve"> said China’s top foreign policy official Yang </w:t>
      </w:r>
      <w:proofErr w:type="spellStart"/>
      <w:r w:rsidRPr="00BC0AA6">
        <w:rPr>
          <w:sz w:val="16"/>
        </w:rPr>
        <w:t>Jiechi</w:t>
      </w:r>
      <w:proofErr w:type="spellEnd"/>
      <w:r w:rsidRPr="00BC0AA6">
        <w:rPr>
          <w:sz w:val="16"/>
        </w:rPr>
        <w:t xml:space="preserve"> promised to </w:t>
      </w:r>
      <w:proofErr w:type="spellStart"/>
      <w:r w:rsidRPr="00BC0AA6">
        <w:rPr>
          <w:sz w:val="16"/>
        </w:rPr>
        <w:t>honour</w:t>
      </w:r>
      <w:proofErr w:type="spellEnd"/>
      <w:r w:rsidRPr="00BC0AA6">
        <w:rPr>
          <w:sz w:val="16"/>
        </w:rPr>
        <w:t xml:space="preserve"> all China’s commitments under the trade deal. Premier Li Keqiang also included the trade deal implementation in the 2020 government work report. In another scenario suggested by </w:t>
      </w:r>
      <w:proofErr w:type="spellStart"/>
      <w:r w:rsidRPr="00BC0AA6">
        <w:rPr>
          <w:sz w:val="16"/>
        </w:rPr>
        <w:t>Guotai</w:t>
      </w:r>
      <w:proofErr w:type="spellEnd"/>
      <w:r w:rsidRPr="00BC0AA6">
        <w:rPr>
          <w:sz w:val="16"/>
        </w:rPr>
        <w:t xml:space="preserve"> </w:t>
      </w:r>
      <w:proofErr w:type="spellStart"/>
      <w:r w:rsidRPr="00BC0AA6">
        <w:rPr>
          <w:sz w:val="16"/>
        </w:rPr>
        <w:t>Junan</w:t>
      </w:r>
      <w:proofErr w:type="spellEnd"/>
      <w:r w:rsidRPr="00BC0AA6">
        <w:rPr>
          <w:sz w:val="16"/>
        </w:rPr>
        <w:t xml:space="preserve"> Securities, </w:t>
      </w:r>
      <w:r w:rsidRPr="00BC0AA6">
        <w:rPr>
          <w:rStyle w:val="Emphasis"/>
        </w:rPr>
        <w:t>Trump could pull the US into a military conflict to boost his chances of re-election</w:t>
      </w:r>
      <w:r w:rsidRPr="00BC0AA6">
        <w:rPr>
          <w:sz w:val="16"/>
        </w:rPr>
        <w:t xml:space="preserve">, </w:t>
      </w:r>
      <w:r w:rsidRPr="00BC0AA6">
        <w:rPr>
          <w:rStyle w:val="Emphasis"/>
        </w:rPr>
        <w:t>with the research showing an incumbent can receive a boost of 41 percentage points.</w:t>
      </w:r>
      <w:r>
        <w:rPr>
          <w:rStyle w:val="Emphasis"/>
        </w:rPr>
        <w:t xml:space="preserve"> </w:t>
      </w:r>
      <w:r w:rsidRPr="00BC0AA6">
        <w:rPr>
          <w:sz w:val="16"/>
        </w:rPr>
        <w:t>“I don’t know where this war could take place, but I am worried that the war could happen around China,” Hua said.</w:t>
      </w:r>
    </w:p>
    <w:p w14:paraId="5456EDBC" w14:textId="77777777" w:rsidR="00390491" w:rsidRDefault="00390491" w:rsidP="00390491">
      <w:pPr>
        <w:rPr>
          <w:rStyle w:val="StyleUnderline"/>
        </w:rPr>
      </w:pPr>
    </w:p>
    <w:p w14:paraId="25EB18D8" w14:textId="77777777" w:rsidR="00390491" w:rsidRDefault="00390491" w:rsidP="00390491">
      <w:pPr>
        <w:pStyle w:val="Heading4"/>
      </w:pPr>
      <w:r>
        <w:t xml:space="preserve">The plan gives Trump a </w:t>
      </w:r>
      <w:proofErr w:type="gramStart"/>
      <w:r w:rsidRPr="005053CD">
        <w:rPr>
          <w:u w:val="single"/>
        </w:rPr>
        <w:t xml:space="preserve">key </w:t>
      </w:r>
      <w:r>
        <w:t xml:space="preserve"> CJR</w:t>
      </w:r>
      <w:proofErr w:type="gramEnd"/>
      <w:r>
        <w:t xml:space="preserve"> accomplishment – that flips the election </w:t>
      </w:r>
    </w:p>
    <w:p w14:paraId="4724DE40" w14:textId="77777777" w:rsidR="00390491" w:rsidRDefault="00390491" w:rsidP="00390491">
      <w:r w:rsidRPr="00683AA4">
        <w:rPr>
          <w:rStyle w:val="Style13ptBold"/>
        </w:rPr>
        <w:t>Chung 19</w:t>
      </w:r>
      <w:r>
        <w:t xml:space="preserve"> – JD @ Georgetown, vice president for Criminal Justice Reform at American Progress (Ed, “Do 2020 candidates care about criminal justice?,” </w:t>
      </w:r>
      <w:r w:rsidRPr="00683AA4">
        <w:rPr>
          <w:i/>
        </w:rPr>
        <w:t>USA Today</w:t>
      </w:r>
      <w:r>
        <w:t xml:space="preserve">, </w:t>
      </w:r>
      <w:hyperlink r:id="rId143" w:history="1">
        <w:r w:rsidRPr="004715B0">
          <w:rPr>
            <w:rStyle w:val="Hyperlink"/>
          </w:rPr>
          <w:t>https://www.usatoday.com/story/opinion/2019/06/07/2020-candidates-should-make-criminal-justice-central-campaigns/1289640001/</w:t>
        </w:r>
      </w:hyperlink>
      <w:r>
        <w:t>)//BB</w:t>
      </w:r>
    </w:p>
    <w:p w14:paraId="6C6F1789" w14:textId="77777777" w:rsidR="00390491" w:rsidRPr="001A3A59" w:rsidRDefault="00390491" w:rsidP="00390491"/>
    <w:p w14:paraId="7CE6DE3F" w14:textId="77777777" w:rsidR="00390491" w:rsidRDefault="00390491" w:rsidP="00390491">
      <w:r w:rsidRPr="004C293F">
        <w:rPr>
          <w:rStyle w:val="StyleUnderline"/>
        </w:rPr>
        <w:t xml:space="preserve">Last month, </w:t>
      </w:r>
      <w:r w:rsidRPr="00101480">
        <w:rPr>
          <w:rStyle w:val="StyleUnderline"/>
        </w:rPr>
        <w:t>criminal justice reform became an issue in the 2020 presidential elections</w:t>
      </w:r>
      <w:r>
        <w:t xml:space="preserve"> in a manner befitting the Trump era: </w:t>
      </w:r>
      <w:r w:rsidRPr="004C293F">
        <w:rPr>
          <w:rStyle w:val="StyleUnderline"/>
        </w:rPr>
        <w:t>through a series of tweets from the president</w:t>
      </w:r>
      <w:r>
        <w:t xml:space="preserve"> on Memorial Day insulting his potential Democratic rivals. </w:t>
      </w:r>
      <w:r w:rsidRPr="00101480">
        <w:rPr>
          <w:rStyle w:val="StyleUnderline"/>
          <w:highlight w:val="cyan"/>
        </w:rPr>
        <w:t>Trump</w:t>
      </w:r>
      <w:r>
        <w:t xml:space="preserve"> first </w:t>
      </w:r>
      <w:r w:rsidRPr="00101480">
        <w:rPr>
          <w:rStyle w:val="StyleUnderline"/>
          <w:highlight w:val="cyan"/>
        </w:rPr>
        <w:t>declared</w:t>
      </w:r>
      <w:r w:rsidRPr="004C293F">
        <w:rPr>
          <w:rStyle w:val="StyleUnderline"/>
        </w:rPr>
        <w:t xml:space="preserve"> that </w:t>
      </w:r>
      <w:r w:rsidRPr="00101480">
        <w:rPr>
          <w:rStyle w:val="StyleUnderline"/>
          <w:highlight w:val="cyan"/>
        </w:rPr>
        <w:t>anyone associated with the</w:t>
      </w:r>
      <w:r w:rsidRPr="004C293F">
        <w:rPr>
          <w:rStyle w:val="StyleUnderline"/>
        </w:rPr>
        <w:t xml:space="preserve"> 1994 </w:t>
      </w:r>
      <w:r w:rsidRPr="00101480">
        <w:rPr>
          <w:rStyle w:val="StyleUnderline"/>
          <w:highlight w:val="cyan"/>
        </w:rPr>
        <w:t>Crime Bill</w:t>
      </w:r>
      <w:r>
        <w:t xml:space="preserve">, the sweeping legislation known for exacerbating mass incarceration, </w:t>
      </w:r>
      <w:r w:rsidRPr="004C293F">
        <w:rPr>
          <w:rStyle w:val="StyleUnderline"/>
        </w:rPr>
        <w:t>was “</w:t>
      </w:r>
      <w:r w:rsidRPr="00101480">
        <w:rPr>
          <w:rStyle w:val="StyleUnderline"/>
          <w:highlight w:val="cyan"/>
        </w:rPr>
        <w:t>unelectable.” He</w:t>
      </w:r>
      <w:r w:rsidRPr="004C293F">
        <w:rPr>
          <w:rStyle w:val="StyleUnderline"/>
        </w:rPr>
        <w:t xml:space="preserve"> then </w:t>
      </w:r>
      <w:r w:rsidRPr="00101480">
        <w:rPr>
          <w:rStyle w:val="StyleUnderline"/>
          <w:highlight w:val="cyan"/>
        </w:rPr>
        <w:t>pronounced himself</w:t>
      </w:r>
      <w:r w:rsidRPr="004C293F">
        <w:rPr>
          <w:rStyle w:val="StyleUnderline"/>
        </w:rPr>
        <w:t xml:space="preserve"> to be </w:t>
      </w:r>
      <w:r w:rsidRPr="00101480">
        <w:rPr>
          <w:rStyle w:val="StyleUnderline"/>
          <w:highlight w:val="cyan"/>
        </w:rPr>
        <w:t>“responsible for c</w:t>
      </w:r>
      <w:r w:rsidRPr="004C293F">
        <w:rPr>
          <w:rStyle w:val="StyleUnderline"/>
        </w:rPr>
        <w:t xml:space="preserve">riminal </w:t>
      </w:r>
      <w:r w:rsidRPr="00101480">
        <w:rPr>
          <w:rStyle w:val="StyleUnderline"/>
          <w:highlight w:val="cyan"/>
        </w:rPr>
        <w:t>j</w:t>
      </w:r>
      <w:r w:rsidRPr="004C293F">
        <w:rPr>
          <w:rStyle w:val="StyleUnderline"/>
        </w:rPr>
        <w:t xml:space="preserve">ustice </w:t>
      </w:r>
      <w:r w:rsidRPr="00101480">
        <w:rPr>
          <w:rStyle w:val="StyleUnderline"/>
          <w:highlight w:val="cyan"/>
        </w:rPr>
        <w:t>r</w:t>
      </w:r>
      <w:r w:rsidRPr="004C293F">
        <w:rPr>
          <w:rStyle w:val="StyleUnderline"/>
        </w:rPr>
        <w:t xml:space="preserve">eform” </w:t>
      </w:r>
      <w:r w:rsidRPr="00101480">
        <w:rPr>
          <w:rStyle w:val="StyleUnderline"/>
          <w:highlight w:val="cyan"/>
        </w:rPr>
        <w:t>because he signed the FIRST STEP Act</w:t>
      </w:r>
      <w:r w:rsidRPr="004C293F">
        <w:rPr>
          <w:rStyle w:val="StyleUnderline"/>
        </w:rPr>
        <w:t xml:space="preserve"> into law</w:t>
      </w:r>
      <w:r>
        <w:t xml:space="preserve">, </w:t>
      </w:r>
      <w:r w:rsidRPr="004C293F">
        <w:rPr>
          <w:rStyle w:val="StyleUnderline"/>
        </w:rPr>
        <w:t>even though</w:t>
      </w:r>
      <w:r>
        <w:t xml:space="preserve"> some of the </w:t>
      </w:r>
      <w:r w:rsidRPr="004C293F">
        <w:rPr>
          <w:rStyle w:val="StyleUnderline"/>
        </w:rPr>
        <w:t>most</w:t>
      </w:r>
      <w:r>
        <w:t xml:space="preserve"> ardent </w:t>
      </w:r>
      <w:r w:rsidRPr="004C293F">
        <w:rPr>
          <w:rStyle w:val="StyleUnderline"/>
        </w:rPr>
        <w:t>supporters of the federal sentencing and prison reform</w:t>
      </w:r>
      <w:r>
        <w:t xml:space="preserve"> bill </w:t>
      </w:r>
      <w:r w:rsidRPr="004C293F">
        <w:rPr>
          <w:rStyle w:val="StyleUnderline"/>
        </w:rPr>
        <w:t>say the legislation is</w:t>
      </w:r>
      <w:r>
        <w:t xml:space="preserve"> but an </w:t>
      </w:r>
      <w:r w:rsidRPr="004C293F">
        <w:rPr>
          <w:rStyle w:val="StyleUnderline"/>
        </w:rPr>
        <w:t>incremental</w:t>
      </w:r>
      <w:r>
        <w:t xml:space="preserve"> step. </w:t>
      </w:r>
      <w:r w:rsidRPr="006E6155">
        <w:t>Trump is, of course, no reformer. One can look at his actions before he became president when he publicly campaigned for the execution of the wrongfully accused, and later convicted, Central Park Five. Or consider that his first Attorney General was Jeff Sessions, who rolled back virtually every meaningful reform effort from the previous administration.</w:t>
      </w:r>
      <w:r>
        <w:t xml:space="preserve"> Candidates aren't talking about criminal </w:t>
      </w:r>
      <w:r w:rsidRPr="005053CD">
        <w:t>justice Rather,</w:t>
      </w:r>
      <w:r w:rsidRPr="004C293F">
        <w:rPr>
          <w:rStyle w:val="StyleUnderline"/>
        </w:rPr>
        <w:t xml:space="preserve"> </w:t>
      </w:r>
      <w:r w:rsidRPr="00101480">
        <w:rPr>
          <w:rStyle w:val="StyleUnderline"/>
          <w:highlight w:val="cyan"/>
        </w:rPr>
        <w:t>Trump is</w:t>
      </w:r>
      <w:r w:rsidRPr="004C293F">
        <w:rPr>
          <w:rStyle w:val="StyleUnderline"/>
        </w:rPr>
        <w:t xml:space="preserve"> an </w:t>
      </w:r>
      <w:r w:rsidRPr="006E6155">
        <w:rPr>
          <w:rStyle w:val="Emphasis"/>
        </w:rPr>
        <w:t>opportunist</w:t>
      </w:r>
      <w:r w:rsidRPr="004C293F">
        <w:rPr>
          <w:rStyle w:val="StyleUnderline"/>
        </w:rPr>
        <w:t xml:space="preserve"> who is </w:t>
      </w:r>
      <w:r w:rsidRPr="00101480">
        <w:rPr>
          <w:rStyle w:val="StyleUnderline"/>
          <w:highlight w:val="cyan"/>
        </w:rPr>
        <w:t>taking advantage of the void</w:t>
      </w:r>
      <w:r>
        <w:t xml:space="preserve"> left by the current crop </w:t>
      </w:r>
      <w:r w:rsidRPr="00101480">
        <w:rPr>
          <w:rStyle w:val="StyleUnderline"/>
          <w:highlight w:val="cyan"/>
        </w:rPr>
        <w:t>of</w:t>
      </w:r>
      <w:r w:rsidRPr="00101480">
        <w:rPr>
          <w:highlight w:val="cyan"/>
        </w:rPr>
        <w:t xml:space="preserve"> </w:t>
      </w:r>
      <w:r w:rsidRPr="00101480">
        <w:rPr>
          <w:rStyle w:val="StyleUnderline"/>
          <w:highlight w:val="cyan"/>
        </w:rPr>
        <w:t>candidates who have failed to discuss c</w:t>
      </w:r>
      <w:r w:rsidRPr="004C293F">
        <w:rPr>
          <w:rStyle w:val="StyleUnderline"/>
        </w:rPr>
        <w:t xml:space="preserve">riminal </w:t>
      </w:r>
      <w:r w:rsidRPr="00101480">
        <w:rPr>
          <w:rStyle w:val="StyleUnderline"/>
          <w:highlight w:val="cyan"/>
        </w:rPr>
        <w:t>j</w:t>
      </w:r>
      <w:r w:rsidRPr="004C293F">
        <w:rPr>
          <w:rStyle w:val="StyleUnderline"/>
        </w:rPr>
        <w:t xml:space="preserve">ustice </w:t>
      </w:r>
      <w:r w:rsidRPr="00101480">
        <w:rPr>
          <w:rStyle w:val="StyleUnderline"/>
          <w:highlight w:val="cyan"/>
        </w:rPr>
        <w:t>r</w:t>
      </w:r>
      <w:r w:rsidRPr="004C293F">
        <w:rPr>
          <w:rStyle w:val="StyleUnderline"/>
        </w:rPr>
        <w:t xml:space="preserve">eform </w:t>
      </w:r>
      <w:r>
        <w:t xml:space="preserve">on the campaign trail in a meaningful way. Senator Cory Booker of New Jersey has been by far the most vocal about the need to reform the system, and Senator Amy Klobuchar of Minnesota published an op-ed describing some of her policy ideas. Other candidates have weighed in on single issues. But </w:t>
      </w:r>
      <w:r w:rsidRPr="00B46302">
        <w:rPr>
          <w:rStyle w:val="StyleUnderline"/>
        </w:rPr>
        <w:t>by and large, criminal justice reform has been cabined off</w:t>
      </w:r>
      <w:r>
        <w:t xml:space="preserve"> to a question at the CNN Town Halls about whether </w:t>
      </w:r>
      <w:r>
        <w:lastRenderedPageBreak/>
        <w:t xml:space="preserve">people who are currently incarcerated should have the right to vote (answer: they should). The lack of engagement on this issue by 2020 candidates is shown starkly in an interactive piece that The Washington Post published in April. The Post listed 15 broad topics — such as healthcare, economic inequality, and climate change along with criminal justice — and measured the candidates’ share of words on social media posts about each of the topics. Of the 15 issue areas, 13 had at least two candidates devote a double-digit percentage of their social media posts to the topic. The only two issues that did not meet this low threshold were infrastructure and criminal justice. These numbers likely have changed since April. </w:t>
      </w:r>
      <w:r w:rsidRPr="00B46302">
        <w:rPr>
          <w:rStyle w:val="Emphasis"/>
        </w:rPr>
        <w:t>But</w:t>
      </w:r>
      <w:r>
        <w:t xml:space="preserve"> overall, </w:t>
      </w:r>
      <w:r w:rsidRPr="00101480">
        <w:rPr>
          <w:rStyle w:val="StyleUnderline"/>
          <w:highlight w:val="cyan"/>
        </w:rPr>
        <w:t>those running</w:t>
      </w:r>
      <w:r w:rsidRPr="00B46302">
        <w:rPr>
          <w:rStyle w:val="StyleUnderline"/>
        </w:rPr>
        <w:t xml:space="preserve"> for the highest office in the country </w:t>
      </w:r>
      <w:r w:rsidRPr="00101480">
        <w:rPr>
          <w:rStyle w:val="StyleUnderline"/>
          <w:highlight w:val="cyan"/>
        </w:rPr>
        <w:t xml:space="preserve">are </w:t>
      </w:r>
      <w:r w:rsidRPr="00101480">
        <w:rPr>
          <w:rStyle w:val="Emphasis"/>
          <w:highlight w:val="cyan"/>
        </w:rPr>
        <w:t>underestimating the importance</w:t>
      </w:r>
      <w:r w:rsidRPr="00B46302">
        <w:rPr>
          <w:rStyle w:val="StyleUnderline"/>
        </w:rPr>
        <w:t xml:space="preserve"> to the electorate </w:t>
      </w:r>
      <w:r w:rsidRPr="00101480">
        <w:rPr>
          <w:rStyle w:val="StyleUnderline"/>
          <w:highlight w:val="cyan"/>
        </w:rPr>
        <w:t xml:space="preserve">of reforming </w:t>
      </w:r>
      <w:r w:rsidRPr="00101480">
        <w:rPr>
          <w:rStyle w:val="StyleUnderline"/>
        </w:rPr>
        <w:t>the</w:t>
      </w:r>
      <w:r w:rsidRPr="00101480">
        <w:rPr>
          <w:rStyle w:val="StyleUnderline"/>
          <w:highlight w:val="cyan"/>
        </w:rPr>
        <w:t xml:space="preserve"> criminal justice </w:t>
      </w:r>
      <w:r w:rsidRPr="00101480">
        <w:rPr>
          <w:rStyle w:val="StyleUnderline"/>
        </w:rPr>
        <w:t>system</w:t>
      </w:r>
      <w:r>
        <w:t xml:space="preserve">. </w:t>
      </w:r>
      <w:r w:rsidRPr="00B46302">
        <w:rPr>
          <w:rStyle w:val="StyleUnderline"/>
        </w:rPr>
        <w:t>Just look at recent polling from the battleground state of Ohio</w:t>
      </w:r>
      <w:r>
        <w:t xml:space="preserve"> which shows that </w:t>
      </w:r>
      <w:r w:rsidRPr="00B46302">
        <w:rPr>
          <w:rStyle w:val="StyleUnderline"/>
        </w:rPr>
        <w:t>64% of Ohioans overall</w:t>
      </w:r>
      <w:r>
        <w:t xml:space="preserve"> — including 78% of Democrats and 68% of independents — </w:t>
      </w:r>
      <w:r w:rsidRPr="00B46302">
        <w:rPr>
          <w:rStyle w:val="StyleUnderline"/>
        </w:rPr>
        <w:t>believe that the criminal justice system needs significant improvement</w:t>
      </w:r>
      <w:r>
        <w:t xml:space="preserve">. Moreover, </w:t>
      </w:r>
      <w:r w:rsidRPr="00B46302">
        <w:rPr>
          <w:rStyle w:val="StyleUnderline"/>
        </w:rPr>
        <w:t>70% of Democrats and 60</w:t>
      </w:r>
      <w:r w:rsidRPr="00101480">
        <w:rPr>
          <w:rStyle w:val="StyleUnderline"/>
          <w:highlight w:val="cyan"/>
        </w:rPr>
        <w:t>% of independents believe too many people are in prison</w:t>
      </w:r>
      <w:r>
        <w:t xml:space="preserve">, while only 24% and 26% respectively think there are too few or about the right number or people incarcerated. Against that backdrop it remains unclear why so few candidates are talking about criminal justice reform. Perhaps they </w:t>
      </w:r>
      <w:proofErr w:type="gramStart"/>
      <w:r>
        <w:t>don’t</w:t>
      </w:r>
      <w:proofErr w:type="gramEnd"/>
      <w:r>
        <w:t xml:space="preserve"> consider mass incarceration to be a crisis, even though there are nearly 7 million people locked up in prisons and jails across the country or otherwise supervised by the system. For context, </w:t>
      </w:r>
      <w:proofErr w:type="gramStart"/>
      <w:r>
        <w:t>that’s</w:t>
      </w:r>
      <w:proofErr w:type="gramEnd"/>
      <w:r>
        <w:t xml:space="preserve"> the size of Los Angeles and Houston combined. Or maybe candidates think the criminal justice system grew “naturally” because more people committed crimes, but they do not realize that national crime rates are near historic lows and the system’s expansion is the result of deliberate policy choices to criminalize more behavior and to do it in a harsher fashion. </w:t>
      </w:r>
      <w:r w:rsidRPr="00101480">
        <w:rPr>
          <w:rStyle w:val="Emphasis"/>
          <w:highlight w:val="cyan"/>
        </w:rPr>
        <w:t>Criminal justice should be central for candidates</w:t>
      </w:r>
      <w:r w:rsidRPr="00082CDF">
        <w:t xml:space="preserve"> </w:t>
      </w:r>
      <w:r>
        <w:t xml:space="preserve">It could be that candidates </w:t>
      </w:r>
      <w:proofErr w:type="gramStart"/>
      <w:r>
        <w:t>don’t</w:t>
      </w:r>
      <w:proofErr w:type="gramEnd"/>
      <w:r>
        <w:t xml:space="preserve"> talk about criminal justice because they don’t see the connection with other traditionally “major” policy areas, like the economy. But mass incarceration has been a key driver of poverty that has led to depressed physical, mental, and social outcomes especially for children, and especially African American children, growing up in distressed communities. Thus, criminal justice reform can and should be considered an important tool for social mobility. Perhaps candidates are listening to the wrong people — or at least defining relevant stakeholders too narrowly. The conventional approach has been for politicians to consult mainly with judges, prosecutors, and law enforcement on public safety and criminal justice matters. But </w:t>
      </w:r>
      <w:r w:rsidRPr="00B46302">
        <w:rPr>
          <w:rStyle w:val="StyleUnderline"/>
        </w:rPr>
        <w:t>candidates must recognize and learn from victims and survivors, people who have been incarcerated, and their families.</w:t>
      </w:r>
      <w:r>
        <w:t xml:space="preserve"> The expertise of those who have been impacted by the system must be valued as much as, if not more than, those who work to maintain it. </w:t>
      </w:r>
      <w:r w:rsidRPr="00B46302">
        <w:rPr>
          <w:rStyle w:val="StyleUnderline"/>
        </w:rPr>
        <w:t xml:space="preserve">Criminal justice reform must be </w:t>
      </w:r>
      <w:r w:rsidRPr="00B46302">
        <w:rPr>
          <w:rStyle w:val="Emphasis"/>
        </w:rPr>
        <w:t>integral</w:t>
      </w:r>
      <w:r w:rsidRPr="00B46302">
        <w:rPr>
          <w:rStyle w:val="StyleUnderline"/>
        </w:rPr>
        <w:t xml:space="preserve"> to the candidacy of anyone running for elected office</w:t>
      </w:r>
      <w:r>
        <w:t xml:space="preserve"> instead of merely a wedge for Trump to exploit. </w:t>
      </w:r>
      <w:r w:rsidRPr="00101480">
        <w:rPr>
          <w:rStyle w:val="StyleUnderline"/>
          <w:highlight w:val="cyan"/>
        </w:rPr>
        <w:t>Candidates need</w:t>
      </w:r>
      <w:r>
        <w:t xml:space="preserve"> to develop </w:t>
      </w:r>
      <w:r w:rsidRPr="00B46302">
        <w:rPr>
          <w:rStyle w:val="Emphasis"/>
        </w:rPr>
        <w:t xml:space="preserve">substantive </w:t>
      </w:r>
      <w:r w:rsidRPr="00101480">
        <w:rPr>
          <w:rStyle w:val="Emphasis"/>
          <w:highlight w:val="cyan"/>
        </w:rPr>
        <w:t>policy</w:t>
      </w:r>
      <w:r w:rsidRPr="005053CD">
        <w:t xml:space="preserve"> </w:t>
      </w:r>
      <w:r w:rsidRPr="00EE4AD3">
        <w:t xml:space="preserve">platforms </w:t>
      </w:r>
      <w:r w:rsidRPr="00B46302">
        <w:rPr>
          <w:rStyle w:val="StyleUnderline"/>
        </w:rPr>
        <w:t>and</w:t>
      </w:r>
      <w:r>
        <w:t xml:space="preserve"> cast </w:t>
      </w:r>
      <w:r w:rsidRPr="00B46302">
        <w:rPr>
          <w:rStyle w:val="StyleUnderline"/>
        </w:rPr>
        <w:t>a vision for how they are going to address the crisis of mass incarceration</w:t>
      </w:r>
      <w:r>
        <w:t xml:space="preserve">. </w:t>
      </w:r>
      <w:proofErr w:type="gramStart"/>
      <w:r w:rsidRPr="00101480">
        <w:rPr>
          <w:rStyle w:val="Emphasis"/>
          <w:highlight w:val="cyan"/>
        </w:rPr>
        <w:t>It’s</w:t>
      </w:r>
      <w:proofErr w:type="gramEnd"/>
      <w:r w:rsidRPr="00101480">
        <w:rPr>
          <w:rStyle w:val="Emphasis"/>
          <w:highlight w:val="cyan"/>
        </w:rPr>
        <w:t xml:space="preserve"> an issue</w:t>
      </w:r>
      <w:r w:rsidRPr="00B46302">
        <w:rPr>
          <w:rStyle w:val="Emphasis"/>
        </w:rPr>
        <w:t xml:space="preserve"> voters care about</w:t>
      </w:r>
      <w:r>
        <w:t xml:space="preserve"> </w:t>
      </w:r>
      <w:r w:rsidRPr="00B46302">
        <w:rPr>
          <w:rStyle w:val="StyleUnderline"/>
        </w:rPr>
        <w:t xml:space="preserve">and one </w:t>
      </w:r>
      <w:r w:rsidRPr="00101480">
        <w:rPr>
          <w:rStyle w:val="StyleUnderline"/>
          <w:highlight w:val="cyan"/>
        </w:rPr>
        <w:t xml:space="preserve">for which candidates </w:t>
      </w:r>
      <w:r w:rsidRPr="00101480">
        <w:rPr>
          <w:rStyle w:val="Emphasis"/>
          <w:highlight w:val="cyan"/>
        </w:rPr>
        <w:t>will be held accountable</w:t>
      </w:r>
      <w:r w:rsidRPr="00B46302">
        <w:rPr>
          <w:rStyle w:val="StyleUnderline"/>
        </w:rPr>
        <w:t xml:space="preserve"> if they take it for granted</w:t>
      </w:r>
      <w:r w:rsidRPr="00B46302">
        <w:t xml:space="preserve">. </w:t>
      </w:r>
    </w:p>
    <w:p w14:paraId="3FE92447" w14:textId="77777777" w:rsidR="00390491" w:rsidRDefault="00390491" w:rsidP="00390491">
      <w:pPr>
        <w:rPr>
          <w:rStyle w:val="StyleUnderline"/>
        </w:rPr>
      </w:pPr>
    </w:p>
    <w:p w14:paraId="6E218857" w14:textId="77777777" w:rsidR="00390491" w:rsidRDefault="00390491" w:rsidP="00390491">
      <w:pPr>
        <w:rPr>
          <w:rStyle w:val="StyleUnderline"/>
        </w:rPr>
      </w:pPr>
    </w:p>
    <w:p w14:paraId="17785590" w14:textId="77777777" w:rsidR="00390491" w:rsidRDefault="00390491" w:rsidP="00390491">
      <w:pPr>
        <w:pStyle w:val="Heading4"/>
      </w:pPr>
      <w:r>
        <w:t xml:space="preserve">Full commitment to the trade deal solves US-China relations and prevents economic collapse through creating </w:t>
      </w:r>
      <w:r w:rsidRPr="7C4E542E">
        <w:rPr>
          <w:u w:val="single"/>
        </w:rPr>
        <w:t xml:space="preserve">sustainable </w:t>
      </w:r>
      <w:r>
        <w:t xml:space="preserve">leverage for phase 2. </w:t>
      </w:r>
    </w:p>
    <w:p w14:paraId="7E7734C6" w14:textId="77777777" w:rsidR="00390491" w:rsidRPr="00EC798C" w:rsidRDefault="00390491" w:rsidP="00390491">
      <w:r>
        <w:t xml:space="preserve">Ana </w:t>
      </w:r>
      <w:r>
        <w:rPr>
          <w:b/>
          <w:bCs/>
        </w:rPr>
        <w:t xml:space="preserve">Swanson ’20 </w:t>
      </w:r>
      <w:r>
        <w:t xml:space="preserve">is based in the Washington bureau and covers trade and international economics for </w:t>
      </w:r>
      <w:r>
        <w:rPr>
          <w:i/>
          <w:iCs/>
        </w:rPr>
        <w:t xml:space="preserve">The New York Times. </w:t>
      </w:r>
      <w:r>
        <w:t xml:space="preserve">“Trump Signs China Trade Deal, Putting Economic Conflict on Pause” </w:t>
      </w:r>
      <w:hyperlink r:id="rId144" w:history="1">
        <w:r>
          <w:rPr>
            <w:rStyle w:val="Hyperlink"/>
          </w:rPr>
          <w:t>https://www.nytimes.com/2020/01/15/business/economy/china-trade-deal.html</w:t>
        </w:r>
      </w:hyperlink>
      <w:r>
        <w:t xml:space="preserve"> </w:t>
      </w:r>
      <w:proofErr w:type="spellStart"/>
      <w:r>
        <w:t>stowPCB</w:t>
      </w:r>
      <w:proofErr w:type="spellEnd"/>
    </w:p>
    <w:p w14:paraId="3E308A5D" w14:textId="77777777" w:rsidR="00390491" w:rsidRPr="00EC798C" w:rsidRDefault="00390491" w:rsidP="00390491">
      <w:pPr>
        <w:rPr>
          <w:sz w:val="14"/>
        </w:rPr>
      </w:pPr>
      <w:r w:rsidRPr="00EC798C">
        <w:rPr>
          <w:sz w:val="14"/>
        </w:rPr>
        <w:lastRenderedPageBreak/>
        <w:t xml:space="preserve">WASHINGTON — President Trump signed an </w:t>
      </w:r>
      <w:hyperlink r:id="rId145" w:history="1">
        <w:r w:rsidRPr="00EC798C">
          <w:rPr>
            <w:rStyle w:val="Hyperlink"/>
            <w:sz w:val="14"/>
          </w:rPr>
          <w:t>initial trade deal with China</w:t>
        </w:r>
      </w:hyperlink>
      <w:r w:rsidRPr="00EC798C">
        <w:rPr>
          <w:sz w:val="14"/>
        </w:rPr>
        <w:t xml:space="preserve"> on Wednesday, bringing </w:t>
      </w:r>
      <w:hyperlink r:id="rId146" w:history="1">
        <w:r w:rsidRPr="00EC798C">
          <w:rPr>
            <w:rStyle w:val="Hyperlink"/>
            <w:sz w:val="14"/>
          </w:rPr>
          <w:t>the first chapter</w:t>
        </w:r>
      </w:hyperlink>
      <w:r w:rsidRPr="00EC798C">
        <w:rPr>
          <w:sz w:val="14"/>
        </w:rPr>
        <w:t xml:space="preserve"> of a protracted and economically damaging fight with one of the world’s largest economies to a close. The </w:t>
      </w:r>
      <w:r w:rsidRPr="00917DB7">
        <w:rPr>
          <w:rStyle w:val="StyleUnderline"/>
        </w:rPr>
        <w:t>pact</w:t>
      </w:r>
      <w:r w:rsidRPr="00EC798C">
        <w:rPr>
          <w:sz w:val="14"/>
        </w:rPr>
        <w:t xml:space="preserve"> </w:t>
      </w:r>
      <w:r w:rsidRPr="00917DB7">
        <w:rPr>
          <w:rStyle w:val="StyleUnderline"/>
        </w:rPr>
        <w:t>is intended to</w:t>
      </w:r>
      <w:r w:rsidRPr="00EC798C">
        <w:rPr>
          <w:sz w:val="14"/>
        </w:rPr>
        <w:t xml:space="preserve"> </w:t>
      </w:r>
      <w:r w:rsidRPr="00917DB7">
        <w:rPr>
          <w:rStyle w:val="Emphasis"/>
        </w:rPr>
        <w:t>open Chinese markets</w:t>
      </w:r>
      <w:r w:rsidRPr="00EC798C">
        <w:rPr>
          <w:sz w:val="14"/>
        </w:rPr>
        <w:t xml:space="preserve"> to more American companies, </w:t>
      </w:r>
      <w:r w:rsidRPr="00917DB7">
        <w:rPr>
          <w:rStyle w:val="Emphasis"/>
        </w:rPr>
        <w:t>increase farm and energy exports</w:t>
      </w:r>
      <w:r w:rsidRPr="00EC798C">
        <w:rPr>
          <w:sz w:val="14"/>
        </w:rPr>
        <w:t xml:space="preserve"> </w:t>
      </w:r>
      <w:r w:rsidRPr="00917DB7">
        <w:rPr>
          <w:rStyle w:val="StyleUnderline"/>
        </w:rPr>
        <w:t>and</w:t>
      </w:r>
      <w:r>
        <w:rPr>
          <w:rStyle w:val="StyleUnderline"/>
        </w:rPr>
        <w:t xml:space="preserve"> </w:t>
      </w:r>
      <w:hyperlink r:id="rId147" w:history="1">
        <w:r w:rsidRPr="00917DB7">
          <w:rPr>
            <w:rStyle w:val="StyleUnderline"/>
          </w:rPr>
          <w:t xml:space="preserve">provide greater </w:t>
        </w:r>
        <w:r w:rsidRPr="00917DB7">
          <w:rPr>
            <w:rStyle w:val="Emphasis"/>
          </w:rPr>
          <w:t>protection</w:t>
        </w:r>
      </w:hyperlink>
      <w:r w:rsidRPr="00EC798C">
        <w:rPr>
          <w:sz w:val="14"/>
        </w:rPr>
        <w:t xml:space="preserve"> </w:t>
      </w:r>
      <w:r w:rsidRPr="00917DB7">
        <w:rPr>
          <w:rStyle w:val="Emphasis"/>
        </w:rPr>
        <w:t>for American technology</w:t>
      </w:r>
      <w:r w:rsidRPr="00EC798C">
        <w:rPr>
          <w:sz w:val="14"/>
        </w:rPr>
        <w:t xml:space="preserve"> </w:t>
      </w:r>
      <w:r w:rsidRPr="00917DB7">
        <w:rPr>
          <w:rStyle w:val="Emphasis"/>
        </w:rPr>
        <w:t>and trade secrets.</w:t>
      </w:r>
      <w:r w:rsidRPr="00EC798C">
        <w:rPr>
          <w:sz w:val="14"/>
        </w:rPr>
        <w:t xml:space="preserve"> </w:t>
      </w:r>
      <w:r w:rsidRPr="00917DB7">
        <w:rPr>
          <w:rStyle w:val="StyleUnderline"/>
        </w:rPr>
        <w:t>China</w:t>
      </w:r>
      <w:r w:rsidRPr="00EC798C">
        <w:rPr>
          <w:sz w:val="14"/>
        </w:rPr>
        <w:t xml:space="preserve"> </w:t>
      </w:r>
      <w:r w:rsidRPr="00917DB7">
        <w:rPr>
          <w:rStyle w:val="StyleUnderline"/>
        </w:rPr>
        <w:t>has committed to buying an additional $200 billion worth of American goods and services by 2021</w:t>
      </w:r>
      <w:r w:rsidRPr="00EC798C">
        <w:rPr>
          <w:sz w:val="14"/>
        </w:rPr>
        <w:t xml:space="preserve"> and is expected to ease some of the tariffs it has placed on American products. But the agreement preserves the bulk of the tariffs that Mr. Trump has placed on $360 billion worth of </w:t>
      </w:r>
      <w:hyperlink r:id="rId148" w:history="1">
        <w:r w:rsidRPr="00EC798C">
          <w:rPr>
            <w:rStyle w:val="Hyperlink"/>
            <w:sz w:val="14"/>
          </w:rPr>
          <w:t>Chinese goods</w:t>
        </w:r>
      </w:hyperlink>
      <w:r w:rsidRPr="00EC798C">
        <w:rPr>
          <w:sz w:val="14"/>
        </w:rPr>
        <w:t xml:space="preserve">, and it maintains the threat of additional punishment if Beijing does not live up to the terms of the deal. “Today we take a momentous step, one that has never been taken before with China toward a future of fair and reciprocal trade with China,” Mr. Trump said at a ceremony at the White House. “Together we are righting the wrongs of the past.” The </w:t>
      </w:r>
      <w:r w:rsidRPr="00917DB7">
        <w:rPr>
          <w:rStyle w:val="StyleUnderline"/>
        </w:rPr>
        <w:t>deal caps more than two years of tense negotiations and</w:t>
      </w:r>
      <w:r>
        <w:rPr>
          <w:rStyle w:val="StyleUnderline"/>
        </w:rPr>
        <w:t xml:space="preserve"> </w:t>
      </w:r>
      <w:hyperlink r:id="rId149" w:history="1">
        <w:r w:rsidRPr="00917DB7">
          <w:rPr>
            <w:rStyle w:val="StyleUnderline"/>
          </w:rPr>
          <w:t>escalating threats</w:t>
        </w:r>
      </w:hyperlink>
      <w:r w:rsidRPr="00EC798C">
        <w:rPr>
          <w:sz w:val="14"/>
        </w:rPr>
        <w:t xml:space="preserve"> that at times seemed destined to plunge the United States and China into a permanent economic war. Mr. Trump, who campaigned for president in 2016 on a promise to get tough on China, pushed his negotiators to rewrite trade terms that he said had destroyed American industry and jobs, and he imposed record tariffs on Chinese goods in a gamble to get Beijing to accede to his demands. “As a candidate for president, I vowed strong action,” Mr. Trump said. “Unlike those who came before me, I kept my promise.” The </w:t>
      </w:r>
      <w:r w:rsidRPr="00917DB7">
        <w:rPr>
          <w:rStyle w:val="Emphasis"/>
        </w:rPr>
        <w:t>agreement is a significant turning point</w:t>
      </w:r>
      <w:r w:rsidRPr="00EC798C">
        <w:rPr>
          <w:sz w:val="14"/>
        </w:rPr>
        <w:t xml:space="preserve"> in American trade policy and the types of free-trade agreements that the United States has typically supported. Rather than lowering tariffs to allow for the flow of goods and services to meet market demand, this deal leaves a record level of tariffs in place and forces China to buy $200 billion worth of specific products within two years. To Mr. Trump and other supporters, </w:t>
      </w:r>
      <w:r w:rsidRPr="00917DB7">
        <w:rPr>
          <w:rStyle w:val="Emphasis"/>
        </w:rPr>
        <w:t>the approach corrects for past trade deals</w:t>
      </w:r>
      <w:r w:rsidRPr="00EC798C">
        <w:rPr>
          <w:sz w:val="14"/>
        </w:rPr>
        <w:t xml:space="preserve"> that enabled corporate outsourcing and led to lost jobs and industries. To critics, it is the type of managed trade approach that the United States has long criticized, especially </w:t>
      </w:r>
      <w:proofErr w:type="gramStart"/>
      <w:r w:rsidRPr="00EC798C">
        <w:rPr>
          <w:sz w:val="14"/>
        </w:rPr>
        <w:t>with regard to</w:t>
      </w:r>
      <w:proofErr w:type="gramEnd"/>
      <w:r w:rsidRPr="00EC798C">
        <w:rPr>
          <w:sz w:val="14"/>
        </w:rPr>
        <w:t xml:space="preserve"> China and its control over its economy. While other presidents have tried to change China’s economic approach, Mr. Trump has leaned into it. The agreement stipulates that “</w:t>
      </w:r>
      <w:r w:rsidRPr="00917DB7">
        <w:rPr>
          <w:rStyle w:val="StyleUnderline"/>
        </w:rPr>
        <w:t>China shall ensure” that its purchases meet the $200 billion figure by 2021, all but guaranteeing an export boom as Mr. Trump heads into the 2020 election.</w:t>
      </w:r>
      <w:r>
        <w:rPr>
          <w:rStyle w:val="StyleUnderline"/>
        </w:rPr>
        <w:t xml:space="preserve"> </w:t>
      </w:r>
      <w:r w:rsidRPr="00EC798C">
        <w:rPr>
          <w:sz w:val="14"/>
        </w:rPr>
        <w:t xml:space="preserve">“Although the administration claims it wants to enhance market forces in China, the purchase commitments hailed by the president will only strengthen the role of the state in the economy,” said Daniel Price, a former George W. Bush administration official and the managing director of Rock Creek Global Advisors. The </w:t>
      </w:r>
      <w:r w:rsidRPr="00917DB7">
        <w:rPr>
          <w:rStyle w:val="StyleUnderline"/>
        </w:rPr>
        <w:t>president’s approach may pay off politically. He will head into a re-election campaign with a commitment from China</w:t>
      </w:r>
      <w:r w:rsidRPr="00EC798C">
        <w:rPr>
          <w:sz w:val="14"/>
        </w:rPr>
        <w:t xml:space="preserve"> </w:t>
      </w:r>
      <w:r w:rsidRPr="00917DB7">
        <w:rPr>
          <w:rStyle w:val="StyleUnderline"/>
        </w:rPr>
        <w:t>to strengthen its intellectual-property protections</w:t>
      </w:r>
      <w:r w:rsidRPr="00EC798C">
        <w:rPr>
          <w:sz w:val="14"/>
        </w:rPr>
        <w:t xml:space="preserve">, make large purchases of American products and pursue other economic changes that will benefit American business. China’s leader, Xi Jinping, said in a message conveyed to Mr. Trump that </w:t>
      </w:r>
      <w:r w:rsidRPr="00917DB7">
        <w:rPr>
          <w:rStyle w:val="StyleUnderline"/>
        </w:rPr>
        <w:t>the deal is “beneficial to both China, the U.S. — and the world.”</w:t>
      </w:r>
      <w:r w:rsidRPr="00EC798C">
        <w:rPr>
          <w:sz w:val="14"/>
        </w:rPr>
        <w:t xml:space="preserve"> Mr. Xi also said the agreement showed that the two countries, “based on equality and mutual respect, through dialogue and consultations,” can find proper and effective solutions to problems. At a lavish White House ceremony crowded with cabinet members, lawmakers and executives from America’s biggest companies, Mr. Trump seized on the signing as a counterweight to impeachment proceedings that were taking place across town, where lawmakers were about to vote to approve House prosecutors for a Senate trial. “They have a hoax going on over there — let’s take care of it,” he said. But the agreement has plenty of critics in both parties, who say that Mr. Trump’s tactics have been economically damaging and that the deal leaves many important economic issues unresolved. Those include cybersecurity and China’s tight controls over how companies handle data and cloud computing. China rejected demands that the text </w:t>
      </w:r>
      <w:proofErr w:type="gramStart"/>
      <w:r w:rsidRPr="00EC798C">
        <w:rPr>
          <w:sz w:val="14"/>
        </w:rPr>
        <w:t>include</w:t>
      </w:r>
      <w:proofErr w:type="gramEnd"/>
      <w:r w:rsidRPr="00EC798C">
        <w:rPr>
          <w:sz w:val="14"/>
        </w:rPr>
        <w:t xml:space="preserve"> promises to refrain from hacking American companies, insisting it was not a trade issue. And the deal does little to resolve more pernicious structural issues surrounding China’s approach, particularly its pattern of subsidizing and supporting crucial industries that compete with American companies, like solar energy and steel. American businesses blame those economic practices for allowing cheap Chinese goods to flood the United States. “A ceremony at the White House can’t hide the stark truth about the ‘Phase 1’ China trade deal: The deal does absolutely nothing to curtail China’s subsidies to its manufacturers,” Scott Paul, president of the Alliance for American Manufacturing, which includes manufacturers and the United Steelworkers union, </w:t>
      </w:r>
      <w:hyperlink r:id="rId150" w:tgtFrame="_blank" w:history="1">
        <w:r w:rsidRPr="00EC798C">
          <w:rPr>
            <w:rStyle w:val="Hyperlink"/>
            <w:sz w:val="14"/>
          </w:rPr>
          <w:t>said in a tweet</w:t>
        </w:r>
      </w:hyperlink>
      <w:r w:rsidRPr="00EC798C">
        <w:rPr>
          <w:sz w:val="14"/>
        </w:rPr>
        <w:t xml:space="preserve">. “All those ‘forgotten men and women’ in U.S. factories have, once again, been forgotten.” </w:t>
      </w:r>
      <w:r w:rsidRPr="00917DB7">
        <w:rPr>
          <w:rStyle w:val="StyleUnderline"/>
        </w:rPr>
        <w:t>The administration has said it will address some of these changes in Phase 2 of the negotiations and is keeping tariffs in place in part to maintain leverage for the next round of talks.</w:t>
      </w:r>
      <w:r w:rsidRPr="00EC798C">
        <w:rPr>
          <w:sz w:val="14"/>
        </w:rPr>
        <w:t xml:space="preserve"> Mr. Trump said he would remove all tariffs if the two sides reach agreement on the next phase. “I will agree to take those tariffs off if we’re able to do Phase 2,” he said. </w:t>
      </w:r>
      <w:r w:rsidRPr="00917DB7">
        <w:rPr>
          <w:rStyle w:val="StyleUnderline"/>
        </w:rPr>
        <w:t>But Mr. Trump has already kicked the deadline for another agreement past the November election, and there is deep skepticism that the two countries will reach another deal anytime soon.</w:t>
      </w:r>
      <w:r>
        <w:rPr>
          <w:rStyle w:val="StyleUnderline"/>
        </w:rPr>
        <w:t xml:space="preserve"> </w:t>
      </w:r>
      <w:r w:rsidRPr="00EC798C">
        <w:rPr>
          <w:sz w:val="14"/>
        </w:rPr>
        <w:t xml:space="preserve">As part of the deal, Mr. Trump agreed to reduce the rate on tariffs imposed in September and forgo additional import taxes in the future. But the United States will continue to maintain tariffs covering 65 percent of American imports from China, </w:t>
      </w:r>
      <w:hyperlink r:id="rId151" w:tgtFrame="_blank" w:history="1">
        <w:r w:rsidRPr="00EC798C">
          <w:rPr>
            <w:rStyle w:val="Hyperlink"/>
            <w:sz w:val="14"/>
          </w:rPr>
          <w:t>according to tracking</w:t>
        </w:r>
      </w:hyperlink>
      <w:r w:rsidRPr="00EC798C">
        <w:rPr>
          <w:sz w:val="14"/>
        </w:rPr>
        <w:t xml:space="preserve"> by Chad </w:t>
      </w:r>
      <w:proofErr w:type="spellStart"/>
      <w:r w:rsidRPr="00EC798C">
        <w:rPr>
          <w:sz w:val="14"/>
        </w:rPr>
        <w:t>Bown</w:t>
      </w:r>
      <w:proofErr w:type="spellEnd"/>
      <w:r w:rsidRPr="00EC798C">
        <w:rPr>
          <w:sz w:val="14"/>
        </w:rPr>
        <w:t xml:space="preserve">, a senior fellow at the Peterson Institute of International Economics. That leaves the United States with an overall tariff rate higher than that of any other advanced nation, as well as China, </w:t>
      </w:r>
      <w:proofErr w:type="gramStart"/>
      <w:r w:rsidRPr="00EC798C">
        <w:rPr>
          <w:sz w:val="14"/>
        </w:rPr>
        <w:t>India</w:t>
      </w:r>
      <w:proofErr w:type="gramEnd"/>
      <w:r w:rsidRPr="00EC798C">
        <w:rPr>
          <w:sz w:val="14"/>
        </w:rPr>
        <w:t xml:space="preserve"> and Turkey. China will still tax 57 percent of imports from the United States in retaliation, according to Mr. </w:t>
      </w:r>
      <w:proofErr w:type="spellStart"/>
      <w:r w:rsidRPr="00EC798C">
        <w:rPr>
          <w:sz w:val="14"/>
        </w:rPr>
        <w:t>Bown</w:t>
      </w:r>
      <w:proofErr w:type="spellEnd"/>
      <w:r w:rsidRPr="00EC798C">
        <w:rPr>
          <w:sz w:val="14"/>
        </w:rPr>
        <w:t xml:space="preserve">, though </w:t>
      </w:r>
      <w:proofErr w:type="gramStart"/>
      <w:r w:rsidRPr="00EC798C">
        <w:rPr>
          <w:sz w:val="14"/>
        </w:rPr>
        <w:t>it’s</w:t>
      </w:r>
      <w:proofErr w:type="gramEnd"/>
      <w:r w:rsidRPr="00EC798C">
        <w:rPr>
          <w:sz w:val="14"/>
        </w:rPr>
        <w:t xml:space="preserve"> possible some of those levies may be waived in the weeks to come. The two sides did not immediately distribute copies of the agreement in Chinese, raising the question of whether translation issues had been fully resolved and whether the final text would be as demanding of the Beijing government in the Chinese version as in the English version. “We also need to be sure that the wording of the agreement is the same in both the Chinese and English versions — history has shown that mismatches become easily exploited loopholes,” said Ker Gibbs, the president of the American Chamber of Commerce in Shanghai. While updates about the trade war transfixed investors for much of the last two years, the official signing of the deal was greeted with something of a shrug. The S&amp;P 500 rose roughly 0.2 percent. A gauge of semiconductor companies, which have been particularly sensitive to the trade war, fell more than 1 percent. The deal came under fire from top Democrats, including Senator Chuck Schumer of New York, who criticized the agreement for failing to address China’s state-owned enterprises and industrial subsidies. He suggested that President Xi was privately laughing at the United States and that China has “taken President Trump to the cleaners.” “This Phase 1 deal is an extreme disappointment to me and to millions and millions of Americans who want to see us make China play fair,” Mr. Schumer said on the Senate floor. Wendy Cutler, a vice president at the Asia Society Policy Institute who negotiated trade pacts for the Obama administration, called the gains “meaningful, but modest.” </w:t>
      </w:r>
      <w:r w:rsidRPr="00917DB7">
        <w:rPr>
          <w:rStyle w:val="StyleUnderline"/>
        </w:rPr>
        <w:t>Because the United States was willing to compromise with China</w:t>
      </w:r>
      <w:r w:rsidRPr="00EC798C">
        <w:rPr>
          <w:sz w:val="14"/>
        </w:rPr>
        <w:t xml:space="preserve"> and not press them on the most difficult issues, </w:t>
      </w:r>
      <w:r w:rsidRPr="00917DB7">
        <w:rPr>
          <w:rStyle w:val="StyleUnderline"/>
        </w:rPr>
        <w:t xml:space="preserve">they were able to reach positive ground,” </w:t>
      </w:r>
      <w:r w:rsidRPr="00EC798C">
        <w:rPr>
          <w:sz w:val="14"/>
        </w:rPr>
        <w:t xml:space="preserve">she said. The trade deal </w:t>
      </w:r>
      <w:r w:rsidRPr="00917DB7">
        <w:rPr>
          <w:rStyle w:val="Emphasis"/>
        </w:rPr>
        <w:t>contains</w:t>
      </w:r>
      <w:r>
        <w:rPr>
          <w:rStyle w:val="Emphasis"/>
        </w:rPr>
        <w:t xml:space="preserve"> </w:t>
      </w:r>
      <w:hyperlink r:id="rId152" w:history="1">
        <w:r w:rsidRPr="00917DB7">
          <w:rPr>
            <w:rStyle w:val="Emphasis"/>
          </w:rPr>
          <w:t>a variety of victories</w:t>
        </w:r>
      </w:hyperlink>
      <w:r>
        <w:rPr>
          <w:rStyle w:val="Emphasis"/>
        </w:rPr>
        <w:t xml:space="preserve"> </w:t>
      </w:r>
      <w:r w:rsidRPr="00917DB7">
        <w:rPr>
          <w:rStyle w:val="Emphasis"/>
        </w:rPr>
        <w:t>for American industry</w:t>
      </w:r>
      <w:r w:rsidRPr="00EC798C">
        <w:rPr>
          <w:sz w:val="14"/>
        </w:rPr>
        <w:t xml:space="preserve">, </w:t>
      </w:r>
      <w:r w:rsidRPr="00917DB7">
        <w:rPr>
          <w:rStyle w:val="Emphasis"/>
        </w:rPr>
        <w:t xml:space="preserve">including opening up markets for biotechnology, beef and </w:t>
      </w:r>
      <w:r w:rsidRPr="00917DB7">
        <w:rPr>
          <w:rStyle w:val="Emphasis"/>
        </w:rPr>
        <w:lastRenderedPageBreak/>
        <w:t>poultry</w:t>
      </w:r>
      <w:r w:rsidRPr="00EC798C">
        <w:rPr>
          <w:sz w:val="14"/>
        </w:rPr>
        <w:t xml:space="preserve">. </w:t>
      </w:r>
      <w:r w:rsidRPr="00917DB7">
        <w:rPr>
          <w:rStyle w:val="Emphasis"/>
        </w:rPr>
        <w:t>Banks, insurers,</w:t>
      </w:r>
      <w:r>
        <w:rPr>
          <w:rStyle w:val="Emphasis"/>
        </w:rPr>
        <w:t xml:space="preserve"> </w:t>
      </w:r>
      <w:hyperlink r:id="rId153" w:history="1">
        <w:r w:rsidRPr="00917DB7">
          <w:rPr>
            <w:rStyle w:val="Emphasis"/>
          </w:rPr>
          <w:t>drug companies</w:t>
        </w:r>
      </w:hyperlink>
      <w:r>
        <w:rPr>
          <w:rStyle w:val="Emphasis"/>
        </w:rPr>
        <w:t xml:space="preserve"> </w:t>
      </w:r>
      <w:r w:rsidRPr="00917DB7">
        <w:rPr>
          <w:rStyle w:val="Emphasis"/>
        </w:rPr>
        <w:t>and the energy industry are also big beneficiaries.</w:t>
      </w:r>
      <w:r>
        <w:rPr>
          <w:rStyle w:val="Emphasis"/>
        </w:rPr>
        <w:t xml:space="preserve"> </w:t>
      </w:r>
      <w:r w:rsidRPr="00917DB7">
        <w:rPr>
          <w:rStyle w:val="Emphasis"/>
        </w:rPr>
        <w:t>China</w:t>
      </w:r>
      <w:r w:rsidRPr="00EC798C">
        <w:rPr>
          <w:sz w:val="14"/>
        </w:rPr>
        <w:t xml:space="preserve"> </w:t>
      </w:r>
      <w:r w:rsidRPr="00917DB7">
        <w:rPr>
          <w:rStyle w:val="Emphasis"/>
        </w:rPr>
        <w:t>has</w:t>
      </w:r>
      <w:r w:rsidRPr="00EC798C">
        <w:rPr>
          <w:sz w:val="14"/>
        </w:rPr>
        <w:t xml:space="preserve"> also </w:t>
      </w:r>
      <w:r w:rsidRPr="00917DB7">
        <w:rPr>
          <w:rStyle w:val="Emphasis"/>
        </w:rPr>
        <w:t xml:space="preserve">agreed not to force American companies to hand over their technology </w:t>
      </w:r>
      <w:r w:rsidRPr="00EC798C">
        <w:rPr>
          <w:sz w:val="14"/>
        </w:rPr>
        <w:t xml:space="preserve">as a condition of doing business there, under penalty of further tariffs. And it will refrain from directing its companies to obtain sensitive foreign technology through acquisitions. The </w:t>
      </w:r>
      <w:r w:rsidRPr="00EC798C">
        <w:rPr>
          <w:rStyle w:val="StyleUnderline"/>
        </w:rPr>
        <w:t>agreement also includes a pledge by both countries not to devalue their currencies to</w:t>
      </w:r>
      <w:r>
        <w:rPr>
          <w:rStyle w:val="StyleUnderline"/>
        </w:rPr>
        <w:t xml:space="preserve"> </w:t>
      </w:r>
      <w:hyperlink r:id="rId154" w:history="1">
        <w:r w:rsidRPr="00EC798C">
          <w:rPr>
            <w:rStyle w:val="StyleUnderline"/>
          </w:rPr>
          <w:t>gain an advantage</w:t>
        </w:r>
      </w:hyperlink>
      <w:r>
        <w:rPr>
          <w:rStyle w:val="StyleUnderline"/>
        </w:rPr>
        <w:t xml:space="preserve"> </w:t>
      </w:r>
      <w:r w:rsidRPr="00EC798C">
        <w:rPr>
          <w:rStyle w:val="StyleUnderline"/>
        </w:rPr>
        <w:t>in export markets.</w:t>
      </w:r>
      <w:r>
        <w:rPr>
          <w:rStyle w:val="StyleUnderline"/>
        </w:rPr>
        <w:t xml:space="preserve"> </w:t>
      </w:r>
      <w:r w:rsidRPr="00EC798C">
        <w:rPr>
          <w:sz w:val="14"/>
        </w:rPr>
        <w:t xml:space="preserve">The president trumpeted many of China’s concessions during the signing ceremony, singling out audience members who will benefit. He called out a litany of Wall Street executives, many of whom have been pressing for greater access to China’s financial services market, including Stephen A. Schwarzman, the chief executive of the private equity firm the Blackstone Group, and Kenneth C. Griffin, the billionaire founder of the hedge fund Citadel. He also mentioned the chiefs of Boeing, Citibank, Visa and the American International Group, and the chip makers Micron and Qualcomm. Referring to the energy purchases in the agreement, Mr. Trump told Senator Joni Ernst, the Iowa Republican, who was in attendance: “You got ethanol, so you can’t be complaining.” But those victories have come at a heavy price. The uncertainty created by Mr. Trump’s tariff threats and approach to trade has weighed on the economy, </w:t>
      </w:r>
      <w:hyperlink r:id="rId155" w:history="1">
        <w:r w:rsidRPr="00EC798C">
          <w:rPr>
            <w:rStyle w:val="Hyperlink"/>
            <w:sz w:val="14"/>
          </w:rPr>
          <w:t>raising prices for businesses and consumers</w:t>
        </w:r>
      </w:hyperlink>
      <w:r w:rsidRPr="00EC798C">
        <w:rPr>
          <w:sz w:val="14"/>
        </w:rPr>
        <w:t xml:space="preserve">, delaying corporate investments and slowing growth around the globe. Businesses with exposure to China, like Deere &amp; Company and Caterpillar, have laid off some workers and lowered revenue expectations, in part citing the trade war. And other sources of tension remain in the United States-China relationship. The Trump administration has taken a tougher approach to scrutinizing Chinese investments and technology purchases for national security threats, including blacklisting Chinese companies like Huawei, the telecom firm. “I think </w:t>
      </w:r>
      <w:r w:rsidRPr="00EC798C">
        <w:rPr>
          <w:rStyle w:val="Emphasis"/>
        </w:rPr>
        <w:t>it’s</w:t>
      </w:r>
      <w:r w:rsidRPr="00EC798C">
        <w:rPr>
          <w:sz w:val="14"/>
        </w:rPr>
        <w:t xml:space="preserve"> maybe </w:t>
      </w:r>
      <w:r w:rsidRPr="00EC798C">
        <w:rPr>
          <w:rStyle w:val="Emphasis"/>
        </w:rPr>
        <w:t>a useful pause in the downward spiral of U.S.-China relations,</w:t>
      </w:r>
      <w:r w:rsidRPr="00EC798C">
        <w:rPr>
          <w:sz w:val="14"/>
        </w:rPr>
        <w:t>” Susan Shirk, a professor at the University of California, San Diego, said of the trade deal.</w:t>
      </w:r>
    </w:p>
    <w:p w14:paraId="6738E421" w14:textId="77777777" w:rsidR="00390491" w:rsidRDefault="00390491" w:rsidP="00390491">
      <w:pPr>
        <w:pStyle w:val="css-158dogj"/>
        <w:shd w:val="clear" w:color="auto" w:fill="FFFFFF"/>
        <w:spacing w:before="0" w:beforeAutospacing="0" w:after="0" w:afterAutospacing="0"/>
        <w:textAlignment w:val="baseline"/>
        <w:rPr>
          <w:rFonts w:ascii="Georgia" w:hAnsi="Georgia"/>
          <w:color w:val="333333"/>
        </w:rPr>
      </w:pPr>
    </w:p>
    <w:p w14:paraId="0C94B7BC" w14:textId="77777777" w:rsidR="00390491" w:rsidRDefault="00390491" w:rsidP="00390491">
      <w:pPr>
        <w:rPr>
          <w:rStyle w:val="StyleUnderline"/>
        </w:rPr>
      </w:pPr>
    </w:p>
    <w:p w14:paraId="4059506F" w14:textId="77777777" w:rsidR="00390491" w:rsidRPr="003B53A6" w:rsidRDefault="00390491" w:rsidP="00390491">
      <w:pPr>
        <w:pStyle w:val="Heading4"/>
        <w:rPr>
          <w:u w:val="single"/>
        </w:rPr>
      </w:pPr>
      <w:r w:rsidRPr="003B53A6">
        <w:t xml:space="preserve">Economic decline causes nuclear war – </w:t>
      </w:r>
      <w:r w:rsidRPr="003B53A6">
        <w:rPr>
          <w:u w:val="single"/>
        </w:rPr>
        <w:t>loose nukes</w:t>
      </w:r>
      <w:r w:rsidRPr="003B53A6">
        <w:t xml:space="preserve">, </w:t>
      </w:r>
      <w:r w:rsidRPr="003B53A6">
        <w:rPr>
          <w:u w:val="single"/>
        </w:rPr>
        <w:t>counterbalancing</w:t>
      </w:r>
      <w:r w:rsidRPr="003B53A6">
        <w:t xml:space="preserve">, and </w:t>
      </w:r>
      <w:r w:rsidRPr="003B53A6">
        <w:rPr>
          <w:u w:val="single"/>
        </w:rPr>
        <w:t>regional instability</w:t>
      </w:r>
    </w:p>
    <w:p w14:paraId="3D6F8173" w14:textId="77777777" w:rsidR="00390491" w:rsidRDefault="00390491" w:rsidP="00390491">
      <w:r>
        <w:rPr>
          <w:rStyle w:val="Style13ptBold"/>
        </w:rPr>
        <w:t xml:space="preserve">Mann </w:t>
      </w:r>
      <w:r w:rsidRPr="003B53A6">
        <w:rPr>
          <w:rStyle w:val="Style13ptBold"/>
        </w:rPr>
        <w:t>14</w:t>
      </w:r>
      <w:r>
        <w:t xml:space="preserve"> – </w:t>
      </w:r>
      <w:r w:rsidRPr="003B53A6">
        <w:t xml:space="preserve">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56" w:history="1">
        <w:r w:rsidRPr="008B0DCC">
          <w:rPr>
            <w:rStyle w:val="Hyperlink"/>
          </w:rPr>
          <w:t>https://jscholarship.library.jhu.edu/bitstream/handle/1774.2/37262/MANN-THESIS-2014.pdf</w:t>
        </w:r>
      </w:hyperlink>
    </w:p>
    <w:p w14:paraId="79C5EB6C" w14:textId="77777777" w:rsidR="00390491" w:rsidRPr="003B53A6" w:rsidRDefault="00390491" w:rsidP="00390491"/>
    <w:p w14:paraId="38E5757D" w14:textId="77777777" w:rsidR="00390491" w:rsidRDefault="00390491" w:rsidP="00390491">
      <w:pPr>
        <w:rPr>
          <w:sz w:val="14"/>
        </w:rPr>
      </w:pPr>
      <w:r w:rsidRPr="006F3CBE">
        <w:rPr>
          <w:sz w:val="14"/>
        </w:rPr>
        <w:t xml:space="preserve">The conclusions reached in this thesis demonstrate how </w:t>
      </w:r>
      <w:r w:rsidRPr="0092466A">
        <w:rPr>
          <w:rStyle w:val="StyleUnderline"/>
          <w:highlight w:val="cyan"/>
        </w:rPr>
        <w:t>economic considerations</w:t>
      </w:r>
      <w:r w:rsidRPr="003B53A6">
        <w:rPr>
          <w:rStyle w:val="StyleUnderline"/>
        </w:rPr>
        <w:t xml:space="preserve"> within states </w:t>
      </w:r>
      <w:r w:rsidRPr="0092466A">
        <w:rPr>
          <w:rStyle w:val="StyleUnderline"/>
          <w:highlight w:val="cyan"/>
        </w:rPr>
        <w:t xml:space="preserve">can figure </w:t>
      </w:r>
      <w:r w:rsidRPr="0092466A">
        <w:rPr>
          <w:rStyle w:val="Emphasis"/>
          <w:highlight w:val="cyan"/>
        </w:rPr>
        <w:t>prominently into</w:t>
      </w:r>
      <w:r w:rsidRPr="003B53A6">
        <w:rPr>
          <w:rStyle w:val="Emphasis"/>
        </w:rPr>
        <w:t xml:space="preserve"> the calculus for </w:t>
      </w:r>
      <w:r w:rsidRPr="0092466A">
        <w:rPr>
          <w:rStyle w:val="Emphasis"/>
          <w:highlight w:val="cyan"/>
        </w:rPr>
        <w:t>future conflicts</w:t>
      </w:r>
      <w:r w:rsidRPr="006F3CBE">
        <w:rPr>
          <w:sz w:val="14"/>
        </w:rPr>
        <w:t xml:space="preserve">. The findings also suggest that </w:t>
      </w:r>
      <w:r w:rsidRPr="003B53A6">
        <w:rPr>
          <w:rStyle w:val="StyleUnderline"/>
        </w:rPr>
        <w:t xml:space="preserve">security issues with economic or </w:t>
      </w:r>
      <w:r w:rsidRPr="00AE4873">
        <w:rPr>
          <w:rStyle w:val="StyleUnderline"/>
        </w:rPr>
        <w:t>financial underpinnings will transcend classical determinants of war</w:t>
      </w:r>
      <w:r w:rsidRPr="003B53A6">
        <w:rPr>
          <w:rStyle w:val="StyleUnderline"/>
        </w:rPr>
        <w:t xml:space="preserve"> and </w:t>
      </w:r>
      <w:proofErr w:type="gramStart"/>
      <w:r w:rsidRPr="003B53A6">
        <w:rPr>
          <w:rStyle w:val="StyleUnderline"/>
        </w:rPr>
        <w:t>conflict, and</w:t>
      </w:r>
      <w:proofErr w:type="gramEnd"/>
      <w:r w:rsidRPr="003B53A6">
        <w:rPr>
          <w:rStyle w:val="StyleUnderline"/>
        </w:rPr>
        <w:t xml:space="preserve"> change the manner by which rival states engage in hostile acts toward one another</w:t>
      </w:r>
      <w:r w:rsidRPr="006F3CBE">
        <w:rPr>
          <w:sz w:val="14"/>
        </w:rPr>
        <w:t xml:space="preserve">. The research shows that </w:t>
      </w:r>
      <w:r w:rsidRPr="003B53A6">
        <w:rPr>
          <w:rStyle w:val="StyleUnderline"/>
        </w:rPr>
        <w:t xml:space="preserve">security concerns emanating from </w:t>
      </w:r>
      <w:r w:rsidRPr="0092466A">
        <w:rPr>
          <w:rStyle w:val="StyleUnderline"/>
          <w:highlight w:val="cyan"/>
        </w:rPr>
        <w:t>economic uncertainty</w:t>
      </w:r>
      <w:r w:rsidRPr="003B53A6">
        <w:rPr>
          <w:rStyle w:val="StyleUnderline"/>
        </w:rPr>
        <w:t xml:space="preserve"> and the inherent vulnerabilities within global financial markets </w:t>
      </w:r>
      <w:r w:rsidRPr="0092466A">
        <w:rPr>
          <w:rStyle w:val="StyleUnderline"/>
          <w:highlight w:val="cyan"/>
        </w:rPr>
        <w:t>will present new challenges for national security</w:t>
      </w:r>
      <w:r w:rsidRPr="003B53A6">
        <w:rPr>
          <w:rStyle w:val="StyleUnderline"/>
        </w:rPr>
        <w:t xml:space="preserve">, </w:t>
      </w:r>
      <w:r w:rsidRPr="0092466A">
        <w:rPr>
          <w:rStyle w:val="StyleUnderline"/>
          <w:highlight w:val="cyan"/>
        </w:rPr>
        <w:t>and</w:t>
      </w:r>
      <w:r w:rsidRPr="003B53A6">
        <w:rPr>
          <w:rStyle w:val="StyleUnderline"/>
        </w:rPr>
        <w:t xml:space="preserve"> provide developing </w:t>
      </w:r>
      <w:r w:rsidRPr="0092466A">
        <w:rPr>
          <w:rStyle w:val="StyleUnderline"/>
          <w:highlight w:val="cyan"/>
        </w:rPr>
        <w:t>states new asymmetric options for balancing</w:t>
      </w:r>
      <w:r w:rsidRPr="003B53A6">
        <w:rPr>
          <w:rStyle w:val="StyleUnderline"/>
        </w:rPr>
        <w:t xml:space="preserve"> </w:t>
      </w:r>
      <w:r w:rsidRPr="0092466A">
        <w:rPr>
          <w:rStyle w:val="StyleUnderline"/>
          <w:highlight w:val="cyan"/>
        </w:rPr>
        <w:t>against stronger states</w:t>
      </w:r>
      <w:r w:rsidRPr="003B53A6">
        <w:rPr>
          <w:rStyle w:val="StyleUnderline"/>
        </w:rPr>
        <w:t>.</w:t>
      </w:r>
      <w:r w:rsidRPr="006F3CBE">
        <w:rPr>
          <w:sz w:val="12"/>
        </w:rPr>
        <w:t>¶</w:t>
      </w:r>
      <w:r w:rsidRPr="006F3CBE">
        <w:rPr>
          <w:sz w:val="14"/>
        </w:rPr>
        <w:t xml:space="preserve"> </w:t>
      </w:r>
      <w:r w:rsidRPr="003B53A6">
        <w:rPr>
          <w:rStyle w:val="StyleUnderline"/>
        </w:rPr>
        <w:t>The security areas</w:t>
      </w:r>
      <w:r w:rsidRPr="006F3CBE">
        <w:rPr>
          <w:sz w:val="14"/>
        </w:rPr>
        <w:t xml:space="preserve">, identified in the proceeding chapters, </w:t>
      </w:r>
      <w:r w:rsidRPr="003B53A6">
        <w:rPr>
          <w:rStyle w:val="StyleUnderline"/>
        </w:rPr>
        <w:t xml:space="preserve">are </w:t>
      </w:r>
      <w:r w:rsidRPr="0092466A">
        <w:rPr>
          <w:rStyle w:val="StyleUnderline"/>
          <w:highlight w:val="cyan"/>
        </w:rPr>
        <w:t xml:space="preserve">likely to mature into </w:t>
      </w:r>
      <w:r w:rsidRPr="0092466A">
        <w:rPr>
          <w:rStyle w:val="Emphasis"/>
          <w:highlight w:val="cyan"/>
        </w:rPr>
        <w:t>global security threats</w:t>
      </w:r>
      <w:r w:rsidRPr="003B53A6">
        <w:rPr>
          <w:rStyle w:val="StyleUnderline"/>
        </w:rPr>
        <w:t xml:space="preserve"> in the immediate future</w:t>
      </w:r>
      <w:r w:rsidRPr="006F3CBE">
        <w:rPr>
          <w:sz w:val="14"/>
        </w:rPr>
        <w:t xml:space="preserve">. As the case study on South Korea suggest, </w:t>
      </w:r>
      <w:r w:rsidRPr="003B53A6">
        <w:rPr>
          <w:rStyle w:val="StyleUnderline"/>
        </w:rPr>
        <w:t xml:space="preserve">the overlapping security issues associated </w:t>
      </w:r>
      <w:r w:rsidRPr="00AE4873">
        <w:rPr>
          <w:rStyle w:val="StyleUnderline"/>
        </w:rPr>
        <w:t xml:space="preserve">with economic decline and reduced military spending by the United States will </w:t>
      </w:r>
      <w:r w:rsidRPr="00AE4873">
        <w:rPr>
          <w:rStyle w:val="Emphasis"/>
        </w:rPr>
        <w:t>affect allied confidence in America’s security guarantees</w:t>
      </w:r>
      <w:r w:rsidRPr="006F3CBE">
        <w:rPr>
          <w:sz w:val="14"/>
        </w:rPr>
        <w:t xml:space="preserve">. The study shows that </w:t>
      </w:r>
      <w:r w:rsidRPr="00AE4873">
        <w:rPr>
          <w:rStyle w:val="StyleUnderline"/>
        </w:rPr>
        <w:t xml:space="preserve">this outcome could cause </w:t>
      </w:r>
      <w:r w:rsidRPr="00AE4873">
        <w:rPr>
          <w:rStyle w:val="Emphasis"/>
        </w:rPr>
        <w:t>regional instability</w:t>
      </w:r>
      <w:r w:rsidRPr="00AE4873">
        <w:rPr>
          <w:rStyle w:val="StyleUnderline"/>
        </w:rPr>
        <w:t xml:space="preserve"> or r</w:t>
      </w:r>
      <w:r w:rsidRPr="003B53A6">
        <w:rPr>
          <w:rStyle w:val="StyleUnderline"/>
        </w:rPr>
        <w:t>ealignments of strategic partnerships in the Asia-pacific region with ramifications for U.S. national security</w:t>
      </w:r>
      <w:r w:rsidRPr="006F3CBE">
        <w:rPr>
          <w:sz w:val="14"/>
        </w:rPr>
        <w:t xml:space="preserve">. </w:t>
      </w:r>
      <w:r w:rsidRPr="0092466A">
        <w:rPr>
          <w:rStyle w:val="StyleUnderline"/>
          <w:highlight w:val="cyan"/>
        </w:rPr>
        <w:t>Rival states</w:t>
      </w:r>
      <w:r w:rsidRPr="003B53A6">
        <w:rPr>
          <w:rStyle w:val="StyleUnderline"/>
        </w:rPr>
        <w:t xml:space="preserve"> and non-state groups </w:t>
      </w:r>
      <w:r w:rsidRPr="0092466A">
        <w:rPr>
          <w:rStyle w:val="StyleUnderline"/>
          <w:highlight w:val="cyan"/>
        </w:rPr>
        <w:t>may</w:t>
      </w:r>
      <w:r w:rsidRPr="003B53A6">
        <w:rPr>
          <w:rStyle w:val="StyleUnderline"/>
        </w:rPr>
        <w:t xml:space="preserve"> also </w:t>
      </w:r>
      <w:r w:rsidRPr="0092466A">
        <w:rPr>
          <w:rStyle w:val="StyleUnderline"/>
          <w:highlight w:val="cyan"/>
        </w:rPr>
        <w:t xml:space="preserve">become </w:t>
      </w:r>
      <w:r w:rsidRPr="0092466A">
        <w:rPr>
          <w:rStyle w:val="Emphasis"/>
          <w:highlight w:val="cyan"/>
        </w:rPr>
        <w:t>emboldened to challenge America</w:t>
      </w:r>
      <w:r w:rsidRPr="003B53A6">
        <w:rPr>
          <w:rStyle w:val="Emphasis"/>
        </w:rPr>
        <w:t>’s status</w:t>
      </w:r>
      <w:r w:rsidRPr="006F3CBE">
        <w:rPr>
          <w:sz w:val="14"/>
        </w:rPr>
        <w:t xml:space="preserve"> in the unipolar international system.</w:t>
      </w:r>
      <w:r w:rsidRPr="006F3CBE">
        <w:rPr>
          <w:sz w:val="12"/>
        </w:rPr>
        <w:t>¶</w:t>
      </w:r>
      <w:r w:rsidRPr="006F3CBE">
        <w:rPr>
          <w:sz w:val="14"/>
        </w:rPr>
        <w:t xml:space="preserve"> </w:t>
      </w:r>
      <w:r w:rsidRPr="003B53A6">
        <w:rPr>
          <w:rStyle w:val="StyleUnderline"/>
        </w:rPr>
        <w:t xml:space="preserve">The potential risks associated with </w:t>
      </w:r>
      <w:r w:rsidRPr="003B53A6">
        <w:rPr>
          <w:rStyle w:val="Emphasis"/>
        </w:rPr>
        <w:t xml:space="preserve">stolen or </w:t>
      </w:r>
      <w:r w:rsidRPr="0092466A">
        <w:rPr>
          <w:rStyle w:val="Emphasis"/>
          <w:highlight w:val="cyan"/>
        </w:rPr>
        <w:t>loose WMD</w:t>
      </w:r>
      <w:r w:rsidRPr="006F3CBE">
        <w:rPr>
          <w:sz w:val="14"/>
        </w:rPr>
        <w:t xml:space="preserve">, </w:t>
      </w:r>
      <w:r w:rsidRPr="003B53A6">
        <w:rPr>
          <w:rStyle w:val="StyleUnderline"/>
        </w:rPr>
        <w:t xml:space="preserve">resulting from poor security, </w:t>
      </w:r>
      <w:r w:rsidRPr="0092466A">
        <w:rPr>
          <w:rStyle w:val="StyleUnderline"/>
          <w:highlight w:val="cyan"/>
        </w:rPr>
        <w:t>can</w:t>
      </w:r>
      <w:r w:rsidRPr="003B53A6">
        <w:rPr>
          <w:rStyle w:val="StyleUnderline"/>
        </w:rPr>
        <w:t xml:space="preserve"> also </w:t>
      </w:r>
      <w:r w:rsidRPr="0092466A">
        <w:rPr>
          <w:rStyle w:val="StyleUnderline"/>
          <w:highlight w:val="cyan"/>
        </w:rPr>
        <w:t>pose a threat to</w:t>
      </w:r>
      <w:r w:rsidRPr="003B53A6">
        <w:rPr>
          <w:rStyle w:val="StyleUnderline"/>
        </w:rPr>
        <w:t xml:space="preserve"> U.S. national </w:t>
      </w:r>
      <w:r w:rsidRPr="0092466A">
        <w:rPr>
          <w:rStyle w:val="StyleUnderline"/>
          <w:highlight w:val="cyan"/>
        </w:rPr>
        <w:t>security</w:t>
      </w:r>
      <w:r w:rsidRPr="006F3CBE">
        <w:rPr>
          <w:sz w:val="14"/>
        </w:rPr>
        <w:t xml:space="preserve">. The case study on Pakistan, Syria and North Korea show how </w:t>
      </w:r>
      <w:r w:rsidRPr="003B53A6">
        <w:rPr>
          <w:rStyle w:val="StyleUnderline"/>
        </w:rPr>
        <w:t xml:space="preserve">financial constraints affect weapons security making weapons vulnerable to theft, and how </w:t>
      </w:r>
      <w:r w:rsidRPr="0092466A">
        <w:rPr>
          <w:rStyle w:val="StyleUnderline"/>
          <w:highlight w:val="cyan"/>
        </w:rPr>
        <w:t>financial factors can influence WMD proliferation</w:t>
      </w:r>
      <w:r w:rsidRPr="006F3CBE">
        <w:rPr>
          <w:sz w:val="14"/>
        </w:rPr>
        <w:t xml:space="preserve"> by contributing to the motivating factors behind a trusted insider’s decision to sell weapons technology. The </w:t>
      </w:r>
      <w:r w:rsidRPr="003B53A6">
        <w:rPr>
          <w:rStyle w:val="StyleUnderline"/>
        </w:rPr>
        <w:t xml:space="preserve">inherent </w:t>
      </w:r>
      <w:r w:rsidRPr="0092466A">
        <w:rPr>
          <w:rStyle w:val="StyleUnderline"/>
          <w:highlight w:val="cyan"/>
        </w:rPr>
        <w:t>vulnerabilities within</w:t>
      </w:r>
      <w:r w:rsidRPr="003B53A6">
        <w:rPr>
          <w:rStyle w:val="StyleUnderline"/>
        </w:rPr>
        <w:t xml:space="preserve"> the global financial </w:t>
      </w:r>
      <w:r w:rsidRPr="0092466A">
        <w:rPr>
          <w:rStyle w:val="StyleUnderline"/>
          <w:highlight w:val="cyan"/>
        </w:rPr>
        <w:t>markets will provide terrorists’</w:t>
      </w:r>
      <w:r w:rsidRPr="003B53A6">
        <w:rPr>
          <w:rStyle w:val="StyleUnderline"/>
        </w:rPr>
        <w:t xml:space="preserve"> </w:t>
      </w:r>
      <w:r w:rsidRPr="003B53A6">
        <w:rPr>
          <w:rStyle w:val="StyleUnderline"/>
        </w:rPr>
        <w:lastRenderedPageBreak/>
        <w:t>organizations and other non-state groups</w:t>
      </w:r>
      <w:r w:rsidRPr="006F3CBE">
        <w:rPr>
          <w:sz w:val="14"/>
        </w:rPr>
        <w:t xml:space="preserve">, who object to the current international system or distribution of power, </w:t>
      </w:r>
      <w:r w:rsidRPr="003B53A6">
        <w:rPr>
          <w:rStyle w:val="StyleUnderline"/>
        </w:rPr>
        <w:t xml:space="preserve">with </w:t>
      </w:r>
      <w:r w:rsidRPr="0092466A">
        <w:rPr>
          <w:rStyle w:val="StyleUnderline"/>
          <w:highlight w:val="cyan"/>
        </w:rPr>
        <w:t>opportunities to</w:t>
      </w:r>
      <w:r w:rsidRPr="003B53A6">
        <w:rPr>
          <w:rStyle w:val="StyleUnderline"/>
        </w:rPr>
        <w:t xml:space="preserve"> disrupt global finance and perhaps </w:t>
      </w:r>
      <w:r w:rsidRPr="0092466A">
        <w:rPr>
          <w:rStyle w:val="StyleUnderline"/>
          <w:highlight w:val="cyan"/>
        </w:rPr>
        <w:t>weaken America’s status</w:t>
      </w:r>
      <w:r w:rsidRPr="006F3CBE">
        <w:rPr>
          <w:sz w:val="14"/>
        </w:rPr>
        <w:t xml:space="preserve">. </w:t>
      </w:r>
    </w:p>
    <w:p w14:paraId="55D8FB93" w14:textId="77777777" w:rsidR="00390491" w:rsidRDefault="00390491" w:rsidP="00390491">
      <w:pPr>
        <w:rPr>
          <w:rStyle w:val="StyleUnderline"/>
        </w:rPr>
      </w:pPr>
    </w:p>
    <w:p w14:paraId="003814F7" w14:textId="77777777" w:rsidR="00390491" w:rsidRDefault="00390491" w:rsidP="00390491">
      <w:pPr>
        <w:pStyle w:val="Heading3"/>
      </w:pPr>
      <w:r>
        <w:lastRenderedPageBreak/>
        <w:t>AT Trump Cancels the Election</w:t>
      </w:r>
    </w:p>
    <w:p w14:paraId="0289040D" w14:textId="77777777" w:rsidR="00390491" w:rsidRDefault="00390491" w:rsidP="00390491">
      <w:pPr>
        <w:pStyle w:val="Heading4"/>
      </w:pPr>
      <w:r>
        <w:t xml:space="preserve">Trump cannot and will not postpone – not within his constitutional authority. </w:t>
      </w:r>
    </w:p>
    <w:p w14:paraId="5D6D22AA" w14:textId="77777777" w:rsidR="00390491" w:rsidRPr="00C41AD2" w:rsidRDefault="00390491" w:rsidP="00390491">
      <w:r>
        <w:t xml:space="preserve">Chris </w:t>
      </w:r>
      <w:r>
        <w:rPr>
          <w:b/>
          <w:bCs/>
        </w:rPr>
        <w:t xml:space="preserve">Cillizza 4/24 </w:t>
      </w:r>
      <w:r>
        <w:t xml:space="preserve">is a CNN Politics Reporter and Editor-at-Large, covering national politics. “Why Donald Trump can’t just postpone the November election” CNN The Point 4/24/20. </w:t>
      </w:r>
      <w:hyperlink r:id="rId157" w:history="1">
        <w:r>
          <w:rPr>
            <w:rStyle w:val="Hyperlink"/>
          </w:rPr>
          <w:t>https://www.cnn.com/2020/04/24/politics/donald-trump-joe-biden-november-election-postpone/index.html</w:t>
        </w:r>
      </w:hyperlink>
      <w:r>
        <w:t xml:space="preserve">) </w:t>
      </w:r>
      <w:proofErr w:type="spellStart"/>
      <w:r>
        <w:t>stowPCB</w:t>
      </w:r>
      <w:proofErr w:type="spellEnd"/>
    </w:p>
    <w:p w14:paraId="3ED7C7F6" w14:textId="77777777" w:rsidR="00390491" w:rsidRPr="004E5875" w:rsidRDefault="00390491" w:rsidP="00390491">
      <w:pPr>
        <w:rPr>
          <w:sz w:val="14"/>
        </w:rPr>
      </w:pPr>
      <w:r w:rsidRPr="004E5875">
        <w:rPr>
          <w:sz w:val="14"/>
        </w:rPr>
        <w:t xml:space="preserve">(CNN)On Thursday night during a virtual fundraiser, former Vice President Joe </w:t>
      </w:r>
      <w:r w:rsidRPr="004E5875">
        <w:rPr>
          <w:rStyle w:val="StyleUnderline"/>
        </w:rPr>
        <w:t>Biden</w:t>
      </w:r>
      <w:r w:rsidRPr="004E5875">
        <w:rPr>
          <w:sz w:val="14"/>
        </w:rPr>
        <w:t xml:space="preserve"> </w:t>
      </w:r>
      <w:r w:rsidRPr="004E5875">
        <w:rPr>
          <w:rStyle w:val="StyleUnderline"/>
        </w:rPr>
        <w:t>floated a very scary notion.</w:t>
      </w:r>
      <w:r>
        <w:rPr>
          <w:rStyle w:val="StyleUnderline"/>
        </w:rPr>
        <w:t xml:space="preserve"> </w:t>
      </w:r>
      <w:r w:rsidRPr="004E5875">
        <w:rPr>
          <w:sz w:val="14"/>
        </w:rPr>
        <w:t xml:space="preserve">"Mark my words: </w:t>
      </w:r>
      <w:r w:rsidRPr="004E5875">
        <w:rPr>
          <w:rStyle w:val="StyleUnderline"/>
        </w:rPr>
        <w:t xml:space="preserve">I think he is </w:t>
      </w:r>
      <w:proofErr w:type="spellStart"/>
      <w:r w:rsidRPr="004E5875">
        <w:rPr>
          <w:rStyle w:val="StyleUnderline"/>
        </w:rPr>
        <w:t>gonna</w:t>
      </w:r>
      <w:proofErr w:type="spellEnd"/>
      <w:r w:rsidRPr="004E5875">
        <w:rPr>
          <w:rStyle w:val="StyleUnderline"/>
        </w:rPr>
        <w:t xml:space="preserve"> try to kick back the election somehow</w:t>
      </w:r>
      <w:r w:rsidRPr="004E5875">
        <w:rPr>
          <w:sz w:val="14"/>
        </w:rPr>
        <w:t xml:space="preserve">, come up with some rationale why it can't be held," </w:t>
      </w:r>
      <w:hyperlink r:id="rId158" w:tgtFrame="_blank" w:history="1">
        <w:r w:rsidRPr="004E5875">
          <w:rPr>
            <w:rStyle w:val="Hyperlink"/>
            <w:sz w:val="14"/>
          </w:rPr>
          <w:t>Biden said of President Donald Trump.</w:t>
        </w:r>
      </w:hyperlink>
      <w:r w:rsidRPr="004E5875">
        <w:rPr>
          <w:sz w:val="14"/>
        </w:rPr>
        <w:t xml:space="preserve"> Big deal! After all, if Trump can "kick back" the 2020 election, </w:t>
      </w:r>
      <w:proofErr w:type="gramStart"/>
      <w:r w:rsidRPr="004E5875">
        <w:rPr>
          <w:sz w:val="14"/>
        </w:rPr>
        <w:t>what's</w:t>
      </w:r>
      <w:proofErr w:type="gramEnd"/>
      <w:r w:rsidRPr="004E5875">
        <w:rPr>
          <w:sz w:val="14"/>
        </w:rPr>
        <w:t xml:space="preserve"> to say he won't cancel it altogether? </w:t>
      </w:r>
      <w:proofErr w:type="gramStart"/>
      <w:r w:rsidRPr="004E5875">
        <w:rPr>
          <w:sz w:val="14"/>
        </w:rPr>
        <w:t>Here's</w:t>
      </w:r>
      <w:proofErr w:type="gramEnd"/>
      <w:r w:rsidRPr="004E5875">
        <w:rPr>
          <w:sz w:val="14"/>
        </w:rPr>
        <w:t xml:space="preserve"> the thing: No matter what Biden says -- or what Trump says -- </w:t>
      </w:r>
      <w:r w:rsidRPr="004E5875">
        <w:rPr>
          <w:rStyle w:val="Emphasis"/>
        </w:rPr>
        <w:t>there's very, very, very little chance of the November election being either delayed or canceled.</w:t>
      </w:r>
      <w:r>
        <w:rPr>
          <w:rStyle w:val="Emphasis"/>
        </w:rPr>
        <w:t xml:space="preserve"> </w:t>
      </w:r>
      <w:r w:rsidRPr="004E5875">
        <w:rPr>
          <w:sz w:val="14"/>
        </w:rPr>
        <w:t xml:space="preserve">The first thing to know is that </w:t>
      </w:r>
      <w:r w:rsidRPr="004E5875">
        <w:rPr>
          <w:rStyle w:val="StyleUnderline"/>
        </w:rPr>
        <w:t xml:space="preserve">a general election </w:t>
      </w:r>
      <w:proofErr w:type="gramStart"/>
      <w:r w:rsidRPr="004E5875">
        <w:rPr>
          <w:rStyle w:val="StyleUnderline"/>
        </w:rPr>
        <w:t>isn't</w:t>
      </w:r>
      <w:proofErr w:type="gramEnd"/>
      <w:r w:rsidRPr="004E5875">
        <w:rPr>
          <w:rStyle w:val="StyleUnderline"/>
        </w:rPr>
        <w:t xml:space="preserve"> like a primary in a state</w:t>
      </w:r>
      <w:r w:rsidRPr="004E5875">
        <w:rPr>
          <w:sz w:val="14"/>
        </w:rPr>
        <w:t xml:space="preserve">. </w:t>
      </w:r>
      <w:r w:rsidRPr="004E5875">
        <w:rPr>
          <w:rStyle w:val="StyleUnderline"/>
        </w:rPr>
        <w:t>Postponing primaries</w:t>
      </w:r>
      <w:r w:rsidRPr="004E5875">
        <w:rPr>
          <w:sz w:val="14"/>
        </w:rPr>
        <w:t xml:space="preserve"> -- as we have seen lots of states do amid the ongoing coronavirus pandemic -- </w:t>
      </w:r>
      <w:r w:rsidRPr="004E5875">
        <w:rPr>
          <w:rStyle w:val="StyleUnderline"/>
        </w:rPr>
        <w:t>is doable.</w:t>
      </w:r>
      <w:r w:rsidRPr="004E5875">
        <w:rPr>
          <w:sz w:val="14"/>
        </w:rPr>
        <w:t xml:space="preserve"> Primaries are state-run elections, meaning that the </w:t>
      </w:r>
      <w:r w:rsidRPr="004E5875">
        <w:rPr>
          <w:rStyle w:val="StyleUnderline"/>
        </w:rPr>
        <w:t>state has wide latitude to change</w:t>
      </w:r>
      <w:r w:rsidRPr="004E5875">
        <w:rPr>
          <w:sz w:val="14"/>
        </w:rPr>
        <w:t xml:space="preserve"> or adjust primary voting as they see fit. While postponing a primary </w:t>
      </w:r>
      <w:proofErr w:type="gramStart"/>
      <w:r w:rsidRPr="004E5875">
        <w:rPr>
          <w:sz w:val="14"/>
        </w:rPr>
        <w:t>isn't</w:t>
      </w:r>
      <w:proofErr w:type="gramEnd"/>
      <w:r w:rsidRPr="004E5875">
        <w:rPr>
          <w:sz w:val="14"/>
        </w:rPr>
        <w:t xml:space="preserve"> easy, and there are massive logistical challenges to doing so, it is broadly speaking up to state governments to make these calls. </w:t>
      </w:r>
      <w:proofErr w:type="gramStart"/>
      <w:r w:rsidRPr="004E5875">
        <w:rPr>
          <w:sz w:val="14"/>
        </w:rPr>
        <w:t>That's</w:t>
      </w:r>
      <w:proofErr w:type="gramEnd"/>
      <w:r w:rsidRPr="004E5875">
        <w:rPr>
          <w:sz w:val="14"/>
        </w:rPr>
        <w:t xml:space="preserve"> the not the case with a </w:t>
      </w:r>
      <w:r w:rsidRPr="004E5875">
        <w:rPr>
          <w:rStyle w:val="Emphasis"/>
        </w:rPr>
        <w:t>general election</w:t>
      </w:r>
      <w:r w:rsidRPr="004E5875">
        <w:rPr>
          <w:sz w:val="14"/>
        </w:rPr>
        <w:t xml:space="preserve">, which </w:t>
      </w:r>
      <w:r w:rsidRPr="004E5875">
        <w:rPr>
          <w:rStyle w:val="Emphasis"/>
        </w:rPr>
        <w:t>is</w:t>
      </w:r>
      <w:r w:rsidRPr="004E5875">
        <w:rPr>
          <w:sz w:val="14"/>
        </w:rPr>
        <w:t xml:space="preserve"> </w:t>
      </w:r>
      <w:r w:rsidRPr="004E5875">
        <w:rPr>
          <w:rStyle w:val="Emphasis"/>
        </w:rPr>
        <w:t>governed by federal statute</w:t>
      </w:r>
      <w:r w:rsidRPr="004E5875">
        <w:rPr>
          <w:sz w:val="14"/>
        </w:rPr>
        <w:t xml:space="preserve">. </w:t>
      </w:r>
      <w:hyperlink r:id="rId159" w:tgtFrame="_blank" w:history="1">
        <w:r w:rsidRPr="004E5875">
          <w:rPr>
            <w:rStyle w:val="Hyperlink"/>
            <w:sz w:val="14"/>
          </w:rPr>
          <w:t>This one, in particular</w:t>
        </w:r>
      </w:hyperlink>
      <w:r w:rsidRPr="004E5875">
        <w:rPr>
          <w:sz w:val="14"/>
        </w:rPr>
        <w:t xml:space="preserve">: "The Tuesday next after the 1st Monday in November, in every even numbered year, is established as the day for the election, in each of the States and Territories of the United States, of Representatives and Delegates to the Congress commencing on the 3d day of January next thereafter." </w:t>
      </w:r>
      <w:r w:rsidRPr="004E5875">
        <w:rPr>
          <w:rStyle w:val="StyleUnderline"/>
        </w:rPr>
        <w:t>Because of the separation of power</w:t>
      </w:r>
      <w:r w:rsidRPr="004E5875">
        <w:rPr>
          <w:sz w:val="14"/>
        </w:rPr>
        <w:t xml:space="preserve"> built into our government, the </w:t>
      </w:r>
      <w:r w:rsidRPr="004E5875">
        <w:rPr>
          <w:rStyle w:val="Emphasis"/>
        </w:rPr>
        <w:t xml:space="preserve">President </w:t>
      </w:r>
      <w:proofErr w:type="gramStart"/>
      <w:r w:rsidRPr="004E5875">
        <w:rPr>
          <w:rStyle w:val="Emphasis"/>
        </w:rPr>
        <w:t>doesn't</w:t>
      </w:r>
      <w:proofErr w:type="gramEnd"/>
      <w:r w:rsidRPr="004E5875">
        <w:rPr>
          <w:rStyle w:val="Emphasis"/>
        </w:rPr>
        <w:t xml:space="preserve"> have the ability to simply nullify or ignore</w:t>
      </w:r>
      <w:r w:rsidRPr="004E5875">
        <w:rPr>
          <w:sz w:val="14"/>
        </w:rPr>
        <w:t xml:space="preserve"> a </w:t>
      </w:r>
      <w:r w:rsidRPr="004E5875">
        <w:rPr>
          <w:rStyle w:val="Emphasis"/>
        </w:rPr>
        <w:t>federal</w:t>
      </w:r>
      <w:r w:rsidRPr="004E5875">
        <w:rPr>
          <w:sz w:val="14"/>
        </w:rPr>
        <w:t xml:space="preserve"> </w:t>
      </w:r>
      <w:r w:rsidRPr="004E5875">
        <w:rPr>
          <w:rStyle w:val="Emphasis"/>
        </w:rPr>
        <w:t>law created by Congress.</w:t>
      </w:r>
      <w:r w:rsidRPr="004E5875">
        <w:rPr>
          <w:sz w:val="14"/>
        </w:rPr>
        <w:t xml:space="preserve"> Only Congress can do that. Which bring us to the current composition of Congress, where </w:t>
      </w:r>
      <w:r w:rsidRPr="004E5875">
        <w:rPr>
          <w:rStyle w:val="StyleUnderline"/>
        </w:rPr>
        <w:t>Democrats control the House and Republicans the Senate.</w:t>
      </w:r>
      <w:r w:rsidRPr="004E5875">
        <w:rPr>
          <w:sz w:val="14"/>
        </w:rPr>
        <w:t xml:space="preserve"> Do you honestly believe that House Speaker Nancy Pelosi (D-California) would go along with a Trump-led effort to postpone Election Day? Uh no. But </w:t>
      </w:r>
      <w:proofErr w:type="gramStart"/>
      <w:r w:rsidRPr="004E5875">
        <w:rPr>
          <w:sz w:val="14"/>
        </w:rPr>
        <w:t>let's</w:t>
      </w:r>
      <w:proofErr w:type="gramEnd"/>
      <w:r w:rsidRPr="004E5875">
        <w:rPr>
          <w:sz w:val="14"/>
        </w:rPr>
        <w:t xml:space="preserve"> just say, for the sake of argument, that she did. And that the election was postponed until the first Tuesday in March 2021. Know what the Constitution says about presidential terms? </w:t>
      </w:r>
      <w:hyperlink r:id="rId160" w:tgtFrame="_blank" w:history="1">
        <w:r w:rsidRPr="004E5875">
          <w:rPr>
            <w:rStyle w:val="Hyperlink"/>
            <w:sz w:val="14"/>
          </w:rPr>
          <w:t>Here's the 20th Amendmen</w:t>
        </w:r>
      </w:hyperlink>
      <w:r w:rsidRPr="004E5875">
        <w:rPr>
          <w:sz w:val="14"/>
        </w:rPr>
        <w:t xml:space="preserve">t just in case you need a refresher: "The terms of the President and the Vice President shall end at noon on the 20th day of January, and the terms of Senators and Representatives at noon on the 3d day of January, of the years in which such terms would have ended if this article had not been ratified; and the terms of their successors shall then begin." What that means is that </w:t>
      </w:r>
      <w:r w:rsidRPr="004E5875">
        <w:rPr>
          <w:rStyle w:val="StyleUnderline"/>
        </w:rPr>
        <w:t>if the presidential election were postponed, Trump and Vice President Mike Pence would no longer have their jobs</w:t>
      </w:r>
      <w:r w:rsidRPr="004E5875">
        <w:rPr>
          <w:sz w:val="14"/>
        </w:rPr>
        <w:t>. And</w:t>
      </w:r>
      <w:hyperlink r:id="rId161" w:tgtFrame="_blank" w:history="1">
        <w:r w:rsidRPr="004E5875">
          <w:rPr>
            <w:rStyle w:val="Hyperlink"/>
            <w:sz w:val="14"/>
          </w:rPr>
          <w:t xml:space="preserve"> because of the line of succession</w:t>
        </w:r>
      </w:hyperlink>
      <w:r w:rsidRPr="004E5875">
        <w:rPr>
          <w:sz w:val="14"/>
        </w:rPr>
        <w:t xml:space="preserve">, </w:t>
      </w:r>
      <w:r w:rsidRPr="004E5875">
        <w:rPr>
          <w:rStyle w:val="StyleUnderline"/>
        </w:rPr>
        <w:t>Pelosi</w:t>
      </w:r>
      <w:r w:rsidRPr="004E5875">
        <w:rPr>
          <w:sz w:val="14"/>
        </w:rPr>
        <w:t xml:space="preserve">, as likely Speaker of the House in 2021, </w:t>
      </w:r>
      <w:r w:rsidRPr="004E5875">
        <w:rPr>
          <w:rStyle w:val="StyleUnderline"/>
        </w:rPr>
        <w:t>would almost certainly be president for a few months</w:t>
      </w:r>
      <w:r w:rsidRPr="004E5875">
        <w:rPr>
          <w:sz w:val="14"/>
        </w:rPr>
        <w:t xml:space="preserve">. Or if not Pelosi then the Senate pro tempore, which is the </w:t>
      </w:r>
      <w:hyperlink r:id="rId162" w:tgtFrame="_blank" w:history="1">
        <w:r w:rsidRPr="004E5875">
          <w:rPr>
            <w:rStyle w:val="Hyperlink"/>
            <w:sz w:val="14"/>
          </w:rPr>
          <w:t>longest serving member of the majority party</w:t>
        </w:r>
      </w:hyperlink>
      <w:r w:rsidRPr="004E5875">
        <w:rPr>
          <w:sz w:val="14"/>
        </w:rPr>
        <w:t xml:space="preserve">. If Republicans held the majority that would be Iowa Sen. Chuck Grassley. If Democrats retook the Senate, it would Vermont Sen. Patrick Leahy. Of course, none of that is going to happen because Trump </w:t>
      </w:r>
      <w:proofErr w:type="gramStart"/>
      <w:r w:rsidRPr="004E5875">
        <w:rPr>
          <w:sz w:val="14"/>
        </w:rPr>
        <w:t>can's</w:t>
      </w:r>
      <w:proofErr w:type="gramEnd"/>
      <w:r w:rsidRPr="004E5875">
        <w:rPr>
          <w:sz w:val="14"/>
        </w:rPr>
        <w:t xml:space="preserve"> postpone the election. What, you might ask, </w:t>
      </w:r>
      <w:r w:rsidRPr="004E5875">
        <w:rPr>
          <w:rStyle w:val="StyleUnderline"/>
        </w:rPr>
        <w:t>if Trump declared martial law</w:t>
      </w:r>
      <w:r w:rsidRPr="004E5875">
        <w:rPr>
          <w:sz w:val="14"/>
        </w:rPr>
        <w:t xml:space="preserve"> under the auspices of the fight against coronavirus and then canceled or postponed the election? "Even that </w:t>
      </w:r>
      <w:r w:rsidRPr="004E5875">
        <w:rPr>
          <w:rStyle w:val="StyleUnderline"/>
        </w:rPr>
        <w:t>would likely not give him power to postpone election or delay end of his term on Jan. 20,</w:t>
      </w:r>
      <w:r w:rsidRPr="004E5875">
        <w:rPr>
          <w:sz w:val="14"/>
        </w:rPr>
        <w:t xml:space="preserve"> 2021," </w:t>
      </w:r>
      <w:hyperlink r:id="rId163" w:tgtFrame="_blank" w:history="1">
        <w:r w:rsidRPr="004E5875">
          <w:rPr>
            <w:rStyle w:val="Hyperlink"/>
            <w:sz w:val="14"/>
          </w:rPr>
          <w:t xml:space="preserve">tweeted </w:t>
        </w:r>
      </w:hyperlink>
      <w:r w:rsidRPr="004E5875">
        <w:rPr>
          <w:sz w:val="14"/>
        </w:rPr>
        <w:t xml:space="preserve">University of Kentucky Law School election law expert Josh Douglas. "As Supreme Court said in ex </w:t>
      </w:r>
      <w:proofErr w:type="spellStart"/>
      <w:r w:rsidRPr="004E5875">
        <w:rPr>
          <w:sz w:val="14"/>
        </w:rPr>
        <w:t>parte</w:t>
      </w:r>
      <w:proofErr w:type="spellEnd"/>
      <w:r w:rsidRPr="004E5875">
        <w:rPr>
          <w:sz w:val="14"/>
        </w:rPr>
        <w:t xml:space="preserve"> Milligan (1866), </w:t>
      </w:r>
      <w:r w:rsidRPr="004E5875">
        <w:rPr>
          <w:rStyle w:val="Emphasis"/>
        </w:rPr>
        <w:t>martial law does not suspend the Constitution</w:t>
      </w:r>
      <w:r w:rsidRPr="004E5875">
        <w:rPr>
          <w:sz w:val="14"/>
        </w:rPr>
        <w:t xml:space="preserve">." (For more on ex </w:t>
      </w:r>
      <w:proofErr w:type="spellStart"/>
      <w:r w:rsidRPr="004E5875">
        <w:rPr>
          <w:sz w:val="14"/>
        </w:rPr>
        <w:t>parte</w:t>
      </w:r>
      <w:proofErr w:type="spellEnd"/>
      <w:r w:rsidRPr="004E5875">
        <w:rPr>
          <w:sz w:val="14"/>
        </w:rPr>
        <w:t xml:space="preserve"> Milligan,</w:t>
      </w:r>
      <w:hyperlink r:id="rId164" w:tgtFrame="_blank" w:history="1">
        <w:r w:rsidRPr="004E5875">
          <w:rPr>
            <w:rStyle w:val="Hyperlink"/>
            <w:sz w:val="14"/>
          </w:rPr>
          <w:t xml:space="preserve"> check this out</w:t>
        </w:r>
      </w:hyperlink>
      <w:r w:rsidRPr="004E5875">
        <w:rPr>
          <w:sz w:val="14"/>
        </w:rPr>
        <w:t xml:space="preserve">.) Now, </w:t>
      </w:r>
      <w:proofErr w:type="gramStart"/>
      <w:r w:rsidRPr="004E5875">
        <w:rPr>
          <w:sz w:val="14"/>
        </w:rPr>
        <w:t>there's</w:t>
      </w:r>
      <w:proofErr w:type="gramEnd"/>
      <w:r w:rsidRPr="004E5875">
        <w:rPr>
          <w:sz w:val="14"/>
        </w:rPr>
        <w:t xml:space="preserve"> no question that Trump will work -- as he has already been doing -- to limit the amount of vote-by-mail and absentee balloting that happens in the November election. "Mail ballots, they cheat. People cheat," Trump said earlier this month when asked about the possibility of expanding absentee balloting during the pandemic. "Mail ballots are very dangerous thing for this country because they're cheaters. They go and collect them. They're fraudulent in many cases." As CNN has noted, </w:t>
      </w:r>
      <w:hyperlink r:id="rId165" w:tgtFrame="_blank" w:history="1">
        <w:r w:rsidRPr="004E5875">
          <w:rPr>
            <w:rStyle w:val="Hyperlink"/>
            <w:sz w:val="14"/>
          </w:rPr>
          <w:t>that claim is false</w:t>
        </w:r>
      </w:hyperlink>
      <w:r w:rsidRPr="004E5875">
        <w:rPr>
          <w:sz w:val="14"/>
        </w:rPr>
        <w:t xml:space="preserve">. There is simply </w:t>
      </w:r>
      <w:hyperlink r:id="rId166" w:tgtFrame="_blank" w:history="1">
        <w:r w:rsidRPr="004E5875">
          <w:rPr>
            <w:rStyle w:val="Hyperlink"/>
            <w:sz w:val="14"/>
          </w:rPr>
          <w:t>no real evidence of widespread voter fraud</w:t>
        </w:r>
      </w:hyperlink>
      <w:r w:rsidRPr="004E5875">
        <w:rPr>
          <w:sz w:val="14"/>
        </w:rPr>
        <w:t xml:space="preserve">. But that won't stop Trump from repeating it relentlessly as the election draws </w:t>
      </w:r>
      <w:proofErr w:type="gramStart"/>
      <w:r w:rsidRPr="004E5875">
        <w:rPr>
          <w:sz w:val="14"/>
        </w:rPr>
        <w:t>closer, and</w:t>
      </w:r>
      <w:proofErr w:type="gramEnd"/>
      <w:r w:rsidRPr="004E5875">
        <w:rPr>
          <w:sz w:val="14"/>
        </w:rPr>
        <w:t xml:space="preserve"> seeking to extinguish attempts to make it easier for voters to cast ballots amid the lingering effects of the coronavirus. </w:t>
      </w:r>
      <w:r w:rsidRPr="004E5875">
        <w:rPr>
          <w:rStyle w:val="Emphasis"/>
        </w:rPr>
        <w:t>But what Trump cannot do</w:t>
      </w:r>
      <w:r w:rsidRPr="004E5875">
        <w:rPr>
          <w:sz w:val="14"/>
        </w:rPr>
        <w:t xml:space="preserve"> -- under, really, any circumstances -- </w:t>
      </w:r>
      <w:r w:rsidRPr="004E5875">
        <w:rPr>
          <w:rStyle w:val="Emphasis"/>
        </w:rPr>
        <w:t>is postpone or cancel the election.</w:t>
      </w:r>
      <w:r w:rsidRPr="004E5875">
        <w:rPr>
          <w:sz w:val="14"/>
        </w:rPr>
        <w:t xml:space="preserve"> </w:t>
      </w:r>
      <w:proofErr w:type="gramStart"/>
      <w:r w:rsidRPr="004E5875">
        <w:rPr>
          <w:sz w:val="14"/>
        </w:rPr>
        <w:t>That's</w:t>
      </w:r>
      <w:proofErr w:type="gramEnd"/>
      <w:r w:rsidRPr="004E5875">
        <w:rPr>
          <w:sz w:val="14"/>
        </w:rPr>
        <w:t xml:space="preserve"> a Constitutional bridge too far, even for this President.</w:t>
      </w:r>
    </w:p>
    <w:p w14:paraId="771EF7B7" w14:textId="77777777" w:rsidR="00390491" w:rsidRDefault="00390491" w:rsidP="00390491">
      <w:r>
        <w:t xml:space="preserve"> </w:t>
      </w:r>
    </w:p>
    <w:p w14:paraId="7A120F07" w14:textId="77777777" w:rsidR="00390491" w:rsidRDefault="00390491" w:rsidP="00390491">
      <w:pPr>
        <w:pStyle w:val="Heading4"/>
      </w:pPr>
      <w:r>
        <w:t>Only congress can postpone, and Trump’s term will expire regardless.</w:t>
      </w:r>
    </w:p>
    <w:p w14:paraId="21D780F2" w14:textId="77777777" w:rsidR="00390491" w:rsidRDefault="00390491" w:rsidP="00390491">
      <w:pPr>
        <w:pStyle w:val="ListParagraph"/>
        <w:numPr>
          <w:ilvl w:val="0"/>
          <w:numId w:val="11"/>
        </w:numPr>
      </w:pPr>
      <w:r>
        <w:t>At: state legislatures appointing electors as well</w:t>
      </w:r>
    </w:p>
    <w:p w14:paraId="637A9210" w14:textId="77777777" w:rsidR="00390491" w:rsidRDefault="00390491" w:rsidP="00390491">
      <w:r>
        <w:t xml:space="preserve">Ian </w:t>
      </w:r>
      <w:proofErr w:type="spellStart"/>
      <w:r>
        <w:rPr>
          <w:b/>
          <w:bCs/>
        </w:rPr>
        <w:t>Millihiser</w:t>
      </w:r>
      <w:proofErr w:type="spellEnd"/>
      <w:r>
        <w:rPr>
          <w:b/>
          <w:bCs/>
        </w:rPr>
        <w:t xml:space="preserve"> ’20 </w:t>
      </w:r>
      <w:r>
        <w:t>is a senior correspondent at Vox, where he focuses on the Supreme Court and the Constitution. “</w:t>
      </w:r>
      <w:proofErr w:type="gramStart"/>
      <w:r>
        <w:t>Can Trump can</w:t>
      </w:r>
      <w:proofErr w:type="gramEnd"/>
      <w:r>
        <w:t xml:space="preserve"> the November election?” Vox Jan 3, 2020. </w:t>
      </w:r>
      <w:hyperlink r:id="rId167" w:history="1">
        <w:r>
          <w:rPr>
            <w:rStyle w:val="Hyperlink"/>
          </w:rPr>
          <w:t>https://www.vox.com/2020/3/21/21188152/trump-cancel-november-election-constitution-coronavirus</w:t>
        </w:r>
      </w:hyperlink>
      <w:r>
        <w:t xml:space="preserve">) </w:t>
      </w:r>
      <w:proofErr w:type="spellStart"/>
      <w:r>
        <w:t>stowPCB</w:t>
      </w:r>
      <w:proofErr w:type="spellEnd"/>
      <w:r>
        <w:t xml:space="preserve">  </w:t>
      </w:r>
    </w:p>
    <w:p w14:paraId="70425AF5" w14:textId="77777777" w:rsidR="00390491" w:rsidRPr="002B586C" w:rsidRDefault="00390491" w:rsidP="00390491">
      <w:pPr>
        <w:rPr>
          <w:sz w:val="12"/>
        </w:rPr>
      </w:pPr>
      <w:r w:rsidRPr="002B586C">
        <w:rPr>
          <w:sz w:val="12"/>
        </w:rPr>
        <w:lastRenderedPageBreak/>
        <w:t xml:space="preserve">Monday evening, law enforcement officers </w:t>
      </w:r>
      <w:hyperlink r:id="rId168" w:history="1">
        <w:r w:rsidRPr="002B586C">
          <w:rPr>
            <w:rStyle w:val="Hyperlink"/>
            <w:sz w:val="12"/>
          </w:rPr>
          <w:t>gassed and used rubber bullets</w:t>
        </w:r>
      </w:hyperlink>
      <w:r w:rsidRPr="002B586C">
        <w:rPr>
          <w:sz w:val="12"/>
        </w:rPr>
        <w:t xml:space="preserve"> to clear peaceful protesters from an area near the White House — President Trump soon emerged from the White House so that he could have a photo op at a nearby church. Subsequent reporting revealed that </w:t>
      </w:r>
      <w:hyperlink r:id="rId169" w:history="1">
        <w:r w:rsidRPr="002B586C">
          <w:rPr>
            <w:rStyle w:val="Hyperlink"/>
            <w:sz w:val="12"/>
          </w:rPr>
          <w:t>Attorney General Bill Barr personally gave the order</w:t>
        </w:r>
      </w:hyperlink>
      <w:r w:rsidRPr="002B586C">
        <w:rPr>
          <w:sz w:val="12"/>
        </w:rPr>
        <w:t xml:space="preserve"> for law enforcement “to clear the streets around Lafayette Square just before President Trump spoke Monday.” </w:t>
      </w:r>
      <w:proofErr w:type="gramStart"/>
      <w:r w:rsidRPr="00C41AD2">
        <w:rPr>
          <w:rStyle w:val="StyleUnderline"/>
        </w:rPr>
        <w:t>It’s</w:t>
      </w:r>
      <w:proofErr w:type="gramEnd"/>
      <w:r w:rsidRPr="00C41AD2">
        <w:rPr>
          <w:rStyle w:val="StyleUnderline"/>
        </w:rPr>
        <w:t xml:space="preserve"> a frightening moment for democracy.</w:t>
      </w:r>
      <w:r w:rsidRPr="002B586C">
        <w:rPr>
          <w:sz w:val="12"/>
        </w:rPr>
        <w:t xml:space="preserve"> And it raises harrowing questions about just how far Trump and his inner circle are willing to go </w:t>
      </w:r>
      <w:proofErr w:type="gramStart"/>
      <w:r w:rsidRPr="002B586C">
        <w:rPr>
          <w:sz w:val="12"/>
        </w:rPr>
        <w:t>in order to</w:t>
      </w:r>
      <w:proofErr w:type="gramEnd"/>
      <w:r w:rsidRPr="002B586C">
        <w:rPr>
          <w:sz w:val="12"/>
        </w:rPr>
        <w:t xml:space="preserve"> hold on to power. Not long after many Americans started social distancing in an effort to slow the spread of the coronavirus, Ohio’s director of health, Dr. Amy Acton, </w:t>
      </w:r>
      <w:hyperlink r:id="rId170" w:history="1">
        <w:r w:rsidRPr="002B586C">
          <w:rPr>
            <w:rStyle w:val="Hyperlink"/>
            <w:sz w:val="12"/>
          </w:rPr>
          <w:t>delayed that state’s primary election</w:t>
        </w:r>
      </w:hyperlink>
      <w:r w:rsidRPr="002B586C">
        <w:rPr>
          <w:sz w:val="12"/>
        </w:rPr>
        <w:t xml:space="preserve">, which was originally scheduled for March 17. She did so with the blessing of Republican Gov. Mike DeWine and the state Supreme Court. As a matter of law, the decision to delay was defensible, and there is no evidence that Acton or DeWine acted in bad faith — their efforts to postpone voting appear to be motivated by a genuine desire to slow the spread of the coronavirus pandemic. But this </w:t>
      </w:r>
      <w:r w:rsidRPr="00C41AD2">
        <w:rPr>
          <w:rStyle w:val="StyleUnderline"/>
        </w:rPr>
        <w:t>delay of a state primary election,</w:t>
      </w:r>
      <w:r w:rsidRPr="002B586C">
        <w:rPr>
          <w:sz w:val="12"/>
        </w:rPr>
        <w:t xml:space="preserve"> </w:t>
      </w:r>
      <w:hyperlink r:id="rId171" w:history="1">
        <w:r w:rsidRPr="002B586C">
          <w:rPr>
            <w:rStyle w:val="Hyperlink"/>
            <w:sz w:val="12"/>
          </w:rPr>
          <w:t>among others</w:t>
        </w:r>
      </w:hyperlink>
      <w:r w:rsidRPr="002B586C">
        <w:rPr>
          <w:sz w:val="12"/>
        </w:rPr>
        <w:t xml:space="preserve">, understandably </w:t>
      </w:r>
      <w:hyperlink r:id="rId172" w:history="1">
        <w:r w:rsidRPr="00C41AD2">
          <w:rPr>
            <w:rStyle w:val="StyleUnderline"/>
          </w:rPr>
          <w:t>triggered</w:t>
        </w:r>
      </w:hyperlink>
      <w:r>
        <w:rPr>
          <w:rStyle w:val="StyleUnderline"/>
        </w:rPr>
        <w:t xml:space="preserve"> </w:t>
      </w:r>
      <w:hyperlink r:id="rId173" w:history="1">
        <w:r w:rsidRPr="00C41AD2">
          <w:rPr>
            <w:rStyle w:val="StyleUnderline"/>
          </w:rPr>
          <w:t>fears</w:t>
        </w:r>
      </w:hyperlink>
      <w:r>
        <w:rPr>
          <w:rStyle w:val="StyleUnderline"/>
        </w:rPr>
        <w:t xml:space="preserve"> </w:t>
      </w:r>
      <w:r w:rsidRPr="00C41AD2">
        <w:rPr>
          <w:rStyle w:val="StyleUnderline"/>
        </w:rPr>
        <w:t>that other officials, potentially even Trump</w:t>
      </w:r>
      <w:r w:rsidRPr="002B586C">
        <w:rPr>
          <w:sz w:val="12"/>
        </w:rPr>
        <w:t xml:space="preserve">, </w:t>
      </w:r>
      <w:r w:rsidRPr="00C41AD2">
        <w:rPr>
          <w:rStyle w:val="StyleUnderline"/>
        </w:rPr>
        <w:t xml:space="preserve">might take advantage of the Ohio precedent to postpone or </w:t>
      </w:r>
      <w:r w:rsidRPr="00C41AD2">
        <w:rPr>
          <w:rStyle w:val="Emphasis"/>
        </w:rPr>
        <w:t xml:space="preserve">cancel November’s election </w:t>
      </w:r>
      <w:r w:rsidRPr="002B586C">
        <w:rPr>
          <w:sz w:val="12"/>
        </w:rPr>
        <w:t xml:space="preserve">if it appears that Trump is likely to be defeated. The good news is </w:t>
      </w:r>
      <w:proofErr w:type="gramStart"/>
      <w:r w:rsidRPr="002B586C">
        <w:rPr>
          <w:sz w:val="12"/>
        </w:rPr>
        <w:t>that’s</w:t>
      </w:r>
      <w:proofErr w:type="gramEnd"/>
      <w:r w:rsidRPr="002B586C">
        <w:rPr>
          <w:sz w:val="12"/>
        </w:rPr>
        <w:t xml:space="preserve"> </w:t>
      </w:r>
      <w:r w:rsidRPr="00C41AD2">
        <w:rPr>
          <w:rStyle w:val="Emphasis"/>
        </w:rPr>
        <w:t>not allowed</w:t>
      </w:r>
      <w:r w:rsidRPr="002B586C">
        <w:rPr>
          <w:sz w:val="12"/>
        </w:rPr>
        <w:t xml:space="preserve"> — or, at least, it’s not allowed </w:t>
      </w:r>
      <w:r w:rsidRPr="00C41AD2">
        <w:rPr>
          <w:rStyle w:val="Emphasis"/>
        </w:rPr>
        <w:t>unless Congress allows it to happen</w:t>
      </w:r>
      <w:r w:rsidRPr="002B586C">
        <w:rPr>
          <w:sz w:val="12"/>
        </w:rPr>
        <w:t xml:space="preserve">. A trio of federal laws </w:t>
      </w:r>
      <w:r w:rsidRPr="00C41AD2">
        <w:rPr>
          <w:rStyle w:val="StyleUnderline"/>
        </w:rPr>
        <w:t>set Election Day for</w:t>
      </w:r>
      <w:r>
        <w:rPr>
          <w:rStyle w:val="StyleUnderline"/>
        </w:rPr>
        <w:t xml:space="preserve"> </w:t>
      </w:r>
      <w:hyperlink r:id="rId174" w:history="1">
        <w:r w:rsidRPr="00C41AD2">
          <w:rPr>
            <w:rStyle w:val="StyleUnderline"/>
          </w:rPr>
          <w:t>presidential electors</w:t>
        </w:r>
      </w:hyperlink>
      <w:r w:rsidRPr="00C41AD2">
        <w:rPr>
          <w:rStyle w:val="StyleUnderline"/>
        </w:rPr>
        <w:t>,</w:t>
      </w:r>
      <w:r>
        <w:rPr>
          <w:rStyle w:val="StyleUnderline"/>
        </w:rPr>
        <w:t xml:space="preserve"> </w:t>
      </w:r>
      <w:hyperlink r:id="rId175" w:history="1">
        <w:r w:rsidRPr="00C41AD2">
          <w:rPr>
            <w:rStyle w:val="StyleUnderline"/>
          </w:rPr>
          <w:t>senators</w:t>
        </w:r>
      </w:hyperlink>
      <w:r w:rsidRPr="00C41AD2">
        <w:rPr>
          <w:rStyle w:val="StyleUnderline"/>
        </w:rPr>
        <w:t>, and</w:t>
      </w:r>
      <w:r>
        <w:rPr>
          <w:rStyle w:val="StyleUnderline"/>
        </w:rPr>
        <w:t xml:space="preserve"> </w:t>
      </w:r>
      <w:hyperlink r:id="rId176" w:history="1">
        <w:r w:rsidRPr="00C41AD2">
          <w:rPr>
            <w:rStyle w:val="StyleUnderline"/>
          </w:rPr>
          <w:t>US representatives</w:t>
        </w:r>
      </w:hyperlink>
      <w:r>
        <w:rPr>
          <w:rStyle w:val="StyleUnderline"/>
        </w:rPr>
        <w:t xml:space="preserve"> </w:t>
      </w:r>
      <w:r w:rsidRPr="00C41AD2">
        <w:rPr>
          <w:rStyle w:val="StyleUnderline"/>
        </w:rPr>
        <w:t>as “the Tuesday next after the first Monday in November.”</w:t>
      </w:r>
      <w:r w:rsidRPr="002B586C">
        <w:rPr>
          <w:sz w:val="12"/>
        </w:rPr>
        <w:t xml:space="preserve"> </w:t>
      </w:r>
      <w:r w:rsidRPr="00C41AD2">
        <w:rPr>
          <w:rStyle w:val="Emphasis"/>
        </w:rPr>
        <w:t>If Republicans want to change this law, they will need to go through the Democratic House.</w:t>
      </w:r>
      <w:r>
        <w:rPr>
          <w:rStyle w:val="Emphasis"/>
        </w:rPr>
        <w:t xml:space="preserve"> </w:t>
      </w:r>
      <w:r w:rsidRPr="002B586C">
        <w:rPr>
          <w:sz w:val="12"/>
        </w:rPr>
        <w:t xml:space="preserve">The </w:t>
      </w:r>
      <w:r w:rsidRPr="00C41AD2">
        <w:rPr>
          <w:rStyle w:val="StyleUnderline"/>
        </w:rPr>
        <w:t>20th Amendment</w:t>
      </w:r>
      <w:r w:rsidRPr="002B586C">
        <w:rPr>
          <w:sz w:val="12"/>
        </w:rPr>
        <w:t xml:space="preserve">, moreover, </w:t>
      </w:r>
      <w:r w:rsidRPr="00C41AD2">
        <w:rPr>
          <w:rStyle w:val="StyleUnderline"/>
        </w:rPr>
        <w:t>provides that “the terms of the President and the Vice President</w:t>
      </w:r>
      <w:r>
        <w:rPr>
          <w:rStyle w:val="StyleUnderline"/>
        </w:rPr>
        <w:t xml:space="preserve"> </w:t>
      </w:r>
      <w:hyperlink r:id="rId177" w:history="1">
        <w:r w:rsidRPr="00C41AD2">
          <w:rPr>
            <w:rStyle w:val="StyleUnderline"/>
          </w:rPr>
          <w:t>shall end at noon on the 20th day of January</w:t>
        </w:r>
      </w:hyperlink>
      <w:r w:rsidRPr="00C41AD2">
        <w:rPr>
          <w:rStyle w:val="StyleUnderline"/>
        </w:rPr>
        <w:t>.”</w:t>
      </w:r>
      <w:r w:rsidRPr="002B586C">
        <w:rPr>
          <w:sz w:val="12"/>
        </w:rPr>
        <w:t xml:space="preserve"> Thus, </w:t>
      </w:r>
      <w:r w:rsidRPr="00C41AD2">
        <w:rPr>
          <w:rStyle w:val="Emphasis"/>
        </w:rPr>
        <w:t>even if the election were somehow canceled, Trump and Vice President Mike Pence’s terms would still expire as scheduled</w:t>
      </w:r>
      <w:r w:rsidRPr="002B586C">
        <w:rPr>
          <w:sz w:val="12"/>
        </w:rPr>
        <w:t xml:space="preserve"> — although, as explained below, the question of who would succeed them is devilishly complicated. A more realistic threat, as the Nation’s Elie </w:t>
      </w:r>
      <w:proofErr w:type="spellStart"/>
      <w:r w:rsidRPr="002B586C">
        <w:rPr>
          <w:sz w:val="12"/>
        </w:rPr>
        <w:t>Mystal</w:t>
      </w:r>
      <w:proofErr w:type="spellEnd"/>
      <w:r w:rsidRPr="002B586C">
        <w:rPr>
          <w:sz w:val="12"/>
        </w:rPr>
        <w:t xml:space="preserve"> writes, is that state officials could use the extraordinary powers available to them during a major public health crisis to </w:t>
      </w:r>
      <w:hyperlink r:id="rId178" w:history="1">
        <w:r w:rsidRPr="002B586C">
          <w:rPr>
            <w:rStyle w:val="Hyperlink"/>
            <w:sz w:val="12"/>
          </w:rPr>
          <w:t>manipulate who is able to cast a ballot</w:t>
        </w:r>
      </w:hyperlink>
      <w:r w:rsidRPr="002B586C">
        <w:rPr>
          <w:sz w:val="12"/>
        </w:rPr>
        <w:t xml:space="preserve">. It’s not hard to imagine a circumstance, for example, where the heavily Democratic counties of Miami-Dade and Broward, in Florida, are placed under a “shelter in place” order on Election Day, while residents of Republican counties in the panhandle are free to head to the polls. But </w:t>
      </w:r>
      <w:r w:rsidRPr="00C41AD2">
        <w:rPr>
          <w:rStyle w:val="Emphasis"/>
        </w:rPr>
        <w:t>an outright cancellation of the election is unlikely in the extreme.</w:t>
      </w:r>
      <w:r>
        <w:rPr>
          <w:rStyle w:val="Emphasis"/>
        </w:rPr>
        <w:t xml:space="preserve"> </w:t>
      </w:r>
      <w:r w:rsidRPr="002B586C">
        <w:rPr>
          <w:sz w:val="12"/>
        </w:rPr>
        <w:t xml:space="preserve">There are different sets of rules for congressional elections and presidential elections. For congressional elections, the Constitution provides that “the times, places and manner of holding elections for Senators and Representatives, shall be prescribed in each state by the legislature thereof; </w:t>
      </w:r>
      <w:hyperlink r:id="rId179" w:history="1">
        <w:r w:rsidRPr="002B586C">
          <w:rPr>
            <w:rStyle w:val="Hyperlink"/>
            <w:sz w:val="12"/>
          </w:rPr>
          <w:t>but the Congress may at any time by law make or alter such regulations</w:t>
        </w:r>
      </w:hyperlink>
      <w:r w:rsidRPr="002B586C">
        <w:rPr>
          <w:sz w:val="12"/>
        </w:rPr>
        <w:t xml:space="preserve">, except as to the places of choosing Senators.” This means that both Congress and state lawmakers have control over when a congressional election is held, but Congress has the final word if </w:t>
      </w:r>
      <w:proofErr w:type="gramStart"/>
      <w:r w:rsidRPr="002B586C">
        <w:rPr>
          <w:sz w:val="12"/>
        </w:rPr>
        <w:t>there’s</w:t>
      </w:r>
      <w:proofErr w:type="gramEnd"/>
      <w:r w:rsidRPr="002B586C">
        <w:rPr>
          <w:sz w:val="12"/>
        </w:rPr>
        <w:t xml:space="preserve"> a disagreement. </w:t>
      </w:r>
      <w:r w:rsidRPr="00C41AD2">
        <w:rPr>
          <w:rStyle w:val="Emphasis"/>
        </w:rPr>
        <w:t>Congress has set the date of House and</w:t>
      </w:r>
      <w:r>
        <w:rPr>
          <w:rStyle w:val="Emphasis"/>
        </w:rPr>
        <w:t xml:space="preserve"> </w:t>
      </w:r>
      <w:hyperlink r:id="rId180" w:history="1">
        <w:r w:rsidRPr="00C41AD2">
          <w:rPr>
            <w:rStyle w:val="Emphasis"/>
          </w:rPr>
          <w:t>Senate elections</w:t>
        </w:r>
      </w:hyperlink>
      <w:r>
        <w:rPr>
          <w:rStyle w:val="Emphasis"/>
        </w:rPr>
        <w:t xml:space="preserve"> </w:t>
      </w:r>
      <w:r w:rsidRPr="00C41AD2">
        <w:rPr>
          <w:rStyle w:val="Emphasis"/>
        </w:rPr>
        <w:t>for “</w:t>
      </w:r>
      <w:hyperlink r:id="rId181" w:history="1">
        <w:r w:rsidRPr="00C41AD2">
          <w:rPr>
            <w:rStyle w:val="Emphasis"/>
          </w:rPr>
          <w:t>the Tuesday next after the 1st Monday in November</w:t>
        </w:r>
      </w:hyperlink>
      <w:r w:rsidRPr="002B586C">
        <w:rPr>
          <w:sz w:val="12"/>
        </w:rPr>
        <w:t xml:space="preserve">.” </w:t>
      </w:r>
      <w:r w:rsidRPr="00C41AD2">
        <w:rPr>
          <w:rStyle w:val="Emphasis"/>
        </w:rPr>
        <w:t>Neither Trump nor any state official has the power to alter this date.</w:t>
      </w:r>
      <w:r w:rsidRPr="002B586C">
        <w:rPr>
          <w:sz w:val="12"/>
        </w:rPr>
        <w:t xml:space="preserve"> </w:t>
      </w:r>
      <w:r w:rsidRPr="00C41AD2">
        <w:rPr>
          <w:rStyle w:val="StyleUnderline"/>
        </w:rPr>
        <w:t>Only a subsequent act of Congress could do so.</w:t>
      </w:r>
      <w:r>
        <w:rPr>
          <w:rStyle w:val="StyleUnderline"/>
        </w:rPr>
        <w:t xml:space="preserve"> </w:t>
      </w:r>
      <w:r w:rsidRPr="002B586C">
        <w:rPr>
          <w:sz w:val="12"/>
        </w:rPr>
        <w:t xml:space="preserve">The picture for presidential elections is slightly more complicated. A </w:t>
      </w:r>
      <w:hyperlink r:id="rId182" w:history="1">
        <w:r w:rsidRPr="002B586C">
          <w:rPr>
            <w:rStyle w:val="Hyperlink"/>
            <w:sz w:val="12"/>
          </w:rPr>
          <w:t>federal statute</w:t>
        </w:r>
      </w:hyperlink>
      <w:r w:rsidRPr="002B586C">
        <w:rPr>
          <w:sz w:val="12"/>
        </w:rPr>
        <w:t xml:space="preserve"> does provide that “the electors of President and Vice President shall be appointed, in each State, on the Tuesday next after the first Monday in November,” so states must choose members of the Electoral College on the same day as a congressional election takes place. That said, there is technically no constitutional requirement that a state must hold an election to choose members of the Electoral College. The Constitution provides that “each state shall appoint, </w:t>
      </w:r>
      <w:hyperlink r:id="rId183" w:history="1">
        <w:r w:rsidRPr="002B586C">
          <w:rPr>
            <w:rStyle w:val="Hyperlink"/>
            <w:sz w:val="12"/>
          </w:rPr>
          <w:t>in such manner as the Legislature thereof may direct</w:t>
        </w:r>
      </w:hyperlink>
      <w:r w:rsidRPr="002B586C">
        <w:rPr>
          <w:sz w:val="12"/>
        </w:rPr>
        <w:t xml:space="preserve">, a number of electors, equal to the whole number of Senators and Representatives to which the State may be entitled in the Congress.” </w:t>
      </w:r>
      <w:proofErr w:type="gramStart"/>
      <w:r w:rsidRPr="002B586C">
        <w:rPr>
          <w:sz w:val="12"/>
        </w:rPr>
        <w:t>So</w:t>
      </w:r>
      <w:proofErr w:type="gramEnd"/>
      <w:r w:rsidRPr="002B586C">
        <w:rPr>
          <w:sz w:val="12"/>
        </w:rPr>
        <w:t xml:space="preserve"> a state legislature could theoretically decide to select presidential electors out of a hat. More worrisome, a legislature controlled by one party could potentially appoint loyal members of that party directly to the Electoral College. Yet while state lawmakers theoretically have this power, the idea that presidents are chosen by popular election is now so ingrained into our culture that it is </w:t>
      </w:r>
      <w:r w:rsidRPr="00C41AD2">
        <w:rPr>
          <w:rStyle w:val="Emphasis"/>
        </w:rPr>
        <w:t>highly unlikely any state legislature would try to appoint electors directly</w:t>
      </w:r>
      <w:r w:rsidRPr="002B586C">
        <w:rPr>
          <w:sz w:val="12"/>
        </w:rPr>
        <w:t xml:space="preserve">. By 1832, </w:t>
      </w:r>
      <w:hyperlink r:id="rId184" w:history="1">
        <w:r w:rsidRPr="002B586C">
          <w:rPr>
            <w:rStyle w:val="Hyperlink"/>
            <w:sz w:val="12"/>
          </w:rPr>
          <w:t>every US state except South Carolina</w:t>
        </w:r>
      </w:hyperlink>
      <w:r w:rsidRPr="002B586C">
        <w:rPr>
          <w:sz w:val="12"/>
        </w:rPr>
        <w:t xml:space="preserve"> used a popular election to choose members of the Electoral College. South Carolina came around in the 1860s. Moreover, once a state decides to hold an election to choose members of the Electoral College, all voters must be afforded equal status. As the Supreme Court explained in </w:t>
      </w:r>
      <w:hyperlink r:id="rId185" w:history="1">
        <w:r w:rsidRPr="002B586C">
          <w:rPr>
            <w:rStyle w:val="Hyperlink"/>
            <w:sz w:val="12"/>
          </w:rPr>
          <w:t>Harper v. Virginia Board of Elections</w:t>
        </w:r>
      </w:hyperlink>
      <w:r w:rsidRPr="002B586C">
        <w:rPr>
          <w:sz w:val="12"/>
        </w:rPr>
        <w:t xml:space="preserve"> (1966), “once the franchise is granted to the electorate, lines may not be drawn which are inconsistent with the Equal Protection Clause of the Fourteenth Amendment.” Additionally, </w:t>
      </w:r>
      <w:r w:rsidRPr="00C41AD2">
        <w:rPr>
          <w:rStyle w:val="StyleUnderline"/>
        </w:rPr>
        <w:t>even if a state did decide to appoint electors directly, that would require the state to enact a law changing its method of selecting members of the Electoral College</w:t>
      </w:r>
      <w:r w:rsidRPr="002B586C">
        <w:rPr>
          <w:sz w:val="12"/>
        </w:rPr>
        <w:t xml:space="preserve">. Several </w:t>
      </w:r>
      <w:r w:rsidRPr="00C41AD2">
        <w:rPr>
          <w:rStyle w:val="StyleUnderline"/>
        </w:rPr>
        <w:t>crucial swing states</w:t>
      </w:r>
      <w:r w:rsidRPr="002B586C">
        <w:rPr>
          <w:sz w:val="12"/>
        </w:rPr>
        <w:t xml:space="preserve">, including Wisconsin, Michigan, Pennsylvania, and North Carolina, have Democratic governors who </w:t>
      </w:r>
      <w:r w:rsidRPr="00C41AD2">
        <w:rPr>
          <w:rStyle w:val="StyleUnderline"/>
        </w:rPr>
        <w:t>could veto such legislation.</w:t>
      </w:r>
      <w:r>
        <w:rPr>
          <w:rStyle w:val="StyleUnderline"/>
        </w:rPr>
        <w:t xml:space="preserve"> </w:t>
      </w:r>
      <w:r w:rsidRPr="002B586C">
        <w:rPr>
          <w:sz w:val="12"/>
        </w:rPr>
        <w:t xml:space="preserve">All of which is a long way of saying that the risk that an election will be outright canceled — or that a state may try to take the power to remove President Trump away from its people — is exceedingly low. </w:t>
      </w:r>
      <w:proofErr w:type="gramStart"/>
      <w:r w:rsidRPr="002B586C">
        <w:rPr>
          <w:sz w:val="12"/>
        </w:rPr>
        <w:t>Let’s</w:t>
      </w:r>
      <w:proofErr w:type="gramEnd"/>
      <w:r w:rsidRPr="002B586C">
        <w:rPr>
          <w:sz w:val="12"/>
        </w:rPr>
        <w:t xml:space="preserve"> presume, for just a moment, that the election does not happen as scheduled, for whatever reason. Who does that leave in charge? It turns out that the answer to this question is surprisingly complicated, and it may turn on whether at least one state manages to name individuals to the Electoral College. Buckle up. This is about to get </w:t>
      </w:r>
      <w:proofErr w:type="gramStart"/>
      <w:r w:rsidRPr="002B586C">
        <w:rPr>
          <w:sz w:val="12"/>
        </w:rPr>
        <w:t>really deep</w:t>
      </w:r>
      <w:proofErr w:type="gramEnd"/>
      <w:r w:rsidRPr="002B586C">
        <w:rPr>
          <w:sz w:val="12"/>
        </w:rPr>
        <w:t xml:space="preserve"> into the constitutional weeds. The 12th Amendment provides that after the members of the Electoral College are chosen, those electors shall meet and cast their ballots, and “the person having the greatest number of votes for President, shall be the President, </w:t>
      </w:r>
      <w:hyperlink r:id="rId186" w:history="1">
        <w:r w:rsidRPr="002B586C">
          <w:rPr>
            <w:rStyle w:val="Hyperlink"/>
            <w:sz w:val="12"/>
          </w:rPr>
          <w:t>if such number be a majority of the whole number of Electors appointed</w:t>
        </w:r>
      </w:hyperlink>
      <w:r w:rsidRPr="002B586C">
        <w:rPr>
          <w:sz w:val="12"/>
        </w:rPr>
        <w:t xml:space="preserve">.” It’s unclear what happens if only some states hold the presidential election as scheduled, while others fail to appoint electors at all, but the 12th Amendment’s text (“a majority of the whole number of Electors appointed”) suggests that the total number of electors needed to choose a president declines if some states do not appoint anyone to the Electoral College. If only 100 electors are appointed, 51 electoral votes could potentially be enough to choose a president. </w:t>
      </w:r>
      <w:proofErr w:type="gramStart"/>
      <w:r w:rsidRPr="002B586C">
        <w:rPr>
          <w:sz w:val="12"/>
        </w:rPr>
        <w:t>Needless to say, this</w:t>
      </w:r>
      <w:proofErr w:type="gramEnd"/>
      <w:r w:rsidRPr="002B586C">
        <w:rPr>
          <w:sz w:val="12"/>
        </w:rPr>
        <w:t xml:space="preserve"> quirk of the Constitution’s text gives every state an incentive to hold their election. If a bloc of red states delays the election, while blue states do not, Republicans could effectively forfeit the Electoral College vote. But </w:t>
      </w:r>
      <w:proofErr w:type="gramStart"/>
      <w:r w:rsidRPr="002B586C">
        <w:rPr>
          <w:sz w:val="12"/>
        </w:rPr>
        <w:t>let’s</w:t>
      </w:r>
      <w:proofErr w:type="gramEnd"/>
      <w:r w:rsidRPr="002B586C">
        <w:rPr>
          <w:sz w:val="12"/>
        </w:rPr>
        <w:t xml:space="preserve"> say that no one wins a majority of the electors. If that happens, the power to choose a president falls to the House — but with a twist. If the House is called upon to choose a president, it must choose one of the three candidates who received the most electoral votes. Moreover, each state’s congressional delegation has only one vote, and “</w:t>
      </w:r>
      <w:hyperlink r:id="rId187" w:history="1">
        <w:r w:rsidRPr="002B586C">
          <w:rPr>
            <w:rStyle w:val="Hyperlink"/>
            <w:sz w:val="12"/>
          </w:rPr>
          <w:t>a majority of all the states shall be necessary to a choice</w:t>
        </w:r>
      </w:hyperlink>
      <w:r w:rsidRPr="002B586C">
        <w:rPr>
          <w:sz w:val="12"/>
        </w:rPr>
        <w:t xml:space="preserve">.” While Democrats have a substantial majority in the US House as a whole, Republicans control a </w:t>
      </w:r>
      <w:hyperlink r:id="rId188" w:history="1">
        <w:r w:rsidRPr="002B586C">
          <w:rPr>
            <w:rStyle w:val="Hyperlink"/>
            <w:sz w:val="12"/>
          </w:rPr>
          <w:t>majority of the House seats in 26 states</w:t>
        </w:r>
      </w:hyperlink>
      <w:r w:rsidRPr="002B586C">
        <w:rPr>
          <w:sz w:val="12"/>
        </w:rPr>
        <w:t xml:space="preserve"> — just enough to choose a president. That said, this number could easily change. In many states, one party controls only one or two seats more than the other. If a handful of House members are incapacitated due to coronavirus, that could potentially alter the outcome of a House vote to choose the president. Now </w:t>
      </w:r>
      <w:proofErr w:type="gramStart"/>
      <w:r w:rsidRPr="002B586C">
        <w:rPr>
          <w:sz w:val="12"/>
        </w:rPr>
        <w:t>let’s</w:t>
      </w:r>
      <w:proofErr w:type="gramEnd"/>
      <w:r w:rsidRPr="002B586C">
        <w:rPr>
          <w:sz w:val="12"/>
        </w:rPr>
        <w:t xml:space="preserve"> shift gears to a scenario where no members of the Electoral College are appointed. In this scenario, the House cannot choose a president because the 12th Amendment requires it to choose from among the three candidates who receive the most electoral votes. Under the </w:t>
      </w:r>
      <w:hyperlink r:id="rId189" w:history="1">
        <w:r w:rsidRPr="002B586C">
          <w:rPr>
            <w:rStyle w:val="Hyperlink"/>
            <w:sz w:val="12"/>
          </w:rPr>
          <w:t>20th Amendment</w:t>
        </w:r>
      </w:hyperlink>
      <w:r w:rsidRPr="002B586C">
        <w:rPr>
          <w:sz w:val="12"/>
        </w:rPr>
        <w:t xml:space="preserve">, “the terms of the President and the Vice President shall end at noon on the 20th day of January, and the terms of Senators and Representatives at noon on the 3d [sic] day of January.” So, if no one is elected to replace these officials, Trump and Pence cease to be elected </w:t>
      </w:r>
      <w:proofErr w:type="spellStart"/>
      <w:r w:rsidRPr="002B586C">
        <w:rPr>
          <w:sz w:val="12"/>
        </w:rPr>
        <w:t>officials</w:t>
      </w:r>
      <w:proofErr w:type="spellEnd"/>
      <w:r w:rsidRPr="002B586C">
        <w:rPr>
          <w:sz w:val="12"/>
        </w:rPr>
        <w:t xml:space="preserve"> the minute their terms expire on January 20. Members of the House serve two-year terms, so all members of the House will cease to be representatives on January 3; one-third of senators’ terms also expire on that date. Ordinarily, if the presidency and vice presidency are both vacant at the same time, the office </w:t>
      </w:r>
      <w:hyperlink r:id="rId190" w:history="1">
        <w:r w:rsidRPr="002B586C">
          <w:rPr>
            <w:rStyle w:val="Hyperlink"/>
            <w:sz w:val="12"/>
          </w:rPr>
          <w:t>falls to the speaker of the House</w:t>
        </w:r>
      </w:hyperlink>
      <w:r w:rsidRPr="002B586C">
        <w:rPr>
          <w:sz w:val="12"/>
        </w:rPr>
        <w:t xml:space="preserve">. But if there is no election, there will be no speaker when Trump and Pence’s terms expire because all House seats will become vacant on January 3. If there is no president, vice president, or speaker, the next official in line is the president pro tempore of the Senate, a largely ceremonial position that is traditionally held by the most senior member of the majority party. Right </w:t>
      </w:r>
      <w:proofErr w:type="gramStart"/>
      <w:r w:rsidRPr="002B586C">
        <w:rPr>
          <w:sz w:val="12"/>
        </w:rPr>
        <w:t>now</w:t>
      </w:r>
      <w:proofErr w:type="gramEnd"/>
      <w:r w:rsidRPr="002B586C">
        <w:rPr>
          <w:sz w:val="12"/>
        </w:rPr>
        <w:t xml:space="preserve"> that is Sen. Chuck Grassley (R-IA). But wait! Recall that the terms of many senators also expire on January 3. As it turns out, </w:t>
      </w:r>
      <w:hyperlink r:id="rId191" w:history="1">
        <w:r w:rsidRPr="002B586C">
          <w:rPr>
            <w:rStyle w:val="Hyperlink"/>
            <w:sz w:val="12"/>
          </w:rPr>
          <w:t>23 seats held by Republicans and only 12 seats held by Democrats</w:t>
        </w:r>
      </w:hyperlink>
      <w:r w:rsidRPr="002B586C">
        <w:rPr>
          <w:sz w:val="12"/>
        </w:rPr>
        <w:t xml:space="preserve"> are up for election this year, so if no election is held, Democrats will have a majority in the Senate once these seats become vacant. Which would mean that Senate Democrats would be able to choose a new president pro tempore. If they follow the tradition of choosing the most senior member of their caucus, that </w:t>
      </w:r>
      <w:proofErr w:type="gramStart"/>
      <w:r w:rsidRPr="002B586C">
        <w:rPr>
          <w:sz w:val="12"/>
        </w:rPr>
        <w:t>would</w:t>
      </w:r>
      <w:proofErr w:type="gramEnd"/>
      <w:r w:rsidRPr="002B586C">
        <w:rPr>
          <w:sz w:val="12"/>
        </w:rPr>
        <w:t xml:space="preserve"> place Sen. Patrick Leahy (D-VT) next in line for the presidency. Things </w:t>
      </w:r>
      <w:proofErr w:type="gramStart"/>
      <w:r w:rsidRPr="002B586C">
        <w:rPr>
          <w:sz w:val="12"/>
        </w:rPr>
        <w:t>actually get</w:t>
      </w:r>
      <w:proofErr w:type="gramEnd"/>
      <w:r w:rsidRPr="002B586C">
        <w:rPr>
          <w:sz w:val="12"/>
        </w:rPr>
        <w:t xml:space="preserve"> even more complicated from here. The 17th Amendment permits state governors to </w:t>
      </w:r>
      <w:hyperlink r:id="rId192" w:history="1">
        <w:r w:rsidRPr="002B586C">
          <w:rPr>
            <w:rStyle w:val="Hyperlink"/>
            <w:sz w:val="12"/>
          </w:rPr>
          <w:t>name temporary senators to vacant seats</w:t>
        </w:r>
      </w:hyperlink>
      <w:r w:rsidRPr="002B586C">
        <w:rPr>
          <w:sz w:val="12"/>
        </w:rPr>
        <w:t xml:space="preserve">, but not all states allow their governors to do so. </w:t>
      </w:r>
      <w:proofErr w:type="gramStart"/>
      <w:r w:rsidRPr="002B586C">
        <w:rPr>
          <w:sz w:val="12"/>
        </w:rPr>
        <w:t>It’s</w:t>
      </w:r>
      <w:proofErr w:type="gramEnd"/>
      <w:r w:rsidRPr="002B586C">
        <w:rPr>
          <w:sz w:val="12"/>
        </w:rPr>
        <w:t xml:space="preserve"> also not immediately clear who would be the governor of many states if no election takes place in 2020, because much of the line of succession in those states could be rendered vacant as well. In any event, if </w:t>
      </w:r>
      <w:proofErr w:type="gramStart"/>
      <w:r w:rsidRPr="002B586C">
        <w:rPr>
          <w:sz w:val="12"/>
        </w:rPr>
        <w:t>you’ve</w:t>
      </w:r>
      <w:proofErr w:type="gramEnd"/>
      <w:r w:rsidRPr="002B586C">
        <w:rPr>
          <w:sz w:val="12"/>
        </w:rPr>
        <w:t xml:space="preserve"> read this far, your eyes are probably glazing over by now. The quirks of presidential succession provide fodder for constitutional lawyers to chew over, but, at the end of the day, the federal government’s power </w:t>
      </w:r>
      <w:hyperlink r:id="rId193" w:history="1">
        <w:r w:rsidRPr="002B586C">
          <w:rPr>
            <w:rStyle w:val="Hyperlink"/>
            <w:sz w:val="12"/>
          </w:rPr>
          <w:t>flows from the consent of the people</w:t>
        </w:r>
      </w:hyperlink>
      <w:r w:rsidRPr="002B586C">
        <w:rPr>
          <w:sz w:val="12"/>
        </w:rPr>
        <w:t xml:space="preserve">. We allow our leaders to govern because we trust that </w:t>
      </w:r>
      <w:proofErr w:type="gramStart"/>
      <w:r w:rsidRPr="002B586C">
        <w:rPr>
          <w:sz w:val="12"/>
        </w:rPr>
        <w:t>they’ve</w:t>
      </w:r>
      <w:proofErr w:type="gramEnd"/>
      <w:r w:rsidRPr="002B586C">
        <w:rPr>
          <w:sz w:val="12"/>
        </w:rPr>
        <w:t xml:space="preserve"> been selected in a constitutionally valid process. And we trust that process because it is, at least, vaguely comprehensible. If someone starts calling themselves “president” because they were chosen by a subset of a Senate that is </w:t>
      </w:r>
      <w:r w:rsidRPr="002B586C">
        <w:rPr>
          <w:sz w:val="12"/>
        </w:rPr>
        <w:lastRenderedPageBreak/>
        <w:t xml:space="preserve">missing a third of its members, a likely outcome is civil unrest — especially in a nation that is already on edge because of the extraordinary measures needed to check the spread of a pandemic. In the </w:t>
      </w:r>
      <w:r w:rsidRPr="002B586C">
        <w:rPr>
          <w:rStyle w:val="Emphasis"/>
        </w:rPr>
        <w:t xml:space="preserve">exceedingly unlikely event that the 2020 election is canceled, the result </w:t>
      </w:r>
      <w:proofErr w:type="gramStart"/>
      <w:r w:rsidRPr="002B586C">
        <w:rPr>
          <w:rStyle w:val="Emphasis"/>
        </w:rPr>
        <w:t>isn’t</w:t>
      </w:r>
      <w:proofErr w:type="gramEnd"/>
      <w:r w:rsidRPr="002B586C">
        <w:rPr>
          <w:rStyle w:val="Emphasis"/>
        </w:rPr>
        <w:t xml:space="preserve"> likely to be an extended term for President Trump</w:t>
      </w:r>
      <w:r w:rsidRPr="002B586C">
        <w:rPr>
          <w:sz w:val="12"/>
        </w:rPr>
        <w:t>. The most likely result is chaos.</w:t>
      </w:r>
    </w:p>
    <w:p w14:paraId="134A534A" w14:textId="36272F52" w:rsidR="009742FE" w:rsidRDefault="009742FE" w:rsidP="009742FE">
      <w:pPr>
        <w:pStyle w:val="Heading2"/>
      </w:pPr>
      <w:proofErr w:type="spellStart"/>
      <w:r>
        <w:lastRenderedPageBreak/>
        <w:t>Misc</w:t>
      </w:r>
      <w:proofErr w:type="spellEnd"/>
      <w:r>
        <w:t xml:space="preserve"> AT</w:t>
      </w:r>
    </w:p>
    <w:p w14:paraId="59B3D7AB" w14:textId="766FFA2C" w:rsidR="009742FE" w:rsidRDefault="009742FE" w:rsidP="009742FE">
      <w:pPr>
        <w:pStyle w:val="Heading3"/>
      </w:pPr>
      <w:r>
        <w:lastRenderedPageBreak/>
        <w:t>AT Trump Dies – Heart Disease</w:t>
      </w:r>
    </w:p>
    <w:p w14:paraId="63659449" w14:textId="77777777" w:rsidR="009742FE" w:rsidRPr="002B3EA6" w:rsidRDefault="009742FE" w:rsidP="009742FE">
      <w:pPr>
        <w:pStyle w:val="Heading4"/>
      </w:pPr>
      <w:r>
        <w:t xml:space="preserve">The president is </w:t>
      </w:r>
      <w:r>
        <w:rPr>
          <w:u w:val="single"/>
        </w:rPr>
        <w:t>incredibly healthy</w:t>
      </w:r>
      <w:r>
        <w:t xml:space="preserve"> </w:t>
      </w:r>
    </w:p>
    <w:p w14:paraId="4AF69434" w14:textId="77777777" w:rsidR="009742FE" w:rsidRDefault="009742FE" w:rsidP="009742FE">
      <w:proofErr w:type="spellStart"/>
      <w:r w:rsidRPr="002B3EA6">
        <w:rPr>
          <w:rStyle w:val="Style13ptBold"/>
        </w:rPr>
        <w:t>Dotinga</w:t>
      </w:r>
      <w:proofErr w:type="spellEnd"/>
      <w:r w:rsidRPr="002B3EA6">
        <w:rPr>
          <w:rStyle w:val="Style13ptBold"/>
        </w:rPr>
        <w:t xml:space="preserve"> 19</w:t>
      </w:r>
      <w:r>
        <w:t xml:space="preserve"> – contributing writer to </w:t>
      </w:r>
      <w:proofErr w:type="spellStart"/>
      <w:r>
        <w:t>MedPage</w:t>
      </w:r>
      <w:proofErr w:type="spellEnd"/>
      <w:r>
        <w:t xml:space="preserve"> Today (Randy; “Trump's Health: Excellent or 'Ticking Bomb'?”; 2/7/19; </w:t>
      </w:r>
      <w:hyperlink r:id="rId194" w:history="1">
        <w:r w:rsidRPr="004D0D86">
          <w:rPr>
            <w:rStyle w:val="Hyperlink"/>
          </w:rPr>
          <w:t>https://www.medpagetoday.com/publichealthpolicy/washington-watch/77876</w:t>
        </w:r>
      </w:hyperlink>
      <w:r>
        <w:t xml:space="preserve">; accessed 6/30/20) </w:t>
      </w:r>
    </w:p>
    <w:p w14:paraId="70A06701" w14:textId="63668273" w:rsidR="009742FE" w:rsidRDefault="009742FE" w:rsidP="009742FE">
      <w:pPr>
        <w:rPr>
          <w:sz w:val="16"/>
        </w:rPr>
      </w:pPr>
      <w:r w:rsidRPr="00AF701B">
        <w:rPr>
          <w:sz w:val="16"/>
        </w:rPr>
        <w:t xml:space="preserve">But </w:t>
      </w:r>
      <w:r w:rsidRPr="002B3EA6">
        <w:rPr>
          <w:rStyle w:val="StyleUnderline"/>
        </w:rPr>
        <w:t xml:space="preserve">others </w:t>
      </w:r>
      <w:proofErr w:type="gramStart"/>
      <w:r w:rsidRPr="002B3EA6">
        <w:rPr>
          <w:rStyle w:val="StyleUnderline"/>
        </w:rPr>
        <w:t>aren't</w:t>
      </w:r>
      <w:proofErr w:type="gramEnd"/>
      <w:r w:rsidRPr="002B3EA6">
        <w:rPr>
          <w:rStyle w:val="StyleUnderline"/>
        </w:rPr>
        <w:t xml:space="preserve"> surprised by the president's apparent good health. "It's not unusual for a person in their 70s to go for 4 or more years without need of medical care</w:t>
      </w:r>
      <w:r w:rsidRPr="00AF701B">
        <w:rPr>
          <w:sz w:val="16"/>
        </w:rPr>
        <w:t xml:space="preserve">," </w:t>
      </w:r>
      <w:r w:rsidRPr="002B3EA6">
        <w:rPr>
          <w:rStyle w:val="StyleUnderline"/>
        </w:rPr>
        <w:t>said</w:t>
      </w:r>
      <w:r w:rsidRPr="00AF701B">
        <w:rPr>
          <w:sz w:val="16"/>
        </w:rPr>
        <w:t xml:space="preserve"> </w:t>
      </w:r>
      <w:r w:rsidRPr="002B3EA6">
        <w:rPr>
          <w:rStyle w:val="Emphasis"/>
        </w:rPr>
        <w:t>cardiologist</w:t>
      </w:r>
      <w:r w:rsidRPr="00AF701B">
        <w:rPr>
          <w:sz w:val="16"/>
        </w:rPr>
        <w:t xml:space="preserve"> and presidential medical historian </w:t>
      </w:r>
      <w:r w:rsidRPr="002B3EA6">
        <w:rPr>
          <w:rStyle w:val="StyleUnderline"/>
        </w:rPr>
        <w:t xml:space="preserve">John </w:t>
      </w:r>
      <w:proofErr w:type="spellStart"/>
      <w:r w:rsidRPr="002B3EA6">
        <w:rPr>
          <w:rStyle w:val="StyleUnderline"/>
        </w:rPr>
        <w:t>Sotos</w:t>
      </w:r>
      <w:proofErr w:type="spellEnd"/>
      <w:r w:rsidRPr="00AF701B">
        <w:rPr>
          <w:sz w:val="16"/>
        </w:rPr>
        <w:t xml:space="preserve">, MD. "His threats, statistically, are atherosclerotic disease and cancer. But </w:t>
      </w:r>
      <w:r w:rsidRPr="002B3EA6">
        <w:rPr>
          <w:rStyle w:val="Emphasis"/>
        </w:rPr>
        <w:t>he takes a statin</w:t>
      </w:r>
      <w:r w:rsidRPr="00AF701B">
        <w:rPr>
          <w:sz w:val="16"/>
        </w:rPr>
        <w:t xml:space="preserve"> </w:t>
      </w:r>
      <w:r w:rsidRPr="002B3EA6">
        <w:rPr>
          <w:rStyle w:val="StyleUnderline"/>
        </w:rPr>
        <w:t xml:space="preserve">and certainly has his blood pressure followed, while his lifetime </w:t>
      </w:r>
      <w:r w:rsidRPr="002B3EA6">
        <w:rPr>
          <w:rStyle w:val="Emphasis"/>
        </w:rPr>
        <w:t>abstinence</w:t>
      </w:r>
      <w:r w:rsidRPr="002B3EA6">
        <w:rPr>
          <w:rStyle w:val="StyleUnderline"/>
        </w:rPr>
        <w:t xml:space="preserve"> from </w:t>
      </w:r>
      <w:r w:rsidRPr="002B3EA6">
        <w:rPr>
          <w:rStyle w:val="Emphasis"/>
        </w:rPr>
        <w:t>tobacco</w:t>
      </w:r>
      <w:r w:rsidRPr="00AF701B">
        <w:rPr>
          <w:sz w:val="16"/>
        </w:rPr>
        <w:t xml:space="preserve"> </w:t>
      </w:r>
      <w:r w:rsidRPr="002B3EA6">
        <w:rPr>
          <w:rStyle w:val="StyleUnderline"/>
        </w:rPr>
        <w:t>and</w:t>
      </w:r>
      <w:r w:rsidRPr="00AF701B">
        <w:rPr>
          <w:sz w:val="16"/>
        </w:rPr>
        <w:t xml:space="preserve"> </w:t>
      </w:r>
      <w:r w:rsidRPr="002B3EA6">
        <w:rPr>
          <w:rStyle w:val="Emphasis"/>
        </w:rPr>
        <w:t>alcohol</w:t>
      </w:r>
      <w:r w:rsidRPr="00AF701B">
        <w:rPr>
          <w:sz w:val="16"/>
        </w:rPr>
        <w:t xml:space="preserve"> </w:t>
      </w:r>
      <w:r w:rsidRPr="002B3EA6">
        <w:rPr>
          <w:rStyle w:val="StyleUnderline"/>
        </w:rPr>
        <w:t>is a great benefit on the cancer side."</w:t>
      </w:r>
      <w:r>
        <w:rPr>
          <w:sz w:val="16"/>
        </w:rPr>
        <w:t xml:space="preserve"> </w:t>
      </w:r>
      <w:proofErr w:type="spellStart"/>
      <w:r w:rsidRPr="00AF701B">
        <w:rPr>
          <w:sz w:val="16"/>
        </w:rPr>
        <w:t>Sotos</w:t>
      </w:r>
      <w:proofErr w:type="spellEnd"/>
      <w:r w:rsidRPr="00AF701B">
        <w:rPr>
          <w:sz w:val="16"/>
        </w:rPr>
        <w:t xml:space="preserve"> said finasteride would protect the presidential prostate (although the recommended dose of 1 mg is much less than that normally prescribed for prostate enlargement), and </w:t>
      </w:r>
      <w:r w:rsidRPr="002B3EA6">
        <w:rPr>
          <w:rStyle w:val="StyleUnderline"/>
        </w:rPr>
        <w:t>Trump is "not going to have activity-related problems, because he's not very active."</w:t>
      </w:r>
      <w:r w:rsidRPr="00AF701B">
        <w:rPr>
          <w:sz w:val="16"/>
        </w:rPr>
        <w:t xml:space="preserve"> However, he wondered if the president may have obstructive sleep apnea.</w:t>
      </w:r>
      <w:r>
        <w:rPr>
          <w:sz w:val="16"/>
        </w:rPr>
        <w:t xml:space="preserve"> </w:t>
      </w:r>
      <w:r w:rsidRPr="00AF701B">
        <w:rPr>
          <w:sz w:val="16"/>
        </w:rPr>
        <w:t>Presidents have suffered from a long list of medical challenges while in office, even in the modern era. Four died of apparent natural causes and four others were assassinated. And they've suffered a wide variety of serious ailments in the White House:</w:t>
      </w:r>
      <w:r>
        <w:rPr>
          <w:sz w:val="16"/>
        </w:rPr>
        <w:t xml:space="preserve"> </w:t>
      </w:r>
      <w:r w:rsidRPr="00AF701B">
        <w:rPr>
          <w:sz w:val="16"/>
        </w:rPr>
        <w:t>Pneumonia (Washington)</w:t>
      </w:r>
      <w:r>
        <w:rPr>
          <w:sz w:val="16"/>
        </w:rPr>
        <w:t xml:space="preserve"> </w:t>
      </w:r>
      <w:r w:rsidRPr="00AF701B">
        <w:rPr>
          <w:sz w:val="16"/>
        </w:rPr>
        <w:t>Stroke (Wilson)</w:t>
      </w:r>
      <w:r>
        <w:rPr>
          <w:sz w:val="16"/>
        </w:rPr>
        <w:t xml:space="preserve"> </w:t>
      </w:r>
      <w:r w:rsidRPr="00AF701B">
        <w:rPr>
          <w:sz w:val="16"/>
        </w:rPr>
        <w:t>Depression (Pierce)</w:t>
      </w:r>
      <w:r>
        <w:rPr>
          <w:sz w:val="16"/>
        </w:rPr>
        <w:t xml:space="preserve"> </w:t>
      </w:r>
      <w:r w:rsidRPr="00AF701B">
        <w:rPr>
          <w:sz w:val="16"/>
        </w:rPr>
        <w:t>Kidney disease (Arthur)</w:t>
      </w:r>
      <w:r>
        <w:rPr>
          <w:sz w:val="16"/>
        </w:rPr>
        <w:t xml:space="preserve"> </w:t>
      </w:r>
      <w:r w:rsidRPr="00AF701B">
        <w:rPr>
          <w:sz w:val="16"/>
        </w:rPr>
        <w:t>Addison's disease and severe back pain (Kennedy)</w:t>
      </w:r>
      <w:r>
        <w:rPr>
          <w:sz w:val="16"/>
        </w:rPr>
        <w:t xml:space="preserve"> </w:t>
      </w:r>
      <w:r w:rsidRPr="00AF701B">
        <w:rPr>
          <w:sz w:val="16"/>
        </w:rPr>
        <w:t>Gallbladder disease (Lyndon Johnson)</w:t>
      </w:r>
      <w:r>
        <w:rPr>
          <w:sz w:val="16"/>
        </w:rPr>
        <w:t xml:space="preserve"> </w:t>
      </w:r>
      <w:r w:rsidRPr="00AF701B">
        <w:rPr>
          <w:sz w:val="16"/>
        </w:rPr>
        <w:t>Kidney stones (Andrew Johnson)</w:t>
      </w:r>
      <w:r>
        <w:rPr>
          <w:sz w:val="16"/>
        </w:rPr>
        <w:t xml:space="preserve"> </w:t>
      </w:r>
      <w:r w:rsidRPr="00AF701B">
        <w:rPr>
          <w:sz w:val="16"/>
        </w:rPr>
        <w:t>Possible lead poisoning from an unremoved bullet (Jackson).</w:t>
      </w:r>
      <w:r>
        <w:rPr>
          <w:sz w:val="16"/>
        </w:rPr>
        <w:t xml:space="preserve"> </w:t>
      </w:r>
      <w:r w:rsidRPr="00AF701B">
        <w:rPr>
          <w:sz w:val="16"/>
        </w:rPr>
        <w:t xml:space="preserve">Hale, the New York internist, said medical threats facing Trump </w:t>
      </w:r>
      <w:proofErr w:type="gramStart"/>
      <w:r w:rsidRPr="00AF701B">
        <w:rPr>
          <w:sz w:val="16"/>
        </w:rPr>
        <w:t>in light of</w:t>
      </w:r>
      <w:proofErr w:type="gramEnd"/>
      <w:r w:rsidRPr="00AF701B">
        <w:rPr>
          <w:sz w:val="16"/>
        </w:rPr>
        <w:t xml:space="preserve"> his condition include dementia, diabetes, and cardiovascular and kidney problems.</w:t>
      </w:r>
      <w:r>
        <w:rPr>
          <w:sz w:val="16"/>
        </w:rPr>
        <w:t xml:space="preserve"> </w:t>
      </w:r>
      <w:r w:rsidRPr="00AF701B">
        <w:rPr>
          <w:sz w:val="16"/>
        </w:rPr>
        <w:t>"You can't take two statins and eat a cheeseburger and think you come out even," she said. "I wonder about mini-strokes. You slowly get dim-witted, and you end up with heart failure because you have microvascular disease."</w:t>
      </w:r>
      <w:r>
        <w:rPr>
          <w:sz w:val="16"/>
        </w:rPr>
        <w:t xml:space="preserve"> </w:t>
      </w:r>
      <w:r w:rsidRPr="00AF701B">
        <w:rPr>
          <w:sz w:val="16"/>
        </w:rPr>
        <w:t>With the sole exception of Trump, all six presidents since 1861 who were over the age of 64 in office suffered from notable medical problems during their terms. These include Harry Truman's breathing difficulties (Harry Truman) and George H.W. Bush's atrial fibrillation that required two days of hospitalization. Most seriously, a stroke debilitated Woodrow Wilson, and Dwight Eisenhower endured a heart attack, stroke, and intestinal surgery. More recently, Ronald Reagan not only survived a serious bullet wound but also underwent a colectomy for cancer as well as prostate surgery.</w:t>
      </w:r>
      <w:r>
        <w:rPr>
          <w:sz w:val="16"/>
        </w:rPr>
        <w:t xml:space="preserve"> </w:t>
      </w:r>
      <w:r w:rsidRPr="00AF701B">
        <w:rPr>
          <w:sz w:val="16"/>
        </w:rPr>
        <w:t xml:space="preserve">Trump is 72. </w:t>
      </w:r>
      <w:proofErr w:type="gramStart"/>
      <w:r w:rsidRPr="00AF701B">
        <w:rPr>
          <w:sz w:val="16"/>
        </w:rPr>
        <w:t>With the exception of</w:t>
      </w:r>
      <w:proofErr w:type="gramEnd"/>
      <w:r w:rsidRPr="00AF701B">
        <w:rPr>
          <w:sz w:val="16"/>
        </w:rPr>
        <w:t xml:space="preserve"> Reagan, no other president has been older while serving in the White House.</w:t>
      </w:r>
      <w:r>
        <w:rPr>
          <w:sz w:val="16"/>
        </w:rPr>
        <w:t xml:space="preserve"> </w:t>
      </w:r>
      <w:r w:rsidRPr="00AF701B">
        <w:rPr>
          <w:sz w:val="16"/>
        </w:rPr>
        <w:t>Other recent presidents have suffered from injuries in office (a torn tendon for Bill Clinton, a basketball mishap requiring 12 stitches for Barack Obama), emergency hemorrhoid surgery (Carter), and a fainting spell linked to fatigue and a wayward pretzel (George W. Bush).</w:t>
      </w:r>
      <w:r>
        <w:rPr>
          <w:sz w:val="16"/>
        </w:rPr>
        <w:t xml:space="preserve"> </w:t>
      </w:r>
      <w:proofErr w:type="gramStart"/>
      <w:r w:rsidRPr="002B3EA6">
        <w:rPr>
          <w:rStyle w:val="StyleUnderline"/>
        </w:rPr>
        <w:t>So</w:t>
      </w:r>
      <w:proofErr w:type="gramEnd"/>
      <w:r w:rsidRPr="002B3EA6">
        <w:rPr>
          <w:rStyle w:val="StyleUnderline"/>
        </w:rPr>
        <w:t xml:space="preserve"> should we be </w:t>
      </w:r>
      <w:proofErr w:type="spellStart"/>
      <w:r w:rsidRPr="002B3EA6">
        <w:rPr>
          <w:rStyle w:val="StyleUnderline"/>
        </w:rPr>
        <w:t>gobsmacked</w:t>
      </w:r>
      <w:proofErr w:type="spellEnd"/>
      <w:r w:rsidRPr="002B3EA6">
        <w:rPr>
          <w:rStyle w:val="StyleUnderline"/>
        </w:rPr>
        <w:t xml:space="preserve"> that Trump doesn't seem to have suffered from even a routine illness for more than 2 years</w:t>
      </w:r>
      <w:r w:rsidRPr="00AF701B">
        <w:rPr>
          <w:sz w:val="16"/>
        </w:rPr>
        <w:t>? "</w:t>
      </w:r>
      <w:r w:rsidRPr="002B3EA6">
        <w:rPr>
          <w:rStyle w:val="Emphasis"/>
        </w:rPr>
        <w:t>It doesn't seem unusual at</w:t>
      </w:r>
      <w:r w:rsidRPr="00AF701B">
        <w:rPr>
          <w:sz w:val="16"/>
        </w:rPr>
        <w:t xml:space="preserve"> </w:t>
      </w:r>
      <w:r w:rsidRPr="002B3EA6">
        <w:rPr>
          <w:rStyle w:val="Emphasis"/>
        </w:rPr>
        <w:t>all</w:t>
      </w:r>
      <w:r w:rsidRPr="00AF701B">
        <w:rPr>
          <w:sz w:val="16"/>
        </w:rPr>
        <w:t xml:space="preserve">," </w:t>
      </w:r>
      <w:r w:rsidRPr="002B3EA6">
        <w:rPr>
          <w:rStyle w:val="StyleUnderline"/>
        </w:rPr>
        <w:t>said Anupam B. Jena</w:t>
      </w:r>
      <w:r w:rsidRPr="00AF701B">
        <w:rPr>
          <w:sz w:val="16"/>
        </w:rPr>
        <w:t xml:space="preserve">, MD, PhD, </w:t>
      </w:r>
      <w:r w:rsidRPr="002B3EA6">
        <w:rPr>
          <w:rStyle w:val="StyleUnderline"/>
        </w:rPr>
        <w:t xml:space="preserve">an associate professor at Harvard Medical School </w:t>
      </w:r>
      <w:proofErr w:type="gramStart"/>
      <w:r w:rsidRPr="002B3EA6">
        <w:rPr>
          <w:rStyle w:val="StyleUnderline"/>
        </w:rPr>
        <w:t>who's</w:t>
      </w:r>
      <w:proofErr w:type="gramEnd"/>
      <w:r w:rsidRPr="002B3EA6">
        <w:rPr>
          <w:rStyle w:val="StyleUnderline"/>
        </w:rPr>
        <w:t xml:space="preserve"> studied the lifespans of world leaders</w:t>
      </w:r>
      <w:r w:rsidRPr="00AF701B">
        <w:rPr>
          <w:sz w:val="16"/>
        </w:rPr>
        <w:t xml:space="preserve">. "I would be surprised if he hasn't had an upper respiratory infection at all during his presidency, but </w:t>
      </w:r>
      <w:r w:rsidRPr="00AF701B">
        <w:rPr>
          <w:rStyle w:val="StyleUnderline"/>
        </w:rPr>
        <w:t xml:space="preserve">the fact that he hasn't had a </w:t>
      </w:r>
      <w:r w:rsidRPr="00AF701B">
        <w:rPr>
          <w:rStyle w:val="Emphasis"/>
        </w:rPr>
        <w:t>major adverse health event</w:t>
      </w:r>
      <w:r w:rsidRPr="00AF701B">
        <w:rPr>
          <w:rStyle w:val="StyleUnderline"/>
        </w:rPr>
        <w:t xml:space="preserve"> -- cardiovascular, cancer, or injury -- </w:t>
      </w:r>
      <w:r w:rsidRPr="00AF701B">
        <w:rPr>
          <w:rStyle w:val="Emphasis"/>
        </w:rPr>
        <w:t>isn't that surprising</w:t>
      </w:r>
      <w:r w:rsidRPr="00AF701B">
        <w:rPr>
          <w:sz w:val="16"/>
        </w:rPr>
        <w:t xml:space="preserve">. </w:t>
      </w:r>
      <w:r w:rsidRPr="00AF701B">
        <w:rPr>
          <w:rStyle w:val="StyleUnderline"/>
        </w:rPr>
        <w:t>President Trump still is well below the average life expectancy for a male who has survived to his</w:t>
      </w:r>
      <w:r w:rsidRPr="00AF701B">
        <w:rPr>
          <w:sz w:val="16"/>
        </w:rPr>
        <w:t xml:space="preserve"> age."</w:t>
      </w:r>
      <w:r>
        <w:rPr>
          <w:sz w:val="16"/>
        </w:rPr>
        <w:t xml:space="preserve"> </w:t>
      </w:r>
      <w:r w:rsidRPr="00AF701B">
        <w:rPr>
          <w:sz w:val="16"/>
        </w:rPr>
        <w:t xml:space="preserve">Indeed, </w:t>
      </w:r>
      <w:r w:rsidRPr="00AF701B">
        <w:rPr>
          <w:rStyle w:val="StyleUnderline"/>
        </w:rPr>
        <w:t>the Social Security Administration's life expectancy calculator</w:t>
      </w:r>
      <w:r w:rsidRPr="00AF701B">
        <w:rPr>
          <w:sz w:val="16"/>
        </w:rPr>
        <w:t xml:space="preserve">, which only considers gender and date of birth, </w:t>
      </w:r>
      <w:r w:rsidRPr="00AF701B">
        <w:rPr>
          <w:rStyle w:val="StyleUnderline"/>
        </w:rPr>
        <w:t>estimates men of Trump's age will live an average of 86 years.</w:t>
      </w:r>
      <w:r>
        <w:rPr>
          <w:sz w:val="16"/>
        </w:rPr>
        <w:t xml:space="preserve"> </w:t>
      </w:r>
      <w:r w:rsidRPr="00AF701B">
        <w:rPr>
          <w:rStyle w:val="StyleUnderline"/>
        </w:rPr>
        <w:t>Another online calculator also puts Trump's current life expectancy at 86 or 87, depending on how his activity level is defined, said Lyle H. Ungar, PhD, a professor of computer and information science at the University of Pennsylvania who built an earlier version of the calculator</w:t>
      </w:r>
      <w:r w:rsidRPr="00AF701B">
        <w:rPr>
          <w:sz w:val="16"/>
        </w:rPr>
        <w:t xml:space="preserve">. He told </w:t>
      </w:r>
      <w:proofErr w:type="spellStart"/>
      <w:r w:rsidRPr="00AF701B">
        <w:rPr>
          <w:sz w:val="16"/>
        </w:rPr>
        <w:t>MedPage</w:t>
      </w:r>
      <w:proofErr w:type="spellEnd"/>
      <w:r w:rsidRPr="00AF701B">
        <w:rPr>
          <w:sz w:val="16"/>
        </w:rPr>
        <w:t xml:space="preserve"> Today that the president has a 2% chance of dying over the next year.</w:t>
      </w:r>
      <w:r>
        <w:rPr>
          <w:sz w:val="16"/>
        </w:rPr>
        <w:t xml:space="preserve"> </w:t>
      </w:r>
      <w:r w:rsidRPr="00AF701B">
        <w:rPr>
          <w:sz w:val="16"/>
        </w:rPr>
        <w:t>"Donald Trump has a number of things going for him," Ungar said -- his race, wealth, and education level -- "although he's male, and that's not so good."</w:t>
      </w:r>
      <w:r>
        <w:rPr>
          <w:sz w:val="16"/>
        </w:rPr>
        <w:t xml:space="preserve"> </w:t>
      </w:r>
      <w:r w:rsidRPr="00AF701B">
        <w:rPr>
          <w:sz w:val="16"/>
        </w:rPr>
        <w:t xml:space="preserve">In fact, </w:t>
      </w:r>
      <w:r w:rsidRPr="00AF701B">
        <w:rPr>
          <w:rStyle w:val="StyleUnderline"/>
        </w:rPr>
        <w:t>Trump's estimated life expectancy is higher than</w:t>
      </w:r>
      <w:r w:rsidRPr="00AF701B">
        <w:rPr>
          <w:sz w:val="16"/>
        </w:rPr>
        <w:t xml:space="preserve"> that of the much-younger </w:t>
      </w:r>
      <w:r w:rsidRPr="00AF701B">
        <w:rPr>
          <w:rStyle w:val="Emphasis"/>
        </w:rPr>
        <w:t>Obama</w:t>
      </w:r>
      <w:r w:rsidRPr="00AF701B">
        <w:rPr>
          <w:sz w:val="16"/>
        </w:rPr>
        <w:t xml:space="preserve"> (83), according to the Social Security calculator. But that's simply because Trump has made it to 72 and has fewer years left to die in, Ungar said.</w:t>
      </w:r>
    </w:p>
    <w:p w14:paraId="4F068C91" w14:textId="77777777" w:rsidR="006D120A" w:rsidRDefault="006D120A" w:rsidP="006D120A">
      <w:pPr>
        <w:pStyle w:val="Heading3"/>
      </w:pPr>
      <w:r>
        <w:lastRenderedPageBreak/>
        <w:t>AT Self Pardon</w:t>
      </w:r>
    </w:p>
    <w:p w14:paraId="71E29EB0" w14:textId="77777777" w:rsidR="006D120A" w:rsidRPr="00477D62" w:rsidRDefault="006D120A" w:rsidP="006D120A">
      <w:pPr>
        <w:pStyle w:val="Heading4"/>
      </w:pPr>
      <w:r>
        <w:t xml:space="preserve">The president cannot legally self-pardon himself </w:t>
      </w:r>
    </w:p>
    <w:p w14:paraId="1DEEAC38" w14:textId="77777777" w:rsidR="006D120A" w:rsidRPr="00BD3F2E" w:rsidRDefault="006D120A" w:rsidP="006D120A">
      <w:r w:rsidRPr="0004311A">
        <w:rPr>
          <w:rStyle w:val="Style13ptBold"/>
        </w:rPr>
        <w:t>Bobbitt 18</w:t>
      </w:r>
      <w:r>
        <w:t xml:space="preserve"> – Herbert Wechsler Professor of Jurisprudence and Director of the Center on National Security at Columbia Law School and Distinguished Senior Lecturer at the University of Texas; Fellow of the American Academy of Arts &amp; Sciences and a former trustee of Princeton University (Philip; “Self-Pardons: The President Can't Pardon Himself, So Why Do People Think He Can?”; 6/20/18; </w:t>
      </w:r>
      <w:hyperlink r:id="rId195" w:history="1">
        <w:r w:rsidRPr="004D0D86">
          <w:rPr>
            <w:rStyle w:val="Hyperlink"/>
          </w:rPr>
          <w:t>https://www.lawfareblog.com/self-pardons-president-cant-pardon-himself-so-why-do-people-think-he-can</w:t>
        </w:r>
      </w:hyperlink>
      <w:r>
        <w:t xml:space="preserve">; accessed 6/30/20) </w:t>
      </w:r>
    </w:p>
    <w:p w14:paraId="68519192" w14:textId="77777777" w:rsidR="006D120A" w:rsidRPr="00C553B4" w:rsidRDefault="006D120A" w:rsidP="006D120A">
      <w:pPr>
        <w:rPr>
          <w:rStyle w:val="StyleUnderline"/>
        </w:rPr>
      </w:pPr>
      <w:r w:rsidRPr="00C553B4">
        <w:rPr>
          <w:sz w:val="16"/>
        </w:rPr>
        <w:t xml:space="preserve">That does not mean, however, </w:t>
      </w:r>
      <w:r w:rsidRPr="00C553B4">
        <w:rPr>
          <w:rStyle w:val="StyleUnderline"/>
        </w:rPr>
        <w:t xml:space="preserve">that a power thus unqualified as to its purposes is utterly unrestricted because there are other provisions of the constitutional text with which it must be </w:t>
      </w:r>
      <w:r w:rsidRPr="00C553B4">
        <w:rPr>
          <w:rStyle w:val="Emphasis"/>
        </w:rPr>
        <w:t>reconciled</w:t>
      </w:r>
      <w:r w:rsidRPr="00C553B4">
        <w:rPr>
          <w:sz w:val="16"/>
        </w:rPr>
        <w:t>. For example, the commerce power granted by Article I, Section 8 is unqualified on its face</w:t>
      </w:r>
      <w:proofErr w:type="gramStart"/>
      <w:r w:rsidRPr="00C553B4">
        <w:rPr>
          <w:sz w:val="16"/>
        </w:rPr>
        <w:t>—“</w:t>
      </w:r>
      <w:proofErr w:type="gramEnd"/>
      <w:r w:rsidRPr="00C553B4">
        <w:rPr>
          <w:sz w:val="16"/>
        </w:rPr>
        <w:t>The Congress shall have Power … To Regulate Commerce with foreign Nations, and among the several States, and with the Indian tribes”—but is restricted by, among other provisions, the prohibitions of Article I, Section 9 that “No preference shall be given by any Regulation of Commerce or Revenue to the Ports of one State over those of another.”</w:t>
      </w:r>
      <w:r>
        <w:rPr>
          <w:sz w:val="16"/>
        </w:rPr>
        <w:t xml:space="preserve"> </w:t>
      </w:r>
      <w:r w:rsidRPr="00C553B4">
        <w:rPr>
          <w:rStyle w:val="StyleUnderline"/>
        </w:rPr>
        <w:t xml:space="preserve">A self-pardon by the president is </w:t>
      </w:r>
      <w:r w:rsidRPr="00C553B4">
        <w:rPr>
          <w:rStyle w:val="Emphasis"/>
        </w:rPr>
        <w:t>incompatible</w:t>
      </w:r>
      <w:r w:rsidRPr="00C553B4">
        <w:rPr>
          <w:sz w:val="16"/>
        </w:rPr>
        <w:t xml:space="preserve"> </w:t>
      </w:r>
      <w:r w:rsidRPr="00C553B4">
        <w:rPr>
          <w:rStyle w:val="StyleUnderline"/>
        </w:rPr>
        <w:t>with the provision of Article II, Section 3 that</w:t>
      </w:r>
      <w:r w:rsidRPr="00C553B4">
        <w:rPr>
          <w:sz w:val="16"/>
        </w:rPr>
        <w:t xml:space="preserve"> “</w:t>
      </w:r>
      <w:r w:rsidRPr="00C553B4">
        <w:rPr>
          <w:rStyle w:val="StyleUnderline"/>
        </w:rPr>
        <w:t xml:space="preserve">he shall take Care that the Laws be faithfully </w:t>
      </w:r>
      <w:r w:rsidRPr="00C553B4">
        <w:rPr>
          <w:rStyle w:val="Emphasis"/>
        </w:rPr>
        <w:t>executed</w:t>
      </w:r>
      <w:r w:rsidRPr="00C553B4">
        <w:rPr>
          <w:sz w:val="16"/>
        </w:rPr>
        <w:t xml:space="preserve">” </w:t>
      </w:r>
      <w:r w:rsidRPr="00C553B4">
        <w:rPr>
          <w:rStyle w:val="StyleUnderline"/>
        </w:rPr>
        <w:t xml:space="preserve">and the provision of </w:t>
      </w:r>
      <w:r w:rsidRPr="00C553B4">
        <w:rPr>
          <w:rStyle w:val="Emphasis"/>
        </w:rPr>
        <w:t>Article II, Section 1 that</w:t>
      </w:r>
      <w:r w:rsidRPr="00C553B4">
        <w:rPr>
          <w:sz w:val="16"/>
        </w:rPr>
        <w:t xml:space="preserve"> “</w:t>
      </w:r>
      <w:r w:rsidRPr="00C553B4">
        <w:rPr>
          <w:rStyle w:val="StyleUnderline"/>
        </w:rPr>
        <w:t>executive power shall be vested in a President.”</w:t>
      </w:r>
      <w:r w:rsidRPr="00C553B4">
        <w:rPr>
          <w:sz w:val="16"/>
        </w:rPr>
        <w:t xml:space="preserve"> (Professors Jed </w:t>
      </w:r>
      <w:proofErr w:type="spellStart"/>
      <w:r w:rsidRPr="00C553B4">
        <w:rPr>
          <w:sz w:val="16"/>
        </w:rPr>
        <w:t>Shugarman</w:t>
      </w:r>
      <w:proofErr w:type="spellEnd"/>
      <w:r w:rsidRPr="00C553B4">
        <w:rPr>
          <w:sz w:val="16"/>
        </w:rPr>
        <w:t xml:space="preserve"> and Ethan </w:t>
      </w:r>
      <w:proofErr w:type="spellStart"/>
      <w:r w:rsidRPr="00C553B4">
        <w:rPr>
          <w:sz w:val="16"/>
        </w:rPr>
        <w:t>Leib</w:t>
      </w:r>
      <w:proofErr w:type="spellEnd"/>
      <w:r w:rsidRPr="00C553B4">
        <w:rPr>
          <w:sz w:val="16"/>
        </w:rPr>
        <w:t xml:space="preserve"> have presented a different argument regarding self-pardons and the Take Care Clause, available here.)</w:t>
      </w:r>
      <w:r>
        <w:rPr>
          <w:sz w:val="16"/>
        </w:rPr>
        <w:t xml:space="preserve"> </w:t>
      </w:r>
      <w:r w:rsidRPr="00C553B4">
        <w:rPr>
          <w:rStyle w:val="StyleUnderline"/>
        </w:rPr>
        <w:t xml:space="preserve">When a president pardons another person for a federal crime, he is in fact </w:t>
      </w:r>
      <w:r w:rsidRPr="00C553B4">
        <w:rPr>
          <w:rStyle w:val="Emphasis"/>
        </w:rPr>
        <w:t>executing the law</w:t>
      </w:r>
      <w:r w:rsidRPr="00C553B4">
        <w:rPr>
          <w:sz w:val="16"/>
        </w:rPr>
        <w:t>—the law of the Constitution’s pardon power—</w:t>
      </w:r>
      <w:r w:rsidRPr="00C553B4">
        <w:rPr>
          <w:rStyle w:val="StyleUnderline"/>
        </w:rPr>
        <w:t xml:space="preserve">despite the fact that he is relieving that person from the execution of the federal penal code. But when the president pardons himself, he assumes a power that is </w:t>
      </w:r>
      <w:r w:rsidRPr="00C553B4">
        <w:rPr>
          <w:rStyle w:val="Emphasis"/>
        </w:rPr>
        <w:t>incompatible with</w:t>
      </w:r>
      <w:r w:rsidRPr="00C553B4">
        <w:rPr>
          <w:sz w:val="16"/>
        </w:rPr>
        <w:t xml:space="preserve">, </w:t>
      </w:r>
      <w:r w:rsidRPr="00C553B4">
        <w:rPr>
          <w:rStyle w:val="StyleUnderline"/>
        </w:rPr>
        <w:t>rather than a supplement to, the application of the federal criminal law</w:t>
      </w:r>
      <w:r w:rsidRPr="00C553B4">
        <w:rPr>
          <w:sz w:val="16"/>
        </w:rPr>
        <w:t xml:space="preserve">. </w:t>
      </w:r>
      <w:r w:rsidRPr="00C553B4">
        <w:rPr>
          <w:rStyle w:val="StyleUnderline"/>
        </w:rPr>
        <w:t xml:space="preserve">That is because as chief law enforcement officer, </w:t>
      </w:r>
      <w:r w:rsidRPr="00C553B4">
        <w:rPr>
          <w:rStyle w:val="Emphasis"/>
        </w:rPr>
        <w:t>he could put himself beyond</w:t>
      </w:r>
      <w:r w:rsidRPr="00C553B4">
        <w:rPr>
          <w:rStyle w:val="StyleUnderline"/>
        </w:rPr>
        <w:t xml:space="preserve"> the </w:t>
      </w:r>
      <w:r w:rsidRPr="00C553B4">
        <w:rPr>
          <w:rStyle w:val="Emphasis"/>
        </w:rPr>
        <w:t>applicable law</w:t>
      </w:r>
      <w:r w:rsidRPr="00C553B4">
        <w:rPr>
          <w:sz w:val="16"/>
        </w:rPr>
        <w:t xml:space="preserve"> simply </w:t>
      </w:r>
      <w:r w:rsidRPr="00C553B4">
        <w:rPr>
          <w:rStyle w:val="StyleUnderline"/>
        </w:rPr>
        <w:t>by withholding his consent to his prosecution by the department he controls while he is president</w:t>
      </w:r>
      <w:r w:rsidRPr="00C553B4">
        <w:rPr>
          <w:sz w:val="16"/>
        </w:rPr>
        <w:t xml:space="preserve">—and </w:t>
      </w:r>
      <w:r w:rsidRPr="00C553B4">
        <w:rPr>
          <w:rStyle w:val="StyleUnderline"/>
        </w:rPr>
        <w:t>then assure himself that he could not be convicted after his term ended—or after impeachment—because he could pardon himself prospectively</w:t>
      </w:r>
      <w:r w:rsidRPr="00C553B4">
        <w:rPr>
          <w:sz w:val="16"/>
        </w:rPr>
        <w:t xml:space="preserve">. </w:t>
      </w:r>
      <w:proofErr w:type="gramStart"/>
      <w:r w:rsidRPr="00C553B4">
        <w:rPr>
          <w:rStyle w:val="StyleUnderline"/>
        </w:rPr>
        <w:t>Thus</w:t>
      </w:r>
      <w:proofErr w:type="gramEnd"/>
      <w:r w:rsidRPr="00C553B4">
        <w:rPr>
          <w:rStyle w:val="StyleUnderline"/>
        </w:rPr>
        <w:t xml:space="preserve"> the law </w:t>
      </w:r>
      <w:r w:rsidRPr="00C553B4">
        <w:rPr>
          <w:rStyle w:val="Emphasis"/>
        </w:rPr>
        <w:t>could not</w:t>
      </w:r>
      <w:r w:rsidRPr="00C553B4">
        <w:rPr>
          <w:sz w:val="16"/>
        </w:rPr>
        <w:t xml:space="preserve">, </w:t>
      </w:r>
      <w:r w:rsidRPr="00C553B4">
        <w:rPr>
          <w:rStyle w:val="StyleUnderline"/>
        </w:rPr>
        <w:t xml:space="preserve">in the face of such a pardon, be “faithfully” executed, because the pardon itself might be an expression of </w:t>
      </w:r>
      <w:r w:rsidRPr="00C553B4">
        <w:rPr>
          <w:rStyle w:val="Emphasis"/>
        </w:rPr>
        <w:t>chicanery</w:t>
      </w:r>
      <w:r w:rsidRPr="00C553B4">
        <w:rPr>
          <w:rStyle w:val="StyleUnderline"/>
        </w:rPr>
        <w:t xml:space="preserve"> and </w:t>
      </w:r>
      <w:r w:rsidRPr="00C553B4">
        <w:rPr>
          <w:rStyle w:val="Emphasis"/>
        </w:rPr>
        <w:t>subterfuge</w:t>
      </w:r>
      <w:r w:rsidRPr="00C553B4">
        <w:rPr>
          <w:sz w:val="16"/>
        </w:rPr>
        <w:t xml:space="preserve">—in short, </w:t>
      </w:r>
      <w:r w:rsidRPr="00C553B4">
        <w:rPr>
          <w:rStyle w:val="StyleUnderline"/>
        </w:rPr>
        <w:t>of bad faith.</w:t>
      </w:r>
      <w:r w:rsidRPr="00C553B4">
        <w:rPr>
          <w:sz w:val="16"/>
        </w:rPr>
        <w:t xml:space="preserve"> In such circumstances, the pardon is granted not to temper the criminal law or to reconcile political dissidents, as envisioned by the Framers—see, for example, Federalist 74 and remarks by Edmund Randolph at the Philadelphia Convention—but to execute an intrigue by which the law is thwarted. </w:t>
      </w:r>
      <w:r w:rsidRPr="00C553B4">
        <w:rPr>
          <w:rStyle w:val="StyleUnderline"/>
        </w:rPr>
        <w:t>The self-pardon might even then amount to an element of the crime for which he is pardoned.</w:t>
      </w:r>
    </w:p>
    <w:p w14:paraId="0DA7151B" w14:textId="77777777" w:rsidR="003D1668" w:rsidRDefault="003D1668" w:rsidP="003D1668">
      <w:pPr>
        <w:pStyle w:val="Heading2"/>
      </w:pPr>
      <w:r>
        <w:lastRenderedPageBreak/>
        <w:t xml:space="preserve">Senate DA </w:t>
      </w:r>
    </w:p>
    <w:p w14:paraId="5DE16E38" w14:textId="77777777" w:rsidR="003D1668" w:rsidRDefault="003D1668" w:rsidP="003D1668">
      <w:pPr>
        <w:pStyle w:val="Heading3"/>
      </w:pPr>
      <w:r>
        <w:lastRenderedPageBreak/>
        <w:t xml:space="preserve">Senate 1NC </w:t>
      </w:r>
    </w:p>
    <w:p w14:paraId="2C4E4A23" w14:textId="77777777" w:rsidR="003D1668" w:rsidRDefault="003D1668" w:rsidP="003D1668">
      <w:pPr>
        <w:pStyle w:val="Heading4"/>
      </w:pPr>
      <w:r>
        <w:t>Trumps unpopularity is putting the Senate in play for the Dems</w:t>
      </w:r>
    </w:p>
    <w:p w14:paraId="527EFADA" w14:textId="77777777" w:rsidR="003D1668" w:rsidRPr="00AD71AA" w:rsidRDefault="003D1668" w:rsidP="003D1668">
      <w:r w:rsidRPr="00AD71AA">
        <w:rPr>
          <w:rStyle w:val="Style13ptBold"/>
        </w:rPr>
        <w:t>Kilgore 6/12</w:t>
      </w:r>
      <w:r>
        <w:t xml:space="preserve"> - Ed, "Why Biden Needs to Win Big," https://nymag.com/intelligencer/2020/06/why-biden-needs-a-big-popular-vote-lead-over-trump.html</w:t>
      </w:r>
    </w:p>
    <w:p w14:paraId="6C6A6ABD" w14:textId="77777777" w:rsidR="003D1668" w:rsidRDefault="003D1668" w:rsidP="003D1668">
      <w:r>
        <w:t xml:space="preserve">At a time when Joe Biden is enjoying comfortable leads in both national and battleground-state polls, </w:t>
      </w:r>
      <w:r w:rsidRPr="004C1445">
        <w:rPr>
          <w:rStyle w:val="StyleUnderline"/>
        </w:rPr>
        <w:t>it’s a good time for us all to remember the most fundamental lesson of what happened four years ago:</w:t>
      </w:r>
      <w:r>
        <w:t xml:space="preserve"> Hillary Clinton lost the presidential election while winning the national popular vote by 2.1 percent, or more than 2.8 million votes. </w:t>
      </w:r>
      <w:r w:rsidRPr="004C1445">
        <w:rPr>
          <w:rStyle w:val="StyleUnderline"/>
        </w:rPr>
        <w:t>The current Republican skew in the composition of the Electoral College</w:t>
      </w:r>
      <w:r>
        <w:t xml:space="preserve"> (or if you prefer, the “wastage” of “excess” Democratic votes in noncompetitive states like California) has not gone away, as David Wasserman noted last year:</w:t>
      </w:r>
    </w:p>
    <w:p w14:paraId="498DC3EE" w14:textId="77777777" w:rsidR="003D1668" w:rsidRDefault="003D1668" w:rsidP="003D1668">
      <w:r w:rsidRPr="004C1445">
        <w:rPr>
          <w:rStyle w:val="StyleUnderline"/>
        </w:rPr>
        <w:t xml:space="preserve">The ultimate nightmare scenario for Democrats might look something like this: Trump loses the popular vote by more than 5 million ballots, and the Democratic nominee converts Michigan and Pennsylvania back to blue. But Trump wins re-election by two Electoral votes by barely hanging onto Arizona, Florida, North Carolina, </w:t>
      </w:r>
      <w:proofErr w:type="gramStart"/>
      <w:r w:rsidRPr="004C1445">
        <w:rPr>
          <w:rStyle w:val="StyleUnderline"/>
        </w:rPr>
        <w:t>Wisconsin</w:t>
      </w:r>
      <w:proofErr w:type="gramEnd"/>
      <w:r w:rsidRPr="004C1445">
        <w:rPr>
          <w:rStyle w:val="StyleUnderline"/>
        </w:rPr>
        <w:t xml:space="preserve"> and Maine’s 2nd Congressional District</w:t>
      </w:r>
      <w:r>
        <w:t>.</w:t>
      </w:r>
    </w:p>
    <w:p w14:paraId="5EA25142" w14:textId="77777777" w:rsidR="003D1668" w:rsidRDefault="003D1668" w:rsidP="003D1668">
      <w:r>
        <w:t xml:space="preserve">With that possibility in mind, </w:t>
      </w:r>
      <w:proofErr w:type="gramStart"/>
      <w:r w:rsidRPr="004C1445">
        <w:rPr>
          <w:rStyle w:val="StyleUnderline"/>
        </w:rPr>
        <w:t>it’s</w:t>
      </w:r>
      <w:proofErr w:type="gramEnd"/>
      <w:r w:rsidRPr="004C1445">
        <w:rPr>
          <w:rStyle w:val="StyleUnderline"/>
        </w:rPr>
        <w:t xml:space="preserve"> useful to look at the analysis of recent battleground-state poll</w:t>
      </w:r>
      <w:r>
        <w:t xml:space="preserve">s (taken in Arizona, Florida, Georgia, Michigan, North Carolina, Pennsylvania, Texas, and Wisconsin) conducted by Geoffrey </w:t>
      </w:r>
      <w:proofErr w:type="spellStart"/>
      <w:r>
        <w:t>Skelley</w:t>
      </w:r>
      <w:proofErr w:type="spellEnd"/>
      <w:r>
        <w:t xml:space="preserve"> for FiveThirtyEight. According to the data </w:t>
      </w:r>
      <w:proofErr w:type="spellStart"/>
      <w:r>
        <w:t>Skelley</w:t>
      </w:r>
      <w:proofErr w:type="spellEnd"/>
      <w:r>
        <w:t xml:space="preserve"> assembles, Biden leads in six of them (all but Georgia and Texas). But </w:t>
      </w:r>
      <w:proofErr w:type="gramStart"/>
      <w:r>
        <w:t>here’s</w:t>
      </w:r>
      <w:proofErr w:type="gramEnd"/>
      <w:r>
        <w:t xml:space="preserve"> the thing: In just one of them does Biden’s lead match his national polling lead.</w:t>
      </w:r>
    </w:p>
    <w:p w14:paraId="14143BFA" w14:textId="77777777" w:rsidR="003D1668" w:rsidRDefault="003D1668" w:rsidP="003D1668">
      <w:r>
        <w:t xml:space="preserve">There are two big takeaways here. One, Biden is in an enviable position in many of these battleground states. However, the second takeaway — which is the caveat we mentioned earlier — is that </w:t>
      </w:r>
      <w:proofErr w:type="gramStart"/>
      <w:r>
        <w:t>all of</w:t>
      </w:r>
      <w:proofErr w:type="gramEnd"/>
      <w:r>
        <w:t xml:space="preserve"> these battleground states save Michigan are more Republican-leaning than the national average. </w:t>
      </w:r>
      <w:r w:rsidRPr="004C1445">
        <w:rPr>
          <w:rStyle w:val="StyleUnderline"/>
        </w:rPr>
        <w:t xml:space="preserve">In other words, most of the states that will decide the presidential election are to the right of the </w:t>
      </w:r>
      <w:proofErr w:type="gramStart"/>
      <w:r w:rsidRPr="004C1445">
        <w:rPr>
          <w:rStyle w:val="StyleUnderline"/>
        </w:rPr>
        <w:t>country as a whole, and</w:t>
      </w:r>
      <w:proofErr w:type="gramEnd"/>
      <w:r w:rsidRPr="004C1445">
        <w:rPr>
          <w:rStyle w:val="StyleUnderline"/>
        </w:rPr>
        <w:t xml:space="preserve"> that speaks to Trump’s advantage in the Electoral College</w:t>
      </w:r>
      <w:r>
        <w:t>.</w:t>
      </w:r>
    </w:p>
    <w:p w14:paraId="674DA7FB" w14:textId="77777777" w:rsidR="003D1668" w:rsidRDefault="003D1668" w:rsidP="003D1668">
      <w:r>
        <w:t xml:space="preserve">And that means </w:t>
      </w:r>
      <w:r w:rsidRPr="004C1445">
        <w:rPr>
          <w:rStyle w:val="StyleUnderline"/>
        </w:rPr>
        <w:t xml:space="preserve">Democrats </w:t>
      </w:r>
      <w:proofErr w:type="gramStart"/>
      <w:r w:rsidRPr="004C1445">
        <w:rPr>
          <w:rStyle w:val="StyleUnderline"/>
        </w:rPr>
        <w:t>shouldn’t</w:t>
      </w:r>
      <w:proofErr w:type="gramEnd"/>
      <w:r w:rsidRPr="004C1445">
        <w:rPr>
          <w:rStyle w:val="StyleUnderline"/>
        </w:rPr>
        <w:t xml:space="preserve"> get at all complacent about Biden’s national polling lead:</w:t>
      </w:r>
    </w:p>
    <w:p w14:paraId="293230EF" w14:textId="77777777" w:rsidR="003D1668" w:rsidRDefault="003D1668" w:rsidP="003D1668">
      <w:r w:rsidRPr="004C1445">
        <w:rPr>
          <w:rStyle w:val="StyleUnderline"/>
        </w:rPr>
        <w:t>Should Biden continue to hold a sizable lead, the chances of an Electoral College-popular vote split will probably be low. But if the polls get closer, the odds will increase because the eventual tipping point state is almost certainly among these eight states</w:t>
      </w:r>
      <w:r>
        <w:t xml:space="preserve">. But as it stands now, if Trump carries Arizona along with every state that’s more </w:t>
      </w:r>
      <w:proofErr w:type="gramStart"/>
      <w:r>
        <w:t>Republican-leaning</w:t>
      </w:r>
      <w:proofErr w:type="gramEnd"/>
      <w:r>
        <w:t xml:space="preserve"> in those recent polls, he would almost certainly win the presidency.</w:t>
      </w:r>
    </w:p>
    <w:p w14:paraId="058C181F" w14:textId="77777777" w:rsidR="003D1668" w:rsidRDefault="003D1668" w:rsidP="003D1668">
      <w:r>
        <w:t xml:space="preserve">The other reason </w:t>
      </w:r>
      <w:r w:rsidRPr="004C1445">
        <w:rPr>
          <w:rStyle w:val="StyleUnderline"/>
        </w:rPr>
        <w:t>Biden needs a big national popular vote win is that he really needs a Democratic Senate to accomplish anything legislatively as president, and to the modest but very real extent he may have coattails, it could be crucial in close Senate races</w:t>
      </w:r>
      <w:r>
        <w:t>. That obviously matters in battleground states with Senate races, like Arizona, Georgia (two races), Maine, Michigan, New Hampshire, North Carolina, and Texas. But it could matter even more in red states where a narrower-than-2016 presidential loss could be the key to a Democratic Senate win, such as Iowa, Kansas, Montana, and perhaps even Kentucky and Alabama.</w:t>
      </w:r>
    </w:p>
    <w:p w14:paraId="6A8601D3" w14:textId="77777777" w:rsidR="003D1668" w:rsidRDefault="003D1668" w:rsidP="003D1668">
      <w:r>
        <w:lastRenderedPageBreak/>
        <w:t>One advantage Biden has over Hillary Clinton in managing a polling lead is that Democrats are almost certainly going to refuse to be overconfident this time around. Uncle Joe may have to be up by 20 points before they relax for a moment. But in any event, he needs to go big or go home.</w:t>
      </w:r>
    </w:p>
    <w:p w14:paraId="3200EE12" w14:textId="77777777" w:rsidR="003D1668" w:rsidRPr="00D20825" w:rsidRDefault="003D1668" w:rsidP="003D1668"/>
    <w:p w14:paraId="68B9EA06" w14:textId="77777777" w:rsidR="003D1668" w:rsidRDefault="003D1668" w:rsidP="003D1668">
      <w:pPr>
        <w:pStyle w:val="Heading4"/>
      </w:pPr>
      <w:r>
        <w:t>That is necessary to push initiatives capable of confronting warming</w:t>
      </w:r>
    </w:p>
    <w:p w14:paraId="3F53DEF1" w14:textId="77777777" w:rsidR="003D1668" w:rsidRPr="000F5559" w:rsidRDefault="003D1668" w:rsidP="003D1668">
      <w:proofErr w:type="spellStart"/>
      <w:r w:rsidRPr="000F5559">
        <w:rPr>
          <w:rStyle w:val="Style13ptBold"/>
        </w:rPr>
        <w:t>Cama</w:t>
      </w:r>
      <w:proofErr w:type="spellEnd"/>
      <w:r w:rsidRPr="000F5559">
        <w:rPr>
          <w:rStyle w:val="Style13ptBold"/>
        </w:rPr>
        <w:t xml:space="preserve"> 2020</w:t>
      </w:r>
      <w:r>
        <w:t xml:space="preserve"> - Timothy, "Democrats plot takeover for environmental action," Feb 14, https://www.eenews.net/stories/1062343745</w:t>
      </w:r>
    </w:p>
    <w:p w14:paraId="0F9C9992" w14:textId="77777777" w:rsidR="003D1668" w:rsidRDefault="003D1668" w:rsidP="003D1668">
      <w:r>
        <w:t>Democratic presidential hopefuls are making big promises on climate change policy, and House Democrats are mapping out their own path come 2021,</w:t>
      </w:r>
      <w:r w:rsidRPr="003C26FE">
        <w:rPr>
          <w:rStyle w:val="StyleUnderline"/>
        </w:rPr>
        <w:t xml:space="preserve"> but no major climate legislation is likely to survive if their colleagues in the Senate don't capture the upper chamber in this year's elections</w:t>
      </w:r>
      <w:r>
        <w:t>.</w:t>
      </w:r>
    </w:p>
    <w:p w14:paraId="05BC3D99" w14:textId="77777777" w:rsidR="003D1668" w:rsidRDefault="003D1668" w:rsidP="003D1668">
      <w:r>
        <w:t>Republicans hold 53 of the Senate's 100 seats, and Senate Majority Leader Mitch McConnell (R-Ky.) has shown little appetite for allowing votes on climate bills.</w:t>
      </w:r>
    </w:p>
    <w:p w14:paraId="2193DBF8" w14:textId="77777777" w:rsidR="003D1668" w:rsidRDefault="003D1668" w:rsidP="003D1668">
      <w:r w:rsidRPr="003C26FE">
        <w:rPr>
          <w:rStyle w:val="StyleUnderline"/>
        </w:rPr>
        <w:t>Democrats and their environmental allies,</w:t>
      </w:r>
      <w:r>
        <w:t xml:space="preserve"> however, </w:t>
      </w:r>
      <w:r w:rsidRPr="003C26FE">
        <w:rPr>
          <w:rStyle w:val="StyleUnderline"/>
        </w:rPr>
        <w:t xml:space="preserve">think </w:t>
      </w:r>
      <w:proofErr w:type="gramStart"/>
      <w:r w:rsidRPr="003C26FE">
        <w:rPr>
          <w:rStyle w:val="StyleUnderline"/>
        </w:rPr>
        <w:t>they're</w:t>
      </w:r>
      <w:proofErr w:type="gramEnd"/>
      <w:r w:rsidRPr="003C26FE">
        <w:rPr>
          <w:rStyle w:val="StyleUnderline"/>
        </w:rPr>
        <w:t xml:space="preserve"> in striking distance of gaining the four seats they would need to take the majority this year.</w:t>
      </w:r>
    </w:p>
    <w:p w14:paraId="406A7436" w14:textId="77777777" w:rsidR="003D1668" w:rsidRDefault="003D1668" w:rsidP="003D1668">
      <w:r w:rsidRPr="003C26FE">
        <w:rPr>
          <w:rStyle w:val="StyleUnderline"/>
        </w:rPr>
        <w:t>That would mean Democrats winning all the races where they are the incumbents</w:t>
      </w:r>
      <w:r>
        <w:t xml:space="preserve"> — including Sen. Doug Jones (D-Ala.) </w:t>
      </w:r>
      <w:r w:rsidRPr="003C26FE">
        <w:rPr>
          <w:rStyle w:val="StyleUnderline"/>
        </w:rPr>
        <w:t>— plus beating at least four Republicans</w:t>
      </w:r>
      <w:r>
        <w:t>, such as Sens. Susan Collins of Maine, Cory Gardner of Colorado, Thom Tillis of North Carolina, Martha McSally of Arizona or Kelly Loeffler of Georgia.</w:t>
      </w:r>
    </w:p>
    <w:p w14:paraId="4EF92185" w14:textId="77777777" w:rsidR="003D1668" w:rsidRDefault="003D1668" w:rsidP="003D1668">
      <w:r>
        <w:t xml:space="preserve">With Democrats confident in the House majority and hopeful they can unseat President </w:t>
      </w:r>
      <w:proofErr w:type="gramStart"/>
      <w:r>
        <w:t>Trump,</w:t>
      </w:r>
      <w:proofErr w:type="gramEnd"/>
      <w:r>
        <w:t xml:space="preserve"> they see the Senate as one of the most important hurdles to a climate agenda.</w:t>
      </w:r>
    </w:p>
    <w:p w14:paraId="4687C65B" w14:textId="77777777" w:rsidR="003D1668" w:rsidRDefault="003D1668" w:rsidP="003D1668">
      <w:r>
        <w:t xml:space="preserve">"Obviously, </w:t>
      </w:r>
      <w:r w:rsidRPr="003C26FE">
        <w:rPr>
          <w:rStyle w:val="StyleUnderline"/>
        </w:rPr>
        <w:t>the death grip of the fossil fuel industry on the Republican Party on climate change makes it very difficult to make progress</w:t>
      </w:r>
      <w:r>
        <w:t>," said Sen. Sheldon Whitehouse (D-R.I.).</w:t>
      </w:r>
    </w:p>
    <w:p w14:paraId="61D15F22" w14:textId="77777777" w:rsidR="003D1668" w:rsidRDefault="003D1668" w:rsidP="003D1668">
      <w:r>
        <w:t>"A Democratic Senate would obviously change that and would free a lot of Republicans who might actually want to do something productive to work with us," he said.</w:t>
      </w:r>
    </w:p>
    <w:p w14:paraId="383B7F88" w14:textId="77777777" w:rsidR="003D1668" w:rsidRDefault="003D1668" w:rsidP="003D1668">
      <w:r>
        <w:t xml:space="preserve">Sen. Catherine Cortez </w:t>
      </w:r>
      <w:proofErr w:type="spellStart"/>
      <w:r>
        <w:t>Masto</w:t>
      </w:r>
      <w:proofErr w:type="spellEnd"/>
      <w:r>
        <w:t xml:space="preserve"> (D-Nev.), chairwoman of the Democratic Senatorial Campaign Committee, said climate is "right up there" as one of the top issues she hears voters around the country expressing concerns about.</w:t>
      </w:r>
    </w:p>
    <w:p w14:paraId="5D9858A0" w14:textId="77777777" w:rsidR="003D1668" w:rsidRDefault="003D1668" w:rsidP="003D1668">
      <w:r w:rsidRPr="003C26FE">
        <w:rPr>
          <w:rStyle w:val="StyleUnderline"/>
        </w:rPr>
        <w:t>"If we hold the House, take the Senate majority, we can absolutely pass climate bills</w:t>
      </w:r>
      <w:r>
        <w:t xml:space="preserve">," said Cortez </w:t>
      </w:r>
      <w:proofErr w:type="spellStart"/>
      <w:r>
        <w:t>Masto</w:t>
      </w:r>
      <w:proofErr w:type="spellEnd"/>
      <w:r>
        <w:t>, whose organization is dedicated to helping Democrats win Senate races.</w:t>
      </w:r>
    </w:p>
    <w:p w14:paraId="388CD242" w14:textId="77777777" w:rsidR="003D1668" w:rsidRDefault="003D1668" w:rsidP="003D1668">
      <w:r>
        <w:t>"Look what the House has already done</w:t>
      </w:r>
      <w:r w:rsidRPr="003C26FE">
        <w:rPr>
          <w:rStyle w:val="StyleUnderline"/>
        </w:rPr>
        <w:t xml:space="preserve">. Democrats have already passed the legislation. It's just sitting in a legislative </w:t>
      </w:r>
      <w:proofErr w:type="gramStart"/>
      <w:r w:rsidRPr="003C26FE">
        <w:rPr>
          <w:rStyle w:val="StyleUnderline"/>
        </w:rPr>
        <w:t>graveyard, because</w:t>
      </w:r>
      <w:proofErr w:type="gramEnd"/>
      <w:r w:rsidRPr="003C26FE">
        <w:rPr>
          <w:rStyle w:val="StyleUnderline"/>
        </w:rPr>
        <w:t xml:space="preserve"> Mitch doesn't want to move on it,"</w:t>
      </w:r>
      <w:r>
        <w:t xml:space="preserve"> she said. "It's time to start moving policies that matter to this country, and that's why we've got to take the Senate."</w:t>
      </w:r>
    </w:p>
    <w:p w14:paraId="0D6B098B" w14:textId="77777777" w:rsidR="003D1668" w:rsidRDefault="003D1668" w:rsidP="003D1668">
      <w:r>
        <w:t>Senate Minority Leader Chuck Schumer (D-N.Y.), who would be the presumptive majority leader, has promised to make climate a high priority if his party wins.</w:t>
      </w:r>
    </w:p>
    <w:p w14:paraId="5E59CB9F" w14:textId="77777777" w:rsidR="003D1668" w:rsidRDefault="003D1668" w:rsidP="003D1668">
      <w:r>
        <w:lastRenderedPageBreak/>
        <w:t xml:space="preserve">"We're going to have a lot of discussions in our caucus, and we're going to come to a strong consensus. God </w:t>
      </w:r>
      <w:proofErr w:type="gramStart"/>
      <w:r>
        <w:t>willing</w:t>
      </w:r>
      <w:proofErr w:type="gramEnd"/>
      <w:r>
        <w:t xml:space="preserve"> we win back the Senate, it will be one of the first things we put on the floor," he told reporters last year (E&amp;E News PM, Sept. 27, 2019).</w:t>
      </w:r>
    </w:p>
    <w:p w14:paraId="35E58075" w14:textId="77777777" w:rsidR="003D1668" w:rsidRDefault="003D1668" w:rsidP="003D1668">
      <w:r>
        <w:t>"It's going to be something that doesn't just deal with this issue in terms of little bites and little nibbles," he continued.</w:t>
      </w:r>
    </w:p>
    <w:p w14:paraId="407DDF59" w14:textId="77777777" w:rsidR="003D1668" w:rsidRDefault="003D1668" w:rsidP="003D1668">
      <w:r>
        <w:t>Beyond that, Schumer has been noncommittal about the specifics of what climate legislation might look like.</w:t>
      </w:r>
    </w:p>
    <w:p w14:paraId="37EE20D0" w14:textId="77777777" w:rsidR="003D1668" w:rsidRDefault="003D1668" w:rsidP="003D1668">
      <w:pPr>
        <w:pStyle w:val="Heading3"/>
      </w:pPr>
      <w:r>
        <w:lastRenderedPageBreak/>
        <w:t>AT: Filibuster</w:t>
      </w:r>
    </w:p>
    <w:p w14:paraId="456DB057" w14:textId="77777777" w:rsidR="003D1668" w:rsidRDefault="003D1668" w:rsidP="003D1668">
      <w:pPr>
        <w:pStyle w:val="Heading4"/>
      </w:pPr>
      <w:r>
        <w:t xml:space="preserve">The Dems will end the filibuster, gives them the power to get plenty done </w:t>
      </w:r>
    </w:p>
    <w:p w14:paraId="1C12DF36" w14:textId="77777777" w:rsidR="003D1668" w:rsidRPr="000F5559" w:rsidRDefault="003D1668" w:rsidP="003D1668">
      <w:r w:rsidRPr="000F5559">
        <w:rPr>
          <w:rStyle w:val="Style13ptBold"/>
        </w:rPr>
        <w:t>Levitz 6/29</w:t>
      </w:r>
      <w:r>
        <w:t xml:space="preserve"> - Eric, "Senate Democrats to Consider Using Power to Pass Laws If Elected," Jun 29, https://nymag.com/intelligencer/2020/06/joe-manchin-filibuster-democrats-2021-agenda.html</w:t>
      </w:r>
    </w:p>
    <w:p w14:paraId="1B09D9C9" w14:textId="77777777" w:rsidR="003D1668" w:rsidRDefault="003D1668" w:rsidP="003D1668">
      <w:r>
        <w:t>If Mitch McConnell believed that abolishing the filibuster was in the long-term best interest of his party and its donor class, ethical scruples would not have prevented him from scrapping it. The fact that the legislative filibuster remains in place — contrary to Donald Trump’s wishes — reflects the GOP’s awareness that the supermajority requirement favors conservatism. Repealing social-welfare benefits once they are in place is exceptionally difficult, with or without a filibuster. George W. Bush’s plan for Social Security privatization, like Trump’s for Obamacare repeal, failed because public opposition was overwhelming, not because Senate procedure foiled their popular plans. By contrast, a wide array of proposals for expanding social benefits boast majoritarian support, but are nigh impossible to implement thanks to the combination of the Senate’s overrepresentation of conservative-leaning, white, rural states, and its newfound 60-vote threshold for all significant legislation. Which is to say: The filibuster does more to preserve America’s exceptionally regressive political economy than it does to thwart the GOP’s efforts to render that political economy even more regressive.</w:t>
      </w:r>
    </w:p>
    <w:p w14:paraId="63F4AC37" w14:textId="77777777" w:rsidR="003D1668" w:rsidRDefault="003D1668" w:rsidP="003D1668">
      <w:r>
        <w:t xml:space="preserve">It may take more than the present crisis to make King, Feinstein, and other straggling Democrats see the light. But </w:t>
      </w:r>
      <w:r w:rsidRPr="003C26FE">
        <w:rPr>
          <w:rStyle w:val="StyleUnderline"/>
        </w:rPr>
        <w:t>the caucus’s collective attitude toward filibuster reform is exponentially more favorable now than it was mere months ago.</w:t>
      </w:r>
      <w:r>
        <w:t xml:space="preserve"> </w:t>
      </w:r>
      <w:r w:rsidRPr="003C26FE">
        <w:rPr>
          <w:rStyle w:val="StyleUnderline"/>
        </w:rPr>
        <w:t>Which is remarkable given that Democrats remain in the minority. If Manchin is willing to entertain filibuster abolition at present, it isn’t that hard to imagine the entire caucus getting onboard in a context where</w:t>
      </w:r>
      <w:r>
        <w:t xml:space="preserve"> Joe </w:t>
      </w:r>
      <w:r w:rsidRPr="003C26FE">
        <w:rPr>
          <w:rStyle w:val="StyleUnderline"/>
        </w:rPr>
        <w:t>Biden is president</w:t>
      </w:r>
      <w:r>
        <w:t>, Chuck Schumer is Majority Leader, and Senate Republicans are obstructing much-needed, deeply popular economic relief legislation.</w:t>
      </w:r>
    </w:p>
    <w:p w14:paraId="3C7F9CA9" w14:textId="77777777" w:rsidR="003D1668" w:rsidRDefault="003D1668" w:rsidP="003D1668">
      <w:r>
        <w:t xml:space="preserve">If Democrats do win power in 2021, and then give themselves permission to use it, they could accomplish an awful lot. Biden is no Bernie Sanders, of course. His agenda is likely to disappoint progressives, no matter what the Senate’s rules are. But the prevalence of divided government and procedural obstacles have created a giant backlog of incremental reforms with broad Democratic support — among them, a $15 minimum wage, paid family leave, D.C. statehood, a public health insurance option, a pathway to citizenship for the undocumented, and increasing Social Security benefits. </w:t>
      </w:r>
      <w:proofErr w:type="gramStart"/>
      <w:r>
        <w:t>What’s</w:t>
      </w:r>
      <w:proofErr w:type="gramEnd"/>
      <w:r>
        <w:t xml:space="preserve"> more, if </w:t>
      </w:r>
      <w:r w:rsidRPr="007856FE">
        <w:rPr>
          <w:rStyle w:val="StyleUnderline"/>
        </w:rPr>
        <w:t>America is still dogged by high unemployment and weak private-sector demand in 2021 — which looks increasingly likely — then moderate Democrats’ ideological aversion to massive public investment will be muted.</w:t>
      </w:r>
      <w:r>
        <w:t xml:space="preserve"> As the past three months in Capitol Hill have demonstrated, in a crisis, </w:t>
      </w:r>
      <w:proofErr w:type="gramStart"/>
      <w:r>
        <w:t>everyone’s</w:t>
      </w:r>
      <w:proofErr w:type="gramEnd"/>
      <w:r>
        <w:t xml:space="preserve"> a Keynesian. If corporate America </w:t>
      </w:r>
      <w:proofErr w:type="gramStart"/>
      <w:r>
        <w:t>won’t</w:t>
      </w:r>
      <w:proofErr w:type="gramEnd"/>
      <w:r>
        <w:t xml:space="preserve"> supply the capital necessary to put people back to work, Uncle Sam will have to fill that void. And with Democrats in power, such deficit spending could take the form of massive investments in green infrastructure and technology.</w:t>
      </w:r>
    </w:p>
    <w:p w14:paraId="06A9E1B4" w14:textId="77777777" w:rsidR="003D1668" w:rsidRPr="000F5559" w:rsidRDefault="003D1668" w:rsidP="003D1668">
      <w:r>
        <w:t xml:space="preserve">A lot can happen between now and November. The presidential race is likely to narrow. And even now, the battle for Senate control is neck and neck. So, the safe money still says that next year will not bring a historic wave of (moderately) progressive reform. But that scenario is more plausible now than </w:t>
      </w:r>
      <w:proofErr w:type="gramStart"/>
      <w:r>
        <w:t>it’s</w:t>
      </w:r>
      <w:proofErr w:type="gramEnd"/>
      <w:r>
        <w:t xml:space="preserve"> ever been.</w:t>
      </w:r>
    </w:p>
    <w:p w14:paraId="542371D6" w14:textId="5599D09C" w:rsidR="003425E9" w:rsidRDefault="003425E9" w:rsidP="003425E9">
      <w:pPr>
        <w:pStyle w:val="Heading1"/>
      </w:pPr>
      <w:proofErr w:type="spellStart"/>
      <w:r>
        <w:lastRenderedPageBreak/>
        <w:t>Aff</w:t>
      </w:r>
      <w:proofErr w:type="spellEnd"/>
    </w:p>
    <w:p w14:paraId="1709A1F7" w14:textId="3332D2D7" w:rsidR="00390491" w:rsidRDefault="00390491" w:rsidP="00390491">
      <w:pPr>
        <w:pStyle w:val="Heading2"/>
      </w:pPr>
      <w:r>
        <w:lastRenderedPageBreak/>
        <w:t>Uniqueness</w:t>
      </w:r>
    </w:p>
    <w:p w14:paraId="5F605E8B" w14:textId="331DE7F6" w:rsidR="00BD2401" w:rsidRDefault="00BD2401" w:rsidP="00390491">
      <w:pPr>
        <w:pStyle w:val="Heading3"/>
      </w:pPr>
      <w:r>
        <w:lastRenderedPageBreak/>
        <w:t>No Predictions</w:t>
      </w:r>
    </w:p>
    <w:p w14:paraId="6CC3B7E1" w14:textId="77777777" w:rsidR="00BD2401" w:rsidRPr="002972C9" w:rsidRDefault="00BD2401" w:rsidP="00BD2401">
      <w:pPr>
        <w:pStyle w:val="Heading4"/>
      </w:pPr>
      <w:r>
        <w:t xml:space="preserve">Predictions are impossible – Trump messes with the election in every way possible </w:t>
      </w:r>
    </w:p>
    <w:p w14:paraId="2B722B39" w14:textId="77777777" w:rsidR="00BD2401" w:rsidRPr="005802F3" w:rsidRDefault="00BD2401" w:rsidP="00BD2401">
      <w:r w:rsidRPr="002972C9">
        <w:rPr>
          <w:rStyle w:val="Style13ptBold"/>
        </w:rPr>
        <w:t>LeTourneau 20</w:t>
      </w:r>
      <w:r>
        <w:t xml:space="preserve"> – bachelor’s degree in Psychology/Social Studies/Secondary Education (Nancy; “How Trump Will Try to Steal the Election”; 6/24/20; </w:t>
      </w:r>
      <w:hyperlink r:id="rId196" w:history="1">
        <w:r w:rsidRPr="004D0D86">
          <w:rPr>
            <w:rStyle w:val="Hyperlink"/>
          </w:rPr>
          <w:t>https://washingtonmonthly.com/2020/06/24/how-trump-will-try-to-steal-the-election/</w:t>
        </w:r>
      </w:hyperlink>
      <w:r>
        <w:t xml:space="preserve">; accessed 6/30/20) </w:t>
      </w:r>
      <w:proofErr w:type="spellStart"/>
      <w:r>
        <w:t>dmc</w:t>
      </w:r>
      <w:proofErr w:type="spellEnd"/>
      <w:r>
        <w:t xml:space="preserve"> </w:t>
      </w:r>
    </w:p>
    <w:p w14:paraId="55F1068B" w14:textId="77777777" w:rsidR="00BD2401" w:rsidRPr="009B2AE2" w:rsidRDefault="00BD2401" w:rsidP="00BD2401">
      <w:pPr>
        <w:rPr>
          <w:rStyle w:val="StyleUnderline"/>
        </w:rPr>
      </w:pPr>
      <w:r w:rsidRPr="009B2AE2">
        <w:rPr>
          <w:rStyle w:val="StyleUnderline"/>
        </w:rPr>
        <w:t xml:space="preserve">It would be </w:t>
      </w:r>
      <w:r w:rsidRPr="009B2AE2">
        <w:rPr>
          <w:rStyle w:val="Emphasis"/>
        </w:rPr>
        <w:t>foolish</w:t>
      </w:r>
      <w:r w:rsidRPr="009B2AE2">
        <w:rPr>
          <w:rStyle w:val="StyleUnderline"/>
        </w:rPr>
        <w:t xml:space="preserve"> to try to predict</w:t>
      </w:r>
      <w:r w:rsidRPr="009B2AE2">
        <w:rPr>
          <w:sz w:val="16"/>
        </w:rPr>
        <w:t xml:space="preserve"> </w:t>
      </w:r>
      <w:r w:rsidRPr="009B2AE2">
        <w:rPr>
          <w:rStyle w:val="StyleUnderline"/>
        </w:rPr>
        <w:t>the outcome of the 2020 presidential race with over</w:t>
      </w:r>
      <w:r w:rsidRPr="009B2AE2">
        <w:rPr>
          <w:sz w:val="16"/>
        </w:rPr>
        <w:t xml:space="preserve"> </w:t>
      </w:r>
      <w:r w:rsidRPr="009B2AE2">
        <w:rPr>
          <w:rStyle w:val="Emphasis"/>
        </w:rPr>
        <w:t>four months to go before the ballots are counted</w:t>
      </w:r>
      <w:r w:rsidRPr="009B2AE2">
        <w:rPr>
          <w:sz w:val="16"/>
        </w:rPr>
        <w:t xml:space="preserve">. But </w:t>
      </w:r>
      <w:proofErr w:type="gramStart"/>
      <w:r w:rsidRPr="009B2AE2">
        <w:rPr>
          <w:sz w:val="16"/>
        </w:rPr>
        <w:t>let’s</w:t>
      </w:r>
      <w:proofErr w:type="gramEnd"/>
      <w:r w:rsidRPr="009B2AE2">
        <w:rPr>
          <w:sz w:val="16"/>
        </w:rPr>
        <w:t xml:space="preserve"> be very clear: if the election were held today, Joe Biden would win. Along with </w:t>
      </w:r>
      <w:proofErr w:type="gramStart"/>
      <w:r w:rsidRPr="009B2AE2">
        <w:rPr>
          <w:sz w:val="16"/>
        </w:rPr>
        <w:t>all of</w:t>
      </w:r>
      <w:proofErr w:type="gramEnd"/>
      <w:r w:rsidRPr="009B2AE2">
        <w:rPr>
          <w:sz w:val="16"/>
        </w:rPr>
        <w:t xml:space="preserve"> the other chaos going on across the country right now, that is what has Donald Trump in a tailspin.</w:t>
      </w:r>
      <w:r>
        <w:rPr>
          <w:sz w:val="16"/>
        </w:rPr>
        <w:t xml:space="preserve"> </w:t>
      </w:r>
      <w:r w:rsidRPr="009B2AE2">
        <w:rPr>
          <w:sz w:val="16"/>
        </w:rPr>
        <w:t>At this point, the president is doing two things in preparation for November.</w:t>
      </w:r>
      <w:r>
        <w:rPr>
          <w:sz w:val="16"/>
        </w:rPr>
        <w:t xml:space="preserve"> </w:t>
      </w:r>
      <w:r w:rsidRPr="009B2AE2">
        <w:rPr>
          <w:sz w:val="16"/>
        </w:rPr>
        <w:t xml:space="preserve">Employ grievance politics to motivate his </w:t>
      </w:r>
      <w:proofErr w:type="gramStart"/>
      <w:r w:rsidRPr="009B2AE2">
        <w:rPr>
          <w:sz w:val="16"/>
        </w:rPr>
        <w:t>base, and</w:t>
      </w:r>
      <w:proofErr w:type="gramEnd"/>
      <w:r>
        <w:rPr>
          <w:sz w:val="16"/>
        </w:rPr>
        <w:t xml:space="preserve"> </w:t>
      </w:r>
      <w:r w:rsidRPr="009B2AE2">
        <w:rPr>
          <w:sz w:val="16"/>
        </w:rPr>
        <w:t>Do everything he can to steal the election.</w:t>
      </w:r>
      <w:r>
        <w:rPr>
          <w:sz w:val="16"/>
        </w:rPr>
        <w:t xml:space="preserve"> </w:t>
      </w:r>
      <w:r w:rsidRPr="009B2AE2">
        <w:rPr>
          <w:sz w:val="16"/>
        </w:rPr>
        <w:t>On number two, there are three primary strategies the president is counting on.</w:t>
      </w:r>
      <w:r>
        <w:rPr>
          <w:sz w:val="16"/>
        </w:rPr>
        <w:t xml:space="preserve"> </w:t>
      </w:r>
      <w:r w:rsidRPr="009B2AE2">
        <w:rPr>
          <w:rStyle w:val="Emphasis"/>
        </w:rPr>
        <w:t>Voter Suppression</w:t>
      </w:r>
      <w:r>
        <w:rPr>
          <w:rStyle w:val="Emphasis"/>
        </w:rPr>
        <w:t xml:space="preserve"> </w:t>
      </w:r>
      <w:r w:rsidRPr="009B2AE2">
        <w:rPr>
          <w:rStyle w:val="StyleUnderline"/>
        </w:rPr>
        <w:t xml:space="preserve">This has been a Republican strategy for some time now, with Trump egging things on to an unprecedented level. Since voter suppression efforts are launched by states, a good example is what happened in </w:t>
      </w:r>
      <w:r w:rsidRPr="009B2AE2">
        <w:rPr>
          <w:rStyle w:val="Emphasis"/>
        </w:rPr>
        <w:t>Kentucky</w:t>
      </w:r>
      <w:r w:rsidRPr="009B2AE2">
        <w:rPr>
          <w:sz w:val="16"/>
        </w:rPr>
        <w:t xml:space="preserve"> </w:t>
      </w:r>
      <w:r w:rsidRPr="009B2AE2">
        <w:rPr>
          <w:rStyle w:val="StyleUnderline"/>
        </w:rPr>
        <w:t>in preparation for the Tuesday primary.</w:t>
      </w:r>
      <w:r>
        <w:rPr>
          <w:rStyle w:val="StyleUnderline"/>
        </w:rPr>
        <w:t xml:space="preserve"> </w:t>
      </w:r>
      <w:r w:rsidRPr="009B2AE2">
        <w:rPr>
          <w:rStyle w:val="StyleUnderline"/>
        </w:rPr>
        <w:t>Fewer than 200 polling places will be open for voters in Kentucky’s primary Tuesday, down from</w:t>
      </w:r>
      <w:r w:rsidRPr="009B2AE2">
        <w:rPr>
          <w:sz w:val="16"/>
        </w:rPr>
        <w:t xml:space="preserve"> </w:t>
      </w:r>
      <w:r w:rsidRPr="009B2AE2">
        <w:rPr>
          <w:rStyle w:val="Emphasis"/>
        </w:rPr>
        <w:t>3,700</w:t>
      </w:r>
      <w:r w:rsidRPr="009B2AE2">
        <w:rPr>
          <w:sz w:val="16"/>
        </w:rPr>
        <w:t xml:space="preserve"> in a typical election year. </w:t>
      </w:r>
      <w:r w:rsidRPr="009B2AE2">
        <w:rPr>
          <w:rStyle w:val="StyleUnderline"/>
        </w:rPr>
        <w:t>Amid a huge influx in requests for mail-in ballots</w:t>
      </w:r>
      <w:r w:rsidRPr="009B2AE2">
        <w:rPr>
          <w:sz w:val="16"/>
        </w:rPr>
        <w:t xml:space="preserve">, </w:t>
      </w:r>
      <w:r w:rsidRPr="009B2AE2">
        <w:rPr>
          <w:rStyle w:val="StyleUnderline"/>
        </w:rPr>
        <w:t xml:space="preserve">some voters still had not received </w:t>
      </w:r>
      <w:proofErr w:type="gramStart"/>
      <w:r w:rsidRPr="009B2AE2">
        <w:rPr>
          <w:rStyle w:val="StyleUnderline"/>
        </w:rPr>
        <w:t>theirs</w:t>
      </w:r>
      <w:proofErr w:type="gramEnd"/>
      <w:r w:rsidRPr="009B2AE2">
        <w:rPr>
          <w:rStyle w:val="StyleUnderline"/>
        </w:rPr>
        <w:t xml:space="preserve"> </w:t>
      </w:r>
      <w:r w:rsidRPr="009B2AE2">
        <w:rPr>
          <w:rStyle w:val="Emphasis"/>
        </w:rPr>
        <w:t>days</w:t>
      </w:r>
      <w:r w:rsidRPr="009B2AE2">
        <w:rPr>
          <w:sz w:val="16"/>
        </w:rPr>
        <w:t xml:space="preserve"> </w:t>
      </w:r>
      <w:r w:rsidRPr="009B2AE2">
        <w:rPr>
          <w:rStyle w:val="StyleUnderline"/>
        </w:rPr>
        <w:t>before they must be turned in.</w:t>
      </w:r>
      <w:r w:rsidRPr="009B2AE2">
        <w:rPr>
          <w:sz w:val="16"/>
        </w:rPr>
        <w:t xml:space="preserve"> And </w:t>
      </w:r>
      <w:r w:rsidRPr="009B2AE2">
        <w:rPr>
          <w:rStyle w:val="StyleUnderline"/>
        </w:rPr>
        <w:t xml:space="preserve">turnout is expected to be higher than in past primaries because of a </w:t>
      </w:r>
      <w:r w:rsidRPr="009B2AE2">
        <w:rPr>
          <w:rStyle w:val="Emphasis"/>
        </w:rPr>
        <w:t>suddenly competitive fight</w:t>
      </w:r>
      <w:r w:rsidRPr="009B2AE2">
        <w:rPr>
          <w:sz w:val="16"/>
        </w:rPr>
        <w:t xml:space="preserve"> </w:t>
      </w:r>
      <w:r w:rsidRPr="009B2AE2">
        <w:rPr>
          <w:rStyle w:val="StyleUnderline"/>
        </w:rPr>
        <w:t>for the Democratic Senate nomination</w:t>
      </w:r>
      <w:r w:rsidRPr="009B2AE2">
        <w:rPr>
          <w:sz w:val="16"/>
        </w:rPr>
        <w:t>.</w:t>
      </w:r>
      <w:r>
        <w:rPr>
          <w:sz w:val="16"/>
        </w:rPr>
        <w:t xml:space="preserve"> </w:t>
      </w:r>
      <w:r w:rsidRPr="009B2AE2">
        <w:rPr>
          <w:rStyle w:val="StyleUnderline"/>
        </w:rPr>
        <w:t>The scenario has voting rights advocates and some local elections officials worried that the state is careening toward a messy day</w:t>
      </w:r>
      <w:r w:rsidRPr="009B2AE2">
        <w:rPr>
          <w:sz w:val="16"/>
        </w:rPr>
        <w:t xml:space="preserve"> marked by long lines and frustrated voters — similar to the scenes that have played out repeatedly this spring as the novel coronavirus pandemic has disrupted the 2020 primaries.</w:t>
      </w:r>
      <w:r>
        <w:rPr>
          <w:sz w:val="16"/>
        </w:rPr>
        <w:t xml:space="preserve"> </w:t>
      </w:r>
      <w:r w:rsidRPr="009B2AE2">
        <w:rPr>
          <w:sz w:val="16"/>
        </w:rPr>
        <w:t>Because of a shortage of workers willing to staff voting sites during the health crisis, each of the commonwealth’s 120 counties is opening a very limited number of polling locations. The two largest counties will have just one in-person location each.</w:t>
      </w:r>
      <w:r>
        <w:rPr>
          <w:sz w:val="16"/>
        </w:rPr>
        <w:t xml:space="preserve"> </w:t>
      </w:r>
      <w:r w:rsidRPr="009B2AE2">
        <w:rPr>
          <w:rStyle w:val="StyleUnderline"/>
        </w:rPr>
        <w:t>The other voter suppression effort coming from Trump is to try to bully states</w:t>
      </w:r>
      <w:r w:rsidRPr="009B2AE2">
        <w:rPr>
          <w:sz w:val="16"/>
        </w:rPr>
        <w:t xml:space="preserve"> </w:t>
      </w:r>
      <w:r w:rsidRPr="009B2AE2">
        <w:rPr>
          <w:rStyle w:val="StyleUnderline"/>
        </w:rPr>
        <w:t>into rejecting an expansion of vote-by-mail</w:t>
      </w:r>
      <w:r w:rsidRPr="009B2AE2">
        <w:rPr>
          <w:sz w:val="16"/>
        </w:rPr>
        <w:t>—</w:t>
      </w:r>
      <w:r w:rsidRPr="009B2AE2">
        <w:rPr>
          <w:rStyle w:val="StyleUnderline"/>
        </w:rPr>
        <w:t xml:space="preserve">even </w:t>
      </w:r>
      <w:proofErr w:type="gramStart"/>
      <w:r w:rsidRPr="009B2AE2">
        <w:rPr>
          <w:rStyle w:val="StyleUnderline"/>
        </w:rPr>
        <w:t xml:space="preserve">in the </w:t>
      </w:r>
      <w:r w:rsidRPr="009B2AE2">
        <w:rPr>
          <w:rStyle w:val="Emphasis"/>
        </w:rPr>
        <w:t>midst</w:t>
      </w:r>
      <w:r w:rsidRPr="009B2AE2">
        <w:rPr>
          <w:rStyle w:val="StyleUnderline"/>
        </w:rPr>
        <w:t xml:space="preserve"> of</w:t>
      </w:r>
      <w:proofErr w:type="gramEnd"/>
      <w:r w:rsidRPr="009B2AE2">
        <w:rPr>
          <w:rStyle w:val="StyleUnderline"/>
        </w:rPr>
        <w:t xml:space="preserve"> a pandemic</w:t>
      </w:r>
      <w:r w:rsidRPr="009B2AE2">
        <w:rPr>
          <w:sz w:val="16"/>
        </w:rPr>
        <w:t xml:space="preserve">. </w:t>
      </w:r>
      <w:r w:rsidRPr="009B2AE2">
        <w:rPr>
          <w:rStyle w:val="StyleUnderline"/>
        </w:rPr>
        <w:t xml:space="preserve">He says that the process leads to </w:t>
      </w:r>
      <w:r w:rsidRPr="009B2AE2">
        <w:rPr>
          <w:rStyle w:val="Emphasis"/>
        </w:rPr>
        <w:t>massive fraud</w:t>
      </w:r>
      <w:r w:rsidRPr="009B2AE2">
        <w:rPr>
          <w:sz w:val="16"/>
        </w:rPr>
        <w:t xml:space="preserve">, even though there is no evidence for the claim. Five states—Colorado, Hawaii, Oregon, </w:t>
      </w:r>
      <w:proofErr w:type="gramStart"/>
      <w:r w:rsidRPr="009B2AE2">
        <w:rPr>
          <w:sz w:val="16"/>
        </w:rPr>
        <w:t>Utah</w:t>
      </w:r>
      <w:proofErr w:type="gramEnd"/>
      <w:r w:rsidRPr="009B2AE2">
        <w:rPr>
          <w:sz w:val="16"/>
        </w:rPr>
        <w:t xml:space="preserve"> and Washington—have conducted their elections using a vote-by-mail system with practically no issues. In addition to the fact that members of the military who are stationed overseas have always voted by mail, Aaron Blake documents that 16 Trump officials, including the president, vice-president, and attorney general have voted by mail recently.</w:t>
      </w:r>
      <w:r>
        <w:rPr>
          <w:sz w:val="16"/>
        </w:rPr>
        <w:t xml:space="preserve"> </w:t>
      </w:r>
      <w:r w:rsidRPr="009B2AE2">
        <w:rPr>
          <w:rStyle w:val="Emphasis"/>
        </w:rPr>
        <w:t>Foreign Interference</w:t>
      </w:r>
      <w:r>
        <w:rPr>
          <w:rStyle w:val="Emphasis"/>
        </w:rPr>
        <w:t xml:space="preserve"> </w:t>
      </w:r>
      <w:r w:rsidRPr="009B2AE2">
        <w:rPr>
          <w:rStyle w:val="StyleUnderline"/>
        </w:rPr>
        <w:t xml:space="preserve">We all know that Trump welcomed Russian interference in the 2016 election and will </w:t>
      </w:r>
      <w:r w:rsidRPr="009B2AE2">
        <w:rPr>
          <w:rStyle w:val="Emphasis"/>
        </w:rPr>
        <w:t>do so again</w:t>
      </w:r>
      <w:r w:rsidRPr="009B2AE2">
        <w:rPr>
          <w:sz w:val="16"/>
        </w:rPr>
        <w:t xml:space="preserve">. But according to John Bolton, </w:t>
      </w:r>
      <w:r w:rsidRPr="009B2AE2">
        <w:rPr>
          <w:rStyle w:val="StyleUnderline"/>
        </w:rPr>
        <w:t xml:space="preserve">Trump asked </w:t>
      </w:r>
      <w:r w:rsidRPr="009B2AE2">
        <w:rPr>
          <w:rStyle w:val="Emphasis"/>
        </w:rPr>
        <w:t>China’s</w:t>
      </w:r>
      <w:r w:rsidRPr="009B2AE2">
        <w:rPr>
          <w:rStyle w:val="StyleUnderline"/>
        </w:rPr>
        <w:t xml:space="preserve"> President Xi </w:t>
      </w:r>
      <w:proofErr w:type="spellStart"/>
      <w:r w:rsidRPr="009B2AE2">
        <w:rPr>
          <w:rStyle w:val="StyleUnderline"/>
        </w:rPr>
        <w:t>Jingping</w:t>
      </w:r>
      <w:proofErr w:type="spellEnd"/>
      <w:r w:rsidRPr="009B2AE2">
        <w:rPr>
          <w:rStyle w:val="StyleUnderline"/>
        </w:rPr>
        <w:t xml:space="preserve"> to help him out. Bolton writes that while meeting with Xi at last year’s G-20 meeting, “Trump ‘stunningly’ turned the conversation to the </w:t>
      </w:r>
      <w:r w:rsidRPr="009B2AE2">
        <w:rPr>
          <w:rStyle w:val="Emphasis"/>
        </w:rPr>
        <w:t>upcoming 2020 election</w:t>
      </w:r>
      <w:r w:rsidRPr="009B2AE2">
        <w:rPr>
          <w:sz w:val="16"/>
        </w:rPr>
        <w:t>.” The president “</w:t>
      </w:r>
      <w:r w:rsidRPr="009B2AE2">
        <w:rPr>
          <w:rStyle w:val="StyleUnderline"/>
        </w:rPr>
        <w:t xml:space="preserve">stressed the importance of farmers and increased </w:t>
      </w:r>
      <w:r w:rsidRPr="009B2AE2">
        <w:rPr>
          <w:rStyle w:val="Emphasis"/>
        </w:rPr>
        <w:t>Chinese purchases</w:t>
      </w:r>
      <w:r w:rsidRPr="009B2AE2">
        <w:rPr>
          <w:rStyle w:val="StyleUnderline"/>
        </w:rPr>
        <w:t xml:space="preserve"> of soybeans and wheat in the electoral outcome</w:t>
      </w:r>
      <w:r w:rsidRPr="009B2AE2">
        <w:rPr>
          <w:sz w:val="16"/>
        </w:rPr>
        <w:t xml:space="preserve">.” </w:t>
      </w:r>
      <w:r w:rsidRPr="009B2AE2">
        <w:rPr>
          <w:rStyle w:val="StyleUnderline"/>
        </w:rPr>
        <w:t xml:space="preserve">The most telling thing about that report is that Trump assumed Xi would want to help him </w:t>
      </w:r>
      <w:r w:rsidRPr="009B2AE2">
        <w:rPr>
          <w:rStyle w:val="Emphasis"/>
        </w:rPr>
        <w:t>win reelection</w:t>
      </w:r>
      <w:r w:rsidRPr="009B2AE2">
        <w:rPr>
          <w:sz w:val="16"/>
        </w:rPr>
        <w:t xml:space="preserve"> and would therefore agree to purchase more products from American farmers.</w:t>
      </w:r>
      <w:r>
        <w:rPr>
          <w:sz w:val="16"/>
        </w:rPr>
        <w:t xml:space="preserve"> </w:t>
      </w:r>
      <w:r w:rsidRPr="009B2AE2">
        <w:rPr>
          <w:sz w:val="16"/>
        </w:rPr>
        <w:t>Here is what Bolton told Martha Raddatz during their interview on Sunday. Referring to his book, he said:</w:t>
      </w:r>
      <w:r>
        <w:rPr>
          <w:sz w:val="16"/>
        </w:rPr>
        <w:t xml:space="preserve"> </w:t>
      </w:r>
      <w:r w:rsidRPr="009B2AE2">
        <w:rPr>
          <w:sz w:val="16"/>
        </w:rPr>
        <w:t>[I]t shows a pattern quite contrary to the image [</w:t>
      </w:r>
      <w:r w:rsidRPr="009B2AE2">
        <w:rPr>
          <w:rStyle w:val="Emphasis"/>
        </w:rPr>
        <w:t>Trump</w:t>
      </w:r>
      <w:r w:rsidRPr="009B2AE2">
        <w:rPr>
          <w:sz w:val="16"/>
        </w:rPr>
        <w:t xml:space="preserve">] </w:t>
      </w:r>
      <w:r w:rsidRPr="009B2AE2">
        <w:rPr>
          <w:rStyle w:val="StyleUnderline"/>
        </w:rPr>
        <w:t>would like to convey</w:t>
      </w:r>
      <w:r w:rsidRPr="009B2AE2">
        <w:rPr>
          <w:sz w:val="16"/>
        </w:rPr>
        <w:t xml:space="preserve">, of a decisive president who knows something about what </w:t>
      </w:r>
      <w:proofErr w:type="gramStart"/>
      <w:r w:rsidRPr="009B2AE2">
        <w:rPr>
          <w:sz w:val="16"/>
        </w:rPr>
        <w:t>he’s</w:t>
      </w:r>
      <w:proofErr w:type="gramEnd"/>
      <w:r w:rsidRPr="009B2AE2">
        <w:rPr>
          <w:sz w:val="16"/>
        </w:rPr>
        <w:t xml:space="preserve"> doing. There really </w:t>
      </w:r>
      <w:proofErr w:type="gramStart"/>
      <w:r w:rsidRPr="009B2AE2">
        <w:rPr>
          <w:sz w:val="16"/>
        </w:rPr>
        <w:t>isn’t</w:t>
      </w:r>
      <w:proofErr w:type="gramEnd"/>
      <w:r w:rsidRPr="009B2AE2">
        <w:rPr>
          <w:sz w:val="16"/>
        </w:rPr>
        <w:t xml:space="preserve"> any guiding principle — that I was able to discern other than– </w:t>
      </w:r>
      <w:r w:rsidRPr="009B2AE2">
        <w:rPr>
          <w:rStyle w:val="StyleUnderline"/>
        </w:rPr>
        <w:t>what’s good for Donald Trump’s reelection.</w:t>
      </w:r>
      <w:r>
        <w:rPr>
          <w:rStyle w:val="StyleUnderline"/>
        </w:rPr>
        <w:t xml:space="preserve"> </w:t>
      </w:r>
      <w:r w:rsidRPr="009B2AE2">
        <w:rPr>
          <w:rStyle w:val="StyleUnderline"/>
        </w:rPr>
        <w:t xml:space="preserve">Other than </w:t>
      </w:r>
      <w:r w:rsidRPr="009B2AE2">
        <w:rPr>
          <w:rStyle w:val="Emphasis"/>
        </w:rPr>
        <w:t>Russia</w:t>
      </w:r>
      <w:r w:rsidRPr="009B2AE2">
        <w:rPr>
          <w:rStyle w:val="StyleUnderline"/>
        </w:rPr>
        <w:t xml:space="preserve">, </w:t>
      </w:r>
      <w:r w:rsidRPr="009B2AE2">
        <w:rPr>
          <w:rStyle w:val="Emphasis"/>
        </w:rPr>
        <w:t>Ukraine</w:t>
      </w:r>
      <w:r w:rsidRPr="009B2AE2">
        <w:rPr>
          <w:rStyle w:val="StyleUnderline"/>
        </w:rPr>
        <w:t xml:space="preserve">, and </w:t>
      </w:r>
      <w:r w:rsidRPr="009B2AE2">
        <w:rPr>
          <w:rStyle w:val="Emphasis"/>
        </w:rPr>
        <w:t>China</w:t>
      </w:r>
      <w:r w:rsidRPr="009B2AE2">
        <w:rPr>
          <w:sz w:val="16"/>
        </w:rPr>
        <w:t xml:space="preserve">, it is very possible that </w:t>
      </w:r>
      <w:r w:rsidRPr="009B2AE2">
        <w:rPr>
          <w:rStyle w:val="StyleUnderline"/>
        </w:rPr>
        <w:t xml:space="preserve">Trump has either made requests or attempted to </w:t>
      </w:r>
      <w:r w:rsidRPr="009B2AE2">
        <w:rPr>
          <w:rStyle w:val="Emphasis"/>
        </w:rPr>
        <w:t>extort other countries</w:t>
      </w:r>
      <w:r w:rsidRPr="009B2AE2">
        <w:rPr>
          <w:sz w:val="16"/>
        </w:rPr>
        <w:t xml:space="preserve"> </w:t>
      </w:r>
      <w:r w:rsidRPr="009B2AE2">
        <w:rPr>
          <w:rStyle w:val="StyleUnderline"/>
        </w:rPr>
        <w:t>into doing things that would help him win re-election.</w:t>
      </w:r>
      <w:r>
        <w:rPr>
          <w:rStyle w:val="StyleUnderline"/>
        </w:rPr>
        <w:t xml:space="preserve"> </w:t>
      </w:r>
      <w:r w:rsidRPr="009B2AE2">
        <w:rPr>
          <w:rStyle w:val="StyleUnderline"/>
        </w:rPr>
        <w:t xml:space="preserve">If He Loses, </w:t>
      </w:r>
      <w:r w:rsidRPr="009B2AE2">
        <w:rPr>
          <w:rStyle w:val="Emphasis"/>
        </w:rPr>
        <w:t>Challenge the Results</w:t>
      </w:r>
      <w:r>
        <w:rPr>
          <w:rStyle w:val="Emphasis"/>
        </w:rPr>
        <w:t xml:space="preserve"> </w:t>
      </w:r>
      <w:r w:rsidRPr="009B2AE2">
        <w:rPr>
          <w:rStyle w:val="StyleUnderline"/>
        </w:rPr>
        <w:t>The president is already setting the stage to claim that the election was “</w:t>
      </w:r>
      <w:r w:rsidRPr="009B2AE2">
        <w:rPr>
          <w:rStyle w:val="Emphasis"/>
        </w:rPr>
        <w:t>rigged</w:t>
      </w:r>
      <w:r w:rsidRPr="009B2AE2">
        <w:rPr>
          <w:sz w:val="16"/>
        </w:rPr>
        <w:t>” if he loses.</w:t>
      </w:r>
      <w:r>
        <w:rPr>
          <w:sz w:val="16"/>
        </w:rPr>
        <w:t xml:space="preserve"> </w:t>
      </w:r>
      <w:r w:rsidRPr="009B2AE2">
        <w:rPr>
          <w:sz w:val="16"/>
        </w:rPr>
        <w:t xml:space="preserve">This is where </w:t>
      </w:r>
      <w:r w:rsidRPr="009B2AE2">
        <w:rPr>
          <w:rStyle w:val="StyleUnderline"/>
        </w:rPr>
        <w:t>claiming that vote-by-mail is inherently fraudulent</w:t>
      </w:r>
      <w:r w:rsidRPr="009B2AE2">
        <w:rPr>
          <w:sz w:val="16"/>
        </w:rPr>
        <w:t xml:space="preserve"> </w:t>
      </w:r>
      <w:r w:rsidRPr="009B2AE2">
        <w:rPr>
          <w:rStyle w:val="Emphasis"/>
        </w:rPr>
        <w:t>plays a dual role</w:t>
      </w:r>
      <w:r w:rsidRPr="009B2AE2">
        <w:rPr>
          <w:sz w:val="16"/>
        </w:rPr>
        <w:t xml:space="preserve">. </w:t>
      </w:r>
      <w:r w:rsidRPr="009B2AE2">
        <w:rPr>
          <w:rStyle w:val="StyleUnderline"/>
        </w:rPr>
        <w:t>Not only does Trump use it to suppress votes during a pandemic, he will use it to challenge the results if he loses</w:t>
      </w:r>
      <w:r w:rsidRPr="009B2AE2">
        <w:rPr>
          <w:sz w:val="16"/>
        </w:rPr>
        <w:t xml:space="preserve">. Recently we learned that </w:t>
      </w:r>
      <w:r w:rsidRPr="009B2AE2">
        <w:rPr>
          <w:rStyle w:val="Emphasis"/>
        </w:rPr>
        <w:t>A</w:t>
      </w:r>
      <w:r w:rsidRPr="009B2AE2">
        <w:rPr>
          <w:rStyle w:val="StyleUnderline"/>
        </w:rPr>
        <w:t xml:space="preserve">ttorney </w:t>
      </w:r>
      <w:r w:rsidRPr="009B2AE2">
        <w:rPr>
          <w:rStyle w:val="Emphasis"/>
        </w:rPr>
        <w:t>G</w:t>
      </w:r>
      <w:r w:rsidRPr="009B2AE2">
        <w:rPr>
          <w:rStyle w:val="StyleUnderline"/>
        </w:rPr>
        <w:t>eneral Barr will back him in those efforts.</w:t>
      </w:r>
      <w:r w:rsidRPr="009B2AE2">
        <w:rPr>
          <w:sz w:val="16"/>
        </w:rPr>
        <w:t xml:space="preserve"> Here is what Barr said during an interview with Maria Bartiromo.</w:t>
      </w:r>
      <w:r>
        <w:rPr>
          <w:sz w:val="16"/>
        </w:rPr>
        <w:t xml:space="preserve"> </w:t>
      </w:r>
      <w:r w:rsidRPr="009B2AE2">
        <w:rPr>
          <w:sz w:val="16"/>
        </w:rPr>
        <w:t xml:space="preserve">Barr: But when government, </w:t>
      </w:r>
      <w:r w:rsidRPr="009B2AE2">
        <w:rPr>
          <w:rStyle w:val="StyleUnderline"/>
        </w:rPr>
        <w:t xml:space="preserve">state governments start adopting these practices like mail-in ballots that open the floodgates of </w:t>
      </w:r>
      <w:r w:rsidRPr="009B2AE2">
        <w:rPr>
          <w:rStyle w:val="Emphasis"/>
        </w:rPr>
        <w:t>potential fraud</w:t>
      </w:r>
      <w:r w:rsidRPr="009B2AE2">
        <w:rPr>
          <w:sz w:val="16"/>
        </w:rPr>
        <w:t xml:space="preserve">, then </w:t>
      </w:r>
      <w:r w:rsidRPr="009B2AE2">
        <w:rPr>
          <w:rStyle w:val="Emphasis"/>
        </w:rPr>
        <w:t>people’s confidence</w:t>
      </w:r>
      <w:r w:rsidRPr="009B2AE2">
        <w:rPr>
          <w:sz w:val="16"/>
        </w:rPr>
        <w:t xml:space="preserve"> </w:t>
      </w:r>
      <w:r w:rsidRPr="009B2AE2">
        <w:rPr>
          <w:rStyle w:val="StyleUnderline"/>
        </w:rPr>
        <w:t xml:space="preserve">in the outcome of the election is going to be </w:t>
      </w:r>
      <w:r w:rsidRPr="009B2AE2">
        <w:rPr>
          <w:rStyle w:val="Emphasis"/>
        </w:rPr>
        <w:t>undermined</w:t>
      </w:r>
      <w:r w:rsidRPr="009B2AE2">
        <w:rPr>
          <w:sz w:val="16"/>
        </w:rPr>
        <w:t>. And that could take the country to a very dark place, if we lose confidence in the outcomes of our elections…</w:t>
      </w:r>
      <w:r>
        <w:rPr>
          <w:sz w:val="16"/>
        </w:rPr>
        <w:t xml:space="preserve"> </w:t>
      </w:r>
      <w:r w:rsidRPr="009B2AE2">
        <w:rPr>
          <w:sz w:val="16"/>
        </w:rPr>
        <w:t>Bartiromo: Well, there’s a big discussion right now about mail-in voting…</w:t>
      </w:r>
      <w:r>
        <w:rPr>
          <w:sz w:val="16"/>
        </w:rPr>
        <w:t xml:space="preserve"> </w:t>
      </w:r>
      <w:r w:rsidRPr="009B2AE2">
        <w:rPr>
          <w:sz w:val="16"/>
        </w:rPr>
        <w:t xml:space="preserve">Barr: Well, </w:t>
      </w:r>
      <w:r w:rsidRPr="009B2AE2">
        <w:rPr>
          <w:rStyle w:val="StyleUnderline"/>
        </w:rPr>
        <w:t>it absolutely opens the floodgates to fraud</w:t>
      </w:r>
      <w:r w:rsidRPr="009B2AE2">
        <w:rPr>
          <w:sz w:val="16"/>
        </w:rPr>
        <w:t xml:space="preserve">. Those things are delivered into mailboxes. They </w:t>
      </w:r>
      <w:r w:rsidRPr="009B2AE2">
        <w:rPr>
          <w:sz w:val="16"/>
        </w:rPr>
        <w:lastRenderedPageBreak/>
        <w:t>can be taken out.</w:t>
      </w:r>
      <w:r>
        <w:rPr>
          <w:sz w:val="16"/>
        </w:rPr>
        <w:t xml:space="preserve"> </w:t>
      </w:r>
      <w:proofErr w:type="gramStart"/>
      <w:r w:rsidRPr="009B2AE2">
        <w:rPr>
          <w:rStyle w:val="StyleUnderline"/>
        </w:rPr>
        <w:t>There’s</w:t>
      </w:r>
      <w:proofErr w:type="gramEnd"/>
      <w:r w:rsidRPr="009B2AE2">
        <w:rPr>
          <w:rStyle w:val="StyleUnderline"/>
        </w:rPr>
        <w:t xml:space="preserve"> questions about whether or not it even denies a secret ballot</w:t>
      </w:r>
      <w:r w:rsidRPr="009B2AE2">
        <w:rPr>
          <w:sz w:val="16"/>
        </w:rPr>
        <w:t>, because a lot of the states have you signing the outside of the envelope. So, the person who opens — person who opens the envelope will know how people voted.</w:t>
      </w:r>
      <w:r>
        <w:rPr>
          <w:sz w:val="16"/>
        </w:rPr>
        <w:t xml:space="preserve"> </w:t>
      </w:r>
      <w:r w:rsidRPr="009B2AE2">
        <w:rPr>
          <w:sz w:val="16"/>
        </w:rPr>
        <w:t xml:space="preserve">There’s no — right now, </w:t>
      </w:r>
      <w:r w:rsidRPr="009B2AE2">
        <w:rPr>
          <w:rStyle w:val="StyleUnderline"/>
        </w:rPr>
        <w:t xml:space="preserve">a foreign country could print up tens of thousands of counterfeit </w:t>
      </w:r>
      <w:proofErr w:type="gramStart"/>
      <w:r w:rsidRPr="009B2AE2">
        <w:rPr>
          <w:rStyle w:val="StyleUnderline"/>
        </w:rPr>
        <w:t>ballots, and</w:t>
      </w:r>
      <w:proofErr w:type="gramEnd"/>
      <w:r w:rsidRPr="009B2AE2">
        <w:rPr>
          <w:rStyle w:val="StyleUnderline"/>
        </w:rPr>
        <w:t xml:space="preserve"> be very hard for us to detect which was the right and which was the wrong ballot</w:t>
      </w:r>
      <w:r w:rsidRPr="009B2AE2">
        <w:rPr>
          <w:sz w:val="16"/>
        </w:rPr>
        <w:t>.</w:t>
      </w:r>
      <w:r>
        <w:rPr>
          <w:sz w:val="16"/>
        </w:rPr>
        <w:t xml:space="preserve"> </w:t>
      </w:r>
      <w:r w:rsidRPr="009B2AE2">
        <w:rPr>
          <w:rStyle w:val="StyleUnderline"/>
        </w:rPr>
        <w:t>That is the chief law enforcement officer in this country throwing out a claim without a shred of evidence that is disputed by every election official that has been involved with mail-in ballots. So</w:t>
      </w:r>
      <w:r w:rsidRPr="009B2AE2">
        <w:rPr>
          <w:sz w:val="16"/>
        </w:rPr>
        <w:t xml:space="preserve"> Chief Justice John Roberts should dust off his referee uniform and be prepared to call out the attorney general when he makes such a claim if Trump loses.</w:t>
      </w:r>
      <w:r>
        <w:rPr>
          <w:sz w:val="16"/>
        </w:rPr>
        <w:t xml:space="preserve"> </w:t>
      </w:r>
      <w:r w:rsidRPr="009B2AE2">
        <w:rPr>
          <w:rStyle w:val="Emphasis"/>
        </w:rPr>
        <w:t>October Surprise(s)</w:t>
      </w:r>
      <w:r>
        <w:rPr>
          <w:rStyle w:val="Emphasis"/>
        </w:rPr>
        <w:t xml:space="preserve"> </w:t>
      </w:r>
      <w:r w:rsidRPr="009B2AE2">
        <w:rPr>
          <w:rStyle w:val="StyleUnderline"/>
        </w:rPr>
        <w:t>While not a direct attempt to steal the election</w:t>
      </w:r>
      <w:r w:rsidRPr="009B2AE2">
        <w:rPr>
          <w:sz w:val="16"/>
        </w:rPr>
        <w:t xml:space="preserve">, </w:t>
      </w:r>
      <w:r w:rsidRPr="009B2AE2">
        <w:rPr>
          <w:rStyle w:val="StyleUnderline"/>
        </w:rPr>
        <w:t xml:space="preserve">we can expect that </w:t>
      </w:r>
      <w:r w:rsidRPr="009B2AE2">
        <w:rPr>
          <w:rStyle w:val="Emphasis"/>
        </w:rPr>
        <w:t>Trump</w:t>
      </w:r>
      <w:r w:rsidRPr="009B2AE2">
        <w:rPr>
          <w:sz w:val="16"/>
        </w:rPr>
        <w:t xml:space="preserve"> </w:t>
      </w:r>
      <w:r w:rsidRPr="009B2AE2">
        <w:rPr>
          <w:rStyle w:val="StyleUnderline"/>
        </w:rPr>
        <w:t xml:space="preserve">will attempt to </w:t>
      </w:r>
      <w:r w:rsidRPr="009B2AE2">
        <w:rPr>
          <w:rStyle w:val="Emphasis"/>
        </w:rPr>
        <w:t>deceive the public</w:t>
      </w:r>
      <w:r w:rsidRPr="009B2AE2">
        <w:rPr>
          <w:sz w:val="16"/>
        </w:rPr>
        <w:t xml:space="preserve"> </w:t>
      </w:r>
      <w:r w:rsidRPr="009B2AE2">
        <w:rPr>
          <w:rStyle w:val="StyleUnderline"/>
        </w:rPr>
        <w:t xml:space="preserve">with </w:t>
      </w:r>
      <w:r w:rsidRPr="009B2AE2">
        <w:rPr>
          <w:rStyle w:val="Emphasis"/>
        </w:rPr>
        <w:t>big announcements</w:t>
      </w:r>
      <w:r w:rsidRPr="009B2AE2">
        <w:rPr>
          <w:rStyle w:val="StyleUnderline"/>
        </w:rPr>
        <w:t xml:space="preserve"> prior to the election</w:t>
      </w:r>
      <w:r w:rsidRPr="009B2AE2">
        <w:rPr>
          <w:sz w:val="16"/>
        </w:rPr>
        <w:t xml:space="preserve">. It is </w:t>
      </w:r>
      <w:proofErr w:type="gramStart"/>
      <w:r w:rsidRPr="009B2AE2">
        <w:rPr>
          <w:sz w:val="16"/>
        </w:rPr>
        <w:t>pretty certain</w:t>
      </w:r>
      <w:proofErr w:type="gramEnd"/>
      <w:r w:rsidRPr="009B2AE2">
        <w:rPr>
          <w:sz w:val="16"/>
        </w:rPr>
        <w:t xml:space="preserve">, for example, that </w:t>
      </w:r>
      <w:r w:rsidRPr="009B2AE2">
        <w:rPr>
          <w:rStyle w:val="Emphasis"/>
        </w:rPr>
        <w:t>A</w:t>
      </w:r>
      <w:r w:rsidRPr="009B2AE2">
        <w:rPr>
          <w:rStyle w:val="StyleUnderline"/>
        </w:rPr>
        <w:t>ttorney</w:t>
      </w:r>
      <w:r w:rsidRPr="009B2AE2">
        <w:rPr>
          <w:sz w:val="16"/>
        </w:rPr>
        <w:t xml:space="preserve"> </w:t>
      </w:r>
      <w:r w:rsidRPr="009B2AE2">
        <w:rPr>
          <w:rStyle w:val="Emphasis"/>
        </w:rPr>
        <w:t>G</w:t>
      </w:r>
      <w:r w:rsidRPr="009B2AE2">
        <w:rPr>
          <w:rStyle w:val="StyleUnderline"/>
        </w:rPr>
        <w:t xml:space="preserve">eneral Barr will make some sort of announcement about the probe John Durham is conducting into the </w:t>
      </w:r>
      <w:r w:rsidRPr="009B2AE2">
        <w:rPr>
          <w:rStyle w:val="Emphasis"/>
        </w:rPr>
        <w:t>Trump-Russia investigation</w:t>
      </w:r>
      <w:r w:rsidRPr="009B2AE2">
        <w:rPr>
          <w:sz w:val="16"/>
        </w:rPr>
        <w:t xml:space="preserve">. Just </w:t>
      </w:r>
      <w:r w:rsidRPr="009B2AE2">
        <w:rPr>
          <w:rStyle w:val="StyleUnderline"/>
        </w:rPr>
        <w:t xml:space="preserve">this week the president accused his predecessor of treason, referring to what Durham will uncover. </w:t>
      </w:r>
      <w:r w:rsidRPr="009B2AE2">
        <w:rPr>
          <w:sz w:val="16"/>
        </w:rPr>
        <w:t xml:space="preserve">Prior to hearing Durham’s conclusions, Barr referred to the Trump-Russia investigation as the closest thing to a coup </w:t>
      </w:r>
      <w:proofErr w:type="gramStart"/>
      <w:r w:rsidRPr="009B2AE2">
        <w:rPr>
          <w:sz w:val="16"/>
        </w:rPr>
        <w:t>we’ve</w:t>
      </w:r>
      <w:proofErr w:type="gramEnd"/>
      <w:r w:rsidRPr="009B2AE2">
        <w:rPr>
          <w:sz w:val="16"/>
        </w:rPr>
        <w:t xml:space="preserve"> seen in this country since the Lincoln assassination.</w:t>
      </w:r>
      <w:r>
        <w:rPr>
          <w:sz w:val="16"/>
        </w:rPr>
        <w:t xml:space="preserve"> </w:t>
      </w:r>
      <w:r w:rsidRPr="009B2AE2">
        <w:rPr>
          <w:rStyle w:val="StyleUnderline"/>
        </w:rPr>
        <w:t xml:space="preserve">Since this president is willing to </w:t>
      </w:r>
      <w:r w:rsidRPr="009B2AE2">
        <w:rPr>
          <w:rStyle w:val="Emphasis"/>
        </w:rPr>
        <w:t>do or say anything</w:t>
      </w:r>
      <w:r w:rsidRPr="009B2AE2">
        <w:rPr>
          <w:rStyle w:val="StyleUnderline"/>
        </w:rPr>
        <w:t xml:space="preserve"> in service </w:t>
      </w:r>
      <w:r w:rsidRPr="009B2AE2">
        <w:rPr>
          <w:rStyle w:val="Emphasis"/>
        </w:rPr>
        <w:t xml:space="preserve">of his own political interests, </w:t>
      </w:r>
      <w:proofErr w:type="gramStart"/>
      <w:r w:rsidRPr="009B2AE2">
        <w:rPr>
          <w:rStyle w:val="Emphasis"/>
        </w:rPr>
        <w:t>there’s</w:t>
      </w:r>
      <w:proofErr w:type="gramEnd"/>
      <w:r w:rsidRPr="009B2AE2">
        <w:rPr>
          <w:sz w:val="16"/>
        </w:rPr>
        <w:t xml:space="preserve"> </w:t>
      </w:r>
      <w:r w:rsidRPr="009B2AE2">
        <w:rPr>
          <w:rStyle w:val="StyleUnderline"/>
        </w:rPr>
        <w:t>no way of predicting what other lies he’ll tell over the next four months</w:t>
      </w:r>
      <w:r w:rsidRPr="009B2AE2">
        <w:rPr>
          <w:sz w:val="16"/>
        </w:rPr>
        <w:t xml:space="preserve">. But we can rest assured that </w:t>
      </w:r>
      <w:r w:rsidRPr="009B2AE2">
        <w:rPr>
          <w:rStyle w:val="Emphasis"/>
        </w:rPr>
        <w:t>there will be some whoppers in the mix.</w:t>
      </w:r>
      <w:r w:rsidRPr="009B2AE2">
        <w:rPr>
          <w:sz w:val="16"/>
        </w:rPr>
        <w:t xml:space="preserve"> </w:t>
      </w:r>
      <w:proofErr w:type="gramStart"/>
      <w:r w:rsidRPr="009B2AE2">
        <w:rPr>
          <w:sz w:val="16"/>
        </w:rPr>
        <w:t>So</w:t>
      </w:r>
      <w:proofErr w:type="gramEnd"/>
      <w:r w:rsidRPr="009B2AE2">
        <w:rPr>
          <w:sz w:val="16"/>
        </w:rPr>
        <w:t xml:space="preserve"> the one thing we can know for sure is that </w:t>
      </w:r>
      <w:r w:rsidRPr="009B2AE2">
        <w:rPr>
          <w:rStyle w:val="StyleUnderline"/>
        </w:rPr>
        <w:t xml:space="preserve">there will be some </w:t>
      </w:r>
      <w:r w:rsidRPr="009B2AE2">
        <w:rPr>
          <w:rStyle w:val="Emphasis"/>
        </w:rPr>
        <w:t>major political fireworks</w:t>
      </w:r>
      <w:r w:rsidRPr="009B2AE2">
        <w:rPr>
          <w:rStyle w:val="StyleUnderline"/>
        </w:rPr>
        <w:t xml:space="preserve"> over the next few months.</w:t>
      </w:r>
    </w:p>
    <w:p w14:paraId="02428EEA" w14:textId="77777777" w:rsidR="009742FE" w:rsidRDefault="009742FE" w:rsidP="009742FE">
      <w:pPr>
        <w:pStyle w:val="Heading3"/>
      </w:pPr>
      <w:r>
        <w:lastRenderedPageBreak/>
        <w:t xml:space="preserve">UX Overwhelms – Biden Dominating </w:t>
      </w:r>
    </w:p>
    <w:p w14:paraId="4E715995" w14:textId="77777777" w:rsidR="009742FE" w:rsidRPr="00405E53" w:rsidRDefault="009742FE" w:rsidP="009742FE">
      <w:pPr>
        <w:pStyle w:val="Heading4"/>
      </w:pPr>
      <w:r>
        <w:t xml:space="preserve">Biden too far ahead – small reforms </w:t>
      </w:r>
      <w:proofErr w:type="gramStart"/>
      <w:r>
        <w:t>won’t</w:t>
      </w:r>
      <w:proofErr w:type="gramEnd"/>
      <w:r>
        <w:t xml:space="preserve"> change result</w:t>
      </w:r>
    </w:p>
    <w:p w14:paraId="6D869A45" w14:textId="77777777" w:rsidR="009742FE" w:rsidRDefault="009742FE" w:rsidP="009742FE">
      <w:r w:rsidRPr="00405E53">
        <w:rPr>
          <w:rStyle w:val="Style13ptBold"/>
        </w:rPr>
        <w:t>Cole 6-20</w:t>
      </w:r>
      <w:r w:rsidRPr="00405E53">
        <w:t xml:space="preserve"> (Brendan Cole;</w:t>
      </w:r>
      <w:r>
        <w:t xml:space="preserve"> Editor at Newsweek;</w:t>
      </w:r>
      <w:r w:rsidRPr="00405E53">
        <w:t xml:space="preserve"> 6-20-2020; "With Trump </w:t>
      </w:r>
      <w:proofErr w:type="gramStart"/>
      <w:r w:rsidRPr="00405E53">
        <w:t>weak</w:t>
      </w:r>
      <w:proofErr w:type="gramEnd"/>
      <w:r w:rsidRPr="00405E53">
        <w:t xml:space="preserve"> in swing state polls, Biden has 86 percent chance: Forecast"; Newsweek; https://www.newsweek.com/joe-biden-polls-donald-trump-election-2020-1512325; Accessed: 6-30-2020 //GBS Rudolph)</w:t>
      </w:r>
    </w:p>
    <w:p w14:paraId="5FD9448C" w14:textId="77777777" w:rsidR="009742FE" w:rsidRPr="00405E53" w:rsidRDefault="009742FE" w:rsidP="009742FE">
      <w:pPr>
        <w:rPr>
          <w:sz w:val="16"/>
        </w:rPr>
      </w:pPr>
      <w:r w:rsidRPr="00405E53">
        <w:rPr>
          <w:sz w:val="16"/>
        </w:rPr>
        <w:t xml:space="preserve">In a further fillip to Joe Biden's election campaign, </w:t>
      </w:r>
      <w:r w:rsidRPr="00405E53">
        <w:rPr>
          <w:rStyle w:val="StyleUnderline"/>
        </w:rPr>
        <w:t xml:space="preserve">the former vice president is estimated as having an </w:t>
      </w:r>
      <w:r w:rsidRPr="00405E53">
        <w:rPr>
          <w:rStyle w:val="Emphasis"/>
        </w:rPr>
        <w:t>86 percent chance of beating President Donald Trump</w:t>
      </w:r>
      <w:r w:rsidRPr="00405E53">
        <w:rPr>
          <w:rStyle w:val="StyleUnderline"/>
        </w:rPr>
        <w:t xml:space="preserve"> in November</w:t>
      </w:r>
      <w:r w:rsidRPr="00405E53">
        <w:rPr>
          <w:sz w:val="16"/>
        </w:rPr>
        <w:t xml:space="preserve">, according to a forecast. </w:t>
      </w:r>
      <w:r w:rsidRPr="00405E53">
        <w:rPr>
          <w:rStyle w:val="StyleUnderline"/>
        </w:rPr>
        <w:t>A model run by The Economist, which is updated every day and combines state and national polls, as well as economic indicators, put Biden's chances on June 19 of winning the White House at 86 percent</w:t>
      </w:r>
      <w:r w:rsidRPr="00405E53">
        <w:rPr>
          <w:sz w:val="16"/>
        </w:rPr>
        <w:t xml:space="preserve">. This is just shy of the 87 percent in the previous two days, </w:t>
      </w:r>
      <w:r w:rsidRPr="00405E53">
        <w:rPr>
          <w:rStyle w:val="StyleUnderline"/>
        </w:rPr>
        <w:t>the highest chance the model has given Biden so far, as polling in several key swing states show Biden is either leading Trump or within the margin of error</w:t>
      </w:r>
      <w:r w:rsidRPr="00405E53">
        <w:rPr>
          <w:sz w:val="16"/>
        </w:rPr>
        <w:t xml:space="preserve">. Trump's chances, on the other hand, are now at only 13 percent, a far cry from March 14 when, according to the model, he was ahead of Biden by 51 to 48 percent. </w:t>
      </w:r>
      <w:r w:rsidRPr="00405E53">
        <w:rPr>
          <w:rStyle w:val="StyleUnderline"/>
        </w:rPr>
        <w:t>The model also calculated that Biden would win 54 percent of the popular vote to Trump's 46 percent</w:t>
      </w:r>
      <w:r w:rsidRPr="00405E53">
        <w:rPr>
          <w:sz w:val="16"/>
        </w:rPr>
        <w:t xml:space="preserve">. Given that Trump lost the popular vote in 2016 but still won the election, more significantly the survey shows Biden would get 339 electoral college votes compared with Trump's 199, a wide margin. </w:t>
      </w:r>
      <w:r w:rsidRPr="00405E53">
        <w:rPr>
          <w:rStyle w:val="Emphasis"/>
        </w:rPr>
        <w:t xml:space="preserve">It would put Biden comfortably ahead of the </w:t>
      </w:r>
      <w:proofErr w:type="gramStart"/>
      <w:r w:rsidRPr="00405E53">
        <w:rPr>
          <w:rStyle w:val="Emphasis"/>
        </w:rPr>
        <w:t>270 threshold</w:t>
      </w:r>
      <w:proofErr w:type="gramEnd"/>
      <w:r w:rsidRPr="00405E53">
        <w:rPr>
          <w:rStyle w:val="Emphasis"/>
        </w:rPr>
        <w:t xml:space="preserve"> needed to take the White House</w:t>
      </w:r>
      <w:r w:rsidRPr="00405E53">
        <w:rPr>
          <w:sz w:val="16"/>
        </w:rPr>
        <w:t xml:space="preserve">. The former Delaware Senator is gaining momentum in swing states as the country grapples with </w:t>
      </w:r>
      <w:proofErr w:type="gramStart"/>
      <w:r w:rsidRPr="00405E53">
        <w:rPr>
          <w:sz w:val="16"/>
        </w:rPr>
        <w:t>protests against</w:t>
      </w:r>
      <w:proofErr w:type="gramEnd"/>
      <w:r w:rsidRPr="00405E53">
        <w:rPr>
          <w:sz w:val="16"/>
        </w:rPr>
        <w:t xml:space="preserve"> racism and the consequences of the coronavirus pandemic. A CNBC/Change </w:t>
      </w:r>
      <w:r w:rsidRPr="00405E53">
        <w:rPr>
          <w:rStyle w:val="StyleUnderline"/>
        </w:rPr>
        <w:t xml:space="preserve">Research poll out on Wednesday showed that Biden was ahead of Trump in what </w:t>
      </w:r>
      <w:proofErr w:type="gramStart"/>
      <w:r w:rsidRPr="00405E53">
        <w:rPr>
          <w:rStyle w:val="StyleUnderline"/>
        </w:rPr>
        <w:t>are considered to be</w:t>
      </w:r>
      <w:proofErr w:type="gramEnd"/>
      <w:r w:rsidRPr="00405E53">
        <w:rPr>
          <w:rStyle w:val="StyleUnderline"/>
        </w:rPr>
        <w:t xml:space="preserve"> the six battleground states in 2020</w:t>
      </w:r>
      <w:r w:rsidRPr="00405E53">
        <w:rPr>
          <w:sz w:val="16"/>
        </w:rPr>
        <w:t xml:space="preserve">. </w:t>
      </w:r>
      <w:r w:rsidRPr="00405E53">
        <w:rPr>
          <w:rStyle w:val="Emphasis"/>
        </w:rPr>
        <w:t>His biggest lead in these key states was in Florid</w:t>
      </w:r>
      <w:r w:rsidRPr="00405E53">
        <w:rPr>
          <w:sz w:val="16"/>
        </w:rPr>
        <w:t xml:space="preserve">a, where he was ahead by </w:t>
      </w:r>
      <w:r w:rsidRPr="00405E53">
        <w:rPr>
          <w:rStyle w:val="StyleUnderline"/>
        </w:rPr>
        <w:t>seven percentage points</w:t>
      </w:r>
      <w:r w:rsidRPr="00405E53">
        <w:rPr>
          <w:sz w:val="16"/>
        </w:rPr>
        <w:t xml:space="preserve"> (50 to 43). </w:t>
      </w:r>
      <w:r w:rsidRPr="00405E53">
        <w:rPr>
          <w:rStyle w:val="StyleUnderline"/>
        </w:rPr>
        <w:t>He was also beyond the two percent margin for error and ahead of Trump in Wisconsin (48 to 44) and Pennsylvania (49 to 46</w:t>
      </w:r>
      <w:r w:rsidRPr="00405E53">
        <w:rPr>
          <w:sz w:val="16"/>
        </w:rPr>
        <w:t xml:space="preserve">). However, </w:t>
      </w:r>
      <w:r w:rsidRPr="00405E53">
        <w:rPr>
          <w:rStyle w:val="StyleUnderline"/>
        </w:rPr>
        <w:t>Biden had narrower leads within the margin for error in Michigan (47 to 45), North Carolina (47 to 45), and Arizona (45 to 44</w:t>
      </w:r>
      <w:r w:rsidRPr="00405E53">
        <w:rPr>
          <w:sz w:val="16"/>
        </w:rPr>
        <w:t xml:space="preserve">). The poll of 2,408 likely voters took place June 12 to 14 across the six battleground states and has a 2 percent margin of error. "Battleground voters don't just disapprove of the job Trump is doing, they increasingly prefer Biden and Democrats to Trump and Republicans when it comes to handling key issues," the poll concluded. </w:t>
      </w:r>
      <w:r w:rsidRPr="00405E53">
        <w:rPr>
          <w:rStyle w:val="StyleUnderline"/>
        </w:rPr>
        <w:t>A majority (53 percent) of battleground voters disagreed that Trump has done enough to help people through the current economic downturn</w:t>
      </w:r>
      <w:r w:rsidRPr="00405E53">
        <w:rPr>
          <w:sz w:val="16"/>
        </w:rPr>
        <w:t>. On Friday, Trump hit out at a Fox News poll that showed him trailing Biden by 12 points in a head-to-head matchup, by 50 to 38 percent, which is an increase of four points from last month. The Fox poll of 1,343 randomly chosen registered voters nationwide was conducted June 13 to 16 and had a margin of sampling error of 2.5 percentage points either way. Trump dubbed the poll "phony" and said it had been "done by the same group of haters that got it even more wrong in 2016." Daron Shaw, who conducted the Fox News Poll with Democrat Chris Anderson issued a caveat to the results, saying</w:t>
      </w:r>
      <w:r w:rsidRPr="00405E53">
        <w:rPr>
          <w:rStyle w:val="StyleUnderline"/>
        </w:rPr>
        <w:t>: "Negative emotions like fear, anxiety, and anger, can be powerful motivators for political participation. "The lack of enthusiasm for Biden, however, does create an opening for Trump to define him as out of touch and not up to the task</w:t>
      </w:r>
      <w:r w:rsidRPr="00405E53">
        <w:rPr>
          <w:sz w:val="16"/>
        </w:rPr>
        <w:t xml:space="preserve">." Meanwhile, a national poll by Quinnipiac University put </w:t>
      </w:r>
      <w:r w:rsidRPr="00405E53">
        <w:rPr>
          <w:rStyle w:val="Emphasis"/>
        </w:rPr>
        <w:t>Biden ahead of Trump by eight points, 49 percent to 41 percent, well outside the survey's 2.7 percent margin of error</w:t>
      </w:r>
      <w:r w:rsidRPr="00405E53">
        <w:rPr>
          <w:sz w:val="16"/>
        </w:rPr>
        <w:t>. The survey of 1,332 self-identified registered voters took place June 11 to 15.</w:t>
      </w:r>
    </w:p>
    <w:p w14:paraId="2D2795E3" w14:textId="77777777" w:rsidR="009742FE" w:rsidRPr="00610ED2" w:rsidRDefault="009742FE" w:rsidP="009742FE">
      <w:pPr>
        <w:pStyle w:val="Heading4"/>
        <w:rPr>
          <w:rStyle w:val="Style13ptBold"/>
          <w:b/>
          <w:bCs w:val="0"/>
        </w:rPr>
      </w:pPr>
      <w:r>
        <w:rPr>
          <w:rStyle w:val="Style13ptBold"/>
          <w:b/>
          <w:bCs w:val="0"/>
        </w:rPr>
        <w:t xml:space="preserve">Biden is dominating Trump in the polls – </w:t>
      </w:r>
      <w:proofErr w:type="gramStart"/>
      <w:r>
        <w:rPr>
          <w:rStyle w:val="Style13ptBold"/>
          <w:b/>
          <w:bCs w:val="0"/>
        </w:rPr>
        <w:t>there’s</w:t>
      </w:r>
      <w:proofErr w:type="gramEnd"/>
      <w:r>
        <w:rPr>
          <w:rStyle w:val="Style13ptBold"/>
          <w:b/>
          <w:bCs w:val="0"/>
        </w:rPr>
        <w:t xml:space="preserve"> no way for Trump to catch up</w:t>
      </w:r>
    </w:p>
    <w:p w14:paraId="62ADF5F0" w14:textId="77777777" w:rsidR="009742FE" w:rsidRDefault="009742FE" w:rsidP="009742FE">
      <w:proofErr w:type="spellStart"/>
      <w:r w:rsidRPr="00610ED2">
        <w:rPr>
          <w:rStyle w:val="Style13ptBold"/>
        </w:rPr>
        <w:t>Solender</w:t>
      </w:r>
      <w:proofErr w:type="spellEnd"/>
      <w:r w:rsidRPr="00610ED2">
        <w:rPr>
          <w:rStyle w:val="Style13ptBold"/>
        </w:rPr>
        <w:t xml:space="preserve"> 6-22</w:t>
      </w:r>
      <w:r>
        <w:t xml:space="preserve"> </w:t>
      </w:r>
      <w:r w:rsidRPr="00610ED2">
        <w:t xml:space="preserve">(Andrew </w:t>
      </w:r>
      <w:proofErr w:type="spellStart"/>
      <w:r w:rsidRPr="00610ED2">
        <w:t>Solender</w:t>
      </w:r>
      <w:proofErr w:type="spellEnd"/>
      <w:r w:rsidRPr="00610ED2">
        <w:t>;</w:t>
      </w:r>
      <w:r>
        <w:t xml:space="preserve"> reporter at Forbes;</w:t>
      </w:r>
      <w:r w:rsidRPr="00610ED2">
        <w:t xml:space="preserve"> 6-22-2020; "Biden’s Poll Lead Outpaces Prior Democratic Presidential Candidates–And It Just Keeps Rising"; Forbes; https://www.forbes.com/sites/andrewsolender/2020/06/22/bidens-poll-lead-outpaces-prior-democratic-presidential-candidatesand-it-just-keeps-rising/#66fa968b502d; Accessed: 6-30-2020 //GBS Rudolph)</w:t>
      </w:r>
    </w:p>
    <w:p w14:paraId="46C0D52C" w14:textId="77777777" w:rsidR="009742FE" w:rsidRPr="00610ED2" w:rsidRDefault="009742FE" w:rsidP="009742FE">
      <w:pPr>
        <w:rPr>
          <w:rStyle w:val="StyleUnderline"/>
        </w:rPr>
      </w:pPr>
      <w:r w:rsidRPr="00610ED2">
        <w:rPr>
          <w:sz w:val="16"/>
        </w:rPr>
        <w:t xml:space="preserve">Former </w:t>
      </w:r>
      <w:r w:rsidRPr="00610ED2">
        <w:rPr>
          <w:rStyle w:val="StyleUnderline"/>
        </w:rPr>
        <w:t xml:space="preserve">Vice President Joe Biden is </w:t>
      </w:r>
      <w:r w:rsidRPr="00610ED2">
        <w:rPr>
          <w:rStyle w:val="Emphasis"/>
        </w:rPr>
        <w:t>dominating</w:t>
      </w:r>
      <w:r w:rsidRPr="00610ED2">
        <w:rPr>
          <w:rStyle w:val="StyleUnderline"/>
        </w:rPr>
        <w:t xml:space="preserve"> President Trump in the polls right now</w:t>
      </w:r>
      <w:r w:rsidRPr="00610ED2">
        <w:rPr>
          <w:sz w:val="16"/>
        </w:rPr>
        <w:t xml:space="preserve">, with his RealClearPolitics </w:t>
      </w:r>
      <w:r w:rsidRPr="00610ED2">
        <w:rPr>
          <w:rStyle w:val="StyleUnderline"/>
        </w:rPr>
        <w:t xml:space="preserve">polling average having risen rapidly since May, and his lead outpaces other recent Democratic </w:t>
      </w:r>
      <w:r w:rsidRPr="00610ED2">
        <w:rPr>
          <w:rStyle w:val="StyleUnderline"/>
        </w:rPr>
        <w:lastRenderedPageBreak/>
        <w:t>nominees.</w:t>
      </w:r>
      <w:r>
        <w:rPr>
          <w:rStyle w:val="StyleUnderline"/>
        </w:rPr>
        <w:t xml:space="preserve"> </w:t>
      </w:r>
      <w:r w:rsidRPr="00610ED2">
        <w:rPr>
          <w:rStyle w:val="StyleUnderline"/>
        </w:rPr>
        <w:t>Trump has struggled to respond to recent crises such as the coronavirus pandemic and the civil unrest that erupted in the wake of George Floyd’s death</w:t>
      </w:r>
      <w:r w:rsidRPr="00610ED2">
        <w:rPr>
          <w:sz w:val="16"/>
        </w:rPr>
        <w:t xml:space="preserve">. While his job approval looked to be on track to be positive for the first time in his presidency at the start of the </w:t>
      </w:r>
      <w:r w:rsidRPr="00610ED2">
        <w:rPr>
          <w:rStyle w:val="Emphasis"/>
        </w:rPr>
        <w:t>pandemic</w:t>
      </w:r>
      <w:r w:rsidRPr="00610ED2">
        <w:rPr>
          <w:sz w:val="16"/>
        </w:rPr>
        <w:t xml:space="preserve">, it has since slipped to its lowest point since the Ukraine scandal, which led to his eventual </w:t>
      </w:r>
      <w:r w:rsidRPr="00610ED2">
        <w:rPr>
          <w:rStyle w:val="Emphasis"/>
        </w:rPr>
        <w:t>impeachment</w:t>
      </w:r>
      <w:r w:rsidRPr="00610ED2">
        <w:rPr>
          <w:sz w:val="16"/>
        </w:rPr>
        <w:t xml:space="preserve">, first broke. </w:t>
      </w:r>
      <w:r w:rsidRPr="00610ED2">
        <w:rPr>
          <w:rStyle w:val="StyleUnderline"/>
        </w:rPr>
        <w:t>Trump frequently gets low marks for his handling of the coronavirus but is positive by 4 points on his handling the economy despite recent economic downturn.</w:t>
      </w:r>
      <w:r>
        <w:rPr>
          <w:rStyle w:val="StyleUnderline"/>
        </w:rPr>
        <w:t xml:space="preserve"> </w:t>
      </w:r>
      <w:r w:rsidRPr="00610ED2">
        <w:rPr>
          <w:sz w:val="16"/>
        </w:rPr>
        <w:t xml:space="preserve">BIG NUMBER </w:t>
      </w:r>
      <w:r w:rsidRPr="00610ED2">
        <w:rPr>
          <w:rStyle w:val="StyleUnderline"/>
        </w:rPr>
        <w:t>350,000. One state that Biden might be able to win is Texas</w:t>
      </w:r>
      <w:r w:rsidRPr="00610ED2">
        <w:rPr>
          <w:sz w:val="16"/>
        </w:rPr>
        <w:t xml:space="preserve">. If it went blue in November, </w:t>
      </w:r>
      <w:r w:rsidRPr="00610ED2">
        <w:rPr>
          <w:rStyle w:val="Emphasis"/>
        </w:rPr>
        <w:t>its 38 electoral votes would make it incredibly difficult for Trump to win the electoral college</w:t>
      </w:r>
      <w:r w:rsidRPr="00610ED2">
        <w:rPr>
          <w:sz w:val="16"/>
        </w:rPr>
        <w:t xml:space="preserve">. Former Rep. </w:t>
      </w:r>
      <w:proofErr w:type="spellStart"/>
      <w:r w:rsidRPr="00610ED2">
        <w:rPr>
          <w:rStyle w:val="StyleUnderline"/>
        </w:rPr>
        <w:t>Beto</w:t>
      </w:r>
      <w:proofErr w:type="spellEnd"/>
      <w:r w:rsidRPr="00610ED2">
        <w:rPr>
          <w:sz w:val="16"/>
        </w:rPr>
        <w:t xml:space="preserve"> O’Rourke (D-Tex.) </w:t>
      </w:r>
      <w:r w:rsidRPr="00610ED2">
        <w:rPr>
          <w:rStyle w:val="StyleUnderline"/>
        </w:rPr>
        <w:t xml:space="preserve">has launched an effort to try to register 1.4 million Texans to vote </w:t>
      </w:r>
      <w:proofErr w:type="gramStart"/>
      <w:r w:rsidRPr="00610ED2">
        <w:rPr>
          <w:rStyle w:val="StyleUnderline"/>
        </w:rPr>
        <w:t>in order to</w:t>
      </w:r>
      <w:proofErr w:type="gramEnd"/>
      <w:r w:rsidRPr="00610ED2">
        <w:rPr>
          <w:rStyle w:val="StyleUnderline"/>
        </w:rPr>
        <w:t xml:space="preserve"> flip it Democratic,</w:t>
      </w:r>
      <w:r w:rsidRPr="00610ED2">
        <w:rPr>
          <w:sz w:val="16"/>
        </w:rPr>
        <w:t xml:space="preserve"> having already contacted an astounding 350,000 new residents of the state. O’Rourke lost the 2018 U.S. Senate race in Texas to Ted Cruz by just over 200,000 votes. WHAT TO WATCH FOR </w:t>
      </w:r>
      <w:r w:rsidRPr="00610ED2">
        <w:rPr>
          <w:rStyle w:val="StyleUnderline"/>
        </w:rPr>
        <w:t xml:space="preserve">Because </w:t>
      </w:r>
      <w:proofErr w:type="gramStart"/>
      <w:r w:rsidRPr="00610ED2">
        <w:rPr>
          <w:rStyle w:val="StyleUnderline"/>
        </w:rPr>
        <w:t>he’s</w:t>
      </w:r>
      <w:proofErr w:type="gramEnd"/>
      <w:r w:rsidRPr="00610ED2">
        <w:rPr>
          <w:rStyle w:val="StyleUnderline"/>
        </w:rPr>
        <w:t xml:space="preserve"> barely leading in several red states, and trailing in critical swing states, the map has been narrowed significantly for Trump. His campaign is spending money in Ohio, where he won by 8 points in 2016.</w:t>
      </w:r>
    </w:p>
    <w:p w14:paraId="6844053B" w14:textId="1CF4334A" w:rsidR="00390491" w:rsidRDefault="00390491" w:rsidP="00390491">
      <w:pPr>
        <w:pStyle w:val="Heading3"/>
      </w:pPr>
      <w:r>
        <w:lastRenderedPageBreak/>
        <w:t>UX Overwhelms – CEW Voters</w:t>
      </w:r>
    </w:p>
    <w:p w14:paraId="1489971B" w14:textId="77777777" w:rsidR="00390491" w:rsidRDefault="00390491" w:rsidP="00390491">
      <w:pPr>
        <w:pStyle w:val="Heading4"/>
      </w:pPr>
      <w:r>
        <w:t xml:space="preserve">Uniqueness overwhelms for college educated white voters – they have abandoned Trump over COVID and protests. </w:t>
      </w:r>
    </w:p>
    <w:p w14:paraId="7D76A525" w14:textId="77777777" w:rsidR="00390491" w:rsidRPr="007C4A46" w:rsidRDefault="00390491" w:rsidP="00390491">
      <w:r>
        <w:t xml:space="preserve">Ronald </w:t>
      </w:r>
      <w:r>
        <w:rPr>
          <w:b/>
          <w:bCs/>
        </w:rPr>
        <w:t xml:space="preserve">Brownstein 6/30 </w:t>
      </w:r>
      <w:r>
        <w:t xml:space="preserve">is a Senior Political Analyst at CNN. “The white-collar revolt against Trump is peaking” </w:t>
      </w:r>
      <w:hyperlink r:id="rId197" w:history="1">
        <w:r>
          <w:rPr>
            <w:rStyle w:val="Hyperlink"/>
          </w:rPr>
          <w:t>https://www.cnn.com/2020/06/30/politics/trump-2020-voter-polls/index.html</w:t>
        </w:r>
      </w:hyperlink>
      <w:r>
        <w:t xml:space="preserve"> </w:t>
      </w:r>
      <w:proofErr w:type="spellStart"/>
      <w:r>
        <w:t>stowPCB</w:t>
      </w:r>
      <w:proofErr w:type="spellEnd"/>
      <w:r>
        <w:t xml:space="preserve"> </w:t>
      </w:r>
    </w:p>
    <w:p w14:paraId="4BAA8170" w14:textId="77777777" w:rsidR="00390491" w:rsidRPr="007C4A46" w:rsidRDefault="00390491" w:rsidP="00390491">
      <w:pPr>
        <w:rPr>
          <w:sz w:val="14"/>
        </w:rPr>
      </w:pPr>
      <w:r w:rsidRPr="002E7EA5">
        <w:rPr>
          <w:rStyle w:val="StyleUnderline"/>
        </w:rPr>
        <w:t>(CNN)From his open defiance of public health officials when holding rallies to his increasingly explicit embrace of White racial backlash,</w:t>
      </w:r>
      <w:r>
        <w:rPr>
          <w:rStyle w:val="StyleUnderline"/>
        </w:rPr>
        <w:t xml:space="preserve"> </w:t>
      </w:r>
      <w:hyperlink r:id="rId198" w:tgtFrame="_blank" w:history="1">
        <w:r w:rsidRPr="002E7EA5">
          <w:rPr>
            <w:rStyle w:val="Emphasis"/>
          </w:rPr>
          <w:t>President Donald Trump</w:t>
        </w:r>
        <w:r>
          <w:rPr>
            <w:rStyle w:val="Emphasis"/>
          </w:rPr>
          <w:t xml:space="preserve"> </w:t>
        </w:r>
      </w:hyperlink>
      <w:r w:rsidRPr="002E7EA5">
        <w:rPr>
          <w:rStyle w:val="Emphasis"/>
        </w:rPr>
        <w:t>has set a course for his reelection campaign that could produce the GOP's largest deficit</w:t>
      </w:r>
      <w:r w:rsidRPr="007C4A46">
        <w:rPr>
          <w:sz w:val="14"/>
        </w:rPr>
        <w:t xml:space="preserve"> in the history of modern polling </w:t>
      </w:r>
      <w:r w:rsidRPr="002E7EA5">
        <w:rPr>
          <w:rStyle w:val="Emphasis"/>
        </w:rPr>
        <w:t>among well-educated White voters.</w:t>
      </w:r>
      <w:r>
        <w:rPr>
          <w:rStyle w:val="Emphasis"/>
        </w:rPr>
        <w:t xml:space="preserve"> </w:t>
      </w:r>
      <w:r w:rsidRPr="007C4A46">
        <w:rPr>
          <w:sz w:val="14"/>
        </w:rPr>
        <w:t xml:space="preserve">Relative to other Republicans, </w:t>
      </w:r>
      <w:r w:rsidRPr="002E7EA5">
        <w:rPr>
          <w:rStyle w:val="StyleUnderline"/>
        </w:rPr>
        <w:t>Trump has underperformed with those voters since he began his first presidential campaign in 2015.</w:t>
      </w:r>
      <w:r w:rsidRPr="007C4A46">
        <w:rPr>
          <w:sz w:val="14"/>
        </w:rPr>
        <w:t xml:space="preserve"> And by flouting science and openly inflaming racial tensions, he is now directly centering the campaign debate on two of the principal dynamics that have alienated those voters from him. That shows signs of accelerating the shift of these voters -- who had never backed a Democratic presidential nominee in polling before 2016 -- away from the GOP to an unprecedented new level. "I don't know who he is talking to," said Steve </w:t>
      </w:r>
      <w:proofErr w:type="spellStart"/>
      <w:r w:rsidRPr="007C4A46">
        <w:rPr>
          <w:sz w:val="14"/>
        </w:rPr>
        <w:t>Schale</w:t>
      </w:r>
      <w:proofErr w:type="spellEnd"/>
      <w:r w:rsidRPr="007C4A46">
        <w:rPr>
          <w:sz w:val="14"/>
        </w:rPr>
        <w:t>, a veteran Florida-based Democratic consultant who now runs Unite the Country, a super PAC supporting</w:t>
      </w:r>
      <w:hyperlink r:id="rId199" w:tgtFrame="_blank" w:history="1">
        <w:r w:rsidRPr="007C4A46">
          <w:rPr>
            <w:rStyle w:val="Hyperlink"/>
            <w:sz w:val="14"/>
          </w:rPr>
          <w:t xml:space="preserve"> presumptive Democratic nominee Joe Biden</w:t>
        </w:r>
      </w:hyperlink>
      <w:r w:rsidRPr="007C4A46">
        <w:rPr>
          <w:sz w:val="14"/>
        </w:rPr>
        <w:t xml:space="preserve">. "I guess at this point their theory of the case is this whole thing becomes a complete race to the bottom, and it becomes a low turnout [election] all about their base. If you look at suburban women, for example ... is he talking to them?" </w:t>
      </w:r>
      <w:hyperlink r:id="rId200" w:tgtFrame="_blank" w:history="1">
        <w:r w:rsidRPr="007C4A46">
          <w:rPr>
            <w:rStyle w:val="Hyperlink"/>
            <w:sz w:val="14"/>
          </w:rPr>
          <w:t>Build your own road to 270 electoral votes with CNN's interactive map</w:t>
        </w:r>
      </w:hyperlink>
      <w:r w:rsidRPr="007C4A46">
        <w:rPr>
          <w:sz w:val="14"/>
        </w:rPr>
        <w:t xml:space="preserve"> By contrast, although the widespread concern in Black and Hispanic communities both about George Floyd's death and the disproportionate burden they have faced from the coronavirus outbreak could increase their turnout from 2016's tepid level, so far most 2020 polls have not shown Biden improving on Hillary Clinton's margin among them. </w:t>
      </w:r>
      <w:r w:rsidRPr="002E7EA5">
        <w:rPr>
          <w:rStyle w:val="StyleUnderline"/>
        </w:rPr>
        <w:t>Trump</w:t>
      </w:r>
      <w:r w:rsidRPr="007C4A46">
        <w:rPr>
          <w:sz w:val="14"/>
        </w:rPr>
        <w:t xml:space="preserve">, meanwhile, </w:t>
      </w:r>
      <w:r w:rsidRPr="002E7EA5">
        <w:rPr>
          <w:rStyle w:val="StyleUnderline"/>
        </w:rPr>
        <w:t>maintains a consistent lead among White voters without college degrees, though almost all surveys show his margins with the women in that group narrowing substantially since 2016.</w:t>
      </w:r>
      <w:r>
        <w:rPr>
          <w:rStyle w:val="StyleUnderline"/>
        </w:rPr>
        <w:t xml:space="preserve"> </w:t>
      </w:r>
      <w:r w:rsidRPr="002E7EA5">
        <w:rPr>
          <w:rStyle w:val="StyleUnderline"/>
        </w:rPr>
        <w:t>Polls</w:t>
      </w:r>
      <w:r w:rsidRPr="007C4A46">
        <w:rPr>
          <w:sz w:val="14"/>
        </w:rPr>
        <w:t xml:space="preserve"> now </w:t>
      </w:r>
      <w:r w:rsidRPr="002E7EA5">
        <w:rPr>
          <w:rStyle w:val="StyleUnderline"/>
        </w:rPr>
        <w:t>show</w:t>
      </w:r>
      <w:r w:rsidRPr="007C4A46">
        <w:rPr>
          <w:sz w:val="14"/>
        </w:rPr>
        <w:t xml:space="preserve"> not only </w:t>
      </w:r>
      <w:r w:rsidRPr="002E7EA5">
        <w:rPr>
          <w:rStyle w:val="StyleUnderline"/>
        </w:rPr>
        <w:t>a decisive consensus among Whites with at least a four-year college education</w:t>
      </w:r>
      <w:r w:rsidRPr="007C4A46">
        <w:rPr>
          <w:sz w:val="14"/>
        </w:rPr>
        <w:t xml:space="preserve"> </w:t>
      </w:r>
      <w:r w:rsidRPr="002E7EA5">
        <w:rPr>
          <w:rStyle w:val="StyleUnderline"/>
        </w:rPr>
        <w:t>that</w:t>
      </w:r>
      <w:r w:rsidRPr="007C4A46">
        <w:rPr>
          <w:sz w:val="14"/>
        </w:rPr>
        <w:t xml:space="preserve"> </w:t>
      </w:r>
      <w:r w:rsidRPr="002E7EA5">
        <w:rPr>
          <w:rStyle w:val="StyleUnderline"/>
        </w:rPr>
        <w:t>Trump has mishandled the coronavirus outbreak</w:t>
      </w:r>
      <w:r w:rsidRPr="007C4A46">
        <w:rPr>
          <w:sz w:val="14"/>
        </w:rPr>
        <w:t xml:space="preserve"> </w:t>
      </w:r>
      <w:r w:rsidRPr="002E7EA5">
        <w:rPr>
          <w:rStyle w:val="StyleUnderline"/>
        </w:rPr>
        <w:t>and</w:t>
      </w:r>
      <w:r w:rsidRPr="007C4A46">
        <w:rPr>
          <w:sz w:val="14"/>
        </w:rPr>
        <w:t xml:space="preserve"> the </w:t>
      </w:r>
      <w:r w:rsidRPr="002E7EA5">
        <w:rPr>
          <w:rStyle w:val="StyleUnderline"/>
        </w:rPr>
        <w:t>protests</w:t>
      </w:r>
      <w:r w:rsidRPr="007C4A46">
        <w:rPr>
          <w:sz w:val="14"/>
        </w:rPr>
        <w:t xml:space="preserve"> that emerged after the death of Floyd, </w:t>
      </w:r>
      <w:r w:rsidRPr="00DD0E49">
        <w:rPr>
          <w:rStyle w:val="StyleUnderline"/>
        </w:rPr>
        <w:t>but</w:t>
      </w:r>
      <w:r w:rsidRPr="007C4A46">
        <w:rPr>
          <w:sz w:val="14"/>
        </w:rPr>
        <w:t xml:space="preserve"> also </w:t>
      </w:r>
      <w:r w:rsidRPr="00DD0E49">
        <w:rPr>
          <w:rStyle w:val="StyleUnderline"/>
        </w:rPr>
        <w:t>that</w:t>
      </w:r>
      <w:r w:rsidRPr="007C4A46">
        <w:rPr>
          <w:sz w:val="14"/>
        </w:rPr>
        <w:t xml:space="preserve"> many of those </w:t>
      </w:r>
      <w:r w:rsidRPr="00DD0E49">
        <w:rPr>
          <w:rStyle w:val="StyleUnderline"/>
        </w:rPr>
        <w:t>voters</w:t>
      </w:r>
      <w:r w:rsidRPr="007C4A46">
        <w:rPr>
          <w:sz w:val="14"/>
        </w:rPr>
        <w:t xml:space="preserve"> </w:t>
      </w:r>
      <w:r w:rsidRPr="00DD0E49">
        <w:rPr>
          <w:rStyle w:val="StyleUnderline"/>
        </w:rPr>
        <w:t>believe Trump is exacerbating those problems through his actions</w:t>
      </w:r>
      <w:r w:rsidRPr="007C4A46">
        <w:rPr>
          <w:sz w:val="14"/>
        </w:rPr>
        <w:t xml:space="preserve">. Those include his determination to hold in-person rallies and to accept the GOP nomination before a traditional convention audience this summer and his retweeting on Sunday of one </w:t>
      </w:r>
      <w:hyperlink r:id="rId201" w:tgtFrame="_blank" w:history="1">
        <w:r w:rsidRPr="007C4A46">
          <w:rPr>
            <w:rStyle w:val="Hyperlink"/>
            <w:sz w:val="14"/>
          </w:rPr>
          <w:t>video in which one of his supporters chants "White power,"</w:t>
        </w:r>
      </w:hyperlink>
      <w:r w:rsidRPr="007C4A46">
        <w:rPr>
          <w:sz w:val="14"/>
        </w:rPr>
        <w:t xml:space="preserve"> and another on Monday in which a </w:t>
      </w:r>
      <w:hyperlink r:id="rId202" w:tgtFrame="_blank" w:history="1">
        <w:r w:rsidRPr="007C4A46">
          <w:rPr>
            <w:rStyle w:val="Hyperlink"/>
            <w:sz w:val="14"/>
          </w:rPr>
          <w:t>White couple brandish guns at peaceful protesters</w:t>
        </w:r>
      </w:hyperlink>
      <w:r w:rsidRPr="007C4A46">
        <w:rPr>
          <w:sz w:val="14"/>
        </w:rPr>
        <w:t xml:space="preserve">. These </w:t>
      </w:r>
      <w:r w:rsidRPr="00DD0E49">
        <w:rPr>
          <w:rStyle w:val="StyleUnderline"/>
        </w:rPr>
        <w:t>reactions could make the 2020 election the culmination of the long-term</w:t>
      </w:r>
      <w:r>
        <w:rPr>
          <w:rStyle w:val="StyleUnderline"/>
        </w:rPr>
        <w:t xml:space="preserve"> </w:t>
      </w:r>
      <w:hyperlink r:id="rId203" w:tgtFrame="_blank" w:history="1">
        <w:r w:rsidRPr="00DD0E49">
          <w:rPr>
            <w:rStyle w:val="StyleUnderline"/>
          </w:rPr>
          <w:t>electoral realignment that I've called the "class inversion"</w:t>
        </w:r>
      </w:hyperlink>
      <w:r w:rsidRPr="007C4A46">
        <w:rPr>
          <w:sz w:val="14"/>
        </w:rPr>
        <w:t xml:space="preserve">: </w:t>
      </w:r>
      <w:r w:rsidRPr="00DD0E49">
        <w:rPr>
          <w:rStyle w:val="StyleUnderline"/>
        </w:rPr>
        <w:t>the movement of well-educated White voters toward the Democrats even as blue-collar Whites drift toward the GOP</w:t>
      </w:r>
      <w:r w:rsidRPr="007C4A46">
        <w:rPr>
          <w:sz w:val="14"/>
        </w:rPr>
        <w:t xml:space="preserve">, a reversal of the pattern that defined American politics for the first decades after World War II. Trump has always tried to convince his primarily non-college and non-urban White base that he "alone" can protect them from the twin forces he portrays as threatening their interests: contemptuous elites who allegedly disdain their values and dangerous minorities and immigrants who purportedly threaten their jobs and their physical safety. Under the enormous pressure of the coronavirus outbreak and the massive nationwide protests over racial inequity, </w:t>
      </w:r>
      <w:r w:rsidRPr="009847FB">
        <w:rPr>
          <w:rStyle w:val="StyleUnderline"/>
        </w:rPr>
        <w:t>Trump has reverted to</w:t>
      </w:r>
      <w:r w:rsidRPr="007C4A46">
        <w:rPr>
          <w:sz w:val="14"/>
        </w:rPr>
        <w:t xml:space="preserve"> those </w:t>
      </w:r>
      <w:r w:rsidRPr="009847FB">
        <w:rPr>
          <w:rStyle w:val="StyleUnderline"/>
        </w:rPr>
        <w:t>core</w:t>
      </w:r>
      <w:r w:rsidRPr="007C4A46">
        <w:rPr>
          <w:sz w:val="14"/>
        </w:rPr>
        <w:t xml:space="preserve"> </w:t>
      </w:r>
      <w:r w:rsidRPr="009847FB">
        <w:rPr>
          <w:rStyle w:val="StyleUnderline"/>
        </w:rPr>
        <w:t>themes</w:t>
      </w:r>
      <w:r w:rsidRPr="007C4A46">
        <w:rPr>
          <w:sz w:val="14"/>
        </w:rPr>
        <w:t xml:space="preserve">. He has frequently disparaged the advice of medical experts, most pointedly by </w:t>
      </w:r>
      <w:hyperlink r:id="rId204" w:tgtFrame="_blank" w:history="1">
        <w:r w:rsidRPr="007C4A46">
          <w:rPr>
            <w:rStyle w:val="Hyperlink"/>
            <w:sz w:val="14"/>
          </w:rPr>
          <w:t>refusing to wear a mask</w:t>
        </w:r>
      </w:hyperlink>
      <w:r w:rsidRPr="007C4A46">
        <w:rPr>
          <w:sz w:val="14"/>
        </w:rPr>
        <w:t xml:space="preserve"> and continuing to hold large in-person rallies over the objections of local officials in Tulsa, Oklahoma, and in Phoenix. And he has responded to the Floyd protests primarily with racially infused belligerence, such as his twin retweets of angry Whites over the weekend, his unwavering </w:t>
      </w:r>
      <w:hyperlink r:id="rId205" w:tgtFrame="_blank" w:history="1">
        <w:r w:rsidRPr="007C4A46">
          <w:rPr>
            <w:rStyle w:val="Hyperlink"/>
            <w:sz w:val="14"/>
          </w:rPr>
          <w:t>defense of Confederate monuments</w:t>
        </w:r>
      </w:hyperlink>
      <w:r w:rsidRPr="007C4A46">
        <w:rPr>
          <w:sz w:val="14"/>
        </w:rPr>
        <w:t xml:space="preserve"> and </w:t>
      </w:r>
      <w:hyperlink r:id="rId206" w:tgtFrame="_blank" w:history="1">
        <w:r w:rsidRPr="007C4A46">
          <w:rPr>
            <w:rStyle w:val="Hyperlink"/>
            <w:sz w:val="14"/>
          </w:rPr>
          <w:t xml:space="preserve">his charge that aspects of the Black Lives Matter movement </w:t>
        </w:r>
      </w:hyperlink>
      <w:r w:rsidRPr="007C4A46">
        <w:rPr>
          <w:sz w:val="14"/>
        </w:rPr>
        <w:t xml:space="preserve">represent "Treason, Sedition, Insurrection!" Observers in both parties believe </w:t>
      </w:r>
      <w:r w:rsidRPr="009847FB">
        <w:rPr>
          <w:rStyle w:val="Emphasis"/>
        </w:rPr>
        <w:t>Trump</w:t>
      </w:r>
      <w:r w:rsidRPr="007C4A46">
        <w:rPr>
          <w:sz w:val="14"/>
        </w:rPr>
        <w:t xml:space="preserve"> sees his </w:t>
      </w:r>
      <w:r w:rsidRPr="009847FB">
        <w:rPr>
          <w:rStyle w:val="Emphasis"/>
        </w:rPr>
        <w:t>defiance</w:t>
      </w:r>
      <w:r w:rsidRPr="007C4A46">
        <w:rPr>
          <w:sz w:val="14"/>
        </w:rPr>
        <w:t xml:space="preserve"> </w:t>
      </w:r>
      <w:r w:rsidRPr="009847FB">
        <w:rPr>
          <w:rStyle w:val="Emphasis"/>
        </w:rPr>
        <w:t>of local officials</w:t>
      </w:r>
      <w:r w:rsidRPr="007C4A46">
        <w:rPr>
          <w:sz w:val="14"/>
        </w:rPr>
        <w:t xml:space="preserve"> </w:t>
      </w:r>
      <w:r w:rsidRPr="009847FB">
        <w:rPr>
          <w:rStyle w:val="Emphasis"/>
        </w:rPr>
        <w:t>and medical experts</w:t>
      </w:r>
      <w:r w:rsidRPr="007C4A46">
        <w:rPr>
          <w:sz w:val="14"/>
        </w:rPr>
        <w:t xml:space="preserve"> on the rallies </w:t>
      </w:r>
      <w:proofErr w:type="gramStart"/>
      <w:r w:rsidRPr="007C4A46">
        <w:rPr>
          <w:sz w:val="14"/>
        </w:rPr>
        <w:t>as a way to</w:t>
      </w:r>
      <w:proofErr w:type="gramEnd"/>
      <w:r w:rsidRPr="007C4A46">
        <w:rPr>
          <w:sz w:val="14"/>
        </w:rPr>
        <w:t xml:space="preserve"> reinforce his identity as an outsider who will break the rules to defend his voters' interests. But on both sides, many believe that approach </w:t>
      </w:r>
      <w:r w:rsidRPr="009847FB">
        <w:rPr>
          <w:rStyle w:val="Emphasis"/>
        </w:rPr>
        <w:t>carries enormous risk, particularly with older and college-educated voters, both of whom have displayed elevated levels of concern about the pandemic.</w:t>
      </w:r>
      <w:r>
        <w:rPr>
          <w:rStyle w:val="Emphasis"/>
        </w:rPr>
        <w:t xml:space="preserve"> </w:t>
      </w:r>
      <w:r w:rsidRPr="007C4A46">
        <w:rPr>
          <w:sz w:val="14"/>
        </w:rPr>
        <w:t xml:space="preserve">When Trump appeared last week in suburban Phoenix, which is suffering a fierce coronavirus surge that has pushed the total </w:t>
      </w:r>
      <w:hyperlink r:id="rId207" w:tgtFrame="_blank" w:history="1">
        <w:r w:rsidRPr="007C4A46">
          <w:rPr>
            <w:rStyle w:val="Hyperlink"/>
            <w:sz w:val="14"/>
          </w:rPr>
          <w:t xml:space="preserve">caseload as of Monday past 45,000 </w:t>
        </w:r>
      </w:hyperlink>
      <w:r w:rsidRPr="007C4A46">
        <w:rPr>
          <w:sz w:val="14"/>
        </w:rPr>
        <w:t xml:space="preserve">in Maricopa County, much of the </w:t>
      </w:r>
      <w:hyperlink r:id="rId208" w:tgtFrame="_blank" w:history="1">
        <w:r w:rsidRPr="007C4A46">
          <w:rPr>
            <w:rStyle w:val="Hyperlink"/>
            <w:sz w:val="14"/>
          </w:rPr>
          <w:t>coverage of his rally at a megachurch</w:t>
        </w:r>
      </w:hyperlink>
      <w:r w:rsidRPr="007C4A46">
        <w:rPr>
          <w:sz w:val="14"/>
        </w:rPr>
        <w:t xml:space="preserve"> focused on his refusal to require masks or social distancing and the brief amount of time he devoted to the outbreak (10 minutes in a 90-minute address). </w:t>
      </w:r>
      <w:r w:rsidRPr="009847FB">
        <w:rPr>
          <w:rStyle w:val="StyleUnderline"/>
        </w:rPr>
        <w:t>For Trump to hold an event that did not require masks "is a bit tone deaf in this part of the state," Charles Coughlin, a veteran Phoenix-based Republican consultant, told me.</w:t>
      </w:r>
      <w:r w:rsidRPr="007C4A46">
        <w:rPr>
          <w:sz w:val="14"/>
        </w:rPr>
        <w:t xml:space="preserve"> "It's part of [his] anti-establishment shtick, which seems to be wearing very thin in a crisis." Democratic pollster Nick </w:t>
      </w:r>
      <w:proofErr w:type="spellStart"/>
      <w:r w:rsidRPr="007C4A46">
        <w:rPr>
          <w:sz w:val="14"/>
        </w:rPr>
        <w:t>Gourevitch</w:t>
      </w:r>
      <w:proofErr w:type="spellEnd"/>
      <w:r w:rsidRPr="007C4A46">
        <w:rPr>
          <w:sz w:val="14"/>
        </w:rPr>
        <w:t xml:space="preserve">, whose firm the Global Strategy Group helps to conduct </w:t>
      </w:r>
      <w:hyperlink r:id="rId209" w:tgtFrame="_blank" w:history="1">
        <w:r w:rsidRPr="007C4A46">
          <w:rPr>
            <w:rStyle w:val="Hyperlink"/>
            <w:sz w:val="14"/>
          </w:rPr>
          <w:t xml:space="preserve">the daily Navigator tracking poll </w:t>
        </w:r>
      </w:hyperlink>
      <w:r w:rsidRPr="007C4A46">
        <w:rPr>
          <w:sz w:val="14"/>
        </w:rPr>
        <w:t xml:space="preserve">measuring attitudes on the pandemic and race relations, offers a similar verdict. In Navigator polling last week, he said, a solid majority of Americans opposed Trump's decision to restart his rallies, with opposition much greater among Whites with college degrees (about 3-in-5) than those without one (just under half). In the Navigator surveys, </w:t>
      </w:r>
      <w:r w:rsidRPr="009847FB">
        <w:rPr>
          <w:rStyle w:val="StyleUnderline"/>
        </w:rPr>
        <w:t>about two-thirds of Whites with at least four-year degrees have consistently expressed concern that Trump ignores the opinions of experts, with more than half saying that pattern very seriously concerns them, he said.</w:t>
      </w:r>
      <w:r>
        <w:rPr>
          <w:rStyle w:val="StyleUnderline"/>
        </w:rPr>
        <w:t xml:space="preserve"> </w:t>
      </w:r>
      <w:r w:rsidRPr="007C4A46">
        <w:rPr>
          <w:sz w:val="14"/>
        </w:rPr>
        <w:t xml:space="preserve">Trump holding the rallies despite the advice of public health officials is "just continued fodder for ignoring expert advice, which has always been a deep concern that the voters have had," </w:t>
      </w:r>
      <w:proofErr w:type="spellStart"/>
      <w:r w:rsidRPr="007C4A46">
        <w:rPr>
          <w:sz w:val="14"/>
        </w:rPr>
        <w:t>Gourevitch</w:t>
      </w:r>
      <w:proofErr w:type="spellEnd"/>
      <w:r w:rsidRPr="007C4A46">
        <w:rPr>
          <w:sz w:val="14"/>
        </w:rPr>
        <w:t xml:space="preserve"> said. "</w:t>
      </w:r>
      <w:r w:rsidRPr="009847FB">
        <w:rPr>
          <w:rStyle w:val="StyleUnderline"/>
        </w:rPr>
        <w:t xml:space="preserve">They also play into the self-absorption aspect that he needs these rallies for himself and his own reelection rather than the </w:t>
      </w:r>
      <w:r w:rsidRPr="009847FB">
        <w:rPr>
          <w:rStyle w:val="StyleUnderline"/>
        </w:rPr>
        <w:lastRenderedPageBreak/>
        <w:t>good of the people."</w:t>
      </w:r>
      <w:r>
        <w:rPr>
          <w:rStyle w:val="StyleUnderline"/>
        </w:rPr>
        <w:t xml:space="preserve"> </w:t>
      </w:r>
      <w:r w:rsidRPr="007C4A46">
        <w:rPr>
          <w:sz w:val="14"/>
        </w:rPr>
        <w:t xml:space="preserve">Those concerns are apparent in recent national and state polls, especially among the college-plus voters who often see their own success in life as based on the expertise they amassed through their education. In last week's </w:t>
      </w:r>
      <w:hyperlink r:id="rId210" w:tgtFrame="_blank" w:history="1">
        <w:r w:rsidRPr="007C4A46">
          <w:rPr>
            <w:rStyle w:val="Hyperlink"/>
            <w:sz w:val="14"/>
          </w:rPr>
          <w:t>national New York Times/Siena College poll,</w:t>
        </w:r>
      </w:hyperlink>
      <w:r w:rsidRPr="007C4A46">
        <w:rPr>
          <w:sz w:val="14"/>
        </w:rPr>
        <w:t xml:space="preserve"> about 90% of voters from all races with four-year college or graduate degrees said they trusted medical scientists to provide accurate information on the virus, while only 18% of the former and 12% of the latter said they trusted Trump. In the same poll, </w:t>
      </w:r>
      <w:r w:rsidRPr="009847FB">
        <w:rPr>
          <w:rStyle w:val="StyleUnderline"/>
        </w:rPr>
        <w:t>two-thirds of those with four-year degrees and three-fourths of those with graduate degrees said they disapproved of Trump's response to the outbreak</w:t>
      </w:r>
      <w:r w:rsidRPr="007C4A46">
        <w:rPr>
          <w:sz w:val="14"/>
        </w:rPr>
        <w:t xml:space="preserve">. Likewise, in the latest </w:t>
      </w:r>
      <w:hyperlink r:id="rId211" w:tgtFrame="_blank" w:history="1">
        <w:r w:rsidRPr="007C4A46">
          <w:rPr>
            <w:rStyle w:val="Hyperlink"/>
            <w:sz w:val="14"/>
          </w:rPr>
          <w:t>national CNN poll conducted by SRSS</w:t>
        </w:r>
      </w:hyperlink>
      <w:r w:rsidRPr="007C4A46">
        <w:rPr>
          <w:sz w:val="14"/>
        </w:rPr>
        <w:t xml:space="preserve">, almost two-thirds of college-educated Whites disapproved of Trump's response to the outbreak -- while a narrow majority of Whites without degrees approved. Republican consultant Alex Conant, the communications director for Sen. Marco Rubio's 2016 presidential campaign, says such numbers among well-educated voters (as well as comparable weakness among seniors) show the price of Trump's downplaying of the crisis and his open defiance of public health officials. </w:t>
      </w:r>
      <w:r w:rsidRPr="007C4A46">
        <w:rPr>
          <w:rStyle w:val="Emphasis"/>
        </w:rPr>
        <w:t>"I think it's why he's losing in all these swing states</w:t>
      </w:r>
      <w:r w:rsidRPr="007C4A46">
        <w:rPr>
          <w:sz w:val="14"/>
        </w:rPr>
        <w:t xml:space="preserve">," Conant said. "I think there is a slice of his base who loves it and is wildly supportive of him throwing caution to the wind and hitting the campaign trail. And that happens to be a part of his base that he is very in tune with. But then if </w:t>
      </w:r>
      <w:proofErr w:type="gramStart"/>
      <w:r w:rsidRPr="007C4A46">
        <w:rPr>
          <w:sz w:val="14"/>
        </w:rPr>
        <w:t>you're</w:t>
      </w:r>
      <w:proofErr w:type="gramEnd"/>
      <w:r w:rsidRPr="007C4A46">
        <w:rPr>
          <w:sz w:val="14"/>
        </w:rPr>
        <w:t xml:space="preserve"> an independent voter or more traditional conservative ... this is a constant reminder of all the things you don't like about his presidency. We're a long way from talking about taxes and judges." In a measure of Trump's challenge, even Jacksonville, the planned site of his convention acceptance speech, on Monday announced that </w:t>
      </w:r>
      <w:hyperlink r:id="rId212" w:tgtFrame="_blank" w:history="1">
        <w:r w:rsidRPr="007C4A46">
          <w:rPr>
            <w:rStyle w:val="Hyperlink"/>
            <w:sz w:val="14"/>
          </w:rPr>
          <w:t>it would require residents to wear masks</w:t>
        </w:r>
      </w:hyperlink>
      <w:r w:rsidRPr="007C4A46">
        <w:rPr>
          <w:sz w:val="14"/>
        </w:rPr>
        <w:t xml:space="preserve"> in public and in indoor settings. All indications signal that </w:t>
      </w:r>
      <w:r w:rsidRPr="007C4A46">
        <w:rPr>
          <w:rStyle w:val="StyleUnderline"/>
        </w:rPr>
        <w:t>Trump's response to Floyd's death and the protests it sparked is dividing the electorate along the same lines</w:t>
      </w:r>
      <w:r w:rsidRPr="007C4A46">
        <w:rPr>
          <w:sz w:val="14"/>
        </w:rPr>
        <w:t xml:space="preserve">. After initially indicating some concern about Floyd's death, Trump has retreated to more familiar ground by urging greater force against violent protesters (and actually applying it before his walk to St. John's church), highlighting those racially inflammatory videos and repeatedly denouncing the Black Lives Matter movement. </w:t>
      </w:r>
      <w:hyperlink r:id="rId213" w:history="1">
        <w:r w:rsidRPr="007C4A46">
          <w:rPr>
            <w:rStyle w:val="Hyperlink"/>
            <w:sz w:val="14"/>
          </w:rPr>
          <w:t>The Black Lives Matter protests preview the politics of a diversifying America</w:t>
        </w:r>
      </w:hyperlink>
      <w:r w:rsidRPr="007C4A46">
        <w:rPr>
          <w:sz w:val="14"/>
        </w:rPr>
        <w:t xml:space="preserve"> In all these gestures, Trump has distantly echoed the arguments of Richard Nixon, who won the presidency in 1968 in part by promising to restore "law and order." But in the process, Trump may only demonstrate how much the country has changed since Nixon's time. Critically, this spring's polling consistently shows that </w:t>
      </w:r>
      <w:r w:rsidRPr="007C4A46">
        <w:rPr>
          <w:rStyle w:val="StyleUnderline"/>
        </w:rPr>
        <w:t>Trump's</w:t>
      </w:r>
      <w:r w:rsidRPr="007C4A46">
        <w:rPr>
          <w:sz w:val="14"/>
        </w:rPr>
        <w:t xml:space="preserve"> belligerent </w:t>
      </w:r>
      <w:r w:rsidRPr="007C4A46">
        <w:rPr>
          <w:rStyle w:val="StyleUnderline"/>
        </w:rPr>
        <w:t>message on race is alienating</w:t>
      </w:r>
      <w:r w:rsidRPr="007C4A46">
        <w:rPr>
          <w:sz w:val="14"/>
        </w:rPr>
        <w:t xml:space="preserve"> not only the growing number of </w:t>
      </w:r>
      <w:r w:rsidRPr="007C4A46">
        <w:rPr>
          <w:rStyle w:val="StyleUnderline"/>
        </w:rPr>
        <w:t>voters of color but also the same college-educated White voters</w:t>
      </w:r>
      <w:r w:rsidRPr="007C4A46">
        <w:rPr>
          <w:sz w:val="14"/>
        </w:rPr>
        <w:t xml:space="preserve"> already uneasy over his handling of the coronavirus. In that most </w:t>
      </w:r>
      <w:r w:rsidRPr="007C4A46">
        <w:rPr>
          <w:rStyle w:val="StyleUnderline"/>
        </w:rPr>
        <w:t>recent</w:t>
      </w:r>
      <w:r w:rsidRPr="007C4A46">
        <w:rPr>
          <w:sz w:val="14"/>
        </w:rPr>
        <w:t xml:space="preserve"> </w:t>
      </w:r>
      <w:hyperlink r:id="rId214" w:tgtFrame="_blank" w:history="1">
        <w:r w:rsidRPr="007C4A46">
          <w:rPr>
            <w:rStyle w:val="StyleUnderline"/>
          </w:rPr>
          <w:t>national CNN survey, fully 71% of Whites</w:t>
        </w:r>
      </w:hyperlink>
      <w:r>
        <w:rPr>
          <w:rStyle w:val="StyleUnderline"/>
        </w:rPr>
        <w:t xml:space="preserve"> </w:t>
      </w:r>
      <w:r w:rsidRPr="007C4A46">
        <w:rPr>
          <w:rStyle w:val="StyleUnderline"/>
        </w:rPr>
        <w:t>with at least four-year degrees said they disapproved of Trump's handling of race relations. That was nearly as high as the percentage of non-Whites (75%) who disapproved.</w:t>
      </w:r>
      <w:r>
        <w:rPr>
          <w:rStyle w:val="StyleUnderline"/>
        </w:rPr>
        <w:t xml:space="preserve"> </w:t>
      </w:r>
      <w:hyperlink r:id="rId215" w:tgtFrame="_blank" w:history="1">
        <w:r w:rsidRPr="007C4A46">
          <w:rPr>
            <w:rStyle w:val="Hyperlink"/>
            <w:sz w:val="14"/>
          </w:rPr>
          <w:t>See Trump and Biden in head-to-head polling</w:t>
        </w:r>
      </w:hyperlink>
      <w:r w:rsidRPr="007C4A46">
        <w:rPr>
          <w:sz w:val="14"/>
        </w:rPr>
        <w:t xml:space="preserve"> A </w:t>
      </w:r>
      <w:hyperlink r:id="rId216" w:tgtFrame="_blank" w:history="1">
        <w:r w:rsidRPr="007C4A46">
          <w:rPr>
            <w:rStyle w:val="Hyperlink"/>
            <w:sz w:val="14"/>
          </w:rPr>
          <w:t>national Quinnipiac University survey</w:t>
        </w:r>
      </w:hyperlink>
      <w:r w:rsidRPr="007C4A46">
        <w:rPr>
          <w:sz w:val="14"/>
        </w:rPr>
        <w:t xml:space="preserve"> earlier this month found that two-thirds of college-educated Whites preferred Biden over Trump to handle race relations (while a majority of Whites without degrees favored Trump.) That was as big an advantage as Biden enjoyed on that question among Hispanics (although Black voters preferred him even more emphatically, by almost 10-to-1.) As Matt McDermott, a Democratic pollster, has argued, those results underscore a critical shift from 1968: While most White suburbanites then believed Nixon could tamp down disorder, many of the equivalent voters today believe that Trump's confrontational and divisive language on race increases the risk of violence in their communities. In a striking </w:t>
      </w:r>
      <w:hyperlink r:id="rId217" w:tgtFrame="_blank" w:history="1">
        <w:r w:rsidRPr="007C4A46">
          <w:rPr>
            <w:rStyle w:val="Hyperlink"/>
            <w:sz w:val="14"/>
          </w:rPr>
          <w:t>finding, Quinnipiac this month</w:t>
        </w:r>
      </w:hyperlink>
      <w:r w:rsidRPr="007C4A46">
        <w:rPr>
          <w:sz w:val="14"/>
        </w:rPr>
        <w:t xml:space="preserve"> found that </w:t>
      </w:r>
      <w:r w:rsidRPr="007C4A46">
        <w:rPr>
          <w:rStyle w:val="Emphasis"/>
        </w:rPr>
        <w:t>college-educated Whites, by 2-to-1, said that having Trump as President made them feel less safe rather than more</w:t>
      </w:r>
      <w:r w:rsidRPr="007C4A46">
        <w:rPr>
          <w:sz w:val="14"/>
        </w:rPr>
        <w:t xml:space="preserve">. By comparison, Whites without degrees, by a 20-point margin, said Trump made them feel </w:t>
      </w:r>
      <w:proofErr w:type="gramStart"/>
      <w:r w:rsidRPr="007C4A46">
        <w:rPr>
          <w:sz w:val="14"/>
        </w:rPr>
        <w:t>more safe</w:t>
      </w:r>
      <w:proofErr w:type="gramEnd"/>
      <w:r w:rsidRPr="007C4A46">
        <w:rPr>
          <w:sz w:val="14"/>
        </w:rPr>
        <w:t xml:space="preserve">. The Navigator polls likewise found that two-thirds of college Whites expressed concern that at moments of crisis Trump makes things worse "with ... inflammatory words and actions." The cumulative effect of these attitudes could yield an unprecedented deficit for a Republican presidential nominee among well-educated Whites. Until 2016, neither of the two longest-running data sources on voter choices had ever shown Democrats winning White voters with college degrees. That was true for the </w:t>
      </w:r>
      <w:hyperlink r:id="rId218" w:tgtFrame="_blank" w:history="1">
        <w:r w:rsidRPr="007C4A46">
          <w:rPr>
            <w:rStyle w:val="Hyperlink"/>
            <w:sz w:val="14"/>
          </w:rPr>
          <w:t>exit polls conducted</w:t>
        </w:r>
      </w:hyperlink>
      <w:r w:rsidRPr="007C4A46">
        <w:rPr>
          <w:sz w:val="14"/>
        </w:rPr>
        <w:t xml:space="preserve"> for a consortium of media organizations since the 1970s, and the </w:t>
      </w:r>
      <w:hyperlink r:id="rId219" w:tgtFrame="_blank" w:history="1">
        <w:r w:rsidRPr="007C4A46">
          <w:rPr>
            <w:rStyle w:val="Hyperlink"/>
            <w:sz w:val="14"/>
          </w:rPr>
          <w:t>University of Michigan's American National Election Studies</w:t>
        </w:r>
      </w:hyperlink>
      <w:r w:rsidRPr="007C4A46">
        <w:rPr>
          <w:sz w:val="14"/>
        </w:rPr>
        <w:t>, which traces back to 1952. In 2016, the Edison Research exit polls conducted for media organizations that included CNN showed Trump squeezing out a narrow 3-point win among college-educated Whites, while the American National Election Studies poll gave Clinton a 10-point advantage -- the first time that survey had ever shown Democrats winning among this group. (Two other widely discussed data sources on the result also diverged: The</w:t>
      </w:r>
      <w:hyperlink r:id="rId220" w:tgtFrame="_blank" w:history="1">
        <w:r w:rsidRPr="007C4A46">
          <w:rPr>
            <w:rStyle w:val="Hyperlink"/>
            <w:sz w:val="14"/>
          </w:rPr>
          <w:t xml:space="preserve"> post-election analysis by </w:t>
        </w:r>
        <w:proofErr w:type="spellStart"/>
        <w:r w:rsidRPr="007C4A46">
          <w:rPr>
            <w:rStyle w:val="Hyperlink"/>
            <w:sz w:val="14"/>
          </w:rPr>
          <w:t>Catalist</w:t>
        </w:r>
        <w:proofErr w:type="spellEnd"/>
      </w:hyperlink>
      <w:r w:rsidRPr="007C4A46">
        <w:rPr>
          <w:sz w:val="14"/>
        </w:rPr>
        <w:t xml:space="preserve">, a Democratic voter-targeting firm, showed Trump narrowly carrying those well-educated voters, while a </w:t>
      </w:r>
      <w:hyperlink r:id="rId221" w:tgtFrame="_blank" w:history="1">
        <w:r w:rsidRPr="007C4A46">
          <w:rPr>
            <w:rStyle w:val="Hyperlink"/>
            <w:sz w:val="14"/>
          </w:rPr>
          <w:t>study of verified voters by the Pew Research Center</w:t>
        </w:r>
      </w:hyperlink>
      <w:r w:rsidRPr="007C4A46">
        <w:rPr>
          <w:sz w:val="14"/>
        </w:rPr>
        <w:t xml:space="preserve"> gave Clinton a commanding 20-point advantage.) Despite the differences in the overall margins, these analyses converged around one key point: All of them showed Clinton winning among White women with a college education. Trump, in turn, led among White men with college degrees in all of them except Pew, and even that study gave Clinton only a very small lead. But compared with any of those 2016 results, the latest national polls almost all show Trump slipping further on both fronts. </w:t>
      </w:r>
      <w:r w:rsidRPr="007C4A46">
        <w:rPr>
          <w:rStyle w:val="StyleUnderline"/>
        </w:rPr>
        <w:t>Biden's lead among college-educated White women has reached towering heights in recent polls by Quinnipiac (34 percentage points in an average they compiled for me of their May and June surveys),</w:t>
      </w:r>
      <w:r>
        <w:rPr>
          <w:rStyle w:val="StyleUnderline"/>
        </w:rPr>
        <w:t xml:space="preserve"> </w:t>
      </w:r>
      <w:hyperlink r:id="rId222" w:anchor="page=3" w:tgtFrame="_blank" w:history="1">
        <w:r w:rsidRPr="007C4A46">
          <w:rPr>
            <w:rStyle w:val="Hyperlink"/>
            <w:sz w:val="14"/>
          </w:rPr>
          <w:t xml:space="preserve">NPR/PBS NewsHour/Marist </w:t>
        </w:r>
      </w:hyperlink>
      <w:r w:rsidRPr="007C4A46">
        <w:rPr>
          <w:sz w:val="14"/>
        </w:rPr>
        <w:t xml:space="preserve">(29 points in their June survey) and CNN (46 points in June). </w:t>
      </w:r>
      <w:r w:rsidRPr="007C4A46">
        <w:rPr>
          <w:rStyle w:val="StyleUnderline"/>
        </w:rPr>
        <w:t>Among college-educated White men, Trump trailed by 8 points</w:t>
      </w:r>
      <w:r w:rsidRPr="007C4A46">
        <w:rPr>
          <w:sz w:val="14"/>
        </w:rPr>
        <w:t xml:space="preserve"> in the CNN survey and 12 in the NPR/Marist Poll; the Quinnipiac average showed Biden with a 4-point advantage among them, closer to at least Pew's result in 2016. </w:t>
      </w:r>
      <w:hyperlink r:id="rId223" w:tgtFrame="_blank" w:history="1">
        <w:r w:rsidRPr="007C4A46">
          <w:rPr>
            <w:rStyle w:val="Hyperlink"/>
            <w:sz w:val="14"/>
          </w:rPr>
          <w:t>The New York Times/Siena poll</w:t>
        </w:r>
      </w:hyperlink>
      <w:r w:rsidRPr="007C4A46">
        <w:rPr>
          <w:sz w:val="14"/>
        </w:rPr>
        <w:t xml:space="preserve"> showed Biden's lead among all college-educated Whites nearing a breathtaking 30 percentage points, far more than any data source recorded in 2016. Recent polls showed Biden comfortably leading among college-educated White voters in such key battleground states as </w:t>
      </w:r>
      <w:hyperlink r:id="rId224" w:tgtFrame="_blank" w:history="1">
        <w:r w:rsidRPr="007C4A46">
          <w:rPr>
            <w:rStyle w:val="Hyperlink"/>
            <w:sz w:val="14"/>
          </w:rPr>
          <w:t>Florida</w:t>
        </w:r>
      </w:hyperlink>
      <w:r w:rsidRPr="007C4A46">
        <w:rPr>
          <w:sz w:val="14"/>
        </w:rPr>
        <w:t xml:space="preserve">, </w:t>
      </w:r>
      <w:hyperlink r:id="rId225" w:tgtFrame="_blank" w:history="1">
        <w:r w:rsidRPr="007C4A46">
          <w:rPr>
            <w:rStyle w:val="Hyperlink"/>
            <w:sz w:val="14"/>
          </w:rPr>
          <w:t>North Carolina</w:t>
        </w:r>
      </w:hyperlink>
      <w:r w:rsidRPr="007C4A46">
        <w:rPr>
          <w:sz w:val="14"/>
        </w:rPr>
        <w:t xml:space="preserve">, </w:t>
      </w:r>
      <w:hyperlink r:id="rId226" w:tgtFrame="_blank" w:history="1">
        <w:r w:rsidRPr="007C4A46">
          <w:rPr>
            <w:rStyle w:val="Hyperlink"/>
            <w:sz w:val="14"/>
          </w:rPr>
          <w:t>Arizona</w:t>
        </w:r>
      </w:hyperlink>
      <w:r w:rsidRPr="007C4A46">
        <w:rPr>
          <w:sz w:val="14"/>
        </w:rPr>
        <w:t xml:space="preserve"> and </w:t>
      </w:r>
      <w:hyperlink r:id="rId227" w:tgtFrame="_blank" w:history="1">
        <w:r w:rsidRPr="007C4A46">
          <w:rPr>
            <w:rStyle w:val="Hyperlink"/>
            <w:sz w:val="14"/>
          </w:rPr>
          <w:t>Wisconsin</w:t>
        </w:r>
      </w:hyperlink>
      <w:r w:rsidRPr="007C4A46">
        <w:rPr>
          <w:sz w:val="14"/>
        </w:rPr>
        <w:t xml:space="preserve">. </w:t>
      </w:r>
      <w:proofErr w:type="gramStart"/>
      <w:r w:rsidRPr="007C4A46">
        <w:rPr>
          <w:sz w:val="14"/>
        </w:rPr>
        <w:t>All of</w:t>
      </w:r>
      <w:proofErr w:type="gramEnd"/>
      <w:r w:rsidRPr="007C4A46">
        <w:rPr>
          <w:sz w:val="14"/>
        </w:rPr>
        <w:t xml:space="preserve"> this signals that November could produce perhaps the largest gap ever between Whites with and without college degrees. In most state and national polls, Trump consistently maintains a huge advantage of at least 2-to-1 among blue-collar White men, his best group in 2016. And while surveys consistently show Trump's margin among blue-collar White women declining from 2016, in most polls he maintains at least some lead with them. Anything approaching these results among well-educated Whites would intensify the big movement away from Trump and the GOP evident in the 2018 election. Before the election, Republicans controlled 43% of the House districts that have more college graduates than average. </w:t>
      </w:r>
      <w:hyperlink r:id="rId228" w:tgtFrame="_blank" w:history="1">
        <w:r w:rsidRPr="007C4A46">
          <w:rPr>
            <w:rStyle w:val="Hyperlink"/>
            <w:sz w:val="14"/>
          </w:rPr>
          <w:t>After it, they held just one-fourth.</w:t>
        </w:r>
      </w:hyperlink>
      <w:r w:rsidRPr="007C4A46">
        <w:rPr>
          <w:sz w:val="14"/>
        </w:rPr>
        <w:t xml:space="preserve"> Now, with Trump's messaging and performance on the virus and race further antagonizing those voters, </w:t>
      </w:r>
      <w:r w:rsidRPr="007C4A46">
        <w:rPr>
          <w:rStyle w:val="Emphasis"/>
        </w:rPr>
        <w:t>the GOP faces an election that could consolidate and even extend the Democratic advance in those well-educated suburbs.</w:t>
      </w:r>
      <w:r>
        <w:rPr>
          <w:rStyle w:val="Emphasis"/>
        </w:rPr>
        <w:t xml:space="preserve"> </w:t>
      </w:r>
      <w:r w:rsidRPr="007C4A46">
        <w:rPr>
          <w:sz w:val="14"/>
        </w:rPr>
        <w:t xml:space="preserve">Republicans could lose further House seats in the suburbs of Philadelphia, Atlanta, Dallas, Houston and Tampa, Florida, among other places; resistance in big metro centers is the principal threat to GOP senators in Arizona, Colorado, Maine, North Carolina and maybe Iowa and Georgia; and Trump faces the prospect of even deeper decline in the largest metropolitan centers not only of traditionally blue states but also of emerging Sun Belt battlegrounds including Arizona, Georgia and Texas. Maricopa County, centered on Phoenix, was the largest US county he won in 2016, for instance, but recent polls have shown both </w:t>
      </w:r>
      <w:hyperlink r:id="rId229" w:tgtFrame="_blank" w:history="1">
        <w:r w:rsidRPr="007C4A46">
          <w:rPr>
            <w:rStyle w:val="Hyperlink"/>
            <w:sz w:val="14"/>
          </w:rPr>
          <w:t xml:space="preserve">him and GOP Sen. Martha McSally facing double-digit deficits </w:t>
        </w:r>
      </w:hyperlink>
      <w:r w:rsidRPr="007C4A46">
        <w:rPr>
          <w:sz w:val="14"/>
        </w:rPr>
        <w:t xml:space="preserve">there now. </w:t>
      </w:r>
      <w:r w:rsidRPr="007C4A46">
        <w:rPr>
          <w:rStyle w:val="StyleUnderline"/>
        </w:rPr>
        <w:t xml:space="preserve">Trump has aimed his responses to the two major crises of </w:t>
      </w:r>
      <w:r w:rsidRPr="007C4A46">
        <w:rPr>
          <w:rStyle w:val="StyleUnderline"/>
        </w:rPr>
        <w:lastRenderedPageBreak/>
        <w:t>2020 almost entirely at his base of non-college, non-urban voters while slighting the concerns that well-educated metropolitan voters have consistently expressed in polls</w:t>
      </w:r>
      <w:r w:rsidRPr="007C4A46">
        <w:rPr>
          <w:sz w:val="14"/>
        </w:rPr>
        <w:t xml:space="preserve">. That reflects the belief among many Republicans that his most likely path to victory is by turning out even more of his base voters than in 2016, especially in Wisconsin, Michigan and Pennsylvania, the three Rust Belt states that keyed his election. GOP pollster Whit Ayres and other Republicans also say Trump might reclaim at least some ground among well-educated White votes by portraying Biden as a threat to raise their taxes and to damage the economy and their stock portfolios. But Conant, the GOP consultant, says </w:t>
      </w:r>
      <w:r w:rsidRPr="007C4A46">
        <w:rPr>
          <w:rStyle w:val="StyleUnderline"/>
        </w:rPr>
        <w:t>Trump has dug himself a large hole in the white-collar suburbs</w:t>
      </w:r>
      <w:r w:rsidRPr="007C4A46">
        <w:rPr>
          <w:sz w:val="14"/>
        </w:rPr>
        <w:t xml:space="preserve"> by responding so cavalierly to the two national earthquakes that have riveted their attention. "He really doesn't want to talk about the pandemic, which is all everyone in America is thinking about," Conant said. "It's the same thing with the Black Lives Matter protests, as well. He really </w:t>
      </w:r>
      <w:proofErr w:type="gramStart"/>
      <w:r w:rsidRPr="007C4A46">
        <w:rPr>
          <w:sz w:val="14"/>
        </w:rPr>
        <w:t>didn't</w:t>
      </w:r>
      <w:proofErr w:type="gramEnd"/>
      <w:r w:rsidRPr="007C4A46">
        <w:rPr>
          <w:sz w:val="14"/>
        </w:rPr>
        <w:t xml:space="preserve"> want to talk about George Floyd, which is what everyone in America was talking about for a month. When you have that kind of disconnect between the leader and the voters you see it in the potential [electoral] wave that is now more likely than not."</w:t>
      </w:r>
    </w:p>
    <w:p w14:paraId="67348F69" w14:textId="77777777" w:rsidR="00390491" w:rsidRDefault="00390491" w:rsidP="00390491"/>
    <w:p w14:paraId="666E944C" w14:textId="77777777" w:rsidR="00390491" w:rsidRDefault="00390491" w:rsidP="00390491"/>
    <w:p w14:paraId="3B3C09B1" w14:textId="77777777" w:rsidR="00390491" w:rsidRDefault="00390491" w:rsidP="00390491">
      <w:pPr>
        <w:pStyle w:val="Heading4"/>
      </w:pPr>
      <w:r>
        <w:t xml:space="preserve">A risk of a link does not overcome the large </w:t>
      </w:r>
      <w:r>
        <w:rPr>
          <w:u w:val="single"/>
        </w:rPr>
        <w:t xml:space="preserve">structural </w:t>
      </w:r>
      <w:r>
        <w:t xml:space="preserve">barriers to a Trump re-election </w:t>
      </w:r>
    </w:p>
    <w:p w14:paraId="094C9C3A" w14:textId="77777777" w:rsidR="00390491" w:rsidRPr="00DF3034" w:rsidRDefault="00390491" w:rsidP="00390491">
      <w:r>
        <w:t xml:space="preserve">William A. </w:t>
      </w:r>
      <w:r>
        <w:rPr>
          <w:b/>
          <w:bCs/>
        </w:rPr>
        <w:t xml:space="preserve">Galston 6/29 </w:t>
      </w:r>
      <w:r>
        <w:t xml:space="preserve">holds the Ezra K. </w:t>
      </w:r>
      <w:proofErr w:type="spellStart"/>
      <w:r>
        <w:t>Zilkha</w:t>
      </w:r>
      <w:proofErr w:type="spellEnd"/>
      <w:r>
        <w:t xml:space="preserve"> Chair in the Brookings Institution’s Governance Studies Program, where he serves as a Senior Fellow. “Trump’s reelection campaign is in crisis. Brookings. </w:t>
      </w:r>
      <w:hyperlink r:id="rId230" w:history="1">
        <w:r>
          <w:rPr>
            <w:rStyle w:val="Hyperlink"/>
          </w:rPr>
          <w:t>https://www.brookings.edu/blog/fixgov/2020/06/29/trumps-reelection-campaign-is-in-crisis/</w:t>
        </w:r>
      </w:hyperlink>
      <w:r>
        <w:t xml:space="preserve"> </w:t>
      </w:r>
      <w:proofErr w:type="spellStart"/>
      <w:r>
        <w:t>stowPCB</w:t>
      </w:r>
      <w:proofErr w:type="spellEnd"/>
    </w:p>
    <w:p w14:paraId="5B121723" w14:textId="77777777" w:rsidR="00390491" w:rsidRPr="00DF3034" w:rsidRDefault="00390491" w:rsidP="00390491">
      <w:pPr>
        <w:rPr>
          <w:sz w:val="14"/>
        </w:rPr>
      </w:pPr>
      <w:r w:rsidRPr="00DF3034">
        <w:rPr>
          <w:rStyle w:val="Emphasis"/>
        </w:rPr>
        <w:t xml:space="preserve">The past three months have been a catastrophe for </w:t>
      </w:r>
      <w:r w:rsidRPr="00DF3034">
        <w:rPr>
          <w:sz w:val="14"/>
        </w:rPr>
        <w:t xml:space="preserve">President </w:t>
      </w:r>
      <w:r w:rsidRPr="00DF3034">
        <w:rPr>
          <w:rStyle w:val="Emphasis"/>
        </w:rPr>
        <w:t>Trump</w:t>
      </w:r>
      <w:r w:rsidRPr="00DF3034">
        <w:rPr>
          <w:sz w:val="14"/>
        </w:rPr>
        <w:t xml:space="preserve">. With the odds against his reelection lengthening, and just 126 days until the election, the </w:t>
      </w:r>
      <w:r w:rsidRPr="00DF3034">
        <w:rPr>
          <w:rStyle w:val="Emphasis"/>
        </w:rPr>
        <w:t>time to turn things around is dwindling.</w:t>
      </w:r>
      <w:r w:rsidRPr="00DF3034">
        <w:rPr>
          <w:sz w:val="14"/>
        </w:rPr>
        <w:t xml:space="preserve"> The president could still win a narrow victory, but only if everything breaks right. A president’s </w:t>
      </w:r>
      <w:r w:rsidRPr="00DF3034">
        <w:rPr>
          <w:rStyle w:val="StyleUnderline"/>
        </w:rPr>
        <w:t>job approval is the single most accurate measure of his political standing</w:t>
      </w:r>
      <w:r w:rsidRPr="00DF3034">
        <w:rPr>
          <w:sz w:val="14"/>
        </w:rPr>
        <w:t xml:space="preserve">. As recently as April 1, Trump’s </w:t>
      </w:r>
      <w:hyperlink r:id="rId231" w:history="1">
        <w:r w:rsidRPr="00DF3034">
          <w:rPr>
            <w:rStyle w:val="Hyperlink"/>
            <w:sz w:val="14"/>
          </w:rPr>
          <w:t>approval averaged</w:t>
        </w:r>
      </w:hyperlink>
      <w:r w:rsidRPr="00DF3034">
        <w:rPr>
          <w:sz w:val="14"/>
        </w:rPr>
        <w:t xml:space="preserve"> 45.8%—about the share of the popular vote he received in 2016—and his disapproval 49.7%, his best showing since the first month of his presidency. </w:t>
      </w:r>
      <w:r w:rsidRPr="00DF3034">
        <w:rPr>
          <w:rStyle w:val="StyleUnderline"/>
        </w:rPr>
        <w:t>By June 26, his approval stood at 40.6%, down 5.2 points, while his disapproval rose by 6.4 points to 56.1%.</w:t>
      </w:r>
      <w:r>
        <w:rPr>
          <w:rStyle w:val="StyleUnderline"/>
        </w:rPr>
        <w:t xml:space="preserve"> </w:t>
      </w:r>
      <w:r w:rsidRPr="00DF3034">
        <w:rPr>
          <w:sz w:val="14"/>
        </w:rPr>
        <w:t xml:space="preserve">In modern political campaigns, </w:t>
      </w:r>
      <w:r w:rsidRPr="00DF3034">
        <w:rPr>
          <w:rStyle w:val="StyleUnderline"/>
        </w:rPr>
        <w:t>job approval is a good indicator of the popular vote percentage the incumbent president is likely to receive</w:t>
      </w:r>
      <w:r w:rsidRPr="00DF3034">
        <w:rPr>
          <w:sz w:val="14"/>
        </w:rPr>
        <w:t>. The closer the contest gets to election day, the smaller the gap between these two metrics. During the past six elections involving incumbents (1980, 1984, 1992, 1996, 2004, and 2012), the difference between the president’s final pre-election job approval and his share of the popular vote has averaged about 1 percentage point.</w:t>
      </w:r>
      <w:bookmarkStart w:id="0" w:name="_ftnref1"/>
      <w:r w:rsidRPr="00DF3034">
        <w:rPr>
          <w:sz w:val="14"/>
        </w:rPr>
        <w:fldChar w:fldCharType="begin"/>
      </w:r>
      <w:r w:rsidRPr="00DF3034">
        <w:rPr>
          <w:sz w:val="14"/>
        </w:rPr>
        <w:instrText xml:space="preserve"> HYPERLINK "https://www.brookings.edu/blog/fixgov/2020/06/29/trumps-reelection-campaign-is-in-crisis/" \l "_ftn1" </w:instrText>
      </w:r>
      <w:r w:rsidRPr="00DF3034">
        <w:rPr>
          <w:sz w:val="14"/>
        </w:rPr>
        <w:fldChar w:fldCharType="separate"/>
      </w:r>
      <w:r w:rsidRPr="00DF3034">
        <w:rPr>
          <w:rStyle w:val="Hyperlink"/>
          <w:sz w:val="14"/>
        </w:rPr>
        <w:t>[1]</w:t>
      </w:r>
      <w:r w:rsidRPr="00DF3034">
        <w:rPr>
          <w:sz w:val="14"/>
        </w:rPr>
        <w:fldChar w:fldCharType="end"/>
      </w:r>
      <w:bookmarkEnd w:id="0"/>
      <w:r w:rsidRPr="00DF3034">
        <w:rPr>
          <w:sz w:val="14"/>
        </w:rPr>
        <w:t xml:space="preserve"> In 2020, this convergence has already occurred. As of June 26, President Trump </w:t>
      </w:r>
      <w:hyperlink r:id="rId232" w:history="1">
        <w:r w:rsidRPr="00DF3034">
          <w:rPr>
            <w:rStyle w:val="Hyperlink"/>
            <w:sz w:val="14"/>
          </w:rPr>
          <w:t>was averaging</w:t>
        </w:r>
      </w:hyperlink>
      <w:r w:rsidRPr="00DF3034">
        <w:rPr>
          <w:sz w:val="14"/>
        </w:rPr>
        <w:t xml:space="preserve"> 41.4% of the vote in head-to-head contests with Joe Biden, just 0.8% higher than his job approval, and these numbers will be tightly linked between now and the election. If past is prologue unless he can raise his job approval significantly during the next four months, he cannot win. This will not be easy. </w:t>
      </w:r>
      <w:r w:rsidRPr="00DF3034">
        <w:rPr>
          <w:rStyle w:val="StyleUnderline"/>
        </w:rPr>
        <w:t>During the past six reelection campaigns, the</w:t>
      </w:r>
      <w:r w:rsidRPr="00DF3034">
        <w:rPr>
          <w:sz w:val="14"/>
        </w:rPr>
        <w:t xml:space="preserve"> </w:t>
      </w:r>
      <w:r w:rsidRPr="00DF3034">
        <w:rPr>
          <w:rStyle w:val="StyleUnderline"/>
        </w:rPr>
        <w:t>only president who has been able to raise his job approval ratings by more than 6 points between June and November was Barack Obama</w:t>
      </w:r>
      <w:r w:rsidRPr="00DF3034">
        <w:rPr>
          <w:sz w:val="14"/>
        </w:rPr>
        <w:t xml:space="preserve">. In 2012, he </w:t>
      </w:r>
      <w:hyperlink r:id="rId233" w:history="1">
        <w:r w:rsidRPr="00DF3034">
          <w:rPr>
            <w:rStyle w:val="Hyperlink"/>
            <w:sz w:val="14"/>
          </w:rPr>
          <w:t>raised his approval</w:t>
        </w:r>
      </w:hyperlink>
      <w:r w:rsidRPr="00DF3034">
        <w:rPr>
          <w:sz w:val="14"/>
        </w:rPr>
        <w:t xml:space="preserve"> from 46% to 52%, thus becoming the only modern incumbent to turn likely defeat into victory during his general election campaign. </w:t>
      </w:r>
      <w:r w:rsidRPr="00DF3034">
        <w:rPr>
          <w:rStyle w:val="StyleUnderline"/>
        </w:rPr>
        <w:t>Duplicating</w:t>
      </w:r>
      <w:r w:rsidRPr="00DF3034">
        <w:rPr>
          <w:sz w:val="14"/>
        </w:rPr>
        <w:t xml:space="preserve"> </w:t>
      </w:r>
      <w:r w:rsidRPr="00DF3034">
        <w:rPr>
          <w:rStyle w:val="StyleUnderline"/>
        </w:rPr>
        <w:t>Obama</w:t>
      </w:r>
      <w:r w:rsidRPr="00DF3034">
        <w:rPr>
          <w:sz w:val="14"/>
        </w:rPr>
        <w:t xml:space="preserve">’s impressive feat probably </w:t>
      </w:r>
      <w:r w:rsidRPr="00DF3034">
        <w:rPr>
          <w:rStyle w:val="StyleUnderline"/>
        </w:rPr>
        <w:t>would not be enough to give President Trump a come-from-behind victor</w:t>
      </w:r>
      <w:r w:rsidRPr="00DF3034">
        <w:rPr>
          <w:sz w:val="14"/>
        </w:rPr>
        <w:t xml:space="preserve">y. </w:t>
      </w:r>
      <w:r w:rsidRPr="00DF3034">
        <w:rPr>
          <w:rStyle w:val="StyleUnderline"/>
        </w:rPr>
        <w:t>A 6-point gain would bring his job approval to 46.6%.</w:t>
      </w:r>
      <w:r w:rsidRPr="00DF3034">
        <w:rPr>
          <w:sz w:val="14"/>
        </w:rPr>
        <w:t xml:space="preserve"> This was barely enough in 2016, and it almost certainly </w:t>
      </w:r>
      <w:proofErr w:type="gramStart"/>
      <w:r w:rsidRPr="00DF3034">
        <w:rPr>
          <w:sz w:val="14"/>
        </w:rPr>
        <w:t>won’t</w:t>
      </w:r>
      <w:proofErr w:type="gramEnd"/>
      <w:r w:rsidRPr="00DF3034">
        <w:rPr>
          <w:sz w:val="14"/>
        </w:rPr>
        <w:t xml:space="preserve"> be enough in 2020. In 2016, 6 percentage points of the total vote went to independent and third-party candidates, the highest by far since Ross Perot left the stage after 1996. Since then, </w:t>
      </w:r>
      <w:r w:rsidRPr="00DF3034">
        <w:rPr>
          <w:rStyle w:val="StyleUnderline"/>
        </w:rPr>
        <w:t>the non-major party share has averaged about 3 points, a level to which it seems likely to return in 2020</w:t>
      </w:r>
      <w:r w:rsidRPr="00DF3034">
        <w:rPr>
          <w:sz w:val="14"/>
        </w:rPr>
        <w:t xml:space="preserve">. If so, </w:t>
      </w:r>
      <w:r w:rsidRPr="00DF3034">
        <w:rPr>
          <w:rStyle w:val="StyleUnderline"/>
        </w:rPr>
        <w:t>Trump’s 46% would leave Biden 50-51%—about what he is averaging right now</w:t>
      </w:r>
      <w:r w:rsidRPr="00DF3034">
        <w:rPr>
          <w:sz w:val="14"/>
        </w:rPr>
        <w:t xml:space="preserve">, and more than enough to prevail in the Electoral College. The optimists in the Trump camp might argue that the president’s support has declined far more in the blue states he never had a chance of winning than in the swing states he needs to reach 270 electoral votes. But the facts do not sustain this hypothesis. In fact, the president’s numbers in most of the states that could matter in 2020 have shifted against him more than has his national average, as the following table indicates. In short, the </w:t>
      </w:r>
      <w:r w:rsidRPr="00DF3034">
        <w:rPr>
          <w:rStyle w:val="StyleUnderline"/>
        </w:rPr>
        <w:t>decline</w:t>
      </w:r>
      <w:r w:rsidRPr="00DF3034">
        <w:rPr>
          <w:sz w:val="14"/>
        </w:rPr>
        <w:t xml:space="preserve"> </w:t>
      </w:r>
      <w:r w:rsidRPr="00DF3034">
        <w:rPr>
          <w:rStyle w:val="StyleUnderline"/>
        </w:rPr>
        <w:t>in President Trump’s support since 2016 has not been confined to the blue states and has been close to uniform in the 13 states that could be in play in 2020.</w:t>
      </w:r>
      <w:r w:rsidRPr="00DF3034">
        <w:rPr>
          <w:sz w:val="14"/>
        </w:rPr>
        <w:t xml:space="preserve"> At the beginning of 2020, the Trump campaign believed that it could nail down the South and Southwest early in the contest and focus its resources on the states that made the difference in 2016 (Pennsylvania, Michigan, and Wisconsin) plus targets of opportunity such as Minnesota and New Hampshire. This plan is now obsolete. The </w:t>
      </w:r>
      <w:r w:rsidRPr="00DF3034">
        <w:rPr>
          <w:rStyle w:val="Emphasis"/>
        </w:rPr>
        <w:t>president’s prospects in the Electoral College are dismal</w:t>
      </w:r>
      <w:r w:rsidRPr="00DF3034">
        <w:rPr>
          <w:sz w:val="14"/>
        </w:rPr>
        <w:t>—unless he can raise his standing across the country. Although this is not impossible, it will be challenging. Three reasons for President Trump’s current plight—</w:t>
      </w:r>
      <w:r w:rsidRPr="00DF3034">
        <w:rPr>
          <w:rStyle w:val="Emphasis"/>
        </w:rPr>
        <w:t>the public’s negative evaluations of his character, his handling of the COVID-19 pandemic, and his response to the killing of George Floyd</w:t>
      </w:r>
      <w:r w:rsidRPr="00DF3034">
        <w:rPr>
          <w:sz w:val="14"/>
        </w:rPr>
        <w:t>—</w:t>
      </w:r>
      <w:r w:rsidRPr="00DF3034">
        <w:rPr>
          <w:rStyle w:val="Emphasis"/>
        </w:rPr>
        <w:t>are unlikely to change significantly.</w:t>
      </w:r>
      <w:r>
        <w:rPr>
          <w:rStyle w:val="Emphasis"/>
        </w:rPr>
        <w:t xml:space="preserve"> </w:t>
      </w:r>
      <w:r w:rsidRPr="00DF3034">
        <w:rPr>
          <w:sz w:val="14"/>
        </w:rPr>
        <w:t xml:space="preserve">But five other factors could shift in the president’s favor. The economy could recover more quickly than economists now project; the protestors could overplay their hand by resorting to violence and tearing down statues without authorization; Trump campaign operatives could come up with effective lines of attack against Joe Biden’s record and character; the president could belatedly articulate a rationale for his second term; and the presidential debates could convince wavering Americans who might have supported Biden that he is too old for the job. This is not close to an even-money bet. But </w:t>
      </w:r>
      <w:proofErr w:type="gramStart"/>
      <w:r w:rsidRPr="00DF3034">
        <w:rPr>
          <w:sz w:val="14"/>
        </w:rPr>
        <w:t>it’s</w:t>
      </w:r>
      <w:proofErr w:type="gramEnd"/>
      <w:r w:rsidRPr="00DF3034">
        <w:rPr>
          <w:sz w:val="14"/>
        </w:rPr>
        <w:t xml:space="preserve"> the best shot President Trump has left.</w:t>
      </w:r>
    </w:p>
    <w:p w14:paraId="73314966" w14:textId="77777777" w:rsidR="00390491" w:rsidRDefault="00390491" w:rsidP="00390491">
      <w:pPr>
        <w:pStyle w:val="Heading3"/>
      </w:pPr>
      <w:r>
        <w:lastRenderedPageBreak/>
        <w:t xml:space="preserve">UX Overwhelms – Loss Inevitable </w:t>
      </w:r>
    </w:p>
    <w:p w14:paraId="44D9CFD5" w14:textId="77777777" w:rsidR="00390491" w:rsidRDefault="00390491" w:rsidP="00390491">
      <w:pPr>
        <w:pStyle w:val="Heading4"/>
      </w:pPr>
      <w:r>
        <w:t xml:space="preserve">There is a national poll </w:t>
      </w:r>
      <w:r w:rsidRPr="7C4E542E">
        <w:rPr>
          <w:u w:val="single"/>
        </w:rPr>
        <w:t xml:space="preserve">consensus </w:t>
      </w:r>
      <w:r>
        <w:t xml:space="preserve">that all point to Trump massively losing. </w:t>
      </w:r>
    </w:p>
    <w:p w14:paraId="7306E8EE" w14:textId="77777777" w:rsidR="00390491" w:rsidRPr="00B55D12" w:rsidRDefault="00390491" w:rsidP="00390491">
      <w:r>
        <w:t xml:space="preserve">Matthew </w:t>
      </w:r>
      <w:proofErr w:type="spellStart"/>
      <w:r>
        <w:rPr>
          <w:b/>
          <w:bCs/>
        </w:rPr>
        <w:t>Yglesias</w:t>
      </w:r>
      <w:proofErr w:type="spellEnd"/>
      <w:r>
        <w:rPr>
          <w:b/>
          <w:bCs/>
        </w:rPr>
        <w:t xml:space="preserve"> 6/24 </w:t>
      </w:r>
      <w:r>
        <w:t xml:space="preserve">is a senior correspondent for </w:t>
      </w:r>
      <w:r>
        <w:rPr>
          <w:i/>
          <w:iCs/>
        </w:rPr>
        <w:t xml:space="preserve">Vox. </w:t>
      </w:r>
      <w:r>
        <w:t xml:space="preserve">“Trump reelection polling is looking really bad” </w:t>
      </w:r>
      <w:r>
        <w:rPr>
          <w:i/>
          <w:iCs/>
        </w:rPr>
        <w:t xml:space="preserve">Vox </w:t>
      </w:r>
      <w:r>
        <w:t xml:space="preserve">June 24, 2020. </w:t>
      </w:r>
      <w:hyperlink r:id="rId234" w:history="1">
        <w:r>
          <w:rPr>
            <w:rStyle w:val="Hyperlink"/>
          </w:rPr>
          <w:t>https://www.vox.com/2020/6/24/21301630/trump-reelection-polling-lead</w:t>
        </w:r>
      </w:hyperlink>
      <w:r>
        <w:t xml:space="preserve"> </w:t>
      </w:r>
      <w:proofErr w:type="spellStart"/>
      <w:r>
        <w:t>stowPCB</w:t>
      </w:r>
      <w:proofErr w:type="spellEnd"/>
    </w:p>
    <w:p w14:paraId="6B22E865" w14:textId="77777777" w:rsidR="00390491" w:rsidRPr="00B55D12" w:rsidRDefault="00390491" w:rsidP="00390491">
      <w:pPr>
        <w:rPr>
          <w:sz w:val="14"/>
        </w:rPr>
      </w:pPr>
      <w:r w:rsidRPr="00B55D12">
        <w:rPr>
          <w:sz w:val="14"/>
        </w:rPr>
        <w:t xml:space="preserve">Election Day is still months away, but the </w:t>
      </w:r>
      <w:r w:rsidRPr="00B55D12">
        <w:rPr>
          <w:rStyle w:val="Emphasis"/>
        </w:rPr>
        <w:t>current polling is painting a very bleak picture of</w:t>
      </w:r>
      <w:r w:rsidRPr="00B55D12">
        <w:rPr>
          <w:sz w:val="14"/>
        </w:rPr>
        <w:t xml:space="preserve"> President Donald </w:t>
      </w:r>
      <w:r w:rsidRPr="00B55D12">
        <w:rPr>
          <w:rStyle w:val="Emphasis"/>
        </w:rPr>
        <w:t>Trump’s</w:t>
      </w:r>
      <w:r w:rsidRPr="00B55D12">
        <w:rPr>
          <w:sz w:val="14"/>
        </w:rPr>
        <w:t xml:space="preserve"> </w:t>
      </w:r>
      <w:r w:rsidRPr="00B55D12">
        <w:rPr>
          <w:rStyle w:val="Emphasis"/>
        </w:rPr>
        <w:t>odds of reelection</w:t>
      </w:r>
      <w:r w:rsidRPr="00B55D12">
        <w:rPr>
          <w:sz w:val="14"/>
        </w:rPr>
        <w:t xml:space="preserve">. On Wednesday morning, the </w:t>
      </w:r>
      <w:hyperlink r:id="rId235" w:history="1">
        <w:r w:rsidRPr="00B55D12">
          <w:rPr>
            <w:rStyle w:val="StyleUnderline"/>
          </w:rPr>
          <w:t xml:space="preserve">New York Times released its </w:t>
        </w:r>
        <w:r w:rsidRPr="00B55D12">
          <w:rPr>
            <w:rStyle w:val="Emphasis"/>
          </w:rPr>
          <w:t xml:space="preserve">latest national poll </w:t>
        </w:r>
        <w:r w:rsidRPr="00B55D12">
          <w:rPr>
            <w:rStyle w:val="StyleUnderline"/>
          </w:rPr>
          <w:t>conducted in connection with Sienna College</w:t>
        </w:r>
      </w:hyperlink>
      <w:r>
        <w:rPr>
          <w:rStyle w:val="StyleUnderline"/>
        </w:rPr>
        <w:t xml:space="preserve"> </w:t>
      </w:r>
      <w:r w:rsidRPr="00B55D12">
        <w:rPr>
          <w:sz w:val="14"/>
        </w:rPr>
        <w:t xml:space="preserve">and it </w:t>
      </w:r>
      <w:r w:rsidRPr="00B55D12">
        <w:rPr>
          <w:rStyle w:val="Emphasis"/>
        </w:rPr>
        <w:t>showed</w:t>
      </w:r>
      <w:r w:rsidRPr="00B55D12">
        <w:rPr>
          <w:sz w:val="14"/>
        </w:rPr>
        <w:t xml:space="preserve"> presumptive Democratic nominee Joe </w:t>
      </w:r>
      <w:r w:rsidRPr="00B55D12">
        <w:rPr>
          <w:rStyle w:val="Emphasis"/>
        </w:rPr>
        <w:t>Biden</w:t>
      </w:r>
      <w:r w:rsidRPr="00B55D12">
        <w:rPr>
          <w:sz w:val="14"/>
        </w:rPr>
        <w:t xml:space="preserve"> </w:t>
      </w:r>
      <w:r w:rsidRPr="00B55D12">
        <w:rPr>
          <w:rStyle w:val="Emphasis"/>
        </w:rPr>
        <w:t>with a massive 50-36 lead over Trump</w:t>
      </w:r>
      <w:r w:rsidRPr="00B55D12">
        <w:rPr>
          <w:sz w:val="14"/>
        </w:rPr>
        <w:t xml:space="preserve">. </w:t>
      </w:r>
      <w:hyperlink r:id="rId236" w:history="1">
        <w:r w:rsidRPr="00B55D12">
          <w:rPr>
            <w:rStyle w:val="Hyperlink"/>
            <w:sz w:val="14"/>
          </w:rPr>
          <w:t>As Nate Cohn</w:t>
        </w:r>
      </w:hyperlink>
      <w:r w:rsidRPr="00B55D12">
        <w:rPr>
          <w:sz w:val="14"/>
        </w:rPr>
        <w:t xml:space="preserve">, the Times’s polling guru, noted in discussion of the poll on Twitter, that </w:t>
      </w:r>
      <w:r w:rsidRPr="00B55D12">
        <w:rPr>
          <w:rStyle w:val="StyleUnderline"/>
        </w:rPr>
        <w:t xml:space="preserve">lead is so large </w:t>
      </w:r>
      <w:proofErr w:type="gramStart"/>
      <w:r w:rsidRPr="00B55D12">
        <w:rPr>
          <w:rStyle w:val="StyleUnderline"/>
        </w:rPr>
        <w:t>it’s</w:t>
      </w:r>
      <w:proofErr w:type="gramEnd"/>
      <w:r w:rsidRPr="00B55D12">
        <w:rPr>
          <w:rStyle w:val="StyleUnderline"/>
        </w:rPr>
        <w:t xml:space="preserve"> essentially invulnerable to assumptions about the demographic composition of turnout</w:t>
      </w:r>
      <w:r w:rsidRPr="00B55D12">
        <w:rPr>
          <w:sz w:val="14"/>
        </w:rPr>
        <w:t xml:space="preserve">. Trump in the Times poll has an extremely narrow 1-point lead with white voters, wins the 50-64 age bracket by 1 point, and is </w:t>
      </w:r>
      <w:proofErr w:type="gramStart"/>
      <w:r w:rsidRPr="00B55D12">
        <w:rPr>
          <w:sz w:val="14"/>
        </w:rPr>
        <w:t>actually losing</w:t>
      </w:r>
      <w:proofErr w:type="gramEnd"/>
      <w:r w:rsidRPr="00B55D12">
        <w:rPr>
          <w:sz w:val="14"/>
        </w:rPr>
        <w:t xml:space="preserve"> those over 64 by 2 points. With numbers like that, </w:t>
      </w:r>
      <w:r w:rsidRPr="00B55D12">
        <w:rPr>
          <w:rStyle w:val="StyleUnderline"/>
        </w:rPr>
        <w:t>basically any level of youth and nonwhite turnout where Biden enjoys huge advantages would be good enough to put him over the top.</w:t>
      </w:r>
      <w:r>
        <w:rPr>
          <w:rStyle w:val="StyleUnderline"/>
        </w:rPr>
        <w:t xml:space="preserve"> </w:t>
      </w:r>
      <w:r w:rsidRPr="00B55D12">
        <w:rPr>
          <w:sz w:val="14"/>
        </w:rPr>
        <w:t xml:space="preserve">The Times poll is particularly bleak for Trump, and even more worrisome for him, its underlying methodology, which involves “weighting” the sample to party registration and not just demographic factors, is a relatively Trump-friendly approach. And while some of Trump’s other polls are better, none of them are exactly good. But that </w:t>
      </w:r>
      <w:proofErr w:type="gramStart"/>
      <w:r w:rsidRPr="00B55D12">
        <w:rPr>
          <w:sz w:val="14"/>
        </w:rPr>
        <w:t>doesn’t</w:t>
      </w:r>
      <w:proofErr w:type="gramEnd"/>
      <w:r w:rsidRPr="00B55D12">
        <w:rPr>
          <w:sz w:val="14"/>
        </w:rPr>
        <w:t xml:space="preserve"> mean the election is over. If this past spring has taught us anything, </w:t>
      </w:r>
      <w:proofErr w:type="gramStart"/>
      <w:r w:rsidRPr="00B55D12">
        <w:rPr>
          <w:sz w:val="14"/>
        </w:rPr>
        <w:t>it’s</w:t>
      </w:r>
      <w:proofErr w:type="gramEnd"/>
      <w:r w:rsidRPr="00B55D12">
        <w:rPr>
          <w:sz w:val="14"/>
        </w:rPr>
        <w:t xml:space="preserve"> that things can change fast. </w:t>
      </w:r>
      <w:r w:rsidRPr="00B55D12">
        <w:rPr>
          <w:rStyle w:val="Emphasis"/>
        </w:rPr>
        <w:t>Trump is way down in national averages</w:t>
      </w:r>
      <w:r>
        <w:rPr>
          <w:rStyle w:val="Emphasis"/>
        </w:rPr>
        <w:t xml:space="preserve"> </w:t>
      </w:r>
      <w:r w:rsidRPr="00B55D12">
        <w:rPr>
          <w:sz w:val="14"/>
        </w:rPr>
        <w:t xml:space="preserve">There are different ways you can average polls together, and </w:t>
      </w:r>
      <w:proofErr w:type="gramStart"/>
      <w:r w:rsidRPr="00B55D12">
        <w:rPr>
          <w:sz w:val="14"/>
        </w:rPr>
        <w:t>at the moment</w:t>
      </w:r>
      <w:proofErr w:type="gramEnd"/>
      <w:r w:rsidRPr="00B55D12">
        <w:rPr>
          <w:sz w:val="14"/>
        </w:rPr>
        <w:t xml:space="preserve">, they give similar answers. </w:t>
      </w:r>
      <w:r w:rsidRPr="00B55D12">
        <w:rPr>
          <w:rStyle w:val="StyleUnderline"/>
        </w:rPr>
        <w:t>The RealClearPolitics average says</w:t>
      </w:r>
      <w:r>
        <w:rPr>
          <w:rStyle w:val="StyleUnderline"/>
        </w:rPr>
        <w:t xml:space="preserve"> </w:t>
      </w:r>
      <w:hyperlink r:id="rId237" w:history="1">
        <w:r w:rsidRPr="00B55D12">
          <w:rPr>
            <w:rStyle w:val="StyleUnderline"/>
          </w:rPr>
          <w:t>Biden is up by 10.1 percentage points</w:t>
        </w:r>
      </w:hyperlink>
      <w:r w:rsidRPr="00B55D12">
        <w:rPr>
          <w:sz w:val="14"/>
        </w:rPr>
        <w:t xml:space="preserve">. </w:t>
      </w:r>
      <w:r w:rsidRPr="00B55D12">
        <w:rPr>
          <w:rStyle w:val="StyleUnderline"/>
        </w:rPr>
        <w:t>The FiveThirtyEight polling average says</w:t>
      </w:r>
      <w:r>
        <w:rPr>
          <w:rStyle w:val="StyleUnderline"/>
        </w:rPr>
        <w:t xml:space="preserve"> </w:t>
      </w:r>
      <w:hyperlink r:id="rId238" w:history="1">
        <w:r w:rsidRPr="00B55D12">
          <w:rPr>
            <w:rStyle w:val="StyleUnderline"/>
          </w:rPr>
          <w:t>Biden is up by 9.8 points</w:t>
        </w:r>
      </w:hyperlink>
      <w:r w:rsidRPr="00B55D12">
        <w:rPr>
          <w:rStyle w:val="StyleUnderline"/>
        </w:rPr>
        <w:t>.</w:t>
      </w:r>
      <w:r>
        <w:rPr>
          <w:rStyle w:val="StyleUnderline"/>
        </w:rPr>
        <w:t xml:space="preserve"> </w:t>
      </w:r>
      <w:r w:rsidRPr="00B55D12">
        <w:rPr>
          <w:sz w:val="14"/>
        </w:rPr>
        <w:t xml:space="preserve">The </w:t>
      </w:r>
      <w:r w:rsidRPr="00B55D12">
        <w:rPr>
          <w:rStyle w:val="StyleUnderline"/>
        </w:rPr>
        <w:t>Economist popular vote model says</w:t>
      </w:r>
      <w:r>
        <w:rPr>
          <w:rStyle w:val="StyleUnderline"/>
        </w:rPr>
        <w:t xml:space="preserve"> </w:t>
      </w:r>
      <w:hyperlink r:id="rId239" w:history="1">
        <w:r w:rsidRPr="00B55D12">
          <w:rPr>
            <w:rStyle w:val="StyleUnderline"/>
          </w:rPr>
          <w:t>Biden is up by “only” 8.4 points</w:t>
        </w:r>
      </w:hyperlink>
      <w:r w:rsidRPr="00B55D12">
        <w:rPr>
          <w:sz w:val="14"/>
        </w:rPr>
        <w:t xml:space="preserve">. Of course, the real election is decided in the Electoral College, but with numbers like these, the Electoral College </w:t>
      </w:r>
      <w:proofErr w:type="gramStart"/>
      <w:r w:rsidRPr="00B55D12">
        <w:rPr>
          <w:sz w:val="14"/>
        </w:rPr>
        <w:t>can’t</w:t>
      </w:r>
      <w:proofErr w:type="gramEnd"/>
      <w:r w:rsidRPr="00B55D12">
        <w:rPr>
          <w:sz w:val="14"/>
        </w:rPr>
        <w:t xml:space="preserve"> save you</w:t>
      </w:r>
      <w:r w:rsidRPr="00B55D12">
        <w:rPr>
          <w:rStyle w:val="Emphasis"/>
        </w:rPr>
        <w:t>. FiveThirtyEight</w:t>
      </w:r>
      <w:r w:rsidRPr="00B55D12">
        <w:rPr>
          <w:sz w:val="14"/>
        </w:rPr>
        <w:t xml:space="preserve"> has the most detailed state-by-state breakdowns, and they </w:t>
      </w:r>
      <w:r w:rsidRPr="00B55D12">
        <w:rPr>
          <w:rStyle w:val="Emphasis"/>
        </w:rPr>
        <w:t>show</w:t>
      </w:r>
      <w:r w:rsidRPr="00B55D12">
        <w:rPr>
          <w:sz w:val="14"/>
        </w:rPr>
        <w:t xml:space="preserve"> </w:t>
      </w:r>
      <w:r w:rsidRPr="00B55D12">
        <w:rPr>
          <w:rStyle w:val="Emphasis"/>
        </w:rPr>
        <w:t>Biden comfortably ahead in Arizona, Wisconsin, Michigan, Pennsylvania, and Florida</w:t>
      </w:r>
      <w:r w:rsidRPr="00B55D12">
        <w:rPr>
          <w:sz w:val="14"/>
        </w:rPr>
        <w:t xml:space="preserve">, </w:t>
      </w:r>
      <w:r w:rsidRPr="00B55D12">
        <w:rPr>
          <w:rStyle w:val="StyleUnderline"/>
        </w:rPr>
        <w:t>augmented by narrow leads in North Carolina, Georgia, and Ohio, and all tied up in Iowa.</w:t>
      </w:r>
      <w:r>
        <w:rPr>
          <w:rStyle w:val="StyleUnderline"/>
        </w:rPr>
        <w:t xml:space="preserve"> </w:t>
      </w:r>
      <w:r w:rsidRPr="00B55D12">
        <w:rPr>
          <w:sz w:val="14"/>
        </w:rPr>
        <w:t xml:space="preserve">Which is just to say that the sheer scale of Biden’s lead suggests a conversation about how many Senate seats Democrats can pick up in the context of a blowout rather than the specifics of the Electoral College. But </w:t>
      </w:r>
      <w:proofErr w:type="gramStart"/>
      <w:r w:rsidRPr="00B55D12">
        <w:rPr>
          <w:sz w:val="14"/>
        </w:rPr>
        <w:t>it’s</w:t>
      </w:r>
      <w:proofErr w:type="gramEnd"/>
      <w:r w:rsidRPr="00B55D12">
        <w:rPr>
          <w:sz w:val="14"/>
        </w:rPr>
        <w:t xml:space="preserve"> important to note that this doesn’t mean Trump’s Electoral College advantage has gone away. And even though 10 points is a huge lead, the race is in some ways closer than it looks. It </w:t>
      </w:r>
      <w:proofErr w:type="gramStart"/>
      <w:r w:rsidRPr="00B55D12">
        <w:rPr>
          <w:sz w:val="14"/>
        </w:rPr>
        <w:t>wouldn’t</w:t>
      </w:r>
      <w:proofErr w:type="gramEnd"/>
      <w:r w:rsidRPr="00B55D12">
        <w:rPr>
          <w:sz w:val="14"/>
        </w:rPr>
        <w:t xml:space="preserve"> take much to put the outcome in doubt Those who recall the 2016 election have naturally developed some doubts about poll-based predictions of big Trump defeats. </w:t>
      </w:r>
      <w:proofErr w:type="gramStart"/>
      <w:r w:rsidRPr="00B55D12">
        <w:rPr>
          <w:sz w:val="14"/>
        </w:rPr>
        <w:t>So</w:t>
      </w:r>
      <w:proofErr w:type="gramEnd"/>
      <w:r w:rsidRPr="00B55D12">
        <w:rPr>
          <w:sz w:val="14"/>
        </w:rPr>
        <w:t xml:space="preserve"> to understand what’s similar today and what’s different, it’s helpful to remember exactly what went wrong in 2016. Polls overestimated Clinton’s national lead in the popular vote but only by a modest amount. The real error made by many forecasters (though, notably, </w:t>
      </w:r>
      <w:hyperlink r:id="rId240" w:history="1">
        <w:r w:rsidRPr="00B55D12">
          <w:rPr>
            <w:rStyle w:val="Hyperlink"/>
            <w:sz w:val="14"/>
          </w:rPr>
          <w:t>not by FiveThirtyEight</w:t>
        </w:r>
      </w:hyperlink>
      <w:r w:rsidRPr="00B55D12">
        <w:rPr>
          <w:sz w:val="14"/>
        </w:rPr>
        <w:t xml:space="preserve">) was to model the odds of state-level polling errors as totally independent from one another. </w:t>
      </w:r>
      <w:r w:rsidRPr="00B55D12">
        <w:rPr>
          <w:rStyle w:val="StyleUnderline"/>
        </w:rPr>
        <w:t xml:space="preserve">Consider current polling that says Biden is narrowly favored in North Carolina, Georgia, and Ohio while tied in Iowa. If you treat these as four independent contests, it starts to look extremely unlikely that Trump could sweep all four states. </w:t>
      </w:r>
      <w:r w:rsidRPr="00B55D12">
        <w:rPr>
          <w:sz w:val="14"/>
        </w:rPr>
        <w:t xml:space="preserve">If you toss a fair coin four times, it will only come up tails 6.25 percent of the time. And since Trump’s odds in three of those four states are worse than a coin flip, that </w:t>
      </w:r>
      <w:r w:rsidRPr="00B55D12">
        <w:rPr>
          <w:rStyle w:val="Emphasis"/>
        </w:rPr>
        <w:t>translates into even worse odds for Trump</w:t>
      </w:r>
      <w:r w:rsidRPr="00B55D12">
        <w:rPr>
          <w:sz w:val="14"/>
        </w:rPr>
        <w:t xml:space="preserve">. But another way of thinking about it is that if polls are generally overestimating Biden by a bit, then he is probably being overestimated everywhere. </w:t>
      </w:r>
      <w:proofErr w:type="gramStart"/>
      <w:r w:rsidRPr="00B55D12">
        <w:rPr>
          <w:sz w:val="14"/>
        </w:rPr>
        <w:t>So</w:t>
      </w:r>
      <w:proofErr w:type="gramEnd"/>
      <w:r w:rsidRPr="00B55D12">
        <w:rPr>
          <w:sz w:val="14"/>
        </w:rPr>
        <w:t xml:space="preserve"> the real question is, “Just how likely is it that Biden is being slightly overestimated?” Modest polling errors are common, so it would only be moderately surprising to see it happen. Any time a baseball at-bat ends in a hit, </w:t>
      </w:r>
      <w:proofErr w:type="gramStart"/>
      <w:r w:rsidRPr="00B55D12">
        <w:rPr>
          <w:sz w:val="14"/>
        </w:rPr>
        <w:t>it’s</w:t>
      </w:r>
      <w:proofErr w:type="gramEnd"/>
      <w:r w:rsidRPr="00B55D12">
        <w:rPr>
          <w:sz w:val="14"/>
        </w:rPr>
        <w:t xml:space="preserve"> a moderately unlikely outcome but not exactly an earth-shattering surprise. The </w:t>
      </w:r>
      <w:r w:rsidRPr="00B55D12">
        <w:rPr>
          <w:rStyle w:val="Emphasis"/>
        </w:rPr>
        <w:t xml:space="preserve">bad news for Trump is that winning North Carolina, Georgia, Ohio, and Iowa </w:t>
      </w:r>
      <w:proofErr w:type="gramStart"/>
      <w:r w:rsidRPr="00B55D12">
        <w:rPr>
          <w:rStyle w:val="Emphasis"/>
        </w:rPr>
        <w:t>wouldn’t</w:t>
      </w:r>
      <w:proofErr w:type="gramEnd"/>
      <w:r w:rsidRPr="00B55D12">
        <w:rPr>
          <w:rStyle w:val="Emphasis"/>
        </w:rPr>
        <w:t xml:space="preserve"> be nearly good enough for him.</w:t>
      </w:r>
      <w:r w:rsidRPr="00B55D12">
        <w:rPr>
          <w:sz w:val="14"/>
        </w:rPr>
        <w:t xml:space="preserve"> </w:t>
      </w:r>
      <w:r w:rsidRPr="00B55D12">
        <w:rPr>
          <w:rStyle w:val="StyleUnderline"/>
        </w:rPr>
        <w:t>He needs to win Florida, Arizona, and Pennsylvania to carry the day.</w:t>
      </w:r>
      <w:r w:rsidRPr="00B55D12">
        <w:rPr>
          <w:sz w:val="14"/>
        </w:rPr>
        <w:t xml:space="preserve"> And right now, </w:t>
      </w:r>
      <w:r w:rsidRPr="00B55D12">
        <w:rPr>
          <w:rStyle w:val="Emphasis"/>
        </w:rPr>
        <w:t>Biden’s leads in those states are big enough that it would take a very large</w:t>
      </w:r>
      <w:r w:rsidRPr="00B55D12">
        <w:rPr>
          <w:sz w:val="14"/>
        </w:rPr>
        <w:t xml:space="preserve"> and genuinely </w:t>
      </w:r>
      <w:r w:rsidRPr="00B55D12">
        <w:rPr>
          <w:rStyle w:val="Emphasis"/>
        </w:rPr>
        <w:t>rare</w:t>
      </w:r>
      <w:r w:rsidRPr="00B55D12">
        <w:rPr>
          <w:sz w:val="14"/>
        </w:rPr>
        <w:t xml:space="preserve"> </w:t>
      </w:r>
      <w:r w:rsidRPr="00B55D12">
        <w:rPr>
          <w:rStyle w:val="Emphasis"/>
        </w:rPr>
        <w:t>scale of polling error for that to happen.</w:t>
      </w:r>
      <w:r>
        <w:rPr>
          <w:rStyle w:val="Emphasis"/>
        </w:rPr>
        <w:t xml:space="preserve"> </w:t>
      </w:r>
      <w:r w:rsidRPr="00B55D12">
        <w:rPr>
          <w:sz w:val="14"/>
        </w:rPr>
        <w:t xml:space="preserve">The good news for Trump is that his Electoral College edge remains large. In the FiveThirtyEight average, </w:t>
      </w:r>
      <w:proofErr w:type="gramStart"/>
      <w:r w:rsidRPr="00B55D12">
        <w:rPr>
          <w:sz w:val="14"/>
        </w:rPr>
        <w:t>he’s</w:t>
      </w:r>
      <w:proofErr w:type="gramEnd"/>
      <w:r w:rsidRPr="00B55D12">
        <w:rPr>
          <w:sz w:val="14"/>
        </w:rPr>
        <w:t xml:space="preserve"> losing nationally by 9.9, but he’s only losing Pennsylvania by 5.8 percentage points. That means that if Trump could cut his national polling deficit down to 5 or so — which could be easily enough achieved by reminding right-of-center voters who are currently undecided that they have fundamental disagreements with Biden on policy — he’d be within “normal polling error” range in the pivotal state. Even then, he’d be favored to lose, and it’s certainly possible that Trump’s numbers will get worse in the future rather than better (especially if the </w:t>
      </w:r>
      <w:hyperlink r:id="rId241" w:history="1">
        <w:r w:rsidRPr="00B55D12">
          <w:rPr>
            <w:rStyle w:val="Hyperlink"/>
            <w:sz w:val="14"/>
          </w:rPr>
          <w:t>economy worsens when emergency measures expire in August</w:t>
        </w:r>
      </w:hyperlink>
      <w:r w:rsidRPr="00B55D12">
        <w:rPr>
          <w:sz w:val="14"/>
        </w:rPr>
        <w:t xml:space="preserve">), but the point is just that his large deficit is hardly insurmountable. After all, </w:t>
      </w:r>
      <w:hyperlink r:id="rId242" w:history="1">
        <w:r w:rsidRPr="00B55D12">
          <w:rPr>
            <w:rStyle w:val="Hyperlink"/>
            <w:sz w:val="14"/>
          </w:rPr>
          <w:t>Michael Dukakis was up by 17 points in mid-July 1988</w:t>
        </w:r>
      </w:hyperlink>
      <w:r w:rsidRPr="00B55D12">
        <w:rPr>
          <w:sz w:val="14"/>
        </w:rPr>
        <w:t>. Correction: An earlier version of this story misstated Biden’s lead over Trump in the recent New York Times/Siena College poll. It is 50 to 36.</w:t>
      </w:r>
    </w:p>
    <w:p w14:paraId="353A674C" w14:textId="77777777" w:rsidR="00390491" w:rsidRDefault="00390491" w:rsidP="00390491"/>
    <w:p w14:paraId="1C99AB26" w14:textId="77777777" w:rsidR="00390491" w:rsidRDefault="00390491" w:rsidP="00390491">
      <w:pPr>
        <w:pStyle w:val="Heading4"/>
      </w:pPr>
      <w:r>
        <w:lastRenderedPageBreak/>
        <w:t xml:space="preserve">Structural issues from COVID preclude Trump’s re-election and outweigh any risk of a link.  </w:t>
      </w:r>
    </w:p>
    <w:p w14:paraId="4E4790CB" w14:textId="77777777" w:rsidR="00390491" w:rsidRPr="007C1954" w:rsidRDefault="00390491" w:rsidP="00390491">
      <w:r>
        <w:t xml:space="preserve">William </w:t>
      </w:r>
      <w:r>
        <w:rPr>
          <w:b/>
          <w:bCs/>
        </w:rPr>
        <w:t xml:space="preserve">Galston 7/9 </w:t>
      </w:r>
      <w:r>
        <w:t xml:space="preserve">holds the Ezra K. </w:t>
      </w:r>
      <w:proofErr w:type="spellStart"/>
      <w:r>
        <w:t>Zilkha</w:t>
      </w:r>
      <w:proofErr w:type="spellEnd"/>
      <w:r>
        <w:t xml:space="preserve"> Chair in the Brookings Institution’s Governance Studies Program, where he serves as a Senior Fellow. “Presidential job approval: Trump’s re-election prospects look bleak” Brookings June 9, 2020. </w:t>
      </w:r>
      <w:hyperlink r:id="rId243" w:history="1">
        <w:r>
          <w:rPr>
            <w:rStyle w:val="Hyperlink"/>
          </w:rPr>
          <w:t>https://www.brookings.edu/blog/fixgov/2020/06/09/presidential-job-approval-trumps-re-election-prospects-look-bleak/</w:t>
        </w:r>
      </w:hyperlink>
      <w:r>
        <w:t xml:space="preserve"> </w:t>
      </w:r>
      <w:proofErr w:type="spellStart"/>
      <w:r>
        <w:t>stowPCB</w:t>
      </w:r>
      <w:proofErr w:type="spellEnd"/>
    </w:p>
    <w:p w14:paraId="2A8A9A3B" w14:textId="77777777" w:rsidR="00390491" w:rsidRPr="007C1954" w:rsidRDefault="00390491" w:rsidP="00390491">
      <w:pPr>
        <w:rPr>
          <w:sz w:val="14"/>
        </w:rPr>
      </w:pPr>
      <w:r w:rsidRPr="007C1954">
        <w:rPr>
          <w:sz w:val="14"/>
        </w:rPr>
        <w:t xml:space="preserve">In modern political history, </w:t>
      </w:r>
      <w:r w:rsidRPr="00B55D12">
        <w:rPr>
          <w:rStyle w:val="StyleUnderline"/>
        </w:rPr>
        <w:t>an incumbent’s job approval has been the single best measure of his re-election prospects</w:t>
      </w:r>
      <w:r w:rsidRPr="007C1954">
        <w:rPr>
          <w:sz w:val="14"/>
        </w:rPr>
        <w:t xml:space="preserve">. If this holds true in 2020, the </w:t>
      </w:r>
      <w:r w:rsidRPr="00B55D12">
        <w:rPr>
          <w:rStyle w:val="Emphasis"/>
        </w:rPr>
        <w:t>current outlook for President Trump is bleak,</w:t>
      </w:r>
      <w:r w:rsidRPr="007C1954">
        <w:rPr>
          <w:sz w:val="14"/>
        </w:rPr>
        <w:t xml:space="preserve"> and his </w:t>
      </w:r>
      <w:r w:rsidRPr="00B55D12">
        <w:rPr>
          <w:rStyle w:val="Emphasis"/>
        </w:rPr>
        <w:t>ability</w:t>
      </w:r>
      <w:r w:rsidRPr="007C1954">
        <w:rPr>
          <w:sz w:val="14"/>
        </w:rPr>
        <w:t xml:space="preserve"> </w:t>
      </w:r>
      <w:r w:rsidRPr="00B55D12">
        <w:rPr>
          <w:rStyle w:val="Emphasis"/>
        </w:rPr>
        <w:t>to turn around his situation will steadily decline</w:t>
      </w:r>
      <w:r w:rsidRPr="007C1954">
        <w:rPr>
          <w:sz w:val="14"/>
        </w:rPr>
        <w:t xml:space="preserve"> as election day nears. According to the </w:t>
      </w:r>
      <w:hyperlink r:id="rId244" w:history="1">
        <w:r w:rsidRPr="007C1954">
          <w:rPr>
            <w:rStyle w:val="Hyperlink"/>
            <w:sz w:val="14"/>
          </w:rPr>
          <w:t>Gallup Organization,</w:t>
        </w:r>
      </w:hyperlink>
      <w:r w:rsidRPr="007C1954">
        <w:rPr>
          <w:sz w:val="14"/>
        </w:rPr>
        <w:t xml:space="preserve"> </w:t>
      </w:r>
      <w:r w:rsidRPr="00B55D12">
        <w:rPr>
          <w:rStyle w:val="StyleUnderline"/>
        </w:rPr>
        <w:t>all incumbents with an approval rating of 50% or higher in the final pre-election survey have won re-election.</w:t>
      </w:r>
      <w:r w:rsidRPr="007C1954">
        <w:rPr>
          <w:sz w:val="14"/>
        </w:rPr>
        <w:t xml:space="preserve"> The two incumbents with pre-election ratings below 40% lost badly: Jimmy Carter received just 41.0% of the popular vote in 1980, and George H. W. Bush did even worse in 1992, with just 37.4%. Indeed, no incumbent with a pre-election job approval below 48% (George W. Bush in 2004) has ever received a second term. The results of presidential elections have tracked the final pre-election job approval ratings reasonably well. On average, incumbents’ share of the popular vote has been 1 point higher than their final approval number. There is some deviation around this average: Jimmy Carter did 4 points better, Bill Clinton 5 points worse, with the others in-between. Against this backdrop, President </w:t>
      </w:r>
      <w:r w:rsidRPr="00B55D12">
        <w:rPr>
          <w:rStyle w:val="Emphasis"/>
        </w:rPr>
        <w:t>Trump is in big trouble</w:t>
      </w:r>
      <w:r w:rsidRPr="007C1954">
        <w:rPr>
          <w:sz w:val="14"/>
        </w:rPr>
        <w:t xml:space="preserve">. After peaking in April between 45.8% and 47.4%, </w:t>
      </w:r>
      <w:r w:rsidRPr="00B55D12">
        <w:rPr>
          <w:rStyle w:val="StyleUnderline"/>
        </w:rPr>
        <w:t>his job approval has fallen by 5 points to just 42.6%</w:t>
      </w:r>
      <w:r w:rsidRPr="007C1954">
        <w:rPr>
          <w:sz w:val="14"/>
        </w:rPr>
        <w:t xml:space="preserve"> (</w:t>
      </w:r>
      <w:hyperlink r:id="rId245" w:history="1">
        <w:r w:rsidRPr="007C1954">
          <w:rPr>
            <w:rStyle w:val="Hyperlink"/>
            <w:sz w:val="14"/>
          </w:rPr>
          <w:t>Real Clear Politics average</w:t>
        </w:r>
      </w:hyperlink>
      <w:r w:rsidRPr="007C1954">
        <w:rPr>
          <w:sz w:val="14"/>
        </w:rPr>
        <w:t xml:space="preserve">) </w:t>
      </w:r>
      <w:r w:rsidRPr="00B55D12">
        <w:rPr>
          <w:rStyle w:val="StyleUnderline"/>
        </w:rPr>
        <w:t>or 41.0%</w:t>
      </w:r>
      <w:r w:rsidRPr="007C1954">
        <w:rPr>
          <w:sz w:val="14"/>
        </w:rPr>
        <w:t xml:space="preserve"> (</w:t>
      </w:r>
      <w:hyperlink r:id="rId246" w:history="1">
        <w:r w:rsidRPr="007C1954">
          <w:rPr>
            <w:rStyle w:val="Hyperlink"/>
            <w:sz w:val="14"/>
          </w:rPr>
          <w:t>FiveThirtyEight adjusted average</w:t>
        </w:r>
      </w:hyperlink>
      <w:r w:rsidRPr="007C1954">
        <w:rPr>
          <w:sz w:val="14"/>
        </w:rPr>
        <w:t xml:space="preserve">). There are reasons for this. Although the president continues to receive good ratings for economic management, </w:t>
      </w:r>
      <w:r w:rsidRPr="00B55D12">
        <w:rPr>
          <w:rStyle w:val="StyleUnderline"/>
        </w:rPr>
        <w:t>only 43% of Americans</w:t>
      </w:r>
      <w:r>
        <w:rPr>
          <w:rStyle w:val="StyleUnderline"/>
        </w:rPr>
        <w:t xml:space="preserve"> </w:t>
      </w:r>
      <w:hyperlink r:id="rId247" w:history="1">
        <w:r w:rsidRPr="00B55D12">
          <w:rPr>
            <w:rStyle w:val="StyleUnderline"/>
          </w:rPr>
          <w:t>approve</w:t>
        </w:r>
      </w:hyperlink>
      <w:r>
        <w:rPr>
          <w:rStyle w:val="StyleUnderline"/>
        </w:rPr>
        <w:t xml:space="preserve"> </w:t>
      </w:r>
      <w:r w:rsidRPr="00B55D12">
        <w:rPr>
          <w:rStyle w:val="StyleUnderline"/>
        </w:rPr>
        <w:t>of his handling of the COVID-19 pandemic.</w:t>
      </w:r>
      <w:r w:rsidRPr="007C1954">
        <w:rPr>
          <w:sz w:val="14"/>
        </w:rPr>
        <w:t xml:space="preserve"> His </w:t>
      </w:r>
      <w:r w:rsidRPr="00B55D12">
        <w:rPr>
          <w:rStyle w:val="StyleUnderline"/>
        </w:rPr>
        <w:t>handling of the protests</w:t>
      </w:r>
      <w:r w:rsidRPr="007C1954">
        <w:rPr>
          <w:sz w:val="14"/>
        </w:rPr>
        <w:t xml:space="preserve"> sparked by the killing of George Floyd </w:t>
      </w:r>
      <w:hyperlink r:id="rId248" w:history="1">
        <w:r w:rsidRPr="007C1954">
          <w:rPr>
            <w:rStyle w:val="Hyperlink"/>
            <w:sz w:val="14"/>
          </w:rPr>
          <w:t>does even worse</w:t>
        </w:r>
      </w:hyperlink>
      <w:r w:rsidRPr="007C1954">
        <w:rPr>
          <w:sz w:val="14"/>
        </w:rPr>
        <w:t xml:space="preserve">, </w:t>
      </w:r>
      <w:r w:rsidRPr="00B55D12">
        <w:rPr>
          <w:rStyle w:val="StyleUnderline"/>
        </w:rPr>
        <w:t>with only 35% of Americans registering their approval.</w:t>
      </w:r>
      <w:r>
        <w:rPr>
          <w:rStyle w:val="StyleUnderline"/>
        </w:rPr>
        <w:t xml:space="preserve"> </w:t>
      </w:r>
      <w:r w:rsidRPr="007C1954">
        <w:rPr>
          <w:sz w:val="14"/>
        </w:rPr>
        <w:t xml:space="preserve">It will </w:t>
      </w:r>
      <w:r w:rsidRPr="00B55D12">
        <w:rPr>
          <w:rStyle w:val="Emphasis"/>
        </w:rPr>
        <w:t>not be easy for</w:t>
      </w:r>
      <w:r w:rsidRPr="007C1954">
        <w:rPr>
          <w:sz w:val="14"/>
        </w:rPr>
        <w:t xml:space="preserve"> President </w:t>
      </w:r>
      <w:r w:rsidRPr="00B55D12">
        <w:rPr>
          <w:rStyle w:val="Emphasis"/>
        </w:rPr>
        <w:t>Trump to reverse this tide</w:t>
      </w:r>
      <w:r w:rsidRPr="007C1954">
        <w:rPr>
          <w:sz w:val="14"/>
        </w:rPr>
        <w:t xml:space="preserve">. </w:t>
      </w:r>
      <w:proofErr w:type="gramStart"/>
      <w:r w:rsidRPr="007C1954">
        <w:rPr>
          <w:sz w:val="14"/>
        </w:rPr>
        <w:t>There’s</w:t>
      </w:r>
      <w:proofErr w:type="gramEnd"/>
      <w:r w:rsidRPr="007C1954">
        <w:rPr>
          <w:sz w:val="14"/>
        </w:rPr>
        <w:t xml:space="preserve"> just one recorded instance of a president moving his job approval from a level suggesting defeat to one pointing to victory during the final months of his first term. In </w:t>
      </w:r>
      <w:r w:rsidRPr="00B55D12">
        <w:rPr>
          <w:rStyle w:val="StyleUnderline"/>
        </w:rPr>
        <w:t>June 2012,</w:t>
      </w:r>
      <w:r>
        <w:rPr>
          <w:rStyle w:val="StyleUnderline"/>
        </w:rPr>
        <w:t xml:space="preserve"> </w:t>
      </w:r>
      <w:hyperlink r:id="rId249" w:history="1">
        <w:r w:rsidRPr="00B55D12">
          <w:rPr>
            <w:rStyle w:val="StyleUnderline"/>
          </w:rPr>
          <w:t>President Obama’s job approval stood at 46%</w:t>
        </w:r>
      </w:hyperlink>
      <w:r w:rsidRPr="00B55D12">
        <w:rPr>
          <w:rStyle w:val="StyleUnderline"/>
        </w:rPr>
        <w:t>. By the day before the election, it had risen to 52</w:t>
      </w:r>
      <w:r w:rsidRPr="007C1954">
        <w:rPr>
          <w:sz w:val="14"/>
        </w:rPr>
        <w:t xml:space="preserve">%. He ended up with 51.1% of the popular vote. Remarkably, all of Obama’s gains occurred in September and October. The </w:t>
      </w:r>
      <w:r w:rsidRPr="00B55D12">
        <w:rPr>
          <w:rStyle w:val="Emphasis"/>
        </w:rPr>
        <w:t xml:space="preserve">hill President Trump must climb is even </w:t>
      </w:r>
      <w:proofErr w:type="gramStart"/>
      <w:r w:rsidRPr="00B55D12">
        <w:rPr>
          <w:rStyle w:val="Emphasis"/>
        </w:rPr>
        <w:t>steeper</w:t>
      </w:r>
      <w:r w:rsidRPr="007C1954">
        <w:rPr>
          <w:sz w:val="14"/>
        </w:rPr>
        <w:t>, because</w:t>
      </w:r>
      <w:proofErr w:type="gramEnd"/>
      <w:r w:rsidRPr="007C1954">
        <w:rPr>
          <w:sz w:val="14"/>
        </w:rPr>
        <w:t xml:space="preserve"> he begins his general election campaign with approval ratings 4-5 points lower than Obama’s at a comparable point in his presidency. Barack Obama ran what many </w:t>
      </w:r>
      <w:proofErr w:type="gramStart"/>
      <w:r w:rsidRPr="007C1954">
        <w:rPr>
          <w:sz w:val="14"/>
        </w:rPr>
        <w:t>regard</w:t>
      </w:r>
      <w:proofErr w:type="gramEnd"/>
      <w:r w:rsidRPr="007C1954">
        <w:rPr>
          <w:sz w:val="14"/>
        </w:rPr>
        <w:t xml:space="preserve"> as the most effective re-election campaign in modern history. To have any chance, </w:t>
      </w:r>
      <w:r w:rsidRPr="00B55D12">
        <w:rPr>
          <w:rStyle w:val="StyleUnderline"/>
        </w:rPr>
        <w:t>Donald Trump will have to repeat Obama’s success</w:t>
      </w:r>
      <w:r w:rsidRPr="007C1954">
        <w:rPr>
          <w:sz w:val="14"/>
        </w:rPr>
        <w:t xml:space="preserve">. Even if he does, </w:t>
      </w:r>
      <w:r w:rsidRPr="00B55D12">
        <w:rPr>
          <w:rStyle w:val="StyleUnderline"/>
        </w:rPr>
        <w:t>he is unlikely to receive even a plurality of the popular vote</w:t>
      </w:r>
      <w:r w:rsidRPr="007C1954">
        <w:rPr>
          <w:sz w:val="14"/>
        </w:rPr>
        <w:t xml:space="preserve">, so he will have to hope that his support is as fortunately distributed as it was in 2016. The stability of the relationship between the approval ratings of incumbent presidents and their re-elect numbers is consistent with the conventional wisdom that elections are almost always about incumbents. An incumbent with consistently low approval ratings has </w:t>
      </w:r>
      <w:proofErr w:type="gramStart"/>
      <w:r w:rsidRPr="007C1954">
        <w:rPr>
          <w:sz w:val="14"/>
        </w:rPr>
        <w:t>really only</w:t>
      </w:r>
      <w:proofErr w:type="gramEnd"/>
      <w:r w:rsidRPr="007C1954">
        <w:rPr>
          <w:sz w:val="14"/>
        </w:rPr>
        <w:t xml:space="preserve"> one option, which is to shift the focus of the election to the challenger. As the election heats up, expect to see the Trump campaign throw everything they can at Joe Biden in the hope that it can deflect attention from the president’s unpopular record.</w:t>
      </w:r>
    </w:p>
    <w:p w14:paraId="224BA526" w14:textId="77777777" w:rsidR="00390491" w:rsidRDefault="00390491" w:rsidP="00390491">
      <w:pPr>
        <w:rPr>
          <w:sz w:val="14"/>
        </w:rPr>
      </w:pPr>
    </w:p>
    <w:p w14:paraId="4B0B62DE" w14:textId="77777777" w:rsidR="00390491" w:rsidRDefault="00390491" w:rsidP="00390491">
      <w:pPr>
        <w:rPr>
          <w:sz w:val="14"/>
        </w:rPr>
      </w:pPr>
    </w:p>
    <w:p w14:paraId="0EDCC41B" w14:textId="77777777" w:rsidR="00390491" w:rsidRDefault="00390491" w:rsidP="00390491">
      <w:pPr>
        <w:pStyle w:val="Heading4"/>
      </w:pPr>
      <w:r>
        <w:t xml:space="preserve">Trump’s handling of COVID has resulted in a loss of public trust and makes re-election impossible. </w:t>
      </w:r>
    </w:p>
    <w:p w14:paraId="465BF109" w14:textId="77777777" w:rsidR="00390491" w:rsidRPr="00FD45E7" w:rsidRDefault="00390491" w:rsidP="00390491">
      <w:r>
        <w:t xml:space="preserve">Michael </w:t>
      </w:r>
      <w:r>
        <w:rPr>
          <w:b/>
          <w:bCs/>
        </w:rPr>
        <w:t xml:space="preserve">Hirsh 3/13 </w:t>
      </w:r>
      <w:r>
        <w:t xml:space="preserve">is a senior correspondent and deputy news editor for </w:t>
      </w:r>
      <w:r>
        <w:rPr>
          <w:i/>
          <w:iCs/>
        </w:rPr>
        <w:t xml:space="preserve">Foreign Policy. </w:t>
      </w:r>
      <w:r>
        <w:t xml:space="preserve">“How Trump is tanking his own presidency” </w:t>
      </w:r>
      <w:hyperlink r:id="rId250" w:history="1">
        <w:r>
          <w:rPr>
            <w:rStyle w:val="Hyperlink"/>
          </w:rPr>
          <w:t>https://foreignpolicy.com/2020/03/13/trump-coronavirus-response-economy-election-2020/</w:t>
        </w:r>
      </w:hyperlink>
      <w:r>
        <w:t xml:space="preserve"> </w:t>
      </w:r>
      <w:proofErr w:type="spellStart"/>
      <w:r>
        <w:t>stowPCB</w:t>
      </w:r>
      <w:proofErr w:type="spellEnd"/>
    </w:p>
    <w:p w14:paraId="503ACD12" w14:textId="77777777" w:rsidR="00390491" w:rsidRDefault="00390491" w:rsidP="00390491">
      <w:pPr>
        <w:rPr>
          <w:rStyle w:val="StyleUnderline"/>
        </w:rPr>
      </w:pPr>
      <w:r w:rsidRPr="00FD45E7">
        <w:rPr>
          <w:sz w:val="16"/>
        </w:rPr>
        <w:t xml:space="preserve">Until now, none of U.S. President Donald Trump’s many narcissistic foibles and failures of understanding has seriously hurt him, for the simple reason that his mistakes never really caught up with </w:t>
      </w:r>
      <w:proofErr w:type="spellStart"/>
      <w:r w:rsidRPr="00FD45E7">
        <w:rPr>
          <w:sz w:val="16"/>
        </w:rPr>
        <w:t>him.Trump</w:t>
      </w:r>
      <w:proofErr w:type="spellEnd"/>
      <w:r w:rsidRPr="00FD45E7">
        <w:rPr>
          <w:sz w:val="16"/>
        </w:rPr>
        <w:t xml:space="preserve"> could start a trade war based on silly, debunked 18th-century concepts of economics and get away with it, because the U.S. economy was strong. He could walk away from a critical climate </w:t>
      </w:r>
      <w:proofErr w:type="gramStart"/>
      <w:r w:rsidRPr="00FD45E7">
        <w:rPr>
          <w:sz w:val="16"/>
        </w:rPr>
        <w:t>pact, because</w:t>
      </w:r>
      <w:proofErr w:type="gramEnd"/>
      <w:r w:rsidRPr="00FD45E7">
        <w:rPr>
          <w:sz w:val="16"/>
        </w:rPr>
        <w:t xml:space="preserve"> global warming happens slowly. He could discard a denuclearization treaty with Iran with no backup </w:t>
      </w:r>
      <w:proofErr w:type="gramStart"/>
      <w:r w:rsidRPr="00FD45E7">
        <w:rPr>
          <w:sz w:val="16"/>
        </w:rPr>
        <w:t>plan, because</w:t>
      </w:r>
      <w:proofErr w:type="gramEnd"/>
      <w:r w:rsidRPr="00FD45E7">
        <w:rPr>
          <w:sz w:val="16"/>
        </w:rPr>
        <w:t xml:space="preserve"> nuclear threats take time to reemerge. Most people really </w:t>
      </w:r>
      <w:proofErr w:type="gramStart"/>
      <w:r w:rsidRPr="00FD45E7">
        <w:rPr>
          <w:sz w:val="16"/>
        </w:rPr>
        <w:t>didn’t</w:t>
      </w:r>
      <w:proofErr w:type="gramEnd"/>
      <w:r w:rsidRPr="00FD45E7">
        <w:rPr>
          <w:sz w:val="16"/>
        </w:rPr>
        <w:t xml:space="preserve"> notice or care. But now, </w:t>
      </w:r>
      <w:r w:rsidRPr="005C7E18">
        <w:rPr>
          <w:rStyle w:val="Emphasis"/>
        </w:rPr>
        <w:t>in the face of a global health threat</w:t>
      </w:r>
      <w:r w:rsidRPr="00FD45E7">
        <w:rPr>
          <w:sz w:val="16"/>
        </w:rPr>
        <w:t xml:space="preserve"> that is immediate and all around us—and requires, more than anything, a coordinated global response—</w:t>
      </w:r>
      <w:r w:rsidRPr="005C7E18">
        <w:rPr>
          <w:rStyle w:val="Emphasis"/>
        </w:rPr>
        <w:t>Trump finds that his errors are flying back in his face</w:t>
      </w:r>
      <w:r w:rsidRPr="00FD45E7">
        <w:rPr>
          <w:sz w:val="16"/>
        </w:rPr>
        <w:t xml:space="preserve"> like clown pies almost every time he opens his mouth. All the defining attributes of his presidency—</w:t>
      </w:r>
      <w:r w:rsidRPr="005C7E18">
        <w:rPr>
          <w:rStyle w:val="StyleUnderline"/>
        </w:rPr>
        <w:t>his “America First” arrogance, his us-versus-them pettiness toward the rest of the world, his obvious desire for American self-isolation—are suddenly working against him</w:t>
      </w:r>
      <w:r w:rsidRPr="00FD45E7">
        <w:rPr>
          <w:sz w:val="16"/>
        </w:rPr>
        <w:t xml:space="preserve">. </w:t>
      </w:r>
      <w:r w:rsidRPr="005C7E18">
        <w:rPr>
          <w:rStyle w:val="StyleUnderline"/>
        </w:rPr>
        <w:t>Trump</w:t>
      </w:r>
      <w:r w:rsidRPr="00FD45E7">
        <w:rPr>
          <w:sz w:val="16"/>
        </w:rPr>
        <w:t xml:space="preserve"> had very little </w:t>
      </w:r>
      <w:r w:rsidRPr="005C7E18">
        <w:rPr>
          <w:rStyle w:val="StyleUnderline"/>
        </w:rPr>
        <w:t>credibility</w:t>
      </w:r>
      <w:r w:rsidRPr="00FD45E7">
        <w:rPr>
          <w:sz w:val="16"/>
        </w:rPr>
        <w:t xml:space="preserve"> before; it </w:t>
      </w:r>
      <w:r w:rsidRPr="005C7E18">
        <w:rPr>
          <w:rStyle w:val="StyleUnderline"/>
        </w:rPr>
        <w:t>appears</w:t>
      </w:r>
      <w:r w:rsidRPr="00FD45E7">
        <w:rPr>
          <w:sz w:val="16"/>
        </w:rPr>
        <w:t xml:space="preserve"> </w:t>
      </w:r>
      <w:r w:rsidRPr="005C7E18">
        <w:rPr>
          <w:rStyle w:val="StyleUnderline"/>
        </w:rPr>
        <w:t>to be all but shot now.</w:t>
      </w:r>
      <w:r w:rsidRPr="00FD45E7">
        <w:rPr>
          <w:sz w:val="16"/>
        </w:rPr>
        <w:t xml:space="preserve"> The markets, seesawing wildly all week, are having trouble believing him. His </w:t>
      </w:r>
      <w:r w:rsidRPr="005C7E18">
        <w:rPr>
          <w:rStyle w:val="StyleUnderline"/>
        </w:rPr>
        <w:t>own</w:t>
      </w:r>
      <w:r w:rsidRPr="00FD45E7">
        <w:rPr>
          <w:sz w:val="16"/>
        </w:rPr>
        <w:t xml:space="preserve"> </w:t>
      </w:r>
      <w:r w:rsidRPr="005C7E18">
        <w:rPr>
          <w:rStyle w:val="StyleUnderline"/>
        </w:rPr>
        <w:t>experts</w:t>
      </w:r>
      <w:r w:rsidRPr="00FD45E7">
        <w:rPr>
          <w:sz w:val="16"/>
        </w:rPr>
        <w:t>—even his own vice president—</w:t>
      </w:r>
      <w:r w:rsidRPr="005C7E18">
        <w:rPr>
          <w:rStyle w:val="StyleUnderline"/>
        </w:rPr>
        <w:t xml:space="preserve">regularly </w:t>
      </w:r>
      <w:r w:rsidRPr="005C7E18">
        <w:rPr>
          <w:rStyle w:val="StyleUnderline"/>
        </w:rPr>
        <w:lastRenderedPageBreak/>
        <w:t>contradict him.</w:t>
      </w:r>
      <w:r w:rsidRPr="00FD45E7">
        <w:rPr>
          <w:sz w:val="16"/>
        </w:rPr>
        <w:t xml:space="preserve"> More than that, all those policies that he found he could fecklessly throw out with no consequence—</w:t>
      </w:r>
      <w:r w:rsidRPr="005C7E18">
        <w:rPr>
          <w:rStyle w:val="Emphasis"/>
        </w:rPr>
        <w:t>all that hostile neo-isolationism and xenophobia—may well help sink his No. 1 argument for reelection</w:t>
      </w:r>
      <w:r w:rsidRPr="00FD45E7">
        <w:rPr>
          <w:sz w:val="16"/>
        </w:rPr>
        <w:t>: the treasured U.S. economy that Trump declared last month, in another error-filled performance at the State of the Union, to be “the best it has ever been.” His major policy response of the week, along with his declaration of a national emergency on Friday—</w:t>
      </w:r>
      <w:r w:rsidRPr="005C7E18">
        <w:rPr>
          <w:rStyle w:val="StyleUnderline"/>
        </w:rPr>
        <w:t>the isolation of the United States from Europe and China</w:t>
      </w:r>
      <w:r w:rsidRPr="00FD45E7">
        <w:rPr>
          <w:sz w:val="16"/>
        </w:rPr>
        <w:t>—</w:t>
      </w:r>
      <w:r w:rsidRPr="005C7E18">
        <w:rPr>
          <w:rStyle w:val="StyleUnderline"/>
        </w:rPr>
        <w:t>is likely to do serious economic damage on both sides of the Atlantic</w:t>
      </w:r>
      <w:r w:rsidRPr="00FD45E7">
        <w:rPr>
          <w:sz w:val="16"/>
        </w:rPr>
        <w:t xml:space="preserve">, further slowing an already stumbling world economy. On Friday, at a Rose Garden news conference, the president suggested that the United Kingdom could also be cut off. And all this is happening, critically, when </w:t>
      </w:r>
      <w:r w:rsidRPr="005C7E18">
        <w:rPr>
          <w:rStyle w:val="Emphasis"/>
        </w:rPr>
        <w:t xml:space="preserve">Trump has very little time left to set things right, </w:t>
      </w:r>
      <w:r w:rsidRPr="00FD45E7">
        <w:rPr>
          <w:sz w:val="16"/>
        </w:rPr>
        <w:t xml:space="preserve">with the leading candidate for the Democratic nomination, Joe Biden, bearing down ahead of the Nov. 3 election and making the now-very-credible claim that he, a nice-guy middle-of-the-road former vice president, can show Americans how a president ought to handle a crisis. On Thursday, as Trump endured withering criticism over his disastrous speech to the nation the night before, Biden </w:t>
      </w:r>
      <w:proofErr w:type="gramStart"/>
      <w:r w:rsidRPr="00FD45E7">
        <w:rPr>
          <w:sz w:val="16"/>
        </w:rPr>
        <w:t>honed in</w:t>
      </w:r>
      <w:proofErr w:type="gramEnd"/>
      <w:r w:rsidRPr="00FD45E7">
        <w:rPr>
          <w:sz w:val="16"/>
        </w:rPr>
        <w:t>, outlining specific steps he would take against the coronavirus. “</w:t>
      </w:r>
      <w:r w:rsidRPr="005C7E18">
        <w:rPr>
          <w:rStyle w:val="Emphasis"/>
        </w:rPr>
        <w:t>Public fears are being compounded by a pervasive lack of trust in this president</w:t>
      </w:r>
      <w:r w:rsidRPr="00FD45E7">
        <w:rPr>
          <w:sz w:val="16"/>
        </w:rPr>
        <w:t xml:space="preserve">,” he said in a speech. By the end of the week, </w:t>
      </w:r>
      <w:r w:rsidRPr="005C7E18">
        <w:rPr>
          <w:rStyle w:val="StyleUnderline"/>
        </w:rPr>
        <w:t>Trump was in full damage control mode, declaring a state of emergency over a pandemic that he had only days before belittled as a minor annoyance</w:t>
      </w:r>
      <w:r w:rsidRPr="00FD45E7">
        <w:rPr>
          <w:sz w:val="16"/>
        </w:rPr>
        <w:t xml:space="preserve"> even less damaging than the flu. But, strikingly, </w:t>
      </w:r>
      <w:r w:rsidRPr="005C7E18">
        <w:rPr>
          <w:rStyle w:val="StyleUnderline"/>
        </w:rPr>
        <w:t>he announced no fiscal stimulus and made no mention of coordinating a response to a global threat with any other nation</w:t>
      </w:r>
      <w:r w:rsidRPr="00FD45E7">
        <w:rPr>
          <w:sz w:val="16"/>
        </w:rPr>
        <w:t xml:space="preserve">. Indeed, speaking in the Rose Garden, Trump </w:t>
      </w:r>
      <w:proofErr w:type="gramStart"/>
      <w:r w:rsidRPr="00FD45E7">
        <w:rPr>
          <w:sz w:val="16"/>
        </w:rPr>
        <w:t>actually said</w:t>
      </w:r>
      <w:proofErr w:type="gramEnd"/>
      <w:r w:rsidRPr="00FD45E7">
        <w:rPr>
          <w:sz w:val="16"/>
        </w:rPr>
        <w:t xml:space="preserve">, “We’re not going to be talking about the world right now.” And as he has done since the start of his presidency, Trump blamed whatever might be wrong on his predecessor, Barack Obama—in this case, the devastating lack of coronavirus testing kits throughout the country, which has been holding back the U.S. response. “For decades the @CDCgov looked at, and studied, its testing system, but did nothing about it,” Trump </w:t>
      </w:r>
      <w:hyperlink r:id="rId251" w:history="1">
        <w:r w:rsidRPr="00FD45E7">
          <w:rPr>
            <w:rStyle w:val="Hyperlink"/>
            <w:sz w:val="16"/>
          </w:rPr>
          <w:t>tweeted</w:t>
        </w:r>
      </w:hyperlink>
      <w:r w:rsidRPr="00FD45E7">
        <w:rPr>
          <w:sz w:val="16"/>
        </w:rPr>
        <w:t xml:space="preserve"> earlier Friday, referring to the Centers for Disease Control and Prevention under Obama. “President Obama made changes that only complicated things further.” All this was an attempt to regain stature following his much-panned Wednesday night speech to the nation—clearly a panicky, ill-thought-out venture at which Trump announced a travel ban on Europe that he didn’t bother to alert the Europeans about. Trump made errors of fact that were mind-boggling for a national address from the Oval Office, a rarely used platform usually reserved for Cuban Missile Crisis-sized events. Although two esteemed health experts, Anthony </w:t>
      </w:r>
      <w:proofErr w:type="spellStart"/>
      <w:r w:rsidRPr="00FD45E7">
        <w:rPr>
          <w:sz w:val="16"/>
        </w:rPr>
        <w:t>Fauci</w:t>
      </w:r>
      <w:proofErr w:type="spellEnd"/>
      <w:r w:rsidRPr="00FD45E7">
        <w:rPr>
          <w:sz w:val="16"/>
        </w:rPr>
        <w:t xml:space="preserve">, the head of the National Institute of Allergy and Infectious Diseases, and Robert Redfield, the director of the Centers for Disease Control, later backed Trump up on the travel ban, the president announced there would be insurance coverage for treatment, and there isn’t. He said there were coronavirus tests available, and there </w:t>
      </w:r>
      <w:proofErr w:type="gramStart"/>
      <w:r w:rsidRPr="00FD45E7">
        <w:rPr>
          <w:sz w:val="16"/>
        </w:rPr>
        <w:t>aren’t</w:t>
      </w:r>
      <w:proofErr w:type="gramEnd"/>
      <w:r w:rsidRPr="00FD45E7">
        <w:rPr>
          <w:sz w:val="16"/>
        </w:rPr>
        <w:t xml:space="preserve">. </w:t>
      </w:r>
      <w:r w:rsidRPr="005C7E18">
        <w:rPr>
          <w:rStyle w:val="StyleUnderline"/>
        </w:rPr>
        <w:t xml:space="preserve">He said goods from Europe would be prohibited when they </w:t>
      </w:r>
      <w:proofErr w:type="gramStart"/>
      <w:r w:rsidRPr="005C7E18">
        <w:rPr>
          <w:rStyle w:val="StyleUnderline"/>
        </w:rPr>
        <w:t>weren’t</w:t>
      </w:r>
      <w:proofErr w:type="gramEnd"/>
      <w:r w:rsidRPr="005C7E18">
        <w:rPr>
          <w:rStyle w:val="StyleUnderline"/>
        </w:rPr>
        <w:t>. Nor did the president say anything about tests or federally directed efforts at containment. The speech set the stage for a record plunge in the Dow the next day.</w:t>
      </w:r>
      <w:r>
        <w:rPr>
          <w:rStyle w:val="StyleUnderline"/>
        </w:rPr>
        <w:t xml:space="preserve"> </w:t>
      </w:r>
      <w:r w:rsidRPr="00FD45E7">
        <w:rPr>
          <w:rStyle w:val="StyleUnderline"/>
        </w:rPr>
        <w:t xml:space="preserve">If it wasn’t clear </w:t>
      </w:r>
      <w:r w:rsidRPr="00FD45E7">
        <w:rPr>
          <w:sz w:val="16"/>
        </w:rPr>
        <w:t xml:space="preserve">then </w:t>
      </w:r>
      <w:r w:rsidRPr="00FD45E7">
        <w:rPr>
          <w:rStyle w:val="StyleUnderline"/>
        </w:rPr>
        <w:t>that</w:t>
      </w:r>
      <w:r w:rsidRPr="00FD45E7">
        <w:rPr>
          <w:sz w:val="16"/>
        </w:rPr>
        <w:t xml:space="preserve"> </w:t>
      </w:r>
      <w:r w:rsidRPr="00FD45E7">
        <w:rPr>
          <w:rStyle w:val="StyleUnderline"/>
        </w:rPr>
        <w:t>Trump doesn’t grasp the concept of a coordinated international crisis response</w:t>
      </w:r>
      <w:r w:rsidRPr="00FD45E7">
        <w:rPr>
          <w:sz w:val="16"/>
        </w:rPr>
        <w:t xml:space="preserve">, it became so the day after his Oval Office address, when he casually allowed that he hadn’t bothered to talk to the Europeans because “when they raise taxes on us, they don’t consult us,” as if that situation could compare to a fast-spreading virus that has already jumped the Atlantic. He went on to invoke, once again, his neo-isolationist view of America: “Compared to other places, we are in really good shape, and we want to keep it that way,” he told reporters. And then the narcissistic kicker: The markets—the gold standard of Trumpian success—were “still higher than they were when I came in,” he said. The </w:t>
      </w:r>
      <w:r w:rsidRPr="00FD45E7">
        <w:rPr>
          <w:rStyle w:val="StyleUnderline"/>
        </w:rPr>
        <w:t>Dow</w:t>
      </w:r>
      <w:r w:rsidRPr="00FD45E7">
        <w:rPr>
          <w:sz w:val="16"/>
        </w:rPr>
        <w:t xml:space="preserve"> promptly </w:t>
      </w:r>
      <w:r w:rsidRPr="00FD45E7">
        <w:rPr>
          <w:rStyle w:val="StyleUnderline"/>
        </w:rPr>
        <w:t>plummeted</w:t>
      </w:r>
      <w:r w:rsidRPr="00FD45E7">
        <w:rPr>
          <w:sz w:val="16"/>
        </w:rPr>
        <w:t xml:space="preserve"> </w:t>
      </w:r>
      <w:r w:rsidRPr="00FD45E7">
        <w:rPr>
          <w:rStyle w:val="StyleUnderline"/>
        </w:rPr>
        <w:t>again, ending its worst day since Black Monday in 1987</w:t>
      </w:r>
      <w:r w:rsidRPr="00FD45E7">
        <w:rPr>
          <w:sz w:val="16"/>
        </w:rPr>
        <w:t xml:space="preserve">. On Friday the markets rebounded dramatically after Trump announced that billions of dollars in emergency aid was available and millions of new testing kits would be coming soon, and Treasury Secretary Steven Mnuchin reportedly came close to cutting a deal for economic relief with House Speaker Nancy Pelosi (though Trump later said he wasn’t on board). Even so, many more economic repercussions will follow as businesses start to close. As </w:t>
      </w:r>
      <w:proofErr w:type="spellStart"/>
      <w:r w:rsidRPr="00FD45E7">
        <w:rPr>
          <w:sz w:val="16"/>
        </w:rPr>
        <w:t>Fauci</w:t>
      </w:r>
      <w:proofErr w:type="spellEnd"/>
      <w:r w:rsidRPr="00FD45E7">
        <w:rPr>
          <w:sz w:val="16"/>
        </w:rPr>
        <w:t xml:space="preserve"> said Friday: “It’s certainly going to get worse before it gets better. … There’s no doubt we have not peaked yet.” When the economic hits come, the Dow may be within striking distance of that Trump inauguration-day mark of 19,827. </w:t>
      </w:r>
      <w:r w:rsidRPr="00FD45E7">
        <w:rPr>
          <w:rStyle w:val="StyleUnderline"/>
        </w:rPr>
        <w:t>If it gets there before November rolls around, then Trump, using his own favorite measure, will no longer be able to say things are better now than they were four years ago.</w:t>
      </w:r>
    </w:p>
    <w:p w14:paraId="7ADA0D78" w14:textId="77777777" w:rsidR="00390491" w:rsidRDefault="00390491" w:rsidP="00390491">
      <w:pPr>
        <w:rPr>
          <w:rStyle w:val="StyleUnderline"/>
        </w:rPr>
      </w:pPr>
    </w:p>
    <w:p w14:paraId="1A439DF2" w14:textId="77777777" w:rsidR="00390491" w:rsidRDefault="00390491" w:rsidP="00390491">
      <w:pPr>
        <w:pStyle w:val="Heading4"/>
      </w:pPr>
      <w:r>
        <w:t xml:space="preserve">Trump loses inevitably – the recession has hit swing states the hardest and economic models predict gigantic upsets. </w:t>
      </w:r>
    </w:p>
    <w:p w14:paraId="2F0F0F60" w14:textId="77777777" w:rsidR="00390491" w:rsidRPr="006B4CC1" w:rsidRDefault="00390491" w:rsidP="00390491">
      <w:r>
        <w:t xml:space="preserve">Matt </w:t>
      </w:r>
      <w:r>
        <w:rPr>
          <w:b/>
          <w:bCs/>
        </w:rPr>
        <w:t xml:space="preserve">Eagan 5/20 </w:t>
      </w:r>
      <w:r>
        <w:t xml:space="preserve">is a lead writer for CNN Business. “Trump will lose in a landslide because of the economy, new election model predicts” CNN Business 5/20/20. </w:t>
      </w:r>
      <w:hyperlink r:id="rId252" w:history="1">
        <w:r>
          <w:rPr>
            <w:rStyle w:val="Hyperlink"/>
          </w:rPr>
          <w:t>https://www.cnn.com/2020/05/20/business/economy-election-trump-biden-jobs/index.html</w:t>
        </w:r>
      </w:hyperlink>
      <w:r>
        <w:t xml:space="preserve">) </w:t>
      </w:r>
      <w:proofErr w:type="spellStart"/>
      <w:r>
        <w:t>stowPCB</w:t>
      </w:r>
      <w:proofErr w:type="spellEnd"/>
      <w:r>
        <w:t xml:space="preserve">  </w:t>
      </w:r>
    </w:p>
    <w:p w14:paraId="6FCDB422" w14:textId="77777777" w:rsidR="00390491" w:rsidRDefault="00390491" w:rsidP="00390491">
      <w:pPr>
        <w:rPr>
          <w:sz w:val="14"/>
        </w:rPr>
      </w:pPr>
      <w:r w:rsidRPr="006B4CC1">
        <w:rPr>
          <w:sz w:val="14"/>
        </w:rPr>
        <w:t xml:space="preserve">New York (CNN </w:t>
      </w:r>
      <w:proofErr w:type="gramStart"/>
      <w:r w:rsidRPr="006B4CC1">
        <w:rPr>
          <w:sz w:val="14"/>
        </w:rPr>
        <w:t>Business)</w:t>
      </w:r>
      <w:r w:rsidRPr="002B586C">
        <w:rPr>
          <w:rStyle w:val="StyleUnderline"/>
        </w:rPr>
        <w:t>The</w:t>
      </w:r>
      <w:proofErr w:type="gramEnd"/>
      <w:r w:rsidRPr="002B586C">
        <w:rPr>
          <w:rStyle w:val="StyleUnderline"/>
        </w:rPr>
        <w:t xml:space="preserve"> economy has gone from President Donald Trump's greatest political asset to perhaps his biggest weakness.</w:t>
      </w:r>
      <w:r w:rsidRPr="006B4CC1">
        <w:rPr>
          <w:sz w:val="14"/>
        </w:rPr>
        <w:t xml:space="preserve"> </w:t>
      </w:r>
      <w:hyperlink r:id="rId253" w:tgtFrame="_blank" w:history="1">
        <w:r w:rsidRPr="006B4CC1">
          <w:rPr>
            <w:rStyle w:val="StyleUnderline"/>
            <w:sz w:val="14"/>
          </w:rPr>
          <w:t>Unemployment</w:t>
        </w:r>
        <w:r w:rsidRPr="006B4CC1">
          <w:rPr>
            <w:rStyle w:val="Hyperlink"/>
            <w:sz w:val="14"/>
          </w:rPr>
          <w:t xml:space="preserve"> is </w:t>
        </w:r>
        <w:r w:rsidRPr="006B4CC1">
          <w:rPr>
            <w:rStyle w:val="StyleUnderline"/>
            <w:sz w:val="14"/>
          </w:rPr>
          <w:t>spiking</w:t>
        </w:r>
        <w:r w:rsidRPr="006B4CC1">
          <w:rPr>
            <w:rStyle w:val="Hyperlink"/>
            <w:sz w:val="14"/>
          </w:rPr>
          <w:t xml:space="preserve"> </w:t>
        </w:r>
      </w:hyperlink>
      <w:r w:rsidRPr="006B4CC1">
        <w:rPr>
          <w:sz w:val="14"/>
        </w:rPr>
        <w:t xml:space="preserve">at an unprecedented rate. </w:t>
      </w:r>
      <w:r w:rsidRPr="002B586C">
        <w:rPr>
          <w:rStyle w:val="StyleUnderline"/>
        </w:rPr>
        <w:t xml:space="preserve">Consumer spending is </w:t>
      </w:r>
      <w:hyperlink r:id="rId254" w:tgtFrame="_blank" w:history="1">
        <w:r w:rsidRPr="002B586C">
          <w:rPr>
            <w:rStyle w:val="StyleUnderline"/>
          </w:rPr>
          <w:t>vanishing</w:t>
        </w:r>
      </w:hyperlink>
      <w:r w:rsidRPr="006B4CC1">
        <w:rPr>
          <w:sz w:val="14"/>
        </w:rPr>
        <w:t xml:space="preserve">. And </w:t>
      </w:r>
      <w:r w:rsidRPr="002B586C">
        <w:rPr>
          <w:rStyle w:val="StyleUnderline"/>
        </w:rPr>
        <w:t xml:space="preserve">GDP </w:t>
      </w:r>
      <w:r w:rsidRPr="002B586C">
        <w:rPr>
          <w:rStyle w:val="StyleUnderline"/>
        </w:rPr>
        <w:lastRenderedPageBreak/>
        <w:t xml:space="preserve">is </w:t>
      </w:r>
      <w:hyperlink r:id="rId255" w:tgtFrame="_blank" w:history="1">
        <w:r w:rsidRPr="002B586C">
          <w:rPr>
            <w:rStyle w:val="StyleUnderline"/>
          </w:rPr>
          <w:t>collapsing</w:t>
        </w:r>
      </w:hyperlink>
      <w:r w:rsidRPr="006B4CC1">
        <w:rPr>
          <w:sz w:val="14"/>
        </w:rPr>
        <w:t xml:space="preserve">. History shows that </w:t>
      </w:r>
      <w:r w:rsidRPr="002B586C">
        <w:rPr>
          <w:rStyle w:val="Emphasis"/>
        </w:rPr>
        <w:t>dreadful economic trends</w:t>
      </w:r>
      <w:r w:rsidRPr="006B4CC1">
        <w:rPr>
          <w:sz w:val="14"/>
        </w:rPr>
        <w:t xml:space="preserve"> like these </w:t>
      </w:r>
      <w:r w:rsidRPr="002B586C">
        <w:rPr>
          <w:rStyle w:val="Emphasis"/>
        </w:rPr>
        <w:t>spell</w:t>
      </w:r>
      <w:r w:rsidRPr="006B4CC1">
        <w:rPr>
          <w:sz w:val="14"/>
        </w:rPr>
        <w:t xml:space="preserve"> </w:t>
      </w:r>
      <w:r w:rsidRPr="002B586C">
        <w:rPr>
          <w:rStyle w:val="Emphasis"/>
        </w:rPr>
        <w:t>doom for sitting presidents</w:t>
      </w:r>
      <w:r w:rsidRPr="006B4CC1">
        <w:rPr>
          <w:sz w:val="14"/>
        </w:rPr>
        <w:t xml:space="preserve"> seeking reelection. The </w:t>
      </w:r>
      <w:r w:rsidRPr="002B586C">
        <w:rPr>
          <w:rStyle w:val="Emphasis"/>
        </w:rPr>
        <w:t>coronavirus recession will cause Trump to suffer a "historic defeat" in November</w:t>
      </w:r>
      <w:r w:rsidRPr="006B4CC1">
        <w:rPr>
          <w:sz w:val="14"/>
        </w:rPr>
        <w:t xml:space="preserve">, </w:t>
      </w:r>
      <w:r w:rsidRPr="002B586C">
        <w:rPr>
          <w:rStyle w:val="StyleUnderline"/>
        </w:rPr>
        <w:t>a national election model released Wednesday by Oxford Economics predicted</w:t>
      </w:r>
      <w:r w:rsidRPr="006B4CC1">
        <w:rPr>
          <w:sz w:val="14"/>
        </w:rPr>
        <w:t xml:space="preserve">. The </w:t>
      </w:r>
      <w:r w:rsidRPr="006B4CC1">
        <w:rPr>
          <w:rStyle w:val="Emphasis"/>
        </w:rPr>
        <w:t>model</w:t>
      </w:r>
      <w:r w:rsidRPr="006B4CC1">
        <w:rPr>
          <w:sz w:val="14"/>
        </w:rPr>
        <w:t xml:space="preserve">, which uses unemployment, disposable </w:t>
      </w:r>
      <w:proofErr w:type="gramStart"/>
      <w:r w:rsidRPr="006B4CC1">
        <w:rPr>
          <w:sz w:val="14"/>
        </w:rPr>
        <w:t>income</w:t>
      </w:r>
      <w:proofErr w:type="gramEnd"/>
      <w:r w:rsidRPr="006B4CC1">
        <w:rPr>
          <w:sz w:val="14"/>
        </w:rPr>
        <w:t xml:space="preserve"> and inflation to forecast election results, </w:t>
      </w:r>
      <w:r w:rsidRPr="006B4CC1">
        <w:rPr>
          <w:rStyle w:val="Emphasis"/>
        </w:rPr>
        <w:t>predicts that Trump will lose in a landslide</w:t>
      </w:r>
      <w:r w:rsidRPr="006B4CC1">
        <w:rPr>
          <w:sz w:val="14"/>
        </w:rPr>
        <w:t xml:space="preserve">, </w:t>
      </w:r>
      <w:r w:rsidRPr="006B4CC1">
        <w:rPr>
          <w:rStyle w:val="StyleUnderline"/>
        </w:rPr>
        <w:t>capturing just 35% of the popular vote.</w:t>
      </w:r>
      <w:r w:rsidRPr="006B4CC1">
        <w:rPr>
          <w:sz w:val="14"/>
        </w:rPr>
        <w:t xml:space="preserve"> That's a sharp reversal from the model's pre-crisis prediction that </w:t>
      </w:r>
      <w:hyperlink r:id="rId256" w:tgtFrame="_blank" w:history="1">
        <w:r w:rsidRPr="006B4CC1">
          <w:rPr>
            <w:rStyle w:val="Hyperlink"/>
            <w:sz w:val="14"/>
          </w:rPr>
          <w:t>Trump would win</w:t>
        </w:r>
      </w:hyperlink>
      <w:r w:rsidRPr="006B4CC1">
        <w:rPr>
          <w:sz w:val="14"/>
        </w:rPr>
        <w:t xml:space="preserve"> about 55% of the vote. And it would be the worst performance for an incumbent in a century. "It would take nothing short of an economic miracle for pocketbooks to favor Trump," Oxford Economics wrote in the report, adding that the </w:t>
      </w:r>
      <w:r w:rsidRPr="006B4CC1">
        <w:rPr>
          <w:rStyle w:val="StyleUnderline"/>
        </w:rPr>
        <w:t>economy will be a "nearly insurmountable obstacle for Trump come November."</w:t>
      </w:r>
      <w:r w:rsidRPr="006B4CC1">
        <w:rPr>
          <w:sz w:val="14"/>
        </w:rPr>
        <w:t xml:space="preserve"> The model has correctly predicted the popular vote in every election since 1948 other than 1968 and 1976 (although two candidates lost the popular vote but won the presidency in that span, including George W. Bush in 2000 and Donald Trump in 2016). </w:t>
      </w:r>
      <w:r w:rsidRPr="006B4CC1">
        <w:rPr>
          <w:rStyle w:val="Emphasis"/>
        </w:rPr>
        <w:t>Ohio, Missouri could flip to Democrats</w:t>
      </w:r>
      <w:r w:rsidRPr="006B4CC1">
        <w:rPr>
          <w:sz w:val="14"/>
        </w:rPr>
        <w:t xml:space="preserve"> The national election model assumes that the economy is still in bad shape this fall, with unemployment above 13%, real per capita incomes down nearly 6% from a year ago and brief period of </w:t>
      </w:r>
      <w:hyperlink r:id="rId257" w:tgtFrame="_blank" w:history="1">
        <w:r w:rsidRPr="006B4CC1">
          <w:rPr>
            <w:rStyle w:val="Hyperlink"/>
            <w:sz w:val="14"/>
          </w:rPr>
          <w:t>falling prices</w:t>
        </w:r>
      </w:hyperlink>
      <w:r w:rsidRPr="006B4CC1">
        <w:rPr>
          <w:sz w:val="14"/>
        </w:rPr>
        <w:t xml:space="preserve">, or deflation. </w:t>
      </w:r>
      <w:r w:rsidRPr="006B4CC1">
        <w:rPr>
          <w:rStyle w:val="StyleUnderline"/>
        </w:rPr>
        <w:t>"The economy would still be in a worse state than at the depth of the Great Depression," the Oxford Economics report said</w:t>
      </w:r>
      <w:r w:rsidRPr="006B4CC1">
        <w:rPr>
          <w:sz w:val="14"/>
        </w:rPr>
        <w:t xml:space="preserve">. A separate state-based election model run by Oxford Economics that incorporates local economic trends and gasoline prices predicts </w:t>
      </w:r>
      <w:r w:rsidRPr="006B4CC1">
        <w:rPr>
          <w:rStyle w:val="Emphasis"/>
        </w:rPr>
        <w:t>Trump will badly lose the electoral college by a margin of 328 to 210</w:t>
      </w:r>
      <w:r w:rsidRPr="006B4CC1">
        <w:rPr>
          <w:sz w:val="14"/>
        </w:rPr>
        <w:t xml:space="preserve">. That model forecasts that </w:t>
      </w:r>
      <w:r w:rsidRPr="006B4CC1">
        <w:rPr>
          <w:rStyle w:val="Emphasis"/>
        </w:rPr>
        <w:t>seven battleground states will flip to Democrats</w:t>
      </w:r>
      <w:r w:rsidRPr="006B4CC1">
        <w:rPr>
          <w:sz w:val="14"/>
        </w:rPr>
        <w:t xml:space="preserve">: </w:t>
      </w:r>
      <w:r w:rsidRPr="006B4CC1">
        <w:rPr>
          <w:rStyle w:val="StyleUnderline"/>
        </w:rPr>
        <w:t xml:space="preserve">Iowa, Wisconsin, Michigan, Pennsylvania, Ohio, </w:t>
      </w:r>
      <w:proofErr w:type="gramStart"/>
      <w:r w:rsidRPr="006B4CC1">
        <w:rPr>
          <w:rStyle w:val="StyleUnderline"/>
        </w:rPr>
        <w:t>Missouri</w:t>
      </w:r>
      <w:proofErr w:type="gramEnd"/>
      <w:r w:rsidRPr="006B4CC1">
        <w:rPr>
          <w:rStyle w:val="StyleUnderline"/>
        </w:rPr>
        <w:t xml:space="preserve"> and North Carolina.</w:t>
      </w:r>
      <w:r w:rsidRPr="006B4CC1">
        <w:rPr>
          <w:sz w:val="14"/>
        </w:rPr>
        <w:t xml:space="preserve"> "We would expect these states to experience significant economic contractions and traumatic job losses that would likely swing pocketbook vote," the report said. Oxford Economics developed the state-based model last year. It would have correctly predicted Trump's upset electoral college victory as well as seven of the nine prior elections since 1980. Is it too early to predict the election? Still, models based on economic trends are not political crystal balls. And they have no track record of predicting elections during pandemics. "Traditional models work in normal times. But </w:t>
      </w:r>
      <w:proofErr w:type="gramStart"/>
      <w:r w:rsidRPr="006B4CC1">
        <w:rPr>
          <w:sz w:val="14"/>
        </w:rPr>
        <w:t>we're</w:t>
      </w:r>
      <w:proofErr w:type="gramEnd"/>
      <w:r w:rsidRPr="006B4CC1">
        <w:rPr>
          <w:sz w:val="14"/>
        </w:rPr>
        <w:t xml:space="preserve"> not in normal times right now," said Greg Valliere, chief US policy strategist at AGF Investments. The election is still six months away. And the past six months show how much the world can change in that </w:t>
      </w:r>
      <w:proofErr w:type="gramStart"/>
      <w:r w:rsidRPr="006B4CC1">
        <w:rPr>
          <w:sz w:val="14"/>
        </w:rPr>
        <w:t>period of time</w:t>
      </w:r>
      <w:proofErr w:type="gramEnd"/>
      <w:r w:rsidRPr="006B4CC1">
        <w:rPr>
          <w:sz w:val="14"/>
        </w:rPr>
        <w:t xml:space="preserve">. No one was predicting a 20% unemployment or a 40% collapse in GDP six months ago. Now, those are the consensus projections. If the election were held today, Valliere said, former Vice President Joe Biden would probably win. But the next six months will give Trump time to reframe the debate around Biden and pin the blame for the pandemic on China. "No one can go negative like Donald Trump," Valliere said. Indeed, Oxford Economics said that its models have "inherent limitations," including the fact that they exclude noneconomic factors such as a candidate's agenda or likeability. Betting odds favor Trump More importantly, the models </w:t>
      </w:r>
      <w:proofErr w:type="gramStart"/>
      <w:r w:rsidRPr="006B4CC1">
        <w:rPr>
          <w:sz w:val="14"/>
        </w:rPr>
        <w:t>don't</w:t>
      </w:r>
      <w:proofErr w:type="gramEnd"/>
      <w:r w:rsidRPr="006B4CC1">
        <w:rPr>
          <w:sz w:val="14"/>
        </w:rPr>
        <w:t xml:space="preserve"> account for potential shifts in the pandemic. And this election may be a referendum on Trump's handling of the crisis. "If new infections really pick up, people will conclude Trump opened the country too soon," said Valliere. "But if new infections drop, Trump will get some credit." Another wildcard is how the pandemic impacts voter turnout. Strong turnout for Democrats could cause Trump to lose Florida, Texas, Arizona, Tennessee and Georgia, Oxford Economics said. But weak Democratic turnout, along with a sharper economic recovery, could give Trump a "razor-thin" electoral college victory, the report said. There are other signs that Trump should not be counted out in November. Users on </w:t>
      </w:r>
      <w:hyperlink r:id="rId258" w:tgtFrame="_blank" w:history="1">
        <w:proofErr w:type="spellStart"/>
        <w:r w:rsidRPr="006B4CC1">
          <w:rPr>
            <w:rStyle w:val="Hyperlink"/>
            <w:sz w:val="14"/>
          </w:rPr>
          <w:t>PredictIt</w:t>
        </w:r>
        <w:proofErr w:type="spellEnd"/>
      </w:hyperlink>
      <w:r w:rsidRPr="006B4CC1">
        <w:rPr>
          <w:sz w:val="14"/>
        </w:rPr>
        <w:t xml:space="preserve">, a prediction platform, give Trump a 50% chance of winning reelection. </w:t>
      </w:r>
      <w:proofErr w:type="gramStart"/>
      <w:r w:rsidRPr="006B4CC1">
        <w:rPr>
          <w:sz w:val="14"/>
        </w:rPr>
        <w:t>That's</w:t>
      </w:r>
      <w:proofErr w:type="gramEnd"/>
      <w:r w:rsidRPr="006B4CC1">
        <w:rPr>
          <w:sz w:val="14"/>
        </w:rPr>
        <w:t xml:space="preserve"> up from 45% in mid-March. The betting odds also solidly favor Trump, according to an</w:t>
      </w:r>
      <w:hyperlink r:id="rId259" w:tgtFrame="_blank" w:history="1">
        <w:r w:rsidRPr="006B4CC1">
          <w:rPr>
            <w:rStyle w:val="Hyperlink"/>
            <w:sz w:val="14"/>
          </w:rPr>
          <w:t xml:space="preserve"> average compiled by RealClearPolitics.</w:t>
        </w:r>
      </w:hyperlink>
      <w:r w:rsidRPr="006B4CC1">
        <w:rPr>
          <w:sz w:val="14"/>
        </w:rPr>
        <w:t xml:space="preserve"> </w:t>
      </w:r>
      <w:r w:rsidRPr="006B4CC1">
        <w:rPr>
          <w:rStyle w:val="Emphasis"/>
        </w:rPr>
        <w:t>Recessions hurt incumbents</w:t>
      </w:r>
      <w:r w:rsidRPr="006B4CC1">
        <w:rPr>
          <w:sz w:val="14"/>
        </w:rPr>
        <w:t xml:space="preserve"> Still, it's clear that some </w:t>
      </w:r>
      <w:r w:rsidRPr="006B4CC1">
        <w:rPr>
          <w:rStyle w:val="Emphasis"/>
        </w:rPr>
        <w:t>battleground states are hurting very badly right now</w:t>
      </w:r>
      <w:r w:rsidRPr="006B4CC1">
        <w:rPr>
          <w:sz w:val="14"/>
        </w:rPr>
        <w:t xml:space="preserve">. For instance, </w:t>
      </w:r>
      <w:r w:rsidRPr="006B4CC1">
        <w:rPr>
          <w:rStyle w:val="StyleUnderline"/>
        </w:rPr>
        <w:t>more than one-quarter of the workforces of Michigan, Pennsylvania and Nevada filed initial unemployment claims</w:t>
      </w:r>
      <w:r w:rsidRPr="006B4CC1">
        <w:rPr>
          <w:sz w:val="14"/>
        </w:rPr>
        <w:t xml:space="preserve"> between March 14 and May 9. </w:t>
      </w:r>
      <w:r w:rsidRPr="006B4CC1">
        <w:rPr>
          <w:rStyle w:val="StyleUnderline"/>
        </w:rPr>
        <w:t>In Ohio</w:t>
      </w:r>
      <w:r w:rsidRPr="006B4CC1">
        <w:rPr>
          <w:sz w:val="14"/>
        </w:rPr>
        <w:t xml:space="preserve">, a bellwether state during presidential elections, </w:t>
      </w:r>
      <w:r w:rsidRPr="006B4CC1">
        <w:rPr>
          <w:rStyle w:val="StyleUnderline"/>
        </w:rPr>
        <w:t>20% of the workforce has filed initial unemployment claims</w:t>
      </w:r>
      <w:r w:rsidRPr="006B4CC1">
        <w:rPr>
          <w:sz w:val="14"/>
        </w:rPr>
        <w:t xml:space="preserve"> over that span. "</w:t>
      </w:r>
      <w:r w:rsidRPr="006B4CC1">
        <w:rPr>
          <w:rStyle w:val="StyleUnderline"/>
        </w:rPr>
        <w:t>Every incumbent president facing a recession in the lead-up to reelection has lost,"</w:t>
      </w:r>
      <w:r w:rsidRPr="006B4CC1">
        <w:rPr>
          <w:sz w:val="14"/>
        </w:rPr>
        <w:t xml:space="preserve"> said Ed Mills, Washington policy analyst at Raymond James. But the key will be whether voters feel that the economy is back on the right track, with unemployment falling sharply and GDP rapidly recovery. "The real debate is what does the economy look like on Election Day?" said Mills. "Will the country have gotten past the worst of Covid-19 and the worst of the economic shock?" No one can answer those questions with certainty right now. Tax hikes on the horizon? The election uncertainty could pose a risk to the stock market, which has spiked since late March on hopes of a V-shaped economic recovery and in response to massive stimulus from the federal government. Wall Street </w:t>
      </w:r>
      <w:proofErr w:type="gramStart"/>
      <w:r w:rsidRPr="006B4CC1">
        <w:rPr>
          <w:sz w:val="14"/>
        </w:rPr>
        <w:t>doesn't</w:t>
      </w:r>
      <w:proofErr w:type="gramEnd"/>
      <w:r w:rsidRPr="006B4CC1">
        <w:rPr>
          <w:sz w:val="14"/>
        </w:rPr>
        <w:t xml:space="preserve"> want to see the pro-business elements of the Trump agenda disappear. Although investors </w:t>
      </w:r>
      <w:proofErr w:type="gramStart"/>
      <w:r w:rsidRPr="006B4CC1">
        <w:rPr>
          <w:sz w:val="14"/>
        </w:rPr>
        <w:t>don't</w:t>
      </w:r>
      <w:proofErr w:type="gramEnd"/>
      <w:r w:rsidRPr="006B4CC1">
        <w:rPr>
          <w:sz w:val="14"/>
        </w:rPr>
        <w:t xml:space="preserve"> love Trump's trade wars, his corporate tax cuts boosted S&amp;P 500 earnings and set off a bonanza of share buybacks. Trump's regulatory rollbacks and spending hikes have also helped lift stocks. Despite the pandemic, the S&amp;P 500 is still standing nearly 40% above where it was prior to Trump's election. If Biden wins the White House -- and the Senate flips to Democrats -- investors will be worry about tax hikes on companies and the rich, new restrictions on oil and gas production and increased financial regulation. "In almost every area where Trump has undone former President Obama's legacy," analysts at Eurasia Group warned in a report on Tuesday. "A Biden presidency would try and restore the policy positions of the Obama administration and in most cases go beyond it."</w:t>
      </w:r>
    </w:p>
    <w:p w14:paraId="41846986" w14:textId="77777777" w:rsidR="00390491" w:rsidRDefault="00390491" w:rsidP="00390491">
      <w:pPr>
        <w:pStyle w:val="Heading4"/>
      </w:pPr>
      <w:r>
        <w:t>Highly sophisticated models show Trump loses in 2020.</w:t>
      </w:r>
    </w:p>
    <w:p w14:paraId="0FD1062F" w14:textId="77777777" w:rsidR="00390491" w:rsidRPr="009F1EFF" w:rsidRDefault="00390491" w:rsidP="00390491">
      <w:r>
        <w:t xml:space="preserve">Mark </w:t>
      </w:r>
      <w:r>
        <w:rPr>
          <w:b/>
          <w:bCs/>
        </w:rPr>
        <w:t xml:space="preserve">Rosenberg 5/13 </w:t>
      </w:r>
      <w:r>
        <w:t xml:space="preserve">is a political economist and entrepreneur specializing in geopolitical risk analysis. He is the co-founder and CEO of </w:t>
      </w:r>
      <w:proofErr w:type="spellStart"/>
      <w:r>
        <w:t>GeoQuant</w:t>
      </w:r>
      <w:proofErr w:type="spellEnd"/>
      <w:r>
        <w:t xml:space="preserve">, a startup company that predicts political risk. He also teaches political risk at Columbia University’s School of International and Public Affairs. “Barring A ‘Return to Normal’, Trump Will Lose the 2020 Election” Forbes May 13, 2020. </w:t>
      </w:r>
      <w:hyperlink r:id="rId260" w:anchor="116de0526913" w:history="1">
        <w:r>
          <w:rPr>
            <w:rStyle w:val="Hyperlink"/>
          </w:rPr>
          <w:t>https://www.forbes.com/sites/markrosenberg/2020/05/13/barring-a-return-to-normal-trump-will-lose-the-2020-election/#116de0526913</w:t>
        </w:r>
      </w:hyperlink>
      <w:r>
        <w:t xml:space="preserve">) </w:t>
      </w:r>
      <w:proofErr w:type="spellStart"/>
      <w:r>
        <w:t>stowPCB</w:t>
      </w:r>
      <w:proofErr w:type="spellEnd"/>
    </w:p>
    <w:p w14:paraId="60E6FE02" w14:textId="77777777" w:rsidR="00390491" w:rsidRDefault="00390491" w:rsidP="00390491">
      <w:pPr>
        <w:rPr>
          <w:sz w:val="14"/>
        </w:rPr>
      </w:pPr>
      <w:r w:rsidRPr="009F1EFF">
        <w:rPr>
          <w:sz w:val="14"/>
        </w:rPr>
        <w:t xml:space="preserve">Bottom-line: </w:t>
      </w:r>
      <w:hyperlink r:id="rId261" w:tgtFrame="_blank" w:tooltip="https://geoquant.com" w:history="1">
        <w:proofErr w:type="spellStart"/>
        <w:r w:rsidRPr="00AA1B6A">
          <w:rPr>
            <w:rStyle w:val="StyleUnderline"/>
          </w:rPr>
          <w:t>GeoQuant</w:t>
        </w:r>
      </w:hyperlink>
      <w:r w:rsidRPr="00AA1B6A">
        <w:rPr>
          <w:rStyle w:val="StyleUnderline"/>
        </w:rPr>
        <w:t>’s</w:t>
      </w:r>
      <w:proofErr w:type="spellEnd"/>
      <w:r w:rsidRPr="00AA1B6A">
        <w:rPr>
          <w:rStyle w:val="StyleUnderline"/>
        </w:rPr>
        <w:t xml:space="preserve"> “incumbent survival” </w:t>
      </w:r>
      <w:r w:rsidRPr="00AA1B6A">
        <w:rPr>
          <w:rStyle w:val="Emphasis"/>
        </w:rPr>
        <w:t>models forecast a Trump victory</w:t>
      </w:r>
      <w:r w:rsidRPr="009F1EFF">
        <w:rPr>
          <w:sz w:val="14"/>
        </w:rPr>
        <w:t xml:space="preserve"> </w:t>
      </w:r>
      <w:r w:rsidRPr="00AA1B6A">
        <w:rPr>
          <w:rStyle w:val="Emphasis"/>
        </w:rPr>
        <w:t>only if structural political and social conditions in the U</w:t>
      </w:r>
      <w:r w:rsidRPr="009F1EFF">
        <w:rPr>
          <w:sz w:val="14"/>
        </w:rPr>
        <w:t xml:space="preserve">nited </w:t>
      </w:r>
      <w:r w:rsidRPr="00AA1B6A">
        <w:rPr>
          <w:rStyle w:val="Emphasis"/>
        </w:rPr>
        <w:t>S</w:t>
      </w:r>
      <w:r w:rsidRPr="009F1EFF">
        <w:rPr>
          <w:sz w:val="14"/>
        </w:rPr>
        <w:t xml:space="preserve">tates </w:t>
      </w:r>
      <w:r w:rsidRPr="00AA1B6A">
        <w:rPr>
          <w:rStyle w:val="Emphasis"/>
        </w:rPr>
        <w:t>return</w:t>
      </w:r>
      <w:r w:rsidRPr="009F1EFF">
        <w:rPr>
          <w:sz w:val="14"/>
        </w:rPr>
        <w:t xml:space="preserve"> to historical trend (i.e. “a return </w:t>
      </w:r>
      <w:r w:rsidRPr="00AA1B6A">
        <w:rPr>
          <w:rStyle w:val="Emphasis"/>
        </w:rPr>
        <w:t>to normal”</w:t>
      </w:r>
      <w:r w:rsidRPr="009F1EFF">
        <w:rPr>
          <w:sz w:val="14"/>
        </w:rPr>
        <w:t xml:space="preserve"> before the election on 3 November. This </w:t>
      </w:r>
      <w:r w:rsidRPr="00AA1B6A">
        <w:rPr>
          <w:rStyle w:val="StyleUnderline"/>
        </w:rPr>
        <w:lastRenderedPageBreak/>
        <w:t>outcome</w:t>
      </w:r>
      <w:r w:rsidRPr="009F1EFF">
        <w:rPr>
          <w:sz w:val="14"/>
        </w:rPr>
        <w:t xml:space="preserve">, however, </w:t>
      </w:r>
      <w:r w:rsidRPr="00AA1B6A">
        <w:rPr>
          <w:rStyle w:val="StyleUnderline"/>
        </w:rPr>
        <w:t>is unlikely</w:t>
      </w:r>
      <w:r w:rsidRPr="009F1EFF">
        <w:rPr>
          <w:sz w:val="14"/>
        </w:rPr>
        <w:t xml:space="preserve">: </w:t>
      </w:r>
      <w:r w:rsidRPr="00AA1B6A">
        <w:rPr>
          <w:rStyle w:val="StyleUnderline"/>
        </w:rPr>
        <w:t>given</w:t>
      </w:r>
      <w:r w:rsidRPr="009F1EFF">
        <w:rPr>
          <w:sz w:val="14"/>
        </w:rPr>
        <w:t xml:space="preserve"> elevated risk trends over the past year and persistent </w:t>
      </w:r>
      <w:r w:rsidRPr="00AA1B6A">
        <w:rPr>
          <w:rStyle w:val="StyleUnderline"/>
        </w:rPr>
        <w:t>fallout</w:t>
      </w:r>
      <w:r w:rsidRPr="009F1EFF">
        <w:rPr>
          <w:sz w:val="14"/>
        </w:rPr>
        <w:t xml:space="preserve"> </w:t>
      </w:r>
      <w:r w:rsidRPr="00AA1B6A">
        <w:rPr>
          <w:rStyle w:val="StyleUnderline"/>
        </w:rPr>
        <w:t>from</w:t>
      </w:r>
      <w:r w:rsidRPr="009F1EFF">
        <w:rPr>
          <w:sz w:val="14"/>
        </w:rPr>
        <w:t xml:space="preserve"> the </w:t>
      </w:r>
      <w:r w:rsidRPr="00AA1B6A">
        <w:rPr>
          <w:rStyle w:val="StyleUnderline"/>
        </w:rPr>
        <w:t xml:space="preserve">Covid-19 </w:t>
      </w:r>
      <w:r w:rsidRPr="009F1EFF">
        <w:rPr>
          <w:sz w:val="14"/>
        </w:rPr>
        <w:t xml:space="preserve">pandemic, Trump will lose to likely Democratic candidate Joe Biden. In addition, early evidence suggests </w:t>
      </w:r>
      <w:r w:rsidRPr="00AA1B6A">
        <w:rPr>
          <w:rStyle w:val="Emphasis"/>
        </w:rPr>
        <w:t>U.S.</w:t>
      </w:r>
      <w:r>
        <w:rPr>
          <w:rStyle w:val="Emphasis"/>
        </w:rPr>
        <w:t xml:space="preserve"> </w:t>
      </w:r>
      <w:r w:rsidRPr="00AA1B6A">
        <w:rPr>
          <w:rStyle w:val="Emphasis"/>
        </w:rPr>
        <w:t>Political Risk will have a more negative relationship with U.S. equity markets</w:t>
      </w:r>
      <w:r>
        <w:rPr>
          <w:rStyle w:val="Emphasis"/>
        </w:rPr>
        <w:t xml:space="preserve"> </w:t>
      </w:r>
      <w:r w:rsidRPr="00AA1B6A">
        <w:rPr>
          <w:rStyle w:val="Emphasis"/>
        </w:rPr>
        <w:t>in this election</w:t>
      </w:r>
      <w:r w:rsidRPr="009F1EFF">
        <w:rPr>
          <w:sz w:val="14"/>
        </w:rPr>
        <w:t xml:space="preserve"> </w:t>
      </w:r>
      <w:r w:rsidRPr="00AA1B6A">
        <w:rPr>
          <w:rStyle w:val="Emphasis"/>
        </w:rPr>
        <w:t>year</w:t>
      </w:r>
      <w:r w:rsidRPr="009F1EFF">
        <w:rPr>
          <w:sz w:val="14"/>
        </w:rPr>
        <w:t xml:space="preserve"> than it has in the recent past. Analysis: U.S. Government Instability Risk — our </w:t>
      </w:r>
      <w:r w:rsidRPr="009F1EFF">
        <w:rPr>
          <w:rStyle w:val="StyleUnderline"/>
        </w:rPr>
        <w:t>primary indicator of U.S. election outcomes, derived from a cross-country model of incumbent survival</w:t>
      </w:r>
      <w:r w:rsidRPr="009F1EFF">
        <w:rPr>
          <w:sz w:val="14"/>
        </w:rPr>
        <w:t xml:space="preserve"> — continues to hover near its historical high, having run consistently above trend for (at least) the past year. To wit, the dashed line below represents our U.S. Government Instability Risk forecast from one year ago, while the solid line represents the realized level of risk through last Friday 9 May 2020 . . . clearly a big divergence. Nonetheless, our model still forecasts that risk will fall rapidly back to its long-term structural trend by the end of the year, pushing the score for U.S. Government Instability Risk on election day 2020 (3 November, see #2 above) well below that on election day 2016 (8 November 2016, see #1). On that date, Donald Trump defeated Hillary Clinton in the 2016 presidential election, bringing the opposition GOP into the White House and displacing the incumbent Democrats. </w:t>
      </w:r>
      <w:proofErr w:type="gramStart"/>
      <w:r w:rsidRPr="009F1EFF">
        <w:rPr>
          <w:sz w:val="14"/>
        </w:rPr>
        <w:t>So</w:t>
      </w:r>
      <w:proofErr w:type="gramEnd"/>
      <w:r w:rsidRPr="009F1EFF">
        <w:rPr>
          <w:sz w:val="14"/>
        </w:rPr>
        <w:t xml:space="preserve"> a 3 November 2020 risk forecast well below that level indicates that, this time, the incumbent — President Trump — would win. Unfortunately for Trump, </w:t>
      </w:r>
      <w:r w:rsidRPr="009F1EFF">
        <w:rPr>
          <w:rStyle w:val="Emphasis"/>
        </w:rPr>
        <w:t>political and social conditions in the U.S. are highly unlikely to follow the structural, trend-reverting assumptions of our model before the election.</w:t>
      </w:r>
      <w:r w:rsidRPr="009F1EFF">
        <w:rPr>
          <w:sz w:val="14"/>
        </w:rPr>
        <w:t xml:space="preserve"> In other words, </w:t>
      </w:r>
      <w:r w:rsidRPr="009F1EFF">
        <w:rPr>
          <w:rStyle w:val="StyleUnderline"/>
        </w:rPr>
        <w:t>conditions are highly unlikely to “return to normal”, thus blocking his path to re-election.</w:t>
      </w:r>
      <w:r>
        <w:rPr>
          <w:rStyle w:val="StyleUnderline"/>
        </w:rPr>
        <w:t xml:space="preserve"> </w:t>
      </w:r>
      <w:r w:rsidRPr="009F1EFF">
        <w:rPr>
          <w:sz w:val="14"/>
        </w:rPr>
        <w:t xml:space="preserve">Indeed, as mentioned above, this model significantly has underestimated the level and path of U.S. Government Instability Risk even before the onset of the Covid-19 pandemic. Given the pandemic’s massive social and economic impacts, a reversion to historical political risk levels in 2H 2020 </w:t>
      </w:r>
      <w:hyperlink r:id="rId262" w:anchor="/home/activity/5e977a422813f4000141ebaa" w:tgtFrame="_blank" w:tooltip="https://app.geoquant.com/#/home/activity/5e977a422813f4000141ebaa" w:history="1">
        <w:r w:rsidRPr="009F1EFF">
          <w:rPr>
            <w:rStyle w:val="Hyperlink"/>
            <w:sz w:val="14"/>
          </w:rPr>
          <w:t>is even less likely now.</w:t>
        </w:r>
      </w:hyperlink>
      <w:r w:rsidRPr="009F1EFF">
        <w:rPr>
          <w:sz w:val="14"/>
        </w:rPr>
        <w:t xml:space="preserve">​ In order to incorporate the impacts of the Covid-19 pandemic more directly into our election forecast, </w:t>
      </w:r>
      <w:r w:rsidRPr="009F1EFF">
        <w:rPr>
          <w:rStyle w:val="StyleUnderline"/>
        </w:rPr>
        <w:t>below we present a revised model of U.S. Government Instability Risk derived explicitly from our</w:t>
      </w:r>
      <w:r>
        <w:rPr>
          <w:rStyle w:val="StyleUnderline"/>
        </w:rPr>
        <w:t xml:space="preserve"> </w:t>
      </w:r>
      <w:hyperlink r:id="rId263" w:anchor="/home/activity/5e6a4212259ff80001fa82cc" w:tgtFrame="_blank" w:tooltip="https://app.geoquant.com/#/home/activity/5e6a4212259ff80001fa82cc" w:history="1">
        <w:r w:rsidRPr="009F1EFF">
          <w:rPr>
            <w:rStyle w:val="StyleUnderline"/>
          </w:rPr>
          <w:t>custom Covid-19 Political Risk model</w:t>
        </w:r>
      </w:hyperlink>
      <w:r w:rsidRPr="009F1EFF">
        <w:rPr>
          <w:rStyle w:val="StyleUnderline"/>
        </w:rPr>
        <w:t>.</w:t>
      </w:r>
      <w:r w:rsidRPr="009F1EFF">
        <w:rPr>
          <w:sz w:val="14"/>
        </w:rPr>
        <w:t xml:space="preserve"> Recall that this model </w:t>
      </w:r>
      <w:proofErr w:type="spellStart"/>
      <w:r w:rsidRPr="009F1EFF">
        <w:rPr>
          <w:rStyle w:val="StyleUnderline"/>
        </w:rPr>
        <w:t>overweights</w:t>
      </w:r>
      <w:proofErr w:type="spellEnd"/>
      <w:r w:rsidRPr="009F1EFF">
        <w:rPr>
          <w:sz w:val="14"/>
        </w:rPr>
        <w:t xml:space="preserve"> </w:t>
      </w:r>
      <w:r w:rsidRPr="009F1EFF">
        <w:rPr>
          <w:rStyle w:val="StyleUnderline"/>
        </w:rPr>
        <w:t>political and social factors especially relevant to Covid-19 country risks and resilience</w:t>
      </w:r>
      <w:r w:rsidRPr="009F1EFF">
        <w:rPr>
          <w:sz w:val="14"/>
        </w:rPr>
        <w:t xml:space="preserve">, including of course Health Risk along with State Capacity Risk, Social Polarization Risk, and the like. The resulting measure of “Covid-19” U.S. Government Instability Risk is represented below by the solid trend line, with our default model marked by the dashed line for comparison. Note that the Covid-19 health shock effectively generates a step change increase in risk, noted here as becoming material on 21 Jan 2020, the day the first case of Covid-19 was reported in the U.S. ​Although the </w:t>
      </w:r>
      <w:proofErr w:type="spellStart"/>
      <w:r w:rsidRPr="009F1EFF">
        <w:rPr>
          <w:sz w:val="14"/>
        </w:rPr>
        <w:t>Covid</w:t>
      </w:r>
      <w:proofErr w:type="spellEnd"/>
      <w:r w:rsidRPr="009F1EFF">
        <w:rPr>
          <w:sz w:val="14"/>
        </w:rPr>
        <w:t xml:space="preserve"> model still includes the trend-reverting assumptions of our default model, </w:t>
      </w:r>
      <w:r w:rsidRPr="009F1EFF">
        <w:rPr>
          <w:rStyle w:val="Emphasis"/>
        </w:rPr>
        <w:t>Government Instability Risk remains as high as 59.02 by 3 November 2020</w:t>
      </w:r>
      <w:r w:rsidRPr="009F1EFF">
        <w:rPr>
          <w:sz w:val="14"/>
        </w:rPr>
        <w:t xml:space="preserve">, </w:t>
      </w:r>
      <w:r w:rsidRPr="009F1EFF">
        <w:rPr>
          <w:rStyle w:val="Emphasis"/>
        </w:rPr>
        <w:t>well above our default model’s forecast</w:t>
      </w:r>
      <w:r w:rsidRPr="009F1EFF">
        <w:rPr>
          <w:sz w:val="14"/>
        </w:rPr>
        <w:t xml:space="preserve"> of 50.77 and clearly higher than the default model’s 8 November 2016 risk score of 52.75. In this scenario, then, the incumbent President Trump is set to lose. [Note that a theoretical 8 Nov 2016 election under the </w:t>
      </w:r>
      <w:proofErr w:type="spellStart"/>
      <w:r w:rsidRPr="009F1EFF">
        <w:rPr>
          <w:sz w:val="14"/>
        </w:rPr>
        <w:t>Covid</w:t>
      </w:r>
      <w:proofErr w:type="spellEnd"/>
      <w:r w:rsidRPr="009F1EFF">
        <w:rPr>
          <w:sz w:val="14"/>
        </w:rPr>
        <w:t xml:space="preserve"> model has a score of 59.38, just a bit above that forecast for 3 Nov 2020 under this same model . . . effectively a “toss up”]. Institutional Support Risk is Key; Indicates Trump Loss We see </w:t>
      </w:r>
      <w:r w:rsidRPr="009F1EFF">
        <w:rPr>
          <w:rStyle w:val="StyleUnderline"/>
        </w:rPr>
        <w:t>further evidence for a Trump loss by returning to our default model and focusing on U.S. Institutional Support Risk</w:t>
      </w:r>
      <w:r w:rsidRPr="009F1EFF">
        <w:rPr>
          <w:sz w:val="14"/>
        </w:rPr>
        <w:t xml:space="preserve">, a key component of Government Instability Risk which measure of incumbent support from/control over major political institutions. In addition to overall Government Instability Risk, we have </w:t>
      </w:r>
      <w:hyperlink r:id="rId264" w:anchor="48f316006579" w:tgtFrame="_self" w:tooltip="https://www.forbes.com/sites/markrosenberg/2020/04/20/united-states--covid-shock-and-democratic-unity-make-trump-re-election-less-likely-2020-election-now-a-tossup/#48f316006579" w:history="1">
        <w:r w:rsidRPr="009F1EFF">
          <w:rPr>
            <w:rStyle w:val="Hyperlink"/>
            <w:sz w:val="14"/>
          </w:rPr>
          <w:t xml:space="preserve">long flagged </w:t>
        </w:r>
      </w:hyperlink>
      <w:r w:rsidRPr="009F1EFF">
        <w:rPr>
          <w:rStyle w:val="StyleUnderline"/>
        </w:rPr>
        <w:t xml:space="preserve">Institutional Support Risk as the most important U.S. election sub-indicator to watch </w:t>
      </w:r>
      <w:r w:rsidRPr="009F1EFF">
        <w:rPr>
          <w:sz w:val="14"/>
        </w:rPr>
        <w:t xml:space="preserve">going forward. ​Echoing the analysis above, and per the figure below, note that Institutional Support Risk has run high above its longer-run trend over the past year. Indeed, it has increased more-or-less consistently since the 2018 midterms, driven more recently by impeachment and recent/unexpected election year unity in the Democratic party. It is also the clearest vector of structural support for the incumbent executive (aka “incumbency advantages”), amplified in the United States by the electoral college and gerrymandering. As such, the forecast reversion is a better match for the dynamics of the 2020 election than its fellow Government Instability sub-indicators, more “bottom-up” measures of the incumbent’s popular support as well as the country’s overall Social Risk, including now-very-relevant Health Risk. Per above, </w:t>
      </w:r>
      <w:r w:rsidRPr="009F1EFF">
        <w:rPr>
          <w:rStyle w:val="StyleUnderline"/>
        </w:rPr>
        <w:t>these “bottom-up” risks are unlikely to revert to trend by 3 November.</w:t>
      </w:r>
      <w:r w:rsidRPr="009F1EFF">
        <w:rPr>
          <w:sz w:val="14"/>
        </w:rPr>
        <w:t xml:space="preserve"> And per below, even a </w:t>
      </w:r>
      <w:proofErr w:type="gramStart"/>
      <w:r w:rsidRPr="009F1EFF">
        <w:rPr>
          <w:sz w:val="14"/>
        </w:rPr>
        <w:t>rapidly-reverting</w:t>
      </w:r>
      <w:proofErr w:type="gramEnd"/>
      <w:r w:rsidRPr="009F1EFF">
        <w:rPr>
          <w:sz w:val="14"/>
        </w:rPr>
        <w:t xml:space="preserve"> </w:t>
      </w:r>
      <w:r w:rsidRPr="009F1EFF">
        <w:rPr>
          <w:rStyle w:val="StyleUnderline"/>
        </w:rPr>
        <w:t>Institutional Support Risk is forecast to reach 3 November just</w:t>
      </w:r>
      <w:r>
        <w:rPr>
          <w:rStyle w:val="StyleUnderline"/>
        </w:rPr>
        <w:t xml:space="preserve"> </w:t>
      </w:r>
      <w:r w:rsidRPr="009F1EFF">
        <w:rPr>
          <w:rStyle w:val="StyleUnderline"/>
        </w:rPr>
        <w:t>above</w:t>
      </w:r>
      <w:r>
        <w:rPr>
          <w:rStyle w:val="StyleUnderline"/>
        </w:rPr>
        <w:t xml:space="preserve"> </w:t>
      </w:r>
      <w:r w:rsidRPr="009F1EFF">
        <w:rPr>
          <w:rStyle w:val="StyleUnderline"/>
        </w:rPr>
        <w:t>the 8 November 2016 risk level, another data point suggesting a Trump loss.</w:t>
      </w:r>
      <w:r w:rsidRPr="009F1EFF">
        <w:rPr>
          <w:sz w:val="14"/>
        </w:rPr>
        <w:t xml:space="preserve"> ​Brief Market Analysis: The unique political and social conditions of this year also suggest that </w:t>
      </w:r>
      <w:r w:rsidRPr="009F1EFF">
        <w:rPr>
          <w:rStyle w:val="StyleUnderline"/>
        </w:rPr>
        <w:t>election-related</w:t>
      </w:r>
      <w:r>
        <w:rPr>
          <w:rStyle w:val="StyleUnderline"/>
        </w:rPr>
        <w:t xml:space="preserve"> </w:t>
      </w:r>
      <w:r w:rsidRPr="009F1EFF">
        <w:rPr>
          <w:rStyle w:val="StyleUnderline"/>
        </w:rPr>
        <w:t>political risk will have a more negative relationship with U.S. equity markets in 2020</w:t>
      </w:r>
      <w:r w:rsidRPr="009F1EFF">
        <w:rPr>
          <w:sz w:val="14"/>
        </w:rPr>
        <w:t xml:space="preserve"> than it has in the recent past. Below we summarize a simple analysis of both U.S. Government Instability Risk and our overall measure of U.S. Political Risk against the S&amp;P 500. Note that from 1 Jan. 2013 to present, the relationships are </w:t>
      </w:r>
      <w:proofErr w:type="gramStart"/>
      <w:r w:rsidRPr="009F1EFF">
        <w:rPr>
          <w:sz w:val="14"/>
        </w:rPr>
        <w:t>actually strongly</w:t>
      </w:r>
      <w:proofErr w:type="gramEnd"/>
      <w:r w:rsidRPr="009F1EFF">
        <w:rPr>
          <w:sz w:val="14"/>
        </w:rPr>
        <w:t xml:space="preserve"> positive, implying that U.S. political risks have (somewhat counter-intuitively) corresponded with higher equity returns. In 2020, however, this relationship has reversed: both risk indicators show a negative (albeit weaker) correlation with the S&amp;P 500 daily YTD. Notably, a comparison of the relationship between these political risks and the UST 10-year yield over reveals more consistent relationships. Of course, 2020 has been an especially volatile year in U.S. market, driven in large part by Covid-19, the evolution of which is best captured in our system by the fore-mentioned Health Risk indicator. As such, we note that U.S. Health Risk — which we forecast will spike again in 2H 2020 — is correlated at -0.76 with the S&amp;P 500 so far this year. ​</w:t>
      </w:r>
      <w:r>
        <w:rPr>
          <w:color w:val="FFFFFF"/>
          <w:sz w:val="27"/>
          <w:szCs w:val="27"/>
        </w:rPr>
        <w:br/>
      </w:r>
    </w:p>
    <w:p w14:paraId="18AB70C4" w14:textId="77777777" w:rsidR="00390491" w:rsidRDefault="00390491" w:rsidP="00390491">
      <w:pPr>
        <w:pStyle w:val="Heading4"/>
      </w:pPr>
      <w:r>
        <w:t xml:space="preserve">Trump is a lost cause for 2020 – republicans have already abandoned </w:t>
      </w:r>
      <w:proofErr w:type="gramStart"/>
      <w:r>
        <w:t>him</w:t>
      </w:r>
      <w:proofErr w:type="gramEnd"/>
      <w:r>
        <w:t xml:space="preserve"> and the economy will not recover before November. </w:t>
      </w:r>
    </w:p>
    <w:p w14:paraId="0411C11C" w14:textId="77777777" w:rsidR="00390491" w:rsidRPr="00D91BF2" w:rsidRDefault="00390491" w:rsidP="00390491">
      <w:r>
        <w:t xml:space="preserve">Paul </w:t>
      </w:r>
      <w:r>
        <w:rPr>
          <w:b/>
          <w:bCs/>
        </w:rPr>
        <w:t xml:space="preserve">Waldman 5/11 </w:t>
      </w:r>
      <w:r>
        <w:t xml:space="preserve">is an opinion writer for </w:t>
      </w:r>
      <w:r>
        <w:rPr>
          <w:i/>
          <w:iCs/>
        </w:rPr>
        <w:t xml:space="preserve">The Washington Post. </w:t>
      </w:r>
      <w:r>
        <w:t xml:space="preserve">“Republicans have already decided Trump is going to lose” </w:t>
      </w:r>
      <w:r>
        <w:rPr>
          <w:i/>
          <w:iCs/>
        </w:rPr>
        <w:t xml:space="preserve">The Washington Post. </w:t>
      </w:r>
      <w:hyperlink r:id="rId265" w:history="1">
        <w:r>
          <w:rPr>
            <w:rStyle w:val="Hyperlink"/>
          </w:rPr>
          <w:t>https://www.washingtonpost.com/opinions/2020/05/11/republicans-have-already-decided-trump-is-going-lose/</w:t>
        </w:r>
      </w:hyperlink>
      <w:r>
        <w:t xml:space="preserve">) </w:t>
      </w:r>
      <w:proofErr w:type="spellStart"/>
      <w:r>
        <w:t>stowPCB</w:t>
      </w:r>
      <w:proofErr w:type="spellEnd"/>
    </w:p>
    <w:p w14:paraId="382A0199" w14:textId="77777777" w:rsidR="00390491" w:rsidRPr="00D91BF2" w:rsidRDefault="00390491" w:rsidP="00390491">
      <w:pPr>
        <w:rPr>
          <w:rStyle w:val="Emphasis"/>
        </w:rPr>
      </w:pPr>
      <w:r w:rsidRPr="00D91BF2">
        <w:rPr>
          <w:sz w:val="14"/>
        </w:rPr>
        <w:lastRenderedPageBreak/>
        <w:t xml:space="preserve">Come with me to a fantasy land where President </w:t>
      </w:r>
      <w:r w:rsidRPr="007E3895">
        <w:rPr>
          <w:rStyle w:val="Emphasis"/>
        </w:rPr>
        <w:t>Trump and his aides</w:t>
      </w:r>
      <w:r w:rsidRPr="00D91BF2">
        <w:rPr>
          <w:sz w:val="14"/>
        </w:rPr>
        <w:t xml:space="preserve"> and allies have a sensible view of the political challenge he now confronts. </w:t>
      </w:r>
      <w:r w:rsidRPr="007E3895">
        <w:rPr>
          <w:rStyle w:val="StyleUnderline"/>
        </w:rPr>
        <w:t>Between the pandemic and a horrific economic crisis,</w:t>
      </w:r>
      <w:r w:rsidRPr="00D91BF2">
        <w:rPr>
          <w:sz w:val="14"/>
        </w:rPr>
        <w:t xml:space="preserve"> they </w:t>
      </w:r>
      <w:r w:rsidRPr="007E3895">
        <w:rPr>
          <w:rStyle w:val="Emphasis"/>
        </w:rPr>
        <w:t xml:space="preserve">realize that Trump cannot be reelected </w:t>
      </w:r>
      <w:r w:rsidRPr="00D91BF2">
        <w:rPr>
          <w:sz w:val="14"/>
        </w:rPr>
        <w:t xml:space="preserve">without heroic measures. So not only do they stand up the kind of monumental testing and tracing effort that enabled countries such as South Korea to contain the </w:t>
      </w:r>
      <w:hyperlink r:id="rId266" w:tgtFrame="_blank" w:history="1">
        <w:r w:rsidRPr="00D91BF2">
          <w:rPr>
            <w:rStyle w:val="Hyperlink"/>
            <w:sz w:val="14"/>
          </w:rPr>
          <w:t>coronavirus</w:t>
        </w:r>
      </w:hyperlink>
      <w:r w:rsidRPr="00D91BF2">
        <w:rPr>
          <w:sz w:val="14"/>
        </w:rPr>
        <w:t xml:space="preserve">, they also throw everything they can at the economy. Monthly checks to every family, payroll support to every business, hundreds of billions to prop up state governments crushed by the crisis, a massive new infrastructure plan — whatever it is, </w:t>
      </w:r>
      <w:proofErr w:type="gramStart"/>
      <w:r w:rsidRPr="00D91BF2">
        <w:rPr>
          <w:sz w:val="14"/>
        </w:rPr>
        <w:t>they’ll</w:t>
      </w:r>
      <w:proofErr w:type="gramEnd"/>
      <w:r w:rsidRPr="00D91BF2">
        <w:rPr>
          <w:sz w:val="14"/>
        </w:rPr>
        <w:t xml:space="preserve"> spend it. With interest rates bottomed out and a worldwide flight of capital to secure investments, the United States can borrow money </w:t>
      </w:r>
      <w:hyperlink r:id="rId267" w:history="1">
        <w:r w:rsidRPr="00D91BF2">
          <w:rPr>
            <w:rStyle w:val="Hyperlink"/>
            <w:sz w:val="14"/>
          </w:rPr>
          <w:t>basically for free</w:t>
        </w:r>
      </w:hyperlink>
      <w:r w:rsidRPr="00D91BF2">
        <w:rPr>
          <w:sz w:val="14"/>
        </w:rPr>
        <w:t xml:space="preserve">. And as every conservative knows, if </w:t>
      </w:r>
      <w:proofErr w:type="gramStart"/>
      <w:r w:rsidRPr="00D91BF2">
        <w:rPr>
          <w:sz w:val="14"/>
        </w:rPr>
        <w:t>you’re</w:t>
      </w:r>
      <w:proofErr w:type="gramEnd"/>
      <w:r w:rsidRPr="00D91BF2">
        <w:rPr>
          <w:sz w:val="14"/>
        </w:rPr>
        <w:t xml:space="preserve"> worried about deficits, you want a thriving economy</w:t>
      </w:r>
      <w:r w:rsidRPr="00D91BF2">
        <w:rPr>
          <w:rStyle w:val="StyleUnderline"/>
        </w:rPr>
        <w:t xml:space="preserve">. Getting that economy back on its feet as quickly and strongly as possible </w:t>
      </w:r>
      <w:r w:rsidRPr="00D91BF2">
        <w:rPr>
          <w:sz w:val="14"/>
        </w:rPr>
        <w:t xml:space="preserve">will not only bring down the deficit over the long term, </w:t>
      </w:r>
      <w:proofErr w:type="gramStart"/>
      <w:r w:rsidRPr="00D91BF2">
        <w:rPr>
          <w:sz w:val="14"/>
        </w:rPr>
        <w:t>it’s</w:t>
      </w:r>
      <w:proofErr w:type="gramEnd"/>
      <w:r w:rsidRPr="00D91BF2">
        <w:rPr>
          <w:sz w:val="14"/>
        </w:rPr>
        <w:t xml:space="preserve"> also </w:t>
      </w:r>
      <w:r w:rsidRPr="00D91BF2">
        <w:rPr>
          <w:rStyle w:val="StyleUnderline"/>
        </w:rPr>
        <w:t>the only thing that will avoid a political disaster in November</w:t>
      </w:r>
      <w:r w:rsidRPr="00D91BF2">
        <w:rPr>
          <w:sz w:val="14"/>
        </w:rPr>
        <w:t xml:space="preserve">. </w:t>
      </w:r>
      <w:proofErr w:type="gramStart"/>
      <w:r w:rsidRPr="00D91BF2">
        <w:rPr>
          <w:sz w:val="14"/>
        </w:rPr>
        <w:t>So</w:t>
      </w:r>
      <w:proofErr w:type="gramEnd"/>
      <w:r w:rsidRPr="00D91BF2">
        <w:rPr>
          <w:sz w:val="14"/>
        </w:rPr>
        <w:t xml:space="preserve"> spend, spend, spend. </w:t>
      </w:r>
      <w:r w:rsidRPr="00D91BF2">
        <w:rPr>
          <w:rStyle w:val="StyleUnderline"/>
        </w:rPr>
        <w:t xml:space="preserve">In our fantasy land, </w:t>
      </w:r>
      <w:proofErr w:type="gramStart"/>
      <w:r w:rsidRPr="00D91BF2">
        <w:rPr>
          <w:rStyle w:val="StyleUnderline"/>
        </w:rPr>
        <w:t>that’s</w:t>
      </w:r>
      <w:proofErr w:type="gramEnd"/>
      <w:r w:rsidRPr="00D91BF2">
        <w:rPr>
          <w:rStyle w:val="StyleUnderline"/>
        </w:rPr>
        <w:t xml:space="preserve"> what every Republican would want to do right now. But </w:t>
      </w:r>
      <w:proofErr w:type="gramStart"/>
      <w:r w:rsidRPr="00D91BF2">
        <w:rPr>
          <w:rStyle w:val="StyleUnderline"/>
        </w:rPr>
        <w:t>it’s</w:t>
      </w:r>
      <w:proofErr w:type="gramEnd"/>
      <w:r w:rsidRPr="00D91BF2">
        <w:rPr>
          <w:rStyle w:val="StyleUnderline"/>
        </w:rPr>
        <w:t xml:space="preserve"> not</w:t>
      </w:r>
      <w:r w:rsidRPr="00D91BF2">
        <w:rPr>
          <w:sz w:val="14"/>
        </w:rPr>
        <w:t xml:space="preserve">. And the fact that </w:t>
      </w:r>
      <w:r w:rsidRPr="00D91BF2">
        <w:rPr>
          <w:rStyle w:val="Emphasis"/>
        </w:rPr>
        <w:t>Republicans</w:t>
      </w:r>
      <w:r w:rsidRPr="00D91BF2">
        <w:rPr>
          <w:sz w:val="14"/>
        </w:rPr>
        <w:t xml:space="preserve"> </w:t>
      </w:r>
      <w:proofErr w:type="gramStart"/>
      <w:r w:rsidRPr="00D91BF2">
        <w:rPr>
          <w:sz w:val="14"/>
        </w:rPr>
        <w:t>don’t</w:t>
      </w:r>
      <w:proofErr w:type="gramEnd"/>
      <w:r w:rsidRPr="00D91BF2">
        <w:rPr>
          <w:sz w:val="14"/>
        </w:rPr>
        <w:t xml:space="preserve"> want to do this raises the possibility that at least some of them </w:t>
      </w:r>
      <w:r w:rsidRPr="00D91BF2">
        <w:rPr>
          <w:rStyle w:val="Emphasis"/>
        </w:rPr>
        <w:t>are starting to view Trump as a lost cause.</w:t>
      </w:r>
      <w:r>
        <w:rPr>
          <w:rStyle w:val="Emphasis"/>
        </w:rPr>
        <w:t xml:space="preserve"> </w:t>
      </w:r>
      <w:r w:rsidRPr="00D91BF2">
        <w:rPr>
          <w:sz w:val="14"/>
        </w:rPr>
        <w:t xml:space="preserve">So some </w:t>
      </w:r>
      <w:r w:rsidRPr="00D91BF2">
        <w:rPr>
          <w:rStyle w:val="Emphasis"/>
        </w:rPr>
        <w:t>White House advisers are</w:t>
      </w:r>
      <w:r>
        <w:rPr>
          <w:rStyle w:val="Emphasis"/>
        </w:rPr>
        <w:t xml:space="preserve"> </w:t>
      </w:r>
      <w:hyperlink r:id="rId268" w:history="1">
        <w:r w:rsidRPr="00D91BF2">
          <w:rPr>
            <w:rStyle w:val="Emphasis"/>
          </w:rPr>
          <w:t>getting worried about the deficit again</w:t>
        </w:r>
      </w:hyperlink>
      <w:r w:rsidRPr="00D91BF2">
        <w:rPr>
          <w:sz w:val="14"/>
        </w:rPr>
        <w:t xml:space="preserve"> and are contemplating cuts for the near future: While no one in the administration is advocating immediate cuts, the unease among senior Trump advisers about federal spending comes as the White House halts talks with Congress on additional emergency measures to rescue a U.S. economy facing its worst crisis in generations. Some White House officials have gone as far as exploring policies such as automatic </w:t>
      </w:r>
      <w:r w:rsidRPr="00D91BF2">
        <w:rPr>
          <w:rStyle w:val="StyleUnderline"/>
        </w:rPr>
        <w:t>spending</w:t>
      </w:r>
      <w:r w:rsidRPr="00D91BF2">
        <w:rPr>
          <w:sz w:val="14"/>
        </w:rPr>
        <w:t xml:space="preserve"> cuts as the economy improves, or prepaying Social Security benefits to workers before they become eligible, although </w:t>
      </w:r>
      <w:r w:rsidRPr="00D91BF2">
        <w:rPr>
          <w:rStyle w:val="StyleUnderline"/>
        </w:rPr>
        <w:t>these measures are unlikely to advance given the political stakes</w:t>
      </w:r>
      <w:r w:rsidRPr="00D91BF2">
        <w:rPr>
          <w:sz w:val="14"/>
        </w:rPr>
        <w:t xml:space="preserve">, said these officials and advisers, who spoke on the condition of anonymity because of the sensitivity of internal deliberations. Despite the urgent need for more action, Republicans are in no hurry to pass another rescue package, leaving it to House Democrats to </w:t>
      </w:r>
      <w:hyperlink r:id="rId269" w:history="1">
        <w:r w:rsidRPr="00D91BF2">
          <w:rPr>
            <w:rStyle w:val="Hyperlink"/>
            <w:sz w:val="14"/>
          </w:rPr>
          <w:t>figure out</w:t>
        </w:r>
      </w:hyperlink>
      <w:r w:rsidRPr="00D91BF2">
        <w:rPr>
          <w:sz w:val="14"/>
        </w:rPr>
        <w:t xml:space="preserve"> what the economy needs. </w:t>
      </w:r>
      <w:r w:rsidRPr="00D91BF2">
        <w:rPr>
          <w:rStyle w:val="Emphasis"/>
        </w:rPr>
        <w:t xml:space="preserve">What you get from the Republican side is mostly resignation. </w:t>
      </w:r>
      <w:r w:rsidRPr="00D91BF2">
        <w:rPr>
          <w:sz w:val="14"/>
        </w:rPr>
        <w:t xml:space="preserve">The government has done what it can, </w:t>
      </w:r>
      <w:hyperlink r:id="rId270" w:history="1">
        <w:r w:rsidRPr="00D91BF2">
          <w:rPr>
            <w:rStyle w:val="Hyperlink"/>
            <w:sz w:val="14"/>
          </w:rPr>
          <w:t>they say</w:t>
        </w:r>
      </w:hyperlink>
      <w:r w:rsidRPr="00D91BF2">
        <w:rPr>
          <w:sz w:val="14"/>
        </w:rPr>
        <w:t xml:space="preserve">, and now we just need to remove the stay-at-home orders and let the economy heal itself. You can explain </w:t>
      </w:r>
      <w:r w:rsidRPr="00D91BF2">
        <w:rPr>
          <w:rStyle w:val="StyleUnderline"/>
        </w:rPr>
        <w:t>Trump’s</w:t>
      </w:r>
      <w:r w:rsidRPr="00D91BF2">
        <w:rPr>
          <w:sz w:val="14"/>
        </w:rPr>
        <w:t xml:space="preserve"> own </w:t>
      </w:r>
      <w:hyperlink r:id="rId271" w:history="1">
        <w:r w:rsidRPr="00D91BF2">
          <w:rPr>
            <w:rStyle w:val="Hyperlink"/>
            <w:sz w:val="14"/>
          </w:rPr>
          <w:t>lack of interest</w:t>
        </w:r>
      </w:hyperlink>
      <w:r w:rsidRPr="00D91BF2">
        <w:rPr>
          <w:sz w:val="14"/>
        </w:rPr>
        <w:t xml:space="preserve"> in more spending by the fact that he </w:t>
      </w:r>
      <w:r w:rsidRPr="00D91BF2">
        <w:rPr>
          <w:rStyle w:val="StyleUnderline"/>
        </w:rPr>
        <w:t>has no idea what’s good for him and seems to think that if he</w:t>
      </w:r>
      <w:r>
        <w:rPr>
          <w:rStyle w:val="StyleUnderline"/>
        </w:rPr>
        <w:t xml:space="preserve"> </w:t>
      </w:r>
      <w:hyperlink r:id="rId272" w:history="1">
        <w:r w:rsidRPr="00D91BF2">
          <w:rPr>
            <w:rStyle w:val="StyleUnderline"/>
          </w:rPr>
          <w:t>puts on a show</w:t>
        </w:r>
      </w:hyperlink>
      <w:r>
        <w:rPr>
          <w:rStyle w:val="StyleUnderline"/>
        </w:rPr>
        <w:t xml:space="preserve"> </w:t>
      </w:r>
      <w:r w:rsidRPr="00D91BF2">
        <w:rPr>
          <w:rStyle w:val="StyleUnderline"/>
        </w:rPr>
        <w:t xml:space="preserve">about how great the economy is doing, he can make it a reality. </w:t>
      </w:r>
      <w:r w:rsidRPr="00D91BF2">
        <w:rPr>
          <w:sz w:val="14"/>
        </w:rPr>
        <w:t xml:space="preserve">But other Republicans are not so deluded. And now with each passing day, the </w:t>
      </w:r>
      <w:r w:rsidRPr="00D91BF2">
        <w:rPr>
          <w:rStyle w:val="Emphasis"/>
        </w:rPr>
        <w:t xml:space="preserve">idea that the economy is going to come </w:t>
      </w:r>
      <w:r w:rsidRPr="00D91BF2">
        <w:rPr>
          <w:sz w:val="14"/>
        </w:rPr>
        <w:t xml:space="preserve">roaring </w:t>
      </w:r>
      <w:r w:rsidRPr="00D91BF2">
        <w:rPr>
          <w:rStyle w:val="Emphasis"/>
        </w:rPr>
        <w:t>back</w:t>
      </w:r>
      <w:r w:rsidRPr="00D91BF2">
        <w:rPr>
          <w:sz w:val="14"/>
        </w:rPr>
        <w:t xml:space="preserve"> in a few months </w:t>
      </w:r>
      <w:r w:rsidRPr="00D91BF2">
        <w:rPr>
          <w:rStyle w:val="Emphasis"/>
        </w:rPr>
        <w:t>looks</w:t>
      </w:r>
      <w:r w:rsidRPr="00D91BF2">
        <w:rPr>
          <w:sz w:val="14"/>
        </w:rPr>
        <w:t xml:space="preserve"> </w:t>
      </w:r>
      <w:r w:rsidRPr="00D91BF2">
        <w:rPr>
          <w:rStyle w:val="Emphasis"/>
        </w:rPr>
        <w:t>less and less plausible</w:t>
      </w:r>
      <w:r w:rsidRPr="00D91BF2">
        <w:rPr>
          <w:sz w:val="14"/>
        </w:rPr>
        <w:t xml:space="preserve">. Not only are we nowhere near gaining control of the virus — the only thing that will allow us to “reopen” — but the damage that has already been done will persist for years. </w:t>
      </w:r>
      <w:r w:rsidRPr="00D91BF2">
        <w:rPr>
          <w:rStyle w:val="StyleUnderline"/>
        </w:rPr>
        <w:t xml:space="preserve">We </w:t>
      </w:r>
      <w:proofErr w:type="gramStart"/>
      <w:r w:rsidRPr="00D91BF2">
        <w:rPr>
          <w:rStyle w:val="StyleUnderline"/>
        </w:rPr>
        <w:t>won’t</w:t>
      </w:r>
      <w:proofErr w:type="gramEnd"/>
      <w:r w:rsidRPr="00D91BF2">
        <w:rPr>
          <w:rStyle w:val="StyleUnderline"/>
        </w:rPr>
        <w:t xml:space="preserve"> be able to turn the economy back on like a light switch.</w:t>
      </w:r>
      <w:r w:rsidRPr="00D91BF2">
        <w:rPr>
          <w:sz w:val="14"/>
        </w:rPr>
        <w:t xml:space="preserve"> There are untold numbers of businesses that can hang on for a few weeks or months after their customers disappeared, but many have already closed their doors or will soon. There are </w:t>
      </w:r>
      <w:hyperlink r:id="rId273" w:history="1">
        <w:r w:rsidRPr="00D91BF2">
          <w:rPr>
            <w:rStyle w:val="StyleUnderline"/>
          </w:rPr>
          <w:t>ripple effects</w:t>
        </w:r>
      </w:hyperlink>
      <w:r>
        <w:rPr>
          <w:rStyle w:val="StyleUnderline"/>
        </w:rPr>
        <w:t xml:space="preserve"> </w:t>
      </w:r>
      <w:r w:rsidRPr="00D91BF2">
        <w:rPr>
          <w:rStyle w:val="StyleUnderline"/>
        </w:rPr>
        <w:t>across the economy, in sectors such as real estate and energy. W</w:t>
      </w:r>
      <w:r w:rsidRPr="00D91BF2">
        <w:rPr>
          <w:sz w:val="14"/>
        </w:rPr>
        <w:t xml:space="preserve">e don’t know how long it will be until people feel comfortable flying and going to movies and eating out — but if you think it’ll all happen in the next couple of months, you’re almost certainly fooling yourself. This is something that Republicans, like everyone else, are coming to understand. </w:t>
      </w:r>
      <w:proofErr w:type="gramStart"/>
      <w:r w:rsidRPr="00D91BF2">
        <w:rPr>
          <w:sz w:val="14"/>
        </w:rPr>
        <w:t>So</w:t>
      </w:r>
      <w:proofErr w:type="gramEnd"/>
      <w:r w:rsidRPr="00D91BF2">
        <w:rPr>
          <w:sz w:val="14"/>
        </w:rPr>
        <w:t xml:space="preserve"> some of them may be looking ahead to when Trump is no longer president. That means, perhaps above all, resuming the deficit </w:t>
      </w:r>
      <w:proofErr w:type="gramStart"/>
      <w:r w:rsidRPr="00D91BF2">
        <w:rPr>
          <w:sz w:val="14"/>
        </w:rPr>
        <w:t>fear-mongering</w:t>
      </w:r>
      <w:proofErr w:type="gramEnd"/>
      <w:r w:rsidRPr="00D91BF2">
        <w:rPr>
          <w:sz w:val="14"/>
        </w:rPr>
        <w:t xml:space="preserve"> that was such an effective tool to hamstring Barack Obama’s presidency. It also means adjusting their policy and spending agenda to the defensive. They </w:t>
      </w:r>
      <w:proofErr w:type="gramStart"/>
      <w:r w:rsidRPr="00D91BF2">
        <w:rPr>
          <w:sz w:val="14"/>
        </w:rPr>
        <w:t>aren’t</w:t>
      </w:r>
      <w:proofErr w:type="gramEnd"/>
      <w:r w:rsidRPr="00D91BF2">
        <w:rPr>
          <w:sz w:val="14"/>
        </w:rPr>
        <w:t xml:space="preserve"> bothering to talk much about new tax cuts or anything else they’d like to pass. Instead, the focus is shifting to cutbacks and constraints. “Automatic spending cuts as the economy improves” is something a Republican would want only if </w:t>
      </w:r>
      <w:proofErr w:type="gramStart"/>
      <w:r w:rsidRPr="00D91BF2">
        <w:rPr>
          <w:sz w:val="14"/>
        </w:rPr>
        <w:t>there’s</w:t>
      </w:r>
      <w:proofErr w:type="gramEnd"/>
      <w:r w:rsidRPr="00D91BF2">
        <w:rPr>
          <w:sz w:val="14"/>
        </w:rPr>
        <w:t xml:space="preserve"> a Democrat in the White House. It shows that </w:t>
      </w:r>
      <w:proofErr w:type="gramStart"/>
      <w:r w:rsidRPr="00D91BF2">
        <w:rPr>
          <w:sz w:val="14"/>
        </w:rPr>
        <w:t>that’s</w:t>
      </w:r>
      <w:proofErr w:type="gramEnd"/>
      <w:r w:rsidRPr="00D91BF2">
        <w:rPr>
          <w:sz w:val="14"/>
        </w:rPr>
        <w:t xml:space="preserve"> precisely what at least some of them are anticipating. Meanwhile, Republicans are </w:t>
      </w:r>
      <w:hyperlink r:id="rId274" w:history="1">
        <w:r w:rsidRPr="00D91BF2">
          <w:rPr>
            <w:rStyle w:val="Hyperlink"/>
            <w:sz w:val="14"/>
          </w:rPr>
          <w:t>encouraging and amplifying</w:t>
        </w:r>
      </w:hyperlink>
      <w:r w:rsidRPr="00D91BF2">
        <w:rPr>
          <w:sz w:val="14"/>
        </w:rPr>
        <w:t xml:space="preserve"> the still-small movement to defy stay-at-home orders, with all the same deranged rhetoric about “tyranny” that we heard in 2009 when conservatives rose up in rage at Obama. Any work they do now will make it easier to ramp up the new version of the tea party if Joe Biden wins. And as for Senate Majority Leader Mitch McConnell, </w:t>
      </w:r>
      <w:proofErr w:type="gramStart"/>
      <w:r w:rsidRPr="00D91BF2">
        <w:rPr>
          <w:sz w:val="14"/>
        </w:rPr>
        <w:t>he’s</w:t>
      </w:r>
      <w:proofErr w:type="gramEnd"/>
      <w:r w:rsidRPr="00D91BF2">
        <w:rPr>
          <w:sz w:val="14"/>
        </w:rPr>
        <w:t xml:space="preserve"> nothing if not practical</w:t>
      </w:r>
      <w:r w:rsidRPr="00D91BF2">
        <w:rPr>
          <w:rStyle w:val="StyleUnderline"/>
        </w:rPr>
        <w:t xml:space="preserve">. If you think Trump’s chances of reelection are dwindling, why would you try to save the economy now? Imagine if you passed measures that made the recovery </w:t>
      </w:r>
      <w:proofErr w:type="gramStart"/>
      <w:r w:rsidRPr="00D91BF2">
        <w:rPr>
          <w:rStyle w:val="StyleUnderline"/>
        </w:rPr>
        <w:t>easier</w:t>
      </w:r>
      <w:proofErr w:type="gramEnd"/>
      <w:r w:rsidRPr="00D91BF2">
        <w:rPr>
          <w:rStyle w:val="StyleUnderline"/>
        </w:rPr>
        <w:t xml:space="preserve"> but Trump lost anyway. </w:t>
      </w:r>
      <w:r w:rsidRPr="00D91BF2">
        <w:rPr>
          <w:sz w:val="14"/>
        </w:rPr>
        <w:t xml:space="preserve">Then Biden </w:t>
      </w:r>
      <w:proofErr w:type="gramStart"/>
      <w:r w:rsidRPr="00D91BF2">
        <w:rPr>
          <w:sz w:val="14"/>
        </w:rPr>
        <w:t>wouldn’t</w:t>
      </w:r>
      <w:proofErr w:type="gramEnd"/>
      <w:r w:rsidRPr="00D91BF2">
        <w:rPr>
          <w:sz w:val="14"/>
        </w:rPr>
        <w:t xml:space="preserve"> have such a hard time, and Republicans getting a huge backlash win in 2022 would be less likely. </w:t>
      </w:r>
      <w:r w:rsidRPr="00D91BF2">
        <w:rPr>
          <w:rStyle w:val="StyleUnderline"/>
        </w:rPr>
        <w:t>Better to keep everyone miserable for a couple more years.</w:t>
      </w:r>
      <w:r w:rsidRPr="00D91BF2">
        <w:rPr>
          <w:sz w:val="14"/>
        </w:rPr>
        <w:t xml:space="preserve"> McConnell can just confirm as many hard-right judges as possible between now and January, and consider his work done. </w:t>
      </w:r>
      <w:proofErr w:type="gramStart"/>
      <w:r w:rsidRPr="00D91BF2">
        <w:rPr>
          <w:sz w:val="14"/>
        </w:rPr>
        <w:t>It’s</w:t>
      </w:r>
      <w:proofErr w:type="gramEnd"/>
      <w:r w:rsidRPr="00D91BF2">
        <w:rPr>
          <w:sz w:val="14"/>
        </w:rPr>
        <w:t xml:space="preserve"> not that there’s no sincere sentiment underneath the Republican reticence to do too much to save the economy. Republicans are genuinely fearful that people will be too thankful if government helps them too much and that the crisis will make the passage of stronger safety-net programs more likely in the future. But if you thought Trump could still win, your best move would be to give the economy the biggest short-term boost possible with massive government spending, then worry about cutting it back later. Doing nothing now, even if </w:t>
      </w:r>
      <w:proofErr w:type="gramStart"/>
      <w:r w:rsidRPr="00D91BF2">
        <w:rPr>
          <w:sz w:val="14"/>
        </w:rPr>
        <w:t>you’re</w:t>
      </w:r>
      <w:proofErr w:type="gramEnd"/>
      <w:r w:rsidRPr="00D91BF2">
        <w:rPr>
          <w:sz w:val="14"/>
        </w:rPr>
        <w:t xml:space="preserve"> planning to promote cuts in a year or two, suggests only that you think the </w:t>
      </w:r>
      <w:r w:rsidRPr="00D91BF2">
        <w:rPr>
          <w:rStyle w:val="Emphasis"/>
        </w:rPr>
        <w:t>Trump presidency is</w:t>
      </w:r>
      <w:r w:rsidRPr="00D91BF2">
        <w:rPr>
          <w:sz w:val="14"/>
        </w:rPr>
        <w:t xml:space="preserve"> all but </w:t>
      </w:r>
      <w:r w:rsidRPr="00D91BF2">
        <w:rPr>
          <w:rStyle w:val="Emphasis"/>
        </w:rPr>
        <w:t>a lost cause.</w:t>
      </w:r>
    </w:p>
    <w:p w14:paraId="3E8C2DCA" w14:textId="77777777" w:rsidR="00390491" w:rsidRDefault="00390491" w:rsidP="00390491">
      <w:pPr>
        <w:pStyle w:val="Heading4"/>
      </w:pPr>
      <w:r>
        <w:t xml:space="preserve">The most accurate models predict Trump will lose by a landslide. </w:t>
      </w:r>
    </w:p>
    <w:p w14:paraId="22C564BE" w14:textId="77777777" w:rsidR="00390491" w:rsidRDefault="00390491" w:rsidP="00390491">
      <w:pPr>
        <w:pStyle w:val="ListParagraph"/>
        <w:numPr>
          <w:ilvl w:val="0"/>
          <w:numId w:val="11"/>
        </w:numPr>
      </w:pPr>
      <w:r>
        <w:t>Economy o/w</w:t>
      </w:r>
    </w:p>
    <w:p w14:paraId="09B69602" w14:textId="77777777" w:rsidR="00390491" w:rsidRPr="00AC0963" w:rsidRDefault="00390491" w:rsidP="00390491">
      <w:r>
        <w:t xml:space="preserve">Louise </w:t>
      </w:r>
      <w:r>
        <w:rPr>
          <w:b/>
          <w:bCs/>
        </w:rPr>
        <w:t xml:space="preserve">Hall 5/21 </w:t>
      </w:r>
      <w:r>
        <w:t xml:space="preserve">is a correspondent for </w:t>
      </w:r>
      <w:r>
        <w:rPr>
          <w:i/>
          <w:iCs/>
        </w:rPr>
        <w:t xml:space="preserve">The Independent. </w:t>
      </w:r>
      <w:r>
        <w:t xml:space="preserve">“Trump to lose 2020 election in a landslide defeat, model predicts” </w:t>
      </w:r>
      <w:hyperlink r:id="rId275" w:history="1">
        <w:r>
          <w:rPr>
            <w:rStyle w:val="Hyperlink"/>
          </w:rPr>
          <w:t>https://www.independent.co.uk/news/world/americas/us-election/donald-trump-lose-election-joe-biden-2020-economy-coronavirus-a9525131.html</w:t>
        </w:r>
      </w:hyperlink>
      <w:r>
        <w:t xml:space="preserve">) </w:t>
      </w:r>
      <w:proofErr w:type="spellStart"/>
      <w:r>
        <w:t>stowPCB</w:t>
      </w:r>
      <w:proofErr w:type="spellEnd"/>
    </w:p>
    <w:p w14:paraId="3CA57B0E" w14:textId="77777777" w:rsidR="00390491" w:rsidRPr="00AC0963" w:rsidRDefault="00390491" w:rsidP="00390491">
      <w:pPr>
        <w:rPr>
          <w:sz w:val="14"/>
        </w:rPr>
      </w:pPr>
      <w:r w:rsidRPr="00AC0963">
        <w:rPr>
          <w:sz w:val="14"/>
        </w:rPr>
        <w:t xml:space="preserve">A </w:t>
      </w:r>
      <w:r w:rsidRPr="009F1EFF">
        <w:rPr>
          <w:rStyle w:val="StyleUnderline"/>
        </w:rPr>
        <w:t>national election model has predicted</w:t>
      </w:r>
      <w:r w:rsidRPr="00AC0963">
        <w:rPr>
          <w:sz w:val="14"/>
        </w:rPr>
        <w:t xml:space="preserve"> that </w:t>
      </w:r>
      <w:hyperlink r:id="rId276" w:history="1">
        <w:r w:rsidRPr="00AC0963">
          <w:rPr>
            <w:rStyle w:val="Hyperlink"/>
            <w:sz w:val="14"/>
          </w:rPr>
          <w:t xml:space="preserve">Donald </w:t>
        </w:r>
        <w:r w:rsidRPr="00AC0963">
          <w:rPr>
            <w:rStyle w:val="Emphasis"/>
            <w:sz w:val="14"/>
          </w:rPr>
          <w:t>Trump</w:t>
        </w:r>
      </w:hyperlink>
      <w:r w:rsidRPr="00AC0963">
        <w:rPr>
          <w:sz w:val="14"/>
        </w:rPr>
        <w:t xml:space="preserve"> </w:t>
      </w:r>
      <w:r w:rsidRPr="009F1EFF">
        <w:rPr>
          <w:rStyle w:val="Emphasis"/>
        </w:rPr>
        <w:t>will suffer a “historic defeat” in November’s</w:t>
      </w:r>
      <w:r w:rsidRPr="00AC0963">
        <w:rPr>
          <w:sz w:val="14"/>
        </w:rPr>
        <w:t xml:space="preserve"> election </w:t>
      </w:r>
      <w:r w:rsidRPr="009F1EFF">
        <w:rPr>
          <w:rStyle w:val="StyleUnderline"/>
        </w:rPr>
        <w:t>due to the</w:t>
      </w:r>
      <w:r>
        <w:rPr>
          <w:rStyle w:val="StyleUnderline"/>
        </w:rPr>
        <w:t xml:space="preserve"> </w:t>
      </w:r>
      <w:hyperlink r:id="rId277" w:history="1">
        <w:r w:rsidRPr="009F1EFF">
          <w:rPr>
            <w:rStyle w:val="StyleUnderline"/>
          </w:rPr>
          <w:t>coronavirus</w:t>
        </w:r>
      </w:hyperlink>
      <w:r>
        <w:rPr>
          <w:rStyle w:val="StyleUnderline"/>
        </w:rPr>
        <w:t xml:space="preserve"> </w:t>
      </w:r>
      <w:r w:rsidRPr="009F1EFF">
        <w:rPr>
          <w:rStyle w:val="StyleUnderline"/>
        </w:rPr>
        <w:t>economic recession.</w:t>
      </w:r>
      <w:r>
        <w:rPr>
          <w:rStyle w:val="StyleUnderline"/>
        </w:rPr>
        <w:t xml:space="preserve"> </w:t>
      </w:r>
      <w:r w:rsidRPr="00AC0963">
        <w:rPr>
          <w:sz w:val="14"/>
        </w:rPr>
        <w:t xml:space="preserve">The model by </w:t>
      </w:r>
      <w:r w:rsidRPr="009F1EFF">
        <w:rPr>
          <w:rStyle w:val="StyleUnderline"/>
        </w:rPr>
        <w:t xml:space="preserve">Oxford Economics uses unemployment, disposable </w:t>
      </w:r>
      <w:proofErr w:type="gramStart"/>
      <w:r w:rsidRPr="009F1EFF">
        <w:rPr>
          <w:rStyle w:val="StyleUnderline"/>
        </w:rPr>
        <w:t>income</w:t>
      </w:r>
      <w:proofErr w:type="gramEnd"/>
      <w:r w:rsidRPr="009F1EFF">
        <w:rPr>
          <w:rStyle w:val="StyleUnderline"/>
        </w:rPr>
        <w:t xml:space="preserve"> and inflation </w:t>
      </w:r>
      <w:r w:rsidRPr="00AC0963">
        <w:rPr>
          <w:sz w:val="14"/>
        </w:rPr>
        <w:t xml:space="preserve">to forecast election results to predict the elections outcome. According to the model, </w:t>
      </w:r>
      <w:proofErr w:type="spellStart"/>
      <w:r w:rsidRPr="00AC0963">
        <w:rPr>
          <w:sz w:val="14"/>
        </w:rPr>
        <w:t>Mr</w:t>
      </w:r>
      <w:proofErr w:type="spellEnd"/>
      <w:r w:rsidRPr="00AC0963">
        <w:rPr>
          <w:sz w:val="14"/>
        </w:rPr>
        <w:t xml:space="preserve"> </w:t>
      </w:r>
      <w:r w:rsidRPr="00AC0963">
        <w:rPr>
          <w:rStyle w:val="StyleUnderline"/>
        </w:rPr>
        <w:t xml:space="preserve">Trump will lose in a </w:t>
      </w:r>
      <w:r w:rsidRPr="00AC0963">
        <w:rPr>
          <w:rStyle w:val="StyleUnderline"/>
        </w:rPr>
        <w:lastRenderedPageBreak/>
        <w:t>landslide, capturing just 35 per cent of the popular vote</w:t>
      </w:r>
      <w:r w:rsidRPr="00AC0963">
        <w:rPr>
          <w:sz w:val="14"/>
        </w:rPr>
        <w:t xml:space="preserve">, </w:t>
      </w:r>
      <w:hyperlink r:id="rId278" w:tgtFrame="_blank" w:history="1">
        <w:r w:rsidRPr="00AC0963">
          <w:rPr>
            <w:rStyle w:val="Hyperlink"/>
            <w:sz w:val="14"/>
          </w:rPr>
          <w:t>according to a report by CNN.</w:t>
        </w:r>
      </w:hyperlink>
      <w:r w:rsidRPr="00AC0963">
        <w:rPr>
          <w:sz w:val="14"/>
        </w:rPr>
        <w:t xml:space="preserve"> The model </w:t>
      </w:r>
      <w:r w:rsidRPr="00AC0963">
        <w:rPr>
          <w:rStyle w:val="StyleUnderline"/>
        </w:rPr>
        <w:t>has predicted the winner of the popular vote in 16 of the past 18 elections and is a complete reversal of what the model was predicting before the coronavirus outbreak hit the</w:t>
      </w:r>
      <w:r>
        <w:rPr>
          <w:rStyle w:val="StyleUnderline"/>
        </w:rPr>
        <w:t xml:space="preserve"> </w:t>
      </w:r>
      <w:hyperlink r:id="rId279" w:history="1">
        <w:r w:rsidRPr="00AC0963">
          <w:rPr>
            <w:rStyle w:val="StyleUnderline"/>
          </w:rPr>
          <w:t>US</w:t>
        </w:r>
      </w:hyperlink>
      <w:r w:rsidRPr="00AC0963">
        <w:rPr>
          <w:rStyle w:val="StyleUnderline"/>
        </w:rPr>
        <w:t>.</w:t>
      </w:r>
      <w:r>
        <w:rPr>
          <w:rStyle w:val="StyleUnderline"/>
        </w:rPr>
        <w:t xml:space="preserve"> </w:t>
      </w:r>
      <w:r w:rsidRPr="00AC0963">
        <w:rPr>
          <w:sz w:val="14"/>
        </w:rPr>
        <w:t xml:space="preserve">Before the public health crisis, Oxford Economics predicted that </w:t>
      </w:r>
      <w:proofErr w:type="spellStart"/>
      <w:r w:rsidRPr="00AC0963">
        <w:rPr>
          <w:sz w:val="14"/>
        </w:rPr>
        <w:t>Mr</w:t>
      </w:r>
      <w:proofErr w:type="spellEnd"/>
      <w:r w:rsidRPr="00AC0963">
        <w:rPr>
          <w:sz w:val="14"/>
        </w:rPr>
        <w:t xml:space="preserve"> Trump would win about 55 per cent of the vote, CNN reported. “It would take nothing short of an economic miracle for pocketbooks to </w:t>
      </w:r>
      <w:proofErr w:type="spellStart"/>
      <w:r w:rsidRPr="00AC0963">
        <w:rPr>
          <w:sz w:val="14"/>
        </w:rPr>
        <w:t>favour</w:t>
      </w:r>
      <w:proofErr w:type="spellEnd"/>
      <w:r w:rsidRPr="00AC0963">
        <w:rPr>
          <w:sz w:val="14"/>
        </w:rPr>
        <w:t xml:space="preserve"> Trump,” Oxford Economics wrote in the report, according to the broadcaster. It added that </w:t>
      </w:r>
      <w:r w:rsidRPr="00AC0963">
        <w:rPr>
          <w:rStyle w:val="Emphasis"/>
        </w:rPr>
        <w:t>the economy will be a “nearly insurmountable obstacle for Trump come November”.</w:t>
      </w:r>
      <w:r>
        <w:rPr>
          <w:rStyle w:val="Emphasis"/>
        </w:rPr>
        <w:t xml:space="preserve"> </w:t>
      </w:r>
      <w:r w:rsidRPr="00AC0963">
        <w:rPr>
          <w:sz w:val="14"/>
        </w:rPr>
        <w:t xml:space="preserve">The forecaster said that the downturn has emerged </w:t>
      </w:r>
      <w:proofErr w:type="gramStart"/>
      <w:r w:rsidRPr="00AC0963">
        <w:rPr>
          <w:sz w:val="14"/>
        </w:rPr>
        <w:t>in light of</w:t>
      </w:r>
      <w:proofErr w:type="gramEnd"/>
      <w:r w:rsidRPr="00AC0963">
        <w:rPr>
          <w:sz w:val="14"/>
        </w:rPr>
        <w:t xml:space="preserve"> the poor economic backdrop the country now faces, and the model assumes that this would still be the case by the time of the election. “</w:t>
      </w:r>
      <w:r w:rsidRPr="00AC0963">
        <w:rPr>
          <w:rStyle w:val="StyleUnderline"/>
        </w:rPr>
        <w:t>The economy would still be in a worse state than at the depth of the Great Depression,”</w:t>
      </w:r>
      <w:r w:rsidRPr="00AC0963">
        <w:rPr>
          <w:sz w:val="14"/>
        </w:rPr>
        <w:t xml:space="preserve"> Oxford Economics said. Experts have also said that the </w:t>
      </w:r>
      <w:r w:rsidRPr="00AC0963">
        <w:rPr>
          <w:rStyle w:val="StyleUnderline"/>
        </w:rPr>
        <w:t>outcome of the election could still very much depend on how the pandemic pans out in the next six months.</w:t>
      </w:r>
      <w:r>
        <w:rPr>
          <w:rStyle w:val="StyleUnderline"/>
        </w:rPr>
        <w:t xml:space="preserve"> </w:t>
      </w:r>
      <w:r w:rsidRPr="00AC0963">
        <w:rPr>
          <w:sz w:val="14"/>
        </w:rPr>
        <w:t xml:space="preserve">“If new infections really pick up, people will conclude Trump opened the country too soon,” Greg Valliere, chief US policy strategist at AGF Investments told CNN. “But if new infections drop, Trump will get some credit.” Experts also note that the six months run up to polling day could give </w:t>
      </w:r>
      <w:proofErr w:type="spellStart"/>
      <w:r w:rsidRPr="00AC0963">
        <w:rPr>
          <w:sz w:val="14"/>
        </w:rPr>
        <w:t>Mr</w:t>
      </w:r>
      <w:proofErr w:type="spellEnd"/>
      <w:r w:rsidRPr="00AC0963">
        <w:rPr>
          <w:sz w:val="14"/>
        </w:rPr>
        <w:t xml:space="preserve"> Trump time to reframe his campaign against </w:t>
      </w:r>
      <w:hyperlink r:id="rId280" w:history="1">
        <w:r w:rsidRPr="00AC0963">
          <w:rPr>
            <w:rStyle w:val="Hyperlink"/>
            <w:sz w:val="14"/>
          </w:rPr>
          <w:t>Joe Biden</w:t>
        </w:r>
      </w:hyperlink>
      <w:r w:rsidRPr="00AC0963">
        <w:rPr>
          <w:sz w:val="14"/>
        </w:rPr>
        <w:t xml:space="preserve"> and pass the blame of coronavirus onto China. Voter turnout could also swing the election one way or another, according to the report. The </w:t>
      </w:r>
      <w:r w:rsidRPr="00AC0963">
        <w:rPr>
          <w:rStyle w:val="StyleUnderline"/>
        </w:rPr>
        <w:t xml:space="preserve">model is said to have correctly predicted the popular vote in every election since 1948, </w:t>
      </w:r>
      <w:r w:rsidRPr="00AC0963">
        <w:rPr>
          <w:sz w:val="14"/>
        </w:rPr>
        <w:t xml:space="preserve">other than 1968 and 1976. However, researchers admit it has “inherent limitations”, excluding non-economic factors such as a candidate’s agenda or likeability. “Traditional models work in normal times. But </w:t>
      </w:r>
      <w:proofErr w:type="gramStart"/>
      <w:r w:rsidRPr="00AC0963">
        <w:rPr>
          <w:sz w:val="14"/>
        </w:rPr>
        <w:t>we’re</w:t>
      </w:r>
      <w:proofErr w:type="gramEnd"/>
      <w:r w:rsidRPr="00AC0963">
        <w:rPr>
          <w:sz w:val="14"/>
        </w:rPr>
        <w:t xml:space="preserve"> not in normal times right now,” </w:t>
      </w:r>
      <w:proofErr w:type="spellStart"/>
      <w:r w:rsidRPr="00AC0963">
        <w:rPr>
          <w:sz w:val="14"/>
        </w:rPr>
        <w:t>Mr</w:t>
      </w:r>
      <w:proofErr w:type="spellEnd"/>
      <w:r w:rsidRPr="00AC0963">
        <w:rPr>
          <w:sz w:val="14"/>
        </w:rPr>
        <w:t xml:space="preserve"> Valliere said.</w:t>
      </w:r>
    </w:p>
    <w:p w14:paraId="336EA7FF" w14:textId="77777777" w:rsidR="00390491" w:rsidRDefault="00390491" w:rsidP="00390491">
      <w:pPr>
        <w:pStyle w:val="Heading4"/>
      </w:pPr>
      <w:r>
        <w:t xml:space="preserve">Loss inevitable – Trump’s response to the protests have destroyed his appeal for 2020 and strengthened the democratic coalition. </w:t>
      </w:r>
    </w:p>
    <w:p w14:paraId="372FA84C" w14:textId="77777777" w:rsidR="00390491" w:rsidRPr="00AA1B6A" w:rsidRDefault="00390491" w:rsidP="00390491">
      <w:r>
        <w:t xml:space="preserve">Jennifer </w:t>
      </w:r>
      <w:r>
        <w:rPr>
          <w:b/>
          <w:bCs/>
        </w:rPr>
        <w:t xml:space="preserve">Senior 6/7 </w:t>
      </w:r>
      <w:r>
        <w:t xml:space="preserve">is an Op-Ed columnist for the New York Times. “Is This the Trump Tipping Point?” NYT June 7, 2020. </w:t>
      </w:r>
      <w:hyperlink r:id="rId281" w:history="1">
        <w:r>
          <w:rPr>
            <w:rStyle w:val="Hyperlink"/>
          </w:rPr>
          <w:t>https://www.nytimes.com/2020/06/07/opinion/trump-mattis-polls.html</w:t>
        </w:r>
      </w:hyperlink>
      <w:r>
        <w:t xml:space="preserve">) </w:t>
      </w:r>
      <w:proofErr w:type="spellStart"/>
      <w:r>
        <w:t>stowPCB</w:t>
      </w:r>
      <w:proofErr w:type="spellEnd"/>
    </w:p>
    <w:p w14:paraId="3A582A1A" w14:textId="01A02748" w:rsidR="00390491" w:rsidRDefault="00390491" w:rsidP="00390491">
      <w:pPr>
        <w:rPr>
          <w:sz w:val="14"/>
        </w:rPr>
      </w:pPr>
      <w:r w:rsidRPr="00AA1B6A">
        <w:rPr>
          <w:sz w:val="14"/>
        </w:rPr>
        <w:t xml:space="preserve">You never want to say that </w:t>
      </w:r>
      <w:proofErr w:type="gramStart"/>
      <w:r w:rsidRPr="00AA1B6A">
        <w:rPr>
          <w:sz w:val="14"/>
        </w:rPr>
        <w:t>you’ve</w:t>
      </w:r>
      <w:proofErr w:type="gramEnd"/>
      <w:r w:rsidRPr="00AA1B6A">
        <w:rPr>
          <w:sz w:val="14"/>
        </w:rPr>
        <w:t xml:space="preserve"> reached a tipping point with this administration. Donald J. Trump has proved to be the Nosferatu of American politics: heartless, partial to Slavs, beneath grace and thus far impervious to destruction. Even when I read my colleague Jonathan Martin’s </w:t>
      </w:r>
      <w:hyperlink r:id="rId282" w:history="1">
        <w:r w:rsidRPr="00AA1B6A">
          <w:rPr>
            <w:rStyle w:val="Hyperlink"/>
            <w:sz w:val="14"/>
          </w:rPr>
          <w:t>fine piece</w:t>
        </w:r>
      </w:hyperlink>
      <w:r w:rsidRPr="00AA1B6A">
        <w:rPr>
          <w:sz w:val="14"/>
        </w:rPr>
        <w:t xml:space="preserve"> on Saturday, about how some high-profile Republicans refuse to vote for Trump or are struggling with publicly lending him their support, I thought: yes, but. </w:t>
      </w:r>
      <w:proofErr w:type="gramStart"/>
      <w:r w:rsidRPr="00AA1B6A">
        <w:rPr>
          <w:sz w:val="14"/>
        </w:rPr>
        <w:t>They’re</w:t>
      </w:r>
      <w:proofErr w:type="gramEnd"/>
      <w:r w:rsidRPr="00AA1B6A">
        <w:rPr>
          <w:sz w:val="14"/>
        </w:rPr>
        <w:t xml:space="preserve"> just a handful. </w:t>
      </w:r>
      <w:proofErr w:type="gramStart"/>
      <w:r w:rsidRPr="00AA1B6A">
        <w:rPr>
          <w:sz w:val="14"/>
        </w:rPr>
        <w:t>They’re</w:t>
      </w:r>
      <w:proofErr w:type="gramEnd"/>
      <w:r w:rsidRPr="00AA1B6A">
        <w:rPr>
          <w:sz w:val="14"/>
        </w:rPr>
        <w:t xml:space="preserve"> the usual suspects. Too few of them have coattails. Yet something right now really is different. I think. Before diving into the more entrancing developments, </w:t>
      </w:r>
      <w:proofErr w:type="gramStart"/>
      <w:r w:rsidRPr="00AA1B6A">
        <w:rPr>
          <w:sz w:val="14"/>
        </w:rPr>
        <w:t>I’ll</w:t>
      </w:r>
      <w:proofErr w:type="gramEnd"/>
      <w:r w:rsidRPr="00AA1B6A">
        <w:rPr>
          <w:sz w:val="14"/>
        </w:rPr>
        <w:t xml:space="preserve"> start with the obvious: </w:t>
      </w:r>
      <w:r w:rsidRPr="00AA1B6A">
        <w:rPr>
          <w:rStyle w:val="Emphasis"/>
        </w:rPr>
        <w:t>Trump’s old tactics</w:t>
      </w:r>
      <w:r w:rsidRPr="00AA1B6A">
        <w:rPr>
          <w:sz w:val="14"/>
        </w:rPr>
        <w:t xml:space="preserve">, once so reliable, </w:t>
      </w:r>
      <w:r w:rsidRPr="00AA1B6A">
        <w:rPr>
          <w:rStyle w:val="Emphasis"/>
        </w:rPr>
        <w:t>are starting to fail him</w:t>
      </w:r>
      <w:r w:rsidRPr="00AA1B6A">
        <w:rPr>
          <w:sz w:val="14"/>
        </w:rPr>
        <w:t xml:space="preserve">, utterly. It was a winning strategy to crow about a border wall with Mexico, but </w:t>
      </w:r>
      <w:proofErr w:type="gramStart"/>
      <w:r w:rsidRPr="00AA1B6A">
        <w:rPr>
          <w:sz w:val="14"/>
        </w:rPr>
        <w:t>it’s</w:t>
      </w:r>
      <w:proofErr w:type="gramEnd"/>
      <w:r w:rsidRPr="00AA1B6A">
        <w:rPr>
          <w:sz w:val="14"/>
        </w:rPr>
        <w:t xml:space="preserve"> a loser — and a sign of pure cowardice — to build one around your own White House. He once basked in the reflected glow of “his generals”; now those generals are laying waste to him, with James Mattis, his former defense secretary, </w:t>
      </w:r>
      <w:hyperlink r:id="rId283" w:tgtFrame="_blank" w:history="1">
        <w:r w:rsidRPr="00AA1B6A">
          <w:rPr>
            <w:rStyle w:val="Hyperlink"/>
            <w:sz w:val="14"/>
          </w:rPr>
          <w:t>explicitly condemning</w:t>
        </w:r>
      </w:hyperlink>
      <w:r w:rsidRPr="00AA1B6A">
        <w:rPr>
          <w:sz w:val="14"/>
        </w:rPr>
        <w:t xml:space="preserve"> Trump’s immature and divisive leadership, and John Kelly, the president’s former chief of staff, </w:t>
      </w:r>
      <w:hyperlink r:id="rId284" w:tgtFrame="_blank" w:history="1">
        <w:r w:rsidRPr="00AA1B6A">
          <w:rPr>
            <w:rStyle w:val="Hyperlink"/>
            <w:sz w:val="14"/>
          </w:rPr>
          <w:t>saying yep, sounds about right.</w:t>
        </w:r>
      </w:hyperlink>
      <w:r w:rsidRPr="00AA1B6A">
        <w:rPr>
          <w:sz w:val="14"/>
        </w:rPr>
        <w:t xml:space="preserve"> Maybe </w:t>
      </w:r>
      <w:r w:rsidRPr="00AA1B6A">
        <w:rPr>
          <w:rStyle w:val="StyleUnderline"/>
        </w:rPr>
        <w:t>there was a time when religious conservatives</w:t>
      </w:r>
      <w:r w:rsidRPr="00AA1B6A">
        <w:rPr>
          <w:sz w:val="14"/>
        </w:rPr>
        <w:t xml:space="preserve"> would have </w:t>
      </w:r>
      <w:r w:rsidRPr="00AA1B6A">
        <w:rPr>
          <w:rStyle w:val="StyleUnderline"/>
        </w:rPr>
        <w:t>applauded</w:t>
      </w:r>
      <w:r w:rsidRPr="00AA1B6A">
        <w:rPr>
          <w:sz w:val="14"/>
        </w:rPr>
        <w:t xml:space="preserve"> a photo of </w:t>
      </w:r>
      <w:r w:rsidRPr="00AA1B6A">
        <w:rPr>
          <w:rStyle w:val="StyleUnderline"/>
        </w:rPr>
        <w:t>Trump</w:t>
      </w:r>
      <w:r w:rsidRPr="00AA1B6A">
        <w:rPr>
          <w:sz w:val="14"/>
        </w:rPr>
        <w:t xml:space="preserve"> standing in front of St. John’s Episcopal Church, Bible in hand. But using </w:t>
      </w:r>
      <w:hyperlink r:id="rId285" w:tgtFrame="_blank" w:history="1">
        <w:r w:rsidRPr="00AA1B6A">
          <w:rPr>
            <w:rStyle w:val="Hyperlink"/>
            <w:sz w:val="14"/>
          </w:rPr>
          <w:t>pepper balls and flash-bang grenades</w:t>
        </w:r>
      </w:hyperlink>
      <w:r w:rsidRPr="00AA1B6A">
        <w:rPr>
          <w:sz w:val="14"/>
        </w:rPr>
        <w:t xml:space="preserve"> to clear anguished protesters out of the way backfired. The Episcopal bishop of Washington </w:t>
      </w:r>
      <w:hyperlink r:id="rId286" w:tgtFrame="_blank" w:history="1">
        <w:r w:rsidRPr="00AA1B6A">
          <w:rPr>
            <w:rStyle w:val="Hyperlink"/>
            <w:sz w:val="14"/>
          </w:rPr>
          <w:t>reacted in horror</w:t>
        </w:r>
      </w:hyperlink>
      <w:r w:rsidRPr="00AA1B6A">
        <w:rPr>
          <w:rStyle w:val="StyleUnderline"/>
        </w:rPr>
        <w:t>; Trump’s support among white Catholics</w:t>
      </w:r>
      <w:r>
        <w:rPr>
          <w:rStyle w:val="StyleUnderline"/>
        </w:rPr>
        <w:t xml:space="preserve"> </w:t>
      </w:r>
      <w:hyperlink r:id="rId287" w:tgtFrame="_blank" w:history="1">
        <w:r w:rsidRPr="00AA1B6A">
          <w:rPr>
            <w:rStyle w:val="StyleUnderline"/>
          </w:rPr>
          <w:t>slipped 11 points</w:t>
        </w:r>
      </w:hyperlink>
      <w:r>
        <w:rPr>
          <w:rStyle w:val="StyleUnderline"/>
        </w:rPr>
        <w:t xml:space="preserve"> </w:t>
      </w:r>
      <w:r w:rsidRPr="00AA1B6A">
        <w:rPr>
          <w:rStyle w:val="StyleUnderline"/>
        </w:rPr>
        <w:t>between April and May.</w:t>
      </w:r>
      <w:r>
        <w:rPr>
          <w:rStyle w:val="StyleUnderline"/>
        </w:rPr>
        <w:t xml:space="preserve"> </w:t>
      </w:r>
      <w:r w:rsidRPr="00AA1B6A">
        <w:rPr>
          <w:sz w:val="14"/>
        </w:rPr>
        <w:t xml:space="preserve">Maybe </w:t>
      </w:r>
      <w:r w:rsidRPr="00AA1B6A">
        <w:rPr>
          <w:rStyle w:val="StyleUnderline"/>
        </w:rPr>
        <w:t xml:space="preserve">there was a time when stigmatizing all progressive protesters </w:t>
      </w:r>
      <w:r w:rsidRPr="00AA1B6A">
        <w:rPr>
          <w:sz w:val="14"/>
        </w:rPr>
        <w:t xml:space="preserve">as invading marauders </w:t>
      </w:r>
      <w:r w:rsidRPr="00AA1B6A">
        <w:rPr>
          <w:rStyle w:val="StyleUnderline"/>
        </w:rPr>
        <w:t>would have worked</w:t>
      </w:r>
      <w:r w:rsidRPr="00AA1B6A">
        <w:rPr>
          <w:sz w:val="14"/>
        </w:rPr>
        <w:t xml:space="preserve"> — bigotry, it gets the job done — </w:t>
      </w:r>
      <w:r w:rsidRPr="00AA1B6A">
        <w:rPr>
          <w:rStyle w:val="StyleUnderline"/>
        </w:rPr>
        <w:t>but not now</w:t>
      </w:r>
      <w:r w:rsidRPr="00AA1B6A">
        <w:rPr>
          <w:sz w:val="14"/>
        </w:rPr>
        <w:t xml:space="preserve">. His </w:t>
      </w:r>
      <w:r w:rsidRPr="00AA1B6A">
        <w:rPr>
          <w:rStyle w:val="StyleUnderline"/>
        </w:rPr>
        <w:t>proposal to suppress the tumult with the military</w:t>
      </w:r>
      <w:r w:rsidRPr="00AA1B6A">
        <w:rPr>
          <w:sz w:val="14"/>
        </w:rPr>
        <w:t xml:space="preserve"> </w:t>
      </w:r>
      <w:r w:rsidRPr="00AA1B6A">
        <w:rPr>
          <w:rStyle w:val="StyleUnderline"/>
        </w:rPr>
        <w:t>was greeted</w:t>
      </w:r>
      <w:r>
        <w:rPr>
          <w:rStyle w:val="StyleUnderline"/>
        </w:rPr>
        <w:t xml:space="preserve"> </w:t>
      </w:r>
      <w:hyperlink r:id="rId288" w:tgtFrame="_blank" w:history="1">
        <w:r w:rsidRPr="00AA1B6A">
          <w:rPr>
            <w:rStyle w:val="StyleUnderline"/>
          </w:rPr>
          <w:t>with disapproval</w:t>
        </w:r>
      </w:hyperlink>
      <w:r w:rsidRPr="00AA1B6A">
        <w:rPr>
          <w:sz w:val="14"/>
        </w:rPr>
        <w:t xml:space="preserve"> by his current secretary of defense, Mark Esper, and disgust by Mattis; the Black Lives Matter movement now </w:t>
      </w:r>
      <w:hyperlink r:id="rId289" w:tgtFrame="_blank" w:history="1">
        <w:r w:rsidRPr="00AA1B6A">
          <w:rPr>
            <w:rStyle w:val="Hyperlink"/>
            <w:sz w:val="14"/>
          </w:rPr>
          <w:t>polls at an all-time high</w:t>
        </w:r>
      </w:hyperlink>
      <w:r w:rsidRPr="00AA1B6A">
        <w:rPr>
          <w:sz w:val="14"/>
        </w:rPr>
        <w:t xml:space="preserve">, with </w:t>
      </w:r>
      <w:hyperlink r:id="rId290" w:tgtFrame="_blank" w:history="1">
        <w:r w:rsidRPr="00AA1B6A">
          <w:rPr>
            <w:rStyle w:val="Hyperlink"/>
            <w:sz w:val="14"/>
          </w:rPr>
          <w:t>66 percent of Americans</w:t>
        </w:r>
      </w:hyperlink>
      <w:r w:rsidRPr="00AA1B6A">
        <w:rPr>
          <w:sz w:val="14"/>
        </w:rPr>
        <w:t xml:space="preserve"> disapproving of how Trump has handled the response to George Floyd’s death. Trump is flailing like an overturned turtle. </w:t>
      </w:r>
      <w:r w:rsidRPr="00AA1B6A">
        <w:rPr>
          <w:rStyle w:val="Emphasis"/>
        </w:rPr>
        <w:t xml:space="preserve">A historic health crisis, an economic </w:t>
      </w:r>
      <w:proofErr w:type="gramStart"/>
      <w:r w:rsidRPr="00AA1B6A">
        <w:rPr>
          <w:rStyle w:val="Emphasis"/>
        </w:rPr>
        <w:t>crisis</w:t>
      </w:r>
      <w:proofErr w:type="gramEnd"/>
      <w:r w:rsidRPr="00AA1B6A">
        <w:rPr>
          <w:rStyle w:val="Emphasis"/>
        </w:rPr>
        <w:t xml:space="preserve"> and a social crisis all at once</w:t>
      </w:r>
      <w:r w:rsidRPr="00AA1B6A">
        <w:rPr>
          <w:sz w:val="14"/>
        </w:rPr>
        <w:t xml:space="preserve"> — it’s far too much for a reality TV star to handle, no more manageable than it’d be for him to land an airplane. What this moment may have revealed, ironically enough, is that only in a time of stability and outrageous decadence could the United States have had the luxury of picking such a dark and divisive candidate with the intellectual firepower of a water gun. When Trump asked voters “What have you got to lose?” most never dreamed that the answer could be: Everything. But now for the subterranean tremors that most beguile me — a suggestion that something deeper is afoot. </w:t>
      </w:r>
      <w:r w:rsidRPr="00AA1B6A">
        <w:rPr>
          <w:rStyle w:val="StyleUnderline"/>
        </w:rPr>
        <w:t>Trump</w:t>
      </w:r>
      <w:r w:rsidRPr="00AA1B6A">
        <w:rPr>
          <w:sz w:val="14"/>
        </w:rPr>
        <w:t xml:space="preserve">, right now, </w:t>
      </w:r>
      <w:r w:rsidRPr="00AA1B6A">
        <w:rPr>
          <w:rStyle w:val="StyleUnderline"/>
        </w:rPr>
        <w:t>is trying to stoke white</w:t>
      </w:r>
      <w:r w:rsidRPr="00AA1B6A">
        <w:rPr>
          <w:sz w:val="14"/>
        </w:rPr>
        <w:t xml:space="preserve"> </w:t>
      </w:r>
      <w:r w:rsidRPr="00AA1B6A">
        <w:rPr>
          <w:rStyle w:val="StyleUnderline"/>
        </w:rPr>
        <w:t>fears</w:t>
      </w:r>
      <w:r w:rsidRPr="00AA1B6A">
        <w:rPr>
          <w:sz w:val="14"/>
        </w:rPr>
        <w:t xml:space="preserve"> about protests in the street. But </w:t>
      </w:r>
      <w:proofErr w:type="gramStart"/>
      <w:r w:rsidRPr="00AA1B6A">
        <w:rPr>
          <w:sz w:val="14"/>
        </w:rPr>
        <w:t>he’s</w:t>
      </w:r>
      <w:proofErr w:type="gramEnd"/>
      <w:r w:rsidRPr="00AA1B6A">
        <w:rPr>
          <w:sz w:val="14"/>
        </w:rPr>
        <w:t xml:space="preserve"> having little luck. On Wednesday, Lara Putnam, the chairman of the history department at the University of Pittsburgh, tweeted a </w:t>
      </w:r>
      <w:hyperlink r:id="rId291" w:tgtFrame="_blank" w:history="1">
        <w:r w:rsidRPr="00AA1B6A">
          <w:rPr>
            <w:rStyle w:val="Hyperlink"/>
            <w:sz w:val="14"/>
          </w:rPr>
          <w:t>modest but persuasive thread</w:t>
        </w:r>
      </w:hyperlink>
      <w:r w:rsidRPr="00AA1B6A">
        <w:rPr>
          <w:sz w:val="14"/>
        </w:rPr>
        <w:t xml:space="preserve"> highlighting the easy victory by Summer Lee, a progressive African-American woman elected to the Pennsylvania statehouse in 2018, in the Democratic primary on Tuesday. “Based on the history of the district — and the range of voters I’ve talked to </w:t>
      </w:r>
      <w:proofErr w:type="spellStart"/>
      <w:r w:rsidRPr="00AA1B6A">
        <w:rPr>
          <w:sz w:val="14"/>
        </w:rPr>
        <w:t>there</w:t>
      </w:r>
      <w:proofErr w:type="spellEnd"/>
      <w:r w:rsidRPr="00AA1B6A">
        <w:rPr>
          <w:sz w:val="14"/>
        </w:rPr>
        <w:t xml:space="preserve"> myself — it seemed entirely plausible that there would be white backlash against her in this moment,” Putnam told me. </w:t>
      </w:r>
      <w:r w:rsidRPr="00AA1B6A">
        <w:rPr>
          <w:rStyle w:val="Emphasis"/>
        </w:rPr>
        <w:t>If ever there were a moment for a backlash</w:t>
      </w:r>
      <w:r w:rsidRPr="00AA1B6A">
        <w:rPr>
          <w:sz w:val="14"/>
        </w:rPr>
        <w:t xml:space="preserve">, she pointed out, </w:t>
      </w:r>
      <w:r w:rsidRPr="00AA1B6A">
        <w:rPr>
          <w:rStyle w:val="Emphasis"/>
        </w:rPr>
        <w:t>this would have been</w:t>
      </w:r>
      <w:r w:rsidRPr="00AA1B6A">
        <w:rPr>
          <w:sz w:val="14"/>
        </w:rPr>
        <w:t xml:space="preserve"> it: Images of social unrest were all over Pittsburgh television the weekend before the primary, and Lee had been an outspoken proponent of the protesters. Voters could have selected her primary opponent, a moderate white borough councilman who </w:t>
      </w:r>
      <w:hyperlink r:id="rId292" w:tgtFrame="_blank" w:history="1">
        <w:r w:rsidRPr="00AA1B6A">
          <w:rPr>
            <w:rStyle w:val="Hyperlink"/>
            <w:sz w:val="14"/>
          </w:rPr>
          <w:t>had the backing</w:t>
        </w:r>
      </w:hyperlink>
      <w:r w:rsidRPr="00AA1B6A">
        <w:rPr>
          <w:sz w:val="14"/>
        </w:rPr>
        <w:t xml:space="preserve"> of the county’s most powerful Democrat — and its Democratic Party. Instead, voters doubled down. Lee was already winning on Election Day — we now know this, based on mail-in ballots — and as the ballot counting continued, she pulled even further ahead. Her victory suggested that the white suburban women and retirees in her district were </w:t>
      </w:r>
      <w:proofErr w:type="spellStart"/>
      <w:r w:rsidRPr="00AA1B6A">
        <w:rPr>
          <w:sz w:val="14"/>
        </w:rPr>
        <w:t>unswayed</w:t>
      </w:r>
      <w:proofErr w:type="spellEnd"/>
      <w:r w:rsidRPr="00AA1B6A">
        <w:rPr>
          <w:sz w:val="14"/>
        </w:rPr>
        <w:t xml:space="preserve"> by Trump’s demonizing and dog-whistling. </w:t>
      </w:r>
      <w:r w:rsidRPr="00AA1B6A">
        <w:rPr>
          <w:rStyle w:val="Emphasis"/>
        </w:rPr>
        <w:t>In these protests, it is possible we are seeing the rumblings of a new Democratic coalition</w:t>
      </w:r>
      <w:r w:rsidRPr="00AA1B6A">
        <w:rPr>
          <w:sz w:val="14"/>
        </w:rPr>
        <w:t xml:space="preserve">. On Saturday, Putnam and two of her colleagues wrote that the scale and geographic diversity of these demonstrations were </w:t>
      </w:r>
      <w:hyperlink r:id="rId293" w:tgtFrame="_blank" w:history="1">
        <w:r w:rsidRPr="00AA1B6A">
          <w:rPr>
            <w:rStyle w:val="Hyperlink"/>
            <w:sz w:val="14"/>
          </w:rPr>
          <w:t>without American precedent</w:t>
        </w:r>
      </w:hyperlink>
      <w:r w:rsidRPr="00AA1B6A">
        <w:rPr>
          <w:sz w:val="14"/>
        </w:rPr>
        <w:t xml:space="preserve">. We already know that </w:t>
      </w:r>
      <w:r w:rsidRPr="00AA1B6A">
        <w:rPr>
          <w:rStyle w:val="StyleUnderline"/>
        </w:rPr>
        <w:t>Trump’s support among white women is sliding in the polls, both with college degrees</w:t>
      </w:r>
      <w:r>
        <w:rPr>
          <w:rStyle w:val="StyleUnderline"/>
        </w:rPr>
        <w:t xml:space="preserve"> </w:t>
      </w:r>
      <w:hyperlink r:id="rId294" w:tgtFrame="_blank" w:history="1">
        <w:r w:rsidRPr="00AA1B6A">
          <w:rPr>
            <w:rStyle w:val="StyleUnderline"/>
          </w:rPr>
          <w:t>and without</w:t>
        </w:r>
      </w:hyperlink>
      <w:r w:rsidRPr="00AA1B6A">
        <w:rPr>
          <w:rStyle w:val="StyleUnderline"/>
        </w:rPr>
        <w:t xml:space="preserve">; </w:t>
      </w:r>
      <w:r w:rsidRPr="00AA1B6A">
        <w:rPr>
          <w:sz w:val="14"/>
        </w:rPr>
        <w:t xml:space="preserve">it’s probably not an accident that </w:t>
      </w:r>
      <w:hyperlink r:id="rId295" w:history="1">
        <w:r w:rsidRPr="00AA1B6A">
          <w:rPr>
            <w:rStyle w:val="Hyperlink"/>
            <w:sz w:val="14"/>
          </w:rPr>
          <w:t xml:space="preserve">the first </w:t>
        </w:r>
        <w:r w:rsidRPr="00AA1B6A">
          <w:rPr>
            <w:rStyle w:val="Hyperlink"/>
            <w:sz w:val="14"/>
          </w:rPr>
          <w:lastRenderedPageBreak/>
          <w:t>Senate Republican</w:t>
        </w:r>
      </w:hyperlink>
      <w:r w:rsidRPr="00AA1B6A">
        <w:rPr>
          <w:sz w:val="14"/>
        </w:rPr>
        <w:t xml:space="preserve"> to endorse Mattis’ views of Trump was Lisa Murkowski, a white woman from Alaska. (And perhaps, as Jonathan Martin’s piece hinted, other Republican senators will start to follow, and refrain from giving him their support.) As Barack Obama pointed out in his recent town hall, “</w:t>
      </w:r>
      <w:hyperlink r:id="rId296" w:tgtFrame="_blank" w:history="1">
        <w:r w:rsidRPr="00AA1B6A">
          <w:rPr>
            <w:rStyle w:val="StyleUnderline"/>
          </w:rPr>
          <w:t>a far more representative cross-section of America</w:t>
        </w:r>
      </w:hyperlink>
      <w:r w:rsidRPr="00AA1B6A">
        <w:rPr>
          <w:rStyle w:val="StyleUnderline"/>
        </w:rPr>
        <w:t>” is out protesting in the streets than in the 1960s.</w:t>
      </w:r>
      <w:r w:rsidRPr="00AA1B6A">
        <w:rPr>
          <w:sz w:val="14"/>
        </w:rPr>
        <w:t xml:space="preserve"> </w:t>
      </w:r>
      <w:r w:rsidRPr="00AA1B6A">
        <w:rPr>
          <w:rStyle w:val="Emphasis"/>
        </w:rPr>
        <w:t>At a time of genuine crisis, Americans</w:t>
      </w:r>
      <w:r w:rsidRPr="00AA1B6A">
        <w:rPr>
          <w:sz w:val="14"/>
        </w:rPr>
        <w:t xml:space="preserve"> </w:t>
      </w:r>
      <w:proofErr w:type="gramStart"/>
      <w:r w:rsidRPr="00AA1B6A">
        <w:rPr>
          <w:sz w:val="14"/>
        </w:rPr>
        <w:t>aren’t</w:t>
      </w:r>
      <w:proofErr w:type="gramEnd"/>
      <w:r w:rsidRPr="00AA1B6A">
        <w:rPr>
          <w:sz w:val="14"/>
        </w:rPr>
        <w:t xml:space="preserve"> pining for Darth Vader. </w:t>
      </w:r>
      <w:proofErr w:type="gramStart"/>
      <w:r w:rsidRPr="00AA1B6A">
        <w:rPr>
          <w:sz w:val="14"/>
        </w:rPr>
        <w:t>They’re</w:t>
      </w:r>
      <w:proofErr w:type="gramEnd"/>
      <w:r w:rsidRPr="00AA1B6A">
        <w:rPr>
          <w:sz w:val="14"/>
        </w:rPr>
        <w:t xml:space="preserve"> </w:t>
      </w:r>
      <w:r w:rsidRPr="00AA1B6A">
        <w:rPr>
          <w:rStyle w:val="Emphasis"/>
        </w:rPr>
        <w:t>pining for a healer</w:t>
      </w:r>
      <w:r w:rsidRPr="00AA1B6A">
        <w:rPr>
          <w:sz w:val="14"/>
        </w:rPr>
        <w:t xml:space="preserve">. </w:t>
      </w:r>
      <w:proofErr w:type="gramStart"/>
      <w:r w:rsidRPr="00AA1B6A">
        <w:rPr>
          <w:sz w:val="14"/>
        </w:rPr>
        <w:t>It’s</w:t>
      </w:r>
      <w:proofErr w:type="gramEnd"/>
      <w:r w:rsidRPr="00AA1B6A">
        <w:rPr>
          <w:sz w:val="14"/>
        </w:rPr>
        <w:t xml:space="preserve"> healing words of empathy that have thus far won the day. Trump may have been fumbling with his Bible, but it was Nancy Pelosi </w:t>
      </w:r>
      <w:hyperlink r:id="rId297" w:tgtFrame="_blank" w:history="1">
        <w:r w:rsidRPr="00AA1B6A">
          <w:rPr>
            <w:rStyle w:val="Hyperlink"/>
            <w:sz w:val="14"/>
          </w:rPr>
          <w:t>who read aloud from Ecclesiastes</w:t>
        </w:r>
      </w:hyperlink>
      <w:r w:rsidRPr="00AA1B6A">
        <w:rPr>
          <w:sz w:val="14"/>
        </w:rPr>
        <w:t xml:space="preserve">, and it was Joe Biden who said in a heartfelt, </w:t>
      </w:r>
      <w:hyperlink r:id="rId298" w:tgtFrame="_blank" w:history="1">
        <w:r w:rsidRPr="00AA1B6A">
          <w:rPr>
            <w:rStyle w:val="Hyperlink"/>
            <w:sz w:val="14"/>
          </w:rPr>
          <w:t>24-minute speech</w:t>
        </w:r>
      </w:hyperlink>
      <w:r w:rsidRPr="00AA1B6A">
        <w:rPr>
          <w:sz w:val="14"/>
        </w:rPr>
        <w:t xml:space="preserve"> that he wished the president would open it every once in a while. </w:t>
      </w:r>
      <w:proofErr w:type="gramStart"/>
      <w:r w:rsidRPr="00AA1B6A">
        <w:rPr>
          <w:sz w:val="14"/>
        </w:rPr>
        <w:t>It’s</w:t>
      </w:r>
      <w:proofErr w:type="gramEnd"/>
      <w:r w:rsidRPr="00AA1B6A">
        <w:rPr>
          <w:sz w:val="14"/>
        </w:rPr>
        <w:t xml:space="preserve"> probably too much to hope for. But for the first time in three years, change is not.</w:t>
      </w:r>
    </w:p>
    <w:p w14:paraId="5D7BA9D8" w14:textId="77777777" w:rsidR="00BD2401" w:rsidRDefault="00BD2401" w:rsidP="00BD2401">
      <w:pPr>
        <w:pStyle w:val="Heading4"/>
      </w:pPr>
      <w:r>
        <w:t xml:space="preserve">Trump loses inevitably – makes him drop out </w:t>
      </w:r>
    </w:p>
    <w:p w14:paraId="6C2FABC4" w14:textId="77777777" w:rsidR="00BD2401" w:rsidRDefault="00BD2401" w:rsidP="00BD2401">
      <w:proofErr w:type="spellStart"/>
      <w:r w:rsidRPr="00255197">
        <w:rPr>
          <w:rStyle w:val="Style13ptBold"/>
        </w:rPr>
        <w:t>Mahdawi</w:t>
      </w:r>
      <w:proofErr w:type="spellEnd"/>
      <w:r w:rsidRPr="00255197">
        <w:rPr>
          <w:rStyle w:val="Style13ptBold"/>
        </w:rPr>
        <w:t xml:space="preserve"> 20</w:t>
      </w:r>
      <w:r>
        <w:t xml:space="preserve"> – Guardian columnist and brand strategist based in New York (Arwa; “Trump's presidency is like a dead man golfing. So will he drop out of the election?’; 6/30/20; </w:t>
      </w:r>
      <w:hyperlink r:id="rId299" w:history="1">
        <w:r w:rsidRPr="004D0D86">
          <w:rPr>
            <w:rStyle w:val="Hyperlink"/>
          </w:rPr>
          <w:t>https://www.theguardian.com/commentisfree/2020/jun/30/president-trump-drop-out-election-covid-19-bounty-hunts</w:t>
        </w:r>
      </w:hyperlink>
      <w:r>
        <w:t xml:space="preserve">; accessed 6/30/20) </w:t>
      </w:r>
      <w:proofErr w:type="spellStart"/>
      <w:r>
        <w:t>dmc</w:t>
      </w:r>
      <w:proofErr w:type="spellEnd"/>
    </w:p>
    <w:p w14:paraId="7BDD7868" w14:textId="77777777" w:rsidR="00BD2401" w:rsidRDefault="00BD2401" w:rsidP="00BD2401">
      <w:pPr>
        <w:rPr>
          <w:rStyle w:val="StyleUnderline"/>
        </w:rPr>
      </w:pPr>
      <w:r w:rsidRPr="00592319">
        <w:rPr>
          <w:sz w:val="16"/>
        </w:rPr>
        <w:t xml:space="preserve">I </w:t>
      </w:r>
      <w:proofErr w:type="gramStart"/>
      <w:r w:rsidRPr="00592319">
        <w:rPr>
          <w:sz w:val="16"/>
        </w:rPr>
        <w:t>don’t</w:t>
      </w:r>
      <w:proofErr w:type="gramEnd"/>
      <w:r w:rsidRPr="00592319">
        <w:rPr>
          <w:sz w:val="16"/>
        </w:rPr>
        <w:t xml:space="preserve"> want to be nice or </w:t>
      </w:r>
      <w:proofErr w:type="spellStart"/>
      <w:r w:rsidRPr="00592319">
        <w:rPr>
          <w:sz w:val="16"/>
        </w:rPr>
        <w:t>unnice</w:t>
      </w:r>
      <w:proofErr w:type="spellEnd"/>
      <w:r w:rsidRPr="00592319">
        <w:rPr>
          <w:sz w:val="16"/>
        </w:rPr>
        <w:t xml:space="preserve">, OK? But Donald </w:t>
      </w:r>
      <w:r w:rsidRPr="00281BE9">
        <w:rPr>
          <w:rStyle w:val="Emphasis"/>
        </w:rPr>
        <w:t>Trump</w:t>
      </w:r>
      <w:r w:rsidRPr="00592319">
        <w:rPr>
          <w:sz w:val="16"/>
        </w:rPr>
        <w:t xml:space="preserve"> </w:t>
      </w:r>
      <w:r w:rsidRPr="00583E0C">
        <w:rPr>
          <w:rStyle w:val="StyleUnderline"/>
        </w:rPr>
        <w:t>has never looked so pathetic</w:t>
      </w:r>
      <w:r w:rsidRPr="00592319">
        <w:rPr>
          <w:sz w:val="16"/>
        </w:rPr>
        <w:t xml:space="preserve">. </w:t>
      </w:r>
      <w:proofErr w:type="gramStart"/>
      <w:r w:rsidRPr="00583E0C">
        <w:rPr>
          <w:rStyle w:val="StyleUnderline"/>
        </w:rPr>
        <w:t>There’s</w:t>
      </w:r>
      <w:proofErr w:type="gramEnd"/>
      <w:r w:rsidRPr="00583E0C">
        <w:rPr>
          <w:rStyle w:val="StyleUnderline"/>
        </w:rPr>
        <w:t xml:space="preserve"> an air of </w:t>
      </w:r>
      <w:r w:rsidRPr="00583E0C">
        <w:rPr>
          <w:rStyle w:val="Emphasis"/>
        </w:rPr>
        <w:t>defeat</w:t>
      </w:r>
      <w:r w:rsidRPr="00583E0C">
        <w:rPr>
          <w:rStyle w:val="StyleUnderline"/>
        </w:rPr>
        <w:t xml:space="preserve"> about the president</w:t>
      </w:r>
      <w:r w:rsidRPr="00592319">
        <w:rPr>
          <w:sz w:val="16"/>
        </w:rPr>
        <w:t xml:space="preserve">; </w:t>
      </w:r>
      <w:r w:rsidRPr="00583E0C">
        <w:rPr>
          <w:rStyle w:val="StyleUnderline"/>
        </w:rPr>
        <w:t>the master of puff seems deflated</w:t>
      </w:r>
      <w:r w:rsidRPr="00592319">
        <w:rPr>
          <w:sz w:val="16"/>
        </w:rPr>
        <w:t xml:space="preserve">. </w:t>
      </w:r>
      <w:r w:rsidRPr="00583E0C">
        <w:rPr>
          <w:rStyle w:val="StyleUnderline"/>
        </w:rPr>
        <w:t xml:space="preserve">It has been another </w:t>
      </w:r>
      <w:r w:rsidRPr="00583E0C">
        <w:rPr>
          <w:rStyle w:val="Emphasis"/>
        </w:rPr>
        <w:t>terrible</w:t>
      </w:r>
      <w:r w:rsidRPr="00592319">
        <w:rPr>
          <w:sz w:val="16"/>
        </w:rPr>
        <w:t xml:space="preserve">, horrible, no good, very bad </w:t>
      </w:r>
      <w:r w:rsidRPr="00583E0C">
        <w:rPr>
          <w:rStyle w:val="StyleUnderline"/>
        </w:rPr>
        <w:t xml:space="preserve">week for Trump. Unless something </w:t>
      </w:r>
      <w:r w:rsidRPr="00583E0C">
        <w:rPr>
          <w:rStyle w:val="Emphasis"/>
        </w:rPr>
        <w:t>radical</w:t>
      </w:r>
      <w:r w:rsidRPr="00583E0C">
        <w:rPr>
          <w:rStyle w:val="StyleUnderline"/>
        </w:rPr>
        <w:t xml:space="preserve"> happens, the president is a dead man golfing.</w:t>
      </w:r>
      <w:r>
        <w:rPr>
          <w:rStyle w:val="StyleUnderline"/>
        </w:rPr>
        <w:t xml:space="preserve"> </w:t>
      </w:r>
      <w:r w:rsidRPr="00583E0C">
        <w:rPr>
          <w:rStyle w:val="StyleUnderline"/>
        </w:rPr>
        <w:t xml:space="preserve">Trump is mired in </w:t>
      </w:r>
      <w:proofErr w:type="gramStart"/>
      <w:r w:rsidRPr="00583E0C">
        <w:rPr>
          <w:rStyle w:val="StyleUnderline"/>
        </w:rPr>
        <w:t>a number of</w:t>
      </w:r>
      <w:proofErr w:type="gramEnd"/>
      <w:r w:rsidRPr="00583E0C">
        <w:rPr>
          <w:rStyle w:val="StyleUnderline"/>
        </w:rPr>
        <w:t xml:space="preserve"> potentially presidency-ending crises</w:t>
      </w:r>
      <w:r w:rsidRPr="00592319">
        <w:rPr>
          <w:sz w:val="16"/>
        </w:rPr>
        <w:t xml:space="preserve">. </w:t>
      </w:r>
      <w:r w:rsidRPr="00583E0C">
        <w:rPr>
          <w:rStyle w:val="StyleUnderline"/>
        </w:rPr>
        <w:t>First</w:t>
      </w:r>
      <w:r w:rsidRPr="00592319">
        <w:rPr>
          <w:sz w:val="16"/>
        </w:rPr>
        <w:t xml:space="preserve">, there are </w:t>
      </w:r>
      <w:r w:rsidRPr="00583E0C">
        <w:rPr>
          <w:rStyle w:val="StyleUnderline"/>
        </w:rPr>
        <w:t xml:space="preserve">the </w:t>
      </w:r>
      <w:r w:rsidRPr="00583E0C">
        <w:rPr>
          <w:rStyle w:val="Emphasis"/>
        </w:rPr>
        <w:t>bombshell allegations</w:t>
      </w:r>
      <w:r w:rsidRPr="00592319">
        <w:rPr>
          <w:sz w:val="16"/>
        </w:rPr>
        <w:t xml:space="preserve"> </w:t>
      </w:r>
      <w:r w:rsidRPr="00583E0C">
        <w:rPr>
          <w:rStyle w:val="StyleUnderline"/>
        </w:rPr>
        <w:t>that Russia offered cash bounties to Taliban-linked fighters for successful attacks on American troops in Afghanistan</w:t>
      </w:r>
      <w:r w:rsidRPr="00592319">
        <w:rPr>
          <w:sz w:val="16"/>
        </w:rPr>
        <w:t xml:space="preserve">. According to the New York Times, </w:t>
      </w:r>
      <w:r w:rsidRPr="00583E0C">
        <w:rPr>
          <w:rStyle w:val="StyleUnderline"/>
        </w:rPr>
        <w:t xml:space="preserve">Trump was briefed on this but did </w:t>
      </w:r>
      <w:r w:rsidRPr="00583E0C">
        <w:rPr>
          <w:rStyle w:val="Emphasis"/>
        </w:rPr>
        <w:t>nothing</w:t>
      </w:r>
      <w:r w:rsidRPr="00592319">
        <w:rPr>
          <w:sz w:val="16"/>
        </w:rPr>
        <w:t xml:space="preserve"> – </w:t>
      </w:r>
      <w:r w:rsidRPr="00583E0C">
        <w:rPr>
          <w:rStyle w:val="StyleUnderline"/>
        </w:rPr>
        <w:t>apart from offering to invite Vladimir Putin to a G7</w:t>
      </w:r>
      <w:r w:rsidRPr="00592319">
        <w:rPr>
          <w:sz w:val="16"/>
        </w:rPr>
        <w:t xml:space="preserve"> summit. </w:t>
      </w:r>
      <w:r w:rsidRPr="00583E0C">
        <w:rPr>
          <w:rStyle w:val="StyleUnderline"/>
        </w:rPr>
        <w:t>An allegation like this</w:t>
      </w:r>
      <w:r w:rsidRPr="00592319">
        <w:rPr>
          <w:sz w:val="16"/>
        </w:rPr>
        <w:t xml:space="preserve">, as house speaker Nancy Pelosi has noted, </w:t>
      </w:r>
      <w:r w:rsidRPr="00583E0C">
        <w:rPr>
          <w:rStyle w:val="StyleUnderline"/>
        </w:rPr>
        <w:t>is about “</w:t>
      </w:r>
      <w:r w:rsidRPr="00583E0C">
        <w:rPr>
          <w:rStyle w:val="Emphasis"/>
        </w:rPr>
        <w:t>as bad it gets</w:t>
      </w:r>
      <w:r w:rsidRPr="00592319">
        <w:rPr>
          <w:sz w:val="16"/>
        </w:rPr>
        <w:t xml:space="preserve">”. If </w:t>
      </w:r>
      <w:r w:rsidRPr="00583E0C">
        <w:rPr>
          <w:rStyle w:val="StyleUnderline"/>
        </w:rPr>
        <w:t>Trump</w:t>
      </w:r>
      <w:r w:rsidRPr="00592319">
        <w:rPr>
          <w:sz w:val="16"/>
        </w:rPr>
        <w:t xml:space="preserve"> was told about the bounties, he </w:t>
      </w:r>
      <w:r w:rsidRPr="00583E0C">
        <w:rPr>
          <w:rStyle w:val="Emphasis"/>
        </w:rPr>
        <w:t>betrayed US soldiers</w:t>
      </w:r>
      <w:r w:rsidRPr="00592319">
        <w:rPr>
          <w:sz w:val="16"/>
        </w:rPr>
        <w:t xml:space="preserve">; if he </w:t>
      </w:r>
      <w:proofErr w:type="gramStart"/>
      <w:r w:rsidRPr="00592319">
        <w:rPr>
          <w:sz w:val="16"/>
        </w:rPr>
        <w:t>wasn’t</w:t>
      </w:r>
      <w:proofErr w:type="gramEnd"/>
      <w:r w:rsidRPr="00592319">
        <w:rPr>
          <w:sz w:val="16"/>
        </w:rPr>
        <w:t xml:space="preserve"> told, then </w:t>
      </w:r>
      <w:r w:rsidRPr="00583E0C">
        <w:rPr>
          <w:rStyle w:val="StyleUnderline"/>
        </w:rPr>
        <w:t>his administration is murderously incompetent</w:t>
      </w:r>
      <w:r w:rsidRPr="00592319">
        <w:rPr>
          <w:sz w:val="16"/>
        </w:rPr>
        <w:t>.</w:t>
      </w:r>
      <w:r>
        <w:rPr>
          <w:sz w:val="16"/>
        </w:rPr>
        <w:t xml:space="preserve"> </w:t>
      </w:r>
      <w:r w:rsidRPr="00583E0C">
        <w:rPr>
          <w:rStyle w:val="StyleUnderline"/>
        </w:rPr>
        <w:t>Trump has responded to the crisis in his usual manner: outraged tweets</w:t>
      </w:r>
      <w:r w:rsidRPr="00592319">
        <w:rPr>
          <w:sz w:val="16"/>
        </w:rPr>
        <w:t xml:space="preserve">. On Sunday night, </w:t>
      </w:r>
      <w:r w:rsidRPr="00583E0C">
        <w:rPr>
          <w:rStyle w:val="StyleUnderline"/>
        </w:rPr>
        <w:t>Trump called the story “another fabricated Russia hoax</w:t>
      </w:r>
      <w:r w:rsidRPr="00592319">
        <w:rPr>
          <w:sz w:val="16"/>
        </w:rPr>
        <w:t xml:space="preserve">” and claimed he hadn’t been briefed on the bounties claim because it wasn’t “credible”. How, one might ask, did he ascertain the information </w:t>
      </w:r>
      <w:proofErr w:type="gramStart"/>
      <w:r w:rsidRPr="00592319">
        <w:rPr>
          <w:sz w:val="16"/>
        </w:rPr>
        <w:t>wasn’t</w:t>
      </w:r>
      <w:proofErr w:type="gramEnd"/>
      <w:r w:rsidRPr="00592319">
        <w:rPr>
          <w:sz w:val="16"/>
        </w:rPr>
        <w:t xml:space="preserve"> credible if it was never reported to him? His incredible intuition?</w:t>
      </w:r>
      <w:r>
        <w:rPr>
          <w:sz w:val="16"/>
        </w:rPr>
        <w:t xml:space="preserve"> </w:t>
      </w:r>
      <w:r w:rsidRPr="00592319">
        <w:rPr>
          <w:sz w:val="16"/>
        </w:rPr>
        <w:t xml:space="preserve">White House press secretary </w:t>
      </w:r>
      <w:r w:rsidRPr="00583E0C">
        <w:rPr>
          <w:rStyle w:val="StyleUnderline"/>
        </w:rPr>
        <w:t xml:space="preserve">Kayleigh </w:t>
      </w:r>
      <w:proofErr w:type="spellStart"/>
      <w:r w:rsidRPr="00583E0C">
        <w:rPr>
          <w:rStyle w:val="StyleUnderline"/>
        </w:rPr>
        <w:t>McEnany</w:t>
      </w:r>
      <w:proofErr w:type="spellEnd"/>
      <w:r w:rsidRPr="00592319">
        <w:rPr>
          <w:sz w:val="16"/>
        </w:rPr>
        <w:t xml:space="preserve"> attempted to clarify matters on Monday. Trump </w:t>
      </w:r>
      <w:proofErr w:type="gramStart"/>
      <w:r w:rsidRPr="00592319">
        <w:rPr>
          <w:sz w:val="16"/>
        </w:rPr>
        <w:t>hadn’t</w:t>
      </w:r>
      <w:proofErr w:type="gramEnd"/>
      <w:r w:rsidRPr="00592319">
        <w:rPr>
          <w:sz w:val="16"/>
        </w:rPr>
        <w:t xml:space="preserve"> been briefed, she </w:t>
      </w:r>
      <w:r w:rsidRPr="00583E0C">
        <w:rPr>
          <w:rStyle w:val="StyleUnderline"/>
        </w:rPr>
        <w:t>told reporters</w:t>
      </w:r>
      <w:r w:rsidRPr="00592319">
        <w:rPr>
          <w:sz w:val="16"/>
        </w:rPr>
        <w:t xml:space="preserve">, because </w:t>
      </w:r>
      <w:r w:rsidRPr="00583E0C">
        <w:rPr>
          <w:rStyle w:val="StyleUnderline"/>
        </w:rPr>
        <w:t xml:space="preserve">there were “dissenting opinions” about the veracity of the information. Which is a very </w:t>
      </w:r>
      <w:r w:rsidRPr="00583E0C">
        <w:rPr>
          <w:rStyle w:val="Emphasis"/>
        </w:rPr>
        <w:t>different excuse</w:t>
      </w:r>
      <w:r w:rsidRPr="00583E0C">
        <w:rPr>
          <w:rStyle w:val="StyleUnderline"/>
        </w:rPr>
        <w:t xml:space="preserve"> from the one proffered by Trump</w:t>
      </w:r>
      <w:r w:rsidRPr="00592319">
        <w:rPr>
          <w:sz w:val="16"/>
        </w:rPr>
        <w:t xml:space="preserve">. But consistency </w:t>
      </w:r>
      <w:proofErr w:type="gramStart"/>
      <w:r w:rsidRPr="00592319">
        <w:rPr>
          <w:sz w:val="16"/>
        </w:rPr>
        <w:t>isn’t</w:t>
      </w:r>
      <w:proofErr w:type="gramEnd"/>
      <w:r w:rsidRPr="00592319">
        <w:rPr>
          <w:sz w:val="16"/>
        </w:rPr>
        <w:t xml:space="preserve"> something the Trump administration seems acquainted with.</w:t>
      </w:r>
      <w:r>
        <w:rPr>
          <w:sz w:val="16"/>
        </w:rPr>
        <w:t xml:space="preserve"> </w:t>
      </w:r>
      <w:r w:rsidRPr="00583E0C">
        <w:rPr>
          <w:rStyle w:val="StyleUnderline"/>
        </w:rPr>
        <w:t xml:space="preserve">It’s not only accusations of treason that Trump is </w:t>
      </w:r>
      <w:proofErr w:type="gramStart"/>
      <w:r w:rsidRPr="00583E0C">
        <w:rPr>
          <w:rStyle w:val="StyleUnderline"/>
        </w:rPr>
        <w:t>battling:</w:t>
      </w:r>
      <w:proofErr w:type="gramEnd"/>
      <w:r w:rsidRPr="00583E0C">
        <w:rPr>
          <w:rStyle w:val="StyleUnderline"/>
        </w:rPr>
        <w:t xml:space="preserve"> there’s also the</w:t>
      </w:r>
      <w:r w:rsidRPr="00592319">
        <w:rPr>
          <w:sz w:val="16"/>
        </w:rPr>
        <w:t xml:space="preserve"> </w:t>
      </w:r>
      <w:r w:rsidRPr="00583E0C">
        <w:rPr>
          <w:rStyle w:val="Emphasis"/>
        </w:rPr>
        <w:t>coronavirus</w:t>
      </w:r>
      <w:r w:rsidRPr="00592319">
        <w:rPr>
          <w:sz w:val="16"/>
        </w:rPr>
        <w:t xml:space="preserve">. </w:t>
      </w:r>
      <w:r w:rsidRPr="00583E0C">
        <w:rPr>
          <w:rStyle w:val="StyleUnderline"/>
        </w:rPr>
        <w:t xml:space="preserve">He has done his best to </w:t>
      </w:r>
      <w:r w:rsidRPr="00583E0C">
        <w:rPr>
          <w:rStyle w:val="Emphasis"/>
        </w:rPr>
        <w:t>ignore</w:t>
      </w:r>
      <w:r w:rsidRPr="00583E0C">
        <w:rPr>
          <w:rStyle w:val="StyleUnderline"/>
        </w:rPr>
        <w:t xml:space="preserve"> the pandemic</w:t>
      </w:r>
      <w:r w:rsidRPr="00592319">
        <w:rPr>
          <w:sz w:val="16"/>
        </w:rPr>
        <w:t xml:space="preserve"> </w:t>
      </w:r>
      <w:r w:rsidRPr="00583E0C">
        <w:rPr>
          <w:rStyle w:val="StyleUnderline"/>
        </w:rPr>
        <w:t>but</w:t>
      </w:r>
      <w:r w:rsidRPr="00592319">
        <w:rPr>
          <w:sz w:val="16"/>
        </w:rPr>
        <w:t xml:space="preserve">, rudely, </w:t>
      </w:r>
      <w:r w:rsidRPr="00583E0C">
        <w:rPr>
          <w:rStyle w:val="StyleUnderline"/>
        </w:rPr>
        <w:t xml:space="preserve">it </w:t>
      </w:r>
      <w:proofErr w:type="gramStart"/>
      <w:r w:rsidRPr="00583E0C">
        <w:rPr>
          <w:rStyle w:val="StyleUnderline"/>
        </w:rPr>
        <w:t>hasn’t</w:t>
      </w:r>
      <w:proofErr w:type="gramEnd"/>
      <w:r w:rsidRPr="00583E0C">
        <w:rPr>
          <w:rStyle w:val="StyleUnderline"/>
        </w:rPr>
        <w:t xml:space="preserve"> gone away</w:t>
      </w:r>
      <w:r w:rsidRPr="00592319">
        <w:rPr>
          <w:sz w:val="16"/>
        </w:rPr>
        <w:t xml:space="preserve">. Quite the opposite: </w:t>
      </w:r>
      <w:r w:rsidRPr="00583E0C">
        <w:rPr>
          <w:rStyle w:val="StyleUnderline"/>
        </w:rPr>
        <w:t xml:space="preserve">cases are </w:t>
      </w:r>
      <w:r w:rsidRPr="00583E0C">
        <w:rPr>
          <w:rStyle w:val="Emphasis"/>
        </w:rPr>
        <w:t>surging</w:t>
      </w:r>
      <w:r w:rsidRPr="00583E0C">
        <w:rPr>
          <w:rStyle w:val="StyleUnderline"/>
        </w:rPr>
        <w:t xml:space="preserve"> in the US</w:t>
      </w:r>
      <w:r w:rsidRPr="00592319">
        <w:rPr>
          <w:sz w:val="16"/>
        </w:rPr>
        <w:t xml:space="preserve">. </w:t>
      </w:r>
      <w:r w:rsidRPr="00583E0C">
        <w:rPr>
          <w:rStyle w:val="StyleUnderline"/>
        </w:rPr>
        <w:t>And while the pandemic was initially clustered mainly in Democrat-controlled states, most of the new cases are coming from</w:t>
      </w:r>
      <w:r w:rsidRPr="00592319">
        <w:rPr>
          <w:sz w:val="16"/>
        </w:rPr>
        <w:t xml:space="preserve"> </w:t>
      </w:r>
      <w:r w:rsidRPr="00583E0C">
        <w:rPr>
          <w:rStyle w:val="StyleUnderline"/>
        </w:rPr>
        <w:t xml:space="preserve">election </w:t>
      </w:r>
      <w:r w:rsidRPr="00583E0C">
        <w:rPr>
          <w:rStyle w:val="Emphasis"/>
        </w:rPr>
        <w:t>battleground states,</w:t>
      </w:r>
      <w:r w:rsidRPr="00592319">
        <w:rPr>
          <w:sz w:val="16"/>
        </w:rPr>
        <w:t xml:space="preserve"> </w:t>
      </w:r>
      <w:r w:rsidRPr="00583E0C">
        <w:rPr>
          <w:rStyle w:val="StyleUnderline"/>
        </w:rPr>
        <w:t>including Texas and Florida</w:t>
      </w:r>
      <w:r w:rsidRPr="00592319">
        <w:rPr>
          <w:sz w:val="16"/>
        </w:rPr>
        <w:t>.</w:t>
      </w:r>
      <w:r>
        <w:rPr>
          <w:sz w:val="16"/>
        </w:rPr>
        <w:t xml:space="preserve"> </w:t>
      </w:r>
      <w:r w:rsidRPr="00592319">
        <w:rPr>
          <w:sz w:val="16"/>
        </w:rPr>
        <w:t xml:space="preserve">And then there are the anti-racism protests. </w:t>
      </w:r>
      <w:r w:rsidRPr="00583E0C">
        <w:rPr>
          <w:rStyle w:val="StyleUnderline"/>
        </w:rPr>
        <w:t>Trump has been trying to posture as a “law and order” president, but his laziness keeps getting in the way</w:t>
      </w:r>
      <w:r w:rsidRPr="00592319">
        <w:rPr>
          <w:sz w:val="16"/>
        </w:rPr>
        <w:t xml:space="preserve">. Last Friday, </w:t>
      </w:r>
      <w:r w:rsidRPr="00583E0C">
        <w:rPr>
          <w:rStyle w:val="StyleUnderline"/>
        </w:rPr>
        <w:t>Trump</w:t>
      </w:r>
      <w:r w:rsidRPr="00592319">
        <w:rPr>
          <w:sz w:val="16"/>
        </w:rPr>
        <w:t xml:space="preserve"> grandly </w:t>
      </w:r>
      <w:r w:rsidRPr="00583E0C">
        <w:rPr>
          <w:rStyle w:val="StyleUnderline"/>
        </w:rPr>
        <w:t xml:space="preserve">announced that he had cancelled a trip to New Jersey </w:t>
      </w:r>
      <w:proofErr w:type="gramStart"/>
      <w:r w:rsidRPr="00583E0C">
        <w:rPr>
          <w:rStyle w:val="StyleUnderline"/>
        </w:rPr>
        <w:t>in order to</w:t>
      </w:r>
      <w:proofErr w:type="gramEnd"/>
      <w:r w:rsidRPr="00583E0C">
        <w:rPr>
          <w:rStyle w:val="StyleUnderline"/>
        </w:rPr>
        <w:t xml:space="preserve"> stay in DC and ensure “order was enforced”</w:t>
      </w:r>
      <w:r w:rsidRPr="00592319">
        <w:rPr>
          <w:sz w:val="16"/>
        </w:rPr>
        <w:t xml:space="preserve">. </w:t>
      </w:r>
      <w:r w:rsidRPr="00583E0C">
        <w:rPr>
          <w:rStyle w:val="StyleUnderline"/>
        </w:rPr>
        <w:t>The next day he headed to</w:t>
      </w:r>
      <w:r w:rsidRPr="00592319">
        <w:rPr>
          <w:sz w:val="16"/>
        </w:rPr>
        <w:t xml:space="preserve"> one of his own golf courses in </w:t>
      </w:r>
      <w:r w:rsidRPr="00583E0C">
        <w:rPr>
          <w:rStyle w:val="Emphasis"/>
        </w:rPr>
        <w:t>Virginia</w:t>
      </w:r>
      <w:r w:rsidRPr="00592319">
        <w:rPr>
          <w:sz w:val="16"/>
        </w:rPr>
        <w:t xml:space="preserve">. According to CNN, </w:t>
      </w:r>
      <w:r w:rsidRPr="0036194B">
        <w:rPr>
          <w:rStyle w:val="StyleUnderline"/>
        </w:rPr>
        <w:t>this was his 271st visit to a golf course during his presidency</w:t>
      </w:r>
      <w:r w:rsidRPr="00592319">
        <w:rPr>
          <w:sz w:val="16"/>
        </w:rPr>
        <w:t xml:space="preserve">; on average, </w:t>
      </w:r>
      <w:proofErr w:type="gramStart"/>
      <w:r w:rsidRPr="0036194B">
        <w:rPr>
          <w:rStyle w:val="StyleUnderline"/>
        </w:rPr>
        <w:t>he’s</w:t>
      </w:r>
      <w:proofErr w:type="gramEnd"/>
      <w:r w:rsidRPr="0036194B">
        <w:rPr>
          <w:rStyle w:val="StyleUnderline"/>
        </w:rPr>
        <w:t xml:space="preserve"> been golfing </w:t>
      </w:r>
      <w:r w:rsidRPr="0036194B">
        <w:rPr>
          <w:rStyle w:val="Emphasis"/>
        </w:rPr>
        <w:t>once</w:t>
      </w:r>
      <w:r w:rsidRPr="0036194B">
        <w:rPr>
          <w:rStyle w:val="StyleUnderline"/>
        </w:rPr>
        <w:t xml:space="preserve"> every 4.6 days</w:t>
      </w:r>
      <w:r w:rsidRPr="00592319">
        <w:rPr>
          <w:sz w:val="16"/>
        </w:rPr>
        <w:t xml:space="preserve">. This is not to say Trump spent his entire weekend on the links: </w:t>
      </w:r>
      <w:r w:rsidRPr="0036194B">
        <w:rPr>
          <w:rStyle w:val="StyleUnderline"/>
        </w:rPr>
        <w:t>he</w:t>
      </w:r>
      <w:r w:rsidRPr="00592319">
        <w:rPr>
          <w:sz w:val="16"/>
        </w:rPr>
        <w:t xml:space="preserve"> also </w:t>
      </w:r>
      <w:r w:rsidRPr="0036194B">
        <w:rPr>
          <w:rStyle w:val="StyleUnderline"/>
        </w:rPr>
        <w:t>retweeted</w:t>
      </w:r>
      <w:r w:rsidRPr="00592319">
        <w:rPr>
          <w:sz w:val="16"/>
        </w:rPr>
        <w:t xml:space="preserve"> and then deleted </w:t>
      </w:r>
      <w:r w:rsidRPr="0036194B">
        <w:rPr>
          <w:rStyle w:val="StyleUnderline"/>
        </w:rPr>
        <w:t>a video of one of his supporters shouting “White power! White power!”</w:t>
      </w:r>
      <w:r>
        <w:rPr>
          <w:sz w:val="16"/>
        </w:rPr>
        <w:t xml:space="preserve"> </w:t>
      </w:r>
      <w:r w:rsidRPr="00592319">
        <w:rPr>
          <w:sz w:val="16"/>
        </w:rPr>
        <w:t xml:space="preserve">A recent Fox News report claimed some (anonymous) GOP operatives reckon </w:t>
      </w:r>
      <w:r w:rsidRPr="00592319">
        <w:rPr>
          <w:rStyle w:val="StyleUnderline"/>
        </w:rPr>
        <w:t>Trump’s</w:t>
      </w:r>
      <w:r w:rsidRPr="00592319">
        <w:rPr>
          <w:sz w:val="16"/>
        </w:rPr>
        <w:t xml:space="preserve"> </w:t>
      </w:r>
      <w:r w:rsidRPr="00592319">
        <w:rPr>
          <w:rStyle w:val="StyleUnderline"/>
        </w:rPr>
        <w:t xml:space="preserve">current psyche is </w:t>
      </w:r>
      <w:r w:rsidRPr="00592319">
        <w:rPr>
          <w:rStyle w:val="Emphasis"/>
        </w:rPr>
        <w:t>'fragile'</w:t>
      </w:r>
      <w:r>
        <w:rPr>
          <w:sz w:val="16"/>
        </w:rPr>
        <w:t xml:space="preserve"> </w:t>
      </w:r>
      <w:r w:rsidRPr="00592319">
        <w:rPr>
          <w:rStyle w:val="StyleUnderline"/>
        </w:rPr>
        <w:t xml:space="preserve">Trump </w:t>
      </w:r>
      <w:proofErr w:type="gramStart"/>
      <w:r w:rsidRPr="00592319">
        <w:rPr>
          <w:rStyle w:val="StyleUnderline"/>
        </w:rPr>
        <w:t>doesn’t</w:t>
      </w:r>
      <w:proofErr w:type="gramEnd"/>
      <w:r w:rsidRPr="00592319">
        <w:rPr>
          <w:rStyle w:val="StyleUnderline"/>
        </w:rPr>
        <w:t xml:space="preserve"> seem to care about Americans</w:t>
      </w:r>
      <w:r w:rsidRPr="00592319">
        <w:rPr>
          <w:sz w:val="16"/>
        </w:rPr>
        <w:t xml:space="preserve"> </w:t>
      </w:r>
      <w:r w:rsidRPr="00592319">
        <w:rPr>
          <w:rStyle w:val="StyleUnderline"/>
        </w:rPr>
        <w:t>dying</w:t>
      </w:r>
      <w:r w:rsidRPr="00592319">
        <w:rPr>
          <w:sz w:val="16"/>
        </w:rPr>
        <w:t xml:space="preserve">. </w:t>
      </w:r>
      <w:r w:rsidRPr="00592319">
        <w:rPr>
          <w:rStyle w:val="StyleUnderline"/>
        </w:rPr>
        <w:t xml:space="preserve">He certainly </w:t>
      </w:r>
      <w:proofErr w:type="gramStart"/>
      <w:r w:rsidRPr="00592319">
        <w:rPr>
          <w:rStyle w:val="Emphasis"/>
        </w:rPr>
        <w:t>doesn’t</w:t>
      </w:r>
      <w:proofErr w:type="gramEnd"/>
      <w:r w:rsidRPr="00592319">
        <w:rPr>
          <w:rStyle w:val="Emphasis"/>
        </w:rPr>
        <w:t xml:space="preserve"> care about racism</w:t>
      </w:r>
      <w:r w:rsidRPr="00592319">
        <w:rPr>
          <w:rStyle w:val="StyleUnderline"/>
        </w:rPr>
        <w:t xml:space="preserve"> or police brutality</w:t>
      </w:r>
      <w:r w:rsidRPr="00592319">
        <w:rPr>
          <w:sz w:val="16"/>
        </w:rPr>
        <w:t xml:space="preserve">. </w:t>
      </w:r>
      <w:r w:rsidRPr="00592319">
        <w:rPr>
          <w:rStyle w:val="StyleUnderline"/>
        </w:rPr>
        <w:t>But he does care about his ratings – and these are</w:t>
      </w:r>
      <w:r w:rsidRPr="00592319">
        <w:rPr>
          <w:sz w:val="16"/>
        </w:rPr>
        <w:t xml:space="preserve"> </w:t>
      </w:r>
      <w:r w:rsidRPr="00592319">
        <w:rPr>
          <w:rStyle w:val="Emphasis"/>
        </w:rPr>
        <w:t>abysmal</w:t>
      </w:r>
      <w:r w:rsidRPr="00592319">
        <w:rPr>
          <w:sz w:val="16"/>
        </w:rPr>
        <w:t xml:space="preserve">. </w:t>
      </w:r>
      <w:r w:rsidRPr="00592319">
        <w:rPr>
          <w:rStyle w:val="StyleUnderline"/>
        </w:rPr>
        <w:t>Trump is polling so badly that</w:t>
      </w:r>
      <w:r w:rsidRPr="00592319">
        <w:rPr>
          <w:sz w:val="16"/>
        </w:rPr>
        <w:t xml:space="preserve"> even </w:t>
      </w:r>
      <w:r w:rsidRPr="00592319">
        <w:rPr>
          <w:rStyle w:val="StyleUnderline"/>
        </w:rPr>
        <w:t>he</w:t>
      </w:r>
      <w:r w:rsidRPr="00592319">
        <w:rPr>
          <w:sz w:val="16"/>
        </w:rPr>
        <w:t xml:space="preserve">, a raving narcissist, seems to </w:t>
      </w:r>
      <w:proofErr w:type="spellStart"/>
      <w:r w:rsidRPr="00592319">
        <w:rPr>
          <w:sz w:val="16"/>
        </w:rPr>
        <w:t>realise</w:t>
      </w:r>
      <w:proofErr w:type="spellEnd"/>
      <w:r w:rsidRPr="00592319">
        <w:rPr>
          <w:sz w:val="16"/>
        </w:rPr>
        <w:t xml:space="preserve"> he </w:t>
      </w:r>
      <w:r w:rsidRPr="00592319">
        <w:rPr>
          <w:rStyle w:val="StyleUnderline"/>
        </w:rPr>
        <w:t>might lose.</w:t>
      </w:r>
      <w:r w:rsidRPr="00592319">
        <w:rPr>
          <w:sz w:val="16"/>
        </w:rPr>
        <w:t xml:space="preserve"> </w:t>
      </w:r>
      <w:r w:rsidRPr="00592319">
        <w:rPr>
          <w:rStyle w:val="StyleUnderline"/>
        </w:rPr>
        <w:t>Last week he told Fox News that Joe Biden was “going to be presid</w:t>
      </w:r>
      <w:r w:rsidRPr="00592319">
        <w:rPr>
          <w:sz w:val="16"/>
        </w:rPr>
        <w:t xml:space="preserve">ent because some people don’t love me, maybe”. Trump went on to belittle Biden: “I don’t want to be nice or </w:t>
      </w:r>
      <w:proofErr w:type="spellStart"/>
      <w:r w:rsidRPr="00592319">
        <w:rPr>
          <w:sz w:val="16"/>
        </w:rPr>
        <w:t>unnice</w:t>
      </w:r>
      <w:proofErr w:type="spellEnd"/>
      <w:r w:rsidRPr="00592319">
        <w:rPr>
          <w:sz w:val="16"/>
        </w:rPr>
        <w:t>, OK? The man can’t speak.”</w:t>
      </w:r>
      <w:r>
        <w:rPr>
          <w:sz w:val="16"/>
        </w:rPr>
        <w:t xml:space="preserve"> </w:t>
      </w:r>
      <w:r w:rsidRPr="00592319">
        <w:rPr>
          <w:sz w:val="16"/>
        </w:rPr>
        <w:t xml:space="preserve">Things are so dire that the possibility has been floated that </w:t>
      </w:r>
      <w:r w:rsidRPr="00592319">
        <w:rPr>
          <w:rStyle w:val="Emphasis"/>
        </w:rPr>
        <w:t>Trump might not stick around for the election</w:t>
      </w:r>
      <w:r w:rsidRPr="00592319">
        <w:rPr>
          <w:sz w:val="16"/>
        </w:rPr>
        <w:t xml:space="preserve">. A recent Fox News report claimed some (anonymous) GOP operatives reckon Trump’s current psyche is “fragile” and </w:t>
      </w:r>
      <w:r w:rsidRPr="00592319">
        <w:rPr>
          <w:rStyle w:val="StyleUnderline"/>
        </w:rPr>
        <w:t>he could drop out of the 2020 race “if his poll numbers don’t rebound”.</w:t>
      </w:r>
    </w:p>
    <w:p w14:paraId="7A6137DF" w14:textId="77777777" w:rsidR="00BD2401" w:rsidRPr="009C25A6" w:rsidRDefault="00BD2401" w:rsidP="00BD2401">
      <w:pPr>
        <w:pStyle w:val="Heading4"/>
        <w:rPr>
          <w:rStyle w:val="StyleUnderline"/>
          <w:sz w:val="24"/>
          <w:u w:val="none"/>
        </w:rPr>
      </w:pPr>
      <w:proofErr w:type="gramStart"/>
      <w:r>
        <w:rPr>
          <w:rStyle w:val="StyleUnderline"/>
          <w:sz w:val="24"/>
          <w:u w:val="none"/>
        </w:rPr>
        <w:lastRenderedPageBreak/>
        <w:t>He's</w:t>
      </w:r>
      <w:proofErr w:type="gramEnd"/>
      <w:r>
        <w:rPr>
          <w:rStyle w:val="StyleUnderline"/>
          <w:sz w:val="24"/>
          <w:u w:val="none"/>
        </w:rPr>
        <w:t xml:space="preserve"> losing on a variety of issues – forces him to strongly consider dropping out </w:t>
      </w:r>
    </w:p>
    <w:p w14:paraId="7EA95D38" w14:textId="77777777" w:rsidR="00BD2401" w:rsidRDefault="00BD2401" w:rsidP="00BD2401">
      <w:r w:rsidRPr="00F723DA">
        <w:rPr>
          <w:rStyle w:val="Style13ptBold"/>
        </w:rPr>
        <w:t>Longman 20</w:t>
      </w:r>
      <w:r>
        <w:t xml:space="preserve"> – web editor for the Washington Monthly (Martin; “What If Trump Decides Not to Seek a Second Term?”; 6/29/20; </w:t>
      </w:r>
      <w:hyperlink r:id="rId300" w:history="1">
        <w:r w:rsidRPr="004D0D86">
          <w:rPr>
            <w:rStyle w:val="Hyperlink"/>
          </w:rPr>
          <w:t>https://washingtonmonthly.com/2020/06/29/what-if-trump-decides-not-to-seek-a-second-term/</w:t>
        </w:r>
      </w:hyperlink>
      <w:r>
        <w:t xml:space="preserve">; accessed 6/30/20) </w:t>
      </w:r>
      <w:proofErr w:type="spellStart"/>
      <w:r>
        <w:t>dmc</w:t>
      </w:r>
      <w:proofErr w:type="spellEnd"/>
      <w:r>
        <w:t xml:space="preserve"> </w:t>
      </w:r>
    </w:p>
    <w:p w14:paraId="426A2D3F" w14:textId="77777777" w:rsidR="00BD2401" w:rsidRDefault="00BD2401" w:rsidP="00BD2401">
      <w:pPr>
        <w:rPr>
          <w:sz w:val="16"/>
        </w:rPr>
      </w:pPr>
      <w:r w:rsidRPr="002C56B9">
        <w:rPr>
          <w:sz w:val="16"/>
        </w:rPr>
        <w:t xml:space="preserve">“Under the current trajectory, President </w:t>
      </w:r>
      <w:r w:rsidRPr="00031534">
        <w:rPr>
          <w:rStyle w:val="Emphasis"/>
        </w:rPr>
        <w:t>Trump</w:t>
      </w:r>
      <w:r w:rsidRPr="002C56B9">
        <w:rPr>
          <w:sz w:val="16"/>
        </w:rPr>
        <w:t xml:space="preserve"> </w:t>
      </w:r>
      <w:r w:rsidRPr="00031534">
        <w:rPr>
          <w:rStyle w:val="StyleUnderline"/>
        </w:rPr>
        <w:t xml:space="preserve">is on the precipice of one of the </w:t>
      </w:r>
      <w:r w:rsidRPr="00031534">
        <w:rPr>
          <w:rStyle w:val="Emphasis"/>
        </w:rPr>
        <w:t>worst electoral defeats</w:t>
      </w:r>
      <w:r w:rsidRPr="002C56B9">
        <w:rPr>
          <w:sz w:val="16"/>
        </w:rPr>
        <w:t xml:space="preserve"> </w:t>
      </w:r>
      <w:r w:rsidRPr="00031534">
        <w:rPr>
          <w:rStyle w:val="StyleUnderline"/>
        </w:rPr>
        <w:t xml:space="preserve">in modern presidential elections and the </w:t>
      </w:r>
      <w:r w:rsidRPr="00031534">
        <w:rPr>
          <w:rStyle w:val="Emphasis"/>
        </w:rPr>
        <w:t>worst historically</w:t>
      </w:r>
      <w:r w:rsidRPr="00031534">
        <w:rPr>
          <w:rStyle w:val="StyleUnderline"/>
        </w:rPr>
        <w:t xml:space="preserve"> for an incumbent president</w:t>
      </w:r>
      <w:r w:rsidRPr="002C56B9">
        <w:rPr>
          <w:sz w:val="16"/>
        </w:rPr>
        <w:t xml:space="preserve">,” </w:t>
      </w:r>
      <w:r w:rsidRPr="00031534">
        <w:rPr>
          <w:rStyle w:val="StyleUnderline"/>
        </w:rPr>
        <w:t>said former Trump</w:t>
      </w:r>
      <w:r w:rsidRPr="002C56B9">
        <w:rPr>
          <w:sz w:val="16"/>
        </w:rPr>
        <w:t xml:space="preserve"> political </w:t>
      </w:r>
      <w:r w:rsidRPr="00031534">
        <w:rPr>
          <w:rStyle w:val="StyleUnderline"/>
        </w:rPr>
        <w:t>adviser</w:t>
      </w:r>
      <w:r w:rsidRPr="002C56B9">
        <w:rPr>
          <w:sz w:val="16"/>
        </w:rPr>
        <w:t xml:space="preserve"> Sam </w:t>
      </w:r>
      <w:proofErr w:type="spellStart"/>
      <w:r w:rsidRPr="002C56B9">
        <w:rPr>
          <w:sz w:val="16"/>
        </w:rPr>
        <w:t>Nunberg</w:t>
      </w:r>
      <w:proofErr w:type="spellEnd"/>
      <w:r w:rsidRPr="002C56B9">
        <w:rPr>
          <w:sz w:val="16"/>
        </w:rPr>
        <w:t>, who remains a supporter.</w:t>
      </w:r>
      <w:r>
        <w:rPr>
          <w:sz w:val="16"/>
        </w:rPr>
        <w:t xml:space="preserve"> </w:t>
      </w:r>
      <w:proofErr w:type="spellStart"/>
      <w:r w:rsidRPr="00031534">
        <w:rPr>
          <w:rStyle w:val="Emphasis"/>
        </w:rPr>
        <w:t>Nunberg</w:t>
      </w:r>
      <w:proofErr w:type="spellEnd"/>
      <w:r w:rsidRPr="002C56B9">
        <w:rPr>
          <w:sz w:val="16"/>
        </w:rPr>
        <w:t xml:space="preserve"> </w:t>
      </w:r>
      <w:r w:rsidRPr="00031534">
        <w:rPr>
          <w:rStyle w:val="StyleUnderline"/>
        </w:rPr>
        <w:t xml:space="preserve">pointed to national polls </w:t>
      </w:r>
      <w:r w:rsidRPr="002C56B9">
        <w:rPr>
          <w:sz w:val="16"/>
        </w:rPr>
        <w:t xml:space="preserve">released by CNBC and New York Times/Siena over the past week </w:t>
      </w:r>
      <w:r w:rsidRPr="00031534">
        <w:rPr>
          <w:rStyle w:val="StyleUnderline"/>
        </w:rPr>
        <w:t xml:space="preserve">showing Trump receiving </w:t>
      </w:r>
      <w:r w:rsidRPr="00031534">
        <w:rPr>
          <w:rStyle w:val="Emphasis"/>
        </w:rPr>
        <w:t>below 40 percent</w:t>
      </w:r>
      <w:r w:rsidRPr="00031534">
        <w:rPr>
          <w:rStyle w:val="StyleUnderline"/>
        </w:rPr>
        <w:t xml:space="preserve"> against Biden. If Trump’s numbers erode to 35 percentage points over the next two weeks</w:t>
      </w:r>
      <w:r w:rsidRPr="002C56B9">
        <w:rPr>
          <w:sz w:val="16"/>
        </w:rPr>
        <w:t xml:space="preserve">, </w:t>
      </w:r>
      <w:proofErr w:type="spellStart"/>
      <w:r w:rsidRPr="002C56B9">
        <w:rPr>
          <w:sz w:val="16"/>
        </w:rPr>
        <w:t>Nunberg</w:t>
      </w:r>
      <w:proofErr w:type="spellEnd"/>
      <w:r w:rsidRPr="002C56B9">
        <w:rPr>
          <w:sz w:val="16"/>
        </w:rPr>
        <w:t xml:space="preserve"> added, “</w:t>
      </w:r>
      <w:r w:rsidRPr="00031534">
        <w:rPr>
          <w:rStyle w:val="StyleUnderline"/>
        </w:rPr>
        <w:t xml:space="preserve">He’s going to be facing realistically a </w:t>
      </w:r>
      <w:r w:rsidRPr="00031534">
        <w:rPr>
          <w:rStyle w:val="Emphasis"/>
        </w:rPr>
        <w:t>400-plus</w:t>
      </w:r>
      <w:r w:rsidRPr="00031534">
        <w:rPr>
          <w:rStyle w:val="StyleUnderline"/>
        </w:rPr>
        <w:t xml:space="preserve"> electoral vote loss</w:t>
      </w:r>
      <w:r w:rsidRPr="002C56B9">
        <w:rPr>
          <w:sz w:val="16"/>
        </w:rPr>
        <w:t xml:space="preserve"> </w:t>
      </w:r>
      <w:r w:rsidRPr="00031534">
        <w:rPr>
          <w:rStyle w:val="StyleUnderline"/>
        </w:rPr>
        <w:t>and</w:t>
      </w:r>
      <w:r w:rsidRPr="002C56B9">
        <w:rPr>
          <w:sz w:val="16"/>
        </w:rPr>
        <w:t xml:space="preserve"> </w:t>
      </w:r>
      <w:r w:rsidRPr="00031534">
        <w:rPr>
          <w:rStyle w:val="StyleUnderline"/>
        </w:rPr>
        <w:t xml:space="preserve">the president would need to </w:t>
      </w:r>
      <w:r w:rsidRPr="00031534">
        <w:rPr>
          <w:rStyle w:val="Emphasis"/>
        </w:rPr>
        <w:t>strongly reconsider</w:t>
      </w:r>
      <w:r w:rsidRPr="002C56B9">
        <w:rPr>
          <w:sz w:val="16"/>
        </w:rPr>
        <w:t xml:space="preserve"> </w:t>
      </w:r>
      <w:r w:rsidRPr="00031534">
        <w:rPr>
          <w:rStyle w:val="StyleUnderline"/>
        </w:rPr>
        <w:t>whether he wants to continue to run</w:t>
      </w:r>
      <w:r w:rsidRPr="002C56B9">
        <w:rPr>
          <w:sz w:val="16"/>
        </w:rPr>
        <w:t xml:space="preserve"> </w:t>
      </w:r>
      <w:r w:rsidRPr="00031534">
        <w:rPr>
          <w:rStyle w:val="StyleUnderline"/>
        </w:rPr>
        <w:t>as the</w:t>
      </w:r>
      <w:r w:rsidRPr="002C56B9">
        <w:rPr>
          <w:sz w:val="16"/>
        </w:rPr>
        <w:t xml:space="preserve"> Republican presidential </w:t>
      </w:r>
      <w:r w:rsidRPr="00031534">
        <w:rPr>
          <w:rStyle w:val="StyleUnderline"/>
        </w:rPr>
        <w:t>nominee</w:t>
      </w:r>
      <w:r w:rsidRPr="002C56B9">
        <w:rPr>
          <w:sz w:val="16"/>
        </w:rPr>
        <w:t>.”</w:t>
      </w:r>
      <w:r>
        <w:rPr>
          <w:sz w:val="16"/>
        </w:rPr>
        <w:t xml:space="preserve"> </w:t>
      </w:r>
      <w:r w:rsidRPr="002C56B9">
        <w:rPr>
          <w:sz w:val="16"/>
        </w:rPr>
        <w:t xml:space="preserve">Recent surveys have Joe Biden leading by one point in Texas and pulling ahead in Georgia, so </w:t>
      </w:r>
      <w:proofErr w:type="spellStart"/>
      <w:r w:rsidRPr="002C56B9">
        <w:rPr>
          <w:sz w:val="16"/>
        </w:rPr>
        <w:t>Nunberg</w:t>
      </w:r>
      <w:proofErr w:type="spellEnd"/>
      <w:r w:rsidRPr="002C56B9">
        <w:rPr>
          <w:sz w:val="16"/>
        </w:rPr>
        <w:t xml:space="preserve"> </w:t>
      </w:r>
      <w:proofErr w:type="gramStart"/>
      <w:r w:rsidRPr="002C56B9">
        <w:rPr>
          <w:sz w:val="16"/>
        </w:rPr>
        <w:t>isn’t</w:t>
      </w:r>
      <w:proofErr w:type="gramEnd"/>
      <w:r w:rsidRPr="002C56B9">
        <w:rPr>
          <w:sz w:val="16"/>
        </w:rPr>
        <w:t xml:space="preserve"> just raving in his usual way. He spoke of the “trajectory,” and </w:t>
      </w:r>
      <w:r w:rsidRPr="002C56B9">
        <w:rPr>
          <w:rStyle w:val="StyleUnderline"/>
        </w:rPr>
        <w:t xml:space="preserve">if Trump can’t bend the current curve, his polls are going to look </w:t>
      </w:r>
      <w:r w:rsidRPr="002C56B9">
        <w:rPr>
          <w:rStyle w:val="Emphasis"/>
        </w:rPr>
        <w:t>devastatingly bad</w:t>
      </w:r>
      <w:r w:rsidRPr="002C56B9">
        <w:rPr>
          <w:rStyle w:val="StyleUnderline"/>
        </w:rPr>
        <w:t xml:space="preserve"> in a couple of weeks,</w:t>
      </w:r>
      <w:r w:rsidRPr="002C56B9">
        <w:rPr>
          <w:sz w:val="16"/>
        </w:rPr>
        <w:t xml:space="preserve"> and certainly before he is supposed to accept the Republican Party’s presidential nomination in Jacksonville.</w:t>
      </w:r>
      <w:r>
        <w:rPr>
          <w:sz w:val="16"/>
        </w:rPr>
        <w:t xml:space="preserve"> </w:t>
      </w:r>
      <w:proofErr w:type="gramStart"/>
      <w:r w:rsidRPr="002C56B9">
        <w:rPr>
          <w:sz w:val="16"/>
        </w:rPr>
        <w:t xml:space="preserve">Actually, </w:t>
      </w:r>
      <w:r w:rsidRPr="002C56B9">
        <w:rPr>
          <w:rStyle w:val="StyleUnderline"/>
        </w:rPr>
        <w:t>the</w:t>
      </w:r>
      <w:proofErr w:type="gramEnd"/>
      <w:r w:rsidRPr="002C56B9">
        <w:rPr>
          <w:rStyle w:val="StyleUnderline"/>
        </w:rPr>
        <w:t xml:space="preserve"> Republican convention is looking increasingly like a </w:t>
      </w:r>
      <w:r w:rsidRPr="002C56B9">
        <w:rPr>
          <w:rStyle w:val="Emphasis"/>
        </w:rPr>
        <w:t>fate worse than death</w:t>
      </w:r>
      <w:r w:rsidRPr="002C56B9">
        <w:rPr>
          <w:rStyle w:val="StyleUnderline"/>
        </w:rPr>
        <w:t xml:space="preserve"> for the president</w:t>
      </w:r>
      <w:r w:rsidRPr="002C56B9">
        <w:rPr>
          <w:sz w:val="16"/>
        </w:rPr>
        <w:t xml:space="preserve">. As Dave Brooks writes for Billboard, </w:t>
      </w:r>
      <w:r w:rsidRPr="002C56B9">
        <w:rPr>
          <w:rStyle w:val="StyleUnderline"/>
        </w:rPr>
        <w:t>the venue management company ASG Global that handled Trump’s Tulsa rally is also responsible for running events</w:t>
      </w:r>
      <w:r w:rsidRPr="002C56B9">
        <w:rPr>
          <w:sz w:val="16"/>
        </w:rPr>
        <w:t xml:space="preserve"> at the </w:t>
      </w:r>
      <w:proofErr w:type="spellStart"/>
      <w:r w:rsidRPr="002C56B9">
        <w:rPr>
          <w:sz w:val="16"/>
        </w:rPr>
        <w:t>VyStar</w:t>
      </w:r>
      <w:proofErr w:type="spellEnd"/>
      <w:r w:rsidRPr="002C56B9">
        <w:rPr>
          <w:sz w:val="16"/>
        </w:rPr>
        <w:t xml:space="preserve"> Veterans Memorial Arena in Jacksonville. </w:t>
      </w:r>
      <w:r w:rsidRPr="002C56B9">
        <w:rPr>
          <w:rStyle w:val="StyleUnderline"/>
        </w:rPr>
        <w:t>They are furious with Trump’s campaign.</w:t>
      </w:r>
      <w:r>
        <w:rPr>
          <w:rStyle w:val="StyleUnderline"/>
        </w:rPr>
        <w:t xml:space="preserve"> </w:t>
      </w:r>
      <w:r w:rsidRPr="002C56B9">
        <w:rPr>
          <w:rStyle w:val="StyleUnderline"/>
        </w:rPr>
        <w:t xml:space="preserve">The company asked the White House for a detailed security and social distancing plan for Tulsa and </w:t>
      </w:r>
      <w:r w:rsidRPr="002C56B9">
        <w:rPr>
          <w:rStyle w:val="Emphasis"/>
        </w:rPr>
        <w:t>received nothing</w:t>
      </w:r>
      <w:r w:rsidRPr="002C56B9">
        <w:rPr>
          <w:sz w:val="16"/>
        </w:rPr>
        <w:t xml:space="preserve">. When they put stickers on alternating chairs telling people not to sit there, campaign staffers went around and peeled those stickers off. Several of those </w:t>
      </w:r>
      <w:r w:rsidRPr="002C56B9">
        <w:rPr>
          <w:rStyle w:val="StyleUnderline"/>
        </w:rPr>
        <w:t xml:space="preserve">staffers </w:t>
      </w:r>
      <w:proofErr w:type="gramStart"/>
      <w:r w:rsidRPr="002C56B9">
        <w:rPr>
          <w:rStyle w:val="StyleUnderline"/>
        </w:rPr>
        <w:t>actually had</w:t>
      </w:r>
      <w:proofErr w:type="gramEnd"/>
      <w:r w:rsidRPr="002C56B9">
        <w:rPr>
          <w:rStyle w:val="StyleUnderline"/>
        </w:rPr>
        <w:t xml:space="preserve"> COVID-19 and they were not following basic protocols about maintaining six feet of distance or wearing masks</w:t>
      </w:r>
      <w:r w:rsidRPr="002C56B9">
        <w:rPr>
          <w:sz w:val="16"/>
        </w:rPr>
        <w:t xml:space="preserve">. After the </w:t>
      </w:r>
      <w:proofErr w:type="gramStart"/>
      <w:r w:rsidRPr="002C56B9">
        <w:rPr>
          <w:sz w:val="16"/>
        </w:rPr>
        <w:t>event</w:t>
      </w:r>
      <w:proofErr w:type="gramEnd"/>
      <w:r w:rsidRPr="002C56B9">
        <w:rPr>
          <w:sz w:val="16"/>
        </w:rPr>
        <w:t xml:space="preserve"> the Tulsa mayor had, they had the temerity to say that he would have been okay with it, if ASG Global simply refused to serve as the host. </w:t>
      </w:r>
      <w:proofErr w:type="gramStart"/>
      <w:r w:rsidRPr="002C56B9">
        <w:rPr>
          <w:sz w:val="16"/>
        </w:rPr>
        <w:t>There’s</w:t>
      </w:r>
      <w:proofErr w:type="gramEnd"/>
      <w:r w:rsidRPr="002C56B9">
        <w:rPr>
          <w:sz w:val="16"/>
        </w:rPr>
        <w:t xml:space="preserve"> a real chance that </w:t>
      </w:r>
      <w:r w:rsidRPr="002C56B9">
        <w:rPr>
          <w:rStyle w:val="StyleUnderline"/>
        </w:rPr>
        <w:t>they will refuse to put their employees at risk again in Jacksonville.</w:t>
      </w:r>
      <w:r w:rsidRPr="002C56B9">
        <w:rPr>
          <w:sz w:val="16"/>
        </w:rPr>
        <w:t xml:space="preserve"> At a minimum, </w:t>
      </w:r>
      <w:proofErr w:type="gramStart"/>
      <w:r w:rsidRPr="002C56B9">
        <w:rPr>
          <w:rStyle w:val="StyleUnderline"/>
        </w:rPr>
        <w:t>they’re</w:t>
      </w:r>
      <w:proofErr w:type="gramEnd"/>
      <w:r w:rsidRPr="002C56B9">
        <w:rPr>
          <w:rStyle w:val="StyleUnderline"/>
        </w:rPr>
        <w:t xml:space="preserve"> going to make demands that will undermine the whole point of moving the convention from Charlotte, North Carolina.</w:t>
      </w:r>
      <w:r w:rsidRPr="002C56B9">
        <w:rPr>
          <w:sz w:val="16"/>
        </w:rPr>
        <w:t xml:space="preserve"> </w:t>
      </w:r>
      <w:r w:rsidRPr="002C56B9">
        <w:rPr>
          <w:rStyle w:val="Emphasis"/>
        </w:rPr>
        <w:t xml:space="preserve">Trump </w:t>
      </w:r>
      <w:proofErr w:type="gramStart"/>
      <w:r w:rsidRPr="002C56B9">
        <w:rPr>
          <w:rStyle w:val="Emphasis"/>
        </w:rPr>
        <w:t>isn’t</w:t>
      </w:r>
      <w:proofErr w:type="gramEnd"/>
      <w:r w:rsidRPr="002C56B9">
        <w:rPr>
          <w:rStyle w:val="Emphasis"/>
        </w:rPr>
        <w:t xml:space="preserve"> getting a normal looking crowd.</w:t>
      </w:r>
      <w:r>
        <w:rPr>
          <w:rStyle w:val="Emphasis"/>
        </w:rPr>
        <w:t xml:space="preserve"> </w:t>
      </w:r>
      <w:r w:rsidRPr="002C56B9">
        <w:rPr>
          <w:sz w:val="16"/>
        </w:rPr>
        <w:t xml:space="preserve">In any case, </w:t>
      </w:r>
      <w:r w:rsidRPr="002C56B9">
        <w:rPr>
          <w:rStyle w:val="StyleUnderline"/>
        </w:rPr>
        <w:t xml:space="preserve">the coronavirus has now </w:t>
      </w:r>
      <w:r w:rsidRPr="002C56B9">
        <w:rPr>
          <w:rStyle w:val="Emphasis"/>
        </w:rPr>
        <w:t>erupted</w:t>
      </w:r>
      <w:r w:rsidRPr="002C56B9">
        <w:rPr>
          <w:rStyle w:val="StyleUnderline"/>
        </w:rPr>
        <w:t xml:space="preserve"> throughout the South</w:t>
      </w:r>
      <w:r w:rsidRPr="002C56B9">
        <w:rPr>
          <w:sz w:val="16"/>
        </w:rPr>
        <w:t xml:space="preserve">, </w:t>
      </w:r>
      <w:r w:rsidRPr="002C56B9">
        <w:rPr>
          <w:rStyle w:val="StyleUnderline"/>
        </w:rPr>
        <w:t xml:space="preserve">and particularly in Florida, making it unlikely that a bunch of septuagenarian and octogenarian delegates will </w:t>
      </w:r>
      <w:r w:rsidRPr="002C56B9">
        <w:rPr>
          <w:rStyle w:val="Emphasis"/>
        </w:rPr>
        <w:t>want to travel there</w:t>
      </w:r>
      <w:r w:rsidRPr="002C56B9">
        <w:rPr>
          <w:rStyle w:val="StyleUnderline"/>
        </w:rPr>
        <w:t xml:space="preserve"> by plane</w:t>
      </w:r>
      <w:r w:rsidRPr="002C56B9">
        <w:rPr>
          <w:sz w:val="16"/>
        </w:rPr>
        <w:t xml:space="preserve">. </w:t>
      </w:r>
      <w:r w:rsidRPr="002C56B9">
        <w:rPr>
          <w:rStyle w:val="StyleUnderline"/>
        </w:rPr>
        <w:t xml:space="preserve">Most residents </w:t>
      </w:r>
      <w:proofErr w:type="gramStart"/>
      <w:r w:rsidRPr="002C56B9">
        <w:rPr>
          <w:rStyle w:val="StyleUnderline"/>
        </w:rPr>
        <w:t>don’t</w:t>
      </w:r>
      <w:proofErr w:type="gramEnd"/>
      <w:r w:rsidRPr="002C56B9">
        <w:rPr>
          <w:rStyle w:val="StyleUnderline"/>
        </w:rPr>
        <w:t xml:space="preserve"> want them to come anyway, and it’s unclear if the </w:t>
      </w:r>
      <w:r w:rsidRPr="002C56B9">
        <w:rPr>
          <w:rStyle w:val="Emphasis"/>
        </w:rPr>
        <w:t>hotels</w:t>
      </w:r>
      <w:r w:rsidRPr="002C56B9">
        <w:rPr>
          <w:rStyle w:val="StyleUnderline"/>
        </w:rPr>
        <w:t xml:space="preserve"> will be welcoming</w:t>
      </w:r>
      <w:r w:rsidRPr="002C56B9">
        <w:rPr>
          <w:sz w:val="16"/>
        </w:rPr>
        <w:t>.</w:t>
      </w:r>
      <w:r>
        <w:rPr>
          <w:sz w:val="16"/>
        </w:rPr>
        <w:t xml:space="preserve"> </w:t>
      </w:r>
      <w:r w:rsidRPr="002C56B9">
        <w:rPr>
          <w:rStyle w:val="StyleUnderline"/>
        </w:rPr>
        <w:t xml:space="preserve">Why would Trump want to be </w:t>
      </w:r>
      <w:r w:rsidRPr="002C56B9">
        <w:rPr>
          <w:rStyle w:val="Emphasis"/>
        </w:rPr>
        <w:t>humiliated</w:t>
      </w:r>
      <w:r w:rsidRPr="002C56B9">
        <w:rPr>
          <w:rStyle w:val="StyleUnderline"/>
        </w:rPr>
        <w:t xml:space="preserve"> in this fashion</w:t>
      </w:r>
      <w:r w:rsidRPr="002C56B9">
        <w:rPr>
          <w:sz w:val="16"/>
        </w:rPr>
        <w:t xml:space="preserve">? </w:t>
      </w:r>
      <w:r w:rsidRPr="002C56B9">
        <w:rPr>
          <w:rStyle w:val="StyleUnderline"/>
        </w:rPr>
        <w:t xml:space="preserve">Why would anyone want to </w:t>
      </w:r>
      <w:r w:rsidRPr="002C56B9">
        <w:rPr>
          <w:rStyle w:val="Emphasis"/>
        </w:rPr>
        <w:t>show up</w:t>
      </w:r>
      <w:r w:rsidRPr="002C56B9">
        <w:rPr>
          <w:sz w:val="16"/>
        </w:rPr>
        <w:t xml:space="preserve"> and sing his praises after </w:t>
      </w:r>
      <w:proofErr w:type="gramStart"/>
      <w:r w:rsidRPr="002C56B9">
        <w:rPr>
          <w:sz w:val="16"/>
        </w:rPr>
        <w:t>he’s</w:t>
      </w:r>
      <w:proofErr w:type="gramEnd"/>
      <w:r w:rsidRPr="002C56B9">
        <w:rPr>
          <w:sz w:val="16"/>
        </w:rPr>
        <w:t xml:space="preserve"> begun supporting “white power” and shooting peaceful protesters on Twitter?</w:t>
      </w:r>
      <w:r>
        <w:rPr>
          <w:sz w:val="16"/>
        </w:rPr>
        <w:t xml:space="preserve"> </w:t>
      </w:r>
      <w:r w:rsidRPr="002C56B9">
        <w:rPr>
          <w:rStyle w:val="StyleUnderline"/>
        </w:rPr>
        <w:t>Wouldn’t it be best to just call the whole thing off</w:t>
      </w:r>
      <w:r w:rsidRPr="002C56B9">
        <w:rPr>
          <w:sz w:val="16"/>
        </w:rPr>
        <w:t>?</w:t>
      </w:r>
    </w:p>
    <w:p w14:paraId="7E56A61F" w14:textId="77777777" w:rsidR="00BD2401" w:rsidRPr="00D46B7C" w:rsidRDefault="00BD2401" w:rsidP="00BD2401">
      <w:pPr>
        <w:pStyle w:val="Heading4"/>
      </w:pPr>
      <w:r>
        <w:t xml:space="preserve">Even if he </w:t>
      </w:r>
      <w:proofErr w:type="gramStart"/>
      <w:r>
        <w:t>doesn’t</w:t>
      </w:r>
      <w:proofErr w:type="gramEnd"/>
      <w:r>
        <w:t xml:space="preserve">, creates a political firestorm that slashes his chances of reelection </w:t>
      </w:r>
    </w:p>
    <w:p w14:paraId="5D2FE41A" w14:textId="77777777" w:rsidR="00BD2401" w:rsidRPr="007E285E" w:rsidRDefault="00BD2401" w:rsidP="00BD2401">
      <w:r w:rsidRPr="00593188">
        <w:rPr>
          <w:rStyle w:val="Style13ptBold"/>
        </w:rPr>
        <w:t>Mathis-Lilley 20</w:t>
      </w:r>
      <w:r>
        <w:t xml:space="preserve"> – Slate’s chief news blogger (Ben; “Introducing the Trump </w:t>
      </w:r>
      <w:proofErr w:type="spellStart"/>
      <w:r>
        <w:t>Vincibility</w:t>
      </w:r>
      <w:proofErr w:type="spellEnd"/>
      <w:r>
        <w:t xml:space="preserve"> Watch: Do White Power and Potential Treason Make for a Good Campaign Pitch?”; 6/29/20; </w:t>
      </w:r>
      <w:hyperlink r:id="rId301" w:history="1">
        <w:r w:rsidRPr="004D0D86">
          <w:rPr>
            <w:rStyle w:val="Hyperlink"/>
          </w:rPr>
          <w:t>https://slate.com/news-and-politics/2020/06/introducing-trump-vincibility-watch-white-power-treason.html</w:t>
        </w:r>
      </w:hyperlink>
      <w:r>
        <w:t xml:space="preserve">; accessed 6/30/20) </w:t>
      </w:r>
      <w:proofErr w:type="spellStart"/>
      <w:r>
        <w:t>dmc</w:t>
      </w:r>
      <w:proofErr w:type="spellEnd"/>
    </w:p>
    <w:p w14:paraId="114EA891" w14:textId="77777777" w:rsidR="00BD2401" w:rsidRPr="00BF74EA" w:rsidRDefault="00BD2401" w:rsidP="00BD2401">
      <w:pPr>
        <w:rPr>
          <w:sz w:val="16"/>
        </w:rPr>
      </w:pPr>
      <w:r w:rsidRPr="00BF74EA">
        <w:rPr>
          <w:sz w:val="16"/>
        </w:rPr>
        <w:t xml:space="preserve">5. </w:t>
      </w:r>
      <w:r w:rsidRPr="00D46B7C">
        <w:rPr>
          <w:rStyle w:val="StyleUnderline"/>
        </w:rPr>
        <w:t>The idea that his loss is so certain that he might drop out of the race</w:t>
      </w:r>
      <w:r w:rsidRPr="00BF74EA">
        <w:rPr>
          <w:sz w:val="16"/>
        </w:rPr>
        <w:t xml:space="preserve">, while still a very long </w:t>
      </w:r>
      <w:proofErr w:type="spellStart"/>
      <w:r w:rsidRPr="00BF74EA">
        <w:rPr>
          <w:sz w:val="16"/>
        </w:rPr>
        <w:t>long</w:t>
      </w:r>
      <w:proofErr w:type="spellEnd"/>
      <w:r w:rsidRPr="00BF74EA">
        <w:rPr>
          <w:sz w:val="16"/>
        </w:rPr>
        <w:t xml:space="preserve"> shot, </w:t>
      </w:r>
      <w:r w:rsidRPr="00BF74EA">
        <w:rPr>
          <w:rStyle w:val="StyleUnderline"/>
        </w:rPr>
        <w:t xml:space="preserve">is ever so gently </w:t>
      </w:r>
      <w:r w:rsidRPr="00BF74EA">
        <w:rPr>
          <w:rStyle w:val="Emphasis"/>
        </w:rPr>
        <w:t xml:space="preserve">bubbling up </w:t>
      </w:r>
      <w:r w:rsidRPr="00BF74EA">
        <w:rPr>
          <w:rStyle w:val="StyleUnderline"/>
        </w:rPr>
        <w:t>out of the netherworld from which “buzz” is born</w:t>
      </w:r>
      <w:r w:rsidRPr="00BF74EA">
        <w:rPr>
          <w:sz w:val="16"/>
        </w:rPr>
        <w:t xml:space="preserve">. Things </w:t>
      </w:r>
      <w:proofErr w:type="gramStart"/>
      <w:r w:rsidRPr="00BF74EA">
        <w:rPr>
          <w:sz w:val="16"/>
        </w:rPr>
        <w:t>don’t</w:t>
      </w:r>
      <w:proofErr w:type="gramEnd"/>
      <w:r w:rsidRPr="00BF74EA">
        <w:rPr>
          <w:sz w:val="16"/>
        </w:rPr>
        <w:t xml:space="preserve"> always happen for entirely linear, logical reasons. </w:t>
      </w:r>
      <w:r w:rsidRPr="00BF74EA">
        <w:rPr>
          <w:rStyle w:val="StyleUnderline"/>
        </w:rPr>
        <w:t>Sometimes someone just says something, and then someone else picks it up, and eventually the idea has so much “</w:t>
      </w:r>
      <w:r w:rsidRPr="00BF74EA">
        <w:rPr>
          <w:rStyle w:val="Emphasis"/>
        </w:rPr>
        <w:t>momentum</w:t>
      </w:r>
      <w:r w:rsidRPr="00BF74EA">
        <w:rPr>
          <w:sz w:val="16"/>
        </w:rPr>
        <w:t xml:space="preserve">” </w:t>
      </w:r>
      <w:r w:rsidRPr="00BF74EA">
        <w:rPr>
          <w:rStyle w:val="StyleUnderline"/>
        </w:rPr>
        <w:t>that people in charge think they need to do something about it</w:t>
      </w:r>
      <w:r w:rsidRPr="00BF74EA">
        <w:rPr>
          <w:sz w:val="16"/>
        </w:rPr>
        <w:t xml:space="preserve">, just because everyone else is doing it, and all of a sudden you can’t find a plastic straw anywhere even though banning them has only a negligible effect on the environment. (A recent political example of this is when Democrats delayed the start of Trump’s impeachment trial for several weeks for no other reason than a law professor suggested it and it seemed like a good idea.) </w:t>
      </w:r>
      <w:r w:rsidRPr="00BF74EA">
        <w:rPr>
          <w:rStyle w:val="StyleUnderline"/>
        </w:rPr>
        <w:t>On Friday, MSNBC’s Joe Scarborough speculated that Trump might drop out of the presidential race if he didn’t think he could win; over the weekend</w:t>
      </w:r>
      <w:r w:rsidRPr="00BF74EA">
        <w:rPr>
          <w:sz w:val="16"/>
        </w:rPr>
        <w:t xml:space="preserve">, Fox Business macho man Charles </w:t>
      </w:r>
      <w:proofErr w:type="spellStart"/>
      <w:r w:rsidRPr="00BF74EA">
        <w:rPr>
          <w:sz w:val="16"/>
        </w:rPr>
        <w:t>Gasparino</w:t>
      </w:r>
      <w:proofErr w:type="spellEnd"/>
      <w:r w:rsidRPr="00BF74EA">
        <w:rPr>
          <w:sz w:val="16"/>
        </w:rPr>
        <w:t xml:space="preserve"> reported that anonymous “</w:t>
      </w:r>
      <w:r w:rsidRPr="00BF74EA">
        <w:rPr>
          <w:rStyle w:val="Emphasis"/>
        </w:rPr>
        <w:t xml:space="preserve">GOP operatives” were discussing the </w:t>
      </w:r>
      <w:r w:rsidRPr="00BF74EA">
        <w:rPr>
          <w:rStyle w:val="Emphasis"/>
        </w:rPr>
        <w:lastRenderedPageBreak/>
        <w:t>possibility too</w:t>
      </w:r>
      <w:r w:rsidRPr="00BF74EA">
        <w:rPr>
          <w:sz w:val="16"/>
        </w:rPr>
        <w:t xml:space="preserve">. At this stage, all that we have are wisps of hypotheticals chasing themselves in a circle, but </w:t>
      </w:r>
      <w:r w:rsidRPr="00BF74EA">
        <w:rPr>
          <w:rStyle w:val="StyleUnderline"/>
        </w:rPr>
        <w:t>if the polls continue to be bad</w:t>
      </w:r>
      <w:r w:rsidRPr="00BF74EA">
        <w:rPr>
          <w:sz w:val="16"/>
        </w:rPr>
        <w:t xml:space="preserve">, </w:t>
      </w:r>
      <w:r w:rsidRPr="00BF74EA">
        <w:rPr>
          <w:rStyle w:val="StyleUnderline"/>
        </w:rPr>
        <w:t>and the rallies empty, and the news cycles gruesome</w:t>
      </w:r>
      <w:r w:rsidRPr="00BF74EA">
        <w:rPr>
          <w:sz w:val="16"/>
        </w:rPr>
        <w:t xml:space="preserve">, </w:t>
      </w:r>
      <w:r w:rsidRPr="00BF74EA">
        <w:rPr>
          <w:rStyle w:val="StyleUnderline"/>
        </w:rPr>
        <w:t xml:space="preserve">more pundits will start talking about Trump dropping out, and more Republican donors will worry if they should spend their money on a lost cause, and more Republican politicians will wonder if the </w:t>
      </w:r>
      <w:r w:rsidRPr="00BF74EA">
        <w:rPr>
          <w:rStyle w:val="Emphasis"/>
        </w:rPr>
        <w:t>MAGA brand</w:t>
      </w:r>
      <w:r w:rsidRPr="00BF74EA">
        <w:rPr>
          <w:rStyle w:val="StyleUnderline"/>
        </w:rPr>
        <w:t xml:space="preserve"> is the right fit for their future ambitions</w:t>
      </w:r>
      <w:r w:rsidRPr="00BF74EA">
        <w:rPr>
          <w:sz w:val="16"/>
        </w:rPr>
        <w:t>.</w:t>
      </w:r>
    </w:p>
    <w:p w14:paraId="11A58477" w14:textId="77777777" w:rsidR="00BD2401" w:rsidRDefault="00BD2401" w:rsidP="00BD2401">
      <w:pPr>
        <w:pStyle w:val="Heading4"/>
      </w:pPr>
      <w:r>
        <w:t xml:space="preserve">Trump loses elderly voters and all swing states – at worst, </w:t>
      </w:r>
      <w:proofErr w:type="gramStart"/>
      <w:r>
        <w:t>it’s</w:t>
      </w:r>
      <w:proofErr w:type="gramEnd"/>
      <w:r>
        <w:t xml:space="preserve"> too early </w:t>
      </w:r>
    </w:p>
    <w:p w14:paraId="15D78F24" w14:textId="77777777" w:rsidR="00BD2401" w:rsidRDefault="00BD2401" w:rsidP="00BD2401">
      <w:r w:rsidRPr="00A357F0">
        <w:rPr>
          <w:rStyle w:val="Style13ptBold"/>
        </w:rPr>
        <w:t>Hall 20</w:t>
      </w:r>
      <w:r>
        <w:t xml:space="preserve"> – The Independent’s senior US correspondent (Richard; “Trump in ‘fragile’ mood and may drop out of 2020 race if poll numbers don’t improve, GOP insiders tell Fox News”; 6/29/20; </w:t>
      </w:r>
      <w:hyperlink r:id="rId302" w:history="1">
        <w:r w:rsidRPr="004D0D86">
          <w:rPr>
            <w:rStyle w:val="Hyperlink"/>
          </w:rPr>
          <w:t>https://www.independent.co.uk/news/world/americas/us-election/trump-2020-us-election-drop-out-fox-news-republican-a9592036.html</w:t>
        </w:r>
      </w:hyperlink>
      <w:r>
        <w:t xml:space="preserve">; accessed 6/30/20) </w:t>
      </w:r>
      <w:proofErr w:type="spellStart"/>
      <w:r>
        <w:t>dmc</w:t>
      </w:r>
      <w:proofErr w:type="spellEnd"/>
    </w:p>
    <w:p w14:paraId="099B1D9D" w14:textId="77777777" w:rsidR="00BD2401" w:rsidRDefault="00BD2401" w:rsidP="00BD2401">
      <w:pPr>
        <w:rPr>
          <w:rStyle w:val="Emphasis"/>
        </w:rPr>
      </w:pPr>
      <w:r w:rsidRPr="005D1B44">
        <w:rPr>
          <w:sz w:val="16"/>
        </w:rPr>
        <w:t xml:space="preserve">Donald </w:t>
      </w:r>
      <w:r w:rsidRPr="00846FE2">
        <w:rPr>
          <w:rStyle w:val="Emphasis"/>
        </w:rPr>
        <w:t>Trump</w:t>
      </w:r>
      <w:r w:rsidRPr="005D1B44">
        <w:rPr>
          <w:sz w:val="16"/>
        </w:rPr>
        <w:t xml:space="preserve"> </w:t>
      </w:r>
      <w:r w:rsidRPr="00846FE2">
        <w:rPr>
          <w:rStyle w:val="StyleUnderline"/>
        </w:rPr>
        <w:t>may drop out of the 2020 presidential race if he believes he has no chance of winning</w:t>
      </w:r>
      <w:r w:rsidRPr="005D1B44">
        <w:rPr>
          <w:sz w:val="16"/>
        </w:rPr>
        <w:t>, a Republican Party operative reportedly told Fox News.</w:t>
      </w:r>
      <w:r>
        <w:rPr>
          <w:sz w:val="16"/>
        </w:rPr>
        <w:t xml:space="preserve"> </w:t>
      </w:r>
      <w:r w:rsidRPr="00846FE2">
        <w:rPr>
          <w:rStyle w:val="StyleUnderline"/>
        </w:rPr>
        <w:t xml:space="preserve">The claim comes in a report in the president’s </w:t>
      </w:r>
      <w:proofErr w:type="spellStart"/>
      <w:r w:rsidRPr="00846FE2">
        <w:rPr>
          <w:rStyle w:val="StyleUnderline"/>
        </w:rPr>
        <w:t>favourite</w:t>
      </w:r>
      <w:proofErr w:type="spellEnd"/>
      <w:r w:rsidRPr="00846FE2">
        <w:rPr>
          <w:rStyle w:val="StyleUnderline"/>
        </w:rPr>
        <w:t xml:space="preserve"> news outlet that cites </w:t>
      </w:r>
      <w:proofErr w:type="gramStart"/>
      <w:r w:rsidRPr="00846FE2">
        <w:rPr>
          <w:rStyle w:val="StyleUnderline"/>
        </w:rPr>
        <w:t xml:space="preserve">a </w:t>
      </w:r>
      <w:r w:rsidRPr="00846FE2">
        <w:rPr>
          <w:rStyle w:val="Emphasis"/>
        </w:rPr>
        <w:t>number of</w:t>
      </w:r>
      <w:proofErr w:type="gramEnd"/>
      <w:r w:rsidRPr="00846FE2">
        <w:rPr>
          <w:rStyle w:val="Emphasis"/>
        </w:rPr>
        <w:t xml:space="preserve"> GOP insiders</w:t>
      </w:r>
      <w:r w:rsidRPr="005D1B44">
        <w:rPr>
          <w:sz w:val="16"/>
        </w:rPr>
        <w:t xml:space="preserve"> </w:t>
      </w:r>
      <w:r w:rsidRPr="00846FE2">
        <w:rPr>
          <w:rStyle w:val="StyleUnderline"/>
        </w:rPr>
        <w:t xml:space="preserve">who are concerned about </w:t>
      </w:r>
      <w:proofErr w:type="spellStart"/>
      <w:r w:rsidRPr="00846FE2">
        <w:rPr>
          <w:rStyle w:val="StyleUnderline"/>
        </w:rPr>
        <w:t>Mr</w:t>
      </w:r>
      <w:proofErr w:type="spellEnd"/>
      <w:r w:rsidRPr="00846FE2">
        <w:rPr>
          <w:rStyle w:val="StyleUnderline"/>
        </w:rPr>
        <w:t xml:space="preserve"> Trump’s re-election prospects</w:t>
      </w:r>
      <w:r w:rsidRPr="005D1B44">
        <w:rPr>
          <w:sz w:val="16"/>
        </w:rPr>
        <w:t xml:space="preserve"> </w:t>
      </w:r>
      <w:r w:rsidRPr="00846FE2">
        <w:rPr>
          <w:rStyle w:val="StyleUnderline"/>
        </w:rPr>
        <w:t>amid</w:t>
      </w:r>
      <w:r w:rsidRPr="005D1B44">
        <w:rPr>
          <w:sz w:val="16"/>
        </w:rPr>
        <w:t xml:space="preserve"> </w:t>
      </w:r>
      <w:r w:rsidRPr="00846FE2">
        <w:rPr>
          <w:rStyle w:val="Emphasis"/>
        </w:rPr>
        <w:t>abysmal</w:t>
      </w:r>
      <w:r w:rsidRPr="005D1B44">
        <w:rPr>
          <w:sz w:val="16"/>
        </w:rPr>
        <w:t xml:space="preserve"> </w:t>
      </w:r>
      <w:r w:rsidRPr="00846FE2">
        <w:rPr>
          <w:rStyle w:val="StyleUnderline"/>
        </w:rPr>
        <w:t>polling numbers</w:t>
      </w:r>
      <w:r w:rsidRPr="005D1B44">
        <w:rPr>
          <w:sz w:val="16"/>
        </w:rPr>
        <w:t>.</w:t>
      </w:r>
      <w:r>
        <w:rPr>
          <w:sz w:val="16"/>
        </w:rPr>
        <w:t xml:space="preserve"> </w:t>
      </w:r>
      <w:r w:rsidRPr="005D1B44">
        <w:rPr>
          <w:rStyle w:val="Emphasis"/>
        </w:rPr>
        <w:t>Joe Biden</w:t>
      </w:r>
      <w:r w:rsidRPr="005D1B44">
        <w:rPr>
          <w:sz w:val="16"/>
        </w:rPr>
        <w:t xml:space="preserve">, the presumptive Democratic nominee, </w:t>
      </w:r>
      <w:r w:rsidRPr="005D1B44">
        <w:rPr>
          <w:rStyle w:val="StyleUnderline"/>
        </w:rPr>
        <w:t>currently holds an average lead of nine points over the incumbent, according to a tracker of 2020 polls by RealClearPolitics.</w:t>
      </w:r>
      <w:r>
        <w:rPr>
          <w:rStyle w:val="StyleUnderline"/>
        </w:rPr>
        <w:t xml:space="preserve"> </w:t>
      </w:r>
      <w:r w:rsidRPr="005D1B44">
        <w:rPr>
          <w:rStyle w:val="Emphasis"/>
        </w:rPr>
        <w:t>Crucially</w:t>
      </w:r>
      <w:r w:rsidRPr="005D1B44">
        <w:rPr>
          <w:sz w:val="16"/>
        </w:rPr>
        <w:t xml:space="preserve">, </w:t>
      </w:r>
      <w:proofErr w:type="spellStart"/>
      <w:r w:rsidRPr="005D1B44">
        <w:rPr>
          <w:sz w:val="16"/>
        </w:rPr>
        <w:t>Mr</w:t>
      </w:r>
      <w:proofErr w:type="spellEnd"/>
      <w:r w:rsidRPr="005D1B44">
        <w:rPr>
          <w:sz w:val="16"/>
        </w:rPr>
        <w:t xml:space="preserve"> </w:t>
      </w:r>
      <w:r w:rsidRPr="005D1B44">
        <w:rPr>
          <w:rStyle w:val="Emphasis"/>
        </w:rPr>
        <w:t>Trump</w:t>
      </w:r>
      <w:r w:rsidRPr="005D1B44">
        <w:rPr>
          <w:sz w:val="16"/>
        </w:rPr>
        <w:t xml:space="preserve"> </w:t>
      </w:r>
      <w:r w:rsidRPr="005D1B44">
        <w:rPr>
          <w:rStyle w:val="StyleUnderline"/>
        </w:rPr>
        <w:t>has lost support from older white voters</w:t>
      </w:r>
      <w:r w:rsidRPr="005D1B44">
        <w:rPr>
          <w:sz w:val="16"/>
        </w:rPr>
        <w:t xml:space="preserve"> — </w:t>
      </w:r>
      <w:r w:rsidRPr="005D1B44">
        <w:rPr>
          <w:rStyle w:val="StyleUnderline"/>
        </w:rPr>
        <w:t xml:space="preserve">typically a bedrock of support for the Republican Party and a group that was </w:t>
      </w:r>
      <w:r w:rsidRPr="005D1B44">
        <w:rPr>
          <w:rStyle w:val="Emphasis"/>
        </w:rPr>
        <w:t>crucial</w:t>
      </w:r>
      <w:r w:rsidRPr="005D1B44">
        <w:rPr>
          <w:rStyle w:val="StyleUnderline"/>
        </w:rPr>
        <w:t xml:space="preserve"> to his narrow 2016 victory</w:t>
      </w:r>
      <w:r w:rsidRPr="005D1B44">
        <w:rPr>
          <w:sz w:val="16"/>
        </w:rPr>
        <w:t xml:space="preserve">. </w:t>
      </w:r>
      <w:proofErr w:type="spellStart"/>
      <w:r w:rsidRPr="005D1B44">
        <w:rPr>
          <w:rStyle w:val="StyleUnderline"/>
        </w:rPr>
        <w:t>Mr</w:t>
      </w:r>
      <w:proofErr w:type="spellEnd"/>
      <w:r w:rsidRPr="005D1B44">
        <w:rPr>
          <w:rStyle w:val="StyleUnderline"/>
        </w:rPr>
        <w:t xml:space="preserve"> Trump is also trailing the former vice president in</w:t>
      </w:r>
      <w:r w:rsidRPr="005D1B44">
        <w:rPr>
          <w:sz w:val="16"/>
        </w:rPr>
        <w:t xml:space="preserve"> almost </w:t>
      </w:r>
      <w:r w:rsidRPr="005D1B44">
        <w:rPr>
          <w:rStyle w:val="Emphasis"/>
        </w:rPr>
        <w:t>all the swing states</w:t>
      </w:r>
      <w:r w:rsidRPr="005D1B44">
        <w:rPr>
          <w:sz w:val="16"/>
        </w:rPr>
        <w:t>.</w:t>
      </w:r>
      <w:r>
        <w:rPr>
          <w:sz w:val="16"/>
        </w:rPr>
        <w:t xml:space="preserve"> </w:t>
      </w:r>
      <w:r w:rsidRPr="005D1B44">
        <w:rPr>
          <w:sz w:val="16"/>
        </w:rPr>
        <w:t>“</w:t>
      </w:r>
      <w:r w:rsidRPr="005D1B44">
        <w:rPr>
          <w:rStyle w:val="StyleUnderline"/>
        </w:rPr>
        <w:t>It’s too early, but if the polls continue to worsen</w:t>
      </w:r>
      <w:r w:rsidRPr="005D1B44">
        <w:rPr>
          <w:sz w:val="16"/>
        </w:rPr>
        <w:t xml:space="preserve">, </w:t>
      </w:r>
      <w:r w:rsidRPr="005D1B44">
        <w:rPr>
          <w:rStyle w:val="StyleUnderline"/>
        </w:rPr>
        <w:t>you can see a scenario where he drops out</w:t>
      </w:r>
      <w:r w:rsidRPr="005D1B44">
        <w:rPr>
          <w:sz w:val="16"/>
        </w:rPr>
        <w:t>,” one anonymous GOP operative told Fox News.</w:t>
      </w:r>
      <w:r>
        <w:rPr>
          <w:sz w:val="16"/>
        </w:rPr>
        <w:t xml:space="preserve"> </w:t>
      </w:r>
      <w:r w:rsidRPr="005D1B44">
        <w:rPr>
          <w:sz w:val="16"/>
        </w:rPr>
        <w:t xml:space="preserve">Charles </w:t>
      </w:r>
      <w:proofErr w:type="spellStart"/>
      <w:r w:rsidRPr="005D1B44">
        <w:rPr>
          <w:sz w:val="16"/>
        </w:rPr>
        <w:t>Gasparino</w:t>
      </w:r>
      <w:proofErr w:type="spellEnd"/>
      <w:r w:rsidRPr="005D1B44">
        <w:rPr>
          <w:sz w:val="16"/>
        </w:rPr>
        <w:t xml:space="preserve">, the author of the Fox News report, said in a series of tweets that he had spoken to “major players” in the Republican party for the story. </w:t>
      </w:r>
      <w:r w:rsidRPr="005D1B44">
        <w:rPr>
          <w:rStyle w:val="StyleUnderline"/>
        </w:rPr>
        <w:t xml:space="preserve">One of them described </w:t>
      </w:r>
      <w:proofErr w:type="spellStart"/>
      <w:r w:rsidRPr="005D1B44">
        <w:rPr>
          <w:rStyle w:val="StyleUnderline"/>
        </w:rPr>
        <w:t>Mr</w:t>
      </w:r>
      <w:proofErr w:type="spellEnd"/>
      <w:r w:rsidRPr="005D1B44">
        <w:rPr>
          <w:rStyle w:val="StyleUnderline"/>
        </w:rPr>
        <w:t xml:space="preserve"> Trump’s mood as</w:t>
      </w:r>
      <w:r w:rsidRPr="005D1B44">
        <w:rPr>
          <w:sz w:val="16"/>
        </w:rPr>
        <w:t xml:space="preserve"> “</w:t>
      </w:r>
      <w:r w:rsidRPr="005D1B44">
        <w:rPr>
          <w:rStyle w:val="Emphasis"/>
        </w:rPr>
        <w:t>fragile</w:t>
      </w:r>
      <w:r w:rsidRPr="005D1B44">
        <w:rPr>
          <w:sz w:val="16"/>
        </w:rPr>
        <w:t xml:space="preserve">” </w:t>
      </w:r>
      <w:r w:rsidRPr="005D1B44">
        <w:rPr>
          <w:rStyle w:val="StyleUnderline"/>
        </w:rPr>
        <w:t xml:space="preserve">as his chances of a </w:t>
      </w:r>
      <w:proofErr w:type="gramStart"/>
      <w:r w:rsidRPr="005D1B44">
        <w:rPr>
          <w:rStyle w:val="StyleUnderline"/>
        </w:rPr>
        <w:t>second-term</w:t>
      </w:r>
      <w:proofErr w:type="gramEnd"/>
      <w:r w:rsidRPr="005D1B44">
        <w:rPr>
          <w:rStyle w:val="StyleUnderline"/>
        </w:rPr>
        <w:t xml:space="preserve"> looked </w:t>
      </w:r>
      <w:r w:rsidRPr="005D1B44">
        <w:rPr>
          <w:rStyle w:val="Emphasis"/>
        </w:rPr>
        <w:t>increasingly dim.</w:t>
      </w:r>
    </w:p>
    <w:p w14:paraId="1ECBD918" w14:textId="77777777" w:rsidR="00BD2401" w:rsidRPr="00735B19" w:rsidRDefault="00BD2401" w:rsidP="00BD2401">
      <w:pPr>
        <w:pStyle w:val="Heading4"/>
        <w:rPr>
          <w:rStyle w:val="Emphasis"/>
          <w:b/>
          <w:iCs/>
          <w:sz w:val="24"/>
          <w:u w:val="none"/>
        </w:rPr>
      </w:pPr>
      <w:r>
        <w:rPr>
          <w:rStyle w:val="Emphasis"/>
          <w:b/>
          <w:iCs/>
          <w:sz w:val="24"/>
          <w:u w:val="none"/>
        </w:rPr>
        <w:t xml:space="preserve">Other issues mean an inevitable Trump loss </w:t>
      </w:r>
    </w:p>
    <w:p w14:paraId="0D542505" w14:textId="77777777" w:rsidR="00BD2401" w:rsidRPr="00F15159" w:rsidRDefault="00BD2401" w:rsidP="00BD2401">
      <w:r w:rsidRPr="00593188">
        <w:rPr>
          <w:rStyle w:val="Style13ptBold"/>
        </w:rPr>
        <w:t>Mathis-Lilley 20</w:t>
      </w:r>
      <w:r>
        <w:t xml:space="preserve"> – Slate’s chief news blogger (Ben; “Introducing the Trump </w:t>
      </w:r>
      <w:proofErr w:type="spellStart"/>
      <w:r>
        <w:t>Vincibility</w:t>
      </w:r>
      <w:proofErr w:type="spellEnd"/>
      <w:r>
        <w:t xml:space="preserve"> Watch: Do White Power and Potential Treason Make for a Good Campaign Pitch?”; 6/29/20; </w:t>
      </w:r>
      <w:hyperlink r:id="rId303" w:history="1">
        <w:r w:rsidRPr="004D0D86">
          <w:rPr>
            <w:rStyle w:val="Hyperlink"/>
          </w:rPr>
          <w:t>https://slate.com/news-and-politics/2020/06/introducing-trump-vincibility-watch-white-power-treason.html</w:t>
        </w:r>
      </w:hyperlink>
      <w:r>
        <w:t xml:space="preserve">; accessed 6/30/20) </w:t>
      </w:r>
      <w:proofErr w:type="spellStart"/>
      <w:r>
        <w:t>dmc</w:t>
      </w:r>
      <w:proofErr w:type="spellEnd"/>
    </w:p>
    <w:p w14:paraId="701CE63D" w14:textId="77777777" w:rsidR="00BD2401" w:rsidRDefault="00BD2401" w:rsidP="00BD2401">
      <w:pPr>
        <w:rPr>
          <w:sz w:val="16"/>
        </w:rPr>
      </w:pPr>
      <w:r w:rsidRPr="00D46B7C">
        <w:rPr>
          <w:sz w:val="16"/>
        </w:rPr>
        <w:t xml:space="preserve">So </w:t>
      </w:r>
      <w:proofErr w:type="gramStart"/>
      <w:r w:rsidRPr="00D46B7C">
        <w:rPr>
          <w:sz w:val="16"/>
        </w:rPr>
        <w:t>what?,</w:t>
      </w:r>
      <w:proofErr w:type="gramEnd"/>
      <w:r w:rsidRPr="00D46B7C">
        <w:rPr>
          <w:sz w:val="16"/>
        </w:rPr>
        <w:t xml:space="preserve"> </w:t>
      </w:r>
      <w:r w:rsidRPr="0073598B">
        <w:rPr>
          <w:rStyle w:val="StyleUnderline"/>
        </w:rPr>
        <w:t>many Democrats who remember election night 2016 are nonetheless asking themselves</w:t>
      </w:r>
      <w:r w:rsidRPr="00D46B7C">
        <w:rPr>
          <w:sz w:val="16"/>
        </w:rPr>
        <w:t xml:space="preserve">. </w:t>
      </w:r>
      <w:r w:rsidRPr="0073598B">
        <w:rPr>
          <w:rStyle w:val="StyleUnderline"/>
        </w:rPr>
        <w:t>Who cares about polls and pundits</w:t>
      </w:r>
      <w:r w:rsidRPr="00D46B7C">
        <w:rPr>
          <w:sz w:val="16"/>
        </w:rPr>
        <w:t xml:space="preserve">? A polling lead, a pundit consensus, and 25 cents will buy you a local call on the pay phone down by Edith’s five-and-dime. (These are older-skewing pretend Democrats.) Well, here are a few reasons to believe that, </w:t>
      </w:r>
      <w:r w:rsidRPr="0073598B">
        <w:rPr>
          <w:rStyle w:val="StyleUnderline"/>
        </w:rPr>
        <w:t xml:space="preserve">this time, </w:t>
      </w:r>
      <w:proofErr w:type="gramStart"/>
      <w:r w:rsidRPr="00432863">
        <w:rPr>
          <w:rStyle w:val="Emphasis"/>
        </w:rPr>
        <w:t>it’s</w:t>
      </w:r>
      <w:proofErr w:type="gramEnd"/>
      <w:r w:rsidRPr="00432863">
        <w:rPr>
          <w:rStyle w:val="Emphasis"/>
        </w:rPr>
        <w:t xml:space="preserve"> real.</w:t>
      </w:r>
      <w:r>
        <w:rPr>
          <w:rStyle w:val="Emphasis"/>
        </w:rPr>
        <w:t xml:space="preserve"> </w:t>
      </w:r>
      <w:r w:rsidRPr="00D46B7C">
        <w:rPr>
          <w:sz w:val="16"/>
        </w:rPr>
        <w:t xml:space="preserve">1. </w:t>
      </w:r>
      <w:r w:rsidRPr="00432863">
        <w:rPr>
          <w:rStyle w:val="Emphasis"/>
        </w:rPr>
        <w:t>The polls are different</w:t>
      </w:r>
      <w:r w:rsidRPr="00D46B7C">
        <w:rPr>
          <w:sz w:val="16"/>
        </w:rPr>
        <w:t xml:space="preserve">. As FiveThirtyEight notes, </w:t>
      </w:r>
      <w:r w:rsidRPr="00432863">
        <w:rPr>
          <w:rStyle w:val="StyleUnderline"/>
        </w:rPr>
        <w:t>Biden has a bigger national lead than Hillary Clinton ever did</w:t>
      </w:r>
      <w:r w:rsidRPr="00D46B7C">
        <w:rPr>
          <w:sz w:val="16"/>
        </w:rPr>
        <w:t xml:space="preserve"> (hers, on Election Day, was 3.8 points). </w:t>
      </w:r>
      <w:r w:rsidRPr="002B1F7A">
        <w:rPr>
          <w:rStyle w:val="StyleUnderline"/>
        </w:rPr>
        <w:t xml:space="preserve">His lead is also large enough </w:t>
      </w:r>
      <w:proofErr w:type="gramStart"/>
      <w:r w:rsidRPr="002B1F7A">
        <w:rPr>
          <w:rStyle w:val="StyleUnderline"/>
        </w:rPr>
        <w:t>at the moment</w:t>
      </w:r>
      <w:proofErr w:type="gramEnd"/>
      <w:r w:rsidRPr="002B1F7A">
        <w:rPr>
          <w:rStyle w:val="StyleUnderline"/>
        </w:rPr>
        <w:t xml:space="preserve"> to overcome the advantage that Trump gains from the Electoral College</w:t>
      </w:r>
      <w:r w:rsidRPr="00D46B7C">
        <w:rPr>
          <w:sz w:val="16"/>
        </w:rPr>
        <w:t xml:space="preserve">. While Clinton won the popular vote thanks to her large margins of victory in places like California, Trump triumphed in the Electoral College </w:t>
      </w:r>
      <w:proofErr w:type="gramStart"/>
      <w:r w:rsidRPr="00D46B7C">
        <w:rPr>
          <w:sz w:val="16"/>
        </w:rPr>
        <w:t>on the basis of</w:t>
      </w:r>
      <w:proofErr w:type="gramEnd"/>
      <w:r w:rsidRPr="00D46B7C">
        <w:rPr>
          <w:sz w:val="16"/>
        </w:rPr>
        <w:t xml:space="preserve"> extremely narrow wins in swing states. But </w:t>
      </w:r>
      <w:r w:rsidRPr="002B1F7A">
        <w:rPr>
          <w:rStyle w:val="StyleUnderline"/>
        </w:rPr>
        <w:t xml:space="preserve">Biden currently has leads in </w:t>
      </w:r>
      <w:r w:rsidRPr="002B1F7A">
        <w:rPr>
          <w:rStyle w:val="Emphasis"/>
        </w:rPr>
        <w:t>tipping point states</w:t>
      </w:r>
      <w:r w:rsidRPr="00D46B7C">
        <w:rPr>
          <w:sz w:val="16"/>
        </w:rPr>
        <w:t xml:space="preserve"> </w:t>
      </w:r>
      <w:r w:rsidRPr="002B1F7A">
        <w:rPr>
          <w:rStyle w:val="StyleUnderline"/>
        </w:rPr>
        <w:t>like Florida, Michigan, and Wisconsin that are outside the margin of error</w:t>
      </w:r>
      <w:r w:rsidRPr="00D46B7C">
        <w:rPr>
          <w:sz w:val="16"/>
        </w:rPr>
        <w:t xml:space="preserve">. As various other polling geeks have noted, </w:t>
      </w:r>
      <w:r w:rsidRPr="002B1F7A">
        <w:rPr>
          <w:rStyle w:val="StyleUnderline"/>
        </w:rPr>
        <w:t xml:space="preserve">polls that predicted </w:t>
      </w:r>
      <w:r w:rsidRPr="002B1F7A">
        <w:rPr>
          <w:rStyle w:val="Emphasis"/>
        </w:rPr>
        <w:t>big Democratic wins</w:t>
      </w:r>
      <w:r w:rsidRPr="002B1F7A">
        <w:rPr>
          <w:rStyle w:val="StyleUnderline"/>
        </w:rPr>
        <w:t xml:space="preserve"> in 2018 </w:t>
      </w:r>
      <w:r w:rsidRPr="002B1F7A">
        <w:rPr>
          <w:rStyle w:val="Emphasis"/>
        </w:rPr>
        <w:t>were generally accurate</w:t>
      </w:r>
      <w:r w:rsidRPr="002B1F7A">
        <w:rPr>
          <w:rStyle w:val="StyleUnderline"/>
        </w:rPr>
        <w:t>;</w:t>
      </w:r>
      <w:r w:rsidRPr="00D46B7C">
        <w:rPr>
          <w:sz w:val="16"/>
        </w:rPr>
        <w:t xml:space="preserve"> </w:t>
      </w:r>
      <w:r w:rsidRPr="002B1F7A">
        <w:rPr>
          <w:rStyle w:val="StyleUnderline"/>
        </w:rPr>
        <w:t>there does not appear to be a nationwide cohort of secret underground MAGA voters who appear only on Election Day</w:t>
      </w:r>
      <w:r w:rsidRPr="00D46B7C">
        <w:rPr>
          <w:sz w:val="16"/>
        </w:rPr>
        <w:t xml:space="preserve">. (That said, as Nate Cohn pointed out in the New York Times, polls still underpredicted Republican support in 2018 in a few states, so if the race tightens up, it wouldn’t be unreasonable to think Trump could pull off surprise wins here and there.) 2. </w:t>
      </w:r>
      <w:r w:rsidRPr="00EA00F6">
        <w:rPr>
          <w:rStyle w:val="StyleUnderline"/>
        </w:rPr>
        <w:t xml:space="preserve">Even </w:t>
      </w:r>
      <w:r w:rsidRPr="00EA00F6">
        <w:rPr>
          <w:rStyle w:val="Emphasis"/>
        </w:rPr>
        <w:t>Trump</w:t>
      </w:r>
      <w:r w:rsidRPr="00EA00F6">
        <w:rPr>
          <w:rStyle w:val="StyleUnderline"/>
        </w:rPr>
        <w:t xml:space="preserve"> is admitting the possibility that </w:t>
      </w:r>
      <w:proofErr w:type="gramStart"/>
      <w:r w:rsidRPr="00EA00F6">
        <w:rPr>
          <w:rStyle w:val="StyleUnderline"/>
        </w:rPr>
        <w:t>he’s</w:t>
      </w:r>
      <w:proofErr w:type="gramEnd"/>
      <w:r w:rsidRPr="00EA00F6">
        <w:rPr>
          <w:rStyle w:val="StyleUnderline"/>
        </w:rPr>
        <w:t xml:space="preserve"> losing</w:t>
      </w:r>
      <w:r w:rsidRPr="00D46B7C">
        <w:rPr>
          <w:sz w:val="16"/>
        </w:rPr>
        <w:t xml:space="preserve">. </w:t>
      </w:r>
      <w:r w:rsidRPr="000D744D">
        <w:rPr>
          <w:rStyle w:val="StyleUnderline"/>
        </w:rPr>
        <w:t>No one has historically been more convinced that polls understate</w:t>
      </w:r>
      <w:r w:rsidRPr="00D46B7C">
        <w:rPr>
          <w:sz w:val="16"/>
        </w:rPr>
        <w:t xml:space="preserve"> Donald </w:t>
      </w:r>
      <w:r w:rsidRPr="000D744D">
        <w:rPr>
          <w:rStyle w:val="Emphasis"/>
        </w:rPr>
        <w:t>Trump’s</w:t>
      </w:r>
      <w:r w:rsidRPr="00D46B7C">
        <w:rPr>
          <w:sz w:val="16"/>
        </w:rPr>
        <w:t xml:space="preserve"> </w:t>
      </w:r>
      <w:r w:rsidRPr="000D744D">
        <w:rPr>
          <w:rStyle w:val="StyleUnderline"/>
        </w:rPr>
        <w:t>support than</w:t>
      </w:r>
      <w:r w:rsidRPr="00D46B7C">
        <w:rPr>
          <w:sz w:val="16"/>
        </w:rPr>
        <w:t xml:space="preserve"> Donald </w:t>
      </w:r>
      <w:r w:rsidRPr="000D744D">
        <w:rPr>
          <w:rStyle w:val="Emphasis"/>
        </w:rPr>
        <w:t>Trump</w:t>
      </w:r>
      <w:r w:rsidRPr="00D46B7C">
        <w:rPr>
          <w:sz w:val="16"/>
        </w:rPr>
        <w:t xml:space="preserve">, </w:t>
      </w:r>
      <w:r w:rsidRPr="000D744D">
        <w:rPr>
          <w:rStyle w:val="StyleUnderline"/>
        </w:rPr>
        <w:t>and it is his</w:t>
      </w:r>
      <w:r w:rsidRPr="00D46B7C">
        <w:rPr>
          <w:sz w:val="16"/>
        </w:rPr>
        <w:t xml:space="preserve"> public-facing </w:t>
      </w:r>
      <w:r w:rsidRPr="000D744D">
        <w:rPr>
          <w:rStyle w:val="StyleUnderline"/>
        </w:rPr>
        <w:t>position that</w:t>
      </w:r>
      <w:r w:rsidRPr="00D46B7C">
        <w:rPr>
          <w:sz w:val="16"/>
        </w:rPr>
        <w:t xml:space="preserve"> the New York Times Upshot and Fox News </w:t>
      </w:r>
      <w:r w:rsidRPr="000D744D">
        <w:rPr>
          <w:rStyle w:val="StyleUnderline"/>
        </w:rPr>
        <w:t>polls</w:t>
      </w:r>
      <w:r w:rsidRPr="00D46B7C">
        <w:rPr>
          <w:sz w:val="16"/>
        </w:rPr>
        <w:t xml:space="preserve"> that showed him down by double digits nationally </w:t>
      </w:r>
      <w:r w:rsidRPr="000D744D">
        <w:rPr>
          <w:rStyle w:val="StyleUnderline"/>
        </w:rPr>
        <w:t>are “fake” and “a joke.”</w:t>
      </w:r>
      <w:r w:rsidRPr="00D46B7C">
        <w:rPr>
          <w:sz w:val="16"/>
        </w:rPr>
        <w:t xml:space="preserve"> </w:t>
      </w:r>
      <w:r w:rsidRPr="000D744D">
        <w:rPr>
          <w:rStyle w:val="StyleUnderline"/>
        </w:rPr>
        <w:t xml:space="preserve">He came closer to </w:t>
      </w:r>
      <w:r w:rsidRPr="000D744D">
        <w:rPr>
          <w:rStyle w:val="StyleUnderline"/>
        </w:rPr>
        <w:lastRenderedPageBreak/>
        <w:t>acknowledging his general unpopularity than he ever has,</w:t>
      </w:r>
      <w:r w:rsidRPr="00D46B7C">
        <w:rPr>
          <w:sz w:val="16"/>
        </w:rPr>
        <w:t xml:space="preserve"> though, </w:t>
      </w:r>
      <w:r w:rsidRPr="000D744D">
        <w:rPr>
          <w:rStyle w:val="StyleUnderline"/>
        </w:rPr>
        <w:t>in a June 26 interview</w:t>
      </w:r>
      <w:r w:rsidRPr="00D46B7C">
        <w:rPr>
          <w:sz w:val="16"/>
        </w:rPr>
        <w:t xml:space="preserve"> with Sean Hannity, morosely </w:t>
      </w:r>
      <w:r w:rsidRPr="000D744D">
        <w:rPr>
          <w:rStyle w:val="StyleUnderline"/>
        </w:rPr>
        <w:t>ruminating to the Fox News host that Biden “is going to be president because some people don’t love me, maybe.”</w:t>
      </w:r>
      <w:r w:rsidRPr="00D46B7C">
        <w:rPr>
          <w:sz w:val="16"/>
        </w:rPr>
        <w:t xml:space="preserve"> Politico also reports that “behind the scenes … </w:t>
      </w:r>
      <w:r w:rsidRPr="000D744D">
        <w:rPr>
          <w:rStyle w:val="StyleUnderline"/>
        </w:rPr>
        <w:t xml:space="preserve">the president has grudgingly conceded that he’s </w:t>
      </w:r>
      <w:r w:rsidRPr="000D744D">
        <w:rPr>
          <w:rStyle w:val="Emphasis"/>
        </w:rPr>
        <w:t>behind</w:t>
      </w:r>
      <w:r w:rsidRPr="00D46B7C">
        <w:rPr>
          <w:sz w:val="16"/>
        </w:rPr>
        <w:t xml:space="preserve">, according to three people who are familiar with his thinking.” If a Trump-unfriendly reality is so real that Trump admits </w:t>
      </w:r>
      <w:proofErr w:type="gramStart"/>
      <w:r w:rsidRPr="00D46B7C">
        <w:rPr>
          <w:sz w:val="16"/>
        </w:rPr>
        <w:t>it’s</w:t>
      </w:r>
      <w:proofErr w:type="gramEnd"/>
      <w:r w:rsidRPr="00D46B7C">
        <w:rPr>
          <w:sz w:val="16"/>
        </w:rPr>
        <w:t xml:space="preserve"> not fake … it’s probably real. As they say. 3. </w:t>
      </w:r>
      <w:proofErr w:type="gramStart"/>
      <w:r w:rsidRPr="000D744D">
        <w:rPr>
          <w:rStyle w:val="StyleUnderline"/>
        </w:rPr>
        <w:t>He’s</w:t>
      </w:r>
      <w:proofErr w:type="gramEnd"/>
      <w:r w:rsidRPr="000D744D">
        <w:rPr>
          <w:rStyle w:val="StyleUnderline"/>
        </w:rPr>
        <w:t xml:space="preserve"> only got </w:t>
      </w:r>
      <w:r w:rsidRPr="000D744D">
        <w:rPr>
          <w:rStyle w:val="Emphasis"/>
        </w:rPr>
        <w:t>one approach</w:t>
      </w:r>
      <w:r w:rsidRPr="000D744D">
        <w:rPr>
          <w:rStyle w:val="StyleUnderline"/>
        </w:rPr>
        <w:t xml:space="preserve"> to campaigning</w:t>
      </w:r>
      <w:r w:rsidRPr="00D46B7C">
        <w:rPr>
          <w:sz w:val="16"/>
        </w:rPr>
        <w:t xml:space="preserve">, </w:t>
      </w:r>
      <w:r w:rsidRPr="000D744D">
        <w:rPr>
          <w:rStyle w:val="StyleUnderline"/>
        </w:rPr>
        <w:t>and it’s not working. Trump believes that he won in 2016 by ignoring “political correctness” and appealing to Americans’ gut-level beliefs</w:t>
      </w:r>
      <w:r w:rsidRPr="00D46B7C">
        <w:rPr>
          <w:sz w:val="16"/>
        </w:rPr>
        <w:t xml:space="preserve">. (This is, unfortunately, accurate, insofar as he leveraged anti-immigrant sentiment, other issues of “white resentment,” anti-Hillary sexism, and the media’s obsession with the campaign events at which he developed those themes to reach and win older white voters in the Rust Belt.) </w:t>
      </w:r>
      <w:r w:rsidRPr="000D744D">
        <w:rPr>
          <w:rStyle w:val="StyleUnderline"/>
        </w:rPr>
        <w:t>There is</w:t>
      </w:r>
      <w:r w:rsidRPr="00D46B7C">
        <w:rPr>
          <w:sz w:val="16"/>
        </w:rPr>
        <w:t xml:space="preserve">, as such, </w:t>
      </w:r>
      <w:r w:rsidRPr="000D744D">
        <w:rPr>
          <w:rStyle w:val="StyleUnderline"/>
        </w:rPr>
        <w:t>only one page in the Trump playbook: saying inflammatory things on Twitter</w:t>
      </w:r>
      <w:r w:rsidRPr="00D46B7C">
        <w:rPr>
          <w:sz w:val="16"/>
        </w:rPr>
        <w:t xml:space="preserve"> and at rallies. </w:t>
      </w:r>
      <w:r w:rsidRPr="000D744D">
        <w:rPr>
          <w:rStyle w:val="StyleUnderline"/>
        </w:rPr>
        <w:t xml:space="preserve">But in part because of Trump’s election, white voters with college degrees have become </w:t>
      </w:r>
      <w:r w:rsidRPr="000D744D">
        <w:rPr>
          <w:rStyle w:val="Emphasis"/>
        </w:rPr>
        <w:t>more</w:t>
      </w:r>
      <w:r w:rsidRPr="000D744D">
        <w:rPr>
          <w:rStyle w:val="StyleUnderline"/>
        </w:rPr>
        <w:t xml:space="preserve"> </w:t>
      </w:r>
      <w:r w:rsidRPr="000D744D">
        <w:rPr>
          <w:rStyle w:val="Emphasis"/>
        </w:rPr>
        <w:t>liberal</w:t>
      </w:r>
      <w:r w:rsidRPr="000D744D">
        <w:rPr>
          <w:rStyle w:val="StyleUnderline"/>
        </w:rPr>
        <w:t xml:space="preserve"> on race than they were four years ago</w:t>
      </w:r>
      <w:r w:rsidRPr="00D46B7C">
        <w:rPr>
          <w:sz w:val="16"/>
        </w:rPr>
        <w:t xml:space="preserve">, </w:t>
      </w:r>
      <w:r w:rsidRPr="000D744D">
        <w:rPr>
          <w:rStyle w:val="StyleUnderline"/>
        </w:rPr>
        <w:t>while the Democratic nominee is an old, moderate white man who does not frighten old, moderate white men</w:t>
      </w:r>
      <w:r w:rsidRPr="00D46B7C">
        <w:rPr>
          <w:sz w:val="16"/>
        </w:rPr>
        <w:t xml:space="preserve">. </w:t>
      </w:r>
      <w:r w:rsidRPr="000D744D">
        <w:rPr>
          <w:rStyle w:val="StyleUnderline"/>
        </w:rPr>
        <w:t>Tweeting a video of one of your supporters yelling the phrase “white power,”</w:t>
      </w:r>
      <w:r w:rsidRPr="00D46B7C">
        <w:rPr>
          <w:sz w:val="16"/>
        </w:rPr>
        <w:t xml:space="preserve"> as Trump did this weekend, </w:t>
      </w:r>
      <w:r w:rsidRPr="000D744D">
        <w:rPr>
          <w:rStyle w:val="Emphasis"/>
        </w:rPr>
        <w:t>is not a winning</w:t>
      </w:r>
      <w:r w:rsidRPr="00D46B7C">
        <w:rPr>
          <w:sz w:val="16"/>
        </w:rPr>
        <w:t xml:space="preserve"> </w:t>
      </w:r>
      <w:r w:rsidRPr="000D744D">
        <w:rPr>
          <w:rStyle w:val="Emphasis"/>
        </w:rPr>
        <w:t>move</w:t>
      </w:r>
      <w:r w:rsidRPr="00D46B7C">
        <w:rPr>
          <w:sz w:val="16"/>
        </w:rPr>
        <w:t xml:space="preserve"> </w:t>
      </w:r>
      <w:r w:rsidRPr="000D744D">
        <w:rPr>
          <w:rStyle w:val="StyleUnderline"/>
        </w:rPr>
        <w:t>in this environment</w:t>
      </w:r>
      <w:r w:rsidRPr="00D46B7C">
        <w:rPr>
          <w:sz w:val="16"/>
        </w:rPr>
        <w:t xml:space="preserve">. </w:t>
      </w:r>
      <w:r w:rsidRPr="000D744D">
        <w:rPr>
          <w:rStyle w:val="Emphasis"/>
        </w:rPr>
        <w:t>It’s</w:t>
      </w:r>
      <w:r w:rsidRPr="00D46B7C">
        <w:rPr>
          <w:sz w:val="16"/>
        </w:rPr>
        <w:t xml:space="preserve"> also </w:t>
      </w:r>
      <w:r w:rsidRPr="000D744D">
        <w:rPr>
          <w:rStyle w:val="StyleUnderline"/>
        </w:rPr>
        <w:t>harder to get people to come to rallies when standing next to a stranger might mean acquiring a fatal disease</w:t>
      </w:r>
      <w:r w:rsidRPr="00D46B7C">
        <w:rPr>
          <w:sz w:val="16"/>
        </w:rPr>
        <w:t xml:space="preserve">, which means that, when you do hold them, you end up with press coverage that emphasizes how few people want to come to your rallies. 4. </w:t>
      </w:r>
      <w:proofErr w:type="gramStart"/>
      <w:r w:rsidRPr="00D46B7C">
        <w:rPr>
          <w:rStyle w:val="StyleUnderline"/>
        </w:rPr>
        <w:t>He’s</w:t>
      </w:r>
      <w:proofErr w:type="gramEnd"/>
      <w:r w:rsidRPr="00D46B7C">
        <w:rPr>
          <w:rStyle w:val="StyleUnderline"/>
        </w:rPr>
        <w:t xml:space="preserve"> </w:t>
      </w:r>
      <w:r w:rsidRPr="00D46B7C">
        <w:rPr>
          <w:rStyle w:val="Emphasis"/>
        </w:rPr>
        <w:t>bad at being president</w:t>
      </w:r>
      <w:r w:rsidRPr="00D46B7C">
        <w:rPr>
          <w:sz w:val="16"/>
        </w:rPr>
        <w:t xml:space="preserve">. In 2016, </w:t>
      </w:r>
      <w:r w:rsidRPr="00D46B7C">
        <w:rPr>
          <w:rStyle w:val="StyleUnderline"/>
        </w:rPr>
        <w:t>the American economy was “</w:t>
      </w:r>
      <w:r w:rsidRPr="00D46B7C">
        <w:rPr>
          <w:rStyle w:val="Emphasis"/>
        </w:rPr>
        <w:t>good</w:t>
      </w:r>
      <w:r w:rsidRPr="00D46B7C">
        <w:rPr>
          <w:rStyle w:val="StyleUnderline"/>
        </w:rPr>
        <w:t>”</w:t>
      </w:r>
      <w:r w:rsidRPr="00D46B7C">
        <w:rPr>
          <w:sz w:val="16"/>
        </w:rPr>
        <w:t xml:space="preserve"> by historic standards (</w:t>
      </w:r>
      <w:r w:rsidRPr="00D46B7C">
        <w:rPr>
          <w:rStyle w:val="StyleUnderline"/>
        </w:rPr>
        <w:t>though systemically unequal, racist</w:t>
      </w:r>
      <w:r w:rsidRPr="00D46B7C">
        <w:rPr>
          <w:sz w:val="16"/>
        </w:rPr>
        <w:t xml:space="preserve">, etc.) </w:t>
      </w:r>
      <w:r w:rsidRPr="00D46B7C">
        <w:rPr>
          <w:rStyle w:val="StyleUnderline"/>
        </w:rPr>
        <w:t>and Trump was running as an alternative to a status quo figure about whom many Americans had already formed an ineradicably negative opinion</w:t>
      </w:r>
      <w:r w:rsidRPr="00D46B7C">
        <w:rPr>
          <w:sz w:val="16"/>
        </w:rPr>
        <w:t xml:space="preserve">. This year, </w:t>
      </w:r>
      <w:r w:rsidRPr="00D46B7C">
        <w:rPr>
          <w:rStyle w:val="StyleUnderline"/>
        </w:rPr>
        <w:t xml:space="preserve">Trump </w:t>
      </w:r>
      <w:proofErr w:type="gramStart"/>
      <w:r w:rsidRPr="00D46B7C">
        <w:rPr>
          <w:rStyle w:val="StyleUnderline"/>
        </w:rPr>
        <w:t>has to</w:t>
      </w:r>
      <w:proofErr w:type="gramEnd"/>
      <w:r w:rsidRPr="00D46B7C">
        <w:rPr>
          <w:rStyle w:val="StyleUnderline"/>
        </w:rPr>
        <w:t xml:space="preserve"> run on his record of being president</w:t>
      </w:r>
      <w:r w:rsidRPr="00D46B7C">
        <w:rPr>
          <w:sz w:val="16"/>
        </w:rPr>
        <w:t xml:space="preserve">, and he has to continue being president during the campaign. </w:t>
      </w:r>
      <w:r w:rsidRPr="00D46B7C">
        <w:rPr>
          <w:rStyle w:val="StyleUnderline"/>
        </w:rPr>
        <w:t xml:space="preserve">By the objective standards of whether Americans are </w:t>
      </w:r>
      <w:r w:rsidRPr="00D46B7C">
        <w:rPr>
          <w:rStyle w:val="Emphasis"/>
        </w:rPr>
        <w:t>healthy</w:t>
      </w:r>
      <w:r w:rsidRPr="00D46B7C">
        <w:rPr>
          <w:rStyle w:val="StyleUnderline"/>
        </w:rPr>
        <w:t xml:space="preserve"> and </w:t>
      </w:r>
      <w:r w:rsidRPr="00D46B7C">
        <w:rPr>
          <w:rStyle w:val="Emphasis"/>
        </w:rPr>
        <w:t>employed</w:t>
      </w:r>
      <w:r w:rsidRPr="00D46B7C">
        <w:rPr>
          <w:sz w:val="16"/>
        </w:rPr>
        <w:t xml:space="preserve">, </w:t>
      </w:r>
      <w:r w:rsidRPr="00D46B7C">
        <w:rPr>
          <w:rStyle w:val="StyleUnderline"/>
        </w:rPr>
        <w:t xml:space="preserve">he is doing a </w:t>
      </w:r>
      <w:r w:rsidRPr="00D46B7C">
        <w:rPr>
          <w:rStyle w:val="Emphasis"/>
        </w:rPr>
        <w:t>very poor job.</w:t>
      </w:r>
      <w:r w:rsidRPr="00D46B7C">
        <w:rPr>
          <w:sz w:val="16"/>
        </w:rPr>
        <w:t xml:space="preserve"> </w:t>
      </w:r>
      <w:r w:rsidRPr="00D46B7C">
        <w:rPr>
          <w:rStyle w:val="StyleUnderline"/>
        </w:rPr>
        <w:t>This week</w:t>
      </w:r>
      <w:r w:rsidRPr="00D46B7C">
        <w:rPr>
          <w:sz w:val="16"/>
        </w:rPr>
        <w:t xml:space="preserve">, meanwhile, </w:t>
      </w:r>
      <w:r w:rsidRPr="00D46B7C">
        <w:rPr>
          <w:rStyle w:val="StyleUnderline"/>
        </w:rPr>
        <w:t>the leading</w:t>
      </w:r>
      <w:r w:rsidRPr="00D46B7C">
        <w:rPr>
          <w:sz w:val="16"/>
        </w:rPr>
        <w:t xml:space="preserve"> Beltway news </w:t>
      </w:r>
      <w:r w:rsidRPr="00D46B7C">
        <w:rPr>
          <w:rStyle w:val="StyleUnderline"/>
        </w:rPr>
        <w:t xml:space="preserve">story is that he appears to have </w:t>
      </w:r>
      <w:r w:rsidRPr="00D46B7C">
        <w:rPr>
          <w:rStyle w:val="Emphasis"/>
        </w:rPr>
        <w:t>ignored a report</w:t>
      </w:r>
      <w:r w:rsidRPr="00D46B7C">
        <w:rPr>
          <w:sz w:val="16"/>
        </w:rPr>
        <w:t xml:space="preserve"> </w:t>
      </w:r>
      <w:r w:rsidRPr="00D46B7C">
        <w:rPr>
          <w:rStyle w:val="StyleUnderline"/>
        </w:rPr>
        <w:t>that his old friends in Russian military intelligence may have paid bounties for the deaths of U.S. troops in Afghanistan</w:t>
      </w:r>
      <w:r w:rsidRPr="00D46B7C">
        <w:rPr>
          <w:sz w:val="16"/>
        </w:rPr>
        <w:t xml:space="preserve">. </w:t>
      </w:r>
      <w:r w:rsidRPr="00D46B7C">
        <w:rPr>
          <w:rStyle w:val="StyleUnderline"/>
        </w:rPr>
        <w:t>This</w:t>
      </w:r>
      <w:r w:rsidRPr="00D46B7C">
        <w:rPr>
          <w:sz w:val="16"/>
        </w:rPr>
        <w:t xml:space="preserve"> apparent </w:t>
      </w:r>
      <w:r w:rsidRPr="00D46B7C">
        <w:rPr>
          <w:rStyle w:val="Emphasis"/>
        </w:rPr>
        <w:t>inaction has been criticized by other Republicans</w:t>
      </w:r>
      <w:r w:rsidRPr="00D46B7C">
        <w:rPr>
          <w:sz w:val="16"/>
        </w:rPr>
        <w:t xml:space="preserve">, </w:t>
      </w:r>
      <w:r w:rsidRPr="00D46B7C">
        <w:rPr>
          <w:rStyle w:val="StyleUnderline"/>
        </w:rPr>
        <w:t xml:space="preserve">and it has potential to metastasize into a long-term, oxygen-sucking </w:t>
      </w:r>
      <w:r w:rsidRPr="00D46B7C">
        <w:rPr>
          <w:rStyle w:val="Emphasis"/>
        </w:rPr>
        <w:t>scandal</w:t>
      </w:r>
      <w:r w:rsidRPr="00D46B7C">
        <w:rPr>
          <w:sz w:val="16"/>
        </w:rPr>
        <w:t xml:space="preserve"> </w:t>
      </w:r>
      <w:r w:rsidRPr="00D46B7C">
        <w:rPr>
          <w:rStyle w:val="StyleUnderline"/>
        </w:rPr>
        <w:t xml:space="preserve">involving </w:t>
      </w:r>
      <w:r w:rsidRPr="00D46B7C">
        <w:rPr>
          <w:rStyle w:val="Emphasis"/>
        </w:rPr>
        <w:t>hearings</w:t>
      </w:r>
      <w:r w:rsidRPr="00D46B7C">
        <w:rPr>
          <w:sz w:val="16"/>
        </w:rPr>
        <w:t xml:space="preserve"> </w:t>
      </w:r>
      <w:r w:rsidRPr="00D46B7C">
        <w:rPr>
          <w:rStyle w:val="StyleUnderline"/>
        </w:rPr>
        <w:t>and</w:t>
      </w:r>
      <w:r w:rsidRPr="00D46B7C">
        <w:rPr>
          <w:sz w:val="16"/>
        </w:rPr>
        <w:t xml:space="preserve"> </w:t>
      </w:r>
      <w:r w:rsidRPr="00D46B7C">
        <w:rPr>
          <w:rStyle w:val="Emphasis"/>
        </w:rPr>
        <w:t>bombshells</w:t>
      </w:r>
      <w:r w:rsidRPr="00D46B7C">
        <w:rPr>
          <w:sz w:val="16"/>
        </w:rPr>
        <w:t xml:space="preserve"> and such. Speaking of which:</w:t>
      </w:r>
    </w:p>
    <w:p w14:paraId="780FA21C" w14:textId="77777777" w:rsidR="00BD2401" w:rsidRPr="00AA1B6A" w:rsidRDefault="00BD2401" w:rsidP="00390491">
      <w:pPr>
        <w:rPr>
          <w:sz w:val="14"/>
        </w:rPr>
      </w:pPr>
    </w:p>
    <w:p w14:paraId="00147E88" w14:textId="77777777" w:rsidR="00390491" w:rsidRDefault="00390491" w:rsidP="00390491">
      <w:pPr>
        <w:pStyle w:val="Heading3"/>
      </w:pPr>
      <w:r>
        <w:lastRenderedPageBreak/>
        <w:t xml:space="preserve">UX Overwhelms – Win Inevitable – Hacking </w:t>
      </w:r>
    </w:p>
    <w:p w14:paraId="2D46D0C5" w14:textId="77777777" w:rsidR="00390491" w:rsidRPr="00EB7524" w:rsidRDefault="00390491" w:rsidP="00390491">
      <w:pPr>
        <w:pStyle w:val="Heading4"/>
      </w:pPr>
      <w:r>
        <w:t>Email voting uniquely vulnerable to hacking— Trump win inevitable</w:t>
      </w:r>
    </w:p>
    <w:p w14:paraId="10C3D33D" w14:textId="77777777" w:rsidR="00390491" w:rsidRDefault="00390491" w:rsidP="00390491">
      <w:r w:rsidRPr="00EB7524">
        <w:rPr>
          <w:rStyle w:val="Style13ptBold"/>
        </w:rPr>
        <w:t>Marks 6/4,</w:t>
      </w:r>
      <w:r>
        <w:t xml:space="preserve"> </w:t>
      </w:r>
      <w:proofErr w:type="spellStart"/>
      <w:r>
        <w:t>Jospeh</w:t>
      </w:r>
      <w:proofErr w:type="spellEnd"/>
      <w:r>
        <w:t xml:space="preserve"> Marks, Reporter for the Cybersecurity 2020 newsletter for the Washington Post, [6/4/2020, Accessed 6/23/2020, “The Cybersecurity 202: D.C.’s use of email voting shows what could go wrong in November” , The Washington Post, </w:t>
      </w:r>
      <w:hyperlink r:id="rId304" w:history="1">
        <w:r w:rsidRPr="0054022E">
          <w:rPr>
            <w:rStyle w:val="Hyperlink"/>
          </w:rPr>
          <w:t xml:space="preserve">https://link.gale.com/apps/doc/A625772752/STND?u=umuser&amp;sid=STND&amp;xid=aef67f41]// </w:t>
        </w:r>
        <w:proofErr w:type="spellStart"/>
        <w:r w:rsidRPr="0054022E">
          <w:rPr>
            <w:rStyle w:val="Hyperlink"/>
          </w:rPr>
          <w:t>cb</w:t>
        </w:r>
        <w:proofErr w:type="spellEnd"/>
      </w:hyperlink>
    </w:p>
    <w:p w14:paraId="438B78B7" w14:textId="77777777" w:rsidR="00390491" w:rsidRDefault="00390491" w:rsidP="00390491">
      <w:pPr>
        <w:rPr>
          <w:sz w:val="16"/>
        </w:rPr>
      </w:pPr>
      <w:r w:rsidRPr="00FD70EE">
        <w:rPr>
          <w:sz w:val="16"/>
        </w:rPr>
        <w:t xml:space="preserve">The </w:t>
      </w:r>
      <w:r w:rsidRPr="00A95EC8">
        <w:rPr>
          <w:rStyle w:val="StyleUnderline"/>
        </w:rPr>
        <w:t>District of Columbia's last-minute decision to allow voting by email in this week's primary is sounding warning bells for election security hawks.</w:t>
      </w:r>
      <w:r>
        <w:rPr>
          <w:b/>
          <w:u w:val="single"/>
        </w:rPr>
        <w:t xml:space="preserve"> </w:t>
      </w:r>
      <w:r w:rsidRPr="00FD70EE">
        <w:rPr>
          <w:sz w:val="16"/>
        </w:rPr>
        <w:t xml:space="preserve">The </w:t>
      </w:r>
      <w:r w:rsidRPr="00A95EC8">
        <w:rPr>
          <w:rStyle w:val="Emphasis"/>
        </w:rPr>
        <w:t xml:space="preserve">practice puts election results at higher risk of hacking because </w:t>
      </w:r>
      <w:proofErr w:type="gramStart"/>
      <w:r w:rsidRPr="00A95EC8">
        <w:rPr>
          <w:rStyle w:val="Emphasis"/>
        </w:rPr>
        <w:t>there's</w:t>
      </w:r>
      <w:proofErr w:type="gramEnd"/>
      <w:r w:rsidRPr="00A95EC8">
        <w:rPr>
          <w:rStyle w:val="Emphasis"/>
        </w:rPr>
        <w:t xml:space="preserve"> no way for voters to verify their votes were recorded accurately</w:t>
      </w:r>
      <w:r w:rsidRPr="00FD70EE">
        <w:rPr>
          <w:sz w:val="16"/>
        </w:rPr>
        <w:t xml:space="preserve">, they say. And the scramble is a disturbing preview of how election officials beset by challenges may bargain away security if </w:t>
      </w:r>
      <w:proofErr w:type="gramStart"/>
      <w:r w:rsidRPr="00FD70EE">
        <w:rPr>
          <w:sz w:val="16"/>
        </w:rPr>
        <w:t>they're</w:t>
      </w:r>
      <w:proofErr w:type="gramEnd"/>
      <w:r w:rsidRPr="00FD70EE">
        <w:rPr>
          <w:sz w:val="16"/>
        </w:rPr>
        <w:t xml:space="preserve"> not better prepared by November. "Between now and November, the D.C. board and any other jurisdiction that's paying attention to what happened [Tuesday] </w:t>
      </w:r>
      <w:r w:rsidRPr="00A95EC8">
        <w:rPr>
          <w:rStyle w:val="StyleUnderline"/>
        </w:rPr>
        <w:t>needs to be absolutely focusing their energies on ramping up voting by mail capacities</w:t>
      </w:r>
      <w:r w:rsidRPr="00FD70EE">
        <w:rPr>
          <w:sz w:val="16"/>
        </w:rPr>
        <w:t>," Edward Perez, global director of technology development at OSET Institute, a nonprofit election technology organization, told me. "</w:t>
      </w:r>
      <w:r w:rsidRPr="00A95EC8">
        <w:rPr>
          <w:rStyle w:val="StyleUnderline"/>
        </w:rPr>
        <w:t>And they need to do it now, now, now. Not in July or August, and definitely not in September."</w:t>
      </w:r>
      <w:r w:rsidRPr="00FD70EE">
        <w:rPr>
          <w:sz w:val="16"/>
        </w:rPr>
        <w:t xml:space="preserve"> The D.C. Board of Elections' decision was effectively a desperate move after numerous people who had requested mail-in ballots because of the coronavirus pandemic didn't receive them in time -- and it became clear that a </w:t>
      </w:r>
      <w:r w:rsidRPr="00A95EC8">
        <w:rPr>
          <w:rStyle w:val="StyleUnderline"/>
        </w:rPr>
        <w:t>reduced number of in-person polling sites</w:t>
      </w:r>
      <w:r w:rsidRPr="00FD70EE">
        <w:rPr>
          <w:sz w:val="16"/>
        </w:rPr>
        <w:t xml:space="preserve"> would be challenged by hours-long lines. This problem was made even worse considering the public health risks of crowding into polling stations during a pandemic -- and the confusion sparked by a curfew imposed on D.C. streets that went into effect a full hour before the polls technically closed. The chaotic Election Day resulted in D.C. Council member Elissa Silverman (I-At Large) calling for Board of Elections Chair Michael Bennett's resignation and Mayor Muriel E. Bowser pledging that she would "not tolerate continued failed leadership or execution." </w:t>
      </w:r>
      <w:r w:rsidRPr="00A95EC8">
        <w:rPr>
          <w:rStyle w:val="StyleUnderline"/>
        </w:rPr>
        <w:t>November's elections are likely to be faced by just as many challenges, and experts fear a similar predicament could create doubts about the validity of results. Even without an actual hack, it could give fodder to foreign adversaries that want to use the chaos to make Americans question the election's legitimacy and undermine the democratic proces</w:t>
      </w:r>
      <w:r w:rsidRPr="00FD70EE">
        <w:rPr>
          <w:sz w:val="16"/>
        </w:rPr>
        <w:t xml:space="preserve">s. "This needs to serve as a warning for November," Perez said. "Even if this was a difficult trade-off they needed to make now, sending PDF ballots by email should not be thought of as a contingency plan in November." About 500 District voters received ballots by email, but </w:t>
      </w:r>
      <w:proofErr w:type="gramStart"/>
      <w:r w:rsidRPr="00FD70EE">
        <w:rPr>
          <w:sz w:val="16"/>
        </w:rPr>
        <w:t>it's</w:t>
      </w:r>
      <w:proofErr w:type="gramEnd"/>
      <w:r w:rsidRPr="00FD70EE">
        <w:rPr>
          <w:sz w:val="16"/>
        </w:rPr>
        <w:t xml:space="preserve"> not clear how many returned them that way. </w:t>
      </w:r>
      <w:proofErr w:type="gramStart"/>
      <w:r w:rsidRPr="00FD70EE">
        <w:rPr>
          <w:sz w:val="16"/>
        </w:rPr>
        <w:t>That's</w:t>
      </w:r>
      <w:proofErr w:type="gramEnd"/>
      <w:r w:rsidRPr="00FD70EE">
        <w:rPr>
          <w:sz w:val="16"/>
        </w:rPr>
        <w:t xml:space="preserve"> because some voters printed and mailed in the ballots, Bennett told Julie </w:t>
      </w:r>
      <w:proofErr w:type="spellStart"/>
      <w:r w:rsidRPr="00FD70EE">
        <w:rPr>
          <w:sz w:val="16"/>
        </w:rPr>
        <w:t>Zauzmer</w:t>
      </w:r>
      <w:proofErr w:type="spellEnd"/>
      <w:r w:rsidRPr="00FD70EE">
        <w:rPr>
          <w:sz w:val="16"/>
        </w:rPr>
        <w:t xml:space="preserve">, Jenna Portnoy and Erin Cox. </w:t>
      </w:r>
      <w:r w:rsidRPr="00A95EC8">
        <w:rPr>
          <w:rStyle w:val="StyleUnderline"/>
        </w:rPr>
        <w:t>The board appears to have taken some security precautions, including requiring people who voted by email to submit an affidavit verifying their identity.</w:t>
      </w:r>
      <w:r>
        <w:rPr>
          <w:rStyle w:val="StyleUnderline"/>
        </w:rPr>
        <w:t xml:space="preserve"> </w:t>
      </w:r>
      <w:r w:rsidRPr="00A95EC8">
        <w:rPr>
          <w:rStyle w:val="StyleUnderline"/>
        </w:rPr>
        <w:t xml:space="preserve">The board also plans to call everyone who voted by email to verify that's how they submitted their </w:t>
      </w:r>
      <w:proofErr w:type="gramStart"/>
      <w:r w:rsidRPr="00A95EC8">
        <w:rPr>
          <w:rStyle w:val="StyleUnderline"/>
        </w:rPr>
        <w:t>ballot,</w:t>
      </w:r>
      <w:proofErr w:type="gramEnd"/>
      <w:r w:rsidRPr="00A95EC8">
        <w:rPr>
          <w:rStyle w:val="StyleUnderline"/>
        </w:rPr>
        <w:t xml:space="preserve"> Bennett told my colleagues.</w:t>
      </w:r>
      <w:r>
        <w:rPr>
          <w:rStyle w:val="StyleUnderline"/>
        </w:rPr>
        <w:t xml:space="preserve"> </w:t>
      </w:r>
      <w:r w:rsidRPr="00A95EC8">
        <w:rPr>
          <w:rStyle w:val="Emphasis"/>
        </w:rPr>
        <w:t>But those efforts won't detect whether hackers changed votes before they reached the board, which is a major concern for security pros.</w:t>
      </w:r>
      <w:r>
        <w:rPr>
          <w:rStyle w:val="Emphasis"/>
        </w:rPr>
        <w:t xml:space="preserve"> </w:t>
      </w:r>
      <w:r w:rsidRPr="00FD70EE">
        <w:rPr>
          <w:sz w:val="16"/>
        </w:rPr>
        <w:t>"</w:t>
      </w:r>
      <w:r w:rsidRPr="00A95EC8">
        <w:rPr>
          <w:rStyle w:val="Emphasis"/>
        </w:rPr>
        <w:t>Sending voted material electronically simply cannot be done securely,</w:t>
      </w:r>
      <w:r w:rsidRPr="00FD70EE">
        <w:rPr>
          <w:sz w:val="16"/>
        </w:rPr>
        <w:t>" Marian Schneider, president of the voting security group Verified Voting, told me</w:t>
      </w:r>
      <w:r w:rsidRPr="00A95EC8">
        <w:rPr>
          <w:rStyle w:val="Emphasis"/>
        </w:rPr>
        <w:t xml:space="preserve">. "You can't guarantee votes weren't altered in transmission. You can't verify </w:t>
      </w:r>
      <w:proofErr w:type="gramStart"/>
      <w:r w:rsidRPr="00A95EC8">
        <w:rPr>
          <w:rStyle w:val="Emphasis"/>
        </w:rPr>
        <w:t>those ballot</w:t>
      </w:r>
      <w:proofErr w:type="gramEnd"/>
      <w:r w:rsidRPr="00A95EC8">
        <w:rPr>
          <w:rStyle w:val="Emphasis"/>
        </w:rPr>
        <w:t xml:space="preserve"> are counted as the voter intends</w:t>
      </w:r>
      <w:r w:rsidRPr="00FD70EE">
        <w:rPr>
          <w:sz w:val="16"/>
        </w:rPr>
        <w:t xml:space="preserve">." The District does not plan to use email voting for locals in November. Bennett told my colleagues "there are a number of issues associated with that" and "it is always used sparingly." The Board of Elections did not provide answers to questions about any other security measures it put in place or how many ballots specifically were returned by email. Spokeswoman Rachel Coll said the board will try to answer questions this week. Since we </w:t>
      </w:r>
      <w:proofErr w:type="gramStart"/>
      <w:r w:rsidRPr="00FD70EE">
        <w:rPr>
          <w:sz w:val="16"/>
        </w:rPr>
        <w:t>don't</w:t>
      </w:r>
      <w:proofErr w:type="gramEnd"/>
      <w:r w:rsidRPr="00FD70EE">
        <w:rPr>
          <w:sz w:val="16"/>
        </w:rPr>
        <w:t xml:space="preserve"> know how many email ballots were used, it's unclear how concerned voters should be about the primary's legitimacy. The District and numerous states regularly allow email ballots from military and overseas votes despite security concerns. The justification is generally that those voters cast such a small percentage of ballots that </w:t>
      </w:r>
      <w:proofErr w:type="gramStart"/>
      <w:r w:rsidRPr="00FD70EE">
        <w:rPr>
          <w:sz w:val="16"/>
        </w:rPr>
        <w:t>it's</w:t>
      </w:r>
      <w:proofErr w:type="gramEnd"/>
      <w:r w:rsidRPr="00FD70EE">
        <w:rPr>
          <w:sz w:val="16"/>
        </w:rPr>
        <w:t xml:space="preserve"> exceptionally unlikely hackers could alter an election's outcome by changing their votes alone. Depending on how many people returned ballots by email in Tuesday's election, however, that concern could go up. </w:t>
      </w:r>
      <w:r w:rsidRPr="00D83C62">
        <w:rPr>
          <w:rStyle w:val="StyleUnderline"/>
        </w:rPr>
        <w:t>Even before the District's election, experts worried states would adopt insecure electronic voting methods due to the pandemic</w:t>
      </w:r>
      <w:r w:rsidRPr="00FD70EE">
        <w:rPr>
          <w:sz w:val="16"/>
        </w:rPr>
        <w:t xml:space="preserve">. New Jersey allowed residents with disabilities to vote using a mobile app during local elections last month, and West Virginia and Delaware are planning to use the same app for voters with disabilities in primaries later this year. Those plans sparked so much concern that the Department of Homeland Security, the </w:t>
      </w:r>
      <w:proofErr w:type="gramStart"/>
      <w:r w:rsidRPr="00FD70EE">
        <w:rPr>
          <w:sz w:val="16"/>
        </w:rPr>
        <w:t>FBI</w:t>
      </w:r>
      <w:proofErr w:type="gramEnd"/>
      <w:r w:rsidRPr="00FD70EE">
        <w:rPr>
          <w:sz w:val="16"/>
        </w:rPr>
        <w:t xml:space="preserve"> and the Election Assistance Commission sent states a guidance memo detailing the risks. The memo warned that </w:t>
      </w:r>
      <w:r w:rsidRPr="00D83C62">
        <w:rPr>
          <w:rStyle w:val="StyleUnderline"/>
        </w:rPr>
        <w:t>returning ballots using the Internet poses "significant security risks," including that hackers could change large numbers of votes, block votes from being recorded or undermine ballot secrecy.</w:t>
      </w:r>
      <w:r w:rsidRPr="00FD70EE">
        <w:rPr>
          <w:sz w:val="16"/>
        </w:rPr>
        <w:t xml:space="preserve"> Security experts generally say increasing voting by mail is the most secure option when in-person voting is unsafe. But it takes a lot of work and money to get the right ballots to voters and to ensure they can safely return those ballots. </w:t>
      </w:r>
      <w:proofErr w:type="gramStart"/>
      <w:r w:rsidRPr="00FD70EE">
        <w:rPr>
          <w:sz w:val="16"/>
        </w:rPr>
        <w:t>It's</w:t>
      </w:r>
      <w:proofErr w:type="gramEnd"/>
      <w:r w:rsidRPr="00FD70EE">
        <w:rPr>
          <w:sz w:val="16"/>
        </w:rPr>
        <w:t xml:space="preserve"> a process most states are going through now. In an ironic twist, </w:t>
      </w:r>
      <w:r w:rsidRPr="00FD70EE">
        <w:rPr>
          <w:sz w:val="16"/>
        </w:rPr>
        <w:lastRenderedPageBreak/>
        <w:t>the District played a leading role in proving the vulnerability of Internet-based voting</w:t>
      </w:r>
      <w:r w:rsidRPr="006C6915">
        <w:rPr>
          <w:rStyle w:val="Emphasis"/>
        </w:rPr>
        <w:t>. In 2010, the city conducted a mock election in which voters could cast ballots through a website and invited security researchers to try to hack the process</w:t>
      </w:r>
      <w:r w:rsidRPr="00FD70EE">
        <w:rPr>
          <w:sz w:val="16"/>
        </w:rPr>
        <w:t xml:space="preserve">. </w:t>
      </w:r>
      <w:r w:rsidRPr="006C6915">
        <w:rPr>
          <w:rStyle w:val="StyleUnderline"/>
        </w:rPr>
        <w:t>A group of University of Michigan researchers hacked into the site within 48 hours</w:t>
      </w:r>
      <w:r w:rsidRPr="00FD70EE">
        <w:rPr>
          <w:sz w:val="16"/>
        </w:rPr>
        <w:t xml:space="preserve">. "We successfully changed every vote and revealed almost every secret ballot," the researchers said in a 2012 paper. "Election officials did not detect our intrusion for nearly two business days -- and might have remained unaware for far longer had we not deliberately left a prominent clue." The clue: "We modified the Thank You page that appears at the end of the voting process to play the University of Michigan fight song." Election experts did express sympathy for D.C. officials in a tough situation. They noted that they likely used emailed ballots because there was no other way to ensure everyone who wanted to vote could do so. "I understand having your back against the wall and trying to ensure people can cast a ballot, but </w:t>
      </w:r>
      <w:r w:rsidRPr="006C6915">
        <w:rPr>
          <w:rStyle w:val="Emphasis"/>
        </w:rPr>
        <w:t>email voting on a broad scale isn't ready for prime time</w:t>
      </w:r>
      <w:r w:rsidRPr="00FD70EE">
        <w:rPr>
          <w:sz w:val="16"/>
        </w:rPr>
        <w:t xml:space="preserve">," David Levine, the elections integrity fellow at the Alliance for Securing Democracy, told me. They also warned that without additional funding, officials in the District and numerous states could end up in a similarly desperate situation in November -- especially if the novel coronavirus is still making in-person voting difficult and requests to vote by mail continue to soar. Congress appropriated $400 million for elections in its $2 trillion coronavirus stimulus bill, but experts warn the cost of running safe elections during the pandemic could cost up to $2 billion. Congressional Democrats have pushed for another $3.6 billion in election funding in a future stimulus bill but have made little headway with Senate Majority Leader Mitch McConnell (R-Ky.), who has historically been wary of spending on election security. "The most important takeaway here is Congress needs to act," Schneider said. "We have to give election officials the resources they need so they can be prepared for November." Democrats are demanding answers about the government's surveillance of protesters. Democrats on the House Homeland Security Committee wrote to DHS and the FBI demanding documents related to the surveillance by June 19 and a briefing no later than June 12. The request comes amid broad uncertainty about what surveillance is being conducted and </w:t>
      </w:r>
      <w:proofErr w:type="gramStart"/>
      <w:r w:rsidRPr="00FD70EE">
        <w:rPr>
          <w:sz w:val="16"/>
        </w:rPr>
        <w:t>who's</w:t>
      </w:r>
      <w:proofErr w:type="gramEnd"/>
      <w:r w:rsidRPr="00FD70EE">
        <w:rPr>
          <w:sz w:val="16"/>
        </w:rPr>
        <w:t xml:space="preserve"> conducting it. The Drug Enforcement Administration was granted the authority to "conduct covert surveillance" on protesters, according to an agency memo obtained by BuzzFeed News. But it is not clear what the agency will do. The DEA is limited by statute to enforcing drug-related crimes, so Attorney General William P. Barr's approval for the agency to operate outside of that scope raises unprecedented questions. That prompted a new wave of concern among lawmakers. Rep. Jackie Speier (D-Calif.): Sen. Chris Murphy (D-Conn.): President Trump has claimed that mail voting encourages fraud and cheating. His recent attempt to do it was rejected for not following the rules. Trump's initial application to vote by mail in Florida claimed the White House as his legal address, violating a rule that only state residents can vote absentee in Florida, Manuel </w:t>
      </w:r>
      <w:proofErr w:type="spellStart"/>
      <w:r w:rsidRPr="00FD70EE">
        <w:rPr>
          <w:sz w:val="16"/>
        </w:rPr>
        <w:t>Roig-Franzia</w:t>
      </w:r>
      <w:proofErr w:type="spellEnd"/>
      <w:r w:rsidRPr="00FD70EE">
        <w:rPr>
          <w:sz w:val="16"/>
        </w:rPr>
        <w:t xml:space="preserve"> reports. He revised the September 2019 application a month later to use the Florida address of his Mar-a-Lago resort, allowing him to vote in the state ' s Republican primary. But the Palm Beach City Council has questioned whether Trump ' s private club qualifies him for residency. And Trump stated as recently as this week that he lives in Manhattan, possibly putting him afoul of Florida ' s strict residency laws for voter registration. Democratic lawyer Marc E. Elias: </w:t>
      </w:r>
      <w:r w:rsidRPr="006C6915">
        <w:rPr>
          <w:rStyle w:val="StyleUnderline"/>
        </w:rPr>
        <w:t>The death of George Floyd in police custody and the protests that followed have sparked conversations about race and discrimination in the cybersecurity industry</w:t>
      </w:r>
      <w:r w:rsidRPr="00FD70EE">
        <w:rPr>
          <w:sz w:val="16"/>
        </w:rPr>
        <w:t xml:space="preserve">. For some African American cybersecurity pros, the events of recent days have highlighted how uncomfortable their colleagues are talking about race and racism, Sean </w:t>
      </w:r>
      <w:proofErr w:type="spellStart"/>
      <w:r w:rsidRPr="00FD70EE">
        <w:rPr>
          <w:sz w:val="16"/>
        </w:rPr>
        <w:t>Lyngaas</w:t>
      </w:r>
      <w:proofErr w:type="spellEnd"/>
      <w:r w:rsidRPr="00FD70EE">
        <w:rPr>
          <w:sz w:val="16"/>
        </w:rPr>
        <w:t xml:space="preserve">, Greg </w:t>
      </w:r>
      <w:proofErr w:type="gramStart"/>
      <w:r w:rsidRPr="00FD70EE">
        <w:rPr>
          <w:sz w:val="16"/>
        </w:rPr>
        <w:t>Otto</w:t>
      </w:r>
      <w:proofErr w:type="gramEnd"/>
      <w:r w:rsidRPr="00FD70EE">
        <w:rPr>
          <w:sz w:val="16"/>
        </w:rPr>
        <w:t xml:space="preserve"> and Shannon </w:t>
      </w:r>
      <w:proofErr w:type="spellStart"/>
      <w:r w:rsidRPr="00FD70EE">
        <w:rPr>
          <w:sz w:val="16"/>
        </w:rPr>
        <w:t>Vavra</w:t>
      </w:r>
      <w:proofErr w:type="spellEnd"/>
      <w:r w:rsidRPr="00FD70EE">
        <w:rPr>
          <w:sz w:val="16"/>
        </w:rPr>
        <w:t xml:space="preserve"> at </w:t>
      </w:r>
      <w:proofErr w:type="spellStart"/>
      <w:r w:rsidRPr="00FD70EE">
        <w:rPr>
          <w:sz w:val="16"/>
        </w:rPr>
        <w:t>CyberScoop</w:t>
      </w:r>
      <w:proofErr w:type="spellEnd"/>
      <w:r w:rsidRPr="00FD70EE">
        <w:rPr>
          <w:sz w:val="16"/>
        </w:rPr>
        <w:t xml:space="preserve"> report. "Too many people, especially in the infosec community have remained silent, possibly waiting for the story of George Floyd to 'blow over' or paralyzed by not knowing what to say," said Richie Cyrus, an African American manager at cybersecurity company </w:t>
      </w:r>
      <w:proofErr w:type="spellStart"/>
      <w:r w:rsidRPr="00FD70EE">
        <w:rPr>
          <w:sz w:val="16"/>
        </w:rPr>
        <w:t>SpecterOps</w:t>
      </w:r>
      <w:proofErr w:type="spellEnd"/>
      <w:r w:rsidRPr="00FD70EE">
        <w:rPr>
          <w:sz w:val="16"/>
        </w:rPr>
        <w:t xml:space="preserve">. "Not only is this detrimental to inclusion in our industry, it further deters true progress." Others say it highlights how minority voices are silenced within cybersecurity companies. "It's always women and people of color who have to shoulder the burden," said an industry lawyer, who spoke on the condition of anonymity over fear of reprisal. Other cybersecurity pros told </w:t>
      </w:r>
      <w:proofErr w:type="spellStart"/>
      <w:r w:rsidRPr="00FD70EE">
        <w:rPr>
          <w:sz w:val="16"/>
        </w:rPr>
        <w:t>CyberScoop</w:t>
      </w:r>
      <w:proofErr w:type="spellEnd"/>
      <w:r w:rsidRPr="00FD70EE">
        <w:rPr>
          <w:sz w:val="16"/>
        </w:rPr>
        <w:t xml:space="preserve"> </w:t>
      </w:r>
      <w:proofErr w:type="gramStart"/>
      <w:r w:rsidRPr="00FD70EE">
        <w:rPr>
          <w:sz w:val="16"/>
        </w:rPr>
        <w:t>they're</w:t>
      </w:r>
      <w:proofErr w:type="gramEnd"/>
      <w:r w:rsidRPr="00FD70EE">
        <w:rPr>
          <w:sz w:val="16"/>
        </w:rPr>
        <w:t xml:space="preserve"> uncomfortable working for companies that contract with the federal government, which they see as unfairly targeting protesters. "It's difficult to reconcile working with a company that is currently supporting the government in a cybersecurity role," said one source who works at a publicly traded cybersecurity company and asked not to be identified. "I know [the company] is not implicitly or explicitly supporting police brutality or the words of our president, but it's an aspect of it that keeps me up at night." Moody's cyber-risk analyst Leroy </w:t>
      </w:r>
      <w:proofErr w:type="spellStart"/>
      <w:r w:rsidRPr="00FD70EE">
        <w:rPr>
          <w:sz w:val="16"/>
        </w:rPr>
        <w:t>Terrelonge</w:t>
      </w:r>
      <w:proofErr w:type="spellEnd"/>
      <w:r w:rsidRPr="00FD70EE">
        <w:rPr>
          <w:sz w:val="16"/>
        </w:rPr>
        <w:t xml:space="preserve"> III tweeted about how </w:t>
      </w:r>
      <w:proofErr w:type="gramStart"/>
      <w:r w:rsidRPr="00FD70EE">
        <w:rPr>
          <w:sz w:val="16"/>
        </w:rPr>
        <w:t>he's</w:t>
      </w:r>
      <w:proofErr w:type="gramEnd"/>
      <w:r w:rsidRPr="00FD70EE">
        <w:rPr>
          <w:sz w:val="16"/>
        </w:rPr>
        <w:t xml:space="preserve"> been affected by recent events. Other cybersecurity professionals also shared their thoughts about the need for companies to allow employees to speak out amid the protests. Google security researcher Maddie Stone: Dragos CEO Robert M. Lee: The Senate Intelligence Committee forwarded a measure requiring presidential campaigns to report foreign election influence efforts. The measure comes after Trump said last summer that he would consider accepting foreign intelligence on his opponents. The comments caused widespread alarm following Russia's efforts to interfere in the 2016 contest. Former vice president Joe Biden, the presumptive Democratic presidential nominee, and other Democrats said they would refuse such offers. The committee passed the measure in an 8-to-7 vote with Sen. Susan Collins (R-Maine) joining Democrats, CNN reports. The measure was added to a key Intelligence policy bill, which makes it far more likely to pass than as a stand-alone bill. Lawmakers are also considering attaching the intelligence bill to an annual defense policy bill, which nearly guarantees passage. Sen. Mark R. Warner (D-Va.), the committee ' s top Democrat, originally introduced a stand-alone version of the measure that would apply to all campaigns for federal office. The version passed Wednesday would only apply to presidential campaigns. Warner's bill was repeatedly blocked by Republicans. </w:t>
      </w:r>
    </w:p>
    <w:p w14:paraId="58A2EF1A" w14:textId="77777777" w:rsidR="00390491" w:rsidRDefault="00390491" w:rsidP="00390491">
      <w:pPr>
        <w:pStyle w:val="Heading4"/>
      </w:pPr>
      <w:r>
        <w:t xml:space="preserve">Trump backed by Russian hackers—security of state election reforms too late </w:t>
      </w:r>
    </w:p>
    <w:p w14:paraId="7DBBA47D" w14:textId="77777777" w:rsidR="00390491" w:rsidRPr="005722EF" w:rsidRDefault="00390491" w:rsidP="00390491">
      <w:r>
        <w:rPr>
          <w:rStyle w:val="Style13ptBold"/>
        </w:rPr>
        <w:t>The Week 6/8</w:t>
      </w:r>
      <w:r w:rsidRPr="00EB7524">
        <w:rPr>
          <w:rStyle w:val="Style13ptBold"/>
        </w:rPr>
        <w:t>,</w:t>
      </w:r>
      <w:r>
        <w:t xml:space="preserve">  [6/8/2020, Accessed 6/23/2020, “Russia’s 2020 plan” , The Week, </w:t>
      </w:r>
      <w:hyperlink r:id="rId305" w:history="1">
        <w:r w:rsidRPr="005722EF">
          <w:t xml:space="preserve"> </w:t>
        </w:r>
        <w:r w:rsidRPr="005722EF">
          <w:rPr>
            <w:rStyle w:val="Hyperlink"/>
          </w:rPr>
          <w:t>https://theweek.com/articles/918145/russias-2020-plan</w:t>
        </w:r>
        <w:r w:rsidRPr="0054022E">
          <w:rPr>
            <w:rStyle w:val="Hyperlink"/>
          </w:rPr>
          <w:t xml:space="preserve">]// </w:t>
        </w:r>
        <w:proofErr w:type="spellStart"/>
        <w:r w:rsidRPr="0054022E">
          <w:rPr>
            <w:rStyle w:val="Hyperlink"/>
          </w:rPr>
          <w:t>cb</w:t>
        </w:r>
        <w:proofErr w:type="spellEnd"/>
      </w:hyperlink>
    </w:p>
    <w:p w14:paraId="22A24CC4" w14:textId="77777777" w:rsidR="00390491" w:rsidRDefault="00390491" w:rsidP="00390491">
      <w:pPr>
        <w:rPr>
          <w:sz w:val="14"/>
        </w:rPr>
      </w:pPr>
      <w:r w:rsidRPr="005722EF">
        <w:rPr>
          <w:sz w:val="14"/>
        </w:rPr>
        <w:t xml:space="preserve">The </w:t>
      </w:r>
      <w:r w:rsidRPr="005722EF">
        <w:rPr>
          <w:rStyle w:val="Emphasis"/>
        </w:rPr>
        <w:t xml:space="preserve">Kremlin has been emboldened by its successful attack on the 2016 </w:t>
      </w:r>
      <w:proofErr w:type="gramStart"/>
      <w:r w:rsidRPr="005722EF">
        <w:rPr>
          <w:rStyle w:val="Emphasis"/>
        </w:rPr>
        <w:t>election</w:t>
      </w:r>
      <w:r w:rsidRPr="005722EF">
        <w:rPr>
          <w:sz w:val="14"/>
        </w:rPr>
        <w:t>, and</w:t>
      </w:r>
      <w:proofErr w:type="gramEnd"/>
      <w:r w:rsidRPr="005722EF">
        <w:rPr>
          <w:sz w:val="14"/>
        </w:rPr>
        <w:t xml:space="preserve"> is coming back for more. </w:t>
      </w:r>
      <w:proofErr w:type="gramStart"/>
      <w:r w:rsidRPr="005722EF">
        <w:rPr>
          <w:sz w:val="14"/>
        </w:rPr>
        <w:t>Here's</w:t>
      </w:r>
      <w:proofErr w:type="gramEnd"/>
      <w:r w:rsidRPr="005722EF">
        <w:rPr>
          <w:sz w:val="14"/>
        </w:rPr>
        <w:t xml:space="preserve"> everything you need to know: Will Russia interfere again? It never stopped. </w:t>
      </w:r>
      <w:r w:rsidRPr="005722EF">
        <w:rPr>
          <w:rStyle w:val="StyleUnderline"/>
        </w:rPr>
        <w:t xml:space="preserve">The Russian trolls and military hackers who undermined </w:t>
      </w:r>
      <w:r w:rsidRPr="005722EF">
        <w:rPr>
          <w:rStyle w:val="StyleUnderline"/>
        </w:rPr>
        <w:lastRenderedPageBreak/>
        <w:t>U.S. democracy in 2016 have continued their efforts to confuse and divide Americans, all U.S. intelligence agencies agree</w:t>
      </w:r>
      <w:r w:rsidRPr="005722EF">
        <w:rPr>
          <w:sz w:val="14"/>
        </w:rPr>
        <w:t xml:space="preserve">. As November approaches, the Kremlin is engaged in a multi-front cyberattack. Russia deployed social media bots to boost Sen. Bernie Sanders' (I-Vt.) presidential campaign, U.S. officials said, and last week, the National Security Agency announced that a hacking group called Sandworm — part of the Russian military unit that stole 50,000 Democratic National Committee emails in 2016 — has launched a campaign to penetrate email servers in the U.S. Security experts were puzzled why Russia didn't wreak more havoc in 2016 after targeting election systems in all 50 states and penetrating Illinois' registration database. It was probably "reconnaissance," Michael Daniel, a cybersecurity expert, told Congress — preparation for an even more ambitious future strike. </w:t>
      </w:r>
      <w:proofErr w:type="gramStart"/>
      <w:r w:rsidRPr="005722EF">
        <w:rPr>
          <w:sz w:val="14"/>
        </w:rPr>
        <w:t>What's</w:t>
      </w:r>
      <w:proofErr w:type="gramEnd"/>
      <w:r w:rsidRPr="005722EF">
        <w:rPr>
          <w:sz w:val="14"/>
        </w:rPr>
        <w:t xml:space="preserve"> their objective? To s</w:t>
      </w:r>
      <w:r w:rsidRPr="005722EF">
        <w:rPr>
          <w:rStyle w:val="StyleUnderline"/>
        </w:rPr>
        <w:t>ow chaos, inflame existing political divisions, and destroy public faith in elections and democracy</w:t>
      </w:r>
      <w:r w:rsidRPr="005722EF">
        <w:rPr>
          <w:sz w:val="14"/>
        </w:rPr>
        <w:t xml:space="preserve">. Dezinformatsiya, the tactic of pumping propaganda into rival nations, flourishes on social media, where Russians can easily pose as Americans. Russian deceit, however, is not limited to online activities: </w:t>
      </w:r>
      <w:r w:rsidRPr="005722EF">
        <w:rPr>
          <w:rStyle w:val="StyleUnderline"/>
        </w:rPr>
        <w:t>Russia infiltrated the National Rifle Association and evangelical groups in 2016 and organized at least 22 political rallies on U.S. soil.</w:t>
      </w:r>
      <w:r w:rsidRPr="005722EF">
        <w:rPr>
          <w:sz w:val="14"/>
        </w:rPr>
        <w:t xml:space="preserve"> Russians tamper with election infrastructure and then exaggerate the success of their efforts, seeking to make Americans believe that election outcomes could be illegitimate. If Hillary Clinton won in 2016, Russia planned to spread the hashtag #DemocracyRIP. What did Russia do in 2016? Four U.S. spy agencies, a GOP-controlled Senate committee, and Special Counsel Robert Mueller all concluded that Moscow ordered the attack in 2016 to spread disinformation and help elect Donald Trump. Russia's cyber operation, directly approved by Russian President Vladimir Putin, employed more than 800 people who created memes, fake accounts, and bogus news articles to stoke Republican fear and anger and to convince Sanders supporters and African Americans that Clinton was corrupt and a racist. The DNC emails Russia stole and selectively published via WikiLeaks showed that party officials wanted Clinton to win the ­primaries — angering Sanders' supporters. In his 22-month investigation, Mueller did not find proof of an explicit criminal conspiracy between the Russians and the Trump campaign, but he did conclude that Russia had interfered "in a sweeping and systematic fashion" and that the Trump campaign had been "receptive" to Russia's help. Some 272 contacts between Trump's campaign and Russia-linked operatives were documented, with 38 in-person meetings. Trump aides overheard Roger Stone — later convicted of obstructing the Mueller probe — discussing coming WikiLeaks dumps with Trump. Trump's campaign manager, Paul Manafort, gave detailed state polling data to a Russian oligarch and later lied about it. Standing beside Putin at a summit meeting in Helsinki in 2018, Trump said, "I don't see any reason" why Russia would have interfered. What's Russia's strategy this year? </w:t>
      </w:r>
      <w:r w:rsidRPr="005722EF">
        <w:rPr>
          <w:rStyle w:val="Emphasis"/>
        </w:rPr>
        <w:t>Disinformation campaigns will be more sophisticated</w:t>
      </w:r>
      <w:r w:rsidRPr="005722EF">
        <w:rPr>
          <w:sz w:val="14"/>
        </w:rPr>
        <w:t xml:space="preserve">. Russians often did a sloppy job imitating Americans in 2016, posting in broken English from accounts traceable to St. Petersburg. </w:t>
      </w:r>
      <w:r w:rsidRPr="005722EF">
        <w:rPr>
          <w:rStyle w:val="StyleUnderline"/>
        </w:rPr>
        <w:t>Now Russians are thought to be working from U.S. servers</w:t>
      </w:r>
      <w:r w:rsidRPr="005722EF">
        <w:rPr>
          <w:sz w:val="14"/>
        </w:rPr>
        <w:t xml:space="preserve">. An </w:t>
      </w:r>
      <w:r w:rsidRPr="005722EF">
        <w:rPr>
          <w:rStyle w:val="StyleUnderline"/>
        </w:rPr>
        <w:t>analysis of Russia-linked Facebook posts last fall found a focus on stirring up racial resentments, spreading fear of immigrants and Muslims, and inciting gun owners</w:t>
      </w:r>
      <w:r w:rsidRPr="005722EF">
        <w:rPr>
          <w:sz w:val="14"/>
        </w:rPr>
        <w:t xml:space="preserve">. The accounts targeted battleground states such as Michigan, Wisconsin, Ohio, Arizona, and Florida. Are election systems vulnerable? The nation's nearly </w:t>
      </w:r>
      <w:r w:rsidRPr="005722EF">
        <w:rPr>
          <w:rStyle w:val="Emphasis"/>
        </w:rPr>
        <w:t>8,000 local voting jurisdictions use a complex patchwork of websites, databases, and hardware, giving hackers countless potential targets</w:t>
      </w:r>
      <w:r w:rsidRPr="005722EF">
        <w:rPr>
          <w:sz w:val="14"/>
        </w:rPr>
        <w:t xml:space="preserve">. </w:t>
      </w:r>
      <w:r w:rsidRPr="005722EF">
        <w:rPr>
          <w:rStyle w:val="StyleUnderline"/>
        </w:rPr>
        <w:t>In the 2018 midterm elections, an estimated one-third of jurisdictions used voting machines that were at least 10 years old. Russia is clearly keen to exploit American weaknesses,</w:t>
      </w:r>
      <w:r w:rsidRPr="005722EF">
        <w:rPr>
          <w:sz w:val="14"/>
        </w:rPr>
        <w:t xml:space="preserve"> and in February, an aide </w:t>
      </w:r>
      <w:r w:rsidRPr="005722EF">
        <w:rPr>
          <w:rStyle w:val="Emphasis"/>
        </w:rPr>
        <w:t>to Director of National Intelligence Joseph Maguire told Congress that Moscow will try to ensure Trump's re-election.</w:t>
      </w:r>
      <w:r w:rsidRPr="005722EF">
        <w:rPr>
          <w:sz w:val="14"/>
        </w:rPr>
        <w:t xml:space="preserve"> Trump berated Maguire for the briefing and fired him days later. The new DNI, former Rep. John Ratcliffe (R-Texas), is a fierce Trump defender who has questioned whether Russia really favored Trump in 2016. How is the U.S. fighting back? </w:t>
      </w:r>
      <w:r w:rsidRPr="005722EF">
        <w:rPr>
          <w:rStyle w:val="StyleUnderline"/>
        </w:rPr>
        <w:t xml:space="preserve">Last year, Congress allocated $425 million to beef up the security of state elections systems. Many security experts say </w:t>
      </w:r>
      <w:proofErr w:type="gramStart"/>
      <w:r w:rsidRPr="005722EF">
        <w:rPr>
          <w:rStyle w:val="Emphasis"/>
        </w:rPr>
        <w:t>it's</w:t>
      </w:r>
      <w:proofErr w:type="gramEnd"/>
      <w:r w:rsidRPr="005722EF">
        <w:rPr>
          <w:rStyle w:val="Emphasis"/>
        </w:rPr>
        <w:t xml:space="preserve"> too late for states to implement major improvements by November</w:t>
      </w:r>
      <w:r w:rsidRPr="005722EF">
        <w:rPr>
          <w:sz w:val="14"/>
        </w:rPr>
        <w:t xml:space="preserve">. Still, intelligence services have toughened up U.S. defenses in some respects. On the day of the 2018 midterms, the U.S. military launched its first preemptive cyberattack against Russia, blocking internet access at the St. Petersburg troll farm. Nonetheless, 41 percent of Americans say the U.S. is not prepared to secure November's election. To succeed, Russia only needs Americans to doubt the results. "You don't actually have to breach an election system in order to create the impression that you have," said Laura Rosenberger, director of the Alliance for Securing Democracy. "Chaos is the point." Targeting vote totals Election officials have insisted for years that voting systems are not connected to the internet and therefore </w:t>
      </w:r>
      <w:proofErr w:type="gramStart"/>
      <w:r w:rsidRPr="005722EF">
        <w:rPr>
          <w:sz w:val="14"/>
        </w:rPr>
        <w:t>can't</w:t>
      </w:r>
      <w:proofErr w:type="gramEnd"/>
      <w:r w:rsidRPr="005722EF">
        <w:rPr>
          <w:sz w:val="14"/>
        </w:rPr>
        <w:t xml:space="preserve"> be hacked. But it would take only a second of online activity for those machines to be compromised, and last August, a group of cybersecurity experts discovered dozens of back-end election systems in 10 states that had been connected to the internet, some for over a year. Moreover, </w:t>
      </w:r>
      <w:r w:rsidRPr="005722EF">
        <w:rPr>
          <w:rStyle w:val="StyleUnderline"/>
        </w:rPr>
        <w:t>many counties use wireless modems, some embedded directly in voting machines, to transmit results quickly to state officials</w:t>
      </w:r>
      <w:r w:rsidRPr="005722EF">
        <w:rPr>
          <w:sz w:val="14"/>
        </w:rPr>
        <w:t xml:space="preserve">. </w:t>
      </w:r>
      <w:r w:rsidRPr="005722EF">
        <w:rPr>
          <w:rStyle w:val="Emphasis"/>
        </w:rPr>
        <w:t>Russia is preparing to exploit this technology, allegedly sending GRU operatives to Rio de Janeiro and other cities to conduct operations through "close-access hacking," which allows break-ins through Wi-Fi networks. Hackers could exploit components of the election hardware chain, including wireless-enabled printers, USB drives with registration rolls, or digital check-in tablets</w:t>
      </w:r>
      <w:r w:rsidRPr="005722EF">
        <w:rPr>
          <w:sz w:val="14"/>
        </w:rPr>
        <w:t xml:space="preserve">. </w:t>
      </w:r>
      <w:proofErr w:type="spellStart"/>
      <w:r w:rsidRPr="005722EF">
        <w:rPr>
          <w:sz w:val="14"/>
        </w:rPr>
        <w:t>Harri</w:t>
      </w:r>
      <w:proofErr w:type="spellEnd"/>
      <w:r w:rsidRPr="005722EF">
        <w:rPr>
          <w:sz w:val="14"/>
        </w:rPr>
        <w:t xml:space="preserve"> </w:t>
      </w:r>
      <w:proofErr w:type="spellStart"/>
      <w:r w:rsidRPr="005722EF">
        <w:rPr>
          <w:sz w:val="14"/>
        </w:rPr>
        <w:t>Hursti</w:t>
      </w:r>
      <w:proofErr w:type="spellEnd"/>
      <w:r w:rsidRPr="005722EF">
        <w:rPr>
          <w:sz w:val="14"/>
        </w:rPr>
        <w:t xml:space="preserve">, a data security expert from Finland, believes tampering with vote counts is possible. "Once you understand how everything works," </w:t>
      </w:r>
      <w:proofErr w:type="spellStart"/>
      <w:r w:rsidRPr="005722EF">
        <w:rPr>
          <w:sz w:val="14"/>
        </w:rPr>
        <w:t>Hursti</w:t>
      </w:r>
      <w:proofErr w:type="spellEnd"/>
      <w:r w:rsidRPr="005722EF">
        <w:rPr>
          <w:sz w:val="14"/>
        </w:rPr>
        <w:t xml:space="preserve"> says, "you understand how fragile everything is."</w:t>
      </w:r>
    </w:p>
    <w:p w14:paraId="4767D0B2" w14:textId="77777777" w:rsidR="00390491" w:rsidRDefault="00390491" w:rsidP="00390491">
      <w:pPr>
        <w:pStyle w:val="Heading4"/>
      </w:pPr>
      <w:r>
        <w:t xml:space="preserve">Russia increasing hacking following pandemic disinformation—threats to democracy </w:t>
      </w:r>
    </w:p>
    <w:p w14:paraId="74BE202A" w14:textId="77777777" w:rsidR="00390491" w:rsidRDefault="00390491" w:rsidP="00390491">
      <w:r>
        <w:rPr>
          <w:rStyle w:val="Style13ptBold"/>
        </w:rPr>
        <w:t>Boyer 4/30</w:t>
      </w:r>
      <w:r w:rsidRPr="00EB7524">
        <w:rPr>
          <w:rStyle w:val="Style13ptBold"/>
        </w:rPr>
        <w:t>,</w:t>
      </w:r>
      <w:r>
        <w:t xml:space="preserve"> </w:t>
      </w:r>
      <w:r w:rsidRPr="00D57622">
        <w:rPr>
          <w:sz w:val="18"/>
          <w:szCs w:val="20"/>
        </w:rPr>
        <w:t xml:space="preserve">Spencer P. Boyer director of the Washington office of the New York University of Law’s Brennan center for Justice, deputy secretary of state in the Bureau of European and Eurasian Affairs and a national intelligence officer for Europe in the Obama administration, [4/30/2020, Accessed 6/23/2020, “Here We Go Again: Russia Gears Up to Interfere in 2020 Election </w:t>
      </w:r>
      <w:r w:rsidRPr="00D57622">
        <w:rPr>
          <w:sz w:val="18"/>
          <w:szCs w:val="20"/>
        </w:rPr>
        <w:lastRenderedPageBreak/>
        <w:t xml:space="preserve">With Coronavirus Disinformation” , Foreign Policy, </w:t>
      </w:r>
      <w:hyperlink r:id="rId306" w:history="1">
        <w:r w:rsidRPr="00D57622">
          <w:rPr>
            <w:sz w:val="18"/>
            <w:szCs w:val="20"/>
          </w:rPr>
          <w:t xml:space="preserve"> </w:t>
        </w:r>
        <w:r w:rsidRPr="00D57622">
          <w:rPr>
            <w:rStyle w:val="Hyperlink"/>
            <w:sz w:val="18"/>
            <w:szCs w:val="20"/>
          </w:rPr>
          <w:t xml:space="preserve">https://foreignpolicy.com/2020/04/30/2020-election-interference-russian-coronavirus-disinformation/]// </w:t>
        </w:r>
        <w:proofErr w:type="spellStart"/>
        <w:r w:rsidRPr="00D57622">
          <w:rPr>
            <w:rStyle w:val="Hyperlink"/>
            <w:sz w:val="18"/>
            <w:szCs w:val="20"/>
          </w:rPr>
          <w:t>cb</w:t>
        </w:r>
        <w:proofErr w:type="spellEnd"/>
      </w:hyperlink>
    </w:p>
    <w:p w14:paraId="3CE4F3DA" w14:textId="77777777" w:rsidR="00390491" w:rsidRPr="00D57622" w:rsidRDefault="00390491" w:rsidP="00390491">
      <w:pPr>
        <w:rPr>
          <w:sz w:val="14"/>
        </w:rPr>
      </w:pPr>
      <w:r w:rsidRPr="00D57622">
        <w:rPr>
          <w:sz w:val="14"/>
        </w:rPr>
        <w:t xml:space="preserve">The public debate over </w:t>
      </w:r>
      <w:r w:rsidRPr="00713F91">
        <w:rPr>
          <w:rStyle w:val="StyleUnderline"/>
        </w:rPr>
        <w:t>COVID-19 has been dominated, understandably, by the pandemic’s impact on public health and the economy. However, there is a third impact that is dramatically underappreciated</w:t>
      </w:r>
      <w:r w:rsidRPr="00713F91">
        <w:rPr>
          <w:rStyle w:val="Emphasis"/>
        </w:rPr>
        <w:t>: the danger to democracy posed by pandemic-related disinformation</w:t>
      </w:r>
      <w:r w:rsidRPr="00713F91">
        <w:rPr>
          <w:rStyle w:val="StyleUnderline"/>
        </w:rPr>
        <w:t>, whether it is used to weaken democratic checks on power or interfere with elections. Disinformation—including by foreign state actors such as Russia—threatens to interfere with elections scheduled to take place in 2020 in Europe and the United States. Effectively countering these attempts requires strong trans-Atlantic policy and intelligence cooperation. U.S</w:t>
      </w:r>
      <w:r w:rsidRPr="00D57622">
        <w:rPr>
          <w:sz w:val="14"/>
        </w:rPr>
        <w:t xml:space="preserve">. President Donald Trump should abandon his dysfunctional approach to Europe and let the career professionals do their work. In the United States, voters are understandably concerned about the health risk of entering crowded public polling stations. Election workers, many of whom are elderly volunteers, are rightly reluctant to perform their important responsibilities. Many U.S. states have postponed their presidential primaries until May and June, hoping that the coronavirus danger will have subsided by then. States that have barreled ahead with primary contests, such as Wisconsin, have experienced political, logistical, and legal chaos. In Europe, various elections in France, Italy, Spain, the United Kingdom, North Macedonia, and elsewhere have been postponed because of the threat of infection. Other political contests in Iceland, Belarus, Austria, Bosnia, the Czech Republic, Ukraine, and other countries that are set to occur later this year could also be impacted if the pandemic has not significantly receded. Poland, which intends to move forward with a presidential election in May, is one of the few countries defying calls to postpone business as usual. (Postponing elections is not to be done lightly, of course, and in some cases—such as the U.S. presidential election—they cannot be moved at all.) </w:t>
      </w:r>
      <w:r w:rsidRPr="00843D26">
        <w:rPr>
          <w:rStyle w:val="StyleUnderline"/>
        </w:rPr>
        <w:t xml:space="preserve">This </w:t>
      </w:r>
      <w:proofErr w:type="gramStart"/>
      <w:r w:rsidRPr="00843D26">
        <w:rPr>
          <w:rStyle w:val="StyleUnderline"/>
        </w:rPr>
        <w:t>emergency situation</w:t>
      </w:r>
      <w:proofErr w:type="gramEnd"/>
      <w:r w:rsidRPr="00843D26">
        <w:rPr>
          <w:rStyle w:val="StyleUnderline"/>
        </w:rPr>
        <w:t xml:space="preserve"> has created an inviting environment for the spread of both misinformation, which is simply inaccurate information, and disinformation, which is deliberately false and intended to disrupt, cause confusion, and suppress the vote.</w:t>
      </w:r>
      <w:r>
        <w:rPr>
          <w:rStyle w:val="StyleUnderline"/>
        </w:rPr>
        <w:t xml:space="preserve"> </w:t>
      </w:r>
      <w:r w:rsidRPr="00D57622">
        <w:rPr>
          <w:sz w:val="14"/>
        </w:rPr>
        <w:t xml:space="preserve">We know that </w:t>
      </w:r>
      <w:r w:rsidRPr="00843D26">
        <w:rPr>
          <w:rStyle w:val="Emphasis"/>
        </w:rPr>
        <w:t>Russia was already attempting to influence the 2020 election prior to the coronavirus pandemic by causing confusion and division.</w:t>
      </w:r>
      <w:r>
        <w:rPr>
          <w:rStyle w:val="Emphasis"/>
        </w:rPr>
        <w:t xml:space="preserve"> </w:t>
      </w:r>
      <w:r w:rsidRPr="00D57622">
        <w:rPr>
          <w:sz w:val="14"/>
        </w:rPr>
        <w:t xml:space="preserve">The pandemic feeds into the existing threat to Western democracies from foreign actors, notably Russia. For many years now, the Kremlin has been actively interfering in democratic elections around the world. Its techniques include hacking political targets to steal sensitive information, selectively releasing that information to the public, supporting preferred candidates, and propping up destabilizing or extremist political movements. And, of course, it has spread disinformation through a combination of state-run propaganda outlets and fake online personas on social media as well. A recently released three-year review by the Republican-led Senate Intelligence Committee unanimously found that the U.S. intelligence community’s joint assessment of Russian interference in the 2016 presidential election was sound and apolitical. We know that Russia was already attempting to influence the 2020 election prior to the coronavirus pandemic by causing confusion and division. </w:t>
      </w:r>
      <w:r w:rsidRPr="00843D26">
        <w:rPr>
          <w:rStyle w:val="StyleUnderline"/>
        </w:rPr>
        <w:t>The latest Kremlin efforts have included hacking targets related to presumptive Democratic presidential nominee Joe Biden, advancing conspiracy theories to counter established facts regarding Russian meddling in the 2016 election, and even providing support to far-right organizations in an effort to incite white nationalist violence in the United States.</w:t>
      </w:r>
      <w:r w:rsidRPr="00D57622">
        <w:rPr>
          <w:sz w:val="14"/>
        </w:rPr>
        <w:t xml:space="preserve"> In the fall of 2019, posts on Instagram appeared using strategies and tactics very similar to those of the Internet Research Agency, a Russia-based purveyor of online influence operations that has been linked to the Kremlin, and which was a key disinformation player in 2016. Facebook, which played a key role in enabling Russian disinformation in 2016, subsequently announced that it had taken down tens of thousands of posts across 50 IRA-linked accounts from Facebook and Instagram. On top of that, the European Union’s External Action Service, which investigates and combats disinformation online, has documented numerous cases of disinformation about the coronavirus pandemic linked to pro-Kremlin media, and it found that a significant disinformation campaign by Russian state media and pro-Kremlin outlets is </w:t>
      </w:r>
      <w:proofErr w:type="spellStart"/>
      <w:r w:rsidRPr="00D57622">
        <w:rPr>
          <w:sz w:val="14"/>
        </w:rPr>
        <w:t>ongoing.The</w:t>
      </w:r>
      <w:proofErr w:type="spellEnd"/>
      <w:r w:rsidRPr="00D57622">
        <w:rPr>
          <w:sz w:val="14"/>
        </w:rPr>
        <w:t xml:space="preserve"> European Union’s External Action Service has found a significant, ongoing disinformation campaign by Russian state media and pro-Kremlin outlets. The U.S. State Department’s Global Engagement Center has issued similar warnings. According to the U.S. Department of Justice, China has also been in the coronavirus disinformation game. While some of the objectives of Russia and China might differ—the Kremlin is focused on undermining confidence in Western governments and institutions, while China seems to be more concerned with reshaping the narrative about its role in the pandemic—both countries’ efforts could have a negative impact on Western democracy. Furthermore, China has learned a great deal from the Kremlin’s tactics. Both countries have been pressuring the West to soften its criticism of disinformation, often by claiming a false equivalence between Western media reporting and targeted, state-sponsored influence campaigns. Social media platforms such as Facebook and Twitter have, of course, increased the scale of these problems by providing poorly controlled and easily manipulated platforms, and they should be more active in solving them. But to mount a true defense, governments must be active players. There are three steps the Trump administration should immediately take to help protect the 2020 U.S. elections from disinformation surrounding the COVID-19 pandemic. First, </w:t>
      </w:r>
      <w:proofErr w:type="gramStart"/>
      <w:r w:rsidRPr="00D57622">
        <w:rPr>
          <w:sz w:val="14"/>
        </w:rPr>
        <w:t>in order to</w:t>
      </w:r>
      <w:proofErr w:type="gramEnd"/>
      <w:r w:rsidRPr="00D57622">
        <w:rPr>
          <w:sz w:val="14"/>
        </w:rPr>
        <w:t xml:space="preserve"> ensure widespread participation in the elections, the administration should work with the U.S. Congress to provide funding for state and local education efforts about voting during the pandemic. Russia will be seeking to exploit fears and confusion around the voting process, as it did in 2016 with social media posts falsely telling people they could text in their vote. Voter education campaigns in multiple languages should inform citizens about the steps that have been taken to ensure public health during the election process, best practices for safe and healthy voting, relevant rule changes, and the availability of mail-in and absentee voting. This will go a long way in ensuring the security of America’s vote. Second, Trump needs to stop issuing misleading and overly optimistic assessments about the disease. In any crisis, one of the most important services a government can provide is a steady stream of reliable and trusted information. This is even more critical when foreign adversaries are seeking to exploit weaknesses and undermine trust. If citizens believe the head of state is manipulating information for political advantage, it creates a dangerous level of distrust that can be exploited. Third, the president needs to change completely his uncooperative attitude toward Europe. At a time when the trans-Atlantic relationship should be a source of strength in combating the coronavirus—especially through ramped-up information-sharing and the coordinated development of treatments and vaccines—</w:t>
      </w:r>
      <w:r w:rsidRPr="00D57622">
        <w:rPr>
          <w:rStyle w:val="StyleUnderline"/>
        </w:rPr>
        <w:t xml:space="preserve">the administration’s tendency to go it alone on global affairs and treat the European Union and key members such as Germany with hostility has weakened collective defenses against pandemic-driven </w:t>
      </w:r>
      <w:proofErr w:type="spellStart"/>
      <w:r w:rsidRPr="00D57622">
        <w:rPr>
          <w:rStyle w:val="StyleUnderline"/>
        </w:rPr>
        <w:t>falsehoods.Trump’s</w:t>
      </w:r>
      <w:proofErr w:type="spellEnd"/>
      <w:r w:rsidRPr="00D57622">
        <w:rPr>
          <w:rStyle w:val="StyleUnderline"/>
        </w:rPr>
        <w:t xml:space="preserve"> tendency to treat the </w:t>
      </w:r>
      <w:r w:rsidRPr="00D57622">
        <w:rPr>
          <w:rStyle w:val="StyleUnderline"/>
        </w:rPr>
        <w:lastRenderedPageBreak/>
        <w:t>European Union and key members such as Germany with hostility has weakened collective defenses against pandemic-driven falsehoods.</w:t>
      </w:r>
      <w:r w:rsidRPr="00D57622">
        <w:rPr>
          <w:sz w:val="14"/>
        </w:rPr>
        <w:t xml:space="preserve"> Trump’s initial move to cut off travel from Europe to the United States without even consulting with U.S. allies (as generations of presidents would have done before him), and without evidence that such a ban would be effective, was just one example of his reflexively anti-EU approach, even in the middle of a catastrophic public health crisis. The United States must be a driver of cooperation within NATO, and between NATO and the EU, on these new threats that Western democracies are jointly facing. Better cooperation, including the sharing of best practices between the U.S. government and the EU’s External Action Service (and similar agencies at the national level in Europe), will be critical for staying ahead of Russian disinformation efforts now seeking to use COVID-19 to undermine and influence elections.</w:t>
      </w:r>
    </w:p>
    <w:p w14:paraId="366BD121" w14:textId="77777777" w:rsidR="00390491" w:rsidRDefault="00390491" w:rsidP="00390491">
      <w:pPr>
        <w:pStyle w:val="Heading4"/>
      </w:pPr>
      <w:r>
        <w:t xml:space="preserve">Russian hacking is the greatest threat—incentives and tech innovation  </w:t>
      </w:r>
    </w:p>
    <w:p w14:paraId="6142BE25" w14:textId="77777777" w:rsidR="00390491" w:rsidRDefault="00390491" w:rsidP="00390491">
      <w:r>
        <w:rPr>
          <w:rStyle w:val="Style13ptBold"/>
        </w:rPr>
        <w:t xml:space="preserve">Sanger et al 20, </w:t>
      </w:r>
      <w:r>
        <w:t xml:space="preserve">David E. Sanger senior fellow in The Press and National Security at the </w:t>
      </w:r>
      <w:proofErr w:type="spellStart"/>
      <w:r>
        <w:t>Belfer</w:t>
      </w:r>
      <w:proofErr w:type="spellEnd"/>
      <w:r>
        <w:t xml:space="preserve"> Center for Science and International Affairs at </w:t>
      </w:r>
      <w:proofErr w:type="gramStart"/>
      <w:r>
        <w:t>Harvard ,</w:t>
      </w:r>
      <w:proofErr w:type="gramEnd"/>
      <w:r>
        <w:t xml:space="preserve"> Matthew </w:t>
      </w:r>
      <w:proofErr w:type="spellStart"/>
      <w:r>
        <w:t>Rosenbery</w:t>
      </w:r>
      <w:proofErr w:type="spellEnd"/>
      <w:r>
        <w:t xml:space="preserve">, Nicole </w:t>
      </w:r>
      <w:proofErr w:type="spellStart"/>
      <w:r>
        <w:t>Perlrother</w:t>
      </w:r>
      <w:proofErr w:type="spellEnd"/>
      <w:r>
        <w:t xml:space="preserve"> [1/10/2020, Accessed 6/29/2020. “</w:t>
      </w:r>
    </w:p>
    <w:p w14:paraId="58858581" w14:textId="77777777" w:rsidR="00390491" w:rsidRPr="003E6D42" w:rsidRDefault="00390491" w:rsidP="00390491">
      <w:proofErr w:type="spellStart"/>
      <w:r>
        <w:t>Cahos</w:t>
      </w:r>
      <w:proofErr w:type="spellEnd"/>
      <w:r>
        <w:t xml:space="preserve"> Is the Point’: Russian hackers and Trolls Grow Stealthier in 2020”, The New York Times, </w:t>
      </w:r>
      <w:r w:rsidRPr="00466EDC">
        <w:t>https://www.nytimes.com/2020/01/10/us/politics/russia-hacking-disinformation-election.html</w:t>
      </w:r>
      <w:r>
        <w:t xml:space="preserve"> </w:t>
      </w:r>
      <w:hyperlink r:id="rId307" w:history="1">
        <w:r w:rsidRPr="0054022E">
          <w:rPr>
            <w:rStyle w:val="Hyperlink"/>
          </w:rPr>
          <w:t>//</w:t>
        </w:r>
        <w:proofErr w:type="spellStart"/>
        <w:r w:rsidRPr="0054022E">
          <w:rPr>
            <w:rStyle w:val="Hyperlink"/>
          </w:rPr>
          <w:t>cb</w:t>
        </w:r>
        <w:proofErr w:type="spellEnd"/>
      </w:hyperlink>
    </w:p>
    <w:p w14:paraId="155F8D91" w14:textId="77777777" w:rsidR="00390491" w:rsidRPr="003E6D42" w:rsidRDefault="00390491" w:rsidP="00390491">
      <w:pPr>
        <w:rPr>
          <w:sz w:val="12"/>
        </w:rPr>
      </w:pPr>
      <w:r w:rsidRPr="003E6D42">
        <w:rPr>
          <w:sz w:val="12"/>
        </w:rPr>
        <w:t xml:space="preserve">The National Security Agency and its British counterpart issued an unusual warning in October: The Russians were back and growing stealthier. Groups linked to Russia’s intelligence agencies, they noted, had recently been uncovered boring into the network of an elite Iranian hacking unit and attacking governments and private companies in the Middle East and Britain — hoping Tehran would be blamed for the havoc. </w:t>
      </w:r>
      <w:r w:rsidRPr="00466EDC">
        <w:rPr>
          <w:rStyle w:val="StyleUnderline"/>
        </w:rPr>
        <w:t>For federal and state officials charged with readying defenses for the 2020 election, it was a clear message that the next cyberwar was not going to be like the last</w:t>
      </w:r>
      <w:r w:rsidRPr="003E6D42">
        <w:rPr>
          <w:sz w:val="12"/>
        </w:rPr>
        <w:t xml:space="preserve">. The landscape is evolving, and the piggybacking on Iranian networks was an example of what America’s election-security officials and experts face as the United States enters what is shaping up to be an ugly campaign season marred by hacking and disinformation. American defenses have vastly improved in the four years since Russian hackers and trolls mounted a broad campaign to sway the 2016 presidential election. Facebook is looking for threats it barely knew existed in 2016, such as fake ads paid for in rubles and self-proclaimed Texas secessionists logging in from St. Petersburg. Voting officials are learning about bots, </w:t>
      </w:r>
      <w:proofErr w:type="gramStart"/>
      <w:r w:rsidRPr="003E6D42">
        <w:rPr>
          <w:sz w:val="12"/>
        </w:rPr>
        <w:t>ransomware</w:t>
      </w:r>
      <w:proofErr w:type="gramEnd"/>
      <w:r w:rsidRPr="003E6D42">
        <w:rPr>
          <w:sz w:val="12"/>
        </w:rPr>
        <w:t xml:space="preserve"> and other vectors of digital mischief. Military officials are considering whether to embrace information warfare and retaliate against election interference by hacking senior Russian officials and leaking their personal emails or financial information. Yet interviews with dozens of officials and experts make clear that many of the vulnerabilities exploited by Moscow in 2016 remain. Most political campaigns are unwilling to spend what it takes to set up effective </w:t>
      </w:r>
      <w:proofErr w:type="spellStart"/>
      <w:r w:rsidRPr="003E6D42">
        <w:rPr>
          <w:sz w:val="12"/>
        </w:rPr>
        <w:t>cyberdefenses</w:t>
      </w:r>
      <w:proofErr w:type="spellEnd"/>
      <w:r w:rsidRPr="003E6D42">
        <w:rPr>
          <w:sz w:val="12"/>
        </w:rPr>
        <w:t xml:space="preserve">. Millions of Americans are still primed to swallow fake news. And those charged with protecting American elections face the same central challenge they did four years ago: to spot and head off any attack before it can disrupt voting or sow doubts about the outcome. It is a task made even more difficult by new threats to the election from other American rivals, such as Iran, which has more motive than ever to interfere in 2020 after a drone strike killed its top security and intelligence commander last week in Iraq. </w:t>
      </w:r>
      <w:r w:rsidRPr="00466EDC">
        <w:rPr>
          <w:rStyle w:val="Emphasis"/>
        </w:rPr>
        <w:t>The Russians were sloppy in 2016 because they could be: They caught Americans off guard</w:t>
      </w:r>
      <w:r w:rsidRPr="00466EDC">
        <w:rPr>
          <w:rStyle w:val="StyleUnderline"/>
        </w:rPr>
        <w:t>. Now hackers and trolls, who have seen their tradecraft splashed across the pages of American intelligence assessments and federal indictments, are working far harder to cover their tracks</w:t>
      </w:r>
      <w:r w:rsidRPr="003E6D42">
        <w:rPr>
          <w:sz w:val="12"/>
        </w:rPr>
        <w:t xml:space="preserve">. They are, as one American intelligence official put it, “refreshing” their operations. One of the two Russian intelligence units that hacked the Democrats in 2016, known as “Fancy Bear,” has shifted some of its work to servers based in the United States in an apparent attempt to thwart the N.S.A. and other American spy agencies, which are limited by law to operating abroad, according to federal officials tracking the moves. The other unit, known as “Cozy Bear,” abandoned its hacking infrastructure six months ago and has dropped off the radar, security analysts said. </w:t>
      </w:r>
      <w:r w:rsidRPr="003E6D42">
        <w:rPr>
          <w:rStyle w:val="StyleUnderline"/>
        </w:rPr>
        <w:t>The trolls at the Internet Research Agency — the now-indicted outfit behind much of the Russian disinformation spread in 2016 — have ditched email accounts that were being tracked by Western intelligence agencies and moved to encrypted communication tools</w:t>
      </w:r>
      <w:r w:rsidRPr="003E6D42">
        <w:rPr>
          <w:sz w:val="12"/>
        </w:rPr>
        <w:t xml:space="preserve">, like </w:t>
      </w:r>
      <w:proofErr w:type="spellStart"/>
      <w:r w:rsidRPr="003E6D42">
        <w:rPr>
          <w:sz w:val="12"/>
        </w:rPr>
        <w:t>ProtonMail</w:t>
      </w:r>
      <w:proofErr w:type="spellEnd"/>
      <w:r w:rsidRPr="003E6D42">
        <w:rPr>
          <w:sz w:val="12"/>
        </w:rPr>
        <w:t xml:space="preserve">, that are much harder to trace. They are also trying to exploit a hole in Facebook’s ban on foreigners buying political ads, paying American users to hand over personal pages and setting up offshore bank accounts to cover their financial tracks, said an official and a security expert at a prominent tech company. </w:t>
      </w:r>
      <w:r w:rsidRPr="003E6D42">
        <w:rPr>
          <w:rStyle w:val="StyleUnderline"/>
        </w:rPr>
        <w:t>At the Department of Homeland Security, there is renewed anxiety about a spate of ransomware attacks on American towns and cities over the last year.</w:t>
      </w:r>
      <w:r w:rsidRPr="003E6D42">
        <w:rPr>
          <w:sz w:val="12"/>
        </w:rPr>
        <w:t xml:space="preserve"> </w:t>
      </w:r>
      <w:r w:rsidRPr="003E6D42">
        <w:rPr>
          <w:rStyle w:val="Emphasis"/>
        </w:rPr>
        <w:t>The attacks, officials say, revealed gaping security holes that could be exploited by those looking to disrupt voting by locking up and ransoming voter rolls or simply cutting power at critical polling centers on Election Day</w:t>
      </w:r>
      <w:r w:rsidRPr="003E6D42">
        <w:rPr>
          <w:sz w:val="12"/>
        </w:rPr>
        <w:t xml:space="preserve">. And while large-scale hacking of voting machines is difficult, it is by no means impossible. There are also weak points up and down the long chain of websites and databases used to tally and report votes, officials said. Run by states or counties, the systems that stitch together reports from thousands of polling centers are a hodgepodge of new and old technologies, many with spotty security. With the first primaries just weeks away, officials are keeping a watchful eye for hints about what to expect come November. The widespread expectation is that hackers, who may have only a single shot at exploiting a </w:t>
      </w:r>
      <w:proofErr w:type="gramStart"/>
      <w:r w:rsidRPr="003E6D42">
        <w:rPr>
          <w:sz w:val="12"/>
        </w:rPr>
        <w:t>particular bug</w:t>
      </w:r>
      <w:proofErr w:type="gramEnd"/>
      <w:r w:rsidRPr="003E6D42">
        <w:rPr>
          <w:sz w:val="12"/>
        </w:rPr>
        <w:t xml:space="preserve"> or vulnerability, will wait until the general election rather than risk wasting it on a primary. Some of the meddling is homegrown. Americans have been exposed spinning up fake websites for Democratic front-runners and paying Macedonians to promote divisive political views. Facebook, the most important digital platform for political ads, also made it clear this week that it would not police political messaging for lies or misleading claims. With Americans so mistrustful of one another, and of the political process, the fear of hacking could be as dangerous as an actual cyberattack — especially if the election is close, as expected. That is what happened last November in Kentucky, when talk of a rigged election spread online after it became clear that the governor’s race would come down to the wire. “You don’t actually have to breach an election system in order to create the public impression that you have,” said Laura Rosenberger, director of the Alliance for Securing Democracy, which tracks Russian disinformation efforts. “Chaos is the point,” she added. “You can imagine many different scenarios.” Still, officials say, the deepest challenges come from abroad. Iran, under harsh sanctions that were not in place four years ago, nosed around the election system in 2018. More recently, Iranian hackers have been caught trying to compromise President Trump’s campaign and impersonating American political candidates on Twitter. For his part, Mr. Trump has already warned North Korea against “interference,” though he appeared to be referring to missile launches meant to embarrass him. </w:t>
      </w:r>
      <w:r w:rsidRPr="003E6D42">
        <w:rPr>
          <w:rStyle w:val="Emphasis"/>
        </w:rPr>
        <w:t>The president has shown far less concern about Russian interference</w:t>
      </w:r>
      <w:r w:rsidRPr="003E6D42">
        <w:rPr>
          <w:sz w:val="12"/>
        </w:rPr>
        <w:t xml:space="preserve">. He has repeatedly questioned the idea that Moscow meddled in the 2016 election, viewing such talk as a challenge to his legitimacy. In his zeal to find another culprit, Mr. Trump eagerly embraced a Russian-backed conspiracy theory that shifted the blame to </w:t>
      </w:r>
      <w:proofErr w:type="gramStart"/>
      <w:r w:rsidRPr="003E6D42">
        <w:rPr>
          <w:sz w:val="12"/>
        </w:rPr>
        <w:t>Ukraine, and</w:t>
      </w:r>
      <w:proofErr w:type="gramEnd"/>
      <w:r w:rsidRPr="003E6D42">
        <w:rPr>
          <w:sz w:val="12"/>
        </w:rPr>
        <w:t xml:space="preserve"> set in motion the events that led to his impeachment. </w:t>
      </w:r>
      <w:r w:rsidRPr="003E6D42">
        <w:rPr>
          <w:rStyle w:val="StyleUnderline"/>
        </w:rPr>
        <w:t xml:space="preserve">American officials, however, are nearly unanimous in the conclusion that Russia interfered in 2016, and that it </w:t>
      </w:r>
      <w:r w:rsidRPr="003E6D42">
        <w:rPr>
          <w:rStyle w:val="StyleUnderline"/>
        </w:rPr>
        <w:lastRenderedPageBreak/>
        <w:t xml:space="preserve">remains the greatest threat in 2020. Unlike other countries, which </w:t>
      </w:r>
      <w:proofErr w:type="gramStart"/>
      <w:r w:rsidRPr="003E6D42">
        <w:rPr>
          <w:rStyle w:val="StyleUnderline"/>
        </w:rPr>
        <w:t>are seen as</w:t>
      </w:r>
      <w:proofErr w:type="gramEnd"/>
      <w:r w:rsidRPr="003E6D42">
        <w:rPr>
          <w:rStyle w:val="StyleUnderline"/>
        </w:rPr>
        <w:t xml:space="preserve"> eager to influence American policy,</w:t>
      </w:r>
      <w:r w:rsidRPr="003E6D42">
        <w:rPr>
          <w:sz w:val="12"/>
        </w:rPr>
        <w:t xml:space="preserve"> </w:t>
      </w:r>
      <w:r w:rsidRPr="003E6D42">
        <w:rPr>
          <w:rStyle w:val="Emphasis"/>
        </w:rPr>
        <w:t>Russia appears, above all, to be interested in undermining confidence in America’s democratic institutions, starting with the voting process.</w:t>
      </w:r>
      <w:r>
        <w:rPr>
          <w:rStyle w:val="Emphasis"/>
        </w:rPr>
        <w:t xml:space="preserve"> </w:t>
      </w:r>
      <w:r w:rsidRPr="003E6D42">
        <w:rPr>
          <w:sz w:val="12"/>
        </w:rPr>
        <w:t xml:space="preserve">Then and now, officials and experts said, the Russians and others could bank on one constant: America’s partisan divide, which engenders deep cynicism among Democrats and Republicans alike. “Our adversaries, including Russia, China, Iran and others, are persistent: They focus on our politics and try to take advantage of existing fissures and American sentiment, particularly if it may weaken us,” said Shelby Pierson, who monitors election threats at the Office of the Director of National Intelligence. “They’ll try many tactics and can adapt,” she added. “If it doesn’t work out, they try something else.” Digital Disenfranchisement In the public imagination, the defining elements of Moscow’s interference in the 2016 election were disinformation and the hacking of Democratic Party emails. But as they look to 2020, many election security officials and experts say the most worrying piece of the Russian meddling was the hacking of state election systems. </w:t>
      </w:r>
      <w:r w:rsidRPr="003E6D42">
        <w:rPr>
          <w:rStyle w:val="StyleUnderline"/>
        </w:rPr>
        <w:t>Election systems in all 50 states were targets of Russian hackers in 2016, though voting went smoothly in most places.</w:t>
      </w:r>
      <w:r w:rsidRPr="003E6D42">
        <w:rPr>
          <w:sz w:val="12"/>
        </w:rPr>
        <w:t xml:space="preserve"> In the estimation of many officials and experts, the effort was probably a trial run meant to probe American defenses and identify weaknesses in the vast back-end apparatus — voter-registration operations, state and local election databases, electronic poll books and other equipment — through which American elections are run. One expert told the Senate Intelligence Committee that Russia was “conducting the reconnaissance to do the network mapping, to do the topology mapping, so that you could actually understand the network, establish a presence so you could come back later and actually execute an operation.” Of </w:t>
      </w:r>
      <w:proofErr w:type="gramStart"/>
      <w:r w:rsidRPr="003E6D42">
        <w:rPr>
          <w:sz w:val="12"/>
        </w:rPr>
        <w:t>particular concern</w:t>
      </w:r>
      <w:proofErr w:type="gramEnd"/>
      <w:r w:rsidRPr="003E6D42">
        <w:rPr>
          <w:sz w:val="12"/>
        </w:rPr>
        <w:t xml:space="preserve"> is the Russians’ hacking of three companies that provide states with the back-end systems that have increasingly replaced the thick binders of paper used to verify voters’ identities and registration status. Current and former officials say American intelligence agencies determined in 2017 that the companies’ systems had been penetrated. But officials still cannot say how far the hackers got or whether any data was stolen or corrupted. The companies operate without federal oversight — it is states, after all, that run American elections, yet most lack the resources or expertise to oversee what are essentially tech firms. As a result, little is known about the companies’ security, employee requirements or supply-chain practices, experts said. One of the targeted companies, VR Systems, provided e-poll books to Durham County, N.C., where malfunctions with the electronic systems in 2016 led to scores of voters’ being told incorrectly that they had already cast ballots or were ineligible to vote. Though officials declassified a report in recent weeks that showed configuration errors, not an attack, were to blame for the problems in Durham, experts say the Election Day chaos there highlighted the risk of an attack or ordinary malfunction that blocks voters from casting their votes in swing states. The rise of ransomware — which typically locks a system until victims pay the attackers in a cryptocurrency like Bitcoin — has given another weapon to attackers looking to sow chaos and digitally disenfranchise voters. American cities and towns faced a record number of ransomware attacks last year, with more than 100 federal, </w:t>
      </w:r>
      <w:proofErr w:type="gramStart"/>
      <w:r w:rsidRPr="003E6D42">
        <w:rPr>
          <w:sz w:val="12"/>
        </w:rPr>
        <w:t>state</w:t>
      </w:r>
      <w:proofErr w:type="gramEnd"/>
      <w:r w:rsidRPr="003E6D42">
        <w:rPr>
          <w:sz w:val="12"/>
        </w:rPr>
        <w:t xml:space="preserve"> and municipal governments hit. Homeland Security officials are investigating whether Russian intelligence was involved in any of the attacks, according to two department officials who spoke on the condition of anonymity to discuss sensitive intelligence. They are looking into whether cybercriminals, who appeared to be motivated by greed, were used as decoys to test the defenses of states and cities that might make ideal targets closer to the election. Among the towns hit hardest by ransomware last year was Riviera Beach, Fla., in Palm Beach County — which played an outsize role in deciding the contested 2000 presidential election. President Benedict Arnold In the immediate aftermath of the 2016 election, there was an intense focus on America’s voting machines, particularly the pricey touch-screen devices that lack the paper trail necessary to audit random samples of the tallies or conduct a reliable — if slow — manual recount. Yet many machines remain vulnerable, as J. Alex </w:t>
      </w:r>
      <w:proofErr w:type="spellStart"/>
      <w:r w:rsidRPr="003E6D42">
        <w:rPr>
          <w:sz w:val="12"/>
        </w:rPr>
        <w:t>Halderman</w:t>
      </w:r>
      <w:proofErr w:type="spellEnd"/>
      <w:r w:rsidRPr="003E6D42">
        <w:rPr>
          <w:sz w:val="12"/>
        </w:rPr>
        <w:t xml:space="preserve">, a professor at the University of Michigan, often demonstrates when he runs fake elections between George Washington and Benedict Arnold, and manipulates the software that prepares the ballots to assure a victory for America’s most famous traitor. “In every single case, we found ways for attackers to sabotage machines and to steal votes,” he told the Senate Intelligence Committee, describing his research. A study published in December by </w:t>
      </w:r>
      <w:proofErr w:type="spellStart"/>
      <w:r w:rsidRPr="003E6D42">
        <w:rPr>
          <w:sz w:val="12"/>
        </w:rPr>
        <w:t>Interos</w:t>
      </w:r>
      <w:proofErr w:type="spellEnd"/>
      <w:r w:rsidRPr="003E6D42">
        <w:rPr>
          <w:sz w:val="12"/>
        </w:rPr>
        <w:t xml:space="preserve">, a risk-management firm, raised questions about the security of the hardware used in the machines, as well. </w:t>
      </w:r>
      <w:r w:rsidRPr="003E6D42">
        <w:rPr>
          <w:rStyle w:val="StyleUnderline"/>
        </w:rPr>
        <w:t>Two-thirds of the companies that supply critical components for voting machines maintain offices in Russia and China, where foreign companies are regularly required to give security officials sensitive technical information, including software code in some cases. Chinese-owned companies make about a fifth of the voting machine components.</w:t>
      </w:r>
      <w:r w:rsidRPr="003E6D42">
        <w:rPr>
          <w:sz w:val="12"/>
        </w:rPr>
        <w:t xml:space="preserve"> Each of those parts presents an opportunity for foreign interference. “There has been insufficient attention to the potential problems of the actual voting machines being hacked,” said David Dill, founder of the Verified Voting Foundation. Much as 20th-century militaries learned to combine soldiers, sea power and airplanes to mount a coordinated assault, Russia has proved adept at meddling in elections by blending different types of digital malfeasance into one larger operation. The 2016 election exemplified the playbook: Russian hackers stole sensitive material, starting with Democratic Party emails, then used trolls to spread and spin the material, and built an echo chamber to widen its effect. Now, as the next election approaches, hackers appear to be laying the groundwork for a repeat. But this time they are employing techniques that are more sophisticated — and dangerous — in their attempts to steal potentially embarrassing material from political campaigns. Security experts say they are witnessing a significant ramp-up in attempts to hack Democratic front-runners. In just the last two months, there were roughly a thousand phishing attempts against each of the leading Democratic candidates, according to Area 1, a Silicon Valley security firm, which did not name the candidates. Most were attempts to replicate the 2016 hack of Hillary Clinton’s campaign chairman, John Podesta, who was successfully baited into turning over his email credentials, said Oren </w:t>
      </w:r>
      <w:proofErr w:type="spellStart"/>
      <w:r w:rsidRPr="003E6D42">
        <w:rPr>
          <w:sz w:val="12"/>
        </w:rPr>
        <w:t>Falkowitz</w:t>
      </w:r>
      <w:proofErr w:type="spellEnd"/>
      <w:r w:rsidRPr="003E6D42">
        <w:rPr>
          <w:sz w:val="12"/>
        </w:rPr>
        <w:t xml:space="preserve">, Area 1’s chief executive. But in about a fifth of the attacks, hackers compromised the accounts of campaign consultants and affiliates, and used those to send malicious lures to people inside the campaign. It is an extra step for hackers, but individuals are softer targets than the campaign, and people are far more likely to click on a link if they know the sender. An episode during the run-up to Britain’s recent parliamentary election highlighted the potential, but also the limits, of disinformation campaigns based on real information. In November, an anonymous Reddit user — who has since been linked to a wide-ranging Russian disinformation campaign — posted internal British government documents that detailed preliminary talks with the United States on a trade deal. Though the post did not gain much attention initially, it eventually made its way to the opposition </w:t>
      </w:r>
      <w:proofErr w:type="spellStart"/>
      <w:r w:rsidRPr="003E6D42">
        <w:rPr>
          <w:sz w:val="12"/>
        </w:rPr>
        <w:t>Labour</w:t>
      </w:r>
      <w:proofErr w:type="spellEnd"/>
      <w:r w:rsidRPr="003E6D42">
        <w:rPr>
          <w:sz w:val="12"/>
        </w:rPr>
        <w:t xml:space="preserve"> party, which said it offered proof that the Conservatives, if re-elected, planned to privatize the National Health Service as part of a deal with the United States. News of the documents forced Prime Minister Boris Johnson to deny that his party planned to privatize the health service, though his government acknowledged that the leaked materials were genuine. But with the Conservatives well ahead in the polls, the episode did nothing to alter the election’s outcome. Mr. Johnson won a commanding majority in Parliament and a clear mandate to proceed with Britain’s exit from the European Union — and cut a trade deal with the United States. The other pieces of the Russian campaign, which targeted </w:t>
      </w:r>
      <w:proofErr w:type="gramStart"/>
      <w:r w:rsidRPr="003E6D42">
        <w:rPr>
          <w:sz w:val="12"/>
        </w:rPr>
        <w:t>a number of</w:t>
      </w:r>
      <w:proofErr w:type="gramEnd"/>
      <w:r w:rsidRPr="003E6D42">
        <w:rPr>
          <w:sz w:val="12"/>
        </w:rPr>
        <w:t xml:space="preserve"> Western countries between 2016 and 2019, had even less impact, according to a report last month by </w:t>
      </w:r>
      <w:proofErr w:type="spellStart"/>
      <w:r w:rsidRPr="003E6D42">
        <w:rPr>
          <w:sz w:val="12"/>
        </w:rPr>
        <w:t>Graphika</w:t>
      </w:r>
      <w:proofErr w:type="spellEnd"/>
      <w:r w:rsidRPr="003E6D42">
        <w:rPr>
          <w:sz w:val="12"/>
        </w:rPr>
        <w:t xml:space="preserve">, a firm that tracks social media activity. Called Secondary </w:t>
      </w:r>
      <w:proofErr w:type="spellStart"/>
      <w:r w:rsidRPr="003E6D42">
        <w:rPr>
          <w:sz w:val="12"/>
        </w:rPr>
        <w:t>Infektion</w:t>
      </w:r>
      <w:proofErr w:type="spellEnd"/>
      <w:r w:rsidRPr="003E6D42">
        <w:rPr>
          <w:sz w:val="12"/>
        </w:rPr>
        <w:t xml:space="preserve">, the campaign was run by trolls who used hundreds of social media accounts to spread 44 stories in at least six languages. The stories ranged from fictitious claims about the 2016 American election to an article that sought to link President Emmanuel Macron of France to Islamist militants. Most were demonstrably false and based on faked interviews or manufactured documents. The trade-deal story appears to have been the only one based on real material, and the only one that made international headlines. “Some were openly mocked by real users; many were simply ignored,” Ben Nimmo of </w:t>
      </w:r>
      <w:proofErr w:type="spellStart"/>
      <w:r w:rsidRPr="003E6D42">
        <w:rPr>
          <w:sz w:val="12"/>
        </w:rPr>
        <w:t>Graphika</w:t>
      </w:r>
      <w:proofErr w:type="spellEnd"/>
      <w:r w:rsidRPr="003E6D42">
        <w:rPr>
          <w:sz w:val="12"/>
        </w:rPr>
        <w:t xml:space="preserve"> wrote in the firm’s report. “As the 2020 U.S. presidential election approaches,” Mr. Nimmo added, “it is vital to be wary of potential interference, but it is equally important to understand what forms of interference are most damaging.”</w:t>
      </w:r>
    </w:p>
    <w:p w14:paraId="0B1AA3C6" w14:textId="57BDD2E0" w:rsidR="00BD2401" w:rsidRPr="00675F38" w:rsidRDefault="00BD2401" w:rsidP="00BD2401">
      <w:pPr>
        <w:pStyle w:val="Heading3"/>
      </w:pPr>
      <w:r>
        <w:lastRenderedPageBreak/>
        <w:t>Non UX – Trump Cancels Election</w:t>
      </w:r>
    </w:p>
    <w:p w14:paraId="18099C67" w14:textId="77777777" w:rsidR="00BD2401" w:rsidRPr="00675F38" w:rsidRDefault="00BD2401" w:rsidP="00BD2401">
      <w:pPr>
        <w:pStyle w:val="Heading4"/>
      </w:pPr>
      <w:r w:rsidRPr="00675F38">
        <w:t xml:space="preserve">Trump cancels the election and gives himself a win because of COVID </w:t>
      </w:r>
    </w:p>
    <w:p w14:paraId="43C1DB1B" w14:textId="77777777" w:rsidR="00BD2401" w:rsidRPr="00675F38" w:rsidRDefault="00BD2401" w:rsidP="00BD2401">
      <w:r w:rsidRPr="00675F38">
        <w:rPr>
          <w:rStyle w:val="Style13ptBold"/>
        </w:rPr>
        <w:t>Smith 6/11</w:t>
      </w:r>
      <w:r w:rsidRPr="00675F38">
        <w:t xml:space="preserve"> – [Ace Smith is a reporter at </w:t>
      </w:r>
      <w:proofErr w:type="spellStart"/>
      <w:r w:rsidRPr="00675F38">
        <w:t>Sacbee</w:t>
      </w:r>
      <w:proofErr w:type="spellEnd"/>
      <w:r w:rsidRPr="00675F38">
        <w:t xml:space="preserve">, 06/11/20, “Could Donald Trump really ‘cancel’ the 2020 presidential election? Yes, and </w:t>
      </w:r>
      <w:proofErr w:type="gramStart"/>
      <w:r w:rsidRPr="00675F38">
        <w:t>here’s</w:t>
      </w:r>
      <w:proofErr w:type="gramEnd"/>
      <w:r w:rsidRPr="00675F38">
        <w:t xml:space="preserve"> how,” https://www.sacbee.com/opinion/article243441296.html] </w:t>
      </w:r>
      <w:proofErr w:type="spellStart"/>
      <w:r>
        <w:t>PeteAK</w:t>
      </w:r>
      <w:proofErr w:type="spellEnd"/>
    </w:p>
    <w:p w14:paraId="7EFF83C8" w14:textId="77777777" w:rsidR="00BD2401" w:rsidRPr="00675F38" w:rsidRDefault="00BD2401" w:rsidP="00BD2401">
      <w:pPr>
        <w:rPr>
          <w:rStyle w:val="StyleUnderline"/>
        </w:rPr>
      </w:pPr>
      <w:r w:rsidRPr="00675F38">
        <w:rPr>
          <w:sz w:val="16"/>
        </w:rPr>
        <w:t xml:space="preserve">Don’t believe anyone who </w:t>
      </w:r>
      <w:proofErr w:type="gramStart"/>
      <w:r w:rsidRPr="00675F38">
        <w:rPr>
          <w:sz w:val="16"/>
        </w:rPr>
        <w:t>says</w:t>
      </w:r>
      <w:proofErr w:type="gramEnd"/>
      <w:r w:rsidRPr="00675F38">
        <w:rPr>
          <w:sz w:val="16"/>
        </w:rPr>
        <w:t xml:space="preserve"> “a presidential election can’t be canceled.” It can be, and </w:t>
      </w:r>
      <w:proofErr w:type="gramStart"/>
      <w:r w:rsidRPr="00675F38">
        <w:rPr>
          <w:sz w:val="16"/>
        </w:rPr>
        <w:t>here’s</w:t>
      </w:r>
      <w:proofErr w:type="gramEnd"/>
      <w:r w:rsidRPr="00675F38">
        <w:rPr>
          <w:sz w:val="16"/>
        </w:rPr>
        <w:t xml:space="preserve"> how. </w:t>
      </w:r>
      <w:r w:rsidRPr="00675F38">
        <w:rPr>
          <w:rStyle w:val="Emphasis"/>
        </w:rPr>
        <w:t>While</w:t>
      </w:r>
      <w:r w:rsidRPr="00675F38">
        <w:rPr>
          <w:rStyle w:val="StyleUnderline"/>
        </w:rPr>
        <w:t xml:space="preserve"> it is true that </w:t>
      </w:r>
      <w:r w:rsidRPr="00675F38">
        <w:rPr>
          <w:rStyle w:val="Emphasis"/>
        </w:rPr>
        <w:t>the</w:t>
      </w:r>
      <w:r w:rsidRPr="00675F38">
        <w:rPr>
          <w:rStyle w:val="StyleUnderline"/>
        </w:rPr>
        <w:t xml:space="preserve"> United States </w:t>
      </w:r>
      <w:r w:rsidRPr="00675F38">
        <w:rPr>
          <w:rStyle w:val="Emphasis"/>
        </w:rPr>
        <w:t>Constitution</w:t>
      </w:r>
      <w:r w:rsidRPr="00675F38">
        <w:rPr>
          <w:rStyle w:val="StyleUnderline"/>
        </w:rPr>
        <w:t xml:space="preserve"> and (later) federal law </w:t>
      </w:r>
      <w:r w:rsidRPr="00675F38">
        <w:rPr>
          <w:rStyle w:val="Emphasis"/>
        </w:rPr>
        <w:t>requires</w:t>
      </w:r>
      <w:r w:rsidRPr="00675F38">
        <w:rPr>
          <w:rStyle w:val="StyleUnderline"/>
        </w:rPr>
        <w:t xml:space="preserve"> that </w:t>
      </w:r>
      <w:r w:rsidRPr="00675F38">
        <w:rPr>
          <w:rStyle w:val="Emphasis"/>
        </w:rPr>
        <w:t>an election</w:t>
      </w:r>
      <w:r w:rsidRPr="00675F38">
        <w:rPr>
          <w:rStyle w:val="StyleUnderline"/>
        </w:rPr>
        <w:t xml:space="preserve"> be held on the first Tuesday after the first Sunday in November, there is a catch: </w:t>
      </w:r>
      <w:r w:rsidRPr="00675F38">
        <w:rPr>
          <w:rStyle w:val="Emphasis"/>
        </w:rPr>
        <w:t>The Constitution allows</w:t>
      </w:r>
      <w:r w:rsidRPr="00675F38">
        <w:rPr>
          <w:rStyle w:val="StyleUnderline"/>
        </w:rPr>
        <w:t xml:space="preserve"> the presidential </w:t>
      </w:r>
      <w:r w:rsidRPr="00675F38">
        <w:rPr>
          <w:rStyle w:val="Emphasis"/>
        </w:rPr>
        <w:t xml:space="preserve">electors </w:t>
      </w:r>
      <w:r w:rsidRPr="00675F38">
        <w:rPr>
          <w:rStyle w:val="StyleUnderline"/>
        </w:rPr>
        <w:t xml:space="preserve">to be </w:t>
      </w:r>
      <w:r w:rsidRPr="00675F38">
        <w:rPr>
          <w:rStyle w:val="Emphasis"/>
        </w:rPr>
        <w:t>chosen through</w:t>
      </w:r>
      <w:r w:rsidRPr="00675F38">
        <w:rPr>
          <w:rStyle w:val="StyleUnderline"/>
        </w:rPr>
        <w:t xml:space="preserve"> means determined by the </w:t>
      </w:r>
      <w:r w:rsidRPr="00675F38">
        <w:rPr>
          <w:rStyle w:val="Emphasis"/>
        </w:rPr>
        <w:t>state legislatures</w:t>
      </w:r>
      <w:r w:rsidRPr="00675F38">
        <w:rPr>
          <w:rStyle w:val="StyleUnderline"/>
        </w:rPr>
        <w:t>, not by direct election of its citizens</w:t>
      </w:r>
      <w:r w:rsidRPr="00675F38">
        <w:rPr>
          <w:sz w:val="16"/>
        </w:rPr>
        <w:t xml:space="preserve">. </w:t>
      </w:r>
      <w:r w:rsidRPr="00675F38">
        <w:rPr>
          <w:rStyle w:val="Emphasis"/>
        </w:rPr>
        <w:t>So, can</w:t>
      </w:r>
      <w:r w:rsidRPr="00675F38">
        <w:rPr>
          <w:rStyle w:val="StyleUnderline"/>
        </w:rPr>
        <w:t xml:space="preserve"> President Donald </w:t>
      </w:r>
      <w:r w:rsidRPr="00675F38">
        <w:rPr>
          <w:rStyle w:val="Emphasis"/>
        </w:rPr>
        <w:t>Trump cancel the</w:t>
      </w:r>
      <w:r w:rsidRPr="00675F38">
        <w:rPr>
          <w:rStyle w:val="StyleUnderline"/>
        </w:rPr>
        <w:t xml:space="preserve"> presidential </w:t>
      </w:r>
      <w:r w:rsidRPr="00675F38">
        <w:rPr>
          <w:rStyle w:val="Emphasis"/>
        </w:rPr>
        <w:t>election</w:t>
      </w:r>
      <w:r w:rsidRPr="00675F38">
        <w:rPr>
          <w:rStyle w:val="StyleUnderline"/>
        </w:rPr>
        <w:t xml:space="preserve"> on a state-by-state basis </w:t>
      </w:r>
      <w:r w:rsidRPr="00675F38">
        <w:rPr>
          <w:rStyle w:val="Emphasis"/>
        </w:rPr>
        <w:t>if</w:t>
      </w:r>
      <w:r w:rsidRPr="00675F38">
        <w:rPr>
          <w:rStyle w:val="StyleUnderline"/>
        </w:rPr>
        <w:t xml:space="preserve"> he thinks </w:t>
      </w:r>
      <w:r w:rsidRPr="00675F38">
        <w:rPr>
          <w:rStyle w:val="Emphasis"/>
        </w:rPr>
        <w:t xml:space="preserve">he may lose? </w:t>
      </w:r>
      <w:proofErr w:type="gramStart"/>
      <w:r w:rsidRPr="00675F38">
        <w:rPr>
          <w:rStyle w:val="Emphasis"/>
        </w:rPr>
        <w:t>Yes</w:t>
      </w:r>
      <w:proofErr w:type="gramEnd"/>
      <w:r w:rsidRPr="00675F38">
        <w:rPr>
          <w:sz w:val="16"/>
        </w:rPr>
        <w:t xml:space="preserve"> he can, and it’s easy: Let’s say </w:t>
      </w:r>
      <w:r w:rsidRPr="00675F38">
        <w:rPr>
          <w:rStyle w:val="Emphasis"/>
        </w:rPr>
        <w:t>COVID-19 breaks</w:t>
      </w:r>
      <w:r w:rsidRPr="00675F38">
        <w:rPr>
          <w:rStyle w:val="StyleUnderline"/>
        </w:rPr>
        <w:t xml:space="preserve"> out and </w:t>
      </w:r>
      <w:r w:rsidRPr="00675F38">
        <w:rPr>
          <w:rStyle w:val="Emphasis"/>
        </w:rPr>
        <w:t>chaos</w:t>
      </w:r>
      <w:r w:rsidRPr="00675F38">
        <w:rPr>
          <w:rStyle w:val="StyleUnderline"/>
        </w:rPr>
        <w:t xml:space="preserve"> ensues. </w:t>
      </w:r>
      <w:r w:rsidRPr="00675F38">
        <w:rPr>
          <w:rStyle w:val="Emphasis"/>
        </w:rPr>
        <w:t>Article II, Section 1</w:t>
      </w:r>
      <w:r w:rsidRPr="00675F38">
        <w:rPr>
          <w:rStyle w:val="StyleUnderline"/>
        </w:rPr>
        <w:t xml:space="preserve"> of the Constitution reads: “Each </w:t>
      </w:r>
      <w:r w:rsidRPr="00675F38">
        <w:rPr>
          <w:rStyle w:val="Emphasis"/>
        </w:rPr>
        <w:t>State</w:t>
      </w:r>
      <w:r w:rsidRPr="00675F38">
        <w:rPr>
          <w:rStyle w:val="StyleUnderline"/>
        </w:rPr>
        <w:t xml:space="preserve"> shall </w:t>
      </w:r>
      <w:r w:rsidRPr="00675F38">
        <w:rPr>
          <w:rStyle w:val="Emphasis"/>
        </w:rPr>
        <w:t>appoint</w:t>
      </w:r>
      <w:r w:rsidRPr="00675F38">
        <w:rPr>
          <w:rStyle w:val="StyleUnderline"/>
        </w:rPr>
        <w:t xml:space="preserve">, in such Manner as the Legislature thereof may direct, a Number of </w:t>
      </w:r>
      <w:r w:rsidRPr="00675F38">
        <w:rPr>
          <w:rStyle w:val="Emphasis"/>
        </w:rPr>
        <w:t>Electors</w:t>
      </w:r>
      <w:r w:rsidRPr="00675F38">
        <w:rPr>
          <w:rStyle w:val="StyleUnderline"/>
        </w:rPr>
        <w:t>, equal to the whole Number of Senators and Representatives to which the State may be entitled in the Congress…”</w:t>
      </w:r>
      <w:r w:rsidRPr="00675F38">
        <w:rPr>
          <w:sz w:val="16"/>
        </w:rPr>
        <w:t xml:space="preserve"> In other words, states, </w:t>
      </w:r>
      <w:r w:rsidRPr="00675F38">
        <w:rPr>
          <w:rStyle w:val="StyleUnderline"/>
        </w:rPr>
        <w:t>not citizens hold the power to select the presidential electors</w:t>
      </w:r>
      <w:r w:rsidRPr="00675F38">
        <w:rPr>
          <w:sz w:val="16"/>
        </w:rPr>
        <w:t xml:space="preserve">. In fact, it </w:t>
      </w:r>
      <w:proofErr w:type="gramStart"/>
      <w:r w:rsidRPr="00675F38">
        <w:rPr>
          <w:sz w:val="16"/>
        </w:rPr>
        <w:t>wasn’t</w:t>
      </w:r>
      <w:proofErr w:type="gramEnd"/>
      <w:r w:rsidRPr="00675F38">
        <w:rPr>
          <w:sz w:val="16"/>
        </w:rPr>
        <w:t xml:space="preserve"> until 1824 that the popular vote was partially used to elect a president. Even in that election, while 18 states chose presidential electors by popular vote, six states still opted to choose them by a vote of the state legislature. </w:t>
      </w:r>
      <w:r w:rsidRPr="00675F38">
        <w:rPr>
          <w:rStyle w:val="StyleUnderline"/>
        </w:rPr>
        <w:t xml:space="preserve">Under the Constitution, individual </w:t>
      </w:r>
      <w:r w:rsidRPr="00675F38">
        <w:rPr>
          <w:rStyle w:val="Emphasis"/>
        </w:rPr>
        <w:t>states</w:t>
      </w:r>
      <w:r w:rsidRPr="00675F38">
        <w:rPr>
          <w:rStyle w:val="StyleUnderline"/>
        </w:rPr>
        <w:t xml:space="preserve"> can simply decide to </w:t>
      </w:r>
      <w:r w:rsidRPr="00675F38">
        <w:rPr>
          <w:rStyle w:val="Emphasis"/>
        </w:rPr>
        <w:t>appoint</w:t>
      </w:r>
      <w:r w:rsidRPr="00675F38">
        <w:rPr>
          <w:rStyle w:val="StyleUnderline"/>
        </w:rPr>
        <w:t xml:space="preserve"> a trove of </w:t>
      </w:r>
      <w:r w:rsidRPr="00675F38">
        <w:rPr>
          <w:rStyle w:val="Emphasis"/>
        </w:rPr>
        <w:t>Trump supporters</w:t>
      </w:r>
      <w:r w:rsidRPr="00675F38">
        <w:rPr>
          <w:rStyle w:val="StyleUnderline"/>
        </w:rPr>
        <w:t xml:space="preserve"> to cast their electoral votes for him – it is perfectly within their rights All that Trump-biased states would need to do is declare a COVID-19 health emergency and pass a law to take away the presidential selection from the citizens and give it to themselves. The result would be a canceled presidential election in that state, and a slate of Trump electors, chosen to cast their state’s electoral votes, allowing any state with a close margin to guarantee Trump a victory. </w:t>
      </w:r>
      <w:r w:rsidRPr="00675F38">
        <w:rPr>
          <w:sz w:val="16"/>
        </w:rPr>
        <w:t xml:space="preserve">Another common question I hear is: “What happens if there is COVID-19 chaos this </w:t>
      </w:r>
      <w:proofErr w:type="gramStart"/>
      <w:r w:rsidRPr="00675F38">
        <w:rPr>
          <w:sz w:val="16"/>
        </w:rPr>
        <w:t>fall</w:t>
      </w:r>
      <w:proofErr w:type="gramEnd"/>
      <w:r w:rsidRPr="00675F38">
        <w:rPr>
          <w:sz w:val="16"/>
        </w:rPr>
        <w:t xml:space="preserve"> and the presidential election is thrown to the House of Representatives?” Most people logically think Trump will lose because the Democrats control the House of Representatives. Unfortunately, the opposite is true: </w:t>
      </w:r>
      <w:r w:rsidRPr="00675F38">
        <w:rPr>
          <w:rStyle w:val="StyleUnderline"/>
        </w:rPr>
        <w:t xml:space="preserve">If it goes into the </w:t>
      </w:r>
      <w:proofErr w:type="spellStart"/>
      <w:proofErr w:type="gramStart"/>
      <w:r w:rsidRPr="00675F38">
        <w:rPr>
          <w:rStyle w:val="StyleUnderline"/>
        </w:rPr>
        <w:t>House,Trump</w:t>
      </w:r>
      <w:proofErr w:type="spellEnd"/>
      <w:proofErr w:type="gramEnd"/>
      <w:r w:rsidRPr="00675F38">
        <w:rPr>
          <w:rStyle w:val="StyleUnderline"/>
        </w:rPr>
        <w:t xml:space="preserve"> wins. He wins because, </w:t>
      </w:r>
      <w:r w:rsidRPr="00675F38">
        <w:rPr>
          <w:rStyle w:val="Emphasis"/>
        </w:rPr>
        <w:t>under Article II</w:t>
      </w:r>
      <w:r w:rsidRPr="00675F38">
        <w:rPr>
          <w:rStyle w:val="StyleUnderline"/>
        </w:rPr>
        <w:t xml:space="preserve">, Section 1 of the Constitution, </w:t>
      </w:r>
      <w:r w:rsidRPr="00675F38">
        <w:rPr>
          <w:rStyle w:val="Emphasis"/>
        </w:rPr>
        <w:t>each state receives</w:t>
      </w:r>
      <w:r w:rsidRPr="00675F38">
        <w:rPr>
          <w:rStyle w:val="StyleUnderline"/>
        </w:rPr>
        <w:t xml:space="preserve"> just </w:t>
      </w:r>
      <w:r w:rsidRPr="00675F38">
        <w:rPr>
          <w:rStyle w:val="Emphasis"/>
        </w:rPr>
        <w:t>one vote</w:t>
      </w:r>
      <w:r w:rsidRPr="00675F38">
        <w:rPr>
          <w:rStyle w:val="StyleUnderline"/>
        </w:rPr>
        <w:t>. Thus, California which has 55 electoral votes would have the same voting power as North Dakota with 3 electoral votes.</w:t>
      </w:r>
    </w:p>
    <w:p w14:paraId="2B6F7BDB" w14:textId="77777777" w:rsidR="00BD2401" w:rsidRPr="00675F38" w:rsidRDefault="00BD2401" w:rsidP="00BD2401">
      <w:pPr>
        <w:pStyle w:val="Heading4"/>
        <w:rPr>
          <w:rStyle w:val="StyleUnderline"/>
          <w:sz w:val="24"/>
          <w:u w:val="none"/>
        </w:rPr>
      </w:pPr>
      <w:r w:rsidRPr="00675F38">
        <w:rPr>
          <w:rStyle w:val="StyleUnderline"/>
          <w:sz w:val="24"/>
          <w:u w:val="none"/>
        </w:rPr>
        <w:t>Trump turns the election into a 50-state vote under the 12</w:t>
      </w:r>
      <w:r w:rsidRPr="00675F38">
        <w:rPr>
          <w:rStyle w:val="StyleUnderline"/>
          <w:sz w:val="24"/>
          <w:u w:val="none"/>
          <w:vertAlign w:val="superscript"/>
        </w:rPr>
        <w:t>th</w:t>
      </w:r>
      <w:r w:rsidRPr="00675F38">
        <w:rPr>
          <w:rStyle w:val="StyleUnderline"/>
          <w:sz w:val="24"/>
          <w:u w:val="none"/>
        </w:rPr>
        <w:t xml:space="preserve"> Amendment</w:t>
      </w:r>
    </w:p>
    <w:p w14:paraId="6EEF3F1F" w14:textId="77777777" w:rsidR="00BD2401" w:rsidRPr="00675F38" w:rsidRDefault="00BD2401" w:rsidP="00BD2401">
      <w:r w:rsidRPr="00675F38">
        <w:rPr>
          <w:rStyle w:val="Style13ptBold"/>
        </w:rPr>
        <w:t>Davis 20</w:t>
      </w:r>
      <w:r w:rsidRPr="00675F38">
        <w:t xml:space="preserve"> – professor of political science at the University of Maryland, Baltimore County (Jeffrey; “How Donald Trump Could Steal the Election”; 3/29/20; </w:t>
      </w:r>
      <w:hyperlink r:id="rId308" w:history="1">
        <w:r w:rsidRPr="00675F38">
          <w:rPr>
            <w:rStyle w:val="Hyperlink"/>
          </w:rPr>
          <w:t>https://www.theatlantic.com/ideas/archive/2020/03/coronavirus-election/608989/</w:t>
        </w:r>
      </w:hyperlink>
      <w:r w:rsidRPr="00675F38">
        <w:t xml:space="preserve">; accessed 6/25/20) </w:t>
      </w:r>
      <w:proofErr w:type="spellStart"/>
      <w:r>
        <w:t>dmc</w:t>
      </w:r>
      <w:proofErr w:type="spellEnd"/>
    </w:p>
    <w:p w14:paraId="6B557BCD" w14:textId="77777777" w:rsidR="00BD2401" w:rsidRPr="00675F38" w:rsidRDefault="00BD2401" w:rsidP="00BD2401">
      <w:pPr>
        <w:rPr>
          <w:sz w:val="16"/>
        </w:rPr>
      </w:pPr>
      <w:r w:rsidRPr="00675F38">
        <w:rPr>
          <w:sz w:val="16"/>
        </w:rPr>
        <w:t xml:space="preserve">But </w:t>
      </w:r>
      <w:r w:rsidRPr="00675F38">
        <w:rPr>
          <w:rStyle w:val="StyleUnderline"/>
        </w:rPr>
        <w:t>under</w:t>
      </w:r>
      <w:r w:rsidRPr="00675F38">
        <w:rPr>
          <w:sz w:val="16"/>
        </w:rPr>
        <w:t xml:space="preserve"> President Donald </w:t>
      </w:r>
      <w:r w:rsidRPr="00675F38">
        <w:rPr>
          <w:rStyle w:val="Emphasis"/>
        </w:rPr>
        <w:t>Trump</w:t>
      </w:r>
      <w:r w:rsidRPr="00675F38">
        <w:rPr>
          <w:sz w:val="16"/>
        </w:rPr>
        <w:t xml:space="preserve">, </w:t>
      </w:r>
      <w:r w:rsidRPr="00675F38">
        <w:rPr>
          <w:rStyle w:val="StyleUnderline"/>
        </w:rPr>
        <w:t xml:space="preserve">the possibilities for how the coronavirus could wreak havoc on the election are </w:t>
      </w:r>
      <w:proofErr w:type="gramStart"/>
      <w:r w:rsidRPr="00675F38">
        <w:rPr>
          <w:rStyle w:val="StyleUnderline"/>
        </w:rPr>
        <w:t>all the more</w:t>
      </w:r>
      <w:proofErr w:type="gramEnd"/>
      <w:r w:rsidRPr="00675F38">
        <w:rPr>
          <w:rStyle w:val="StyleUnderline"/>
        </w:rPr>
        <w:t xml:space="preserve"> concerning</w:t>
      </w:r>
      <w:r w:rsidRPr="00675F38">
        <w:rPr>
          <w:sz w:val="16"/>
        </w:rPr>
        <w:t xml:space="preserve">. </w:t>
      </w:r>
      <w:r w:rsidRPr="00675F38">
        <w:rPr>
          <w:rStyle w:val="StyleUnderline"/>
        </w:rPr>
        <w:t xml:space="preserve">This is not a president who </w:t>
      </w:r>
      <w:r w:rsidRPr="00675F38">
        <w:rPr>
          <w:rStyle w:val="Emphasis"/>
        </w:rPr>
        <w:t>cares about the sanctity</w:t>
      </w:r>
      <w:r w:rsidRPr="00675F38">
        <w:rPr>
          <w:rStyle w:val="StyleUnderline"/>
        </w:rPr>
        <w:t xml:space="preserve"> of the electoral process</w:t>
      </w:r>
      <w:r w:rsidRPr="00675F38">
        <w:rPr>
          <w:sz w:val="16"/>
        </w:rPr>
        <w:t xml:space="preserve">. </w:t>
      </w:r>
      <w:r w:rsidRPr="00675F38">
        <w:rPr>
          <w:rStyle w:val="StyleUnderline"/>
        </w:rPr>
        <w:t>After all, he has never seemed particularly concerned about Russia’s efforts to manipulate the 2016 outcome</w:t>
      </w:r>
      <w:r w:rsidRPr="00675F38">
        <w:rPr>
          <w:sz w:val="16"/>
        </w:rPr>
        <w:t xml:space="preserve"> (presumably because they were on his behalf), </w:t>
      </w:r>
      <w:r w:rsidRPr="00675F38">
        <w:rPr>
          <w:rStyle w:val="StyleUnderline"/>
        </w:rPr>
        <w:t xml:space="preserve">and he was impeached for demanding Ukrainian help in his reelection efforts. </w:t>
      </w:r>
      <w:r w:rsidRPr="00675F38">
        <w:rPr>
          <w:sz w:val="16"/>
        </w:rPr>
        <w:t xml:space="preserve">Moreover, </w:t>
      </w:r>
      <w:r w:rsidRPr="00675F38">
        <w:rPr>
          <w:rStyle w:val="StyleUnderline"/>
        </w:rPr>
        <w:t>this is a president who has</w:t>
      </w:r>
      <w:r w:rsidRPr="00675F38">
        <w:rPr>
          <w:sz w:val="16"/>
        </w:rPr>
        <w:t xml:space="preserve"> </w:t>
      </w:r>
      <w:r w:rsidRPr="00675F38">
        <w:rPr>
          <w:rStyle w:val="Emphasis"/>
        </w:rPr>
        <w:t>repeatedly joked</w:t>
      </w:r>
      <w:r w:rsidRPr="00675F38">
        <w:rPr>
          <w:sz w:val="16"/>
        </w:rPr>
        <w:t xml:space="preserve"> </w:t>
      </w:r>
      <w:r w:rsidRPr="00675F38">
        <w:rPr>
          <w:rStyle w:val="StyleUnderline"/>
        </w:rPr>
        <w:t>about staying in office past the end of his second term</w:t>
      </w:r>
      <w:r w:rsidRPr="00675F38">
        <w:rPr>
          <w:sz w:val="16"/>
        </w:rPr>
        <w:t xml:space="preserve"> </w:t>
      </w:r>
      <w:r w:rsidRPr="00675F38">
        <w:rPr>
          <w:rStyle w:val="StyleUnderline"/>
        </w:rPr>
        <w:t xml:space="preserve">and has frequently </w:t>
      </w:r>
      <w:r w:rsidRPr="00675F38">
        <w:rPr>
          <w:rStyle w:val="Emphasis"/>
        </w:rPr>
        <w:t>embraced</w:t>
      </w:r>
      <w:r w:rsidRPr="00675F38">
        <w:rPr>
          <w:rStyle w:val="StyleUnderline"/>
        </w:rPr>
        <w:t xml:space="preserve"> </w:t>
      </w:r>
      <w:r w:rsidRPr="00675F38">
        <w:rPr>
          <w:rStyle w:val="Emphasis"/>
        </w:rPr>
        <w:t>authoritarian</w:t>
      </w:r>
      <w:r w:rsidRPr="00675F38">
        <w:rPr>
          <w:sz w:val="16"/>
        </w:rPr>
        <w:t xml:space="preserve"> </w:t>
      </w:r>
      <w:r w:rsidRPr="00675F38">
        <w:rPr>
          <w:rStyle w:val="Emphasis"/>
        </w:rPr>
        <w:t>leaders</w:t>
      </w:r>
      <w:r w:rsidRPr="00675F38">
        <w:rPr>
          <w:sz w:val="16"/>
        </w:rPr>
        <w:t xml:space="preserve"> </w:t>
      </w:r>
      <w:r w:rsidRPr="00675F38">
        <w:rPr>
          <w:rStyle w:val="StyleUnderline"/>
        </w:rPr>
        <w:t>and</w:t>
      </w:r>
      <w:r w:rsidRPr="00675F38">
        <w:rPr>
          <w:sz w:val="16"/>
        </w:rPr>
        <w:t xml:space="preserve"> </w:t>
      </w:r>
      <w:r w:rsidRPr="00675F38">
        <w:rPr>
          <w:rStyle w:val="Emphasis"/>
        </w:rPr>
        <w:t>policies</w:t>
      </w:r>
      <w:r w:rsidRPr="00675F38">
        <w:rPr>
          <w:sz w:val="16"/>
        </w:rPr>
        <w:t xml:space="preserve">. Making matters even worse, </w:t>
      </w:r>
      <w:r w:rsidRPr="00675F38">
        <w:rPr>
          <w:rStyle w:val="StyleUnderline"/>
        </w:rPr>
        <w:t xml:space="preserve">the Republican Party more broadly has displayed a </w:t>
      </w:r>
      <w:r w:rsidRPr="00675F38">
        <w:rPr>
          <w:rStyle w:val="Emphasis"/>
        </w:rPr>
        <w:t>willingness</w:t>
      </w:r>
      <w:r w:rsidRPr="00675F38">
        <w:rPr>
          <w:rStyle w:val="StyleUnderline"/>
        </w:rPr>
        <w:t xml:space="preserve"> to bend the rules for its own political gain</w:t>
      </w:r>
      <w:r w:rsidRPr="00675F38">
        <w:rPr>
          <w:sz w:val="16"/>
        </w:rPr>
        <w:t xml:space="preserve">, </w:t>
      </w:r>
      <w:r w:rsidRPr="00675F38">
        <w:rPr>
          <w:rStyle w:val="StyleUnderline"/>
        </w:rPr>
        <w:t xml:space="preserve">frequently trying to </w:t>
      </w:r>
      <w:r w:rsidRPr="00675F38">
        <w:rPr>
          <w:rStyle w:val="Emphasis"/>
        </w:rPr>
        <w:t>suppress</w:t>
      </w:r>
      <w:r w:rsidRPr="00675F38">
        <w:rPr>
          <w:rStyle w:val="StyleUnderline"/>
        </w:rPr>
        <w:t xml:space="preserve"> the vote</w:t>
      </w:r>
      <w:r w:rsidRPr="00675F38">
        <w:rPr>
          <w:sz w:val="16"/>
        </w:rPr>
        <w:t xml:space="preserve"> (especially minority votes), </w:t>
      </w:r>
      <w:r w:rsidRPr="00675F38">
        <w:rPr>
          <w:rStyle w:val="StyleUnderline"/>
        </w:rPr>
        <w:t xml:space="preserve">purging voter rolls, and implementing aggressive </w:t>
      </w:r>
      <w:r w:rsidRPr="00675F38">
        <w:rPr>
          <w:rStyle w:val="Emphasis"/>
        </w:rPr>
        <w:t>racially based gerrymanders</w:t>
      </w:r>
      <w:r w:rsidRPr="00675F38">
        <w:rPr>
          <w:sz w:val="16"/>
        </w:rPr>
        <w:t xml:space="preserve">. </w:t>
      </w:r>
      <w:r w:rsidRPr="00675F38">
        <w:rPr>
          <w:rStyle w:val="StyleUnderline"/>
        </w:rPr>
        <w:t>Americans simply cannot trust that his administration will preserve the integrity of the 2020 election</w:t>
      </w:r>
      <w:r w:rsidRPr="00675F38">
        <w:rPr>
          <w:sz w:val="16"/>
        </w:rPr>
        <w:t xml:space="preserve">. This puts America in a very dangerous position. Legal protections for the election do exist and are strong. The Constitution and federal law require the election of a president this November and </w:t>
      </w:r>
      <w:r w:rsidRPr="00675F38">
        <w:rPr>
          <w:sz w:val="16"/>
        </w:rPr>
        <w:lastRenderedPageBreak/>
        <w:t xml:space="preserve">state that the president’s term ends the following January. The Supreme Court has repeatedly held that once states grant their residents the right to vote, doing so becomes a fundamental right. Forty-nine states recognize the right to vote in their state constitutions and 26 </w:t>
      </w:r>
      <w:proofErr w:type="gramStart"/>
      <w:r w:rsidRPr="00675F38">
        <w:rPr>
          <w:sz w:val="16"/>
        </w:rPr>
        <w:t>guarantee</w:t>
      </w:r>
      <w:proofErr w:type="gramEnd"/>
      <w:r w:rsidRPr="00675F38">
        <w:rPr>
          <w:sz w:val="16"/>
        </w:rPr>
        <w:t xml:space="preserve"> that elections must be free and open. Any attempt by the president or state legislatures to deprive people of the right to vote, </w:t>
      </w:r>
      <w:proofErr w:type="gramStart"/>
      <w:r w:rsidRPr="00675F38">
        <w:rPr>
          <w:sz w:val="16"/>
        </w:rPr>
        <w:t>in order to</w:t>
      </w:r>
      <w:proofErr w:type="gramEnd"/>
      <w:r w:rsidRPr="00675F38">
        <w:rPr>
          <w:sz w:val="16"/>
        </w:rPr>
        <w:t xml:space="preserve"> ensure Trump’s reelection, would blatantly violate these rights. But </w:t>
      </w:r>
      <w:r w:rsidRPr="00675F38">
        <w:rPr>
          <w:rStyle w:val="StyleUnderline"/>
        </w:rPr>
        <w:t xml:space="preserve">a lot could still go wrong, especially at the state level. </w:t>
      </w:r>
      <w:r w:rsidRPr="00675F38">
        <w:rPr>
          <w:sz w:val="16"/>
        </w:rPr>
        <w:t xml:space="preserve">The danger begins with the fact that, regardless of what people believe, </w:t>
      </w:r>
      <w:r w:rsidRPr="00675F38">
        <w:rPr>
          <w:rStyle w:val="StyleUnderline"/>
        </w:rPr>
        <w:t>the Constitution does not give Americans the right to vote for their president</w:t>
      </w:r>
      <w:r w:rsidRPr="00675F38">
        <w:rPr>
          <w:sz w:val="16"/>
        </w:rPr>
        <w:t xml:space="preserve">. </w:t>
      </w:r>
      <w:r w:rsidRPr="00675F38">
        <w:rPr>
          <w:rStyle w:val="StyleUnderline"/>
        </w:rPr>
        <w:t>Rather</w:t>
      </w:r>
      <w:r w:rsidRPr="00675F38">
        <w:rPr>
          <w:sz w:val="16"/>
        </w:rPr>
        <w:t xml:space="preserve">, </w:t>
      </w:r>
      <w:r w:rsidRPr="00675F38">
        <w:rPr>
          <w:rStyle w:val="StyleUnderline"/>
        </w:rPr>
        <w:t xml:space="preserve">the Constitution says that a college of </w:t>
      </w:r>
      <w:r w:rsidRPr="00675F38">
        <w:rPr>
          <w:rStyle w:val="Emphasis"/>
        </w:rPr>
        <w:t>electors</w:t>
      </w:r>
      <w:r w:rsidRPr="00675F38">
        <w:rPr>
          <w:rStyle w:val="StyleUnderline"/>
        </w:rPr>
        <w:t xml:space="preserve"> votes for the president, and Article II of the Constitution gives states nearly </w:t>
      </w:r>
      <w:r w:rsidRPr="00675F38">
        <w:rPr>
          <w:rStyle w:val="Emphasis"/>
        </w:rPr>
        <w:t>unlimited power</w:t>
      </w:r>
      <w:r w:rsidRPr="00675F38">
        <w:rPr>
          <w:sz w:val="16"/>
        </w:rPr>
        <w:t xml:space="preserve"> </w:t>
      </w:r>
      <w:r w:rsidRPr="00675F38">
        <w:rPr>
          <w:rStyle w:val="StyleUnderline"/>
        </w:rPr>
        <w:t>to decide how these electors are chosen.</w:t>
      </w:r>
      <w:r w:rsidRPr="00675F38">
        <w:rPr>
          <w:sz w:val="16"/>
        </w:rPr>
        <w:t xml:space="preserve"> </w:t>
      </w:r>
      <w:r w:rsidRPr="00675F38">
        <w:rPr>
          <w:rStyle w:val="StyleUnderline"/>
        </w:rPr>
        <w:t xml:space="preserve">In the early years of the American republic, many </w:t>
      </w:r>
      <w:r w:rsidRPr="00675F38">
        <w:rPr>
          <w:rStyle w:val="Emphasis"/>
        </w:rPr>
        <w:t>state</w:t>
      </w:r>
      <w:r w:rsidRPr="00675F38">
        <w:rPr>
          <w:rStyle w:val="StyleUnderline"/>
        </w:rPr>
        <w:t xml:space="preserve"> </w:t>
      </w:r>
      <w:r w:rsidRPr="00675F38">
        <w:rPr>
          <w:rStyle w:val="Emphasis"/>
        </w:rPr>
        <w:t>legislatures</w:t>
      </w:r>
      <w:r w:rsidRPr="00675F38">
        <w:rPr>
          <w:rStyle w:val="StyleUnderline"/>
        </w:rPr>
        <w:t xml:space="preserve"> decided which presidential candidate the state’s electors would support</w:t>
      </w:r>
      <w:r w:rsidRPr="00675F38">
        <w:rPr>
          <w:sz w:val="16"/>
        </w:rPr>
        <w:t>. South Carolina used this method until 1868. Today</w:t>
      </w:r>
      <w:r w:rsidRPr="00675F38">
        <w:rPr>
          <w:rStyle w:val="StyleUnderline"/>
        </w:rPr>
        <w:t>, all 50 states grant their residents the</w:t>
      </w:r>
      <w:r w:rsidRPr="00675F38">
        <w:rPr>
          <w:sz w:val="16"/>
        </w:rPr>
        <w:t xml:space="preserve"> </w:t>
      </w:r>
      <w:r w:rsidRPr="00675F38">
        <w:rPr>
          <w:rStyle w:val="Emphasis"/>
        </w:rPr>
        <w:t>right</w:t>
      </w:r>
      <w:r w:rsidRPr="00675F38">
        <w:rPr>
          <w:sz w:val="16"/>
        </w:rPr>
        <w:t xml:space="preserve"> </w:t>
      </w:r>
      <w:r w:rsidRPr="00675F38">
        <w:rPr>
          <w:rStyle w:val="StyleUnderline"/>
        </w:rPr>
        <w:t>to vote for president</w:t>
      </w:r>
      <w:r w:rsidRPr="00675F38">
        <w:rPr>
          <w:sz w:val="16"/>
        </w:rPr>
        <w:t xml:space="preserve">, and the </w:t>
      </w:r>
      <w:r w:rsidRPr="00675F38">
        <w:rPr>
          <w:rStyle w:val="StyleUnderline"/>
        </w:rPr>
        <w:t>people’s vote determines which electors from each state will select the next president</w:t>
      </w:r>
      <w:r w:rsidRPr="00675F38">
        <w:rPr>
          <w:sz w:val="16"/>
        </w:rPr>
        <w:t xml:space="preserve">. However, any state could change its law and instead allow its legislature to decide which electors will choose the next president. In other words, </w:t>
      </w:r>
      <w:r w:rsidRPr="00675F38">
        <w:rPr>
          <w:rStyle w:val="Emphasis"/>
        </w:rPr>
        <w:t>states</w:t>
      </w:r>
      <w:r w:rsidRPr="00675F38">
        <w:rPr>
          <w:rStyle w:val="StyleUnderline"/>
        </w:rPr>
        <w:t xml:space="preserve"> have a lot of power in deciding how the election will run</w:t>
      </w:r>
      <w:r w:rsidRPr="00675F38">
        <w:rPr>
          <w:sz w:val="16"/>
        </w:rPr>
        <w:t xml:space="preserve">. Today, Republicans control 30 state legislatures and Democrats only 19, with one state divided. (Nebraska technically has nonpartisan legislators, but it is a reliably red state, so I include it with the Republican states.) These red-state legislatures control 305 electoral votes, and only 270 are needed to secure the presidency. </w:t>
      </w:r>
      <w:r w:rsidRPr="00675F38">
        <w:rPr>
          <w:rStyle w:val="StyleUnderline"/>
        </w:rPr>
        <w:t xml:space="preserve">Presumably, most red states, if not all, would appoint </w:t>
      </w:r>
      <w:r w:rsidRPr="00675F38">
        <w:rPr>
          <w:rStyle w:val="Emphasis"/>
        </w:rPr>
        <w:t>electors</w:t>
      </w:r>
      <w:r w:rsidRPr="00675F38">
        <w:rPr>
          <w:rStyle w:val="StyleUnderline"/>
        </w:rPr>
        <w:t xml:space="preserve"> who would elect Trump for another four years</w:t>
      </w:r>
      <w:r w:rsidRPr="00675F38">
        <w:rPr>
          <w:sz w:val="16"/>
        </w:rPr>
        <w:t xml:space="preserve">. Of those 30 states, 22 also have Republican governors, which means in those states there would be no Democratic governor to veto Republican legislation taking away the people’s opportunity to vote for president. Those 22 states represent 219 electoral-college votes—perilously close to the 270 required for Trump to be reelected. </w:t>
      </w:r>
      <w:r w:rsidRPr="00675F38">
        <w:rPr>
          <w:rStyle w:val="StyleUnderline"/>
        </w:rPr>
        <w:t>Could states really deprive Americans of the right to vote for their president</w:t>
      </w:r>
      <w:r w:rsidRPr="00675F38">
        <w:rPr>
          <w:sz w:val="16"/>
        </w:rPr>
        <w:t xml:space="preserve">? In Bush v. Gore, a conservative majority on the Supreme Court held that the </w:t>
      </w:r>
      <w:r w:rsidRPr="00675F38">
        <w:rPr>
          <w:rStyle w:val="StyleUnderline"/>
        </w:rPr>
        <w:t>state “can take back the power to appoint electors” at any time</w:t>
      </w:r>
      <w:r w:rsidRPr="00675F38">
        <w:rPr>
          <w:sz w:val="16"/>
        </w:rPr>
        <w:t xml:space="preserve">. </w:t>
      </w:r>
      <w:r w:rsidRPr="00675F38">
        <w:rPr>
          <w:rStyle w:val="StyleUnderline"/>
        </w:rPr>
        <w:t>And the Court is even more conservative today</w:t>
      </w:r>
      <w:r w:rsidRPr="00675F38">
        <w:rPr>
          <w:sz w:val="16"/>
        </w:rPr>
        <w:t xml:space="preserve"> than it was in 2000, as Justice Brett Kavanaugh has replaced Justice Anthony Kennedy. The more complicated question is not whether states can do this, but whether they would. </w:t>
      </w:r>
      <w:r w:rsidRPr="00675F38">
        <w:rPr>
          <w:rStyle w:val="StyleUnderline"/>
        </w:rPr>
        <w:t xml:space="preserve">Republican lawmakers have been </w:t>
      </w:r>
      <w:r w:rsidRPr="00675F38">
        <w:rPr>
          <w:rStyle w:val="Emphasis"/>
        </w:rPr>
        <w:t>steadfastly loyal</w:t>
      </w:r>
      <w:r w:rsidRPr="00675F38">
        <w:rPr>
          <w:sz w:val="16"/>
        </w:rPr>
        <w:t xml:space="preserve"> </w:t>
      </w:r>
      <w:r w:rsidRPr="00675F38">
        <w:rPr>
          <w:rStyle w:val="StyleUnderline"/>
        </w:rPr>
        <w:t>to Trump throughout his tumultuous tenure</w:t>
      </w:r>
      <w:r w:rsidRPr="00675F38">
        <w:rPr>
          <w:sz w:val="16"/>
        </w:rPr>
        <w:t xml:space="preserve">. </w:t>
      </w:r>
      <w:r w:rsidRPr="00675F38">
        <w:rPr>
          <w:rStyle w:val="StyleUnderline"/>
        </w:rPr>
        <w:t>If Trump were to ask states to appoint electors instead of having an election, they certainly might follow his request, especially those states where the president enjoys wide popularity.</w:t>
      </w:r>
      <w:r w:rsidRPr="00675F38">
        <w:rPr>
          <w:sz w:val="16"/>
        </w:rPr>
        <w:t xml:space="preserve"> In 24 of the 30 states with Republican legislatures, </w:t>
      </w:r>
      <w:proofErr w:type="gramStart"/>
      <w:r w:rsidRPr="00675F38">
        <w:rPr>
          <w:sz w:val="16"/>
        </w:rPr>
        <w:t>a majority of</w:t>
      </w:r>
      <w:proofErr w:type="gramEnd"/>
      <w:r w:rsidRPr="00675F38">
        <w:rPr>
          <w:sz w:val="16"/>
        </w:rPr>
        <w:t xml:space="preserve"> people approve of the president’s job performance, according to last month’s Gallup survey. </w:t>
      </w:r>
      <w:r w:rsidRPr="00675F38">
        <w:rPr>
          <w:rStyle w:val="StyleUnderline"/>
        </w:rPr>
        <w:t xml:space="preserve">Those states control </w:t>
      </w:r>
      <w:r w:rsidRPr="00675F38">
        <w:rPr>
          <w:rStyle w:val="Emphasis"/>
        </w:rPr>
        <w:t>224</w:t>
      </w:r>
      <w:r w:rsidRPr="00675F38">
        <w:rPr>
          <w:rStyle w:val="StyleUnderline"/>
        </w:rPr>
        <w:t xml:space="preserve"> electoral</w:t>
      </w:r>
      <w:r w:rsidRPr="00675F38">
        <w:rPr>
          <w:sz w:val="16"/>
        </w:rPr>
        <w:t xml:space="preserve"> </w:t>
      </w:r>
      <w:r w:rsidRPr="00675F38">
        <w:rPr>
          <w:rStyle w:val="StyleUnderline"/>
        </w:rPr>
        <w:t>votes</w:t>
      </w:r>
      <w:r w:rsidRPr="00675F38">
        <w:rPr>
          <w:sz w:val="16"/>
        </w:rPr>
        <w:t>—</w:t>
      </w:r>
      <w:r w:rsidRPr="00675F38">
        <w:rPr>
          <w:rStyle w:val="StyleUnderline"/>
        </w:rPr>
        <w:t>enough to throw the election’s results into doubt.</w:t>
      </w:r>
      <w:r w:rsidRPr="00675F38">
        <w:rPr>
          <w:sz w:val="16"/>
        </w:rPr>
        <w:t xml:space="preserve"> </w:t>
      </w:r>
      <w:r w:rsidRPr="00675F38">
        <w:rPr>
          <w:rStyle w:val="StyleUnderline"/>
        </w:rPr>
        <w:t>States could also wreak havoc on the election by not taking steps now to prepare for voting during a pandemic</w:t>
      </w:r>
      <w:r w:rsidRPr="00675F38">
        <w:rPr>
          <w:sz w:val="16"/>
        </w:rPr>
        <w:t xml:space="preserve">. If only a few states allowed their legislatures to appoint electors, or postponed electoral selection indefinitely, </w:t>
      </w:r>
      <w:r w:rsidRPr="00675F38">
        <w:rPr>
          <w:rStyle w:val="StyleUnderline"/>
        </w:rPr>
        <w:t xml:space="preserve">the November election could result in no candidate receiving </w:t>
      </w:r>
      <w:proofErr w:type="gramStart"/>
      <w:r w:rsidRPr="00675F38">
        <w:rPr>
          <w:rStyle w:val="StyleUnderline"/>
        </w:rPr>
        <w:t>a majority of</w:t>
      </w:r>
      <w:proofErr w:type="gramEnd"/>
      <w:r w:rsidRPr="00675F38">
        <w:rPr>
          <w:rStyle w:val="StyleUnderline"/>
        </w:rPr>
        <w:t xml:space="preserve"> electoral-college votes. </w:t>
      </w:r>
      <w:r w:rsidRPr="00675F38">
        <w:rPr>
          <w:sz w:val="16"/>
        </w:rPr>
        <w:t xml:space="preserve">This is a real concern. If no candidate wins </w:t>
      </w:r>
      <w:proofErr w:type="gramStart"/>
      <w:r w:rsidRPr="00675F38">
        <w:rPr>
          <w:sz w:val="16"/>
        </w:rPr>
        <w:t>a majority of</w:t>
      </w:r>
      <w:proofErr w:type="gramEnd"/>
      <w:r w:rsidRPr="00675F38">
        <w:rPr>
          <w:sz w:val="16"/>
        </w:rPr>
        <w:t xml:space="preserve"> electors, </w:t>
      </w:r>
      <w:r w:rsidRPr="00675F38">
        <w:rPr>
          <w:rStyle w:val="StyleUnderline"/>
        </w:rPr>
        <w:t>the Twelfth Amendment empowers the House of Representatives to decide who will be president</w:t>
      </w:r>
      <w:r w:rsidRPr="00675F38">
        <w:rPr>
          <w:sz w:val="16"/>
        </w:rPr>
        <w:t xml:space="preserve">. Although the House is controlled by Democrats, predicting the outcome is not that simple. </w:t>
      </w:r>
      <w:r w:rsidRPr="00675F38">
        <w:rPr>
          <w:rStyle w:val="StyleUnderline"/>
        </w:rPr>
        <w:t xml:space="preserve">The Amendment requires the House to choose the president by voting as states, not as individual members. So, instead of 435 individual votes, there would be 50 state votes. </w:t>
      </w:r>
      <w:r w:rsidRPr="00675F38">
        <w:rPr>
          <w:sz w:val="16"/>
        </w:rPr>
        <w:t xml:space="preserve">The Amendment does not say how the representatives for each state should decide their state’s vote. If the current House were tasked with selecting the next president, and states with more Republicans than Democrats in their delegation voted for Trump, he would win 25 votes. Twenty-three states have more Democratic House members than Republican, so the Democratic candidate would likely receive 23 votes. Florida and Pennsylvania are evenly split between Democrats and Republicans, leaving their presidential votes up in the air. Whether the District of Columbia would be allowed to vote at all in this circumstance is not entirely certain. </w:t>
      </w:r>
      <w:r w:rsidRPr="00675F38">
        <w:rPr>
          <w:rStyle w:val="StyleUnderline"/>
        </w:rPr>
        <w:t>The text of the Twelfth Amendment suggests that only states can</w:t>
      </w:r>
      <w:r w:rsidRPr="00675F38">
        <w:rPr>
          <w:sz w:val="16"/>
        </w:rPr>
        <w:t xml:space="preserve"> vote, but the Twenty-Third Amendment gave D.C. electors who vote for president and “perform such duties” as required by the Twelfth. </w:t>
      </w:r>
      <w:r w:rsidRPr="00675F38">
        <w:rPr>
          <w:rStyle w:val="StyleUnderline"/>
        </w:rPr>
        <w:t>If Trump tries to use the coronavirus to manipulate the election, and if states help him do so, disputes may arise about whether a state’s presidential electors are valid</w:t>
      </w:r>
      <w:r w:rsidRPr="00675F38">
        <w:rPr>
          <w:sz w:val="16"/>
        </w:rPr>
        <w:t>. This kind of dispute happened after the 1876 presidential election. Democrat Samuel Tilden won the popular vote by 3 percent over his Republican opponent Rutherford B. Hayes. As a result, Tilden took 184 electoral votes to Hayes’s 165. However, the parties in four states could not agree on which candidate won the 20 remaining electoral votes. Days before inauguration, in a sordid backroom deal, Democrats agreed to allow all 20 of these electors to cast votes for Hayes in exchange for the assurance that the Republican administration would withdraw federal troops from southern states.</w:t>
      </w:r>
    </w:p>
    <w:p w14:paraId="770E1D44" w14:textId="77777777" w:rsidR="00BD2401" w:rsidRPr="00675F38" w:rsidRDefault="00BD2401" w:rsidP="00BD2401">
      <w:pPr>
        <w:pStyle w:val="Heading4"/>
        <w:rPr>
          <w:rStyle w:val="StyleUnderline"/>
          <w:sz w:val="24"/>
          <w:u w:val="none"/>
        </w:rPr>
      </w:pPr>
      <w:r w:rsidRPr="00675F38">
        <w:rPr>
          <w:rStyle w:val="StyleUnderline"/>
          <w:sz w:val="24"/>
          <w:u w:val="none"/>
        </w:rPr>
        <w:lastRenderedPageBreak/>
        <w:t xml:space="preserve">Even if he </w:t>
      </w:r>
      <w:proofErr w:type="gramStart"/>
      <w:r w:rsidRPr="00675F38">
        <w:rPr>
          <w:rStyle w:val="StyleUnderline"/>
          <w:sz w:val="24"/>
          <w:u w:val="none"/>
        </w:rPr>
        <w:t>doesn’t</w:t>
      </w:r>
      <w:proofErr w:type="gramEnd"/>
      <w:r w:rsidRPr="00675F38">
        <w:rPr>
          <w:rStyle w:val="StyleUnderline"/>
          <w:sz w:val="24"/>
          <w:u w:val="none"/>
        </w:rPr>
        <w:t xml:space="preserve"> cancel the election, he rigs the election so people can’t vote for Biden </w:t>
      </w:r>
    </w:p>
    <w:p w14:paraId="7385B5A2" w14:textId="77777777" w:rsidR="00BD2401" w:rsidRPr="00675F38" w:rsidRDefault="00BD2401" w:rsidP="00BD2401">
      <w:r w:rsidRPr="00675F38">
        <w:rPr>
          <w:rStyle w:val="Style13ptBold"/>
        </w:rPr>
        <w:t>Epstein 20</w:t>
      </w:r>
      <w:r w:rsidRPr="00675F38">
        <w:t xml:space="preserve"> – covers campaigns and elections from Washington for the New York Times (Reid J.; “Trump Sows Doubt on Voting. It Keeps Some People Up at Night.”; 5/24/20; </w:t>
      </w:r>
      <w:hyperlink r:id="rId309" w:history="1">
        <w:r w:rsidRPr="00675F38">
          <w:rPr>
            <w:rStyle w:val="Hyperlink"/>
          </w:rPr>
          <w:t>https://www.nytimes.com/2020/05/24/us/politics/trump-2020-election-voting-rights.html</w:t>
        </w:r>
      </w:hyperlink>
      <w:r w:rsidRPr="00675F38">
        <w:t xml:space="preserve">; accessed 6/26/20) </w:t>
      </w:r>
      <w:proofErr w:type="spellStart"/>
      <w:r>
        <w:t>dmc</w:t>
      </w:r>
      <w:proofErr w:type="spellEnd"/>
    </w:p>
    <w:p w14:paraId="6B95F279" w14:textId="77777777" w:rsidR="00BD2401" w:rsidRPr="00675F38" w:rsidRDefault="00BD2401" w:rsidP="00BD2401">
      <w:pPr>
        <w:rPr>
          <w:rStyle w:val="StyleUnderline"/>
        </w:rPr>
      </w:pPr>
      <w:r w:rsidRPr="00675F38">
        <w:rPr>
          <w:rStyle w:val="StyleUnderline"/>
        </w:rPr>
        <w:t xml:space="preserve">The anxiety has intensified in recent weeks as the president continues to </w:t>
      </w:r>
      <w:r w:rsidRPr="00675F38">
        <w:rPr>
          <w:rStyle w:val="Emphasis"/>
        </w:rPr>
        <w:t>attack the integrity of mail voting</w:t>
      </w:r>
      <w:r w:rsidRPr="00675F38">
        <w:rPr>
          <w:sz w:val="16"/>
        </w:rPr>
        <w:t xml:space="preserve"> </w:t>
      </w:r>
      <w:r w:rsidRPr="00675F38">
        <w:rPr>
          <w:rStyle w:val="StyleUnderline"/>
        </w:rPr>
        <w:t>and</w:t>
      </w:r>
      <w:r w:rsidRPr="00675F38">
        <w:rPr>
          <w:sz w:val="16"/>
        </w:rPr>
        <w:t xml:space="preserve"> </w:t>
      </w:r>
      <w:r w:rsidRPr="00675F38">
        <w:rPr>
          <w:rStyle w:val="Emphasis"/>
        </w:rPr>
        <w:t>insinuate that the election system is rigged</w:t>
      </w:r>
      <w:r w:rsidRPr="00675F38">
        <w:rPr>
          <w:sz w:val="16"/>
        </w:rPr>
        <w:t xml:space="preserve">, </w:t>
      </w:r>
      <w:r w:rsidRPr="00675F38">
        <w:rPr>
          <w:rStyle w:val="StyleUnderline"/>
        </w:rPr>
        <w:t>while his Republican allies ramp up efforts to control who can vote and how</w:t>
      </w:r>
      <w:r w:rsidRPr="00675F38">
        <w:rPr>
          <w:sz w:val="16"/>
        </w:rPr>
        <w:t xml:space="preserve">. Just last week, Mr. </w:t>
      </w:r>
      <w:r w:rsidRPr="00675F38">
        <w:rPr>
          <w:rStyle w:val="StyleUnderline"/>
        </w:rPr>
        <w:t>Trump</w:t>
      </w:r>
      <w:r w:rsidRPr="00675F38">
        <w:rPr>
          <w:sz w:val="16"/>
        </w:rPr>
        <w:t xml:space="preserve"> </w:t>
      </w:r>
      <w:r w:rsidRPr="00675F38">
        <w:rPr>
          <w:rStyle w:val="Emphasis"/>
        </w:rPr>
        <w:t>threatened</w:t>
      </w:r>
      <w:r w:rsidRPr="00675F38">
        <w:rPr>
          <w:sz w:val="16"/>
        </w:rPr>
        <w:t xml:space="preserve"> </w:t>
      </w:r>
      <w:r w:rsidRPr="00675F38">
        <w:rPr>
          <w:rStyle w:val="StyleUnderline"/>
        </w:rPr>
        <w:t>to withhold funding from states that defy his wishes on expanding mail voting</w:t>
      </w:r>
      <w:r w:rsidRPr="00675F38">
        <w:rPr>
          <w:sz w:val="16"/>
        </w:rPr>
        <w:t xml:space="preserve">, </w:t>
      </w:r>
      <w:r w:rsidRPr="00675F38">
        <w:rPr>
          <w:rStyle w:val="StyleUnderline"/>
        </w:rPr>
        <w:t>while</w:t>
      </w:r>
      <w:r w:rsidRPr="00675F38">
        <w:rPr>
          <w:sz w:val="16"/>
        </w:rPr>
        <w:t xml:space="preserve"> also </w:t>
      </w:r>
      <w:r w:rsidRPr="00675F38">
        <w:rPr>
          <w:rStyle w:val="Emphasis"/>
        </w:rPr>
        <w:t>amplifying</w:t>
      </w:r>
      <w:r w:rsidRPr="00675F38">
        <w:rPr>
          <w:sz w:val="16"/>
        </w:rPr>
        <w:t xml:space="preserve"> </w:t>
      </w:r>
      <w:r w:rsidRPr="00675F38">
        <w:rPr>
          <w:rStyle w:val="StyleUnderline"/>
        </w:rPr>
        <w:t xml:space="preserve">unfounded claims of </w:t>
      </w:r>
      <w:r w:rsidRPr="00675F38">
        <w:rPr>
          <w:rStyle w:val="Emphasis"/>
        </w:rPr>
        <w:t>voter fraud</w:t>
      </w:r>
      <w:r w:rsidRPr="00675F38">
        <w:rPr>
          <w:sz w:val="16"/>
        </w:rPr>
        <w:t xml:space="preserve"> </w:t>
      </w:r>
      <w:r w:rsidRPr="00675F38">
        <w:rPr>
          <w:rStyle w:val="StyleUnderline"/>
        </w:rPr>
        <w:t xml:space="preserve">in battleground states. </w:t>
      </w:r>
      <w:r w:rsidRPr="00675F38">
        <w:rPr>
          <w:sz w:val="16"/>
        </w:rPr>
        <w:t>“</w:t>
      </w:r>
      <w:r w:rsidRPr="00675F38">
        <w:rPr>
          <w:rStyle w:val="StyleUnderline"/>
        </w:rPr>
        <w:t>In the eight to 10 months I’ve been yapping at people about this stuff, the reactions have gone from</w:t>
      </w:r>
      <w:r w:rsidRPr="00675F38">
        <w:rPr>
          <w:sz w:val="16"/>
        </w:rPr>
        <w:t>, ‘</w:t>
      </w:r>
      <w:r w:rsidRPr="00675F38">
        <w:rPr>
          <w:rStyle w:val="StyleUnderline"/>
        </w:rPr>
        <w:t>Don’t be silly</w:t>
      </w:r>
      <w:r w:rsidRPr="00675F38">
        <w:rPr>
          <w:sz w:val="16"/>
        </w:rPr>
        <w:t xml:space="preserve">, that won’t happen,’ </w:t>
      </w:r>
      <w:r w:rsidRPr="00675F38">
        <w:rPr>
          <w:rStyle w:val="StyleUnderline"/>
        </w:rPr>
        <w:t>to</w:t>
      </w:r>
      <w:r w:rsidRPr="00675F38">
        <w:rPr>
          <w:sz w:val="16"/>
        </w:rPr>
        <w:t xml:space="preserve"> an increasing sense of, ‘You know, </w:t>
      </w:r>
      <w:r w:rsidRPr="00675F38">
        <w:rPr>
          <w:rStyle w:val="Emphasis"/>
        </w:rPr>
        <w:t>that could happen</w:t>
      </w:r>
      <w:r w:rsidRPr="00675F38">
        <w:rPr>
          <w:sz w:val="16"/>
        </w:rPr>
        <w:t xml:space="preserve">,’” said Rosa Brooks, a Georgetown University law professor. Earlier this year, Ms. Brooks convened an informal group of Democrats and never-Trump Republicans to brainstorm about ways the Trump administration could disrupt the election and to think about ways to prevent it. But the anxiety is hardly limited to outside groups. Marc Elias, a Washington lawyer who leads the Democratic National Committee’s legal efforts to fight voter suppression measures, said not a day goes by when he doesn’t field a question from senior Democratic officials about whether Mr. Trump could postpone or cancel the election. Prodded by allies to explain why not, Mr. Elias wrote a column on the subject in late March for his website — and it drew more traffic than anything </w:t>
      </w:r>
      <w:proofErr w:type="gramStart"/>
      <w:r w:rsidRPr="00675F38">
        <w:rPr>
          <w:sz w:val="16"/>
        </w:rPr>
        <w:t>he’d</w:t>
      </w:r>
      <w:proofErr w:type="gramEnd"/>
      <w:r w:rsidRPr="00675F38">
        <w:rPr>
          <w:sz w:val="16"/>
        </w:rPr>
        <w:t xml:space="preserve"> ever published. But changing the date of the election is not what worries Mr. Elias. The bigger threat in his mind </w:t>
      </w:r>
      <w:r w:rsidRPr="00675F38">
        <w:rPr>
          <w:rStyle w:val="StyleUnderline"/>
        </w:rPr>
        <w:t xml:space="preserve">is the possibility that the Trump administration could act in October to make it </w:t>
      </w:r>
      <w:r w:rsidRPr="00675F38">
        <w:rPr>
          <w:rStyle w:val="Emphasis"/>
        </w:rPr>
        <w:t>harder</w:t>
      </w:r>
      <w:r w:rsidRPr="00675F38">
        <w:rPr>
          <w:rStyle w:val="StyleUnderline"/>
        </w:rPr>
        <w:t xml:space="preserve"> for </w:t>
      </w:r>
      <w:r w:rsidRPr="00675F38">
        <w:rPr>
          <w:rStyle w:val="Emphasis"/>
        </w:rPr>
        <w:t>people to vote</w:t>
      </w:r>
      <w:r w:rsidRPr="00675F38">
        <w:rPr>
          <w:rStyle w:val="StyleUnderline"/>
        </w:rPr>
        <w:t xml:space="preserve"> in urban centers in battleground states</w:t>
      </w:r>
      <w:r w:rsidRPr="00675F38">
        <w:rPr>
          <w:sz w:val="16"/>
        </w:rPr>
        <w:t xml:space="preserve"> — possibilities, he said, that include </w:t>
      </w:r>
      <w:r w:rsidRPr="00675F38">
        <w:rPr>
          <w:rStyle w:val="Emphasis"/>
        </w:rPr>
        <w:t>declaring a state of emergency</w:t>
      </w:r>
      <w:r w:rsidRPr="00675F38">
        <w:rPr>
          <w:sz w:val="16"/>
        </w:rPr>
        <w:t xml:space="preserve">, </w:t>
      </w:r>
      <w:r w:rsidRPr="00675F38">
        <w:rPr>
          <w:rStyle w:val="Emphasis"/>
        </w:rPr>
        <w:t>deploying the National Guard</w:t>
      </w:r>
      <w:r w:rsidRPr="00675F38">
        <w:rPr>
          <w:sz w:val="16"/>
        </w:rPr>
        <w:t xml:space="preserve"> </w:t>
      </w:r>
      <w:r w:rsidRPr="00675F38">
        <w:rPr>
          <w:rStyle w:val="StyleUnderline"/>
        </w:rPr>
        <w:t>or</w:t>
      </w:r>
      <w:r w:rsidRPr="00675F38">
        <w:rPr>
          <w:sz w:val="16"/>
        </w:rPr>
        <w:t xml:space="preserve"> </w:t>
      </w:r>
      <w:r w:rsidRPr="00675F38">
        <w:rPr>
          <w:rStyle w:val="Emphasis"/>
        </w:rPr>
        <w:t>forbidding gatherings of more than 10 people</w:t>
      </w:r>
      <w:r w:rsidRPr="00675F38">
        <w:rPr>
          <w:sz w:val="16"/>
        </w:rPr>
        <w:t xml:space="preserve">. </w:t>
      </w:r>
      <w:r w:rsidRPr="00675F38">
        <w:rPr>
          <w:rStyle w:val="StyleUnderline"/>
        </w:rPr>
        <w:t xml:space="preserve">Such events could serve to </w:t>
      </w:r>
      <w:r w:rsidRPr="00675F38">
        <w:rPr>
          <w:rStyle w:val="Emphasis"/>
        </w:rPr>
        <w:t>depress</w:t>
      </w:r>
      <w:r w:rsidRPr="00675F38">
        <w:rPr>
          <w:sz w:val="16"/>
        </w:rPr>
        <w:t xml:space="preserve"> </w:t>
      </w:r>
      <w:r w:rsidRPr="00675F38">
        <w:rPr>
          <w:rStyle w:val="StyleUnderline"/>
        </w:rPr>
        <w:t>or</w:t>
      </w:r>
      <w:r w:rsidRPr="00675F38">
        <w:rPr>
          <w:sz w:val="16"/>
        </w:rPr>
        <w:t xml:space="preserve"> </w:t>
      </w:r>
      <w:r w:rsidRPr="00675F38">
        <w:rPr>
          <w:rStyle w:val="Emphasis"/>
        </w:rPr>
        <w:t>discourage</w:t>
      </w:r>
      <w:r w:rsidRPr="00675F38">
        <w:rPr>
          <w:sz w:val="16"/>
        </w:rPr>
        <w:t xml:space="preserve"> </w:t>
      </w:r>
      <w:r w:rsidRPr="00675F38">
        <w:rPr>
          <w:rStyle w:val="StyleUnderline"/>
        </w:rPr>
        <w:t>turnout in pockets of the country that</w:t>
      </w:r>
      <w:r w:rsidRPr="00675F38">
        <w:rPr>
          <w:sz w:val="16"/>
        </w:rPr>
        <w:t xml:space="preserve"> reliably </w:t>
      </w:r>
      <w:r w:rsidRPr="00675F38">
        <w:rPr>
          <w:rStyle w:val="StyleUnderline"/>
        </w:rPr>
        <w:t xml:space="preserve">vote for Democrats. </w:t>
      </w:r>
      <w:r w:rsidRPr="00675F38">
        <w:rPr>
          <w:sz w:val="16"/>
        </w:rPr>
        <w:t xml:space="preserve">“That to me is the frame from which all doomsday scenarios then go,” he said. To ward off such a scenario, Mr. Elias is engaged in multiple lawsuits aimed at making it easier to cast absentee ballots by mail and making in-person voting more available, either on Election Day or in the preceding weeks. Mr. Biden, for his part, has suggested more than once that Mr. Trump might try to disrupt or delay the election. And his campaign grew very concerned this month when it was announced that election security briefings, which in past cycles had been delivered to candidates by the F.B.I. and the Department of Homeland Security, would now be the province of the director of national intelligence. That post is currently held by John Ratcliffe, a Trump ally who was confirmed to the position on Thursday. Mr. Ratcliffe was among the president’s chief Fox News defenders during the Russia investigation and has been a sharp critic of the F.B.I. “Since 2016, Donald </w:t>
      </w:r>
      <w:r w:rsidRPr="00675F38">
        <w:rPr>
          <w:rStyle w:val="StyleUnderline"/>
        </w:rPr>
        <w:t>Trump</w:t>
      </w:r>
      <w:r w:rsidRPr="00675F38">
        <w:rPr>
          <w:sz w:val="16"/>
        </w:rPr>
        <w:t xml:space="preserve"> </w:t>
      </w:r>
      <w:r w:rsidRPr="00675F38">
        <w:rPr>
          <w:rStyle w:val="StyleUnderline"/>
        </w:rPr>
        <w:t xml:space="preserve">has shown that he is </w:t>
      </w:r>
      <w:r w:rsidRPr="00675F38">
        <w:rPr>
          <w:rStyle w:val="Emphasis"/>
        </w:rPr>
        <w:t>always ready</w:t>
      </w:r>
      <w:r w:rsidRPr="00675F38">
        <w:rPr>
          <w:sz w:val="16"/>
        </w:rPr>
        <w:t xml:space="preserve"> </w:t>
      </w:r>
      <w:r w:rsidRPr="00675F38">
        <w:rPr>
          <w:rStyle w:val="StyleUnderline"/>
        </w:rPr>
        <w:t xml:space="preserve">to sacrifice our basic democratic norms for his </w:t>
      </w:r>
      <w:r w:rsidRPr="00675F38">
        <w:rPr>
          <w:rStyle w:val="Emphasis"/>
        </w:rPr>
        <w:t>personal</w:t>
      </w:r>
      <w:r w:rsidRPr="00675F38">
        <w:rPr>
          <w:rStyle w:val="StyleUnderline"/>
        </w:rPr>
        <w:t xml:space="preserve"> and </w:t>
      </w:r>
      <w:r w:rsidRPr="00675F38">
        <w:rPr>
          <w:rStyle w:val="Emphasis"/>
        </w:rPr>
        <w:t>political</w:t>
      </w:r>
      <w:r w:rsidRPr="00675F38">
        <w:rPr>
          <w:rStyle w:val="StyleUnderline"/>
        </w:rPr>
        <w:t xml:space="preserve"> interests</w:t>
      </w:r>
      <w:r w:rsidRPr="00675F38">
        <w:rPr>
          <w:sz w:val="16"/>
        </w:rPr>
        <w:t>,” said Bob Bauer, a Biden senior adviser who is a lawyer for the campaign. “</w:t>
      </w:r>
      <w:r w:rsidRPr="00675F38">
        <w:rPr>
          <w:rStyle w:val="StyleUnderline"/>
        </w:rPr>
        <w:t xml:space="preserve">We assume he may well resort to any kind of trick, ploy or scheme he can </w:t>
      </w:r>
      <w:proofErr w:type="gramStart"/>
      <w:r w:rsidRPr="00675F38">
        <w:rPr>
          <w:rStyle w:val="StyleUnderline"/>
        </w:rPr>
        <w:t>in order to</w:t>
      </w:r>
      <w:proofErr w:type="gramEnd"/>
      <w:r w:rsidRPr="00675F38">
        <w:rPr>
          <w:rStyle w:val="StyleUnderline"/>
        </w:rPr>
        <w:t xml:space="preserve"> hold onto his presidency.</w:t>
      </w:r>
      <w:r w:rsidRPr="00675F38">
        <w:rPr>
          <w:sz w:val="16"/>
        </w:rPr>
        <w:t xml:space="preserve"> We have built a strong program to plan for and address every possibility to ensure that he </w:t>
      </w:r>
      <w:proofErr w:type="gramStart"/>
      <w:r w:rsidRPr="00675F38">
        <w:rPr>
          <w:sz w:val="16"/>
        </w:rPr>
        <w:t>does not succeed</w:t>
      </w:r>
      <w:proofErr w:type="gramEnd"/>
      <w:r w:rsidRPr="00675F38">
        <w:rPr>
          <w:sz w:val="16"/>
        </w:rPr>
        <w:t xml:space="preserve">.” Mr. Trump has said he expects the election to be held on Nov. 3 as scheduled, and under federal law he does not have the power to unilaterally postpone it. But a recent comment by the president’s son-in-law and adviser Jared </w:t>
      </w:r>
      <w:r w:rsidRPr="00675F38">
        <w:rPr>
          <w:rStyle w:val="Emphasis"/>
        </w:rPr>
        <w:t>Kushner</w:t>
      </w:r>
      <w:r w:rsidRPr="00675F38">
        <w:rPr>
          <w:sz w:val="16"/>
        </w:rPr>
        <w:t xml:space="preserve"> about whether the election would be held as scheduled — “I’m not sure I can commit one way or another,’’ he </w:t>
      </w:r>
      <w:r w:rsidRPr="00675F38">
        <w:rPr>
          <w:rStyle w:val="StyleUnderline"/>
        </w:rPr>
        <w:t>said</w:t>
      </w:r>
      <w:r w:rsidRPr="00675F38">
        <w:rPr>
          <w:sz w:val="16"/>
        </w:rPr>
        <w:t xml:space="preserve"> — renewed fears that Mr. </w:t>
      </w:r>
      <w:r w:rsidRPr="00675F38">
        <w:rPr>
          <w:rStyle w:val="StyleUnderline"/>
        </w:rPr>
        <w:t xml:space="preserve">Trump would try to move the election, or discredit the balloting process, if he thought he was going to lose. Mr. Trump’s campaign derided the anxiety over the election as irrational </w:t>
      </w:r>
      <w:proofErr w:type="gramStart"/>
      <w:r w:rsidRPr="00675F38">
        <w:rPr>
          <w:rStyle w:val="StyleUnderline"/>
        </w:rPr>
        <w:t>hand-wringing</w:t>
      </w:r>
      <w:proofErr w:type="gramEnd"/>
      <w:r w:rsidRPr="00675F38">
        <w:rPr>
          <w:rStyle w:val="StyleUnderline"/>
        </w:rPr>
        <w:t xml:space="preserve"> driven by Democrats’ inability to accept his victory four years ago. </w:t>
      </w:r>
      <w:r w:rsidRPr="00675F38">
        <w:rPr>
          <w:sz w:val="16"/>
        </w:rPr>
        <w:t xml:space="preserve">“Hillary Clinton, Stacey Abrams and the entire Democratic Party refused to accept the results of their elections and pushed the Russia collusion conspiracy theory for years,” said Tim Murtaugh, the communications director for Mr. Trump’s re-election campaign. “Now Joe Biden’s allies have formed actual conspiracy committees where they’ll work up new hoaxes to further undermine our democracy. They are wasting their time. As President Trump has repeatedly said, the election will happen on Nov. 3.” </w:t>
      </w:r>
      <w:r w:rsidRPr="00675F38">
        <w:rPr>
          <w:rStyle w:val="StyleUnderline"/>
        </w:rPr>
        <w:t xml:space="preserve">The president attacked </w:t>
      </w:r>
      <w:r w:rsidRPr="00675F38">
        <w:rPr>
          <w:rStyle w:val="Emphasis"/>
        </w:rPr>
        <w:t>mail balloting</w:t>
      </w:r>
      <w:r w:rsidRPr="00675F38">
        <w:rPr>
          <w:sz w:val="16"/>
        </w:rPr>
        <w:t xml:space="preserve"> </w:t>
      </w:r>
      <w:r w:rsidRPr="00675F38">
        <w:rPr>
          <w:rStyle w:val="StyleUnderline"/>
        </w:rPr>
        <w:t>again Sunday morning, with a baseless claim that it would lead to</w:t>
      </w:r>
      <w:r w:rsidRPr="00675F38">
        <w:rPr>
          <w:sz w:val="16"/>
        </w:rPr>
        <w:t xml:space="preserve"> “</w:t>
      </w:r>
      <w:r w:rsidRPr="00675F38">
        <w:rPr>
          <w:rStyle w:val="Emphasis"/>
        </w:rPr>
        <w:t>the greatest Rigged Election in history.”</w:t>
      </w:r>
      <w:r w:rsidRPr="00675F38">
        <w:rPr>
          <w:sz w:val="16"/>
        </w:rPr>
        <w:t xml:space="preserve"> And </w:t>
      </w:r>
      <w:r w:rsidRPr="00675F38">
        <w:rPr>
          <w:rStyle w:val="StyleUnderline"/>
        </w:rPr>
        <w:t xml:space="preserve">the Republican National Committee said on Sunday that it and other G.O.P. groups had sued to stop Gov. Gavin Newsom of California from mailing absentee ballots to </w:t>
      </w:r>
      <w:proofErr w:type="gramStart"/>
      <w:r w:rsidRPr="00675F38">
        <w:rPr>
          <w:rStyle w:val="StyleUnderline"/>
        </w:rPr>
        <w:t>all of</w:t>
      </w:r>
      <w:proofErr w:type="gramEnd"/>
      <w:r w:rsidRPr="00675F38">
        <w:rPr>
          <w:rStyle w:val="StyleUnderline"/>
        </w:rPr>
        <w:t xml:space="preserve"> the state’s voters.</w:t>
      </w:r>
    </w:p>
    <w:p w14:paraId="7283F813" w14:textId="77777777" w:rsidR="00BD2401" w:rsidRPr="00675F38" w:rsidRDefault="00BD2401" w:rsidP="00BD2401">
      <w:pPr>
        <w:pStyle w:val="Heading4"/>
        <w:rPr>
          <w:rStyle w:val="StyleUnderline"/>
          <w:sz w:val="24"/>
          <w:u w:val="none"/>
        </w:rPr>
      </w:pPr>
      <w:r w:rsidRPr="00675F38">
        <w:rPr>
          <w:rStyle w:val="StyleUnderline"/>
          <w:sz w:val="24"/>
          <w:u w:val="none"/>
        </w:rPr>
        <w:t xml:space="preserve">Trump suppresses Democratic voters – litany of warrants </w:t>
      </w:r>
    </w:p>
    <w:p w14:paraId="4BD0F54D" w14:textId="77777777" w:rsidR="00BD2401" w:rsidRPr="00675F38" w:rsidRDefault="00BD2401" w:rsidP="00BD2401">
      <w:r w:rsidRPr="00675F38">
        <w:rPr>
          <w:rStyle w:val="Style13ptBold"/>
        </w:rPr>
        <w:t>Halpern 20</w:t>
      </w:r>
      <w:r w:rsidRPr="00675F38">
        <w:t xml:space="preserve"> – scholar-in-residence at Middlebury College, where she directs the program in narrative journalism; recipient of Guggenheim and Echoing Green Fellowships, and earned a doctorate in political </w:t>
      </w:r>
      <w:r w:rsidRPr="00675F38">
        <w:lastRenderedPageBreak/>
        <w:t xml:space="preserve">theory from Oxford University, where she was a Rhodes Scholar (Sue; “Will We Actually Get to Vote in November?”; 6/4/20; </w:t>
      </w:r>
      <w:hyperlink r:id="rId310" w:history="1">
        <w:r w:rsidRPr="00675F38">
          <w:rPr>
            <w:rStyle w:val="Hyperlink"/>
          </w:rPr>
          <w:t>https://www.newyorker.com/news/daily-comment/will-we-actually-get-to-vote-in-november</w:t>
        </w:r>
      </w:hyperlink>
      <w:r w:rsidRPr="00675F38">
        <w:t xml:space="preserve">; accessed 6/25/20) </w:t>
      </w:r>
      <w:proofErr w:type="spellStart"/>
      <w:r>
        <w:t>dmc</w:t>
      </w:r>
      <w:proofErr w:type="spellEnd"/>
    </w:p>
    <w:p w14:paraId="2A5F6351" w14:textId="77777777" w:rsidR="00BD2401" w:rsidRDefault="00BD2401" w:rsidP="00BD2401">
      <w:pPr>
        <w:rPr>
          <w:sz w:val="16"/>
        </w:rPr>
      </w:pPr>
      <w:r w:rsidRPr="00675F38">
        <w:rPr>
          <w:sz w:val="16"/>
        </w:rPr>
        <w:t xml:space="preserve">Clearly, </w:t>
      </w:r>
      <w:r w:rsidRPr="00675F38">
        <w:rPr>
          <w:rStyle w:val="StyleUnderline"/>
        </w:rPr>
        <w:t xml:space="preserve">Trump and his allies know that their </w:t>
      </w:r>
      <w:r w:rsidRPr="00675F38">
        <w:rPr>
          <w:rStyle w:val="Emphasis"/>
        </w:rPr>
        <w:t>best chance of winning is to</w:t>
      </w:r>
      <w:r w:rsidRPr="00675F38">
        <w:rPr>
          <w:rStyle w:val="StyleUnderline"/>
        </w:rPr>
        <w:t xml:space="preserve"> </w:t>
      </w:r>
      <w:r w:rsidRPr="00675F38">
        <w:rPr>
          <w:rStyle w:val="Emphasis"/>
        </w:rPr>
        <w:t>suppress</w:t>
      </w:r>
      <w:r w:rsidRPr="00675F38">
        <w:rPr>
          <w:rStyle w:val="StyleUnderline"/>
        </w:rPr>
        <w:t xml:space="preserve"> turnout</w:t>
      </w:r>
      <w:r w:rsidRPr="00675F38">
        <w:rPr>
          <w:sz w:val="16"/>
        </w:rPr>
        <w:t xml:space="preserve">. That is what the Attorney General, William </w:t>
      </w:r>
      <w:r w:rsidRPr="00675F38">
        <w:rPr>
          <w:rStyle w:val="StyleUnderline"/>
        </w:rPr>
        <w:t>Barr</w:t>
      </w:r>
      <w:r w:rsidRPr="00675F38">
        <w:rPr>
          <w:sz w:val="16"/>
        </w:rPr>
        <w:t xml:space="preserve">, </w:t>
      </w:r>
      <w:r w:rsidRPr="00675F38">
        <w:rPr>
          <w:rStyle w:val="StyleUnderline"/>
        </w:rPr>
        <w:t>believes</w:t>
      </w:r>
      <w:r w:rsidRPr="00675F38">
        <w:rPr>
          <w:sz w:val="16"/>
        </w:rPr>
        <w:t xml:space="preserve"> based </w:t>
      </w:r>
      <w:r w:rsidRPr="00675F38">
        <w:rPr>
          <w:rStyle w:val="StyleUnderline"/>
        </w:rPr>
        <w:t xml:space="preserve">on his </w:t>
      </w:r>
      <w:proofErr w:type="gramStart"/>
      <w:r w:rsidRPr="00675F38">
        <w:rPr>
          <w:rStyle w:val="StyleUnderline"/>
        </w:rPr>
        <w:t>gross exaggeration</w:t>
      </w:r>
      <w:proofErr w:type="gramEnd"/>
      <w:r w:rsidRPr="00675F38">
        <w:rPr>
          <w:rStyle w:val="StyleUnderline"/>
        </w:rPr>
        <w:t xml:space="preserve"> of the risk of voter fraud.</w:t>
      </w:r>
      <w:r w:rsidRPr="00675F38">
        <w:rPr>
          <w:sz w:val="16"/>
        </w:rPr>
        <w:t xml:space="preserve"> So, too, many </w:t>
      </w:r>
      <w:r w:rsidRPr="00675F38">
        <w:rPr>
          <w:rStyle w:val="Emphasis"/>
        </w:rPr>
        <w:t>Republican governors</w:t>
      </w:r>
      <w:r w:rsidRPr="00675F38">
        <w:rPr>
          <w:sz w:val="16"/>
        </w:rPr>
        <w:t xml:space="preserve"> </w:t>
      </w:r>
      <w:r w:rsidRPr="00675F38">
        <w:rPr>
          <w:rStyle w:val="StyleUnderline"/>
        </w:rPr>
        <w:t>and</w:t>
      </w:r>
      <w:r w:rsidRPr="00675F38">
        <w:rPr>
          <w:sz w:val="16"/>
        </w:rPr>
        <w:t xml:space="preserve"> </w:t>
      </w:r>
      <w:r w:rsidRPr="00675F38">
        <w:rPr>
          <w:rStyle w:val="Emphasis"/>
        </w:rPr>
        <w:t>state legislators</w:t>
      </w:r>
      <w:r w:rsidRPr="00675F38">
        <w:rPr>
          <w:sz w:val="16"/>
        </w:rPr>
        <w:t xml:space="preserve"> who </w:t>
      </w:r>
      <w:r w:rsidRPr="00675F38">
        <w:rPr>
          <w:rStyle w:val="StyleUnderline"/>
        </w:rPr>
        <w:t>are making it increasingly difficult for Americans to vote</w:t>
      </w:r>
      <w:r w:rsidRPr="00675F38">
        <w:rPr>
          <w:sz w:val="16"/>
        </w:rPr>
        <w:t>. And—</w:t>
      </w:r>
      <w:proofErr w:type="gramStart"/>
      <w:r w:rsidRPr="00675F38">
        <w:rPr>
          <w:sz w:val="16"/>
        </w:rPr>
        <w:t>let’s</w:t>
      </w:r>
      <w:proofErr w:type="gramEnd"/>
      <w:r w:rsidRPr="00675F38">
        <w:rPr>
          <w:sz w:val="16"/>
        </w:rPr>
        <w:t xml:space="preserve"> not forget—Trump himself. </w:t>
      </w:r>
      <w:r w:rsidRPr="00675F38">
        <w:rPr>
          <w:rStyle w:val="StyleUnderline"/>
        </w:rPr>
        <w:t xml:space="preserve">In the 2016 election, one arm of the Trump campaign was dedicated to </w:t>
      </w:r>
      <w:r w:rsidRPr="00675F38">
        <w:rPr>
          <w:rStyle w:val="Emphasis"/>
        </w:rPr>
        <w:t>convincing people</w:t>
      </w:r>
      <w:r w:rsidRPr="00675F38">
        <w:rPr>
          <w:sz w:val="16"/>
        </w:rPr>
        <w:t>—</w:t>
      </w:r>
      <w:r w:rsidRPr="00675F38">
        <w:rPr>
          <w:rStyle w:val="StyleUnderline"/>
        </w:rPr>
        <w:t>black folks and young people particularly—not to bother voting</w:t>
      </w:r>
      <w:r w:rsidRPr="00675F38">
        <w:rPr>
          <w:sz w:val="16"/>
        </w:rPr>
        <w:t xml:space="preserve">. </w:t>
      </w:r>
      <w:r w:rsidRPr="00675F38">
        <w:rPr>
          <w:rStyle w:val="StyleUnderline"/>
        </w:rPr>
        <w:t xml:space="preserve">This was in tandem with the efforts of Republican secretaries of state and other elected officials to enact draconian voter-registration requirements and </w:t>
      </w:r>
      <w:r w:rsidRPr="00675F38">
        <w:rPr>
          <w:rStyle w:val="Emphasis"/>
        </w:rPr>
        <w:t>redraw electoral maps</w:t>
      </w:r>
      <w:r w:rsidRPr="00675F38">
        <w:rPr>
          <w:sz w:val="16"/>
        </w:rPr>
        <w:t xml:space="preserve">, </w:t>
      </w:r>
      <w:r w:rsidRPr="00675F38">
        <w:rPr>
          <w:rStyle w:val="StyleUnderline"/>
        </w:rPr>
        <w:t>making it more difficult for people to vote</w:t>
      </w:r>
      <w:r w:rsidRPr="00675F38">
        <w:rPr>
          <w:sz w:val="16"/>
        </w:rPr>
        <w:t xml:space="preserve">. </w:t>
      </w:r>
      <w:r w:rsidRPr="00675F38">
        <w:rPr>
          <w:rStyle w:val="StyleUnderline"/>
        </w:rPr>
        <w:t xml:space="preserve">Or, if they did manage to cast ballots, to </w:t>
      </w:r>
      <w:proofErr w:type="gramStart"/>
      <w:r w:rsidRPr="00675F38">
        <w:rPr>
          <w:rStyle w:val="StyleUnderline"/>
        </w:rPr>
        <w:t>insure</w:t>
      </w:r>
      <w:proofErr w:type="gramEnd"/>
      <w:r w:rsidRPr="00675F38">
        <w:rPr>
          <w:rStyle w:val="StyleUnderline"/>
        </w:rPr>
        <w:t xml:space="preserve"> that their voices would be drowned out.</w:t>
      </w:r>
      <w:r w:rsidRPr="00675F38">
        <w:rPr>
          <w:sz w:val="16"/>
        </w:rPr>
        <w:t xml:space="preserve"> </w:t>
      </w:r>
      <w:r w:rsidRPr="00675F38">
        <w:rPr>
          <w:rStyle w:val="Emphasis"/>
        </w:rPr>
        <w:t>These efforts persist</w:t>
      </w:r>
      <w:r w:rsidRPr="00675F38">
        <w:rPr>
          <w:sz w:val="16"/>
        </w:rPr>
        <w:t xml:space="preserve">, </w:t>
      </w:r>
      <w:r w:rsidRPr="00675F38">
        <w:rPr>
          <w:rStyle w:val="StyleUnderline"/>
        </w:rPr>
        <w:t xml:space="preserve">and, in the midst of the coronavirus pandemic, they have </w:t>
      </w:r>
      <w:r w:rsidRPr="00675F38">
        <w:rPr>
          <w:rStyle w:val="Emphasis"/>
        </w:rPr>
        <w:t>escalated</w:t>
      </w:r>
      <w:r w:rsidRPr="00675F38">
        <w:rPr>
          <w:sz w:val="16"/>
        </w:rPr>
        <w:t xml:space="preserve">, </w:t>
      </w:r>
      <w:r w:rsidRPr="00675F38">
        <w:rPr>
          <w:rStyle w:val="StyleUnderline"/>
        </w:rPr>
        <w:t xml:space="preserve">as the </w:t>
      </w:r>
      <w:r w:rsidRPr="00675F38">
        <w:rPr>
          <w:rStyle w:val="Emphasis"/>
        </w:rPr>
        <w:t>A</w:t>
      </w:r>
      <w:r w:rsidRPr="00675F38">
        <w:rPr>
          <w:rStyle w:val="StyleUnderline"/>
        </w:rPr>
        <w:t xml:space="preserve">ttorney </w:t>
      </w:r>
      <w:r w:rsidRPr="00675F38">
        <w:rPr>
          <w:rStyle w:val="Emphasis"/>
        </w:rPr>
        <w:t>G</w:t>
      </w:r>
      <w:r w:rsidRPr="00675F38">
        <w:rPr>
          <w:rStyle w:val="StyleUnderline"/>
        </w:rPr>
        <w:t>eneral</w:t>
      </w:r>
      <w:r w:rsidRPr="00675F38">
        <w:rPr>
          <w:sz w:val="16"/>
        </w:rPr>
        <w:t xml:space="preserve"> </w:t>
      </w:r>
      <w:r w:rsidRPr="00675F38">
        <w:rPr>
          <w:rStyle w:val="StyleUnderline"/>
        </w:rPr>
        <w:t xml:space="preserve">floats a phony argument that foreign governments might manipulate mailed ballots, and the </w:t>
      </w:r>
      <w:r w:rsidRPr="00675F38">
        <w:rPr>
          <w:rStyle w:val="Emphasis"/>
        </w:rPr>
        <w:t>R</w:t>
      </w:r>
      <w:r w:rsidRPr="00675F38">
        <w:rPr>
          <w:rStyle w:val="StyleUnderline"/>
        </w:rPr>
        <w:t xml:space="preserve">epublican </w:t>
      </w:r>
      <w:r w:rsidRPr="00675F38">
        <w:rPr>
          <w:rStyle w:val="Emphasis"/>
        </w:rPr>
        <w:t>N</w:t>
      </w:r>
      <w:r w:rsidRPr="00675F38">
        <w:rPr>
          <w:rStyle w:val="StyleUnderline"/>
        </w:rPr>
        <w:t xml:space="preserve">ational </w:t>
      </w:r>
      <w:r w:rsidRPr="00675F38">
        <w:rPr>
          <w:rStyle w:val="Emphasis"/>
        </w:rPr>
        <w:t>C</w:t>
      </w:r>
      <w:r w:rsidRPr="00675F38">
        <w:rPr>
          <w:rStyle w:val="StyleUnderline"/>
        </w:rPr>
        <w:t>ommittee</w:t>
      </w:r>
      <w:r w:rsidRPr="00675F38">
        <w:rPr>
          <w:sz w:val="16"/>
        </w:rPr>
        <w:t xml:space="preserve">, following the lead of the President, </w:t>
      </w:r>
      <w:r w:rsidRPr="00675F38">
        <w:rPr>
          <w:rStyle w:val="StyleUnderline"/>
        </w:rPr>
        <w:t xml:space="preserve">is working to limit voting by mail because it believes </w:t>
      </w:r>
      <w:r w:rsidRPr="00675F38">
        <w:rPr>
          <w:rStyle w:val="Emphasis"/>
        </w:rPr>
        <w:t>mail ballots</w:t>
      </w:r>
      <w:r w:rsidRPr="00675F38">
        <w:rPr>
          <w:sz w:val="16"/>
        </w:rPr>
        <w:t xml:space="preserve"> </w:t>
      </w:r>
      <w:r w:rsidRPr="00675F38">
        <w:rPr>
          <w:rStyle w:val="StyleUnderline"/>
        </w:rPr>
        <w:t>would extend the franchise to the “wrong” people</w:t>
      </w:r>
      <w:r w:rsidRPr="00675F38">
        <w:rPr>
          <w:sz w:val="16"/>
        </w:rPr>
        <w:t xml:space="preserve">. </w:t>
      </w:r>
      <w:r w:rsidRPr="00675F38">
        <w:rPr>
          <w:rStyle w:val="StyleUnderline"/>
        </w:rPr>
        <w:t xml:space="preserve">Add to this Trump’s attacks on the U.S. Postal Service, which recently saw the installation of one of his </w:t>
      </w:r>
      <w:r w:rsidRPr="00675F38">
        <w:rPr>
          <w:rStyle w:val="Emphasis"/>
        </w:rPr>
        <w:t>ideologues</w:t>
      </w:r>
      <w:r w:rsidRPr="00675F38">
        <w:rPr>
          <w:rStyle w:val="StyleUnderline"/>
        </w:rPr>
        <w:t xml:space="preserve"> as its </w:t>
      </w:r>
      <w:r w:rsidRPr="00675F38">
        <w:rPr>
          <w:rStyle w:val="Emphasis"/>
        </w:rPr>
        <w:t>head</w:t>
      </w:r>
      <w:r w:rsidRPr="00675F38">
        <w:rPr>
          <w:sz w:val="16"/>
        </w:rPr>
        <w:t xml:space="preserve">; </w:t>
      </w:r>
      <w:r w:rsidRPr="00675F38">
        <w:rPr>
          <w:rStyle w:val="StyleUnderline"/>
        </w:rPr>
        <w:t xml:space="preserve">as the President knows, a </w:t>
      </w:r>
      <w:r w:rsidRPr="00675F38">
        <w:rPr>
          <w:rStyle w:val="Emphasis"/>
        </w:rPr>
        <w:t>working postal service</w:t>
      </w:r>
      <w:r w:rsidRPr="00675F38">
        <w:rPr>
          <w:rStyle w:val="StyleUnderline"/>
        </w:rPr>
        <w:t xml:space="preserve"> is necessary to facilitate mailed ballots. </w:t>
      </w:r>
      <w:r w:rsidRPr="00675F38">
        <w:rPr>
          <w:sz w:val="16"/>
        </w:rPr>
        <w:t xml:space="preserve">A few weeks ago, when I asked the legal scholar Rick </w:t>
      </w:r>
      <w:proofErr w:type="spellStart"/>
      <w:r w:rsidRPr="00675F38">
        <w:rPr>
          <w:sz w:val="16"/>
        </w:rPr>
        <w:t>Hasen</w:t>
      </w:r>
      <w:proofErr w:type="spellEnd"/>
      <w:r w:rsidRPr="00675F38">
        <w:rPr>
          <w:sz w:val="16"/>
        </w:rPr>
        <w:t xml:space="preserve"> about a scenario, then circulating, that laid out a “legal” way for the Trump Administration to bypass elections and keep Trump in power, he said it would lead to rioting in the streets. That was before there was rioting in the streets, which has given the </w:t>
      </w:r>
      <w:r w:rsidRPr="00675F38">
        <w:rPr>
          <w:rStyle w:val="Emphasis"/>
        </w:rPr>
        <w:t>Trump</w:t>
      </w:r>
      <w:r w:rsidRPr="00675F38">
        <w:rPr>
          <w:sz w:val="16"/>
        </w:rPr>
        <w:t xml:space="preserve"> Administration </w:t>
      </w:r>
      <w:r w:rsidRPr="00675F38">
        <w:rPr>
          <w:rStyle w:val="StyleUnderline"/>
        </w:rPr>
        <w:t xml:space="preserve">an opportunity to mobilize U.S. soldiers to police U.S. citizens, and local governments to deploy militarized police forces that have shown </w:t>
      </w:r>
      <w:r w:rsidRPr="00675F38">
        <w:rPr>
          <w:rStyle w:val="Emphasis"/>
        </w:rPr>
        <w:t>little</w:t>
      </w:r>
      <w:r w:rsidRPr="00675F38">
        <w:rPr>
          <w:rStyle w:val="StyleUnderline"/>
        </w:rPr>
        <w:t xml:space="preserve"> </w:t>
      </w:r>
      <w:r w:rsidRPr="00675F38">
        <w:rPr>
          <w:rStyle w:val="Emphasis"/>
        </w:rPr>
        <w:t>respect for constitutional</w:t>
      </w:r>
      <w:r w:rsidRPr="00675F38">
        <w:rPr>
          <w:rStyle w:val="StyleUnderline"/>
        </w:rPr>
        <w:t xml:space="preserve"> </w:t>
      </w:r>
      <w:r w:rsidRPr="00675F38">
        <w:rPr>
          <w:rStyle w:val="Emphasis"/>
        </w:rPr>
        <w:t>rights</w:t>
      </w:r>
      <w:r w:rsidRPr="00675F38">
        <w:rPr>
          <w:rStyle w:val="StyleUnderline"/>
        </w:rPr>
        <w:t xml:space="preserve"> as they fire rubber bullets, deploy tear gas, and charge and beat peaceful protesters. The </w:t>
      </w:r>
      <w:proofErr w:type="spellStart"/>
      <w:r w:rsidRPr="00675F38">
        <w:rPr>
          <w:rStyle w:val="StyleUnderline"/>
        </w:rPr>
        <w:t>spectre</w:t>
      </w:r>
      <w:proofErr w:type="spellEnd"/>
      <w:r w:rsidRPr="00675F38">
        <w:rPr>
          <w:rStyle w:val="StyleUnderline"/>
        </w:rPr>
        <w:t xml:space="preserve"> of violence in the streets, which horrifies most Americans, appears to energize our self-declared “law-and-order President.” Certainly, it gives cover for </w:t>
      </w:r>
      <w:r w:rsidRPr="00675F38">
        <w:rPr>
          <w:rStyle w:val="Emphasis"/>
        </w:rPr>
        <w:t>greater surveillance</w:t>
      </w:r>
      <w:r w:rsidRPr="00675F38">
        <w:rPr>
          <w:rStyle w:val="StyleUnderline"/>
        </w:rPr>
        <w:t xml:space="preserve"> and the </w:t>
      </w:r>
      <w:r w:rsidRPr="00675F38">
        <w:rPr>
          <w:rStyle w:val="Emphasis"/>
        </w:rPr>
        <w:t>thwarting</w:t>
      </w:r>
      <w:r w:rsidRPr="00675F38">
        <w:rPr>
          <w:rStyle w:val="StyleUnderline"/>
        </w:rPr>
        <w:t xml:space="preserve"> of dissent</w:t>
      </w:r>
      <w:r w:rsidRPr="00675F38">
        <w:rPr>
          <w:sz w:val="16"/>
        </w:rPr>
        <w:t xml:space="preserve">. </w:t>
      </w:r>
      <w:r w:rsidRPr="00675F38">
        <w:rPr>
          <w:rStyle w:val="StyleUnderline"/>
        </w:rPr>
        <w:t xml:space="preserve">On Tuesday, as voters went to the polls in eight states and the District of Columbia, with many citizens under curfew orders, we saw a whole new way to keep citizens from voting. </w:t>
      </w:r>
      <w:r w:rsidRPr="00675F38">
        <w:rPr>
          <w:sz w:val="16"/>
        </w:rPr>
        <w:t>For the past few years, I’ve dipped into “On Tyranny,” finding it weirdly orienting at those times when I’ve barely recognized this country and its government, and when the vitriol and distrust that now cleave us have made me feel hopeless. It has been like a map—the more I study its features, the more I understand where we have landed. Monday night, as a group of white men wielding baseball bats marched down the streets of Philadelphia, apparently with the blessing of local police, I reread Snyder’s warning to be wary of paramilitaries. “</w:t>
      </w:r>
      <w:r w:rsidRPr="00675F38">
        <w:rPr>
          <w:rStyle w:val="StyleUnderline"/>
        </w:rPr>
        <w:t>It is impossible to carry out democratic elections, try cases at court, design and enforce laws, or indeed manage any of the other quiet business of government when agencies beyond the state have access to violence</w:t>
      </w:r>
      <w:r w:rsidRPr="00675F38">
        <w:rPr>
          <w:sz w:val="16"/>
        </w:rPr>
        <w:t>,” he wrote. “</w:t>
      </w:r>
      <w:r w:rsidRPr="00675F38">
        <w:rPr>
          <w:rStyle w:val="StyleUnderline"/>
        </w:rPr>
        <w:t>For just this reason, people and parties who wish to undermine democracy and the rule of law create and fund violent organizations that involve themselves in politics</w:t>
      </w:r>
      <w:r w:rsidRPr="00675F38">
        <w:rPr>
          <w:sz w:val="16"/>
        </w:rPr>
        <w:t xml:space="preserve">.” In a leaked recording obtained by the Intercept in April, </w:t>
      </w:r>
      <w:r w:rsidRPr="00675F38">
        <w:rPr>
          <w:rStyle w:val="StyleUnderline"/>
        </w:rPr>
        <w:t xml:space="preserve">Republican operatives can be heard hatching a plan to </w:t>
      </w:r>
      <w:r w:rsidRPr="00675F38">
        <w:rPr>
          <w:rStyle w:val="Emphasis"/>
        </w:rPr>
        <w:t>send retired Navy seals to keep watch on polling places</w:t>
      </w:r>
      <w:r w:rsidRPr="00675F38">
        <w:rPr>
          <w:rStyle w:val="StyleUnderline"/>
        </w:rPr>
        <w:t>, now that a ban on recruiting soldiers and law-enforcement personnel to oversee voting was lifted by a judge in 2018</w:t>
      </w:r>
      <w:r w:rsidRPr="00675F38">
        <w:rPr>
          <w:sz w:val="16"/>
        </w:rPr>
        <w:t xml:space="preserve">. (The ban was in response to earlier efforts by the Republican National Committee to send uniformed poll watchers to intimidate </w:t>
      </w:r>
      <w:proofErr w:type="gramStart"/>
      <w:r w:rsidRPr="00675F38">
        <w:rPr>
          <w:sz w:val="16"/>
        </w:rPr>
        <w:t>African-American</w:t>
      </w:r>
      <w:proofErr w:type="gramEnd"/>
      <w:r w:rsidRPr="00675F38">
        <w:rPr>
          <w:sz w:val="16"/>
        </w:rPr>
        <w:t xml:space="preserve"> voters.)</w:t>
      </w:r>
    </w:p>
    <w:p w14:paraId="2871D3D3" w14:textId="77777777" w:rsidR="00BD2401" w:rsidRPr="00815285" w:rsidRDefault="00BD2401" w:rsidP="00BD2401">
      <w:pPr>
        <w:pStyle w:val="Heading4"/>
      </w:pPr>
      <w:r>
        <w:t xml:space="preserve">Trump does </w:t>
      </w:r>
      <w:r>
        <w:rPr>
          <w:u w:val="single"/>
        </w:rPr>
        <w:t>everything</w:t>
      </w:r>
      <w:r>
        <w:t xml:space="preserve"> to stay in office</w:t>
      </w:r>
    </w:p>
    <w:p w14:paraId="31D7FE60" w14:textId="77777777" w:rsidR="00BD2401" w:rsidRPr="00675F38" w:rsidRDefault="00BD2401" w:rsidP="00BD2401">
      <w:r w:rsidRPr="009612B4">
        <w:rPr>
          <w:rStyle w:val="Style13ptBold"/>
        </w:rPr>
        <w:t>Reich 20</w:t>
      </w:r>
      <w:r w:rsidRPr="00675F38">
        <w:t xml:space="preserve"> – professor of public policy at the University of California at Berkeley (Robert; “</w:t>
      </w:r>
      <w:r>
        <w:t xml:space="preserve">Donald Trump’s re-election playbook: 25 ways he'll lie, cheat and abuse his power”; 6/28/20; </w:t>
      </w:r>
      <w:hyperlink r:id="rId311" w:history="1">
        <w:r w:rsidRPr="004D0D86">
          <w:rPr>
            <w:rStyle w:val="Hyperlink"/>
          </w:rPr>
          <w:t>https://www.theguardian.com/commentisfree/2020/jun/28/donald-trump-re-election-playbook-25-lies-cheats-and-steals</w:t>
        </w:r>
      </w:hyperlink>
      <w:r>
        <w:t xml:space="preserve">; accessed 6/30/20) </w:t>
      </w:r>
      <w:proofErr w:type="spellStart"/>
      <w:r>
        <w:t>dmc</w:t>
      </w:r>
      <w:proofErr w:type="spellEnd"/>
    </w:p>
    <w:p w14:paraId="46466F9B" w14:textId="535B4A1B" w:rsidR="00BD2401" w:rsidRDefault="00BD2401" w:rsidP="00BD2401">
      <w:pPr>
        <w:rPr>
          <w:rStyle w:val="Emphasis"/>
        </w:rPr>
      </w:pPr>
      <w:r w:rsidRPr="003F1BF7">
        <w:rPr>
          <w:rStyle w:val="StyleUnderline"/>
        </w:rPr>
        <w:t xml:space="preserve">Here’s Trump’s </w:t>
      </w:r>
      <w:r w:rsidRPr="003F1BF7">
        <w:rPr>
          <w:rStyle w:val="Emphasis"/>
        </w:rPr>
        <w:t>re-election playbook</w:t>
      </w:r>
      <w:r w:rsidRPr="003F1BF7">
        <w:rPr>
          <w:sz w:val="16"/>
        </w:rPr>
        <w:t>, in 25 simple steps:</w:t>
      </w:r>
      <w:r>
        <w:rPr>
          <w:sz w:val="16"/>
        </w:rPr>
        <w:t xml:space="preserve"> </w:t>
      </w:r>
      <w:r w:rsidRPr="003F1BF7">
        <w:rPr>
          <w:sz w:val="16"/>
        </w:rPr>
        <w:t xml:space="preserve">1) </w:t>
      </w:r>
      <w:r w:rsidRPr="003F1BF7">
        <w:rPr>
          <w:rStyle w:val="StyleUnderline"/>
        </w:rPr>
        <w:t xml:space="preserve">Declare yourself </w:t>
      </w:r>
      <w:r w:rsidRPr="003F1BF7">
        <w:rPr>
          <w:rStyle w:val="Emphasis"/>
        </w:rPr>
        <w:t>above</w:t>
      </w:r>
      <w:r w:rsidRPr="003F1BF7">
        <w:rPr>
          <w:rStyle w:val="StyleUnderline"/>
        </w:rPr>
        <w:t xml:space="preserve"> the law.</w:t>
      </w:r>
      <w:r>
        <w:rPr>
          <w:sz w:val="16"/>
        </w:rPr>
        <w:t xml:space="preserve"> </w:t>
      </w:r>
      <w:r w:rsidRPr="003F1BF7">
        <w:rPr>
          <w:sz w:val="16"/>
        </w:rPr>
        <w:t xml:space="preserve">2) </w:t>
      </w:r>
      <w:r w:rsidRPr="003F1BF7">
        <w:rPr>
          <w:rStyle w:val="StyleUnderline"/>
        </w:rPr>
        <w:t>Use racist fearmongering</w:t>
      </w:r>
      <w:r w:rsidRPr="003F1BF7">
        <w:rPr>
          <w:sz w:val="16"/>
        </w:rPr>
        <w:t xml:space="preserve">. </w:t>
      </w:r>
      <w:r w:rsidRPr="003F1BF7">
        <w:rPr>
          <w:rStyle w:val="StyleUnderline"/>
        </w:rPr>
        <w:t>Demand “</w:t>
      </w:r>
      <w:r w:rsidRPr="003F1BF7">
        <w:rPr>
          <w:rStyle w:val="Emphasis"/>
        </w:rPr>
        <w:t>law and order</w:t>
      </w:r>
      <w:r w:rsidRPr="003F1BF7">
        <w:rPr>
          <w:sz w:val="16"/>
        </w:rPr>
        <w:t xml:space="preserve">” </w:t>
      </w:r>
      <w:r w:rsidRPr="003F1BF7">
        <w:rPr>
          <w:rStyle w:val="StyleUnderline"/>
        </w:rPr>
        <w:t>and</w:t>
      </w:r>
      <w:r w:rsidRPr="003F1BF7">
        <w:rPr>
          <w:sz w:val="16"/>
        </w:rPr>
        <w:t xml:space="preserve"> </w:t>
      </w:r>
      <w:r w:rsidRPr="003F1BF7">
        <w:rPr>
          <w:rStyle w:val="StyleUnderline"/>
        </w:rPr>
        <w:t>describe protesters as “</w:t>
      </w:r>
      <w:r w:rsidRPr="003F1BF7">
        <w:rPr>
          <w:rStyle w:val="Emphasis"/>
        </w:rPr>
        <w:t>thugs</w:t>
      </w:r>
      <w:r w:rsidRPr="003F1BF7">
        <w:rPr>
          <w:rStyle w:val="StyleUnderline"/>
        </w:rPr>
        <w:t xml:space="preserve">”, “lowlife” and “rioters and </w:t>
      </w:r>
      <w:r w:rsidRPr="003F1BF7">
        <w:rPr>
          <w:rStyle w:val="StyleUnderline"/>
        </w:rPr>
        <w:lastRenderedPageBreak/>
        <w:t>looters”.</w:t>
      </w:r>
      <w:r w:rsidRPr="003F1BF7">
        <w:rPr>
          <w:sz w:val="16"/>
        </w:rPr>
        <w:t xml:space="preserve"> </w:t>
      </w:r>
      <w:r w:rsidRPr="003F1BF7">
        <w:rPr>
          <w:rStyle w:val="StyleUnderline"/>
        </w:rPr>
        <w:t>Describe Covid-19 as “</w:t>
      </w:r>
      <w:r w:rsidRPr="003F1BF7">
        <w:rPr>
          <w:rStyle w:val="Emphasis"/>
        </w:rPr>
        <w:t>kung-flu</w:t>
      </w:r>
      <w:r w:rsidRPr="003F1BF7">
        <w:rPr>
          <w:sz w:val="16"/>
        </w:rPr>
        <w:t xml:space="preserve">”. </w:t>
      </w:r>
      <w:r w:rsidRPr="003F1BF7">
        <w:rPr>
          <w:rStyle w:val="StyleUnderline"/>
        </w:rPr>
        <w:t>Retweet posts from white supremacists</w:t>
      </w:r>
      <w:r w:rsidRPr="003F1BF7">
        <w:rPr>
          <w:sz w:val="16"/>
        </w:rPr>
        <w:t>. In your campaign ads, use a symbol associated with Nazis.</w:t>
      </w:r>
      <w:r>
        <w:rPr>
          <w:sz w:val="16"/>
        </w:rPr>
        <w:t xml:space="preserve"> </w:t>
      </w:r>
      <w:r w:rsidRPr="003F1BF7">
        <w:rPr>
          <w:sz w:val="16"/>
        </w:rPr>
        <w:t xml:space="preserve">3) </w:t>
      </w:r>
      <w:r w:rsidRPr="003F1BF7">
        <w:rPr>
          <w:rStyle w:val="StyleUnderline"/>
        </w:rPr>
        <w:t xml:space="preserve">Appoint an attorney general more loyal to you than to </w:t>
      </w:r>
      <w:proofErr w:type="gramStart"/>
      <w:r w:rsidRPr="003F1BF7">
        <w:rPr>
          <w:rStyle w:val="StyleUnderline"/>
        </w:rPr>
        <w:t>America, and</w:t>
      </w:r>
      <w:proofErr w:type="gramEnd"/>
      <w:r w:rsidRPr="003F1BF7">
        <w:rPr>
          <w:rStyle w:val="StyleUnderline"/>
        </w:rPr>
        <w:t xml:space="preserve"> politicize the Department of Justice</w:t>
      </w:r>
      <w:r w:rsidRPr="003F1BF7">
        <w:rPr>
          <w:sz w:val="16"/>
        </w:rPr>
        <w:t xml:space="preserve"> so it’s lenient on your loyalists and comes down hard on your enemies. </w:t>
      </w:r>
      <w:r w:rsidRPr="003F1BF7">
        <w:rPr>
          <w:rStyle w:val="StyleUnderline"/>
        </w:rPr>
        <w:t xml:space="preserve">Have it lighten the sentence of a crony convicted of lying under </w:t>
      </w:r>
      <w:proofErr w:type="gramStart"/>
      <w:r w:rsidRPr="003F1BF7">
        <w:rPr>
          <w:rStyle w:val="StyleUnderline"/>
        </w:rPr>
        <w:t>oath</w:t>
      </w:r>
      <w:r w:rsidRPr="003F1BF7">
        <w:rPr>
          <w:sz w:val="16"/>
        </w:rPr>
        <w:t>.</w:t>
      </w:r>
      <w:proofErr w:type="gramEnd"/>
      <w:r w:rsidRPr="003F1BF7">
        <w:rPr>
          <w:sz w:val="16"/>
        </w:rPr>
        <w:t xml:space="preserve"> Order investigations of industries you dislike.</w:t>
      </w:r>
      <w:r>
        <w:rPr>
          <w:sz w:val="16"/>
        </w:rPr>
        <w:t xml:space="preserve"> </w:t>
      </w:r>
      <w:r w:rsidRPr="003F1BF7">
        <w:rPr>
          <w:sz w:val="16"/>
        </w:rPr>
        <w:t xml:space="preserve">4) </w:t>
      </w:r>
      <w:r w:rsidRPr="003F1BF7">
        <w:rPr>
          <w:rStyle w:val="StyleUnderline"/>
        </w:rPr>
        <w:t>Fire US attorneys who are investigating you.</w:t>
      </w:r>
      <w:r>
        <w:rPr>
          <w:sz w:val="16"/>
        </w:rPr>
        <w:t xml:space="preserve"> </w:t>
      </w:r>
      <w:r w:rsidRPr="003F1BF7">
        <w:rPr>
          <w:sz w:val="16"/>
        </w:rPr>
        <w:t xml:space="preserve">5) </w:t>
      </w:r>
      <w:r w:rsidRPr="003F1BF7">
        <w:rPr>
          <w:rStyle w:val="StyleUnderline"/>
        </w:rPr>
        <w:t xml:space="preserve">Fire independent inspectors general who are looking into what </w:t>
      </w:r>
      <w:proofErr w:type="gramStart"/>
      <w:r w:rsidRPr="003F1BF7">
        <w:rPr>
          <w:rStyle w:val="StyleUnderline"/>
        </w:rPr>
        <w:t>you’ve</w:t>
      </w:r>
      <w:proofErr w:type="gramEnd"/>
      <w:r w:rsidRPr="003F1BF7">
        <w:rPr>
          <w:rStyle w:val="StyleUnderline"/>
        </w:rPr>
        <w:t xml:space="preserve"> done.</w:t>
      </w:r>
      <w:r w:rsidRPr="003F1BF7">
        <w:rPr>
          <w:sz w:val="16"/>
        </w:rPr>
        <w:t xml:space="preserve"> </w:t>
      </w:r>
      <w:r w:rsidRPr="003F1BF7">
        <w:rPr>
          <w:rStyle w:val="Emphasis"/>
        </w:rPr>
        <w:t>Crush</w:t>
      </w:r>
      <w:r w:rsidRPr="003F1BF7">
        <w:rPr>
          <w:sz w:val="16"/>
        </w:rPr>
        <w:t xml:space="preserve"> any </w:t>
      </w:r>
      <w:r w:rsidRPr="003F1BF7">
        <w:rPr>
          <w:rStyle w:val="Emphasis"/>
        </w:rPr>
        <w:t>whistleblowers</w:t>
      </w:r>
      <w:r w:rsidRPr="003F1BF7">
        <w:rPr>
          <w:sz w:val="16"/>
        </w:rPr>
        <w:t xml:space="preserve"> you find.</w:t>
      </w:r>
      <w:r>
        <w:rPr>
          <w:sz w:val="16"/>
        </w:rPr>
        <w:t xml:space="preserve"> </w:t>
      </w:r>
      <w:r w:rsidRPr="003F1BF7">
        <w:rPr>
          <w:sz w:val="16"/>
        </w:rPr>
        <w:t xml:space="preserve">6) </w:t>
      </w:r>
      <w:r w:rsidRPr="003F1BF7">
        <w:rPr>
          <w:rStyle w:val="StyleUnderline"/>
        </w:rPr>
        <w:t>Demean and ignore the intelligence community. Appoint a director of national intelligence more loyal to you than to America</w:t>
      </w:r>
      <w:r w:rsidRPr="003F1BF7">
        <w:rPr>
          <w:sz w:val="16"/>
        </w:rPr>
        <w:t>. Demand that the head of the FBI pledge loyalty to you.</w:t>
      </w:r>
      <w:r>
        <w:rPr>
          <w:sz w:val="16"/>
        </w:rPr>
        <w:t xml:space="preserve"> </w:t>
      </w:r>
      <w:r w:rsidRPr="003F1BF7">
        <w:rPr>
          <w:sz w:val="16"/>
        </w:rPr>
        <w:t xml:space="preserve">7) </w:t>
      </w:r>
      <w:r w:rsidRPr="003F1BF7">
        <w:rPr>
          <w:rStyle w:val="StyleUnderline"/>
        </w:rPr>
        <w:t>Pack the federal courts with judges and justices more loyal to you than to the constitution</w:t>
      </w:r>
      <w:r w:rsidRPr="003F1BF7">
        <w:rPr>
          <w:sz w:val="16"/>
        </w:rPr>
        <w:t>.</w:t>
      </w:r>
      <w:r>
        <w:rPr>
          <w:sz w:val="16"/>
        </w:rPr>
        <w:t xml:space="preserve"> </w:t>
      </w:r>
      <w:r w:rsidRPr="003F1BF7">
        <w:rPr>
          <w:sz w:val="16"/>
        </w:rPr>
        <w:t xml:space="preserve">8) </w:t>
      </w:r>
      <w:r w:rsidRPr="003F1BF7">
        <w:rPr>
          <w:rStyle w:val="StyleUnderline"/>
        </w:rPr>
        <w:t xml:space="preserve">Politicize the </w:t>
      </w:r>
      <w:r w:rsidRPr="003F1BF7">
        <w:rPr>
          <w:rStyle w:val="Emphasis"/>
        </w:rPr>
        <w:t>D</w:t>
      </w:r>
      <w:r w:rsidRPr="003F1BF7">
        <w:rPr>
          <w:rStyle w:val="StyleUnderline"/>
        </w:rPr>
        <w:t xml:space="preserve">epartment </w:t>
      </w:r>
      <w:r w:rsidRPr="003F1BF7">
        <w:rPr>
          <w:rStyle w:val="Emphasis"/>
        </w:rPr>
        <w:t>o</w:t>
      </w:r>
      <w:r w:rsidRPr="003F1BF7">
        <w:rPr>
          <w:rStyle w:val="StyleUnderline"/>
        </w:rPr>
        <w:t xml:space="preserve">f </w:t>
      </w:r>
      <w:r w:rsidRPr="003F1BF7">
        <w:rPr>
          <w:rStyle w:val="Emphasis"/>
        </w:rPr>
        <w:t>D</w:t>
      </w:r>
      <w:r w:rsidRPr="003F1BF7">
        <w:rPr>
          <w:rStyle w:val="StyleUnderline"/>
        </w:rPr>
        <w:t>efense so generals will back whatever you order</w:t>
      </w:r>
      <w:r w:rsidRPr="003F1BF7">
        <w:rPr>
          <w:sz w:val="16"/>
        </w:rPr>
        <w:t xml:space="preserve">. Refer to them as “my generals”. Have them help clear out protesters. </w:t>
      </w:r>
      <w:r w:rsidRPr="003F1BF7">
        <w:rPr>
          <w:rStyle w:val="StyleUnderline"/>
        </w:rPr>
        <w:t>Order the military to surveil protesters</w:t>
      </w:r>
      <w:r w:rsidRPr="003F1BF7">
        <w:rPr>
          <w:sz w:val="16"/>
        </w:rPr>
        <w:t xml:space="preserve">. Tell governors </w:t>
      </w:r>
      <w:proofErr w:type="gramStart"/>
      <w:r w:rsidRPr="003F1BF7">
        <w:rPr>
          <w:sz w:val="16"/>
        </w:rPr>
        <w:t>you’ll</w:t>
      </w:r>
      <w:proofErr w:type="gramEnd"/>
      <w:r w:rsidRPr="003F1BF7">
        <w:rPr>
          <w:sz w:val="16"/>
        </w:rPr>
        <w:t xml:space="preserve"> bring in the military to stop protesters.</w:t>
      </w:r>
      <w:r>
        <w:rPr>
          <w:sz w:val="16"/>
        </w:rPr>
        <w:t xml:space="preserve"> </w:t>
      </w:r>
      <w:r w:rsidRPr="003F1BF7">
        <w:rPr>
          <w:sz w:val="16"/>
        </w:rPr>
        <w:t xml:space="preserve">9) </w:t>
      </w:r>
      <w:r w:rsidRPr="003F1BF7">
        <w:rPr>
          <w:rStyle w:val="StyleUnderline"/>
        </w:rPr>
        <w:t>Purge your party of anyone disloyal to you and turn it into a mindless, brainless, spineless cult.</w:t>
      </w:r>
      <w:r>
        <w:rPr>
          <w:rStyle w:val="StyleUnderline"/>
        </w:rPr>
        <w:t xml:space="preserve"> </w:t>
      </w:r>
      <w:r w:rsidRPr="003F1BF7">
        <w:rPr>
          <w:sz w:val="16"/>
        </w:rPr>
        <w:t xml:space="preserve">10) </w:t>
      </w:r>
      <w:r w:rsidRPr="003F1BF7">
        <w:rPr>
          <w:rStyle w:val="StyleUnderline"/>
        </w:rPr>
        <w:t xml:space="preserve">Get rid of accumulated experience and </w:t>
      </w:r>
      <w:r w:rsidRPr="003F1BF7">
        <w:rPr>
          <w:rStyle w:val="Emphasis"/>
        </w:rPr>
        <w:t>expertise</w:t>
      </w:r>
      <w:r w:rsidRPr="003F1BF7">
        <w:rPr>
          <w:rStyle w:val="StyleUnderline"/>
        </w:rPr>
        <w:t xml:space="preserve"> in government</w:t>
      </w:r>
      <w:r w:rsidRPr="003F1BF7">
        <w:rPr>
          <w:sz w:val="16"/>
        </w:rPr>
        <w:t xml:space="preserve">. </w:t>
      </w:r>
      <w:r w:rsidRPr="003F1BF7">
        <w:rPr>
          <w:rStyle w:val="StyleUnderline"/>
        </w:rPr>
        <w:t>Demean</w:t>
      </w:r>
      <w:r w:rsidRPr="003F1BF7">
        <w:rPr>
          <w:sz w:val="16"/>
        </w:rPr>
        <w:t xml:space="preserve"> career </w:t>
      </w:r>
      <w:r w:rsidRPr="003F1BF7">
        <w:rPr>
          <w:rStyle w:val="StyleUnderline"/>
        </w:rPr>
        <w:t>public servants</w:t>
      </w:r>
      <w:r w:rsidRPr="003F1BF7">
        <w:rPr>
          <w:sz w:val="16"/>
        </w:rPr>
        <w:t xml:space="preserve">. </w:t>
      </w:r>
      <w:r w:rsidRPr="003F1BF7">
        <w:rPr>
          <w:rStyle w:val="StyleUnderline"/>
        </w:rPr>
        <w:t>Hollow out the state department</w:t>
      </w:r>
      <w:r w:rsidRPr="003F1BF7">
        <w:rPr>
          <w:sz w:val="16"/>
        </w:rPr>
        <w:t>, the Departments of Justice, Health and Human Services, and public health.</w:t>
      </w:r>
      <w:r>
        <w:rPr>
          <w:sz w:val="16"/>
        </w:rPr>
        <w:t xml:space="preserve"> </w:t>
      </w:r>
      <w:r w:rsidRPr="003F1BF7">
        <w:rPr>
          <w:sz w:val="16"/>
        </w:rPr>
        <w:t xml:space="preserve">11) </w:t>
      </w:r>
      <w:r w:rsidRPr="003F1BF7">
        <w:rPr>
          <w:rStyle w:val="StyleUnderline"/>
        </w:rPr>
        <w:t xml:space="preserve">Reward donors and cronies with bailouts, tax breaks, subsidies, government contracts, regulatory </w:t>
      </w:r>
      <w:proofErr w:type="gramStart"/>
      <w:r w:rsidRPr="003F1BF7">
        <w:rPr>
          <w:rStyle w:val="StyleUnderline"/>
        </w:rPr>
        <w:t>rollbacks</w:t>
      </w:r>
      <w:proofErr w:type="gramEnd"/>
      <w:r w:rsidRPr="003F1BF7">
        <w:rPr>
          <w:rStyle w:val="StyleUnderline"/>
        </w:rPr>
        <w:t xml:space="preserve"> and plum jobs. Put their lobbyists in charge of your agencies. Distribute $500bn in pandemic assistance to corporations in secret</w:t>
      </w:r>
      <w:r w:rsidRPr="003F1BF7">
        <w:rPr>
          <w:sz w:val="16"/>
        </w:rPr>
        <w:t>, without any oversight.</w:t>
      </w:r>
      <w:r>
        <w:rPr>
          <w:sz w:val="16"/>
        </w:rPr>
        <w:t xml:space="preserve"> </w:t>
      </w:r>
      <w:r w:rsidRPr="003F1BF7">
        <w:rPr>
          <w:sz w:val="16"/>
        </w:rPr>
        <w:t xml:space="preserve">12) </w:t>
      </w:r>
      <w:r w:rsidRPr="003F1BF7">
        <w:rPr>
          <w:rStyle w:val="StyleUnderline"/>
        </w:rPr>
        <w:t xml:space="preserve">Coddle dictators. </w:t>
      </w:r>
      <w:proofErr w:type="gramStart"/>
      <w:r w:rsidRPr="003F1BF7">
        <w:rPr>
          <w:rStyle w:val="StyleUnderline"/>
        </w:rPr>
        <w:t>Don’t</w:t>
      </w:r>
      <w:proofErr w:type="gramEnd"/>
      <w:r w:rsidRPr="003F1BF7">
        <w:rPr>
          <w:rStyle w:val="StyleUnderline"/>
        </w:rPr>
        <w:t xml:space="preserve"> criticize their human rights abuses. Refuse to work with the leaders of other democracies. Withdraw from international treaties.</w:t>
      </w:r>
      <w:r>
        <w:rPr>
          <w:rStyle w:val="StyleUnderline"/>
        </w:rPr>
        <w:t xml:space="preserve"> </w:t>
      </w:r>
      <w:r w:rsidRPr="003F1BF7">
        <w:rPr>
          <w:sz w:val="16"/>
        </w:rPr>
        <w:t xml:space="preserve">13) </w:t>
      </w:r>
      <w:r w:rsidRPr="003F1BF7">
        <w:rPr>
          <w:rStyle w:val="StyleUnderline"/>
        </w:rPr>
        <w:t>Create scapegoats. Demonize migrants and lock up asylum seekers at the border</w:t>
      </w:r>
      <w:r w:rsidRPr="003F1BF7">
        <w:rPr>
          <w:sz w:val="16"/>
        </w:rPr>
        <w:t xml:space="preserve">, even if </w:t>
      </w:r>
      <w:proofErr w:type="gramStart"/>
      <w:r w:rsidRPr="003F1BF7">
        <w:rPr>
          <w:sz w:val="16"/>
        </w:rPr>
        <w:t>they’re</w:t>
      </w:r>
      <w:proofErr w:type="gramEnd"/>
      <w:r w:rsidRPr="003F1BF7">
        <w:rPr>
          <w:sz w:val="16"/>
        </w:rPr>
        <w:t xml:space="preserve"> children. </w:t>
      </w:r>
      <w:r w:rsidRPr="003F1BF7">
        <w:rPr>
          <w:rStyle w:val="StyleUnderline"/>
        </w:rPr>
        <w:t>Put a white nationalist in charge of immigration policy</w:t>
      </w:r>
      <w:r w:rsidRPr="003F1BF7">
        <w:rPr>
          <w:sz w:val="16"/>
        </w:rPr>
        <w:t>. Blame Muslims, Mexicans and Chinese.</w:t>
      </w:r>
      <w:r>
        <w:rPr>
          <w:sz w:val="16"/>
        </w:rPr>
        <w:t xml:space="preserve"> </w:t>
      </w:r>
      <w:r w:rsidRPr="003F1BF7">
        <w:rPr>
          <w:sz w:val="16"/>
        </w:rPr>
        <w:t xml:space="preserve">14) </w:t>
      </w:r>
      <w:r w:rsidRPr="003F1BF7">
        <w:rPr>
          <w:rStyle w:val="StyleUnderline"/>
        </w:rPr>
        <w:t>Denigrate and ridicule all critics. Describe opponents as “</w:t>
      </w:r>
      <w:r w:rsidRPr="003F1BF7">
        <w:rPr>
          <w:rStyle w:val="Emphasis"/>
        </w:rPr>
        <w:t>human scum</w:t>
      </w:r>
      <w:r w:rsidRPr="003F1BF7">
        <w:rPr>
          <w:sz w:val="16"/>
        </w:rPr>
        <w:t xml:space="preserve">”. </w:t>
      </w:r>
      <w:r w:rsidRPr="003F1BF7">
        <w:rPr>
          <w:rStyle w:val="StyleUnderline"/>
        </w:rPr>
        <w:t>Attack</w:t>
      </w:r>
      <w:r w:rsidRPr="003F1BF7">
        <w:rPr>
          <w:sz w:val="16"/>
        </w:rPr>
        <w:t xml:space="preserve"> the </w:t>
      </w:r>
      <w:r w:rsidRPr="003F1BF7">
        <w:rPr>
          <w:rStyle w:val="StyleUnderline"/>
        </w:rPr>
        <w:t>mainstream media as purveyors of “fake news</w:t>
      </w:r>
      <w:r w:rsidRPr="003F1BF7">
        <w:rPr>
          <w:sz w:val="16"/>
        </w:rPr>
        <w:t>” and “enemies of the people”.</w:t>
      </w:r>
      <w:r>
        <w:rPr>
          <w:sz w:val="16"/>
        </w:rPr>
        <w:t xml:space="preserve"> </w:t>
      </w:r>
      <w:r w:rsidRPr="003F1BF7">
        <w:rPr>
          <w:sz w:val="16"/>
        </w:rPr>
        <w:t xml:space="preserve">15) </w:t>
      </w:r>
      <w:r w:rsidRPr="003F1BF7">
        <w:rPr>
          <w:rStyle w:val="StyleUnderline"/>
        </w:rPr>
        <w:t>Conjure up conspiracies supposedly led by your predecessor and your opponent in the last election. Without any evidence, accuse your predecessor of “treason</w:t>
      </w:r>
      <w:r w:rsidRPr="003F1BF7">
        <w:rPr>
          <w:sz w:val="16"/>
        </w:rPr>
        <w:t>”. Fabricate a “deep state” out to get you.</w:t>
      </w:r>
      <w:r>
        <w:rPr>
          <w:sz w:val="16"/>
        </w:rPr>
        <w:t xml:space="preserve"> </w:t>
      </w:r>
      <w:r w:rsidRPr="003F1BF7">
        <w:rPr>
          <w:sz w:val="16"/>
        </w:rPr>
        <w:t xml:space="preserve">16) </w:t>
      </w:r>
      <w:r w:rsidRPr="003F1BF7">
        <w:rPr>
          <w:rStyle w:val="StyleUnderline"/>
        </w:rPr>
        <w:t>Downplay real threats to the nation, such as a rapidly spreading pandemic. Lie about your utter failure to contain</w:t>
      </w:r>
      <w:r w:rsidRPr="003F1BF7">
        <w:rPr>
          <w:sz w:val="16"/>
        </w:rPr>
        <w:t xml:space="preserve"> it. Muzzle public health experts. Urge people to go back to work even as the pandemic worsens in parts of the country.</w:t>
      </w:r>
      <w:r>
        <w:rPr>
          <w:sz w:val="16"/>
        </w:rPr>
        <w:t xml:space="preserve"> </w:t>
      </w:r>
      <w:r w:rsidRPr="003F1BF7">
        <w:rPr>
          <w:sz w:val="16"/>
        </w:rPr>
        <w:t xml:space="preserve">17) </w:t>
      </w:r>
      <w:r w:rsidRPr="003F1BF7">
        <w:rPr>
          <w:rStyle w:val="StyleUnderline"/>
        </w:rPr>
        <w:t>Encourage armed supporters to “liberate” states</w:t>
      </w:r>
      <w:r w:rsidRPr="003F1BF7">
        <w:rPr>
          <w:sz w:val="16"/>
        </w:rPr>
        <w:t xml:space="preserve"> from elected officials who disagree with you.</w:t>
      </w:r>
      <w:r>
        <w:rPr>
          <w:sz w:val="16"/>
        </w:rPr>
        <w:t xml:space="preserve"> </w:t>
      </w:r>
      <w:r w:rsidRPr="003F1BF7">
        <w:rPr>
          <w:sz w:val="16"/>
        </w:rPr>
        <w:t xml:space="preserve">18) </w:t>
      </w:r>
      <w:r w:rsidRPr="003F1BF7">
        <w:rPr>
          <w:rStyle w:val="StyleUnderline"/>
        </w:rPr>
        <w:t>Bribe other nations to investigate your electoral opponent and flood social media with lies</w:t>
      </w:r>
      <w:r w:rsidRPr="003F1BF7">
        <w:rPr>
          <w:sz w:val="16"/>
        </w:rPr>
        <w:t xml:space="preserve"> about him.</w:t>
      </w:r>
      <w:r>
        <w:rPr>
          <w:sz w:val="16"/>
        </w:rPr>
        <w:t xml:space="preserve"> </w:t>
      </w:r>
      <w:r w:rsidRPr="003F1BF7">
        <w:rPr>
          <w:sz w:val="16"/>
        </w:rPr>
        <w:t xml:space="preserve">19) </w:t>
      </w:r>
      <w:r w:rsidRPr="003F1BF7">
        <w:rPr>
          <w:rStyle w:val="StyleUnderline"/>
        </w:rPr>
        <w:t>Use rightwing propaganda machines like Fox News and conspiracy-theory-peddling One America News to inundate the country with your lies. Ensure that the morally bankrupt chief executive of Facebook allows you to</w:t>
      </w:r>
      <w:r w:rsidRPr="003F1BF7">
        <w:rPr>
          <w:sz w:val="16"/>
        </w:rPr>
        <w:t xml:space="preserve"> </w:t>
      </w:r>
      <w:r w:rsidRPr="003F1BF7">
        <w:rPr>
          <w:rStyle w:val="StyleUnderline"/>
        </w:rPr>
        <w:t>spread</w:t>
      </w:r>
      <w:r w:rsidRPr="003F1BF7">
        <w:rPr>
          <w:sz w:val="16"/>
        </w:rPr>
        <w:t xml:space="preserve"> your lies on the biggest media machine in the world.</w:t>
      </w:r>
      <w:r>
        <w:rPr>
          <w:sz w:val="16"/>
        </w:rPr>
        <w:t xml:space="preserve"> </w:t>
      </w:r>
      <w:r w:rsidRPr="003F1BF7">
        <w:rPr>
          <w:sz w:val="16"/>
        </w:rPr>
        <w:t xml:space="preserve">20) </w:t>
      </w:r>
      <w:r w:rsidRPr="003F1BF7">
        <w:rPr>
          <w:rStyle w:val="StyleUnderline"/>
        </w:rPr>
        <w:t>Suppress</w:t>
      </w:r>
      <w:r w:rsidRPr="003F1BF7">
        <w:rPr>
          <w:sz w:val="16"/>
        </w:rPr>
        <w:t xml:space="preserve"> the </w:t>
      </w:r>
      <w:r w:rsidRPr="003F1BF7">
        <w:rPr>
          <w:rStyle w:val="StyleUnderline"/>
        </w:rPr>
        <w:t>votes of people likely to vote against you. Intimidate voters of color</w:t>
      </w:r>
      <w:r w:rsidRPr="003F1BF7">
        <w:rPr>
          <w:sz w:val="16"/>
        </w:rPr>
        <w:t xml:space="preserve">. </w:t>
      </w:r>
      <w:r w:rsidRPr="003F1BF7">
        <w:rPr>
          <w:rStyle w:val="StyleUnderline"/>
        </w:rPr>
        <w:t xml:space="preserve">Encourage Republican governors to </w:t>
      </w:r>
      <w:r w:rsidRPr="003F1BF7">
        <w:rPr>
          <w:rStyle w:val="Emphasis"/>
        </w:rPr>
        <w:t>purge</w:t>
      </w:r>
      <w:r w:rsidRPr="003F1BF7">
        <w:rPr>
          <w:rStyle w:val="StyleUnderline"/>
        </w:rPr>
        <w:t xml:space="preserve"> voter rolls</w:t>
      </w:r>
      <w:r w:rsidRPr="003F1BF7">
        <w:rPr>
          <w:sz w:val="16"/>
        </w:rPr>
        <w:t xml:space="preserve">, </w:t>
      </w:r>
      <w:r w:rsidRPr="003F1BF7">
        <w:rPr>
          <w:rStyle w:val="Emphasis"/>
        </w:rPr>
        <w:t>demand</w:t>
      </w:r>
      <w:r w:rsidRPr="003F1BF7">
        <w:rPr>
          <w:sz w:val="16"/>
        </w:rPr>
        <w:t xml:space="preserve"> </w:t>
      </w:r>
      <w:r w:rsidRPr="003F1BF7">
        <w:rPr>
          <w:rStyle w:val="StyleUnderline"/>
        </w:rPr>
        <w:t xml:space="preserve">voter ID and </w:t>
      </w:r>
      <w:r w:rsidRPr="003F1BF7">
        <w:rPr>
          <w:rStyle w:val="Emphasis"/>
        </w:rPr>
        <w:t>close</w:t>
      </w:r>
      <w:r w:rsidRPr="003F1BF7">
        <w:rPr>
          <w:rStyle w:val="StyleUnderline"/>
        </w:rPr>
        <w:t xml:space="preserve"> polling</w:t>
      </w:r>
      <w:r w:rsidRPr="003F1BF7">
        <w:rPr>
          <w:sz w:val="16"/>
        </w:rPr>
        <w:t xml:space="preserve"> </w:t>
      </w:r>
      <w:r w:rsidRPr="003F1BF7">
        <w:rPr>
          <w:rStyle w:val="StyleUnderline"/>
        </w:rPr>
        <w:t>places</w:t>
      </w:r>
      <w:r w:rsidRPr="003F1BF7">
        <w:rPr>
          <w:sz w:val="16"/>
        </w:rPr>
        <w:t>.</w:t>
      </w:r>
      <w:r>
        <w:rPr>
          <w:sz w:val="16"/>
        </w:rPr>
        <w:t xml:space="preserve"> </w:t>
      </w:r>
      <w:r w:rsidRPr="003F1BF7">
        <w:rPr>
          <w:sz w:val="16"/>
        </w:rPr>
        <w:t xml:space="preserve">21) </w:t>
      </w:r>
      <w:r w:rsidRPr="003F1BF7">
        <w:rPr>
          <w:rStyle w:val="StyleUnderline"/>
        </w:rPr>
        <w:t>Seek to prevent mail-in ballots during the pandemic. Claim they will cause voter fraud, without evidence</w:t>
      </w:r>
      <w:r w:rsidRPr="003F1BF7">
        <w:rPr>
          <w:sz w:val="16"/>
        </w:rPr>
        <w:t>. Threaten to close the US postal service.</w:t>
      </w:r>
      <w:r>
        <w:rPr>
          <w:sz w:val="16"/>
        </w:rPr>
        <w:t xml:space="preserve"> </w:t>
      </w:r>
      <w:r w:rsidRPr="003F1BF7">
        <w:rPr>
          <w:sz w:val="16"/>
        </w:rPr>
        <w:t xml:space="preserve">22) </w:t>
      </w:r>
      <w:r w:rsidRPr="003F1BF7">
        <w:rPr>
          <w:rStyle w:val="StyleUnderline"/>
        </w:rPr>
        <w:t>Get</w:t>
      </w:r>
      <w:r w:rsidRPr="003F1BF7">
        <w:rPr>
          <w:sz w:val="16"/>
        </w:rPr>
        <w:t xml:space="preserve"> Vladimir </w:t>
      </w:r>
      <w:r w:rsidRPr="003F1BF7">
        <w:rPr>
          <w:rStyle w:val="Emphasis"/>
        </w:rPr>
        <w:t>Putin</w:t>
      </w:r>
      <w:r w:rsidRPr="003F1BF7">
        <w:rPr>
          <w:sz w:val="16"/>
        </w:rPr>
        <w:t xml:space="preserve"> </w:t>
      </w:r>
      <w:r w:rsidRPr="003F1BF7">
        <w:rPr>
          <w:rStyle w:val="StyleUnderline"/>
        </w:rPr>
        <w:t>to hack into US election machines, as he did in 2016 but can now do with more experience and deftness</w:t>
      </w:r>
      <w:r w:rsidRPr="003F1BF7">
        <w:rPr>
          <w:sz w:val="16"/>
        </w:rPr>
        <w:t xml:space="preserve">. </w:t>
      </w:r>
      <w:r w:rsidRPr="003F1BF7">
        <w:rPr>
          <w:rStyle w:val="StyleUnderline"/>
        </w:rPr>
        <w:t xml:space="preserve">Promise him that in return </w:t>
      </w:r>
      <w:proofErr w:type="gramStart"/>
      <w:r w:rsidRPr="003F1BF7">
        <w:rPr>
          <w:rStyle w:val="StyleUnderline"/>
        </w:rPr>
        <w:t>you’ll</w:t>
      </w:r>
      <w:proofErr w:type="gramEnd"/>
      <w:r w:rsidRPr="003F1BF7">
        <w:rPr>
          <w:rStyle w:val="StyleUnderline"/>
        </w:rPr>
        <w:t xml:space="preserve"> further destabilize America</w:t>
      </w:r>
      <w:r w:rsidRPr="003F1BF7">
        <w:rPr>
          <w:sz w:val="16"/>
        </w:rPr>
        <w:t xml:space="preserve"> as well as </w:t>
      </w:r>
      <w:proofErr w:type="spellStart"/>
      <w:r w:rsidRPr="003F1BF7">
        <w:rPr>
          <w:sz w:val="16"/>
        </w:rPr>
        <w:t>Nato</w:t>
      </w:r>
      <w:proofErr w:type="spellEnd"/>
      <w:r w:rsidRPr="003F1BF7">
        <w:rPr>
          <w:sz w:val="16"/>
        </w:rPr>
        <w:t>. Let him even place a bounty on killing US troops in Afghanistan.</w:t>
      </w:r>
      <w:r>
        <w:rPr>
          <w:sz w:val="16"/>
        </w:rPr>
        <w:t xml:space="preserve"> </w:t>
      </w:r>
      <w:r w:rsidRPr="003F1BF7">
        <w:rPr>
          <w:sz w:val="16"/>
        </w:rPr>
        <w:t xml:space="preserve">23) If it still looks like </w:t>
      </w:r>
      <w:proofErr w:type="gramStart"/>
      <w:r w:rsidRPr="003F1BF7">
        <w:rPr>
          <w:sz w:val="16"/>
        </w:rPr>
        <w:t>you’ll</w:t>
      </w:r>
      <w:proofErr w:type="gramEnd"/>
      <w:r w:rsidRPr="003F1BF7">
        <w:rPr>
          <w:sz w:val="16"/>
        </w:rPr>
        <w:t xml:space="preserve"> be voted out, try to </w:t>
      </w:r>
      <w:r w:rsidRPr="003F1BF7">
        <w:rPr>
          <w:rStyle w:val="Emphasis"/>
        </w:rPr>
        <w:t>postpone the election.</w:t>
      </w:r>
      <w:r>
        <w:rPr>
          <w:rStyle w:val="Emphasis"/>
        </w:rPr>
        <w:t xml:space="preserve"> </w:t>
      </w:r>
      <w:r w:rsidRPr="003F1BF7">
        <w:rPr>
          <w:sz w:val="16"/>
        </w:rPr>
        <w:t xml:space="preserve">24) If </w:t>
      </w:r>
      <w:proofErr w:type="gramStart"/>
      <w:r w:rsidRPr="003F1BF7">
        <w:rPr>
          <w:sz w:val="16"/>
        </w:rPr>
        <w:t>you’re</w:t>
      </w:r>
      <w:proofErr w:type="gramEnd"/>
      <w:r w:rsidRPr="003F1BF7">
        <w:rPr>
          <w:sz w:val="16"/>
        </w:rPr>
        <w:t xml:space="preserve"> voted out of office notwithstanding all this, </w:t>
      </w:r>
      <w:r w:rsidRPr="003F1BF7">
        <w:rPr>
          <w:rStyle w:val="Emphasis"/>
        </w:rPr>
        <w:t>refuse to leave</w:t>
      </w:r>
      <w:r w:rsidRPr="003F1BF7">
        <w:rPr>
          <w:sz w:val="16"/>
        </w:rPr>
        <w:t xml:space="preserve">. </w:t>
      </w:r>
      <w:r w:rsidRPr="003F1BF7">
        <w:rPr>
          <w:rStyle w:val="StyleUnderline"/>
        </w:rPr>
        <w:t>Contest the election, claim massive fraud, say it’s a conspiracy, get your cult of a political party to support your lies, get your propaganda machine to repeat them, get your justice department to back you, get your judges and justices to affirm you, get your generals to suppress any subsequent rebellion.</w:t>
      </w:r>
      <w:r>
        <w:rPr>
          <w:rStyle w:val="StyleUnderline"/>
        </w:rPr>
        <w:t xml:space="preserve"> </w:t>
      </w:r>
      <w:r w:rsidRPr="003F1BF7">
        <w:rPr>
          <w:sz w:val="16"/>
        </w:rPr>
        <w:t xml:space="preserve">25) </w:t>
      </w:r>
      <w:r w:rsidRPr="003F1BF7">
        <w:rPr>
          <w:rStyle w:val="Emphasis"/>
        </w:rPr>
        <w:t>Declare victory.</w:t>
      </w:r>
    </w:p>
    <w:p w14:paraId="01F78D13" w14:textId="77777777" w:rsidR="00BD2401" w:rsidRPr="00675F38" w:rsidRDefault="00BD2401" w:rsidP="00BD2401">
      <w:pPr>
        <w:pStyle w:val="Heading4"/>
      </w:pPr>
      <w:r w:rsidRPr="00675F38">
        <w:t xml:space="preserve">Trump calls the election rigged – he stays in office which collapses democracy </w:t>
      </w:r>
    </w:p>
    <w:p w14:paraId="10EBBCD7" w14:textId="77777777" w:rsidR="00BD2401" w:rsidRPr="00675F38" w:rsidRDefault="00BD2401" w:rsidP="00BD2401">
      <w:r w:rsidRPr="00675F38">
        <w:rPr>
          <w:rStyle w:val="Style13ptBold"/>
        </w:rPr>
        <w:t>Block 19</w:t>
      </w:r>
      <w:r w:rsidRPr="00675F38">
        <w:t xml:space="preserve"> – editor at the Washington Monthly (Daniel; “How Trump Could Lose the Election and Remain President”; April/May/June 2019; </w:t>
      </w:r>
      <w:hyperlink r:id="rId312" w:history="1">
        <w:r w:rsidRPr="00675F38">
          <w:rPr>
            <w:rStyle w:val="Hyperlink"/>
          </w:rPr>
          <w:t>https://washingtonmonthly.com/magazine/april-may-june-2019/how-trump-could-lose-the-election-and-remain-president/</w:t>
        </w:r>
      </w:hyperlink>
      <w:r w:rsidRPr="00675F38">
        <w:t xml:space="preserve">; accessed 6/26/20) </w:t>
      </w:r>
      <w:proofErr w:type="spellStart"/>
      <w:r>
        <w:t>dmc</w:t>
      </w:r>
      <w:proofErr w:type="spellEnd"/>
    </w:p>
    <w:p w14:paraId="3EB83AA8" w14:textId="77777777" w:rsidR="00BD2401" w:rsidRPr="00675F38" w:rsidRDefault="00BD2401" w:rsidP="00BD2401">
      <w:pPr>
        <w:rPr>
          <w:sz w:val="16"/>
        </w:rPr>
      </w:pPr>
      <w:r w:rsidRPr="00675F38">
        <w:rPr>
          <w:sz w:val="16"/>
        </w:rPr>
        <w:lastRenderedPageBreak/>
        <w:t>At the end of his congressional testimony in February, Michael Cohen, Donald Trump’s former fixer, floated a nightmarish possibility. “</w:t>
      </w:r>
      <w:r w:rsidRPr="00675F38">
        <w:rPr>
          <w:rStyle w:val="StyleUnderline"/>
        </w:rPr>
        <w:t>Given my experience working for Mr. Trump</w:t>
      </w:r>
      <w:r w:rsidRPr="00675F38">
        <w:rPr>
          <w:sz w:val="16"/>
        </w:rPr>
        <w:t>,” Cohen said, “</w:t>
      </w:r>
      <w:r w:rsidRPr="00675F38">
        <w:rPr>
          <w:rStyle w:val="StyleUnderline"/>
        </w:rPr>
        <w:t xml:space="preserve">I fear that </w:t>
      </w:r>
      <w:r w:rsidRPr="00675F38">
        <w:rPr>
          <w:rStyle w:val="Emphasis"/>
        </w:rPr>
        <w:t>if he loses in 2020</w:t>
      </w:r>
      <w:r w:rsidRPr="00675F38">
        <w:rPr>
          <w:rStyle w:val="StyleUnderline"/>
        </w:rPr>
        <w:t>, that there will never be a peaceful transition of power</w:t>
      </w:r>
      <w:r w:rsidRPr="00675F38">
        <w:rPr>
          <w:sz w:val="16"/>
        </w:rPr>
        <w:t xml:space="preserve">.” Cohen’s comments may seem hyperbolic, but </w:t>
      </w:r>
      <w:r w:rsidRPr="00675F38">
        <w:rPr>
          <w:rStyle w:val="StyleUnderline"/>
        </w:rPr>
        <w:t>they are worth taking seriously</w:t>
      </w:r>
      <w:r w:rsidRPr="00675F38">
        <w:rPr>
          <w:sz w:val="16"/>
        </w:rPr>
        <w:t xml:space="preserve">. </w:t>
      </w:r>
      <w:r w:rsidRPr="00675F38">
        <w:rPr>
          <w:rStyle w:val="StyleUnderline"/>
        </w:rPr>
        <w:t>In the aftermath of 2018, Trump told reporters, “Republicans don’t win, and that’s because of potentially illegal votes.” In a 2016 presidential debate, Trump refused to say whether he would accept defeat</w:t>
      </w:r>
      <w:r w:rsidRPr="00675F38">
        <w:rPr>
          <w:sz w:val="16"/>
        </w:rPr>
        <w:t xml:space="preserve">. “I’ll keep you in suspense,” he declared. Since that election, </w:t>
      </w:r>
      <w:r w:rsidRPr="00675F38">
        <w:rPr>
          <w:rStyle w:val="StyleUnderline"/>
        </w:rPr>
        <w:t xml:space="preserve">Trump has routinely said that his popular vote defeat was the product of “millions and millions” of </w:t>
      </w:r>
      <w:r w:rsidRPr="00675F38">
        <w:rPr>
          <w:rStyle w:val="Emphasis"/>
        </w:rPr>
        <w:t>illegal ballots</w:t>
      </w:r>
      <w:r w:rsidRPr="00675F38">
        <w:rPr>
          <w:sz w:val="16"/>
        </w:rPr>
        <w:t xml:space="preserve">. Now, </w:t>
      </w:r>
      <w:r w:rsidRPr="00675F38">
        <w:rPr>
          <w:rStyle w:val="StyleUnderline"/>
        </w:rPr>
        <w:t>facing</w:t>
      </w:r>
      <w:r w:rsidRPr="00675F38">
        <w:rPr>
          <w:sz w:val="16"/>
        </w:rPr>
        <w:t xml:space="preserve"> potential </w:t>
      </w:r>
      <w:r w:rsidRPr="00675F38">
        <w:rPr>
          <w:rStyle w:val="Emphasis"/>
        </w:rPr>
        <w:t>legal jeopardy</w:t>
      </w:r>
      <w:r w:rsidRPr="00675F38">
        <w:rPr>
          <w:sz w:val="16"/>
        </w:rPr>
        <w:t xml:space="preserve"> from ongoing investigations into hush-money payments </w:t>
      </w:r>
      <w:r w:rsidRPr="00675F38">
        <w:rPr>
          <w:rStyle w:val="StyleUnderline"/>
        </w:rPr>
        <w:t>and</w:t>
      </w:r>
      <w:r w:rsidRPr="00675F38">
        <w:rPr>
          <w:sz w:val="16"/>
        </w:rPr>
        <w:t xml:space="preserve"> </w:t>
      </w:r>
      <w:r w:rsidRPr="00675F38">
        <w:rPr>
          <w:rStyle w:val="StyleUnderline"/>
        </w:rPr>
        <w:t>any number of apparent financial crimes</w:t>
      </w:r>
      <w:r w:rsidRPr="00675F38">
        <w:rPr>
          <w:sz w:val="16"/>
        </w:rPr>
        <w:t xml:space="preserve">, </w:t>
      </w:r>
      <w:r w:rsidRPr="00675F38">
        <w:rPr>
          <w:rStyle w:val="StyleUnderline"/>
        </w:rPr>
        <w:t xml:space="preserve">he might reasonably conclude that staying in office is the only way to avoid being indicted. </w:t>
      </w:r>
      <w:proofErr w:type="gramStart"/>
      <w:r w:rsidRPr="00675F38">
        <w:rPr>
          <w:sz w:val="16"/>
        </w:rPr>
        <w:t>So</w:t>
      </w:r>
      <w:proofErr w:type="gramEnd"/>
      <w:r w:rsidRPr="00675F38">
        <w:rPr>
          <w:sz w:val="16"/>
        </w:rPr>
        <w:t xml:space="preserve"> what would it look like if Trump refused to concede? Is there really a way he could stay in office? </w:t>
      </w:r>
      <w:proofErr w:type="gramStart"/>
      <w:r w:rsidRPr="00675F38">
        <w:rPr>
          <w:sz w:val="16"/>
        </w:rPr>
        <w:t>It’s</w:t>
      </w:r>
      <w:proofErr w:type="gramEnd"/>
      <w:r w:rsidRPr="00675F38">
        <w:rPr>
          <w:sz w:val="16"/>
        </w:rPr>
        <w:t xml:space="preserve"> unlikely. For starters, </w:t>
      </w:r>
      <w:r w:rsidRPr="00675F38">
        <w:rPr>
          <w:rStyle w:val="StyleUnderline"/>
        </w:rPr>
        <w:t>successful autocrats rarely lose elections. “They take steps to rig it well in advance</w:t>
      </w:r>
      <w:r w:rsidRPr="00675F38">
        <w:rPr>
          <w:sz w:val="16"/>
        </w:rPr>
        <w:t xml:space="preserve">,” </w:t>
      </w:r>
      <w:r w:rsidRPr="00675F38">
        <w:rPr>
          <w:rStyle w:val="StyleUnderline"/>
        </w:rPr>
        <w:t xml:space="preserve">said Steven </w:t>
      </w:r>
      <w:proofErr w:type="spellStart"/>
      <w:r w:rsidRPr="00675F38">
        <w:rPr>
          <w:rStyle w:val="StyleUnderline"/>
        </w:rPr>
        <w:t>Levitsky</w:t>
      </w:r>
      <w:proofErr w:type="spellEnd"/>
      <w:r w:rsidRPr="00675F38">
        <w:rPr>
          <w:rStyle w:val="StyleUnderline"/>
        </w:rPr>
        <w:t>, a comparative political scientist at Harvard University</w:t>
      </w:r>
      <w:r w:rsidRPr="00675F38">
        <w:rPr>
          <w:sz w:val="16"/>
        </w:rPr>
        <w:t xml:space="preserve"> and the coauthor of How Democracies Die. </w:t>
      </w:r>
      <w:r w:rsidRPr="00675F38">
        <w:rPr>
          <w:rStyle w:val="StyleUnderline"/>
        </w:rPr>
        <w:t>They pack electoral authorities, jail opponents, and silence unfriendly media outlets</w:t>
      </w:r>
      <w:r w:rsidRPr="00675F38">
        <w:rPr>
          <w:sz w:val="16"/>
        </w:rPr>
        <w:t>. America’s extremely decentralized electoral system and powerful, well-funded opposition makes this very difficult to pull off.</w:t>
      </w:r>
      <w:r w:rsidRPr="00675F38">
        <w:rPr>
          <w:rStyle w:val="StyleUnderline"/>
        </w:rPr>
        <w:t xml:space="preserve"> </w:t>
      </w:r>
      <w:r w:rsidRPr="00675F38">
        <w:rPr>
          <w:sz w:val="16"/>
        </w:rPr>
        <w:t xml:space="preserve">The U.S. also lacks the kind of politicized military that lets some discredited autocrats, like Venezuela’s </w:t>
      </w:r>
      <w:proofErr w:type="spellStart"/>
      <w:r w:rsidRPr="00675F38">
        <w:rPr>
          <w:sz w:val="16"/>
        </w:rPr>
        <w:t>Nicholás</w:t>
      </w:r>
      <w:proofErr w:type="spellEnd"/>
      <w:r w:rsidRPr="00675F38">
        <w:rPr>
          <w:sz w:val="16"/>
        </w:rPr>
        <w:t xml:space="preserve"> Maduro, hang on. “I can’t imagine the military accepting an effort to turn them into a partisan arm of the executive,” said Robert Mickey, a political scientist at the University of Michigan who researches the history of authoritarianism in the American South. But while nationwide cheating may be impossible, </w:t>
      </w:r>
      <w:r w:rsidRPr="00675F38">
        <w:rPr>
          <w:rStyle w:val="StyleUnderline"/>
        </w:rPr>
        <w:t xml:space="preserve">the Republican Party has proven </w:t>
      </w:r>
      <w:r w:rsidRPr="00675F38">
        <w:rPr>
          <w:rStyle w:val="Emphasis"/>
        </w:rPr>
        <w:t>more than willing to violate democratic norms</w:t>
      </w:r>
      <w:r w:rsidRPr="00675F38">
        <w:rPr>
          <w:sz w:val="16"/>
        </w:rPr>
        <w:t xml:space="preserve"> wh</w:t>
      </w:r>
      <w:r w:rsidRPr="00675F38">
        <w:rPr>
          <w:rStyle w:val="StyleUnderline"/>
        </w:rPr>
        <w:t xml:space="preserve">ere it has local control, and not every powerful institution is as neutral as the military. There is a sequence of events, </w:t>
      </w:r>
      <w:r w:rsidRPr="00675F38">
        <w:rPr>
          <w:sz w:val="16"/>
        </w:rPr>
        <w:t xml:space="preserve">each individually plausible, </w:t>
      </w:r>
      <w:r w:rsidRPr="00675F38">
        <w:rPr>
          <w:rStyle w:val="StyleUnderline"/>
        </w:rPr>
        <w:t>that would allow Trump to remain president despite losing the election</w:t>
      </w:r>
      <w:r w:rsidRPr="00675F38">
        <w:rPr>
          <w:sz w:val="16"/>
        </w:rPr>
        <w:t xml:space="preserve">—breaking American democracy in the process. “I think we know that </w:t>
      </w:r>
      <w:r w:rsidRPr="00675F38">
        <w:rPr>
          <w:rStyle w:val="StyleUnderline"/>
        </w:rPr>
        <w:t>Trump</w:t>
      </w:r>
      <w:r w:rsidRPr="00675F38">
        <w:rPr>
          <w:sz w:val="16"/>
        </w:rPr>
        <w:t xml:space="preserve"> </w:t>
      </w:r>
      <w:r w:rsidRPr="00675F38">
        <w:rPr>
          <w:rStyle w:val="StyleUnderline"/>
        </w:rPr>
        <w:t>will</w:t>
      </w:r>
      <w:r w:rsidRPr="00675F38">
        <w:rPr>
          <w:sz w:val="16"/>
        </w:rPr>
        <w:t xml:space="preserve"> certainly, no matter what the result is, </w:t>
      </w:r>
      <w:r w:rsidRPr="00675F38">
        <w:rPr>
          <w:rStyle w:val="StyleUnderline"/>
        </w:rPr>
        <w:t xml:space="preserve">be likely to declare that there was fraud and that he was the </w:t>
      </w:r>
      <w:r w:rsidRPr="00675F38">
        <w:rPr>
          <w:rStyle w:val="Emphasis"/>
        </w:rPr>
        <w:t>rightful victor</w:t>
      </w:r>
      <w:r w:rsidRPr="00675F38">
        <w:rPr>
          <w:sz w:val="16"/>
        </w:rPr>
        <w:t xml:space="preserve">,” </w:t>
      </w:r>
      <w:r w:rsidRPr="00675F38">
        <w:rPr>
          <w:rStyle w:val="StyleUnderline"/>
        </w:rPr>
        <w:t xml:space="preserve">said Joseph </w:t>
      </w:r>
      <w:proofErr w:type="spellStart"/>
      <w:r w:rsidRPr="00675F38">
        <w:rPr>
          <w:rStyle w:val="StyleUnderline"/>
        </w:rPr>
        <w:t>Fishkin</w:t>
      </w:r>
      <w:proofErr w:type="spellEnd"/>
      <w:r w:rsidRPr="00675F38">
        <w:rPr>
          <w:rStyle w:val="StyleUnderline"/>
        </w:rPr>
        <w:t xml:space="preserve">, a law professor at the University of Texas who studies elections. </w:t>
      </w:r>
      <w:proofErr w:type="gramStart"/>
      <w:r w:rsidRPr="00675F38">
        <w:rPr>
          <w:sz w:val="16"/>
        </w:rPr>
        <w:t>Let’s</w:t>
      </w:r>
      <w:proofErr w:type="gramEnd"/>
      <w:r w:rsidRPr="00675F38">
        <w:rPr>
          <w:sz w:val="16"/>
        </w:rPr>
        <w:t xml:space="preserve"> assume that </w:t>
      </w:r>
      <w:proofErr w:type="spellStart"/>
      <w:r w:rsidRPr="00675F38">
        <w:rPr>
          <w:sz w:val="16"/>
        </w:rPr>
        <w:t>Fishkin</w:t>
      </w:r>
      <w:proofErr w:type="spellEnd"/>
      <w:r w:rsidRPr="00675F38">
        <w:rPr>
          <w:sz w:val="16"/>
        </w:rPr>
        <w:t xml:space="preserve"> is right. </w:t>
      </w:r>
      <w:proofErr w:type="gramStart"/>
      <w:r w:rsidRPr="00675F38">
        <w:rPr>
          <w:sz w:val="16"/>
        </w:rPr>
        <w:t>Here’s</w:t>
      </w:r>
      <w:proofErr w:type="gramEnd"/>
      <w:r w:rsidRPr="00675F38">
        <w:rPr>
          <w:sz w:val="16"/>
        </w:rPr>
        <w:t xml:space="preserve"> what could keep Trump in power. </w:t>
      </w:r>
      <w:r w:rsidRPr="00675F38">
        <w:rPr>
          <w:rStyle w:val="StyleUnderline"/>
        </w:rPr>
        <w:t xml:space="preserve">1. The election is close. </w:t>
      </w:r>
      <w:r w:rsidRPr="00675F38">
        <w:rPr>
          <w:sz w:val="16"/>
        </w:rPr>
        <w:t xml:space="preserve">If Trump lost in a blowout, alleging fraud would accomplish little. Even entrenched autocrats are often forced from office when they are heftily defeated. But that </w:t>
      </w:r>
      <w:proofErr w:type="gramStart"/>
      <w:r w:rsidRPr="00675F38">
        <w:rPr>
          <w:sz w:val="16"/>
        </w:rPr>
        <w:t>doesn’t</w:t>
      </w:r>
      <w:proofErr w:type="gramEnd"/>
      <w:r w:rsidRPr="00675F38">
        <w:rPr>
          <w:sz w:val="16"/>
        </w:rPr>
        <w:t xml:space="preserve"> mean the race would need to be a redux of 2000, when George W. Bush won the presidency with an official margin of 537 votes, to spark a crisis. Given increasing polarization and the Republican Party’s growing impatience with democratic norms, experts told me the party might challenge even a clear defeat. “I am worried now, given the reaction to 2018, that you could get a dispute over a five-digit number,” said Edward Foley, a law </w:t>
      </w:r>
      <w:proofErr w:type="gramStart"/>
      <w:r w:rsidRPr="00675F38">
        <w:rPr>
          <w:sz w:val="16"/>
        </w:rPr>
        <w:t>professor</w:t>
      </w:r>
      <w:proofErr w:type="gramEnd"/>
      <w:r w:rsidRPr="00675F38">
        <w:rPr>
          <w:sz w:val="16"/>
        </w:rPr>
        <w:t xml:space="preserve"> and elections expert at Ohio State University. Others suggested the margin could be even wider. When I asked Mark </w:t>
      </w:r>
      <w:proofErr w:type="spellStart"/>
      <w:r w:rsidRPr="00675F38">
        <w:rPr>
          <w:sz w:val="16"/>
        </w:rPr>
        <w:t>Tushnet</w:t>
      </w:r>
      <w:proofErr w:type="spellEnd"/>
      <w:r w:rsidRPr="00675F38">
        <w:rPr>
          <w:sz w:val="16"/>
        </w:rPr>
        <w:t xml:space="preserve">, a constitutional law professor at Harvard University, just how close the election would have to be for Republicans to support Trump in disputing the results, he said, “ ‘Close’—as Trump supporters define it.” </w:t>
      </w:r>
      <w:proofErr w:type="gramStart"/>
      <w:r w:rsidRPr="00675F38">
        <w:rPr>
          <w:sz w:val="16"/>
        </w:rPr>
        <w:t>However</w:t>
      </w:r>
      <w:proofErr w:type="gramEnd"/>
      <w:r w:rsidRPr="00675F38">
        <w:rPr>
          <w:sz w:val="16"/>
        </w:rPr>
        <w:t xml:space="preserve"> you construe the word, </w:t>
      </w:r>
      <w:r w:rsidRPr="00675F38">
        <w:rPr>
          <w:rStyle w:val="StyleUnderline"/>
        </w:rPr>
        <w:t xml:space="preserve">a close election is well within the realm of possibility. In 2016, Trump won his three pivotal states—Pennsylvania, Michigan, and Wisconsin—by five-digit numbers. Indeed, most of the country’s twenty-first-century elections have hinged on a few states with narrow margins. “[2020] will probably be a </w:t>
      </w:r>
      <w:r w:rsidRPr="00675F38">
        <w:rPr>
          <w:rStyle w:val="Emphasis"/>
        </w:rPr>
        <w:t>nail-biter election</w:t>
      </w:r>
      <w:r w:rsidRPr="00675F38">
        <w:rPr>
          <w:sz w:val="16"/>
        </w:rPr>
        <w:t xml:space="preserve"> where the polls are mixed or indeterminate, where it’s really not clear who is going to win,” said </w:t>
      </w:r>
      <w:proofErr w:type="spellStart"/>
      <w:r w:rsidRPr="00675F38">
        <w:rPr>
          <w:sz w:val="16"/>
        </w:rPr>
        <w:t>Levitsky</w:t>
      </w:r>
      <w:proofErr w:type="spellEnd"/>
      <w:r w:rsidRPr="00675F38">
        <w:rPr>
          <w:sz w:val="16"/>
        </w:rPr>
        <w:t xml:space="preserve">. “If </w:t>
      </w:r>
      <w:proofErr w:type="gramStart"/>
      <w:r w:rsidRPr="00675F38">
        <w:rPr>
          <w:sz w:val="16"/>
        </w:rPr>
        <w:t>it’s</w:t>
      </w:r>
      <w:proofErr w:type="gramEnd"/>
      <w:r w:rsidRPr="00675F38">
        <w:rPr>
          <w:sz w:val="16"/>
        </w:rPr>
        <w:t xml:space="preserve"> close, just as Trump kind of did in 2018, Trump could basically claim fraud. And we don’t really have mechanisms to deal with that.” 2. </w:t>
      </w:r>
      <w:r w:rsidRPr="00675F38">
        <w:rPr>
          <w:rStyle w:val="StyleUnderline"/>
        </w:rPr>
        <w:t xml:space="preserve">Trump claims </w:t>
      </w:r>
      <w:r w:rsidRPr="00675F38">
        <w:rPr>
          <w:rStyle w:val="Emphasis"/>
        </w:rPr>
        <w:t>fraud</w:t>
      </w:r>
      <w:r w:rsidRPr="00675F38">
        <w:rPr>
          <w:rStyle w:val="StyleUnderline"/>
        </w:rPr>
        <w:t xml:space="preserve">, and Republicans back him up. </w:t>
      </w:r>
      <w:r w:rsidRPr="00675F38">
        <w:rPr>
          <w:sz w:val="16"/>
        </w:rPr>
        <w:t xml:space="preserve">It is Wednesday morning, November 4, 2020. At 7:15 a.m., after a stressful night of watching the returns trickle in, the Associated Press projects that the Democratic presidential candidate will win Pennsylvania, and, with it, the presidency. Sure enough, </w:t>
      </w:r>
      <w:proofErr w:type="gramStart"/>
      <w:r w:rsidRPr="00675F38">
        <w:rPr>
          <w:sz w:val="16"/>
        </w:rPr>
        <w:t>it’s</w:t>
      </w:r>
      <w:proofErr w:type="gramEnd"/>
      <w:r w:rsidRPr="00675F38">
        <w:rPr>
          <w:sz w:val="16"/>
        </w:rPr>
        <w:t xml:space="preserve"> a narrow victory—279 electoral votes to 258. When all is said and done, the Democrat wins Wisconsin, Michigan, and Pennsylvania by only about 77,000 votes combined, the same amount Trump won those states by in 2016. </w:t>
      </w:r>
      <w:r w:rsidRPr="00675F38">
        <w:rPr>
          <w:rStyle w:val="StyleUnderline"/>
        </w:rPr>
        <w:t xml:space="preserve">Donald Trump, who spent the past five months warning about fraud, has been eerily silent for most of the night. But as soon as the Democrat takes the stage to give her victory speech, he unleashes a </w:t>
      </w:r>
      <w:r w:rsidRPr="00675F38">
        <w:rPr>
          <w:rStyle w:val="Emphasis"/>
        </w:rPr>
        <w:t>barrage of tweets</w:t>
      </w:r>
      <w:r w:rsidRPr="00675F38">
        <w:rPr>
          <w:rStyle w:val="StyleUnderline"/>
        </w:rPr>
        <w:t xml:space="preserve"> claiming that over 100,000 illegal immigrants voted in Michigan</w:t>
      </w:r>
      <w:r w:rsidRPr="00675F38">
        <w:rPr>
          <w:sz w:val="16"/>
        </w:rPr>
        <w:t xml:space="preserve"> </w:t>
      </w:r>
      <w:r w:rsidRPr="00675F38">
        <w:rPr>
          <w:rStyle w:val="StyleUnderline"/>
        </w:rPr>
        <w:t>and</w:t>
      </w:r>
      <w:r w:rsidRPr="00675F38">
        <w:rPr>
          <w:sz w:val="16"/>
        </w:rPr>
        <w:t xml:space="preserve"> </w:t>
      </w:r>
      <w:r w:rsidRPr="00675F38">
        <w:rPr>
          <w:rStyle w:val="StyleUnderline"/>
        </w:rPr>
        <w:t>that</w:t>
      </w:r>
      <w:r w:rsidRPr="00675F38">
        <w:rPr>
          <w:sz w:val="16"/>
        </w:rPr>
        <w:t xml:space="preserve"> </w:t>
      </w:r>
      <w:r w:rsidRPr="00675F38">
        <w:rPr>
          <w:rStyle w:val="Emphasis"/>
        </w:rPr>
        <w:t>Philadelphia</w:t>
      </w:r>
      <w:r w:rsidRPr="00675F38">
        <w:rPr>
          <w:sz w:val="16"/>
        </w:rPr>
        <w:t xml:space="preserve"> </w:t>
      </w:r>
      <w:r w:rsidRPr="00675F38">
        <w:rPr>
          <w:rStyle w:val="StyleUnderline"/>
        </w:rPr>
        <w:t>kept its polls open for hours later than allowed</w:t>
      </w:r>
      <w:r w:rsidRPr="00675F38">
        <w:rPr>
          <w:sz w:val="16"/>
        </w:rPr>
        <w:t xml:space="preserve">. “Without PHONY voters, I really won!” he tweets. “This is FRAUD!” </w:t>
      </w:r>
      <w:proofErr w:type="gramStart"/>
      <w:r w:rsidRPr="00675F38">
        <w:rPr>
          <w:rStyle w:val="StyleUnderline"/>
        </w:rPr>
        <w:t>Needless to say, the</w:t>
      </w:r>
      <w:proofErr w:type="gramEnd"/>
      <w:r w:rsidRPr="00675F38">
        <w:rPr>
          <w:rStyle w:val="StyleUnderline"/>
        </w:rPr>
        <w:t xml:space="preserve"> president does not call to congratulate his opponent. At an afternoon press conference, Trump’s press secretary announces </w:t>
      </w:r>
      <w:r w:rsidRPr="00675F38">
        <w:rPr>
          <w:rStyle w:val="Emphasis"/>
        </w:rPr>
        <w:t>he will not concede.</w:t>
      </w:r>
      <w:r w:rsidRPr="00675F38">
        <w:rPr>
          <w:sz w:val="16"/>
        </w:rPr>
        <w:t xml:space="preserve"> What happens next? “In the best-case scenario, key Republicans would either talk him down or defect from Trump and say, ‘He’s wrong,</w:t>
      </w:r>
      <w:proofErr w:type="gramStart"/>
      <w:r w:rsidRPr="00675F38">
        <w:rPr>
          <w:sz w:val="16"/>
        </w:rPr>
        <w:t>’ ”</w:t>
      </w:r>
      <w:proofErr w:type="gramEnd"/>
      <w:r w:rsidRPr="00675F38">
        <w:rPr>
          <w:sz w:val="16"/>
        </w:rPr>
        <w:t xml:space="preserve"> </w:t>
      </w:r>
      <w:proofErr w:type="spellStart"/>
      <w:r w:rsidRPr="00675F38">
        <w:rPr>
          <w:sz w:val="16"/>
        </w:rPr>
        <w:t>Levitsky</w:t>
      </w:r>
      <w:proofErr w:type="spellEnd"/>
      <w:r w:rsidRPr="00675F38">
        <w:rPr>
          <w:sz w:val="16"/>
        </w:rPr>
        <w:t xml:space="preserve"> said. Most of the academics I spoke with also thought that this was likely. “I’m just having trouble wrapping my head around even this polarized and often radicalized Republican Party going along with that,” said Mickey. “This is kind of the limit condition of scenarios and surprise.” But they acknowledged that defections were far from guaranteed. “</w:t>
      </w:r>
      <w:r w:rsidRPr="00675F38">
        <w:rPr>
          <w:rStyle w:val="Emphasis"/>
        </w:rPr>
        <w:t>Trump is still far and away the most popular Republican</w:t>
      </w:r>
      <w:r w:rsidRPr="00675F38">
        <w:rPr>
          <w:sz w:val="16"/>
        </w:rPr>
        <w:t xml:space="preserve">,” </w:t>
      </w:r>
      <w:proofErr w:type="spellStart"/>
      <w:r w:rsidRPr="00675F38">
        <w:rPr>
          <w:sz w:val="16"/>
        </w:rPr>
        <w:t>Levitsky</w:t>
      </w:r>
      <w:proofErr w:type="spellEnd"/>
      <w:r w:rsidRPr="00675F38">
        <w:rPr>
          <w:sz w:val="16"/>
        </w:rPr>
        <w:t xml:space="preserve"> said. “If Sean Hannity is claiming </w:t>
      </w:r>
      <w:r w:rsidRPr="00675F38">
        <w:rPr>
          <w:sz w:val="16"/>
        </w:rPr>
        <w:lastRenderedPageBreak/>
        <w:t xml:space="preserve">fraud on television and Rush Limbaugh is claiming fraud and </w:t>
      </w:r>
      <w:r w:rsidRPr="00675F38">
        <w:rPr>
          <w:rStyle w:val="StyleUnderline"/>
        </w:rPr>
        <w:t>Mitch McConnell is not willing to stand up and say</w:t>
      </w:r>
      <w:r w:rsidRPr="00675F38">
        <w:rPr>
          <w:sz w:val="16"/>
        </w:rPr>
        <w:t xml:space="preserve">, ‘No, </w:t>
      </w:r>
      <w:r w:rsidRPr="00675F38">
        <w:rPr>
          <w:rStyle w:val="StyleUnderline"/>
        </w:rPr>
        <w:t>there was no fraud</w:t>
      </w:r>
      <w:r w:rsidRPr="00675F38">
        <w:rPr>
          <w:sz w:val="16"/>
        </w:rPr>
        <w:t xml:space="preserve">,’ then we could have a real crisis.” Unfortunately, </w:t>
      </w:r>
      <w:proofErr w:type="gramStart"/>
      <w:r w:rsidRPr="00675F38">
        <w:rPr>
          <w:sz w:val="16"/>
        </w:rPr>
        <w:t>that’s</w:t>
      </w:r>
      <w:proofErr w:type="gramEnd"/>
      <w:r w:rsidRPr="00675F38">
        <w:rPr>
          <w:sz w:val="16"/>
        </w:rPr>
        <w:t xml:space="preserve"> exactly what takes place. </w:t>
      </w:r>
      <w:r w:rsidRPr="00675F38">
        <w:rPr>
          <w:rStyle w:val="StyleUnderline"/>
        </w:rPr>
        <w:t>After forty-eight hours of silence, the Senate majority leader issues a terse press release in which he says he “recognizes the president’s serious concerns” about the election’s integrity</w:t>
      </w:r>
      <w:r w:rsidRPr="00675F38">
        <w:rPr>
          <w:sz w:val="16"/>
        </w:rPr>
        <w:t>. Some GOP representatives do break ranks and call for Trump to concede (</w:t>
      </w:r>
      <w:proofErr w:type="gramStart"/>
      <w:r w:rsidRPr="00675F38">
        <w:rPr>
          <w:sz w:val="16"/>
        </w:rPr>
        <w:t>I’m</w:t>
      </w:r>
      <w:proofErr w:type="gramEnd"/>
      <w:r w:rsidRPr="00675F38">
        <w:rPr>
          <w:sz w:val="16"/>
        </w:rPr>
        <w:t xml:space="preserve"> looking at you, Mitt Romney), but </w:t>
      </w:r>
      <w:r w:rsidRPr="00675F38">
        <w:rPr>
          <w:rStyle w:val="StyleUnderline"/>
        </w:rPr>
        <w:t xml:space="preserve">most stay silent or back the president’s claims. In a monumental act of gaslighting, Lindsey Graham tells reporters that </w:t>
      </w:r>
      <w:r w:rsidRPr="00675F38">
        <w:rPr>
          <w:rStyle w:val="Emphasis"/>
        </w:rPr>
        <w:t>Democrats</w:t>
      </w:r>
      <w:r w:rsidRPr="00675F38">
        <w:rPr>
          <w:rStyle w:val="StyleUnderline"/>
        </w:rPr>
        <w:t xml:space="preserve"> are the ones </w:t>
      </w:r>
      <w:r w:rsidRPr="00675F38">
        <w:rPr>
          <w:rStyle w:val="Emphasis"/>
        </w:rPr>
        <w:t>undermining democracy</w:t>
      </w:r>
      <w:r w:rsidRPr="00675F38">
        <w:rPr>
          <w:sz w:val="16"/>
        </w:rPr>
        <w:t>. “</w:t>
      </w:r>
      <w:r w:rsidRPr="00675F38">
        <w:rPr>
          <w:rStyle w:val="StyleUnderline"/>
        </w:rPr>
        <w:t xml:space="preserve">They are afraid of a thorough investigation into the fairness of this election,” he declares. “They’ll stop at </w:t>
      </w:r>
      <w:r w:rsidRPr="00675F38">
        <w:rPr>
          <w:rStyle w:val="Emphasis"/>
        </w:rPr>
        <w:t>nothing to get this president out of office</w:t>
      </w:r>
      <w:r w:rsidRPr="00675F38">
        <w:rPr>
          <w:rStyle w:val="StyleUnderline"/>
        </w:rPr>
        <w:t xml:space="preserve">.” </w:t>
      </w:r>
      <w:r w:rsidRPr="00675F38">
        <w:rPr>
          <w:sz w:val="16"/>
        </w:rPr>
        <w:t xml:space="preserve">3. </w:t>
      </w:r>
      <w:r w:rsidRPr="00675F38">
        <w:rPr>
          <w:rStyle w:val="Emphasis"/>
        </w:rPr>
        <w:t>Polarized courts side with the GOP</w:t>
      </w:r>
      <w:r w:rsidRPr="00675F38">
        <w:rPr>
          <w:sz w:val="16"/>
        </w:rPr>
        <w:t xml:space="preserve">. Almost everyone I spoke with told me that, at this point, </w:t>
      </w:r>
      <w:r w:rsidRPr="00675F38">
        <w:rPr>
          <w:rStyle w:val="StyleUnderline"/>
        </w:rPr>
        <w:t>the election results would be challenged in court</w:t>
      </w:r>
      <w:r w:rsidRPr="00675F38">
        <w:rPr>
          <w:sz w:val="16"/>
        </w:rPr>
        <w:t xml:space="preserve">. </w:t>
      </w:r>
      <w:r w:rsidRPr="00675F38">
        <w:rPr>
          <w:rStyle w:val="StyleUnderline"/>
        </w:rPr>
        <w:t>The Trump campaign might sue Democratic-leaning counties for alleged “</w:t>
      </w:r>
      <w:r w:rsidRPr="00675F38">
        <w:rPr>
          <w:rStyle w:val="Emphasis"/>
        </w:rPr>
        <w:t>irregularities</w:t>
      </w:r>
      <w:r w:rsidRPr="00675F38">
        <w:rPr>
          <w:sz w:val="16"/>
        </w:rPr>
        <w:t xml:space="preserve">” </w:t>
      </w:r>
      <w:r w:rsidRPr="00675F38">
        <w:rPr>
          <w:rStyle w:val="StyleUnderline"/>
        </w:rPr>
        <w:t>and ask that judges toss out their results</w:t>
      </w:r>
      <w:r w:rsidRPr="00675F38">
        <w:rPr>
          <w:sz w:val="16"/>
        </w:rPr>
        <w:t xml:space="preserve">. “I can imagine the litigation in Pennsylvania taking the form of saying voting booths in Philadelphia were held open an excessively long time, an unlawfully long time, or the vote counters in some Democratic-leaning county unlawfully refused to count late-filed absentee ballots,” </w:t>
      </w:r>
      <w:proofErr w:type="spellStart"/>
      <w:r w:rsidRPr="00675F38">
        <w:rPr>
          <w:sz w:val="16"/>
        </w:rPr>
        <w:t>Tushnet</w:t>
      </w:r>
      <w:proofErr w:type="spellEnd"/>
      <w:r w:rsidRPr="00675F38">
        <w:rPr>
          <w:sz w:val="16"/>
        </w:rPr>
        <w:t xml:space="preserve"> said. </w:t>
      </w:r>
      <w:r w:rsidRPr="00675F38">
        <w:rPr>
          <w:rStyle w:val="StyleUnderline"/>
        </w:rPr>
        <w:t>Victory for Trump would “mean throwing out the ballots and saying that when those are thrown out, Trump gets the state’s electoral votes.” That, in turn, would allow him to remain president.</w:t>
      </w:r>
      <w:r w:rsidRPr="00675F38">
        <w:rPr>
          <w:sz w:val="16"/>
        </w:rPr>
        <w:t xml:space="preserve"> </w:t>
      </w:r>
      <w:r w:rsidRPr="00675F38">
        <w:rPr>
          <w:rStyle w:val="StyleUnderline"/>
        </w:rPr>
        <w:t>This argument, and the many others that the Trump campaign could employ, would almost certainly be specious</w:t>
      </w:r>
      <w:r w:rsidRPr="00675F38">
        <w:rPr>
          <w:sz w:val="16"/>
        </w:rPr>
        <w:t xml:space="preserve">. But </w:t>
      </w:r>
      <w:proofErr w:type="spellStart"/>
      <w:r w:rsidRPr="00675F38">
        <w:rPr>
          <w:sz w:val="16"/>
        </w:rPr>
        <w:t>Tushnet</w:t>
      </w:r>
      <w:proofErr w:type="spellEnd"/>
      <w:r w:rsidRPr="00675F38">
        <w:rPr>
          <w:sz w:val="16"/>
        </w:rPr>
        <w:t xml:space="preserve"> cautioned against underestimating </w:t>
      </w:r>
      <w:r w:rsidRPr="00675F38">
        <w:rPr>
          <w:rStyle w:val="StyleUnderline"/>
        </w:rPr>
        <w:t xml:space="preserve">the </w:t>
      </w:r>
      <w:r w:rsidRPr="00675F38">
        <w:rPr>
          <w:rStyle w:val="Emphasis"/>
        </w:rPr>
        <w:t>power</w:t>
      </w:r>
      <w:r w:rsidRPr="00675F38">
        <w:rPr>
          <w:rStyle w:val="StyleUnderline"/>
        </w:rPr>
        <w:t xml:space="preserve"> of creative attorneys and motivated reasoning</w:t>
      </w:r>
      <w:r w:rsidRPr="00675F38">
        <w:rPr>
          <w:sz w:val="16"/>
        </w:rPr>
        <w:t xml:space="preserve">. The legal justification for challenging the returns would develop, he said, “in some ways that we can’t really anticipate now but that lawyers will come up with when it matters.” The Republican Party has proven more than willing to violate democratic norms. There is a sequence of events, each individually plausible, that would allow Trump to remain president even after a clear defeat. </w:t>
      </w:r>
      <w:r w:rsidRPr="00675F38">
        <w:rPr>
          <w:rStyle w:val="StyleUnderline"/>
        </w:rPr>
        <w:t xml:space="preserve">The academics I spoke with cited Bush v. Gore as evidence. When the U.S. Supreme Court’s Republican-appointed majority shut down the Florida recount, giving the 2000 election to George W. Bush, it did so by reading the Fourteenth Amendment’s equal protection </w:t>
      </w:r>
      <w:r w:rsidRPr="00675F38">
        <w:rPr>
          <w:rStyle w:val="Emphasis"/>
        </w:rPr>
        <w:t>clause</w:t>
      </w:r>
      <w:r w:rsidRPr="00675F38">
        <w:rPr>
          <w:sz w:val="16"/>
        </w:rPr>
        <w:t xml:space="preserve"> in an expansive manner totally at odds with typical conservative jurisprudence. The Court even told other judges that their decision could not be used as precedent. “</w:t>
      </w:r>
      <w:r w:rsidRPr="00675F38">
        <w:rPr>
          <w:rStyle w:val="StyleUnderline"/>
        </w:rPr>
        <w:t xml:space="preserve">The justices, along with everybody else, seemed to view disputed facts through the lens of the place where they have been </w:t>
      </w:r>
      <w:r w:rsidRPr="00675F38">
        <w:rPr>
          <w:rStyle w:val="Emphasis"/>
        </w:rPr>
        <w:t>ideologically</w:t>
      </w:r>
      <w:r w:rsidRPr="00675F38">
        <w:rPr>
          <w:sz w:val="16"/>
        </w:rPr>
        <w:t xml:space="preserve">,” said Rick </w:t>
      </w:r>
      <w:proofErr w:type="spellStart"/>
      <w:r w:rsidRPr="00675F38">
        <w:rPr>
          <w:sz w:val="16"/>
        </w:rPr>
        <w:t>Hasen</w:t>
      </w:r>
      <w:proofErr w:type="spellEnd"/>
      <w:r w:rsidRPr="00675F38">
        <w:rPr>
          <w:sz w:val="16"/>
        </w:rPr>
        <w:t xml:space="preserve">, an election law expert at the University of California Irvine School of Law. Still, </w:t>
      </w:r>
      <w:proofErr w:type="gramStart"/>
      <w:r w:rsidRPr="00675F38">
        <w:rPr>
          <w:sz w:val="16"/>
        </w:rPr>
        <w:t>it’s</w:t>
      </w:r>
      <w:proofErr w:type="gramEnd"/>
      <w:r w:rsidRPr="00675F38">
        <w:rPr>
          <w:sz w:val="16"/>
        </w:rPr>
        <w:t xml:space="preserve"> one thing for the courts to interfere in an election with a three-digit margin. </w:t>
      </w:r>
      <w:proofErr w:type="gramStart"/>
      <w:r w:rsidRPr="00675F38">
        <w:rPr>
          <w:sz w:val="16"/>
        </w:rPr>
        <w:t>It’s</w:t>
      </w:r>
      <w:proofErr w:type="gramEnd"/>
      <w:r w:rsidRPr="00675F38">
        <w:rPr>
          <w:sz w:val="16"/>
        </w:rPr>
        <w:t xml:space="preserve"> something else to invalidate a five-digit win. That would be truly extraordinary. But it is not unthinkable. </w:t>
      </w:r>
      <w:r w:rsidRPr="00675F38">
        <w:rPr>
          <w:rStyle w:val="StyleUnderline"/>
        </w:rPr>
        <w:t xml:space="preserve">Autocrats abroad often rely on packed courts to cling to power, and while the U.S. judiciary is far more independent than that of Honduras or Venezuela, </w:t>
      </w:r>
      <w:proofErr w:type="gramStart"/>
      <w:r w:rsidRPr="00675F38">
        <w:rPr>
          <w:rStyle w:val="StyleUnderline"/>
        </w:rPr>
        <w:t>there’s</w:t>
      </w:r>
      <w:proofErr w:type="gramEnd"/>
      <w:r w:rsidRPr="00675F38">
        <w:rPr>
          <w:rStyle w:val="StyleUnderline"/>
        </w:rPr>
        <w:t xml:space="preserve"> no doubt that </w:t>
      </w:r>
      <w:r w:rsidRPr="00675F38">
        <w:rPr>
          <w:rStyle w:val="Emphasis"/>
        </w:rPr>
        <w:t>Trump</w:t>
      </w:r>
      <w:r w:rsidRPr="00675F38">
        <w:rPr>
          <w:rStyle w:val="StyleUnderline"/>
        </w:rPr>
        <w:t xml:space="preserve"> has </w:t>
      </w:r>
      <w:r w:rsidRPr="00675F38">
        <w:rPr>
          <w:rStyle w:val="Emphasis"/>
        </w:rPr>
        <w:t>made</w:t>
      </w:r>
      <w:r w:rsidRPr="00675F38">
        <w:rPr>
          <w:rStyle w:val="StyleUnderline"/>
        </w:rPr>
        <w:t xml:space="preserve"> a </w:t>
      </w:r>
      <w:r w:rsidRPr="00675F38">
        <w:rPr>
          <w:rStyle w:val="Emphasis"/>
        </w:rPr>
        <w:t>substantial imprint</w:t>
      </w:r>
      <w:r w:rsidRPr="00675F38">
        <w:rPr>
          <w:sz w:val="16"/>
        </w:rPr>
        <w:t xml:space="preserve">. </w:t>
      </w:r>
      <w:r w:rsidRPr="00675F38">
        <w:rPr>
          <w:rStyle w:val="StyleUnderline"/>
        </w:rPr>
        <w:t>He has appointed a historically high number of federal appeals court judges. He has added two justices to the Supreme Court. One of them, Brett Kavanaugh, has been outwardly partisan</w:t>
      </w:r>
      <w:r w:rsidRPr="00675F38">
        <w:rPr>
          <w:sz w:val="16"/>
        </w:rPr>
        <w:t xml:space="preserve">, raving during his confirmation hearings that he was the victim of an “orchestrated political hit” designed to function as “revenge on behalf of the Clintons,” fueled by “millions of dollars in money from outside left-wing opposition groups.” He obliquely warned, “What goes around comes around.” 4. Alternatively, Republicans play extreme constitutional hardball. </w:t>
      </w:r>
      <w:r w:rsidRPr="00675F38">
        <w:rPr>
          <w:rStyle w:val="StyleUnderline"/>
        </w:rPr>
        <w:t xml:space="preserve">The courts </w:t>
      </w:r>
      <w:proofErr w:type="gramStart"/>
      <w:r w:rsidRPr="00675F38">
        <w:rPr>
          <w:rStyle w:val="StyleUnderline"/>
        </w:rPr>
        <w:t>aren’t</w:t>
      </w:r>
      <w:proofErr w:type="gramEnd"/>
      <w:r w:rsidRPr="00675F38">
        <w:rPr>
          <w:rStyle w:val="StyleUnderline"/>
        </w:rPr>
        <w:t xml:space="preserve"> the only mechanism Republicans might use to keep Trump in power. The Constitution gives state legislators </w:t>
      </w:r>
      <w:r w:rsidRPr="00675F38">
        <w:rPr>
          <w:rStyle w:val="Emphasis"/>
        </w:rPr>
        <w:t>free rein to</w:t>
      </w:r>
      <w:r w:rsidRPr="00675F38">
        <w:rPr>
          <w:rStyle w:val="StyleUnderline"/>
        </w:rPr>
        <w:t xml:space="preserve"> </w:t>
      </w:r>
      <w:r w:rsidRPr="00675F38">
        <w:rPr>
          <w:rStyle w:val="Emphasis"/>
        </w:rPr>
        <w:t>decide</w:t>
      </w:r>
      <w:r w:rsidRPr="00675F38">
        <w:rPr>
          <w:rStyle w:val="StyleUnderline"/>
        </w:rPr>
        <w:t xml:space="preserve"> how to select electors</w:t>
      </w:r>
      <w:r w:rsidRPr="00675F38">
        <w:rPr>
          <w:sz w:val="16"/>
        </w:rPr>
        <w:t xml:space="preserve">. </w:t>
      </w:r>
      <w:r w:rsidRPr="00675F38">
        <w:rPr>
          <w:rStyle w:val="StyleUnderline"/>
        </w:rPr>
        <w:t xml:space="preserve">Currently, most states legally require electors to vote the same way as the people. But in a state with </w:t>
      </w:r>
      <w:r w:rsidRPr="00675F38">
        <w:rPr>
          <w:rStyle w:val="Emphasis"/>
        </w:rPr>
        <w:t>complete Republican control</w:t>
      </w:r>
      <w:r w:rsidRPr="00675F38">
        <w:rPr>
          <w:rStyle w:val="StyleUnderline"/>
        </w:rPr>
        <w:t xml:space="preserve"> over the government</w:t>
      </w:r>
      <w:r w:rsidRPr="00675F38">
        <w:rPr>
          <w:sz w:val="16"/>
        </w:rPr>
        <w:t xml:space="preserve">, </w:t>
      </w:r>
      <w:r w:rsidRPr="00675F38">
        <w:rPr>
          <w:rStyle w:val="StyleUnderline"/>
        </w:rPr>
        <w:t>the legislature and governor could, in theory, pass a bill that strips this power away from citizens between the election and the actual casting of electoral votes</w:t>
      </w:r>
      <w:r w:rsidRPr="00675F38">
        <w:rPr>
          <w:sz w:val="16"/>
        </w:rPr>
        <w:t xml:space="preserve">. (Indeed, in some instances, the state legislature alone might be able to usurp its constituents.) If this sounds far-fetched, recall that GOP governments in North Carolina, Michigan, and Wisconsin have all recently pulled lame-duck attempts to limit the power of incoming Democratic governors, with varying degrees of success. </w:t>
      </w:r>
      <w:r w:rsidRPr="00675F38">
        <w:rPr>
          <w:rStyle w:val="StyleUnderline"/>
        </w:rPr>
        <w:t xml:space="preserve">To imagine how this would play out, consider Florida, where the GOP controls the governorship and both houses of the state legislature. If the Democratic presidential nominee narrowly won the state in 2020, Trump might cry fraud and demand an </w:t>
      </w:r>
      <w:r w:rsidRPr="00675F38">
        <w:rPr>
          <w:rStyle w:val="Emphasis"/>
        </w:rPr>
        <w:t>investigation</w:t>
      </w:r>
      <w:r w:rsidRPr="00675F38">
        <w:rPr>
          <w:sz w:val="16"/>
        </w:rPr>
        <w:t xml:space="preserve">—as he did in the aftermath of the state’s 2018 Senate race, when it wasn’t yet clear that Republican Rick Scott had won. The legislature could establish an investigatory commission stacked with partisans and designed to sow doubt about the outcome. Perhaps Kris Kobach, vice chair of Trump’s erstwhile Commission on Election Integrity (and the patron saint of franchise restrictions), would lead it. The courts might still refuse to intervene. </w:t>
      </w:r>
      <w:r w:rsidRPr="00675F38">
        <w:rPr>
          <w:rStyle w:val="StyleUnderline"/>
        </w:rPr>
        <w:t xml:space="preserve">But Trump allies in the Florida legislature could pass a bill giving themselves direct power to </w:t>
      </w:r>
      <w:r w:rsidRPr="00675F38">
        <w:rPr>
          <w:rStyle w:val="Emphasis"/>
        </w:rPr>
        <w:t>appoint</w:t>
      </w:r>
      <w:r w:rsidRPr="00675F38">
        <w:rPr>
          <w:rStyle w:val="StyleUnderline"/>
        </w:rPr>
        <w:t xml:space="preserve"> the state’s electors</w:t>
      </w:r>
      <w:r w:rsidRPr="00675F38">
        <w:rPr>
          <w:sz w:val="16"/>
        </w:rPr>
        <w:t xml:space="preserve">. Governor Ron DeSantis, an outspoken Trump ally, could sign it, claiming that the </w:t>
      </w:r>
      <w:r w:rsidRPr="00675F38">
        <w:rPr>
          <w:sz w:val="16"/>
        </w:rPr>
        <w:lastRenderedPageBreak/>
        <w:t xml:space="preserve">fraud allegations and “controversy” over the tallies make the popular vote untrustworthy, and that he’s merely implementing the voters’ “real” will. This might sound too cynical, but </w:t>
      </w:r>
      <w:r w:rsidRPr="00675F38">
        <w:rPr>
          <w:rStyle w:val="StyleUnderline"/>
        </w:rPr>
        <w:t>in 2000, the GOP-controlled Florida legislature considered something similar</w:t>
      </w:r>
      <w:r w:rsidRPr="00675F38">
        <w:rPr>
          <w:sz w:val="16"/>
        </w:rPr>
        <w:t xml:space="preserve">. “They were effectively saying, ‘Hey, if it turns out Gore wins in court, we’re not going to accept that, and we’re going to assert an authority to appoint the electors directly,’ ” said Edward Foley, at Ohio State. </w:t>
      </w:r>
      <w:r w:rsidRPr="00675F38">
        <w:rPr>
          <w:rStyle w:val="StyleUnderline"/>
        </w:rPr>
        <w:t xml:space="preserve">Such a move would also </w:t>
      </w:r>
      <w:r w:rsidRPr="00675F38">
        <w:rPr>
          <w:rStyle w:val="Emphasis"/>
        </w:rPr>
        <w:t>invite</w:t>
      </w:r>
      <w:r w:rsidRPr="00675F38">
        <w:rPr>
          <w:rStyle w:val="StyleUnderline"/>
        </w:rPr>
        <w:t xml:space="preserve"> a Fourteenth Amendment challenge, this time on behalf of Democrats. But </w:t>
      </w:r>
      <w:proofErr w:type="gramStart"/>
      <w:r w:rsidRPr="00675F38">
        <w:rPr>
          <w:rStyle w:val="StyleUnderline"/>
        </w:rPr>
        <w:t>it’s</w:t>
      </w:r>
      <w:proofErr w:type="gramEnd"/>
      <w:r w:rsidRPr="00675F38">
        <w:rPr>
          <w:rStyle w:val="StyleUnderline"/>
        </w:rPr>
        <w:t xml:space="preserve"> unclear if the conservative Supreme Court would intervene. </w:t>
      </w:r>
      <w:r w:rsidRPr="00675F38">
        <w:rPr>
          <w:sz w:val="16"/>
        </w:rPr>
        <w:t xml:space="preserve">Foley, for his part, is more concerned about this kind of scenario than he is about judicial manipulation. “Judges are fact based and evidence based,” he said. “We know that Justice Clarence Thomas is a very different person than Justice Sonia Sotomayor, but I do think that with most election results they would agree as to what the answer was.” But he worries that politicians might refuse to accept the Court’s decision. “The judicial process is going to be slower than the Twitter process,” Foley told me. “If the Twitter process forces or causes politicians to dig in, then can a unanimous judiciary unstick the politicians?” </w:t>
      </w:r>
      <w:r w:rsidRPr="00675F38">
        <w:rPr>
          <w:rStyle w:val="StyleUnderline"/>
        </w:rPr>
        <w:t>The Twelfth Amendment of the Constitution gives Congress final say over who becomes president</w:t>
      </w:r>
      <w:r w:rsidRPr="00675F38">
        <w:rPr>
          <w:sz w:val="16"/>
        </w:rPr>
        <w:t xml:space="preserve">. In some instances, the procedures for how Congress handles election disputes are clear. If there are three or more candidates and nobody wins </w:t>
      </w:r>
      <w:proofErr w:type="gramStart"/>
      <w:r w:rsidRPr="00675F38">
        <w:rPr>
          <w:sz w:val="16"/>
        </w:rPr>
        <w:t>a majority of</w:t>
      </w:r>
      <w:proofErr w:type="gramEnd"/>
      <w:r w:rsidRPr="00675F38">
        <w:rPr>
          <w:sz w:val="16"/>
        </w:rPr>
        <w:t xml:space="preserve"> electors, for example, the House decides who wins. But if it’s a two-way race where both candidates claim an Electoral College majority, Foley said, </w:t>
      </w:r>
      <w:proofErr w:type="gramStart"/>
      <w:r w:rsidRPr="00675F38">
        <w:rPr>
          <w:sz w:val="16"/>
        </w:rPr>
        <w:t>it’s</w:t>
      </w:r>
      <w:proofErr w:type="gramEnd"/>
      <w:r w:rsidRPr="00675F38">
        <w:rPr>
          <w:sz w:val="16"/>
        </w:rPr>
        <w:t xml:space="preserve"> unclear which chamber has the last word.</w:t>
      </w:r>
    </w:p>
    <w:p w14:paraId="3CAF1280" w14:textId="77777777" w:rsidR="00BD2401" w:rsidRPr="00675F38" w:rsidRDefault="00BD2401" w:rsidP="00BD2401">
      <w:pPr>
        <w:pStyle w:val="Heading4"/>
      </w:pPr>
      <w:r w:rsidRPr="00675F38">
        <w:t xml:space="preserve">Trump declares a state of emergency and </w:t>
      </w:r>
      <w:proofErr w:type="gramStart"/>
      <w:r w:rsidRPr="00675F38">
        <w:t>doesn’t</w:t>
      </w:r>
      <w:proofErr w:type="gramEnd"/>
      <w:r w:rsidRPr="00675F38">
        <w:t xml:space="preserve"> leave the White House </w:t>
      </w:r>
    </w:p>
    <w:p w14:paraId="23659FAE" w14:textId="77777777" w:rsidR="00BD2401" w:rsidRPr="00675F38" w:rsidRDefault="00BD2401" w:rsidP="00BD2401">
      <w:r w:rsidRPr="00675F38">
        <w:rPr>
          <w:rStyle w:val="Style13ptBold"/>
        </w:rPr>
        <w:t>Epstein 20</w:t>
      </w:r>
      <w:r w:rsidRPr="00675F38">
        <w:t xml:space="preserve"> – covers campaigns and elections from Washington for the New York Times (Reid J.; “Trump Sows Doubt on Voting. It Keeps Some People Up at Night.”; 5/24/20; </w:t>
      </w:r>
      <w:hyperlink r:id="rId313" w:history="1">
        <w:r w:rsidRPr="00675F38">
          <w:rPr>
            <w:rStyle w:val="Hyperlink"/>
          </w:rPr>
          <w:t>https://www.nytimes.com/2020/05/24/us/politics/trump-2020-election-voting-rights.html</w:t>
        </w:r>
      </w:hyperlink>
      <w:r w:rsidRPr="00675F38">
        <w:t xml:space="preserve">; accessed 6/26/20) </w:t>
      </w:r>
      <w:proofErr w:type="spellStart"/>
      <w:r>
        <w:t>dmc</w:t>
      </w:r>
      <w:proofErr w:type="spellEnd"/>
    </w:p>
    <w:p w14:paraId="0CAB8E43" w14:textId="77777777" w:rsidR="00BD2401" w:rsidRPr="00675F38" w:rsidRDefault="00BD2401" w:rsidP="00BD2401">
      <w:pPr>
        <w:rPr>
          <w:rStyle w:val="StyleUnderline"/>
        </w:rPr>
      </w:pPr>
      <w:r w:rsidRPr="00675F38">
        <w:rPr>
          <w:sz w:val="16"/>
        </w:rPr>
        <w:t xml:space="preserve">WASHINGTON — In October, </w:t>
      </w:r>
      <w:r w:rsidRPr="00675F38">
        <w:rPr>
          <w:rStyle w:val="StyleUnderline"/>
        </w:rPr>
        <w:t xml:space="preserve">President Trump declares a </w:t>
      </w:r>
      <w:r w:rsidRPr="00675F38">
        <w:rPr>
          <w:rStyle w:val="Emphasis"/>
        </w:rPr>
        <w:t>state of emergency</w:t>
      </w:r>
      <w:r w:rsidRPr="00675F38">
        <w:rPr>
          <w:sz w:val="16"/>
        </w:rPr>
        <w:t xml:space="preserve"> in major cities </w:t>
      </w:r>
      <w:r w:rsidRPr="00675F38">
        <w:rPr>
          <w:rStyle w:val="StyleUnderline"/>
        </w:rPr>
        <w:t>in battleground states</w:t>
      </w:r>
      <w:r w:rsidRPr="00675F38">
        <w:rPr>
          <w:sz w:val="16"/>
        </w:rPr>
        <w:t xml:space="preserve">, </w:t>
      </w:r>
      <w:r w:rsidRPr="00675F38">
        <w:rPr>
          <w:rStyle w:val="StyleUnderline"/>
        </w:rPr>
        <w:t>like</w:t>
      </w:r>
      <w:r w:rsidRPr="00675F38">
        <w:rPr>
          <w:sz w:val="16"/>
        </w:rPr>
        <w:t xml:space="preserve"> </w:t>
      </w:r>
      <w:r w:rsidRPr="00675F38">
        <w:rPr>
          <w:rStyle w:val="Emphasis"/>
        </w:rPr>
        <w:t>Milwaukee</w:t>
      </w:r>
      <w:r w:rsidRPr="00675F38">
        <w:rPr>
          <w:sz w:val="16"/>
        </w:rPr>
        <w:t xml:space="preserve"> </w:t>
      </w:r>
      <w:r w:rsidRPr="00675F38">
        <w:rPr>
          <w:rStyle w:val="StyleUnderline"/>
        </w:rPr>
        <w:t>and</w:t>
      </w:r>
      <w:r w:rsidRPr="00675F38">
        <w:rPr>
          <w:sz w:val="16"/>
        </w:rPr>
        <w:t xml:space="preserve"> </w:t>
      </w:r>
      <w:r w:rsidRPr="00675F38">
        <w:rPr>
          <w:rStyle w:val="Emphasis"/>
        </w:rPr>
        <w:t>Detroit</w:t>
      </w:r>
      <w:r w:rsidRPr="00675F38">
        <w:rPr>
          <w:sz w:val="16"/>
        </w:rPr>
        <w:t xml:space="preserve">, </w:t>
      </w:r>
      <w:r w:rsidRPr="00675F38">
        <w:rPr>
          <w:rStyle w:val="StyleUnderline"/>
        </w:rPr>
        <w:t>banning polling places from opening. A week before the election,</w:t>
      </w:r>
      <w:r w:rsidRPr="00675F38">
        <w:rPr>
          <w:sz w:val="16"/>
        </w:rPr>
        <w:t xml:space="preserve"> </w:t>
      </w:r>
      <w:r w:rsidRPr="00675F38">
        <w:rPr>
          <w:rStyle w:val="Emphasis"/>
        </w:rPr>
        <w:t>A</w:t>
      </w:r>
      <w:r w:rsidRPr="00675F38">
        <w:rPr>
          <w:rStyle w:val="StyleUnderline"/>
        </w:rPr>
        <w:t xml:space="preserve">ttorney </w:t>
      </w:r>
      <w:r w:rsidRPr="00675F38">
        <w:rPr>
          <w:rStyle w:val="Emphasis"/>
        </w:rPr>
        <w:t>G</w:t>
      </w:r>
      <w:r w:rsidRPr="00675F38">
        <w:rPr>
          <w:rStyle w:val="StyleUnderline"/>
        </w:rPr>
        <w:t>eneral</w:t>
      </w:r>
      <w:r w:rsidRPr="00675F38">
        <w:rPr>
          <w:sz w:val="16"/>
        </w:rPr>
        <w:t xml:space="preserve"> William P. </w:t>
      </w:r>
      <w:r w:rsidRPr="00675F38">
        <w:rPr>
          <w:rStyle w:val="StyleUnderline"/>
        </w:rPr>
        <w:t>Barr</w:t>
      </w:r>
      <w:r w:rsidRPr="00675F38">
        <w:rPr>
          <w:sz w:val="16"/>
        </w:rPr>
        <w:t xml:space="preserve"> </w:t>
      </w:r>
      <w:r w:rsidRPr="00675F38">
        <w:rPr>
          <w:rStyle w:val="StyleUnderline"/>
        </w:rPr>
        <w:t>announces a criminal investigation into the Democratic presidential nominee</w:t>
      </w:r>
      <w:r w:rsidRPr="00675F38">
        <w:rPr>
          <w:sz w:val="16"/>
        </w:rPr>
        <w:t xml:space="preserve">, Joseph R. </w:t>
      </w:r>
      <w:r w:rsidRPr="00675F38">
        <w:rPr>
          <w:rStyle w:val="StyleUnderline"/>
        </w:rPr>
        <w:t>Biden</w:t>
      </w:r>
      <w:r w:rsidRPr="00675F38">
        <w:rPr>
          <w:sz w:val="16"/>
        </w:rPr>
        <w:t xml:space="preserve"> Jr. </w:t>
      </w:r>
      <w:r w:rsidRPr="00675F38">
        <w:rPr>
          <w:rStyle w:val="StyleUnderline"/>
        </w:rPr>
        <w:t xml:space="preserve">After Mr. Biden wins a narrow Electoral College victory, Mr. Trump </w:t>
      </w:r>
      <w:r w:rsidRPr="00675F38">
        <w:rPr>
          <w:rStyle w:val="Emphasis"/>
        </w:rPr>
        <w:t>refuses to accept the results,</w:t>
      </w:r>
      <w:r w:rsidRPr="00675F38">
        <w:rPr>
          <w:sz w:val="16"/>
        </w:rPr>
        <w:t xml:space="preserve"> </w:t>
      </w:r>
      <w:proofErr w:type="gramStart"/>
      <w:r w:rsidRPr="00675F38">
        <w:rPr>
          <w:rStyle w:val="Emphasis"/>
        </w:rPr>
        <w:t>won’t</w:t>
      </w:r>
      <w:proofErr w:type="gramEnd"/>
      <w:r w:rsidRPr="00675F38">
        <w:rPr>
          <w:rStyle w:val="Emphasis"/>
        </w:rPr>
        <w:t xml:space="preserve"> leave the White House</w:t>
      </w:r>
      <w:r w:rsidRPr="00675F38">
        <w:rPr>
          <w:sz w:val="16"/>
        </w:rPr>
        <w:t xml:space="preserve"> </w:t>
      </w:r>
      <w:r w:rsidRPr="00675F38">
        <w:rPr>
          <w:rStyle w:val="StyleUnderline"/>
        </w:rPr>
        <w:t>and</w:t>
      </w:r>
      <w:r w:rsidRPr="00675F38">
        <w:rPr>
          <w:sz w:val="16"/>
        </w:rPr>
        <w:t xml:space="preserve"> </w:t>
      </w:r>
      <w:r w:rsidRPr="00675F38">
        <w:rPr>
          <w:rStyle w:val="Emphasis"/>
        </w:rPr>
        <w:t>declines to allow the Biden transition team</w:t>
      </w:r>
      <w:r w:rsidRPr="00675F38">
        <w:rPr>
          <w:sz w:val="16"/>
        </w:rPr>
        <w:t xml:space="preserve"> </w:t>
      </w:r>
      <w:r w:rsidRPr="00675F38">
        <w:rPr>
          <w:rStyle w:val="StyleUnderline"/>
        </w:rPr>
        <w:t>customary access to agencies before the Jan. 20 inauguration. Far-fetched conspiracy theories</w:t>
      </w:r>
      <w:r w:rsidRPr="00675F38">
        <w:rPr>
          <w:sz w:val="16"/>
        </w:rPr>
        <w:t xml:space="preserve">? </w:t>
      </w:r>
      <w:r w:rsidRPr="00675F38">
        <w:rPr>
          <w:rStyle w:val="Emphasis"/>
        </w:rPr>
        <w:t>Not</w:t>
      </w:r>
      <w:r w:rsidRPr="00675F38">
        <w:rPr>
          <w:sz w:val="16"/>
        </w:rPr>
        <w:t xml:space="preserve"> </w:t>
      </w:r>
      <w:r w:rsidRPr="00675F38">
        <w:rPr>
          <w:rStyle w:val="StyleUnderline"/>
        </w:rPr>
        <w:t>to a group</w:t>
      </w:r>
      <w:r w:rsidRPr="00675F38">
        <w:rPr>
          <w:sz w:val="16"/>
        </w:rPr>
        <w:t xml:space="preserve"> of worst-case scenario planners — mostly Democrats, but some anti-Trump Republicans as well — </w:t>
      </w:r>
      <w:r w:rsidRPr="00675F38">
        <w:rPr>
          <w:rStyle w:val="StyleUnderline"/>
        </w:rPr>
        <w:t>who have been gaming out various doomsday options for the 2020 presidential election.</w:t>
      </w:r>
      <w:r w:rsidRPr="00675F38">
        <w:rPr>
          <w:sz w:val="16"/>
        </w:rPr>
        <w:t xml:space="preserve"> Outraged by Mr. Trump and fearful that he might try to disrupt the campaign before, during and after Election Day, they are engaged in a process that began in the realm of science fiction but has </w:t>
      </w:r>
      <w:r w:rsidRPr="00675F38">
        <w:rPr>
          <w:rStyle w:val="StyleUnderline"/>
        </w:rPr>
        <w:t xml:space="preserve">nudged closer to reality as Mr. Trump and his administration </w:t>
      </w:r>
      <w:r w:rsidRPr="00675F38">
        <w:rPr>
          <w:rStyle w:val="Emphasis"/>
        </w:rPr>
        <w:t>abandon</w:t>
      </w:r>
      <w:r w:rsidRPr="00675F38">
        <w:rPr>
          <w:rStyle w:val="StyleUnderline"/>
        </w:rPr>
        <w:t xml:space="preserve"> longstanding political norms.</w:t>
      </w:r>
    </w:p>
    <w:p w14:paraId="7036D0DC" w14:textId="77777777" w:rsidR="00BD2401" w:rsidRDefault="00BD2401" w:rsidP="00BD2401">
      <w:pPr>
        <w:rPr>
          <w:rStyle w:val="Emphasis"/>
        </w:rPr>
      </w:pPr>
    </w:p>
    <w:p w14:paraId="50292D9D" w14:textId="74604748" w:rsidR="00770520" w:rsidRPr="00675F38" w:rsidRDefault="00770520" w:rsidP="00770520">
      <w:pPr>
        <w:pStyle w:val="Heading3"/>
        <w:rPr>
          <w:rStyle w:val="StyleUnderline"/>
          <w:sz w:val="32"/>
        </w:rPr>
      </w:pPr>
      <w:r>
        <w:rPr>
          <w:rStyle w:val="StyleUnderline"/>
          <w:sz w:val="32"/>
        </w:rPr>
        <w:lastRenderedPageBreak/>
        <w:t>AT Dems Win in Delayed Election</w:t>
      </w:r>
    </w:p>
    <w:p w14:paraId="56C7B3E1" w14:textId="77777777" w:rsidR="00770520" w:rsidRPr="00675F38" w:rsidRDefault="00770520" w:rsidP="00770520">
      <w:pPr>
        <w:pStyle w:val="Heading4"/>
        <w:rPr>
          <w:rStyle w:val="StyleUnderline"/>
          <w:sz w:val="24"/>
          <w:u w:val="none"/>
        </w:rPr>
      </w:pPr>
      <w:r w:rsidRPr="00675F38">
        <w:rPr>
          <w:rStyle w:val="StyleUnderline"/>
          <w:sz w:val="24"/>
          <w:u w:val="none"/>
        </w:rPr>
        <w:t xml:space="preserve">It goes to the Senate and gets </w:t>
      </w:r>
      <w:r w:rsidRPr="00675F38">
        <w:rPr>
          <w:rStyle w:val="StyleUnderline"/>
          <w:sz w:val="24"/>
        </w:rPr>
        <w:t>tied</w:t>
      </w:r>
    </w:p>
    <w:p w14:paraId="464CA265" w14:textId="77777777" w:rsidR="00770520" w:rsidRPr="00675F38" w:rsidRDefault="00770520" w:rsidP="00770520">
      <w:r w:rsidRPr="00675F38">
        <w:rPr>
          <w:rStyle w:val="Style13ptBold"/>
        </w:rPr>
        <w:t>Larson 20</w:t>
      </w:r>
      <w:r w:rsidRPr="00675F38">
        <w:t xml:space="preserve"> – Hugh &amp; Hazel Darling Chair in Law at Pepperdine University (Edward; “What if the coronavirus cancels the election? The answer will make you want vote by mail”; 5/1/20; </w:t>
      </w:r>
      <w:hyperlink r:id="rId314" w:history="1">
        <w:r w:rsidRPr="00675F38">
          <w:rPr>
            <w:rStyle w:val="Hyperlink"/>
          </w:rPr>
          <w:t>https://www.nbcnews.com/think/opinion/what-if-coronavirus-cancels-election-answer-will-make-you-want-ncna1195791</w:t>
        </w:r>
      </w:hyperlink>
      <w:r w:rsidRPr="00675F38">
        <w:t>; accessed 6/26/20)</w:t>
      </w:r>
      <w:r>
        <w:t xml:space="preserve"> </w:t>
      </w:r>
      <w:proofErr w:type="spellStart"/>
      <w:r>
        <w:t>dmc</w:t>
      </w:r>
      <w:proofErr w:type="spellEnd"/>
    </w:p>
    <w:p w14:paraId="04FEC680" w14:textId="009DB90D" w:rsidR="00770520" w:rsidRDefault="00770520" w:rsidP="00770520">
      <w:pPr>
        <w:rPr>
          <w:rStyle w:val="StyleUnderline"/>
        </w:rPr>
      </w:pPr>
      <w:r w:rsidRPr="00675F38">
        <w:rPr>
          <w:rStyle w:val="StyleUnderline"/>
        </w:rPr>
        <w:t xml:space="preserve">If the federal and state governments do not prepare to hold general elections amid the coronavirus pandemic, the </w:t>
      </w:r>
      <w:r w:rsidRPr="00675F38">
        <w:rPr>
          <w:rStyle w:val="Emphasis"/>
        </w:rPr>
        <w:t>U</w:t>
      </w:r>
      <w:r w:rsidRPr="00675F38">
        <w:rPr>
          <w:rStyle w:val="StyleUnderline"/>
        </w:rPr>
        <w:t>nited</w:t>
      </w:r>
      <w:r w:rsidRPr="00675F38">
        <w:rPr>
          <w:sz w:val="16"/>
        </w:rPr>
        <w:t xml:space="preserve"> </w:t>
      </w:r>
      <w:r w:rsidRPr="00675F38">
        <w:rPr>
          <w:rStyle w:val="Emphasis"/>
        </w:rPr>
        <w:t>S</w:t>
      </w:r>
      <w:r w:rsidRPr="00675F38">
        <w:rPr>
          <w:rStyle w:val="StyleUnderline"/>
        </w:rPr>
        <w:t>tates</w:t>
      </w:r>
      <w:r w:rsidRPr="00675F38">
        <w:rPr>
          <w:sz w:val="16"/>
        </w:rPr>
        <w:t xml:space="preserve"> government </w:t>
      </w:r>
      <w:r w:rsidRPr="00675F38">
        <w:rPr>
          <w:rStyle w:val="StyleUnderline"/>
        </w:rPr>
        <w:t xml:space="preserve">could be forced to rely on rules of succession that have never been used, in circumstances the framers never imagined. </w:t>
      </w:r>
      <w:r w:rsidRPr="00675F38">
        <w:rPr>
          <w:sz w:val="16"/>
        </w:rPr>
        <w:t xml:space="preserve">But there is, at least, a plan of sorts. Acting through their legislatures, </w:t>
      </w:r>
      <w:r w:rsidRPr="00675F38">
        <w:rPr>
          <w:rStyle w:val="StyleUnderline"/>
        </w:rPr>
        <w:t xml:space="preserve">states can appoint electors to the Electoral College even without </w:t>
      </w:r>
      <w:r w:rsidRPr="00675F38">
        <w:rPr>
          <w:rStyle w:val="Emphasis"/>
        </w:rPr>
        <w:t>elections</w:t>
      </w:r>
      <w:r w:rsidRPr="00675F38">
        <w:rPr>
          <w:sz w:val="16"/>
        </w:rPr>
        <w:t xml:space="preserve"> — </w:t>
      </w:r>
      <w:r w:rsidRPr="00675F38">
        <w:rPr>
          <w:rStyle w:val="StyleUnderline"/>
        </w:rPr>
        <w:t>so there should be votes to count, even if not all states submit them</w:t>
      </w:r>
      <w:r w:rsidRPr="00675F38">
        <w:rPr>
          <w:sz w:val="16"/>
        </w:rPr>
        <w:t xml:space="preserve">. Any candidate receiving </w:t>
      </w:r>
      <w:proofErr w:type="gramStart"/>
      <w:r w:rsidRPr="00675F38">
        <w:rPr>
          <w:sz w:val="16"/>
        </w:rPr>
        <w:t>a majority of</w:t>
      </w:r>
      <w:proofErr w:type="gramEnd"/>
      <w:r w:rsidRPr="00675F38">
        <w:rPr>
          <w:sz w:val="16"/>
        </w:rPr>
        <w:t xml:space="preserve"> the electoral votes cast would become president. Under the Constitution, </w:t>
      </w:r>
      <w:r w:rsidRPr="00675F38">
        <w:rPr>
          <w:rStyle w:val="StyleUnderline"/>
        </w:rPr>
        <w:t xml:space="preserve">the winner simply must receive votes from </w:t>
      </w:r>
      <w:proofErr w:type="gramStart"/>
      <w:r w:rsidRPr="00675F38">
        <w:rPr>
          <w:rStyle w:val="StyleUnderline"/>
        </w:rPr>
        <w:t>a majority of</w:t>
      </w:r>
      <w:proofErr w:type="gramEnd"/>
      <w:r w:rsidRPr="00675F38">
        <w:rPr>
          <w:rStyle w:val="StyleUnderline"/>
        </w:rPr>
        <w:t xml:space="preserve"> the electors</w:t>
      </w:r>
      <w:r w:rsidRPr="00675F38">
        <w:rPr>
          <w:sz w:val="16"/>
        </w:rPr>
        <w:t xml:space="preserve">, not a majority of the possible electoral votes. If some states </w:t>
      </w:r>
      <w:proofErr w:type="gramStart"/>
      <w:r w:rsidRPr="00675F38">
        <w:rPr>
          <w:sz w:val="16"/>
        </w:rPr>
        <w:t>don't</w:t>
      </w:r>
      <w:proofErr w:type="gramEnd"/>
      <w:r w:rsidRPr="00675F38">
        <w:rPr>
          <w:sz w:val="16"/>
        </w:rPr>
        <w:t xml:space="preserve"> participate, </w:t>
      </w:r>
      <w:r w:rsidRPr="00675F38">
        <w:rPr>
          <w:rStyle w:val="StyleUnderline"/>
        </w:rPr>
        <w:t xml:space="preserve">the magic 270 Electoral College votes needed to win, then, becomes some </w:t>
      </w:r>
      <w:r w:rsidRPr="00675F38">
        <w:rPr>
          <w:rStyle w:val="Emphasis"/>
        </w:rPr>
        <w:t xml:space="preserve">lesser number. </w:t>
      </w:r>
      <w:r w:rsidRPr="00675F38">
        <w:rPr>
          <w:sz w:val="16"/>
        </w:rPr>
        <w:t xml:space="preserve">There is, however, still a problem. </w:t>
      </w:r>
      <w:r w:rsidRPr="00675F38">
        <w:rPr>
          <w:rStyle w:val="StyleUnderline"/>
        </w:rPr>
        <w:t>Although we rarely think about it, the House of Representatives is a key player in the formal election of the president. The 12th Amendment states that “the President of the Senate shall, in the presence of the Senate and House of Representatives</w:t>
      </w:r>
      <w:r w:rsidRPr="00675F38">
        <w:rPr>
          <w:sz w:val="16"/>
        </w:rPr>
        <w:t xml:space="preserve">, open all the certificates and the [Electoral College] votes shall then be counted… and if no person have such majority, then from the persons having the highest numbers not exceeding three on the list of those voted for as President, </w:t>
      </w:r>
      <w:r w:rsidRPr="00675F38">
        <w:rPr>
          <w:rStyle w:val="StyleUnderline"/>
        </w:rPr>
        <w:t>the House of Representatives shall choose immediately, by ballot, the President.” But if there are no federal elections on Nov. 3</w:t>
      </w:r>
      <w:r w:rsidRPr="00675F38">
        <w:rPr>
          <w:sz w:val="16"/>
        </w:rPr>
        <w:t xml:space="preserve"> — </w:t>
      </w:r>
      <w:r w:rsidRPr="00675F38">
        <w:rPr>
          <w:rStyle w:val="StyleUnderline"/>
        </w:rPr>
        <w:t>states may be able to cancel but cannot postpone them — then on Jan. 3, 2021, by mandate of the Constitution, the terms of all current members of the House of Representatives and 33 senators end that day at noon.</w:t>
      </w:r>
      <w:r w:rsidRPr="00675F38">
        <w:rPr>
          <w:sz w:val="16"/>
        </w:rPr>
        <w:t xml:space="preserve"> </w:t>
      </w:r>
      <w:r w:rsidRPr="00675F38">
        <w:rPr>
          <w:rStyle w:val="StyleUnderline"/>
        </w:rPr>
        <w:t>Without elections</w:t>
      </w:r>
      <w:r w:rsidRPr="00675F38">
        <w:rPr>
          <w:sz w:val="16"/>
        </w:rPr>
        <w:t xml:space="preserve">, </w:t>
      </w:r>
      <w:r w:rsidRPr="00675F38">
        <w:rPr>
          <w:rStyle w:val="Emphasis"/>
        </w:rPr>
        <w:t>they must all step aside</w:t>
      </w:r>
      <w:r w:rsidRPr="00675F38">
        <w:rPr>
          <w:sz w:val="16"/>
        </w:rPr>
        <w:t xml:space="preserve">. And, </w:t>
      </w:r>
      <w:r w:rsidRPr="00675F38">
        <w:rPr>
          <w:rStyle w:val="StyleUnderline"/>
        </w:rPr>
        <w:t xml:space="preserve">since the only way to fill a vacant House seat is a special election, which takes time, no general elections would mean no House of Representatives. </w:t>
      </w:r>
      <w:r w:rsidRPr="00675F38">
        <w:rPr>
          <w:sz w:val="16"/>
        </w:rPr>
        <w:t xml:space="preserve">If some states hold general elections in November and others don't, only those states that held elections would send representatives to the House on Jan. 3 — but the House cannot begin operating until at least half its members are elected, which might not be on Jan. 6, the date specified by law to count electoral votes. (Those states that did not vote on Nov. 3 would still need to schedule special elections.) </w:t>
      </w:r>
      <w:r w:rsidRPr="00675F38">
        <w:rPr>
          <w:rStyle w:val="StyleUnderline"/>
        </w:rPr>
        <w:t>Can the Electoral College votes be officially counted at all if there is no House of Representatives to witness it?</w:t>
      </w:r>
      <w:r w:rsidRPr="00675F38">
        <w:rPr>
          <w:sz w:val="16"/>
        </w:rPr>
        <w:t xml:space="preserve"> That question has never been tested. </w:t>
      </w:r>
      <w:r w:rsidRPr="00675F38">
        <w:rPr>
          <w:rStyle w:val="StyleUnderline"/>
        </w:rPr>
        <w:t>The Senate, by contrast, is a continuing body</w:t>
      </w:r>
      <w:r w:rsidRPr="00675F38">
        <w:rPr>
          <w:sz w:val="16"/>
        </w:rPr>
        <w:t xml:space="preserve">. </w:t>
      </w:r>
      <w:proofErr w:type="gramStart"/>
      <w:r w:rsidRPr="00675F38">
        <w:rPr>
          <w:rStyle w:val="StyleUnderline"/>
        </w:rPr>
        <w:t>A majority of</w:t>
      </w:r>
      <w:proofErr w:type="gramEnd"/>
      <w:r w:rsidRPr="00675F38">
        <w:rPr>
          <w:rStyle w:val="StyleUnderline"/>
        </w:rPr>
        <w:t xml:space="preserve"> its members will remain in office, and it can continue to sit with those remaining members</w:t>
      </w:r>
      <w:r w:rsidRPr="00675F38">
        <w:rPr>
          <w:sz w:val="16"/>
        </w:rPr>
        <w:t xml:space="preserve">. But because there are currently two appointed senators serving out unexpired terms of retired or deceased members — Sen. Martha McSally, R-Ariz., in John McCain’s old seat, and Sen. Kelly Loeffler, R-Ga., in Johnny Isakson’s — </w:t>
      </w:r>
      <w:r w:rsidRPr="00675F38">
        <w:rPr>
          <w:rStyle w:val="StyleUnderline"/>
        </w:rPr>
        <w:t>there will be only 65 continuing members in January</w:t>
      </w:r>
      <w:r w:rsidRPr="00675F38">
        <w:rPr>
          <w:sz w:val="16"/>
        </w:rPr>
        <w:t xml:space="preserve">. Of those, 35 happen to be Democrats, so under this scenario, they would go from being in the minority to a five-seat majority. Now comes the less predictable part. </w:t>
      </w:r>
      <w:r w:rsidRPr="00675F38">
        <w:rPr>
          <w:rStyle w:val="StyleUnderline"/>
        </w:rPr>
        <w:t>The Constitution authorizes governors to appoint senators temporarily to fill vacancies until the next election</w:t>
      </w:r>
      <w:r w:rsidRPr="00675F38">
        <w:rPr>
          <w:sz w:val="16"/>
        </w:rPr>
        <w:t xml:space="preserve">. Without elections in November, </w:t>
      </w:r>
      <w:r w:rsidRPr="00675F38">
        <w:rPr>
          <w:rStyle w:val="StyleUnderline"/>
        </w:rPr>
        <w:t xml:space="preserve">if </w:t>
      </w:r>
      <w:proofErr w:type="gramStart"/>
      <w:r w:rsidRPr="00675F38">
        <w:rPr>
          <w:rStyle w:val="StyleUnderline"/>
        </w:rPr>
        <w:t>all of</w:t>
      </w:r>
      <w:proofErr w:type="gramEnd"/>
      <w:r w:rsidRPr="00675F38">
        <w:rPr>
          <w:rStyle w:val="StyleUnderline"/>
        </w:rPr>
        <w:t xml:space="preserve"> the </w:t>
      </w:r>
      <w:r w:rsidRPr="00675F38">
        <w:rPr>
          <w:rStyle w:val="Emphasis"/>
        </w:rPr>
        <w:t>governors</w:t>
      </w:r>
      <w:r w:rsidRPr="00675F38">
        <w:rPr>
          <w:rStyle w:val="StyleUnderline"/>
        </w:rPr>
        <w:t xml:space="preserve"> of states with term-expired senators appoint replacements from their own party, the new </w:t>
      </w:r>
      <w:r w:rsidRPr="00675F38">
        <w:rPr>
          <w:rStyle w:val="Emphasis"/>
        </w:rPr>
        <w:t>Senate would be split 50/50</w:t>
      </w:r>
      <w:r w:rsidRPr="00675F38">
        <w:rPr>
          <w:rStyle w:val="StyleUnderline"/>
        </w:rPr>
        <w:t>.</w:t>
      </w:r>
    </w:p>
    <w:p w14:paraId="0FFD4AA3" w14:textId="73C181DC" w:rsidR="009742FE" w:rsidRDefault="009742FE" w:rsidP="009742FE">
      <w:pPr>
        <w:pStyle w:val="Heading3"/>
      </w:pPr>
      <w:r>
        <w:lastRenderedPageBreak/>
        <w:t>Too Early – Swing States</w:t>
      </w:r>
    </w:p>
    <w:p w14:paraId="0324FAFA" w14:textId="77777777" w:rsidR="009742FE" w:rsidRPr="00C56F75" w:rsidRDefault="009742FE" w:rsidP="009742FE">
      <w:pPr>
        <w:pStyle w:val="Heading4"/>
      </w:pPr>
      <w:r>
        <w:t>Swing state metric is wrong – too early for predictions</w:t>
      </w:r>
    </w:p>
    <w:p w14:paraId="3CBCFF4B" w14:textId="77777777" w:rsidR="009742FE" w:rsidRDefault="009742FE" w:rsidP="009742FE">
      <w:proofErr w:type="spellStart"/>
      <w:r w:rsidRPr="00C56F75">
        <w:rPr>
          <w:rStyle w:val="Style13ptBold"/>
        </w:rPr>
        <w:t>Rakich</w:t>
      </w:r>
      <w:proofErr w:type="spellEnd"/>
      <w:r w:rsidRPr="00C56F75">
        <w:rPr>
          <w:rStyle w:val="Style13ptBold"/>
        </w:rPr>
        <w:t xml:space="preserve"> </w:t>
      </w:r>
      <w:r>
        <w:rPr>
          <w:rStyle w:val="Style13ptBold"/>
        </w:rPr>
        <w:t>6-17</w:t>
      </w:r>
      <w:r w:rsidRPr="00C56F75">
        <w:t xml:space="preserve"> (Nathaniel </w:t>
      </w:r>
      <w:proofErr w:type="spellStart"/>
      <w:r w:rsidRPr="00C56F75">
        <w:t>Rakich</w:t>
      </w:r>
      <w:proofErr w:type="spellEnd"/>
      <w:r w:rsidRPr="00C56F75">
        <w:t xml:space="preserve">; </w:t>
      </w:r>
      <w:r>
        <w:t xml:space="preserve">FiveThirtyEight’s elections analyst; </w:t>
      </w:r>
      <w:r w:rsidRPr="00C56F75">
        <w:t xml:space="preserve">6-17-2020; "Can We Tell Which States Will Be Swing States </w:t>
      </w:r>
      <w:proofErr w:type="gramStart"/>
      <w:r w:rsidRPr="00C56F75">
        <w:t>In</w:t>
      </w:r>
      <w:proofErr w:type="gramEnd"/>
      <w:r w:rsidRPr="00C56F75">
        <w:t xml:space="preserve"> November?"; FiveThirtyEight; https://fivethirtyeight.com/features/can-we-tell-which-states-will-be-swing-states-in-november/; Accessed: 6-30-2020 //GBS Rudolph)</w:t>
      </w:r>
    </w:p>
    <w:p w14:paraId="399ABC1C" w14:textId="77777777" w:rsidR="009742FE" w:rsidRDefault="009742FE" w:rsidP="009742FE">
      <w:pPr>
        <w:rPr>
          <w:sz w:val="16"/>
        </w:rPr>
      </w:pPr>
      <w:proofErr w:type="gramStart"/>
      <w:r w:rsidRPr="00C56F75">
        <w:rPr>
          <w:sz w:val="16"/>
        </w:rPr>
        <w:t>It’s</w:t>
      </w:r>
      <w:proofErr w:type="gramEnd"/>
      <w:r w:rsidRPr="00C56F75">
        <w:rPr>
          <w:sz w:val="16"/>
        </w:rPr>
        <w:t xml:space="preserve"> the holy grail of presidential election campaigns: </w:t>
      </w:r>
      <w:r w:rsidRPr="00C56F75">
        <w:rPr>
          <w:rStyle w:val="StyleUnderline"/>
        </w:rPr>
        <w:t>knowing which states will be decisive in the Electoral College</w:t>
      </w:r>
      <w:r w:rsidRPr="00C56F75">
        <w:rPr>
          <w:rStyle w:val="Emphasis"/>
        </w:rPr>
        <w:t>. We have our guesses</w:t>
      </w:r>
      <w:r w:rsidRPr="00C56F75">
        <w:rPr>
          <w:sz w:val="16"/>
        </w:rPr>
        <w:t xml:space="preserve">: States like Arizona, Michigan, </w:t>
      </w:r>
      <w:proofErr w:type="gramStart"/>
      <w:r w:rsidRPr="00C56F75">
        <w:rPr>
          <w:sz w:val="16"/>
        </w:rPr>
        <w:t>North Carolina</w:t>
      </w:r>
      <w:proofErr w:type="gramEnd"/>
      <w:r w:rsidRPr="00C56F75">
        <w:rPr>
          <w:sz w:val="16"/>
        </w:rPr>
        <w:t xml:space="preserve"> and Wisconsin are widely expected to be among the top swing states for 2020. </w:t>
      </w:r>
      <w:r w:rsidRPr="00C56F75">
        <w:rPr>
          <w:rStyle w:val="StyleUnderline"/>
        </w:rPr>
        <w:t>But how confident can we really be in those expectations five months before the election?</w:t>
      </w:r>
      <w:r>
        <w:rPr>
          <w:rStyle w:val="StyleUnderline"/>
        </w:rPr>
        <w:t xml:space="preserve"> </w:t>
      </w:r>
      <w:r w:rsidRPr="00C56F75">
        <w:rPr>
          <w:sz w:val="16"/>
        </w:rPr>
        <w:t xml:space="preserve">To find out, we went back and checked which states election handicapper </w:t>
      </w:r>
      <w:r w:rsidRPr="00C56F75">
        <w:rPr>
          <w:rStyle w:val="StyleUnderline"/>
        </w:rPr>
        <w:t>The Cook Political Report thought would be swing states as of mid-June 2004, 2008, 2012 and 2016</w:t>
      </w:r>
      <w:r w:rsidRPr="00C56F75">
        <w:rPr>
          <w:sz w:val="16"/>
        </w:rPr>
        <w:t xml:space="preserve">. </w:t>
      </w:r>
      <w:r w:rsidRPr="00C56F75">
        <w:rPr>
          <w:rStyle w:val="StyleUnderline"/>
        </w:rPr>
        <w:t>We then compared those early ratings to what the actual swing states turned out to be after the election</w:t>
      </w:r>
      <w:r w:rsidRPr="00C56F75">
        <w:rPr>
          <w:sz w:val="16"/>
        </w:rPr>
        <w:t xml:space="preserve">. (To be clear, Cook does great work, and </w:t>
      </w:r>
      <w:proofErr w:type="gramStart"/>
      <w:r w:rsidRPr="00C56F75">
        <w:rPr>
          <w:sz w:val="16"/>
        </w:rPr>
        <w:t>we’re</w:t>
      </w:r>
      <w:proofErr w:type="gramEnd"/>
      <w:r w:rsidRPr="00C56F75">
        <w:rPr>
          <w:sz w:val="16"/>
        </w:rPr>
        <w:t xml:space="preserve"> not trying to pick on them — we’re simply using them as a proxy to see where conventional wisdom stood at the time. </w:t>
      </w:r>
      <w:proofErr w:type="gramStart"/>
      <w:r w:rsidRPr="00C56F75">
        <w:rPr>
          <w:sz w:val="16"/>
        </w:rPr>
        <w:t>It’s</w:t>
      </w:r>
      <w:proofErr w:type="gramEnd"/>
      <w:r w:rsidRPr="00C56F75">
        <w:rPr>
          <w:sz w:val="16"/>
        </w:rPr>
        <w:t xml:space="preserve"> actually surprisingly hard to find historical sources for this, and Cook is one of the only outlets we could consistently find with early assessments of the presidential race dating back to 2004. In an email, Charlie Cook, the founder of The Cook Political Report, told us he thinks of its ratings as rough guidelines, particularly at this point in the cycle: “My view has always been that we are not trying to predict outcomes as much as help our readers see which states are safely in a party’s column, which aren’t but could get into play, which ones are competitive but one side seems to have an advantage, and which ones are really, really close.”) Importantly, </w:t>
      </w:r>
      <w:r w:rsidRPr="00C56F75">
        <w:rPr>
          <w:rStyle w:val="Emphasis"/>
        </w:rPr>
        <w:t>much of how accurate these early ratings are hinges on how you define what is a swing state</w:t>
      </w:r>
      <w:r w:rsidRPr="00C56F75">
        <w:rPr>
          <w:sz w:val="16"/>
        </w:rPr>
        <w:t>. For instance, “s</w:t>
      </w:r>
      <w:r w:rsidRPr="00C56F75">
        <w:rPr>
          <w:rStyle w:val="StyleUnderline"/>
        </w:rPr>
        <w:t xml:space="preserve">wing state” could </w:t>
      </w:r>
      <w:proofErr w:type="gramStart"/>
      <w:r w:rsidRPr="00C56F75">
        <w:rPr>
          <w:rStyle w:val="StyleUnderline"/>
        </w:rPr>
        <w:t>mean simply</w:t>
      </w:r>
      <w:proofErr w:type="gramEnd"/>
      <w:r w:rsidRPr="00C56F75">
        <w:rPr>
          <w:rStyle w:val="StyleUnderline"/>
        </w:rPr>
        <w:t xml:space="preserve"> a state that is closely contested — a toss-up state in Cook’s lingo. But it could also mean a bellwether state </w:t>
      </w:r>
      <w:r w:rsidRPr="00C56F75">
        <w:rPr>
          <w:sz w:val="16"/>
        </w:rPr>
        <w:t xml:space="preserve">— aka a state whose results closely match the national popular vote. This might sound like semantics, but it’s actually an important distinction: In a roughly tied election, toss-up states and bellwether states are more or less the same; </w:t>
      </w:r>
      <w:r w:rsidRPr="00C56F75">
        <w:rPr>
          <w:rStyle w:val="StyleUnderline"/>
        </w:rPr>
        <w:t>however, in an election in which, say, one candidate leads nationally by 10 points, the bellwether states may not actually be very close. So how you define a swing state matters.</w:t>
      </w:r>
      <w:r>
        <w:rPr>
          <w:rStyle w:val="StyleUnderline"/>
        </w:rPr>
        <w:t xml:space="preserve"> </w:t>
      </w:r>
      <w:r w:rsidRPr="00C56F75">
        <w:rPr>
          <w:sz w:val="16"/>
        </w:rPr>
        <w:t xml:space="preserve">And as it turns out, </w:t>
      </w:r>
      <w:r w:rsidRPr="00C56F75">
        <w:rPr>
          <w:rStyle w:val="Emphasis"/>
        </w:rPr>
        <w:t>early ratings are often wrong about which states will be toss-ups in November</w:t>
      </w:r>
      <w:r w:rsidRPr="00C56F75">
        <w:rPr>
          <w:sz w:val="16"/>
        </w:rPr>
        <w:t xml:space="preserve">. But, </w:t>
      </w:r>
      <w:r w:rsidRPr="00C56F75">
        <w:rPr>
          <w:rStyle w:val="StyleUnderline"/>
        </w:rPr>
        <w:t xml:space="preserve">as we will explain, that </w:t>
      </w:r>
      <w:proofErr w:type="gramStart"/>
      <w:r w:rsidRPr="00C56F75">
        <w:rPr>
          <w:rStyle w:val="StyleUnderline"/>
        </w:rPr>
        <w:t>doesn’t</w:t>
      </w:r>
      <w:proofErr w:type="gramEnd"/>
      <w:r w:rsidRPr="00C56F75">
        <w:rPr>
          <w:rStyle w:val="StyleUnderline"/>
        </w:rPr>
        <w:t xml:space="preserve"> mean they are useless or even bad. In fact, Cook does have a pretty good track record of identifying an election’s bellwether states early on, and arguably </w:t>
      </w:r>
      <w:proofErr w:type="gramStart"/>
      <w:r w:rsidRPr="00C56F75">
        <w:rPr>
          <w:rStyle w:val="StyleUnderline"/>
        </w:rPr>
        <w:t>that’s</w:t>
      </w:r>
      <w:proofErr w:type="gramEnd"/>
      <w:r w:rsidRPr="00C56F75">
        <w:rPr>
          <w:rStyle w:val="StyleUnderline"/>
        </w:rPr>
        <w:t xml:space="preserve"> more important.</w:t>
      </w:r>
      <w:r>
        <w:rPr>
          <w:rStyle w:val="StyleUnderline"/>
        </w:rPr>
        <w:t xml:space="preserve"> </w:t>
      </w:r>
      <w:r w:rsidRPr="00C56F75">
        <w:rPr>
          <w:sz w:val="16"/>
        </w:rPr>
        <w:t xml:space="preserve">First, though, let’s look at which states </w:t>
      </w:r>
      <w:r w:rsidRPr="00C56F75">
        <w:rPr>
          <w:rStyle w:val="StyleUnderline"/>
        </w:rPr>
        <w:t>Cook expected would be toss-ups at this point in the cycle in the last four presidential elections and which states actually ended up being toss-ups</w:t>
      </w:r>
      <w:r w:rsidRPr="00C56F75">
        <w:rPr>
          <w:sz w:val="16"/>
        </w:rPr>
        <w:t xml:space="preserve">.1 The teal states in the chart below are those that Cook correctly rated as toss-ups; the pink ones are states that Cook rated as toss-ups </w:t>
      </w:r>
      <w:r w:rsidRPr="00C56F75">
        <w:rPr>
          <w:rStyle w:val="Emphasis"/>
        </w:rPr>
        <w:t>but did not turn out to be that close; and the gray ones are states that Cook did not rate as toss-ups but ended up close enough to count as one.</w:t>
      </w:r>
      <w:r>
        <w:rPr>
          <w:rStyle w:val="Emphasis"/>
        </w:rPr>
        <w:t xml:space="preserve"> </w:t>
      </w:r>
      <w:r w:rsidRPr="00C56F75">
        <w:rPr>
          <w:sz w:val="16"/>
        </w:rPr>
        <w:t xml:space="preserve">As you can see, Cook’s record of calling toss-ups is mixed. In June 2008, Ohio was the only toss-up state it called correctly. In late May 2016, it correctly identified New Hampshire and North Carolina as toss-ups but missed nine other states that turned out to be tight. On the bright side, in April 2004,2 </w:t>
      </w:r>
      <w:r w:rsidRPr="00C56F75">
        <w:rPr>
          <w:rStyle w:val="StyleUnderline"/>
        </w:rPr>
        <w:t>Cook correctly foresaw seven states’ toss-up status, missing only four and incorrectly calling toss-ups in just Florida and Missouri. And in late May 2012, it correctly pegged all four of the eventual toss-up states</w:t>
      </w:r>
      <w:r w:rsidRPr="00C56F75">
        <w:rPr>
          <w:sz w:val="16"/>
        </w:rPr>
        <w:t xml:space="preserve">; while at first glance it appears they cast too wide a net by also rating Colorado, Iowa, Nevada, New Hampshire and Pennsylvania as toss-ups, those states all just barely missed the cutoff for being actual toss-ups (then-President Barack Obama won them each by 5 to 7 points). But what went wrong in </w:t>
      </w:r>
      <w:r w:rsidRPr="00C56F75">
        <w:rPr>
          <w:rStyle w:val="StyleUnderline"/>
        </w:rPr>
        <w:t xml:space="preserve">2008 and 2016 </w:t>
      </w:r>
      <w:proofErr w:type="gramStart"/>
      <w:r w:rsidRPr="00C56F75">
        <w:rPr>
          <w:rStyle w:val="StyleUnderline"/>
        </w:rPr>
        <w:t>wasn’t</w:t>
      </w:r>
      <w:proofErr w:type="gramEnd"/>
      <w:r w:rsidRPr="00C56F75">
        <w:rPr>
          <w:rStyle w:val="StyleUnderline"/>
        </w:rPr>
        <w:t xml:space="preserve"> that Cook misread the electorate in specific states; it’s that it </w:t>
      </w:r>
      <w:r w:rsidRPr="00C56F75">
        <w:rPr>
          <w:rStyle w:val="Emphasis"/>
        </w:rPr>
        <w:t>didn’t realize how competitive (or uncompetitive) the presidential race would be overall</w:t>
      </w:r>
      <w:r w:rsidRPr="00C56F75">
        <w:rPr>
          <w:sz w:val="16"/>
        </w:rPr>
        <w:t xml:space="preserve">. (To be clear, this is not Cook’s fault; there was no way for anyone to anticipate that the economy would collapse in fall 2008, sending Obama to a landslide victory, or that then-FBI Director James Comey’s Oct. 28 letter to Congress seemed to bring the 2016 campaign within a normal-sized polling error of a Donald Trump victory.) This is clear when you look at the states that Cook’s springtime ratings implied would be bellwethers: </w:t>
      </w:r>
      <w:r w:rsidRPr="00C56F75">
        <w:rPr>
          <w:rStyle w:val="Emphasis"/>
        </w:rPr>
        <w:t>Most of them turned out to be actual bellwethers in November</w:t>
      </w:r>
      <w:r w:rsidRPr="00C56F75">
        <w:rPr>
          <w:sz w:val="16"/>
        </w:rPr>
        <w:t xml:space="preserve">.3 In late May 2016, Cook was wrong to think former Secretary of State Hillary </w:t>
      </w:r>
      <w:r w:rsidRPr="00C56F75">
        <w:rPr>
          <w:rStyle w:val="StyleUnderline"/>
        </w:rPr>
        <w:t>Clinton was an overall favorite, but it did correctly anticipate that Colorado, Florida, Michigan, Nevada, Pennsylvania, Virginia and Wisconsin would closely mirror the national popular vot</w:t>
      </w:r>
      <w:r w:rsidRPr="00C56F75">
        <w:rPr>
          <w:sz w:val="16"/>
        </w:rPr>
        <w:t xml:space="preserve">e (although three other states also did). Similarly, in June 2008, Cook’s ratings implied a presidential race that was too close to call, but even after the race shifted in Democrats’ favor, four of the six states Cook viewed as the likeliest bellwethers indeed turned out to be bellwethers (although so did four other states Cook missed). And in 2004 and 2012, </w:t>
      </w:r>
      <w:r w:rsidRPr="00C56F75">
        <w:rPr>
          <w:rStyle w:val="Emphasis"/>
        </w:rPr>
        <w:t xml:space="preserve">Cook had even more success </w:t>
      </w:r>
      <w:r w:rsidRPr="00C56F75">
        <w:rPr>
          <w:rStyle w:val="Emphasis"/>
        </w:rPr>
        <w:lastRenderedPageBreak/>
        <w:t>pre-identifying bellwether states than they did pre-identifying toss-up states.</w:t>
      </w:r>
      <w:r>
        <w:rPr>
          <w:rStyle w:val="Emphasis"/>
        </w:rPr>
        <w:t xml:space="preserve"> </w:t>
      </w:r>
      <w:r w:rsidRPr="00C56F75">
        <w:rPr>
          <w:sz w:val="16"/>
        </w:rPr>
        <w:t xml:space="preserve">So where does that leave us in 2020? Well, as of June 16,4 The Cook Political Report lists six states5 as toss-ups: Arizona, Florida, Michigan, North Carolina, </w:t>
      </w:r>
      <w:proofErr w:type="gramStart"/>
      <w:r w:rsidRPr="00C56F75">
        <w:rPr>
          <w:sz w:val="16"/>
        </w:rPr>
        <w:t>Pennsylvania</w:t>
      </w:r>
      <w:proofErr w:type="gramEnd"/>
      <w:r w:rsidRPr="00C56F75">
        <w:rPr>
          <w:sz w:val="16"/>
        </w:rPr>
        <w:t xml:space="preserve"> and Wisconsin. And since Democrats have the advantage in states worth only 232 electoral votes and Republicans have the advantage in states worth only 204, </w:t>
      </w:r>
      <w:r w:rsidRPr="00C56F75">
        <w:rPr>
          <w:rStyle w:val="StyleUnderline"/>
        </w:rPr>
        <w:t>Cook is therefore also expecting these six states to be bellwethers.</w:t>
      </w:r>
      <w:r>
        <w:rPr>
          <w:rStyle w:val="StyleUnderline"/>
        </w:rPr>
        <w:t xml:space="preserve"> </w:t>
      </w:r>
      <w:r w:rsidRPr="00C56F75">
        <w:rPr>
          <w:rStyle w:val="StyleUnderline"/>
        </w:rPr>
        <w:t>History suggests you can largely trust those bellwether ratings, too — though you should expect the election to still throw us a few curveballs. One or two of those states will probably not be that close to the national popular vote; two or three states not on this list probably will turn out to be good national bellwethers.</w:t>
      </w:r>
      <w:r>
        <w:rPr>
          <w:rStyle w:val="StyleUnderline"/>
        </w:rPr>
        <w:t xml:space="preserve"> </w:t>
      </w:r>
      <w:r w:rsidRPr="00C56F75">
        <w:rPr>
          <w:rStyle w:val="Emphasis"/>
        </w:rPr>
        <w:t>The toss-up ratings, on the other hand, should not be taken literally</w:t>
      </w:r>
      <w:r w:rsidRPr="00C56F75">
        <w:rPr>
          <w:sz w:val="16"/>
        </w:rPr>
        <w:t xml:space="preserve"> — at least not at this stage. And that’s because, while handicappers are pretty good at assessing how states will vote in relation to one another, it is more challenging to forecast the national political environment so far in advance. But in a way, </w:t>
      </w:r>
      <w:proofErr w:type="gramStart"/>
      <w:r w:rsidRPr="00C56F75">
        <w:rPr>
          <w:sz w:val="16"/>
        </w:rPr>
        <w:t>that’s</w:t>
      </w:r>
      <w:proofErr w:type="gramEnd"/>
      <w:r w:rsidRPr="00C56F75">
        <w:rPr>
          <w:sz w:val="16"/>
        </w:rPr>
        <w:t xml:space="preserve"> OK; the bellwethers are really what matter. It </w:t>
      </w:r>
      <w:proofErr w:type="gramStart"/>
      <w:r w:rsidRPr="00C56F75">
        <w:rPr>
          <w:sz w:val="16"/>
        </w:rPr>
        <w:t>doesn’t</w:t>
      </w:r>
      <w:proofErr w:type="gramEnd"/>
      <w:r w:rsidRPr="00C56F75">
        <w:rPr>
          <w:sz w:val="16"/>
        </w:rPr>
        <w:t xml:space="preserve"> really matter if, say, </w:t>
      </w:r>
      <w:r w:rsidRPr="00C56F75">
        <w:rPr>
          <w:rStyle w:val="StyleUnderline"/>
        </w:rPr>
        <w:t>Virginia or Texas is decided by just 1 point, because if either one of those scenarios comes to pass, the election is likely a landslide</w:t>
      </w:r>
      <w:r w:rsidRPr="00C56F75">
        <w:rPr>
          <w:sz w:val="16"/>
        </w:rPr>
        <w:t>. Knowing the bellwethers in advance is arguably far more valuable because we can then focus our energy on watching who is leading in them — because whoever wins the bellwethers wins the election.</w:t>
      </w:r>
    </w:p>
    <w:p w14:paraId="1F3F5EEA" w14:textId="77777777" w:rsidR="009742FE" w:rsidRPr="00610ED2" w:rsidRDefault="009742FE" w:rsidP="009742FE">
      <w:pPr>
        <w:pStyle w:val="Heading3"/>
      </w:pPr>
      <w:r w:rsidRPr="00610ED2">
        <w:lastRenderedPageBreak/>
        <w:t xml:space="preserve">turnout = </w:t>
      </w:r>
      <w:proofErr w:type="spellStart"/>
      <w:r w:rsidRPr="00610ED2">
        <w:t>biden</w:t>
      </w:r>
      <w:proofErr w:type="spellEnd"/>
      <w:r w:rsidRPr="00610ED2">
        <w:t xml:space="preserve"> wins</w:t>
      </w:r>
    </w:p>
    <w:p w14:paraId="5D28FE1D" w14:textId="77777777" w:rsidR="009742FE" w:rsidRPr="004D6C52" w:rsidRDefault="009742FE" w:rsidP="009742FE">
      <w:pPr>
        <w:pStyle w:val="Heading4"/>
      </w:pPr>
      <w:r>
        <w:t>Biden wins when non-white turnout returns to the numbers before the 2016 election</w:t>
      </w:r>
    </w:p>
    <w:p w14:paraId="08A986D7" w14:textId="77777777" w:rsidR="009742FE" w:rsidRDefault="009742FE" w:rsidP="009742FE">
      <w:r w:rsidRPr="004D6C52">
        <w:rPr>
          <w:rStyle w:val="Style13ptBold"/>
        </w:rPr>
        <w:t>Strauss 20</w:t>
      </w:r>
      <w:r>
        <w:t xml:space="preserve"> (Daniel Strauss; Senior Political reporter for Guardian US; 6-24-2020; "Trump is in a precarious position for re-election – but he still has a chance"; Guardian; https://www.theguardian.com/us-news/2020/jun/24/will-trump-win-election-2020-beat-joe-biden-experts-on-chances; Accessed: 6-24-2020 //GBS Rudolph)</w:t>
      </w:r>
    </w:p>
    <w:p w14:paraId="6AA69396" w14:textId="77777777" w:rsidR="009742FE" w:rsidRDefault="009742FE" w:rsidP="009742FE">
      <w:pPr>
        <w:rPr>
          <w:rStyle w:val="StyleUnderline"/>
        </w:rPr>
      </w:pPr>
      <w:r w:rsidRPr="004D6C52">
        <w:rPr>
          <w:sz w:val="16"/>
        </w:rPr>
        <w:t xml:space="preserve">Top </w:t>
      </w:r>
      <w:r w:rsidRPr="004D6C52">
        <w:rPr>
          <w:rStyle w:val="StyleUnderline"/>
        </w:rPr>
        <w:t xml:space="preserve">Democratic officials hope that a groundswell of support among </w:t>
      </w:r>
      <w:r w:rsidRPr="004D6C52">
        <w:rPr>
          <w:rStyle w:val="Emphasis"/>
        </w:rPr>
        <w:t>minority voters will carry Biden to victory</w:t>
      </w:r>
      <w:r w:rsidRPr="004D6C52">
        <w:rPr>
          <w:sz w:val="16"/>
        </w:rPr>
        <w:t xml:space="preserve">, a view shared by the Republican strategist Stuart Stevens. Stevens argued that the </w:t>
      </w:r>
      <w:r w:rsidRPr="004D6C52">
        <w:rPr>
          <w:rStyle w:val="StyleUnderline"/>
        </w:rPr>
        <w:t>deciding factor for 2020 would be turnout of African Americans and white voters, not any specific state</w:t>
      </w:r>
      <w:r w:rsidRPr="004D6C52">
        <w:rPr>
          <w:sz w:val="16"/>
        </w:rPr>
        <w:t>. “</w:t>
      </w:r>
      <w:r w:rsidRPr="004D6C52">
        <w:rPr>
          <w:rStyle w:val="StyleUnderline"/>
        </w:rPr>
        <w:t xml:space="preserve">If non-white turnout goes back to what it was in 12, 08, even 04, </w:t>
      </w:r>
      <w:r w:rsidRPr="004D6C52">
        <w:rPr>
          <w:rStyle w:val="Emphasis"/>
        </w:rPr>
        <w:t>Trump should lose</w:t>
      </w:r>
      <w:r w:rsidRPr="004D6C52">
        <w:rPr>
          <w:sz w:val="16"/>
        </w:rPr>
        <w:t>,” Stevens, who has joined the anti-Trump Lincoln Project, said. “</w:t>
      </w:r>
      <w:r w:rsidRPr="004D6C52">
        <w:rPr>
          <w:rStyle w:val="StyleUnderline"/>
        </w:rPr>
        <w:t xml:space="preserve">If it </w:t>
      </w:r>
      <w:proofErr w:type="gramStart"/>
      <w:r w:rsidRPr="004D6C52">
        <w:rPr>
          <w:rStyle w:val="StyleUnderline"/>
        </w:rPr>
        <w:t>doesn’t</w:t>
      </w:r>
      <w:proofErr w:type="gramEnd"/>
      <w:r w:rsidRPr="004D6C52">
        <w:rPr>
          <w:rStyle w:val="StyleUnderline"/>
        </w:rPr>
        <w:t xml:space="preserve"> he has a shot.”</w:t>
      </w:r>
    </w:p>
    <w:p w14:paraId="3DD0D80D" w14:textId="77777777" w:rsidR="009742FE" w:rsidRDefault="009742FE" w:rsidP="00770520">
      <w:pPr>
        <w:rPr>
          <w:rStyle w:val="StyleUnderline"/>
        </w:rPr>
      </w:pPr>
    </w:p>
    <w:p w14:paraId="2873FA14" w14:textId="42CE2F8D" w:rsidR="00390491" w:rsidRDefault="00390491" w:rsidP="00390491">
      <w:pPr>
        <w:pStyle w:val="Heading2"/>
      </w:pPr>
      <w:r>
        <w:lastRenderedPageBreak/>
        <w:t>--</w:t>
      </w:r>
      <w:proofErr w:type="spellStart"/>
      <w:r>
        <w:t>Trumpers</w:t>
      </w:r>
      <w:proofErr w:type="spellEnd"/>
    </w:p>
    <w:p w14:paraId="7B031002" w14:textId="5BAF6FDF" w:rsidR="00390491" w:rsidRPr="00390491" w:rsidRDefault="00390491" w:rsidP="00390491">
      <w:pPr>
        <w:pStyle w:val="Heading3"/>
      </w:pPr>
      <w:r>
        <w:lastRenderedPageBreak/>
        <w:t>Catch-All</w:t>
      </w:r>
    </w:p>
    <w:p w14:paraId="044DA244" w14:textId="77777777" w:rsidR="00390491" w:rsidRPr="007E116C" w:rsidRDefault="00390491" w:rsidP="00390491">
      <w:pPr>
        <w:pStyle w:val="Heading4"/>
      </w:pPr>
      <w:r>
        <w:t>Polls show Trump has become extremely unpopular due to the Coronavirus and his response to protests</w:t>
      </w:r>
    </w:p>
    <w:p w14:paraId="3156CBBE" w14:textId="77777777" w:rsidR="00390491" w:rsidRPr="007E116C" w:rsidRDefault="00390491" w:rsidP="00390491">
      <w:r w:rsidRPr="007E116C">
        <w:rPr>
          <w:rFonts w:eastAsiaTheme="majorEastAsia" w:cstheme="majorBidi"/>
          <w:b/>
          <w:iCs/>
          <w:sz w:val="26"/>
        </w:rPr>
        <w:t>Blake 6/24</w:t>
      </w:r>
      <w:r w:rsidRPr="007E116C">
        <w:t>, (Aaron Blake is senior political reporter, writing for The Fix. A Minnesota native, he has also written about politics for the Minneapolis Star Tribune and The Hill newspaper, “Trump’s failing grades on coronavirus, Black Lives Matter protests continue to decline,” The Washington Post, 6/24/2020, https://www.washingtonpost.com/politics/2020/06/24/trump-is-failing-two-his-biggest-tests-president/)</w:t>
      </w:r>
    </w:p>
    <w:p w14:paraId="69D304F9" w14:textId="77777777" w:rsidR="00390491" w:rsidRDefault="00390491" w:rsidP="00390491">
      <w:r w:rsidRPr="007E116C">
        <w:t xml:space="preserve">Two polls released Wednesday morning reinforce this. A Washington Post-Ipsos poll shows that just </w:t>
      </w:r>
      <w:r w:rsidRPr="009A5207">
        <w:rPr>
          <w:u w:val="single"/>
        </w:rPr>
        <w:t>36 percent of American adults approve of</w:t>
      </w:r>
      <w:r>
        <w:rPr>
          <w:u w:val="single"/>
        </w:rPr>
        <w:t xml:space="preserve"> </w:t>
      </w:r>
      <w:r w:rsidRPr="009A5207">
        <w:rPr>
          <w:u w:val="single"/>
        </w:rPr>
        <w:t>Trump's handling of the protests</w:t>
      </w:r>
      <w:r w:rsidRPr="007E116C">
        <w:t xml:space="preserve"> following the May 25 killing of George Floyd at the hands of Minneapolis police, </w:t>
      </w:r>
      <w:r w:rsidRPr="009A5207">
        <w:rPr>
          <w:u w:val="single"/>
        </w:rPr>
        <w:t>while 62 percent disapprove</w:t>
      </w:r>
      <w:r w:rsidRPr="007E116C">
        <w:t>. A New York Times-Siena College poll, meanwhile, shows the same number disapproving — 62 percent — but just 29 percent approving.</w:t>
      </w:r>
      <w:r>
        <w:t xml:space="preserve"> </w:t>
      </w:r>
      <w:r w:rsidRPr="007E116C">
        <w:t>Similarly, the New York Times-Siena College poll shows that just 38 percent approve of his handling of the</w:t>
      </w:r>
      <w:r>
        <w:t xml:space="preserve"> </w:t>
      </w:r>
      <w:r w:rsidRPr="007E116C">
        <w:t>coronavirus</w:t>
      </w:r>
      <w:r>
        <w:t xml:space="preserve"> </w:t>
      </w:r>
      <w:r w:rsidRPr="007E116C">
        <w:t>outbreak, while 58 percent disapprove — some of his worst numbers to date.</w:t>
      </w:r>
      <w:r>
        <w:t xml:space="preserve"> </w:t>
      </w:r>
      <w:r w:rsidRPr="009A5207">
        <w:rPr>
          <w:u w:val="single"/>
        </w:rPr>
        <w:t>His numbers</w:t>
      </w:r>
      <w:r>
        <w:rPr>
          <w:u w:val="single"/>
        </w:rPr>
        <w:t xml:space="preserve"> </w:t>
      </w:r>
      <w:r w:rsidRPr="009A5207">
        <w:rPr>
          <w:u w:val="single"/>
        </w:rPr>
        <w:t>on</w:t>
      </w:r>
      <w:r>
        <w:rPr>
          <w:u w:val="single"/>
        </w:rPr>
        <w:t xml:space="preserve"> </w:t>
      </w:r>
      <w:r w:rsidRPr="009A5207">
        <w:rPr>
          <w:u w:val="single"/>
        </w:rPr>
        <w:t>the protests have been consistently negative, but they are getting worse</w:t>
      </w:r>
      <w:r w:rsidRPr="007E116C">
        <w:t>. An early-June Washington Post-</w:t>
      </w:r>
      <w:proofErr w:type="spellStart"/>
      <w:r w:rsidRPr="007E116C">
        <w:t>Schar</w:t>
      </w:r>
      <w:proofErr w:type="spellEnd"/>
      <w:r w:rsidRPr="007E116C">
        <w:t xml:space="preserve"> School poll showed Americans disapproved of his handling of it by a 24-point margin (55 percent to 31 percent). The Post-Ipsos poll, which was conducted in mid-June, showed a 26-point margin. And now both the NYT-Siena poll and another, conducted by CBS, show him 33 points underwater (62-29). </w:t>
      </w:r>
      <w:proofErr w:type="gramStart"/>
      <w:r w:rsidRPr="007E116C">
        <w:t>All of</w:t>
      </w:r>
      <w:proofErr w:type="gramEnd"/>
      <w:r w:rsidRPr="007E116C">
        <w:t xml:space="preserve"> those numbers are worse than his overall approval ratings.</w:t>
      </w:r>
      <w:r>
        <w:t xml:space="preserve"> </w:t>
      </w:r>
      <w:r w:rsidRPr="007E116C">
        <w:t>Below is a compilation of high-quality polls</w:t>
      </w:r>
      <w:r>
        <w:t xml:space="preserve"> </w:t>
      </w:r>
      <w:r w:rsidRPr="007E116C">
        <w:t>on</w:t>
      </w:r>
      <w:r>
        <w:t xml:space="preserve"> </w:t>
      </w:r>
      <w:r w:rsidRPr="007E116C">
        <w:t>Trump's response to the protests.</w:t>
      </w:r>
      <w:r>
        <w:t xml:space="preserve"> </w:t>
      </w:r>
      <w:r w:rsidRPr="009A5207">
        <w:rPr>
          <w:u w:val="single"/>
        </w:rPr>
        <w:t>Trump's numbers</w:t>
      </w:r>
      <w:r>
        <w:rPr>
          <w:u w:val="single"/>
        </w:rPr>
        <w:t xml:space="preserve"> </w:t>
      </w:r>
      <w:r w:rsidRPr="009A5207">
        <w:rPr>
          <w:u w:val="single"/>
        </w:rPr>
        <w:t>on</w:t>
      </w:r>
      <w:r>
        <w:rPr>
          <w:u w:val="single"/>
        </w:rPr>
        <w:t xml:space="preserve"> </w:t>
      </w:r>
      <w:r w:rsidRPr="009A5207">
        <w:rPr>
          <w:u w:val="single"/>
        </w:rPr>
        <w:t>the</w:t>
      </w:r>
      <w:r>
        <w:rPr>
          <w:u w:val="single"/>
        </w:rPr>
        <w:t xml:space="preserve"> </w:t>
      </w:r>
      <w:r w:rsidRPr="009A5207">
        <w:rPr>
          <w:u w:val="single"/>
        </w:rPr>
        <w:t>coronavirus</w:t>
      </w:r>
      <w:r>
        <w:rPr>
          <w:u w:val="single"/>
        </w:rPr>
        <w:t xml:space="preserve"> </w:t>
      </w:r>
      <w:r w:rsidRPr="009A5207">
        <w:rPr>
          <w:u w:val="single"/>
        </w:rPr>
        <w:t>are</w:t>
      </w:r>
      <w:r w:rsidRPr="007E116C">
        <w:t xml:space="preserve"> less negative, but they are </w:t>
      </w:r>
      <w:r w:rsidRPr="009A5207">
        <w:rPr>
          <w:u w:val="single"/>
        </w:rPr>
        <w:t>trending worse</w:t>
      </w:r>
      <w:r w:rsidRPr="007E116C">
        <w:t>. Polls conducted shortly after he announced the tough guidelines that his health officials recommended, in mid-March, showed more Americans approving of his handling than disapproving. A Washington Post-ABC News poll showed 51 percent approved and 45 percent disapproved. A Gallup poll that</w:t>
      </w:r>
      <w:r>
        <w:t xml:space="preserve"> </w:t>
      </w:r>
      <w:r w:rsidRPr="007E116C">
        <w:t>Trump</w:t>
      </w:r>
      <w:r>
        <w:t xml:space="preserve"> </w:t>
      </w:r>
      <w:r w:rsidRPr="007E116C">
        <w:t>was fond of citing even showed 60 percent approval.</w:t>
      </w:r>
      <w:r>
        <w:t xml:space="preserve"> </w:t>
      </w:r>
      <w:r w:rsidRPr="007E116C">
        <w:t xml:space="preserve">Since then, </w:t>
      </w:r>
      <w:r w:rsidRPr="009A5207">
        <w:rPr>
          <w:u w:val="single"/>
        </w:rPr>
        <w:t>polls have shown a steady erosion</w:t>
      </w:r>
      <w:r w:rsidRPr="007E116C">
        <w:t>. The same Post-ABC poll had</w:t>
      </w:r>
      <w:r>
        <w:t xml:space="preserve"> </w:t>
      </w:r>
      <w:r w:rsidRPr="007E116C">
        <w:t>Trump</w:t>
      </w:r>
      <w:r>
        <w:t xml:space="preserve"> </w:t>
      </w:r>
      <w:r w:rsidRPr="007E116C">
        <w:t>seven points underwater a month ago. In recent days, he has had his worst polls to date — 20 points underwater in the NYT-Siena poll and 25 points underwater (62-37) in an Associated Press-NORC poll.</w:t>
      </w:r>
      <w:r>
        <w:t xml:space="preserve"> </w:t>
      </w:r>
      <w:r w:rsidRPr="009A5207">
        <w:rPr>
          <w:u w:val="single"/>
        </w:rPr>
        <w:t>Trump's numbers</w:t>
      </w:r>
      <w:r>
        <w:rPr>
          <w:u w:val="single"/>
        </w:rPr>
        <w:t xml:space="preserve"> </w:t>
      </w:r>
      <w:r w:rsidRPr="009A5207">
        <w:rPr>
          <w:u w:val="single"/>
        </w:rPr>
        <w:t>on</w:t>
      </w:r>
      <w:r>
        <w:rPr>
          <w:u w:val="single"/>
        </w:rPr>
        <w:t xml:space="preserve"> </w:t>
      </w:r>
      <w:r w:rsidRPr="009A5207">
        <w:rPr>
          <w:u w:val="single"/>
        </w:rPr>
        <w:t>these twin crises have tracked with an overall decline in his standing in the 2020 election</w:t>
      </w:r>
      <w:r w:rsidRPr="007E116C">
        <w:t xml:space="preserve">. While he has long trailed Democrat Joe Biden nationally and in just about every key swing state, these recent polls also show him losing significant ground. The NYT-Siena poll joins a CNN poll this month in </w:t>
      </w:r>
      <w:r w:rsidRPr="009A5207">
        <w:rPr>
          <w:u w:val="single"/>
        </w:rPr>
        <w:t>showing</w:t>
      </w:r>
      <w:r>
        <w:rPr>
          <w:u w:val="single"/>
        </w:rPr>
        <w:t xml:space="preserve"> </w:t>
      </w:r>
      <w:r w:rsidRPr="009A5207">
        <w:rPr>
          <w:u w:val="single"/>
        </w:rPr>
        <w:t>Trump</w:t>
      </w:r>
      <w:r>
        <w:rPr>
          <w:u w:val="single"/>
        </w:rPr>
        <w:t xml:space="preserve"> </w:t>
      </w:r>
      <w:r w:rsidRPr="009A5207">
        <w:rPr>
          <w:u w:val="single"/>
        </w:rPr>
        <w:t>trailing nationally by 14 points.</w:t>
      </w:r>
      <w:r>
        <w:t xml:space="preserve"> </w:t>
      </w:r>
      <w:r w:rsidRPr="007E116C">
        <w:t>Trump's deficit in the RealClearPolitics average of polls has ballooned from less than five points in mid-May to more than 10 points. His 10.2-percentage-point deficit is his biggest since November and is tied for his biggest since September.</w:t>
      </w:r>
      <w:r>
        <w:t xml:space="preserve"> </w:t>
      </w:r>
      <w:r w:rsidRPr="007E116C">
        <w:t>The danger in</w:t>
      </w:r>
      <w:r>
        <w:t xml:space="preserve"> </w:t>
      </w:r>
      <w:r w:rsidRPr="007E116C">
        <w:t>Trump's reviews</w:t>
      </w:r>
      <w:r>
        <w:t xml:space="preserve"> </w:t>
      </w:r>
      <w:r w:rsidRPr="007E116C">
        <w:t>on</w:t>
      </w:r>
      <w:r>
        <w:t xml:space="preserve"> </w:t>
      </w:r>
      <w:r w:rsidRPr="007E116C">
        <w:t xml:space="preserve">these two issues is not so much that they have hurt his numbers, though, as in how they may have solidified his existent deficit. It is one thing for people to not be happy with you as president; </w:t>
      </w:r>
      <w:r w:rsidRPr="009A5207">
        <w:rPr>
          <w:u w:val="single"/>
        </w:rPr>
        <w:t xml:space="preserve">it is another for them to </w:t>
      </w:r>
      <w:r w:rsidRPr="009A5207">
        <w:rPr>
          <w:rStyle w:val="Emphasis"/>
        </w:rPr>
        <w:t>view you as a failure when it comes to the two most immediate national crises</w:t>
      </w:r>
      <w:r w:rsidRPr="009A5207">
        <w:rPr>
          <w:u w:val="single"/>
        </w:rPr>
        <w:t xml:space="preserve"> about four months before an election.</w:t>
      </w:r>
      <w:r>
        <w:rPr>
          <w:u w:val="single"/>
        </w:rPr>
        <w:t xml:space="preserve"> </w:t>
      </w:r>
      <w:r w:rsidRPr="007E116C">
        <w:t xml:space="preserve">And even some </w:t>
      </w:r>
      <w:r w:rsidRPr="009A5207">
        <w:rPr>
          <w:u w:val="single"/>
        </w:rPr>
        <w:t>Republicans are acknowledging the need for a course-correction</w:t>
      </w:r>
      <w:r w:rsidRPr="007E116C">
        <w:t>. Sen. John Thune (R-S.D.), the No. 2 ranking GOP senator, said Wednesday that</w:t>
      </w:r>
      <w:r>
        <w:t xml:space="preserve"> </w:t>
      </w:r>
      <w:r w:rsidRPr="007E116C">
        <w:t>Trump</w:t>
      </w:r>
      <w:r>
        <w:t xml:space="preserve"> </w:t>
      </w:r>
      <w:r w:rsidRPr="007E116C">
        <w:t>can win back independents, "but it'll probably require not only a message that deals with substantive policy, but I think a message that conveys perhaps a different tone." Thune added that there "needs to certainly be a change in probably strategy as far as the White House's messaging is concerned."</w:t>
      </w:r>
      <w:r>
        <w:t xml:space="preserve"> </w:t>
      </w:r>
      <w:r w:rsidRPr="007E116C">
        <w:t>Indeed, much can change between now and Election Day. But while the</w:t>
      </w:r>
      <w:r>
        <w:t xml:space="preserve"> </w:t>
      </w:r>
      <w:r w:rsidRPr="007E116C">
        <w:t>coronavirus</w:t>
      </w:r>
      <w:r>
        <w:t xml:space="preserve"> </w:t>
      </w:r>
      <w:r w:rsidRPr="007E116C">
        <w:t xml:space="preserve">outbreak has declined significantly across the world — especially in Europe — </w:t>
      </w:r>
      <w:r w:rsidRPr="009A5207">
        <w:rPr>
          <w:u w:val="single"/>
        </w:rPr>
        <w:t xml:space="preserve">the United States is no </w:t>
      </w:r>
      <w:r w:rsidRPr="009A5207">
        <w:rPr>
          <w:u w:val="single"/>
        </w:rPr>
        <w:lastRenderedPageBreak/>
        <w:t>longer bending the curve, meaning the issue is very likely to be a relevant one come November</w:t>
      </w:r>
      <w:r w:rsidRPr="007E116C">
        <w:t xml:space="preserve">. The </w:t>
      </w:r>
      <w:r w:rsidRPr="009A5207">
        <w:rPr>
          <w:u w:val="single"/>
        </w:rPr>
        <w:t>protests, too, have forced a reckoning, and Americans' views</w:t>
      </w:r>
      <w:r>
        <w:rPr>
          <w:u w:val="single"/>
        </w:rPr>
        <w:t xml:space="preserve"> </w:t>
      </w:r>
      <w:r w:rsidRPr="009A5207">
        <w:rPr>
          <w:u w:val="single"/>
        </w:rPr>
        <w:t>on</w:t>
      </w:r>
      <w:r>
        <w:rPr>
          <w:u w:val="single"/>
        </w:rPr>
        <w:t xml:space="preserve"> </w:t>
      </w:r>
      <w:r w:rsidRPr="009A5207">
        <w:rPr>
          <w:u w:val="single"/>
        </w:rPr>
        <w:t>issues of race and police have shifted significantly, even as</w:t>
      </w:r>
      <w:r>
        <w:rPr>
          <w:u w:val="single"/>
        </w:rPr>
        <w:t xml:space="preserve"> </w:t>
      </w:r>
      <w:r w:rsidRPr="009A5207">
        <w:rPr>
          <w:rStyle w:val="Emphasis"/>
        </w:rPr>
        <w:t>Trump's rhetoric really has not</w:t>
      </w:r>
      <w:r w:rsidRPr="009A5207">
        <w:rPr>
          <w:u w:val="single"/>
        </w:rPr>
        <w:t>.</w:t>
      </w:r>
      <w:r>
        <w:rPr>
          <w:u w:val="single"/>
        </w:rPr>
        <w:t xml:space="preserve"> </w:t>
      </w:r>
      <w:r w:rsidRPr="007E116C">
        <w:t>To the extent that these issues are</w:t>
      </w:r>
      <w:r>
        <w:t xml:space="preserve"> </w:t>
      </w:r>
      <w:r w:rsidRPr="007E116C">
        <w:t>on</w:t>
      </w:r>
      <w:r>
        <w:t xml:space="preserve"> </w:t>
      </w:r>
      <w:r w:rsidRPr="007E116C">
        <w:t>voters' minds in four months, i</w:t>
      </w:r>
      <w:r w:rsidRPr="009A5207">
        <w:rPr>
          <w:u w:val="single"/>
        </w:rPr>
        <w:t>t seems likely that they will be significant hindrances for</w:t>
      </w:r>
      <w:r>
        <w:rPr>
          <w:u w:val="single"/>
        </w:rPr>
        <w:t xml:space="preserve"> </w:t>
      </w:r>
      <w:r w:rsidRPr="009A5207">
        <w:rPr>
          <w:u w:val="single"/>
        </w:rPr>
        <w:t>Trump</w:t>
      </w:r>
      <w:r>
        <w:rPr>
          <w:u w:val="single"/>
        </w:rPr>
        <w:t xml:space="preserve"> </w:t>
      </w:r>
      <w:r w:rsidRPr="007E116C">
        <w:t>— especially as he has shown no ability to right the ship.</w:t>
      </w:r>
    </w:p>
    <w:p w14:paraId="5F72B333" w14:textId="77777777" w:rsidR="00390491" w:rsidRPr="007E116C" w:rsidRDefault="00390491" w:rsidP="00390491"/>
    <w:p w14:paraId="4E519733" w14:textId="77777777" w:rsidR="00390491" w:rsidRDefault="00390491" w:rsidP="00390491">
      <w:pPr>
        <w:pStyle w:val="Heading4"/>
      </w:pPr>
      <w:r>
        <w:t>Not only does Trump’s response to the Black Lives Matter protests lose him the election, it destroys his credibility abroad which means the impact is inevitable</w:t>
      </w:r>
    </w:p>
    <w:p w14:paraId="2B225A0B" w14:textId="77777777" w:rsidR="00390491" w:rsidRPr="00F40FB1" w:rsidRDefault="00390491" w:rsidP="00390491">
      <w:r w:rsidRPr="00F40FB1">
        <w:rPr>
          <w:rFonts w:eastAsiaTheme="majorEastAsia" w:cstheme="majorBidi"/>
          <w:b/>
          <w:iCs/>
          <w:sz w:val="26"/>
        </w:rPr>
        <w:t>Pandith 6/10</w:t>
      </w:r>
      <w:r>
        <w:t xml:space="preserve">, </w:t>
      </w:r>
      <w:r w:rsidRPr="00F40FB1">
        <w:t xml:space="preserve">(Farah Pandith is an author, a senior fellow with the Future of Diplomacy Project at the </w:t>
      </w:r>
      <w:proofErr w:type="spellStart"/>
      <w:r w:rsidRPr="00F40FB1">
        <w:t>Belfer</w:t>
      </w:r>
      <w:proofErr w:type="spellEnd"/>
      <w:r w:rsidRPr="00F40FB1">
        <w:t xml:space="preserve"> Center for Science and International Affairs at the Harvard Kennedy School, and adjunct senior fellow at the Council on Foreign Relations, “Trump's reaction to Black Lives Matter and the pandemic has destroyed U.S. credibility abroad,” NBC, </w:t>
      </w:r>
      <w:r>
        <w:t xml:space="preserve">6/10/2020, </w:t>
      </w:r>
      <w:hyperlink r:id="rId315" w:history="1">
        <w:r w:rsidRPr="00286D1E">
          <w:rPr>
            <w:rStyle w:val="Hyperlink"/>
          </w:rPr>
          <w:t>https://www.nbcnews.com/think/opinion/trump-s-reaction-black-lives-matter-pandemic-has-destroyed-u-ncna1228021</w:t>
        </w:r>
      </w:hyperlink>
      <w:r>
        <w:t>)</w:t>
      </w:r>
    </w:p>
    <w:p w14:paraId="5FE51BA8" w14:textId="77777777" w:rsidR="00390491" w:rsidRPr="00F40FB1" w:rsidRDefault="00390491" w:rsidP="00390491">
      <w:r w:rsidRPr="00F40FB1">
        <w:t xml:space="preserve">The </w:t>
      </w:r>
      <w:r w:rsidRPr="004D7503">
        <w:rPr>
          <w:u w:val="single"/>
        </w:rPr>
        <w:t>Trump administration’s handling of the coronavirus and last week’s send-in-the-military response to peaceful protests</w:t>
      </w:r>
      <w:r w:rsidRPr="00F40FB1">
        <w:t xml:space="preserve"> over the police killing of another black man are the latest manifestations of the societal sinkholes and rot that have </w:t>
      </w:r>
      <w:r w:rsidRPr="004D7503">
        <w:rPr>
          <w:u w:val="single"/>
        </w:rPr>
        <w:t>undermined our democracy</w:t>
      </w:r>
      <w:r w:rsidRPr="00F40FB1">
        <w:t xml:space="preserve">. </w:t>
      </w:r>
      <w:proofErr w:type="gramStart"/>
      <w:r w:rsidRPr="00F40FB1">
        <w:t>We’ve</w:t>
      </w:r>
      <w:proofErr w:type="gramEnd"/>
      <w:r w:rsidRPr="00F40FB1">
        <w:t xml:space="preserve"> seen ideological carnage over the last three years, deep societal fissures ripped open by a president committed to deepening American divisions while simultaneously distancing us ever further from our allies.</w:t>
      </w:r>
      <w:r>
        <w:t xml:space="preserve"> </w:t>
      </w:r>
      <w:r w:rsidRPr="004D7503">
        <w:rPr>
          <w:u w:val="single"/>
        </w:rPr>
        <w:t>In the past</w:t>
      </w:r>
      <w:r w:rsidRPr="00F40FB1">
        <w:t xml:space="preserve">, even in our weakest moments, America has largely remained true to our founding principles. Even when they knew we were embroiled in our own </w:t>
      </w:r>
      <w:proofErr w:type="gramStart"/>
      <w:r w:rsidRPr="00F40FB1">
        <w:t>problems,</w:t>
      </w:r>
      <w:proofErr w:type="gramEnd"/>
      <w:r w:rsidRPr="00F40FB1">
        <w:t xml:space="preserve"> </w:t>
      </w:r>
      <w:r w:rsidRPr="004D7503">
        <w:rPr>
          <w:u w:val="single"/>
        </w:rPr>
        <w:t>other nations have come to us for help and guidance</w:t>
      </w:r>
      <w:r w:rsidRPr="00F40FB1">
        <w:t>. Even when policy disagreements strained relations with one country or another</w:t>
      </w:r>
      <w:r w:rsidRPr="004D7503">
        <w:rPr>
          <w:u w:val="single"/>
        </w:rPr>
        <w:t>, other nations have relied on us in a broader sense to bring the world together</w:t>
      </w:r>
      <w:r w:rsidRPr="00F40FB1">
        <w:t>. And most American presidents, no matter their policies, have been respected for leading with dignity.</w:t>
      </w:r>
      <w:r>
        <w:t xml:space="preserve"> </w:t>
      </w:r>
      <w:r w:rsidRPr="004D7503">
        <w:rPr>
          <w:rStyle w:val="StyleUnderline"/>
        </w:rPr>
        <w:t>Until now.</w:t>
      </w:r>
      <w:r>
        <w:rPr>
          <w:rStyle w:val="StyleUnderline"/>
        </w:rPr>
        <w:t xml:space="preserve"> </w:t>
      </w:r>
      <w:r w:rsidRPr="00F40FB1">
        <w:t xml:space="preserve">This is new. This is different. </w:t>
      </w:r>
      <w:r w:rsidRPr="004D7503">
        <w:rPr>
          <w:u w:val="single"/>
        </w:rPr>
        <w:t>For over three years,</w:t>
      </w:r>
      <w:r>
        <w:rPr>
          <w:u w:val="single"/>
        </w:rPr>
        <w:t xml:space="preserve"> </w:t>
      </w:r>
      <w:hyperlink r:id="rId316" w:tgtFrame="_blank" w:history="1">
        <w:r w:rsidRPr="004D7503">
          <w:rPr>
            <w:rStyle w:val="Hyperlink"/>
            <w:u w:val="single"/>
          </w:rPr>
          <w:t>world leaders have mocked</w:t>
        </w:r>
      </w:hyperlink>
      <w:r>
        <w:rPr>
          <w:u w:val="single"/>
        </w:rPr>
        <w:t xml:space="preserve"> </w:t>
      </w:r>
      <w:r w:rsidRPr="004D7503">
        <w:rPr>
          <w:u w:val="single"/>
        </w:rPr>
        <w:t>Donald Trump for his childish antics, temper tantrums, willful ignorance and lack of foreign policy prowess</w:t>
      </w:r>
      <w:r w:rsidRPr="00F40FB1">
        <w:t>. They have watched us walk away from the Paris Climate Accords, and nuclear agreements both long-standing –</w:t>
      </w:r>
      <w:r>
        <w:t xml:space="preserve"> </w:t>
      </w:r>
      <w:hyperlink r:id="rId317" w:tgtFrame="_blank" w:history="1">
        <w:r w:rsidRPr="00F40FB1">
          <w:rPr>
            <w:rStyle w:val="Hyperlink"/>
          </w:rPr>
          <w:t>with Russia</w:t>
        </w:r>
        <w:r>
          <w:rPr>
            <w:rStyle w:val="Hyperlink"/>
          </w:rPr>
          <w:t xml:space="preserve"> </w:t>
        </w:r>
      </w:hyperlink>
      <w:r w:rsidRPr="00F40FB1">
        <w:t>– and fresh –</w:t>
      </w:r>
      <w:r>
        <w:t xml:space="preserve"> </w:t>
      </w:r>
      <w:hyperlink r:id="rId318" w:tgtFrame="_blank" w:history="1">
        <w:r w:rsidRPr="00F40FB1">
          <w:rPr>
            <w:rStyle w:val="Hyperlink"/>
          </w:rPr>
          <w:t>with Iraq</w:t>
        </w:r>
      </w:hyperlink>
      <w:r w:rsidRPr="00F40FB1">
        <w:t xml:space="preserve">, and, most recently, threaten the World Health Organization. </w:t>
      </w:r>
      <w:r w:rsidRPr="004D7503">
        <w:rPr>
          <w:u w:val="single"/>
        </w:rPr>
        <w:t>That leadership vacuum</w:t>
      </w:r>
      <w:r w:rsidRPr="00F40FB1">
        <w:t xml:space="preserve">, and those broken promises, </w:t>
      </w:r>
      <w:r w:rsidRPr="004D7503">
        <w:rPr>
          <w:u w:val="single"/>
        </w:rPr>
        <w:t>have translated into alarm and fear</w:t>
      </w:r>
      <w:r w:rsidRPr="00F40FB1">
        <w:t>, a new unknown of what America stands for and a growing unwillingness to trust and engage with us.</w:t>
      </w:r>
      <w:r>
        <w:t xml:space="preserve"> </w:t>
      </w:r>
      <w:r w:rsidRPr="00F40FB1">
        <w:t>Later, as the State Department’s</w:t>
      </w:r>
      <w:r>
        <w:t xml:space="preserve"> </w:t>
      </w:r>
      <w:hyperlink r:id="rId319" w:tgtFrame="_blank" w:history="1">
        <w:r w:rsidRPr="00F40FB1">
          <w:rPr>
            <w:rStyle w:val="Hyperlink"/>
          </w:rPr>
          <w:t>Special Representative to Muslim Communities</w:t>
        </w:r>
      </w:hyperlink>
      <w:r>
        <w:t xml:space="preserve"> </w:t>
      </w:r>
      <w:r w:rsidRPr="00F40FB1">
        <w:t xml:space="preserve">under the Obama administration, I traveled through 80 countries at a time when, domestically, my country was experiencing frequent anti-Semitic violence and anti-Muslim attacks. Repeated school shootings and huge online hate networks were a scourge at home. And still, my constant refrain to all whom I encountered was that in America you are free to practice your religion in any church, temple, </w:t>
      </w:r>
      <w:proofErr w:type="gramStart"/>
      <w:r w:rsidRPr="00F40FB1">
        <w:t>mosque</w:t>
      </w:r>
      <w:proofErr w:type="gramEnd"/>
      <w:r w:rsidRPr="00F40FB1">
        <w:t xml:space="preserve"> or synagogue </w:t>
      </w:r>
      <w:proofErr w:type="spellStart"/>
      <w:r w:rsidRPr="00F40FB1">
        <w:t>etc</w:t>
      </w:r>
      <w:proofErr w:type="spellEnd"/>
      <w:r w:rsidRPr="00F40FB1">
        <w:t xml:space="preserve"> … of your choosing. It was often a hard sell. But I could say it, because I knew in my heart of hearts my leaders believed it too.</w:t>
      </w:r>
      <w:r>
        <w:t xml:space="preserve"> </w:t>
      </w:r>
      <w:proofErr w:type="gramStart"/>
      <w:r w:rsidRPr="00F40FB1">
        <w:t>That’s</w:t>
      </w:r>
      <w:proofErr w:type="gramEnd"/>
      <w:r w:rsidRPr="00F40FB1">
        <w:t xml:space="preserve"> not possible now.</w:t>
      </w:r>
      <w:r>
        <w:t xml:space="preserve"> </w:t>
      </w:r>
      <w:r w:rsidRPr="00F40FB1">
        <w:t xml:space="preserve">The </w:t>
      </w:r>
      <w:r w:rsidRPr="004D7503">
        <w:rPr>
          <w:u w:val="single"/>
        </w:rPr>
        <w:t xml:space="preserve">widespread images of American police brutality alongside presidential tweets and photo ops showing no empathy, humility, </w:t>
      </w:r>
      <w:proofErr w:type="gramStart"/>
      <w:r w:rsidRPr="004D7503">
        <w:rPr>
          <w:u w:val="single"/>
        </w:rPr>
        <w:t>grace</w:t>
      </w:r>
      <w:proofErr w:type="gramEnd"/>
      <w:r w:rsidRPr="004D7503">
        <w:rPr>
          <w:u w:val="single"/>
        </w:rPr>
        <w:t xml:space="preserve"> or understanding are unexplainable</w:t>
      </w:r>
      <w:r w:rsidRPr="00F40FB1">
        <w:t>.</w:t>
      </w:r>
      <w:r>
        <w:t xml:space="preserve"> </w:t>
      </w:r>
      <w:hyperlink r:id="rId320" w:tgtFrame="_blank" w:history="1">
        <w:r w:rsidRPr="00F40FB1">
          <w:rPr>
            <w:rStyle w:val="Hyperlink"/>
          </w:rPr>
          <w:t>Unlike Abu Ghraib</w:t>
        </w:r>
        <w:r>
          <w:rPr>
            <w:rStyle w:val="Hyperlink"/>
          </w:rPr>
          <w:t xml:space="preserve"> </w:t>
        </w:r>
      </w:hyperlink>
      <w:r w:rsidRPr="00F40FB1">
        <w:t>or</w:t>
      </w:r>
      <w:r>
        <w:t xml:space="preserve"> </w:t>
      </w:r>
      <w:hyperlink r:id="rId321" w:tgtFrame="_blank" w:history="1">
        <w:r w:rsidRPr="00F40FB1">
          <w:rPr>
            <w:rStyle w:val="Hyperlink"/>
          </w:rPr>
          <w:t>Newtown,</w:t>
        </w:r>
        <w:r>
          <w:rPr>
            <w:rStyle w:val="Hyperlink"/>
          </w:rPr>
          <w:t xml:space="preserve"> </w:t>
        </w:r>
      </w:hyperlink>
      <w:r w:rsidRPr="00F40FB1">
        <w:t xml:space="preserve">when the president immediate went out with a statement and action, this time </w:t>
      </w:r>
      <w:r w:rsidRPr="004D7503">
        <w:rPr>
          <w:u w:val="single"/>
        </w:rPr>
        <w:t>global audiences don’t see compassion, they see chaos</w:t>
      </w:r>
      <w:r w:rsidRPr="00F40FB1">
        <w:t xml:space="preserve">. </w:t>
      </w:r>
      <w:r w:rsidRPr="004D7503">
        <w:rPr>
          <w:u w:val="single"/>
        </w:rPr>
        <w:t>Instead of support for Black Lives Matter, the president only confirms Trump Matters.</w:t>
      </w:r>
      <w:r>
        <w:rPr>
          <w:u w:val="single"/>
        </w:rPr>
        <w:t xml:space="preserve"> </w:t>
      </w:r>
      <w:r w:rsidRPr="00F40FB1">
        <w:t xml:space="preserve">Last week, CNN reported that </w:t>
      </w:r>
      <w:r w:rsidRPr="004D7503">
        <w:rPr>
          <w:u w:val="single"/>
        </w:rPr>
        <w:t>the Spanish Prime Minister, Pedro Sanchez,</w:t>
      </w:r>
      <w:r>
        <w:rPr>
          <w:u w:val="single"/>
        </w:rPr>
        <w:t xml:space="preserve"> </w:t>
      </w:r>
      <w:hyperlink r:id="rId322" w:tgtFrame="_blank" w:history="1">
        <w:r w:rsidRPr="004D7503">
          <w:rPr>
            <w:rStyle w:val="Hyperlink"/>
            <w:u w:val="single"/>
          </w:rPr>
          <w:t>went so far as to censure the U.S</w:t>
        </w:r>
      </w:hyperlink>
      <w:r w:rsidRPr="004D7503">
        <w:rPr>
          <w:u w:val="single"/>
        </w:rPr>
        <w:t xml:space="preserve">. from the floor of the Spanish Parliament. </w:t>
      </w:r>
      <w:r w:rsidRPr="00F40FB1">
        <w:t xml:space="preserve">"I stand in </w:t>
      </w:r>
      <w:r w:rsidRPr="00F40FB1">
        <w:lastRenderedPageBreak/>
        <w:t>solidarity with the demonstrations that are happening in the United States," Sanchez said. "Because obviously we are all very concerned about the authoritarian debate and those authoritarian ways that we are seeing as a response to some demonstrations." Demonstrations protesting George Floyd's death, took place around the world, from Australia to Tel Aviv.</w:t>
      </w:r>
      <w:r>
        <w:t xml:space="preserve"> </w:t>
      </w:r>
      <w:r w:rsidRPr="004D7503">
        <w:rPr>
          <w:rStyle w:val="Emphasis"/>
        </w:rPr>
        <w:t>World confidence in America’s leadership has been steadily eroding</w:t>
      </w:r>
      <w:r w:rsidRPr="004D7503">
        <w:rPr>
          <w:u w:val="single"/>
        </w:rPr>
        <w:t>.</w:t>
      </w:r>
      <w:r w:rsidRPr="00F40FB1">
        <w:t xml:space="preserve"> </w:t>
      </w:r>
      <w:r w:rsidRPr="004D7503">
        <w:rPr>
          <w:u w:val="single"/>
        </w:rPr>
        <w:t>Back in 2017 the Pew Research Center conducted a survey of 37 countries. The findings showed just 22 percent of those polled had “confidence in Trump to do the right thing when it comes to international affairs.”</w:t>
      </w:r>
      <w:r w:rsidRPr="00F40FB1">
        <w:t xml:space="preserve"> In the final years of Barack Obama’s presidency,</w:t>
      </w:r>
      <w:r>
        <w:t xml:space="preserve"> </w:t>
      </w:r>
      <w:hyperlink r:id="rId323" w:history="1">
        <w:r w:rsidRPr="00F40FB1">
          <w:rPr>
            <w:rStyle w:val="Hyperlink"/>
          </w:rPr>
          <w:t>that confidence number was 64 percent.</w:t>
        </w:r>
      </w:hyperlink>
      <w:r>
        <w:t xml:space="preserve"> </w:t>
      </w:r>
      <w:r w:rsidRPr="00F40FB1">
        <w:t xml:space="preserve">Those 2017 poll numbers might have seemed dramatic at the time, but worse was to come. </w:t>
      </w:r>
      <w:r w:rsidRPr="004D7503">
        <w:rPr>
          <w:u w:val="single"/>
        </w:rPr>
        <w:t>In January</w:t>
      </w:r>
      <w:r>
        <w:rPr>
          <w:u w:val="single"/>
        </w:rPr>
        <w:t xml:space="preserve"> </w:t>
      </w:r>
      <w:hyperlink r:id="rId324" w:tgtFrame="_blank" w:history="1">
        <w:r w:rsidRPr="004D7503">
          <w:rPr>
            <w:rStyle w:val="Hyperlink"/>
            <w:u w:val="single"/>
          </w:rPr>
          <w:t>2020 Pew</w:t>
        </w:r>
        <w:r>
          <w:rPr>
            <w:rStyle w:val="Hyperlink"/>
            <w:u w:val="single"/>
          </w:rPr>
          <w:t xml:space="preserve"> </w:t>
        </w:r>
      </w:hyperlink>
      <w:r w:rsidRPr="004D7503">
        <w:rPr>
          <w:u w:val="single"/>
        </w:rPr>
        <w:t>published a new report which found "on balance, foreign publics lack confidence in Trump to do the right thing when it comes to world affairs."</w:t>
      </w:r>
      <w:r>
        <w:rPr>
          <w:u w:val="single"/>
        </w:rPr>
        <w:t xml:space="preserve"> </w:t>
      </w:r>
      <w:r w:rsidRPr="00F40FB1">
        <w:t>This spring, Trump’s simultaneous bungling of the COVID-19 crisis, and penchant for both praising himself and blaming others, brought worldwide horror and condemnation. Irish-Times columnist Fintan O'Toole noted it was the first time</w:t>
      </w:r>
      <w:r>
        <w:t xml:space="preserve"> </w:t>
      </w:r>
      <w:hyperlink r:id="rId325" w:tgtFrame="_blank" w:history="1">
        <w:r w:rsidRPr="00F40FB1">
          <w:rPr>
            <w:rStyle w:val="Hyperlink"/>
          </w:rPr>
          <w:t>America was the subject of world pity</w:t>
        </w:r>
      </w:hyperlink>
      <w:r w:rsidRPr="00F40FB1">
        <w:t>. A study published in May by the</w:t>
      </w:r>
      <w:r>
        <w:t xml:space="preserve"> </w:t>
      </w:r>
      <w:hyperlink r:id="rId326" w:history="1">
        <w:r w:rsidRPr="00F40FB1">
          <w:rPr>
            <w:rStyle w:val="Hyperlink"/>
          </w:rPr>
          <w:t>British Foreign Policy Group</w:t>
        </w:r>
      </w:hyperlink>
      <w:r>
        <w:t xml:space="preserve"> </w:t>
      </w:r>
      <w:r w:rsidRPr="00F40FB1">
        <w:t xml:space="preserve">conducted by Sophia Gaston found only “28 percent of Britons now say they trust our strongest historical ally to act responsibly in the world, a fall of 13 percentage points since January. </w:t>
      </w:r>
      <w:r w:rsidRPr="00895EB5">
        <w:rPr>
          <w:rStyle w:val="Emphasis"/>
        </w:rPr>
        <w:t>Conservative voters</w:t>
      </w:r>
      <w:r w:rsidRPr="00895EB5">
        <w:rPr>
          <w:u w:val="single"/>
        </w:rPr>
        <w:t xml:space="preserve">, who previously expressed outsize levels of trust in the United States, </w:t>
      </w:r>
      <w:r w:rsidRPr="00895EB5">
        <w:rPr>
          <w:rStyle w:val="Emphasis"/>
        </w:rPr>
        <w:t>are responsible for the largest loss of confidence</w:t>
      </w:r>
      <w:r w:rsidRPr="00F40FB1">
        <w:t xml:space="preserve">.” A German poll conducted by </w:t>
      </w:r>
      <w:proofErr w:type="spellStart"/>
      <w:r w:rsidRPr="00F40FB1">
        <w:t>Körber</w:t>
      </w:r>
      <w:proofErr w:type="spellEnd"/>
      <w:r w:rsidRPr="00F40FB1">
        <w:t>-Stiftung found</w:t>
      </w:r>
      <w:r>
        <w:t xml:space="preserve"> </w:t>
      </w:r>
      <w:hyperlink r:id="rId327" w:tgtFrame="_blank" w:history="1">
        <w:r w:rsidRPr="00F40FB1">
          <w:rPr>
            <w:rStyle w:val="Hyperlink"/>
          </w:rPr>
          <w:t>73 percent of the Germans surveyed</w:t>
        </w:r>
      </w:hyperlink>
      <w:r>
        <w:t xml:space="preserve"> </w:t>
      </w:r>
      <w:r w:rsidRPr="00F40FB1">
        <w:t>had a worse view of the United States due to pandemic response.</w:t>
      </w:r>
      <w:r>
        <w:t xml:space="preserve"> </w:t>
      </w:r>
      <w:r w:rsidRPr="00F40FB1">
        <w:t xml:space="preserve">In a practical sense, the loss of trust in the U.S. to steer the right course, and in U.S. credibility, have meant that we are unlikely to be heard by those at the table in power around the world even if we still have a seat. </w:t>
      </w:r>
      <w:r w:rsidRPr="00895EB5">
        <w:rPr>
          <w:u w:val="single"/>
        </w:rPr>
        <w:t>We can no longer influence global issues that affect America’s bottom line and security or take part in the vital work of strategic policies from climate change to viruses to arms control</w:t>
      </w:r>
      <w:r w:rsidRPr="00F40FB1">
        <w:t xml:space="preserve">. Trump may claim he has brought jobs back to America, but </w:t>
      </w:r>
      <w:r w:rsidRPr="00895EB5">
        <w:rPr>
          <w:u w:val="single"/>
        </w:rPr>
        <w:t>his disregard for how entrenched globalization has become has left us unprepared for a post-COVID reality</w:t>
      </w:r>
      <w:r w:rsidRPr="00F40FB1">
        <w:t>.</w:t>
      </w:r>
      <w:r>
        <w:t xml:space="preserve"> </w:t>
      </w:r>
      <w:r w:rsidRPr="00F40FB1">
        <w:t>The time has come to acknowledge that these consequences are real and there are urgent steps needed to restore America’s credibility and the respect that goes along with it.</w:t>
      </w:r>
    </w:p>
    <w:p w14:paraId="7362D6B1" w14:textId="77777777" w:rsidR="00390491" w:rsidRPr="00F30489" w:rsidRDefault="00390491" w:rsidP="00390491"/>
    <w:p w14:paraId="32018B81" w14:textId="6776E934" w:rsidR="00BD2401" w:rsidRPr="00675F38" w:rsidRDefault="00BD2401" w:rsidP="00BD2401">
      <w:pPr>
        <w:pStyle w:val="Heading3"/>
      </w:pPr>
      <w:r>
        <w:lastRenderedPageBreak/>
        <w:t>COVID</w:t>
      </w:r>
    </w:p>
    <w:p w14:paraId="0051AF48" w14:textId="77777777" w:rsidR="00BD2401" w:rsidRPr="00675F38" w:rsidRDefault="00BD2401" w:rsidP="00BD2401">
      <w:pPr>
        <w:pStyle w:val="Heading4"/>
      </w:pPr>
      <w:r w:rsidRPr="00675F38">
        <w:t xml:space="preserve">Predictions are contingent on COVID, which matters </w:t>
      </w:r>
      <w:r w:rsidRPr="00675F38">
        <w:rPr>
          <w:u w:val="single"/>
        </w:rPr>
        <w:t>the most</w:t>
      </w:r>
      <w:r w:rsidRPr="00675F38">
        <w:t xml:space="preserve"> to voters – even if not, partisanship means no swing voters </w:t>
      </w:r>
    </w:p>
    <w:p w14:paraId="58BE0158" w14:textId="77777777" w:rsidR="00BD2401" w:rsidRPr="00675F38" w:rsidRDefault="00BD2401" w:rsidP="00BD2401">
      <w:r w:rsidRPr="00675F38">
        <w:rPr>
          <w:rStyle w:val="Style13ptBold"/>
        </w:rPr>
        <w:t>Gutierrez 20</w:t>
      </w:r>
      <w:r w:rsidRPr="00675F38">
        <w:t xml:space="preserve"> – Associate Director of Communications and Public Relations at the University of Miami (Barbara; “Experts address the effects of COVID-19 on the presidential campaign”; 5/18/20; </w:t>
      </w:r>
      <w:hyperlink r:id="rId328" w:history="1">
        <w:r w:rsidRPr="00675F38">
          <w:rPr>
            <w:rStyle w:val="Hyperlink"/>
          </w:rPr>
          <w:t>https://news.miami.edu/stories/2020/05/experts-address-the-effects-of-covid-19-on-the-presidential-campaign.html</w:t>
        </w:r>
      </w:hyperlink>
      <w:r w:rsidRPr="00675F38">
        <w:t>; accessed 6/25/20)</w:t>
      </w:r>
      <w:r>
        <w:t xml:space="preserve"> </w:t>
      </w:r>
      <w:proofErr w:type="spellStart"/>
      <w:r>
        <w:t>dmc</w:t>
      </w:r>
      <w:proofErr w:type="spellEnd"/>
    </w:p>
    <w:p w14:paraId="0C4682E9" w14:textId="77777777" w:rsidR="00BD2401" w:rsidRPr="00675F38" w:rsidRDefault="00BD2401" w:rsidP="00BD2401">
      <w:pPr>
        <w:rPr>
          <w:sz w:val="16"/>
        </w:rPr>
      </w:pPr>
      <w:r w:rsidRPr="00675F38">
        <w:rPr>
          <w:rStyle w:val="StyleUnderline"/>
        </w:rPr>
        <w:t xml:space="preserve">The </w:t>
      </w:r>
      <w:r w:rsidRPr="00675F38">
        <w:rPr>
          <w:rStyle w:val="Emphasis"/>
        </w:rPr>
        <w:t>biggest issues</w:t>
      </w:r>
      <w:r w:rsidRPr="00675F38">
        <w:rPr>
          <w:sz w:val="14"/>
        </w:rPr>
        <w:t xml:space="preserve"> </w:t>
      </w:r>
      <w:r w:rsidRPr="00675F38">
        <w:rPr>
          <w:rStyle w:val="StyleUnderline"/>
        </w:rPr>
        <w:t xml:space="preserve">on everyone’s mind are the </w:t>
      </w:r>
      <w:r w:rsidRPr="00675F38">
        <w:rPr>
          <w:rStyle w:val="Emphasis"/>
        </w:rPr>
        <w:t>pandemic</w:t>
      </w:r>
      <w:r w:rsidRPr="00675F38">
        <w:rPr>
          <w:rStyle w:val="StyleUnderline"/>
        </w:rPr>
        <w:t xml:space="preserve"> and the </w:t>
      </w:r>
      <w:r w:rsidRPr="00675F38">
        <w:rPr>
          <w:rStyle w:val="Emphasis"/>
        </w:rPr>
        <w:t>economy</w:t>
      </w:r>
      <w:r w:rsidRPr="00675F38">
        <w:rPr>
          <w:sz w:val="14"/>
        </w:rPr>
        <w:t xml:space="preserve">. </w:t>
      </w:r>
      <w:r w:rsidRPr="00675F38">
        <w:rPr>
          <w:rStyle w:val="StyleUnderline"/>
        </w:rPr>
        <w:t xml:space="preserve">How these two phenomena pan out will </w:t>
      </w:r>
      <w:r w:rsidRPr="00675F38">
        <w:rPr>
          <w:rStyle w:val="Emphasis"/>
        </w:rPr>
        <w:t>greatly affect the vote</w:t>
      </w:r>
      <w:r w:rsidRPr="00675F38">
        <w:rPr>
          <w:rStyle w:val="StyleUnderline"/>
        </w:rPr>
        <w:t xml:space="preserve"> in November</w:t>
      </w:r>
      <w:r w:rsidRPr="00675F38">
        <w:rPr>
          <w:sz w:val="14"/>
        </w:rPr>
        <w:t xml:space="preserve">. </w:t>
      </w:r>
      <w:r w:rsidRPr="00675F38">
        <w:rPr>
          <w:rStyle w:val="StyleUnderline"/>
        </w:rPr>
        <w:t>If the economy can improve and voters give Trump credit for it, he might be able to hang on. But, if record high unemployment remains shortly before the election, Trump will likely lose</w:t>
      </w:r>
      <w:r w:rsidRPr="00675F38">
        <w:rPr>
          <w:sz w:val="14"/>
        </w:rPr>
        <w:t xml:space="preserve">. </w:t>
      </w:r>
      <w:r w:rsidRPr="00675F38">
        <w:rPr>
          <w:rStyle w:val="StyleUnderline"/>
        </w:rPr>
        <w:t xml:space="preserve">Also, how </w:t>
      </w:r>
      <w:r w:rsidRPr="00675F38">
        <w:rPr>
          <w:rStyle w:val="Emphasis"/>
        </w:rPr>
        <w:t>Trump handles the pandemic</w:t>
      </w:r>
      <w:r w:rsidRPr="00675F38">
        <w:rPr>
          <w:rStyle w:val="StyleUnderline"/>
        </w:rPr>
        <w:t>, in relation to how voters think Joe Biden would handle it, will affect the outcome as well</w:t>
      </w:r>
      <w:r w:rsidRPr="00675F38">
        <w:rPr>
          <w:sz w:val="14"/>
        </w:rPr>
        <w:t xml:space="preserve">. This is all keeping in mind that most </w:t>
      </w:r>
      <w:r w:rsidRPr="00675F38">
        <w:rPr>
          <w:rStyle w:val="Emphasis"/>
        </w:rPr>
        <w:t>people’s votes are already fixed in that partisanship</w:t>
      </w:r>
      <w:r w:rsidRPr="00675F38">
        <w:rPr>
          <w:sz w:val="14"/>
        </w:rPr>
        <w:t xml:space="preserve"> </w:t>
      </w:r>
      <w:r w:rsidRPr="00675F38">
        <w:rPr>
          <w:rStyle w:val="StyleUnderline"/>
        </w:rPr>
        <w:t>determines how people vote long before the candidates are even announced</w:t>
      </w:r>
      <w:r w:rsidRPr="00675F38">
        <w:rPr>
          <w:sz w:val="14"/>
        </w:rPr>
        <w:t>. —</w:t>
      </w:r>
      <w:r w:rsidRPr="00675F38">
        <w:rPr>
          <w:rStyle w:val="StyleUnderline"/>
        </w:rPr>
        <w:t xml:space="preserve">Joseph Uscinski, associate </w:t>
      </w:r>
      <w:r w:rsidRPr="00675F38">
        <w:rPr>
          <w:rStyle w:val="Emphasis"/>
        </w:rPr>
        <w:t>professor</w:t>
      </w:r>
      <w:r w:rsidRPr="00675F38">
        <w:rPr>
          <w:sz w:val="14"/>
        </w:rPr>
        <w:t xml:space="preserve">, </w:t>
      </w:r>
      <w:r w:rsidRPr="00675F38">
        <w:rPr>
          <w:rStyle w:val="Emphasis"/>
        </w:rPr>
        <w:t>political science</w:t>
      </w:r>
      <w:r w:rsidRPr="00675F38">
        <w:rPr>
          <w:sz w:val="14"/>
        </w:rPr>
        <w:t xml:space="preserve"> </w:t>
      </w:r>
      <w:r w:rsidRPr="00675F38">
        <w:rPr>
          <w:rStyle w:val="StyleUnderline"/>
        </w:rPr>
        <w:t>It has significantly increased the odds that Donald Trump will lose the 2020 election</w:t>
      </w:r>
      <w:r w:rsidRPr="00675F38">
        <w:rPr>
          <w:sz w:val="14"/>
        </w:rPr>
        <w:t xml:space="preserve">. </w:t>
      </w:r>
      <w:r w:rsidRPr="00675F38">
        <w:rPr>
          <w:rStyle w:val="Emphasis"/>
        </w:rPr>
        <w:t>He was already starting from behind</w:t>
      </w:r>
      <w:r w:rsidRPr="00675F38">
        <w:rPr>
          <w:sz w:val="14"/>
        </w:rPr>
        <w:t>—</w:t>
      </w:r>
      <w:r w:rsidRPr="00675F38">
        <w:rPr>
          <w:rStyle w:val="StyleUnderline"/>
        </w:rPr>
        <w:t>he lost the 2016 popular vote and his job approval ratings have hovered around 41 percent throughout his term.</w:t>
      </w:r>
      <w:r w:rsidRPr="00675F38">
        <w:rPr>
          <w:sz w:val="14"/>
        </w:rPr>
        <w:t xml:space="preserve"> </w:t>
      </w:r>
      <w:r w:rsidRPr="00675F38">
        <w:rPr>
          <w:rStyle w:val="StyleUnderline"/>
        </w:rPr>
        <w:t xml:space="preserve">His reelection strategy was centered on taking credit for the </w:t>
      </w:r>
      <w:r w:rsidRPr="00675F38">
        <w:rPr>
          <w:rStyle w:val="Emphasis"/>
        </w:rPr>
        <w:t>economic</w:t>
      </w:r>
      <w:r w:rsidRPr="00675F38">
        <w:rPr>
          <w:rStyle w:val="StyleUnderline"/>
        </w:rPr>
        <w:t xml:space="preserve"> </w:t>
      </w:r>
      <w:r w:rsidRPr="00675F38">
        <w:rPr>
          <w:rStyle w:val="Emphasis"/>
        </w:rPr>
        <w:t>prosperity</w:t>
      </w:r>
      <w:r w:rsidRPr="00675F38">
        <w:rPr>
          <w:sz w:val="14"/>
        </w:rPr>
        <w:t xml:space="preserve"> </w:t>
      </w:r>
      <w:r w:rsidRPr="00675F38">
        <w:rPr>
          <w:rStyle w:val="StyleUnderline"/>
        </w:rPr>
        <w:t xml:space="preserve">that began during the Obama presidency and continued through early 2020 while minimizing attention to his policy choices and personal behavior. The pandemic has </w:t>
      </w:r>
      <w:r w:rsidRPr="00675F38">
        <w:rPr>
          <w:rStyle w:val="Emphasis"/>
        </w:rPr>
        <w:t>shattered</w:t>
      </w:r>
      <w:r w:rsidRPr="00675F38">
        <w:rPr>
          <w:rStyle w:val="StyleUnderline"/>
        </w:rPr>
        <w:t xml:space="preserve"> this strategy</w:t>
      </w:r>
      <w:r w:rsidRPr="00675F38">
        <w:rPr>
          <w:sz w:val="14"/>
        </w:rPr>
        <w:t xml:space="preserve">. </w:t>
      </w:r>
      <w:r w:rsidRPr="00675F38">
        <w:rPr>
          <w:rStyle w:val="StyleUnderline"/>
        </w:rPr>
        <w:t>Historical models of presidential elections show that economic prosperity</w:t>
      </w:r>
      <w:r w:rsidRPr="00675F38">
        <w:rPr>
          <w:sz w:val="14"/>
        </w:rPr>
        <w:t>—or the lack thereof—</w:t>
      </w:r>
      <w:r w:rsidRPr="00675F38">
        <w:rPr>
          <w:rStyle w:val="StyleUnderline"/>
        </w:rPr>
        <w:t>is one of the best predictors of the outcome</w:t>
      </w:r>
      <w:r w:rsidRPr="00675F38">
        <w:rPr>
          <w:sz w:val="14"/>
        </w:rPr>
        <w:t xml:space="preserve">. </w:t>
      </w:r>
      <w:r w:rsidRPr="00675F38">
        <w:rPr>
          <w:rStyle w:val="StyleUnderline"/>
        </w:rPr>
        <w:t xml:space="preserve">The economy has taken a </w:t>
      </w:r>
      <w:r w:rsidRPr="00675F38">
        <w:rPr>
          <w:rStyle w:val="Emphasis"/>
        </w:rPr>
        <w:t>sharp downturn</w:t>
      </w:r>
      <w:r w:rsidRPr="00675F38">
        <w:rPr>
          <w:rStyle w:val="StyleUnderline"/>
        </w:rPr>
        <w:t xml:space="preserve"> with </w:t>
      </w:r>
      <w:r w:rsidRPr="00675F38">
        <w:rPr>
          <w:rStyle w:val="Emphasis"/>
        </w:rPr>
        <w:t>unemployment rates</w:t>
      </w:r>
      <w:r w:rsidRPr="00675F38">
        <w:rPr>
          <w:rStyle w:val="StyleUnderline"/>
        </w:rPr>
        <w:t xml:space="preserve"> not seen since the Great Depression</w:t>
      </w:r>
      <w:r w:rsidRPr="00675F38">
        <w:rPr>
          <w:sz w:val="14"/>
        </w:rPr>
        <w:t xml:space="preserve">, </w:t>
      </w:r>
      <w:r w:rsidRPr="00675F38">
        <w:rPr>
          <w:rStyle w:val="StyleUnderline"/>
        </w:rPr>
        <w:t>so Trump’s weak position has gotten worse</w:t>
      </w:r>
      <w:r w:rsidRPr="00675F38">
        <w:rPr>
          <w:sz w:val="14"/>
        </w:rPr>
        <w:t xml:space="preserve">. More subtly, </w:t>
      </w:r>
      <w:r w:rsidRPr="00675F38">
        <w:rPr>
          <w:rStyle w:val="StyleUnderline"/>
        </w:rPr>
        <w:t xml:space="preserve">the pandemic has focused attention on the way the Trump administration </w:t>
      </w:r>
      <w:r w:rsidRPr="00675F38">
        <w:rPr>
          <w:rStyle w:val="Emphasis"/>
        </w:rPr>
        <w:t xml:space="preserve">actually </w:t>
      </w:r>
      <w:proofErr w:type="gramStart"/>
      <w:r w:rsidRPr="00675F38">
        <w:rPr>
          <w:rStyle w:val="Emphasis"/>
        </w:rPr>
        <w:t>works</w:t>
      </w:r>
      <w:r w:rsidRPr="00675F38">
        <w:rPr>
          <w:sz w:val="14"/>
        </w:rPr>
        <w:t>:</w:t>
      </w:r>
      <w:proofErr w:type="gramEnd"/>
      <w:r w:rsidRPr="00675F38">
        <w:rPr>
          <w:sz w:val="14"/>
        </w:rPr>
        <w:t xml:space="preserve"> </w:t>
      </w:r>
      <w:r w:rsidRPr="00675F38">
        <w:rPr>
          <w:rStyle w:val="StyleUnderline"/>
        </w:rPr>
        <w:t>general disregard for expertise, a failure to fill leadership positions, and a priority on short-term political gain above all other considerations.</w:t>
      </w:r>
      <w:r w:rsidRPr="00675F38">
        <w:rPr>
          <w:sz w:val="14"/>
        </w:rPr>
        <w:t xml:space="preserve"> As a result, </w:t>
      </w:r>
      <w:r w:rsidRPr="00675F38">
        <w:rPr>
          <w:rStyle w:val="Emphasis"/>
        </w:rPr>
        <w:t>early polling</w:t>
      </w:r>
      <w:r w:rsidRPr="00675F38">
        <w:rPr>
          <w:sz w:val="14"/>
        </w:rPr>
        <w:t xml:space="preserve"> </w:t>
      </w:r>
      <w:r w:rsidRPr="00675F38">
        <w:rPr>
          <w:rStyle w:val="StyleUnderline"/>
        </w:rPr>
        <w:t xml:space="preserve">show Biden pulling ahead of Trump nationally and in battleground states, including Florida. </w:t>
      </w:r>
      <w:r w:rsidRPr="00675F38">
        <w:rPr>
          <w:sz w:val="14"/>
        </w:rPr>
        <w:t xml:space="preserve">President </w:t>
      </w:r>
      <w:r w:rsidRPr="00675F38">
        <w:rPr>
          <w:rStyle w:val="Emphasis"/>
        </w:rPr>
        <w:t>Trump’s</w:t>
      </w:r>
      <w:r w:rsidRPr="00675F38">
        <w:rPr>
          <w:sz w:val="14"/>
        </w:rPr>
        <w:t xml:space="preserve"> </w:t>
      </w:r>
      <w:r w:rsidRPr="00675F38">
        <w:rPr>
          <w:rStyle w:val="StyleUnderline"/>
        </w:rPr>
        <w:t>actions and words over the past two months seem to be a response to his diminished electoral prospects</w:t>
      </w:r>
      <w:r w:rsidRPr="00675F38">
        <w:rPr>
          <w:sz w:val="14"/>
        </w:rPr>
        <w:t xml:space="preserve">. </w:t>
      </w:r>
      <w:r w:rsidRPr="00675F38">
        <w:rPr>
          <w:rStyle w:val="StyleUnderline"/>
        </w:rPr>
        <w:t xml:space="preserve">He has sought to </w:t>
      </w:r>
      <w:r w:rsidRPr="00675F38">
        <w:rPr>
          <w:rStyle w:val="Emphasis"/>
        </w:rPr>
        <w:t>shift blame</w:t>
      </w:r>
      <w:r w:rsidRPr="00675F38">
        <w:rPr>
          <w:rStyle w:val="StyleUnderline"/>
        </w:rPr>
        <w:t xml:space="preserve"> for the pandemic</w:t>
      </w:r>
      <w:r w:rsidRPr="00675F38">
        <w:rPr>
          <w:sz w:val="14"/>
        </w:rPr>
        <w:t xml:space="preserve"> and the poor U.S. response to China, to immigrants, and to state governors.</w:t>
      </w:r>
      <w:r w:rsidRPr="00675F38">
        <w:rPr>
          <w:rStyle w:val="StyleUnderline"/>
        </w:rPr>
        <w:t xml:space="preserve"> He monopolized daily briefings with administration experts until he suggested people </w:t>
      </w:r>
      <w:r w:rsidRPr="00675F38">
        <w:rPr>
          <w:rStyle w:val="Emphasis"/>
        </w:rPr>
        <w:t>drink bleach</w:t>
      </w:r>
      <w:r w:rsidRPr="00675F38">
        <w:rPr>
          <w:rStyle w:val="StyleUnderline"/>
        </w:rPr>
        <w:t xml:space="preserve"> as a COVID-19 cure</w:t>
      </w:r>
      <w:r w:rsidRPr="00675F38">
        <w:rPr>
          <w:sz w:val="14"/>
        </w:rPr>
        <w:t>, then shifted to trying to convince states to relax restrictions as quickly as possible while suppressing expert guidelines on state restrictions developed by the Center for Disease Control, in the hopes an economic recovery by November will boost his prospects. —</w:t>
      </w:r>
      <w:r w:rsidRPr="00675F38">
        <w:rPr>
          <w:rStyle w:val="StyleUnderline"/>
        </w:rPr>
        <w:t xml:space="preserve">Gregory Koger, professor, </w:t>
      </w:r>
      <w:r w:rsidRPr="00675F38">
        <w:rPr>
          <w:rStyle w:val="Emphasis"/>
        </w:rPr>
        <w:t>political science</w:t>
      </w:r>
    </w:p>
    <w:p w14:paraId="7AF4D9DE" w14:textId="221C9D6E" w:rsidR="00BD2401" w:rsidRDefault="00BD2401" w:rsidP="00BD2401">
      <w:pPr>
        <w:pStyle w:val="Heading2"/>
      </w:pPr>
      <w:r>
        <w:lastRenderedPageBreak/>
        <w:t>--Trump’s Base</w:t>
      </w:r>
    </w:p>
    <w:p w14:paraId="1D2CE4E5" w14:textId="7876827E" w:rsidR="00A92AFA" w:rsidRDefault="00A92AFA" w:rsidP="00A92AFA">
      <w:pPr>
        <w:pStyle w:val="Heading3"/>
      </w:pPr>
      <w:r>
        <w:lastRenderedPageBreak/>
        <w:t>Base Not Resilient</w:t>
      </w:r>
    </w:p>
    <w:p w14:paraId="13B5E37D" w14:textId="77777777" w:rsidR="00A92AFA" w:rsidRPr="007B4307" w:rsidRDefault="00A92AFA" w:rsidP="00A92AFA">
      <w:pPr>
        <w:pStyle w:val="Heading4"/>
      </w:pPr>
      <w:r>
        <w:t xml:space="preserve">Core constituents are already ditching him </w:t>
      </w:r>
    </w:p>
    <w:p w14:paraId="43E4E61C" w14:textId="77777777" w:rsidR="00A92AFA" w:rsidRPr="00945DB0" w:rsidRDefault="00A92AFA" w:rsidP="00A92AFA">
      <w:proofErr w:type="spellStart"/>
      <w:r w:rsidRPr="007B4307">
        <w:rPr>
          <w:rStyle w:val="Style13ptBold"/>
        </w:rPr>
        <w:t>Solender</w:t>
      </w:r>
      <w:proofErr w:type="spellEnd"/>
      <w:r w:rsidRPr="007B4307">
        <w:rPr>
          <w:rStyle w:val="Style13ptBold"/>
        </w:rPr>
        <w:t xml:space="preserve"> 20</w:t>
      </w:r>
      <w:r>
        <w:t xml:space="preserve"> – news desk reporter covering politics and the 2020 election (Andrew; “Poll Shows Trump’s Support Eroding Among His Base”; 6/8/20; </w:t>
      </w:r>
      <w:hyperlink r:id="rId329" w:history="1">
        <w:r w:rsidRPr="004D0D86">
          <w:rPr>
            <w:rStyle w:val="Hyperlink"/>
          </w:rPr>
          <w:t>https://www.forbes.com/sites/andrewsolender/2020/06/08/poll-shows-trumps-support-eroding-among-his-base/</w:t>
        </w:r>
      </w:hyperlink>
      <w:r>
        <w:t xml:space="preserve">; accessed 6/30/20) </w:t>
      </w:r>
      <w:proofErr w:type="spellStart"/>
      <w:r>
        <w:t>dmc</w:t>
      </w:r>
      <w:proofErr w:type="spellEnd"/>
      <w:r>
        <w:t xml:space="preserve"> </w:t>
      </w:r>
    </w:p>
    <w:p w14:paraId="3F5CA6C0" w14:textId="77777777" w:rsidR="00A92AFA" w:rsidRPr="00A57655" w:rsidRDefault="00A92AFA" w:rsidP="00A92AFA">
      <w:pPr>
        <w:rPr>
          <w:sz w:val="16"/>
        </w:rPr>
      </w:pPr>
      <w:r w:rsidRPr="0082545B">
        <w:rPr>
          <w:rStyle w:val="StyleUnderline"/>
        </w:rPr>
        <w:t xml:space="preserve">Amid the confluence of a </w:t>
      </w:r>
      <w:r w:rsidRPr="0082545B">
        <w:rPr>
          <w:rStyle w:val="Emphasis"/>
        </w:rPr>
        <w:t>global pandemic</w:t>
      </w:r>
      <w:r w:rsidRPr="00D17972">
        <w:rPr>
          <w:sz w:val="16"/>
        </w:rPr>
        <w:t xml:space="preserve">, an </w:t>
      </w:r>
      <w:r w:rsidRPr="0082545B">
        <w:rPr>
          <w:rStyle w:val="Emphasis"/>
        </w:rPr>
        <w:t>economic collapse</w:t>
      </w:r>
      <w:r w:rsidRPr="00D17972">
        <w:rPr>
          <w:sz w:val="16"/>
        </w:rPr>
        <w:t xml:space="preserve"> </w:t>
      </w:r>
      <w:r w:rsidRPr="0082545B">
        <w:rPr>
          <w:rStyle w:val="StyleUnderline"/>
        </w:rPr>
        <w:t>and</w:t>
      </w:r>
      <w:r w:rsidRPr="00D17972">
        <w:rPr>
          <w:sz w:val="16"/>
        </w:rPr>
        <w:t xml:space="preserve"> </w:t>
      </w:r>
      <w:r w:rsidRPr="0082545B">
        <w:rPr>
          <w:rStyle w:val="Emphasis"/>
        </w:rPr>
        <w:t>civil unrest</w:t>
      </w:r>
      <w:r w:rsidRPr="00D17972">
        <w:rPr>
          <w:sz w:val="16"/>
        </w:rPr>
        <w:t xml:space="preserve"> </w:t>
      </w:r>
      <w:r w:rsidRPr="0082545B">
        <w:rPr>
          <w:rStyle w:val="StyleUnderline"/>
        </w:rPr>
        <w:t>over police violence</w:t>
      </w:r>
      <w:r w:rsidRPr="00D17972">
        <w:rPr>
          <w:sz w:val="16"/>
        </w:rPr>
        <w:t xml:space="preserve">, President </w:t>
      </w:r>
      <w:r w:rsidRPr="0082545B">
        <w:rPr>
          <w:rStyle w:val="Emphasis"/>
        </w:rPr>
        <w:t>Trump</w:t>
      </w:r>
      <w:r w:rsidRPr="00D17972">
        <w:rPr>
          <w:sz w:val="16"/>
        </w:rPr>
        <w:t xml:space="preserve"> </w:t>
      </w:r>
      <w:r w:rsidRPr="0082545B">
        <w:rPr>
          <w:rStyle w:val="StyleUnderline"/>
        </w:rPr>
        <w:t xml:space="preserve">has lost </w:t>
      </w:r>
      <w:r w:rsidRPr="0082545B">
        <w:rPr>
          <w:rStyle w:val="Emphasis"/>
        </w:rPr>
        <w:t>significant ground</w:t>
      </w:r>
      <w:r w:rsidRPr="00D17972">
        <w:rPr>
          <w:sz w:val="16"/>
        </w:rPr>
        <w:t xml:space="preserve"> </w:t>
      </w:r>
      <w:r w:rsidRPr="0082545B">
        <w:rPr>
          <w:rStyle w:val="StyleUnderline"/>
        </w:rPr>
        <w:t>with religious Americans and racial groups that will be pivotal for his reelection, a new poll found.</w:t>
      </w:r>
      <w:r>
        <w:rPr>
          <w:rStyle w:val="StyleUnderline"/>
        </w:rPr>
        <w:t xml:space="preserve"> </w:t>
      </w:r>
      <w:r w:rsidRPr="00D17972">
        <w:rPr>
          <w:sz w:val="16"/>
        </w:rPr>
        <w:t>KEY FACTS</w:t>
      </w:r>
      <w:r>
        <w:rPr>
          <w:sz w:val="16"/>
        </w:rPr>
        <w:t xml:space="preserve"> </w:t>
      </w:r>
      <w:r w:rsidRPr="0082545B">
        <w:rPr>
          <w:rStyle w:val="StyleUnderline"/>
        </w:rPr>
        <w:t>The poll of 1,003 adults, conducted by the Public Religion Research Institute</w:t>
      </w:r>
      <w:r w:rsidRPr="00D17972">
        <w:rPr>
          <w:sz w:val="16"/>
        </w:rPr>
        <w:t xml:space="preserve">, </w:t>
      </w:r>
      <w:r w:rsidRPr="0082545B">
        <w:rPr>
          <w:rStyle w:val="StyleUnderline"/>
        </w:rPr>
        <w:t xml:space="preserve">found that Trump’s favorability is down </w:t>
      </w:r>
      <w:r w:rsidRPr="0082545B">
        <w:rPr>
          <w:rStyle w:val="Emphasis"/>
        </w:rPr>
        <w:t>16 points</w:t>
      </w:r>
      <w:r w:rsidRPr="00D17972">
        <w:rPr>
          <w:sz w:val="16"/>
        </w:rPr>
        <w:t xml:space="preserve"> </w:t>
      </w:r>
      <w:r w:rsidRPr="0082545B">
        <w:rPr>
          <w:rStyle w:val="StyleUnderline"/>
        </w:rPr>
        <w:t>from March to 41%,</w:t>
      </w:r>
      <w:r w:rsidRPr="00D17972">
        <w:rPr>
          <w:sz w:val="16"/>
        </w:rPr>
        <w:t xml:space="preserve"> versus 55% who view him unfavorably.</w:t>
      </w:r>
      <w:r>
        <w:rPr>
          <w:sz w:val="16"/>
        </w:rPr>
        <w:t xml:space="preserve"> </w:t>
      </w:r>
      <w:r w:rsidRPr="00D17972">
        <w:rPr>
          <w:rStyle w:val="StyleUnderline"/>
        </w:rPr>
        <w:t>Trump’s favorability dropped by 6 points among Republicans</w:t>
      </w:r>
      <w:r w:rsidRPr="00D17972">
        <w:rPr>
          <w:sz w:val="16"/>
        </w:rPr>
        <w:t xml:space="preserve"> and 7 points among independents, while it dropped by 10 points in both Republican and battleground states.</w:t>
      </w:r>
      <w:r>
        <w:rPr>
          <w:sz w:val="16"/>
        </w:rPr>
        <w:t xml:space="preserve"> </w:t>
      </w:r>
      <w:r w:rsidRPr="00D17972">
        <w:rPr>
          <w:rStyle w:val="StyleUnderline"/>
        </w:rPr>
        <w:t xml:space="preserve">The poll also found Trump losing </w:t>
      </w:r>
      <w:r w:rsidRPr="00D17972">
        <w:rPr>
          <w:rStyle w:val="Emphasis"/>
        </w:rPr>
        <w:t>significant ground among</w:t>
      </w:r>
      <w:r w:rsidRPr="00D17972">
        <w:rPr>
          <w:rStyle w:val="StyleUnderline"/>
        </w:rPr>
        <w:t xml:space="preserve"> the </w:t>
      </w:r>
      <w:r w:rsidRPr="00D17972">
        <w:rPr>
          <w:rStyle w:val="Emphasis"/>
        </w:rPr>
        <w:t>religious groups</w:t>
      </w:r>
      <w:r w:rsidRPr="00D17972">
        <w:rPr>
          <w:sz w:val="16"/>
        </w:rPr>
        <w:t xml:space="preserve"> </w:t>
      </w:r>
      <w:r w:rsidRPr="00D17972">
        <w:rPr>
          <w:rStyle w:val="StyleUnderline"/>
        </w:rPr>
        <w:t xml:space="preserve">that comprise his core base, including </w:t>
      </w:r>
      <w:r w:rsidRPr="00D17972">
        <w:rPr>
          <w:rStyle w:val="Emphasis"/>
        </w:rPr>
        <w:t>white evangelical Protestants</w:t>
      </w:r>
      <w:r w:rsidRPr="00D17972">
        <w:rPr>
          <w:rStyle w:val="StyleUnderline"/>
        </w:rPr>
        <w:t xml:space="preserve">, white mainline </w:t>
      </w:r>
      <w:proofErr w:type="gramStart"/>
      <w:r w:rsidRPr="00D17972">
        <w:rPr>
          <w:rStyle w:val="StyleUnderline"/>
        </w:rPr>
        <w:t>Protestants</w:t>
      </w:r>
      <w:proofErr w:type="gramEnd"/>
      <w:r w:rsidRPr="00D17972">
        <w:rPr>
          <w:rStyle w:val="StyleUnderline"/>
        </w:rPr>
        <w:t xml:space="preserve"> and </w:t>
      </w:r>
      <w:r w:rsidRPr="00D17972">
        <w:rPr>
          <w:rStyle w:val="Emphasis"/>
        </w:rPr>
        <w:t>white Catholics</w:t>
      </w:r>
      <w:r w:rsidRPr="00D17972">
        <w:rPr>
          <w:rStyle w:val="StyleUnderline"/>
        </w:rPr>
        <w:t>, with whom his favorability dropped by double digits.</w:t>
      </w:r>
      <w:r>
        <w:rPr>
          <w:rStyle w:val="StyleUnderline"/>
        </w:rPr>
        <w:t xml:space="preserve"> </w:t>
      </w:r>
      <w:r w:rsidRPr="00D17972">
        <w:rPr>
          <w:rStyle w:val="StyleUnderline"/>
        </w:rPr>
        <w:t xml:space="preserve">Trump’s favorability dropped by </w:t>
      </w:r>
      <w:r w:rsidRPr="00D17972">
        <w:rPr>
          <w:rStyle w:val="Emphasis"/>
        </w:rPr>
        <w:t>19 points</w:t>
      </w:r>
      <w:r w:rsidRPr="00D17972">
        <w:rPr>
          <w:rStyle w:val="StyleUnderline"/>
        </w:rPr>
        <w:t xml:space="preserve"> to 47% among</w:t>
      </w:r>
      <w:r w:rsidRPr="00D17972">
        <w:rPr>
          <w:sz w:val="16"/>
        </w:rPr>
        <w:t xml:space="preserve"> </w:t>
      </w:r>
      <w:r w:rsidRPr="00D17972">
        <w:rPr>
          <w:rStyle w:val="StyleUnderline"/>
        </w:rPr>
        <w:t>white non-college educated Americans</w:t>
      </w:r>
      <w:r w:rsidRPr="00D17972">
        <w:rPr>
          <w:sz w:val="16"/>
        </w:rPr>
        <w:t>, a group he won 67% support from in 2016, according to the New York Times exit poll.</w:t>
      </w:r>
    </w:p>
    <w:p w14:paraId="6075E0C6" w14:textId="77777777" w:rsidR="00A92AFA" w:rsidRPr="00C17C09" w:rsidRDefault="00A92AFA" w:rsidP="00A92AFA">
      <w:pPr>
        <w:pStyle w:val="Heading4"/>
      </w:pPr>
      <w:r>
        <w:t xml:space="preserve">Independently, the GOP is turning its back on him </w:t>
      </w:r>
    </w:p>
    <w:p w14:paraId="253D01A5" w14:textId="77777777" w:rsidR="00A92AFA" w:rsidRPr="00BF09BC" w:rsidRDefault="00A92AFA" w:rsidP="00A92AFA">
      <w:proofErr w:type="spellStart"/>
      <w:r w:rsidRPr="007C469A">
        <w:rPr>
          <w:rStyle w:val="Style13ptBold"/>
        </w:rPr>
        <w:t>Pettypiece</w:t>
      </w:r>
      <w:proofErr w:type="spellEnd"/>
      <w:r w:rsidRPr="007C469A">
        <w:rPr>
          <w:rStyle w:val="Style13ptBold"/>
        </w:rPr>
        <w:t xml:space="preserve"> 20</w:t>
      </w:r>
      <w:r>
        <w:t xml:space="preserve"> – Senior White House Correspondent for NBC News (Shannon; “Trump's growing re-election threat: Republican skeptics”; 6/29/20; </w:t>
      </w:r>
      <w:hyperlink r:id="rId330" w:history="1">
        <w:r w:rsidRPr="004D0D86">
          <w:rPr>
            <w:rStyle w:val="Hyperlink"/>
          </w:rPr>
          <w:t>https://www.nbcnews.com/politics/2020-election/trump-s-growing-re-election-threat-republican-skeptics-n1232245</w:t>
        </w:r>
      </w:hyperlink>
      <w:r>
        <w:t xml:space="preserve">; accessed 6/30/20) </w:t>
      </w:r>
      <w:proofErr w:type="spellStart"/>
      <w:r>
        <w:t>dmc</w:t>
      </w:r>
      <w:proofErr w:type="spellEnd"/>
    </w:p>
    <w:p w14:paraId="3074D821" w14:textId="77777777" w:rsidR="00A92AFA" w:rsidRPr="009D3A55" w:rsidRDefault="00A92AFA" w:rsidP="00A92AFA">
      <w:pPr>
        <w:rPr>
          <w:rStyle w:val="StyleUnderline"/>
        </w:rPr>
      </w:pPr>
      <w:r w:rsidRPr="000722E2">
        <w:rPr>
          <w:sz w:val="16"/>
        </w:rPr>
        <w:t xml:space="preserve">Borges — who says </w:t>
      </w:r>
      <w:r w:rsidRPr="007C469A">
        <w:rPr>
          <w:rStyle w:val="StyleUnderline"/>
        </w:rPr>
        <w:t xml:space="preserve">he is </w:t>
      </w:r>
      <w:r w:rsidRPr="007C469A">
        <w:rPr>
          <w:rStyle w:val="Emphasis"/>
        </w:rPr>
        <w:t>confident</w:t>
      </w:r>
      <w:r w:rsidRPr="000722E2">
        <w:rPr>
          <w:sz w:val="16"/>
        </w:rPr>
        <w:t xml:space="preserve"> </w:t>
      </w:r>
      <w:r w:rsidRPr="007C469A">
        <w:rPr>
          <w:rStyle w:val="StyleUnderline"/>
        </w:rPr>
        <w:t>there are a growing number of Republicans like him, unwilling to "</w:t>
      </w:r>
      <w:r w:rsidRPr="007C469A">
        <w:rPr>
          <w:rStyle w:val="Emphasis"/>
        </w:rPr>
        <w:t>hold their nose</w:t>
      </w:r>
      <w:r w:rsidRPr="000722E2">
        <w:rPr>
          <w:sz w:val="16"/>
        </w:rPr>
        <w:t xml:space="preserve">" </w:t>
      </w:r>
      <w:r w:rsidRPr="007C469A">
        <w:rPr>
          <w:rStyle w:val="StyleUnderline"/>
        </w:rPr>
        <w:t>and</w:t>
      </w:r>
      <w:r w:rsidRPr="000722E2">
        <w:rPr>
          <w:sz w:val="16"/>
        </w:rPr>
        <w:t xml:space="preserve"> </w:t>
      </w:r>
      <w:r w:rsidRPr="007C469A">
        <w:rPr>
          <w:rStyle w:val="Emphasis"/>
        </w:rPr>
        <w:t>vote for Trump a second time</w:t>
      </w:r>
      <w:r w:rsidRPr="000722E2">
        <w:rPr>
          <w:sz w:val="16"/>
        </w:rPr>
        <w:t xml:space="preserve"> — </w:t>
      </w:r>
      <w:r w:rsidRPr="007C469A">
        <w:rPr>
          <w:rStyle w:val="StyleUnderline"/>
        </w:rPr>
        <w:t xml:space="preserve">is part of a </w:t>
      </w:r>
      <w:r w:rsidRPr="007C469A">
        <w:rPr>
          <w:rStyle w:val="Emphasis"/>
        </w:rPr>
        <w:t>growing movement</w:t>
      </w:r>
      <w:r w:rsidRPr="000722E2">
        <w:rPr>
          <w:sz w:val="16"/>
        </w:rPr>
        <w:t xml:space="preserve"> </w:t>
      </w:r>
      <w:r w:rsidRPr="007C469A">
        <w:rPr>
          <w:rStyle w:val="StyleUnderline"/>
        </w:rPr>
        <w:t xml:space="preserve">of conservatives openly working to elect the presumptive Democratic nominee, Joe </w:t>
      </w:r>
      <w:r w:rsidRPr="007C469A">
        <w:rPr>
          <w:rStyle w:val="Emphasis"/>
        </w:rPr>
        <w:t>Biden</w:t>
      </w:r>
      <w:r w:rsidRPr="007C469A">
        <w:rPr>
          <w:rStyle w:val="StyleUnderline"/>
        </w:rPr>
        <w:t>.</w:t>
      </w:r>
      <w:r>
        <w:rPr>
          <w:rStyle w:val="StyleUnderline"/>
        </w:rPr>
        <w:t xml:space="preserve"> </w:t>
      </w:r>
      <w:r w:rsidRPr="000722E2">
        <w:rPr>
          <w:sz w:val="16"/>
        </w:rPr>
        <w:t>"</w:t>
      </w:r>
      <w:r w:rsidRPr="007C469A">
        <w:rPr>
          <w:rStyle w:val="StyleUnderline"/>
        </w:rPr>
        <w:t>Nothing was going to get me to vote for Hillary Clinton</w:t>
      </w:r>
      <w:r w:rsidRPr="000722E2">
        <w:rPr>
          <w:sz w:val="16"/>
        </w:rPr>
        <w:t xml:space="preserve">. I grew up in this business learning to fight against everything the Clintons were for. I knew her, and in my mind, I knew what a Clinton presidency was going to be like," said Borges, who helped form an anti-Trump super PAC. "A lot of folks are like me. They understand that </w:t>
      </w:r>
      <w:r w:rsidRPr="007C469A">
        <w:rPr>
          <w:rStyle w:val="StyleUnderline"/>
        </w:rPr>
        <w:t>Joe Biden isn't the same kind of candidate."</w:t>
      </w:r>
      <w:r>
        <w:rPr>
          <w:rStyle w:val="StyleUnderline"/>
        </w:rPr>
        <w:t xml:space="preserve"> </w:t>
      </w:r>
      <w:r w:rsidRPr="007C469A">
        <w:rPr>
          <w:rStyle w:val="StyleUnderline"/>
        </w:rPr>
        <w:t xml:space="preserve">While the president remains focused on outside foes, </w:t>
      </w:r>
      <w:r w:rsidRPr="007C469A">
        <w:rPr>
          <w:rStyle w:val="Emphasis"/>
        </w:rPr>
        <w:t>the threat from within</w:t>
      </w:r>
      <w:r w:rsidRPr="007C469A">
        <w:rPr>
          <w:rStyle w:val="StyleUnderline"/>
        </w:rPr>
        <w:t xml:space="preserve"> could well prove a </w:t>
      </w:r>
      <w:r w:rsidRPr="007C469A">
        <w:rPr>
          <w:rStyle w:val="Emphasis"/>
        </w:rPr>
        <w:t>decisive factor</w:t>
      </w:r>
      <w:r w:rsidRPr="007C469A">
        <w:rPr>
          <w:rStyle w:val="StyleUnderline"/>
        </w:rPr>
        <w:t xml:space="preserve"> this fall</w:t>
      </w:r>
      <w:r w:rsidRPr="000722E2">
        <w:rPr>
          <w:sz w:val="16"/>
        </w:rPr>
        <w:t xml:space="preserve">, </w:t>
      </w:r>
      <w:r w:rsidRPr="007C469A">
        <w:rPr>
          <w:rStyle w:val="StyleUnderline"/>
        </w:rPr>
        <w:t xml:space="preserve">with well-financed campaigns led by </w:t>
      </w:r>
      <w:r w:rsidRPr="007C469A">
        <w:rPr>
          <w:rStyle w:val="Emphasis"/>
        </w:rPr>
        <w:t>seasoned political operatives</w:t>
      </w:r>
      <w:r w:rsidRPr="007C469A">
        <w:rPr>
          <w:rStyle w:val="StyleUnderline"/>
        </w:rPr>
        <w:t xml:space="preserve"> aimed at shaving away support from the GOP base in an election that could wind up being decided on the margins.</w:t>
      </w:r>
      <w:r>
        <w:rPr>
          <w:rStyle w:val="StyleUnderline"/>
        </w:rPr>
        <w:t xml:space="preserve"> </w:t>
      </w:r>
      <w:r w:rsidRPr="007C469A">
        <w:rPr>
          <w:rStyle w:val="StyleUnderline"/>
        </w:rPr>
        <w:t>As lifelong conservatives</w:t>
      </w:r>
      <w:r w:rsidRPr="000722E2">
        <w:rPr>
          <w:sz w:val="16"/>
        </w:rPr>
        <w:t xml:space="preserve">, these </w:t>
      </w:r>
      <w:r w:rsidRPr="007C469A">
        <w:rPr>
          <w:rStyle w:val="StyleUnderline"/>
        </w:rPr>
        <w:t xml:space="preserve">members of the Republican resistance say they are in a </w:t>
      </w:r>
      <w:r w:rsidRPr="007C469A">
        <w:rPr>
          <w:rStyle w:val="Emphasis"/>
        </w:rPr>
        <w:t>unique position</w:t>
      </w:r>
      <w:r w:rsidRPr="000722E2">
        <w:rPr>
          <w:sz w:val="16"/>
        </w:rPr>
        <w:t xml:space="preserve"> </w:t>
      </w:r>
      <w:r w:rsidRPr="007C469A">
        <w:rPr>
          <w:rStyle w:val="StyleUnderline"/>
        </w:rPr>
        <w:t xml:space="preserve">to reach like-minded voters who are uncomfortable with Trump's </w:t>
      </w:r>
      <w:r w:rsidRPr="007C469A">
        <w:rPr>
          <w:rStyle w:val="Emphasis"/>
        </w:rPr>
        <w:t>rhetoric</w:t>
      </w:r>
      <w:r w:rsidRPr="000722E2">
        <w:rPr>
          <w:sz w:val="16"/>
        </w:rPr>
        <w:t xml:space="preserve"> </w:t>
      </w:r>
      <w:r w:rsidRPr="007C469A">
        <w:rPr>
          <w:rStyle w:val="StyleUnderline"/>
        </w:rPr>
        <w:t>and</w:t>
      </w:r>
      <w:r w:rsidRPr="000722E2">
        <w:rPr>
          <w:sz w:val="16"/>
        </w:rPr>
        <w:t xml:space="preserve"> </w:t>
      </w:r>
      <w:r w:rsidRPr="007C469A">
        <w:rPr>
          <w:rStyle w:val="Emphasis"/>
        </w:rPr>
        <w:t>actions</w:t>
      </w:r>
      <w:r w:rsidRPr="000722E2">
        <w:rPr>
          <w:sz w:val="16"/>
        </w:rPr>
        <w:t xml:space="preserve"> </w:t>
      </w:r>
      <w:r w:rsidRPr="007C469A">
        <w:rPr>
          <w:rStyle w:val="StyleUnderline"/>
        </w:rPr>
        <w:t>but hesitant to back a Democrat.</w:t>
      </w:r>
      <w:r>
        <w:rPr>
          <w:sz w:val="16"/>
        </w:rPr>
        <w:t xml:space="preserve"> </w:t>
      </w:r>
      <w:r w:rsidRPr="000722E2">
        <w:rPr>
          <w:sz w:val="16"/>
        </w:rPr>
        <w:t xml:space="preserve">"What we wanted to create is a </w:t>
      </w:r>
      <w:r w:rsidRPr="007C469A">
        <w:rPr>
          <w:rStyle w:val="StyleUnderline"/>
        </w:rPr>
        <w:t xml:space="preserve">movement among rank-and-file Republicans to give them a sense of community and a sense of encouragement from </w:t>
      </w:r>
      <w:r w:rsidRPr="007C469A">
        <w:rPr>
          <w:rStyle w:val="Emphasis"/>
        </w:rPr>
        <w:t>walking away from this president,"</w:t>
      </w:r>
      <w:r w:rsidRPr="000722E2">
        <w:rPr>
          <w:sz w:val="16"/>
        </w:rPr>
        <w:t xml:space="preserve"> said Tim Miller, a former spokesman for the Republican National Committee. He is now an adviser to Republican Voters Against Trump, a super PAC that he said will "</w:t>
      </w:r>
      <w:r w:rsidRPr="007C469A">
        <w:rPr>
          <w:rStyle w:val="StyleUnderline"/>
        </w:rPr>
        <w:t>create a permission structure for them to say for the first, maybe only, time that they won't vote for a Republican</w:t>
      </w:r>
      <w:r w:rsidRPr="000722E2">
        <w:rPr>
          <w:sz w:val="16"/>
        </w:rPr>
        <w:t>."</w:t>
      </w:r>
      <w:r>
        <w:rPr>
          <w:sz w:val="16"/>
        </w:rPr>
        <w:t xml:space="preserve"> </w:t>
      </w:r>
      <w:r w:rsidRPr="000722E2">
        <w:rPr>
          <w:sz w:val="16"/>
        </w:rPr>
        <w:t>Trump retains widespread support among Republicans in polls — 90 percent of those who identified as Republicans said they would vote for Trump, and 71 percent viewed him very favorably, according to a New York Times/Siena University poll released last week.</w:t>
      </w:r>
      <w:r>
        <w:rPr>
          <w:sz w:val="16"/>
        </w:rPr>
        <w:t xml:space="preserve"> </w:t>
      </w:r>
      <w:r w:rsidRPr="000722E2">
        <w:rPr>
          <w:sz w:val="16"/>
        </w:rPr>
        <w:t xml:space="preserve">But </w:t>
      </w:r>
      <w:r w:rsidRPr="007C469A">
        <w:rPr>
          <w:rStyle w:val="StyleUnderline"/>
        </w:rPr>
        <w:t xml:space="preserve">Republicans advocating for Biden said </w:t>
      </w:r>
      <w:r w:rsidRPr="007C469A">
        <w:rPr>
          <w:rStyle w:val="Emphasis"/>
        </w:rPr>
        <w:t>cracks are forming</w:t>
      </w:r>
      <w:r w:rsidRPr="007C469A">
        <w:rPr>
          <w:rStyle w:val="StyleUnderline"/>
        </w:rPr>
        <w:t xml:space="preserve"> that they believe they can tap into</w:t>
      </w:r>
      <w:r w:rsidRPr="000722E2">
        <w:rPr>
          <w:sz w:val="16"/>
        </w:rPr>
        <w:t xml:space="preserve">. </w:t>
      </w:r>
      <w:r w:rsidRPr="007C469A">
        <w:rPr>
          <w:rStyle w:val="StyleUnderline"/>
        </w:rPr>
        <w:t>Trump trailed Biden by 20 points among independent voters</w:t>
      </w:r>
      <w:r w:rsidRPr="000722E2">
        <w:rPr>
          <w:sz w:val="16"/>
        </w:rPr>
        <w:t xml:space="preserve">, the NYT/Siena poll found, </w:t>
      </w:r>
      <w:r w:rsidRPr="007C469A">
        <w:rPr>
          <w:rStyle w:val="StyleUnderline"/>
        </w:rPr>
        <w:t>and just 61 percent of self-identified Republicans said they viewed the country as being on the right track</w:t>
      </w:r>
      <w:r w:rsidRPr="000722E2">
        <w:rPr>
          <w:sz w:val="16"/>
        </w:rPr>
        <w:t xml:space="preserve">. </w:t>
      </w:r>
      <w:r w:rsidRPr="007C469A">
        <w:rPr>
          <w:rStyle w:val="StyleUnderline"/>
        </w:rPr>
        <w:t xml:space="preserve">The president's support among the groups that were key to his win in 2016 — seniors, non-college-educated </w:t>
      </w:r>
      <w:proofErr w:type="gramStart"/>
      <w:r w:rsidRPr="007C469A">
        <w:rPr>
          <w:rStyle w:val="StyleUnderline"/>
        </w:rPr>
        <w:t>whites</w:t>
      </w:r>
      <w:proofErr w:type="gramEnd"/>
      <w:r w:rsidRPr="007C469A">
        <w:rPr>
          <w:rStyle w:val="StyleUnderline"/>
        </w:rPr>
        <w:t xml:space="preserve"> and men — has also been </w:t>
      </w:r>
      <w:r w:rsidRPr="007C469A">
        <w:rPr>
          <w:rStyle w:val="Emphasis"/>
        </w:rPr>
        <w:t>shrinking</w:t>
      </w:r>
      <w:r w:rsidRPr="000722E2">
        <w:rPr>
          <w:sz w:val="16"/>
        </w:rPr>
        <w:t xml:space="preserve"> in multiple polls over the past two months.</w:t>
      </w:r>
      <w:r>
        <w:rPr>
          <w:sz w:val="16"/>
        </w:rPr>
        <w:t xml:space="preserve"> </w:t>
      </w:r>
      <w:r w:rsidRPr="009D3A55">
        <w:rPr>
          <w:rStyle w:val="StyleUnderline"/>
        </w:rPr>
        <w:t>The Lincoln Project</w:t>
      </w:r>
      <w:r w:rsidRPr="000722E2">
        <w:rPr>
          <w:sz w:val="16"/>
        </w:rPr>
        <w:t xml:space="preserve">, whose co-founders include Republican lawyer George Conway, the husband of top </w:t>
      </w:r>
      <w:r w:rsidRPr="000722E2">
        <w:rPr>
          <w:sz w:val="16"/>
        </w:rPr>
        <w:lastRenderedPageBreak/>
        <w:t xml:space="preserve">Trump adviser Kellyanne Conway, and veterans of multiple Republican presidential campaigns, </w:t>
      </w:r>
      <w:r w:rsidRPr="009D3A55">
        <w:rPr>
          <w:rStyle w:val="StyleUnderline"/>
        </w:rPr>
        <w:t>has spent $2 million on ads attacking Trump and promoting Biden in battleground states</w:t>
      </w:r>
      <w:r w:rsidRPr="000722E2">
        <w:rPr>
          <w:sz w:val="16"/>
        </w:rPr>
        <w:t>, as well as in the nation's capital — and it has earned much more than it has invested through Trump's irritated public responses.</w:t>
      </w:r>
      <w:r>
        <w:rPr>
          <w:sz w:val="16"/>
        </w:rPr>
        <w:t xml:space="preserve"> </w:t>
      </w:r>
      <w:r w:rsidRPr="009D3A55">
        <w:rPr>
          <w:rStyle w:val="StyleUnderline"/>
        </w:rPr>
        <w:t>Republican Voters Against Trump expects to have a $10 million budget to target voters online</w:t>
      </w:r>
      <w:r w:rsidRPr="000722E2">
        <w:rPr>
          <w:sz w:val="16"/>
        </w:rPr>
        <w:t xml:space="preserve">, </w:t>
      </w:r>
      <w:r w:rsidRPr="009D3A55">
        <w:rPr>
          <w:rStyle w:val="StyleUnderline"/>
        </w:rPr>
        <w:t xml:space="preserve">with a focus on </w:t>
      </w:r>
      <w:r w:rsidRPr="009D3A55">
        <w:rPr>
          <w:rStyle w:val="Emphasis"/>
        </w:rPr>
        <w:t>college-educated Republicans</w:t>
      </w:r>
      <w:r w:rsidRPr="009D3A55">
        <w:rPr>
          <w:rStyle w:val="StyleUnderline"/>
        </w:rPr>
        <w:t xml:space="preserve"> in swing states</w:t>
      </w:r>
      <w:r w:rsidRPr="000722E2">
        <w:rPr>
          <w:sz w:val="16"/>
        </w:rPr>
        <w:t xml:space="preserve"> </w:t>
      </w:r>
      <w:r w:rsidRPr="009D3A55">
        <w:rPr>
          <w:rStyle w:val="StyleUnderline"/>
        </w:rPr>
        <w:t>and</w:t>
      </w:r>
      <w:r w:rsidRPr="000722E2">
        <w:rPr>
          <w:sz w:val="16"/>
        </w:rPr>
        <w:t xml:space="preserve"> </w:t>
      </w:r>
      <w:r w:rsidRPr="009D3A55">
        <w:rPr>
          <w:rStyle w:val="Emphasis"/>
        </w:rPr>
        <w:t>working-class female Republicans</w:t>
      </w:r>
      <w:r w:rsidRPr="000722E2">
        <w:rPr>
          <w:sz w:val="16"/>
        </w:rPr>
        <w:t xml:space="preserve">, said Miller, who is working with conservative commentator Bill Kristol on the project. The </w:t>
      </w:r>
      <w:r w:rsidRPr="009D3A55">
        <w:rPr>
          <w:rStyle w:val="StyleUnderline"/>
        </w:rPr>
        <w:t>group has promoted hundreds of online videos of people who say they regret having voted for Trump in 2016 and won't do the same in 2020,</w:t>
      </w:r>
      <w:r w:rsidRPr="000722E2">
        <w:rPr>
          <w:sz w:val="16"/>
        </w:rPr>
        <w:t xml:space="preserve"> like a shirtless North Carolina man smoking a cigarette who professes that he would vote for a tomato can before voting again for Trump.</w:t>
      </w:r>
      <w:r>
        <w:rPr>
          <w:sz w:val="16"/>
        </w:rPr>
        <w:t xml:space="preserve"> </w:t>
      </w:r>
      <w:r w:rsidRPr="000722E2">
        <w:rPr>
          <w:sz w:val="16"/>
        </w:rPr>
        <w:t>The group Borges helped start, Right Side PAC, is testing various messages and building out data models to identify persuadable Republican voters. Rather than run TV ads aimed at a large audience, it plans to target specific voters by mail, phone and online.</w:t>
      </w:r>
      <w:r>
        <w:rPr>
          <w:sz w:val="16"/>
        </w:rPr>
        <w:t xml:space="preserve"> </w:t>
      </w:r>
      <w:r w:rsidRPr="009D3A55">
        <w:rPr>
          <w:rStyle w:val="StyleUnderline"/>
        </w:rPr>
        <w:t>More groups are expected to emerge after the convention, said a GOP strategist who backed Trump in 2016 and is now opposing him</w:t>
      </w:r>
      <w:r w:rsidRPr="000722E2">
        <w:rPr>
          <w:sz w:val="16"/>
        </w:rPr>
        <w:t>. The operative said he has gotten calls from at least a half-dozen Republican consultants considering various anti-Trump efforts.</w:t>
      </w:r>
      <w:r>
        <w:rPr>
          <w:sz w:val="16"/>
        </w:rPr>
        <w:t xml:space="preserve"> </w:t>
      </w:r>
      <w:r w:rsidRPr="000722E2">
        <w:rPr>
          <w:sz w:val="16"/>
        </w:rPr>
        <w:t>While no other president in recent history has faced such organized public opposition from within his own party, it's not a new phenomenon for Trump, who has been contending with the so-called Never Trump movement among Republicans since he launched his campaign. Trump campaign communications director Tim Murtaugh dismissed the groups' efforts, saying "any efforts by disgruntled former Republicans is doomed to fail."</w:t>
      </w:r>
      <w:r>
        <w:rPr>
          <w:sz w:val="16"/>
        </w:rPr>
        <w:t xml:space="preserve"> </w:t>
      </w:r>
      <w:r w:rsidRPr="000722E2">
        <w:rPr>
          <w:sz w:val="16"/>
        </w:rPr>
        <w:t>"President Trump has the support of a record number of Republicans and leads a united party," Murtaugh said.</w:t>
      </w:r>
      <w:r>
        <w:rPr>
          <w:sz w:val="16"/>
        </w:rPr>
        <w:t xml:space="preserve"> </w:t>
      </w:r>
      <w:r w:rsidRPr="000722E2">
        <w:rPr>
          <w:sz w:val="16"/>
        </w:rPr>
        <w:t>But in addition to the super PACs</w:t>
      </w:r>
      <w:r w:rsidRPr="009D3A55">
        <w:rPr>
          <w:rStyle w:val="StyleUnderline"/>
        </w:rPr>
        <w:t xml:space="preserve">, a growing number of prominent Republicans are speaking out </w:t>
      </w:r>
      <w:r w:rsidRPr="009D3A55">
        <w:rPr>
          <w:rStyle w:val="Emphasis"/>
        </w:rPr>
        <w:t>on their own</w:t>
      </w:r>
      <w:r w:rsidRPr="000722E2">
        <w:rPr>
          <w:sz w:val="16"/>
        </w:rPr>
        <w:t xml:space="preserve">, </w:t>
      </w:r>
      <w:r w:rsidRPr="009D3A55">
        <w:rPr>
          <w:rStyle w:val="StyleUnderline"/>
        </w:rPr>
        <w:t xml:space="preserve">several of whom held </w:t>
      </w:r>
      <w:r w:rsidRPr="009D3A55">
        <w:rPr>
          <w:rStyle w:val="Emphasis"/>
        </w:rPr>
        <w:t>top positions in his administration</w:t>
      </w:r>
      <w:r w:rsidRPr="009D3A55">
        <w:rPr>
          <w:rStyle w:val="StyleUnderline"/>
        </w:rPr>
        <w:t>,</w:t>
      </w:r>
      <w:r w:rsidRPr="000722E2">
        <w:rPr>
          <w:sz w:val="16"/>
        </w:rPr>
        <w:t xml:space="preserve"> </w:t>
      </w:r>
      <w:r w:rsidRPr="009D3A55">
        <w:rPr>
          <w:rStyle w:val="StyleUnderline"/>
        </w:rPr>
        <w:t>such as former national security adviser John Bolton, a former Fox News contributor who has been lobbing near-daily attacks at Trump this month while promoting his book.</w:t>
      </w:r>
      <w:r>
        <w:rPr>
          <w:rStyle w:val="StyleUnderline"/>
        </w:rPr>
        <w:t xml:space="preserve"> </w:t>
      </w:r>
      <w:r w:rsidRPr="009D3A55">
        <w:rPr>
          <w:rStyle w:val="Emphasis"/>
        </w:rPr>
        <w:t>Anthony Scaramucci</w:t>
      </w:r>
      <w:r w:rsidRPr="000722E2">
        <w:rPr>
          <w:sz w:val="16"/>
        </w:rPr>
        <w:t xml:space="preserve">, </w:t>
      </w:r>
      <w:r w:rsidRPr="009D3A55">
        <w:rPr>
          <w:rStyle w:val="StyleUnderline"/>
        </w:rPr>
        <w:t>a former Trump supporter who was briefly his White House communications director</w:t>
      </w:r>
      <w:r w:rsidRPr="000722E2">
        <w:rPr>
          <w:sz w:val="16"/>
        </w:rPr>
        <w:t xml:space="preserve">, has been working with Right Side PAC, reaching out to </w:t>
      </w:r>
      <w:proofErr w:type="gramStart"/>
      <w:r w:rsidRPr="000722E2">
        <w:rPr>
          <w:sz w:val="16"/>
        </w:rPr>
        <w:t>donors</w:t>
      </w:r>
      <w:proofErr w:type="gramEnd"/>
      <w:r w:rsidRPr="000722E2">
        <w:rPr>
          <w:sz w:val="16"/>
        </w:rPr>
        <w:t xml:space="preserve"> and trying to recruit other prominent Republicans to speak out, </w:t>
      </w:r>
      <w:r w:rsidRPr="009D3A55">
        <w:rPr>
          <w:rStyle w:val="StyleUnderline"/>
        </w:rPr>
        <w:t xml:space="preserve">Borges said. Trump's former chief of staff John </w:t>
      </w:r>
      <w:r w:rsidRPr="009D3A55">
        <w:rPr>
          <w:rStyle w:val="Emphasis"/>
        </w:rPr>
        <w:t>Kelly</w:t>
      </w:r>
      <w:r w:rsidRPr="009D3A55">
        <w:rPr>
          <w:rStyle w:val="StyleUnderline"/>
        </w:rPr>
        <w:t xml:space="preserve"> and former defense secretary, James </w:t>
      </w:r>
      <w:r w:rsidRPr="009D3A55">
        <w:rPr>
          <w:rStyle w:val="Emphasis"/>
        </w:rPr>
        <w:t>Mattis</w:t>
      </w:r>
      <w:r w:rsidRPr="009D3A55">
        <w:rPr>
          <w:rStyle w:val="StyleUnderline"/>
        </w:rPr>
        <w:t>, have called Trump's character into question over the past month</w:t>
      </w:r>
      <w:r>
        <w:rPr>
          <w:rStyle w:val="StyleUnderline"/>
        </w:rPr>
        <w:t>.</w:t>
      </w:r>
    </w:p>
    <w:p w14:paraId="75791DC5" w14:textId="77777777" w:rsidR="00A92AFA" w:rsidRPr="00A92AFA" w:rsidRDefault="00A92AFA" w:rsidP="00A92AFA"/>
    <w:p w14:paraId="3FCF43E5" w14:textId="4C8CD56F" w:rsidR="00390491" w:rsidRDefault="00390491" w:rsidP="00390491">
      <w:pPr>
        <w:pStyle w:val="Heading2"/>
      </w:pPr>
      <w:r>
        <w:lastRenderedPageBreak/>
        <w:t>Link</w:t>
      </w:r>
    </w:p>
    <w:p w14:paraId="0545ED71" w14:textId="77777777" w:rsidR="00770520" w:rsidRDefault="00770520" w:rsidP="00770520">
      <w:pPr>
        <w:pStyle w:val="Heading3"/>
      </w:pPr>
      <w:r>
        <w:lastRenderedPageBreak/>
        <w:t>NL – Death Penalty</w:t>
      </w:r>
    </w:p>
    <w:p w14:paraId="66B2C723" w14:textId="77777777" w:rsidR="00770520" w:rsidRDefault="00770520" w:rsidP="00770520">
      <w:pPr>
        <w:pStyle w:val="Heading4"/>
      </w:pPr>
      <w:r>
        <w:t xml:space="preserve">There is still a </w:t>
      </w:r>
      <w:r>
        <w:rPr>
          <w:u w:val="single"/>
        </w:rPr>
        <w:t>large partisan divide</w:t>
      </w:r>
      <w:r>
        <w:t xml:space="preserve"> over the death penalty – most Republicans including Trump’s base supports it</w:t>
      </w:r>
    </w:p>
    <w:p w14:paraId="738E87AB" w14:textId="77777777" w:rsidR="00770520" w:rsidRDefault="00770520" w:rsidP="00770520">
      <w:r>
        <w:rPr>
          <w:rStyle w:val="Style13ptBold"/>
        </w:rPr>
        <w:t>Santhanam, 19</w:t>
      </w:r>
      <w:r>
        <w:t xml:space="preserve"> --- Data Producer for the PBS NewsHour (7/26/19, Laura, “Americans are divided on federal executions. Why is the Trump administration bringing them back?: </w:t>
      </w:r>
      <w:hyperlink r:id="rId331" w:history="1">
        <w:r>
          <w:rPr>
            <w:rStyle w:val="Hyperlink"/>
          </w:rPr>
          <w:t>https://www.pbs.org/newshour/nation/americans-are-divided-on-federal-executions-why-is-trump-administration-bringing-them-back</w:t>
        </w:r>
      </w:hyperlink>
      <w:r>
        <w:t>, accessed on 4/5/2020, JMP)</w:t>
      </w:r>
    </w:p>
    <w:p w14:paraId="3DF791EC" w14:textId="77777777" w:rsidR="00770520" w:rsidRDefault="00770520" w:rsidP="00770520">
      <w:pPr>
        <w:rPr>
          <w:sz w:val="14"/>
        </w:rPr>
      </w:pPr>
      <w:r>
        <w:rPr>
          <w:sz w:val="14"/>
        </w:rPr>
        <w:t xml:space="preserve">The </w:t>
      </w:r>
      <w:r>
        <w:rPr>
          <w:rStyle w:val="StyleUnderline"/>
        </w:rPr>
        <w:t>Trump</w:t>
      </w:r>
      <w:r>
        <w:rPr>
          <w:sz w:val="14"/>
        </w:rPr>
        <w:t xml:space="preserve"> administration</w:t>
      </w:r>
      <w:r>
        <w:rPr>
          <w:rStyle w:val="StyleUnderline"/>
        </w:rPr>
        <w:t>’s</w:t>
      </w:r>
      <w:r>
        <w:rPr>
          <w:sz w:val="14"/>
        </w:rPr>
        <w:t xml:space="preserve"> </w:t>
      </w:r>
      <w:r>
        <w:rPr>
          <w:rStyle w:val="StyleUnderline"/>
        </w:rPr>
        <w:t>decision to reinstate the federal death penalty</w:t>
      </w:r>
      <w:r>
        <w:rPr>
          <w:sz w:val="14"/>
        </w:rPr>
        <w:t xml:space="preserve">, beginning with the executions of five men later this year, </w:t>
      </w:r>
      <w:r>
        <w:rPr>
          <w:rStyle w:val="StyleUnderline"/>
        </w:rPr>
        <w:t xml:space="preserve">highlights a </w:t>
      </w:r>
      <w:r>
        <w:rPr>
          <w:rStyle w:val="Emphasis"/>
        </w:rPr>
        <w:t>growing partisan divide over capital punishment</w:t>
      </w:r>
      <w:r>
        <w:rPr>
          <w:sz w:val="14"/>
        </w:rPr>
        <w:t xml:space="preserve"> at a time when its use has been decreasing. </w:t>
      </w:r>
      <w:r>
        <w:rPr>
          <w:rStyle w:val="StyleUnderline"/>
        </w:rPr>
        <w:t xml:space="preserve">Polls show </w:t>
      </w:r>
      <w:r>
        <w:rPr>
          <w:rStyle w:val="Emphasis"/>
        </w:rPr>
        <w:t>a strong majority of Republicans support the death penalty</w:t>
      </w:r>
      <w:r>
        <w:rPr>
          <w:sz w:val="14"/>
        </w:rPr>
        <w:t xml:space="preserve">, while </w:t>
      </w:r>
      <w:proofErr w:type="gramStart"/>
      <w:r>
        <w:rPr>
          <w:sz w:val="14"/>
        </w:rPr>
        <w:t>a majority of</w:t>
      </w:r>
      <w:proofErr w:type="gramEnd"/>
      <w:r>
        <w:rPr>
          <w:sz w:val="14"/>
        </w:rPr>
        <w:t xml:space="preserve"> Democrats do not.</w:t>
      </w:r>
    </w:p>
    <w:p w14:paraId="5DA5ECAA" w14:textId="77777777" w:rsidR="00770520" w:rsidRDefault="00770520" w:rsidP="00770520">
      <w:pPr>
        <w:rPr>
          <w:sz w:val="14"/>
        </w:rPr>
      </w:pPr>
      <w:r>
        <w:rPr>
          <w:sz w:val="14"/>
        </w:rPr>
        <w:t xml:space="preserve">The expected executions, scheduled for this winter, would be the first time the federal government has executed anyone in 16 years — </w:t>
      </w:r>
      <w:proofErr w:type="gramStart"/>
      <w:r>
        <w:rPr>
          <w:sz w:val="14"/>
        </w:rPr>
        <w:t>a time period</w:t>
      </w:r>
      <w:proofErr w:type="gramEnd"/>
      <w:r>
        <w:rPr>
          <w:sz w:val="14"/>
        </w:rPr>
        <w:t xml:space="preserve"> that encompasses both Democratic and Republican administrations.</w:t>
      </w:r>
    </w:p>
    <w:p w14:paraId="41751F1B" w14:textId="77777777" w:rsidR="00770520" w:rsidRDefault="00770520" w:rsidP="00770520">
      <w:pPr>
        <w:rPr>
          <w:sz w:val="14"/>
        </w:rPr>
      </w:pPr>
      <w:r>
        <w:rPr>
          <w:sz w:val="14"/>
        </w:rPr>
        <w:t>“The Justice Department upholds the rule of law — and we owe it to the victims and their families to carry forward the sentence imposed by our justice system,” Attorney General William Barr said about the move in a press release on Thursday.</w:t>
      </w:r>
    </w:p>
    <w:p w14:paraId="4537377C" w14:textId="77777777" w:rsidR="00770520" w:rsidRDefault="00770520" w:rsidP="00770520">
      <w:pPr>
        <w:rPr>
          <w:sz w:val="14"/>
        </w:rPr>
      </w:pPr>
      <w:r>
        <w:rPr>
          <w:sz w:val="14"/>
        </w:rPr>
        <w:t>But many see the use of the death penalty, at the federal level in particular, as arbitrary in terms of who ultimately faces that punishment — a sentiment that has affected its public support, said Robert Dunham, director for the Death Penalty Information Center.</w:t>
      </w:r>
    </w:p>
    <w:p w14:paraId="7258605E" w14:textId="77777777" w:rsidR="00770520" w:rsidRDefault="00770520" w:rsidP="00770520">
      <w:pPr>
        <w:rPr>
          <w:sz w:val="14"/>
        </w:rPr>
      </w:pPr>
      <w:r>
        <w:rPr>
          <w:sz w:val="14"/>
        </w:rPr>
        <w:t>The change also comes as the Justice Department shifts policy on what chemical it will use to kill the men, a topic of public and legal debate around the use of lethal injection drugs.</w:t>
      </w:r>
    </w:p>
    <w:p w14:paraId="4375EB90" w14:textId="77777777" w:rsidR="00770520" w:rsidRDefault="00770520" w:rsidP="00770520">
      <w:pPr>
        <w:rPr>
          <w:sz w:val="14"/>
        </w:rPr>
      </w:pPr>
      <w:r>
        <w:rPr>
          <w:sz w:val="14"/>
        </w:rPr>
        <w:t>Over the last two decades, capital punishment has fallen overall, and at the state level especially, Dunham said. Nearly two dozen states have abolished the death penalty, and public opinion supporting executions has followed that slump.</w:t>
      </w:r>
    </w:p>
    <w:p w14:paraId="1DDABF11" w14:textId="77777777" w:rsidR="00770520" w:rsidRDefault="00770520" w:rsidP="00770520">
      <w:pPr>
        <w:rPr>
          <w:sz w:val="14"/>
        </w:rPr>
      </w:pPr>
      <w:r>
        <w:rPr>
          <w:sz w:val="14"/>
        </w:rPr>
        <w:t>“The national trend is [moving] away from capital punishment,” Dunham said.</w:t>
      </w:r>
    </w:p>
    <w:p w14:paraId="6BE0BB27" w14:textId="77777777" w:rsidR="00770520" w:rsidRDefault="00770520" w:rsidP="00770520">
      <w:pPr>
        <w:rPr>
          <w:sz w:val="14"/>
        </w:rPr>
      </w:pPr>
      <w:r>
        <w:rPr>
          <w:sz w:val="14"/>
        </w:rPr>
        <w:t>Could public opinion and partisanship have played a role in Trump administration’s decision? The PBS NewsHour asked experts for their insights.</w:t>
      </w:r>
    </w:p>
    <w:p w14:paraId="2778A80D" w14:textId="77777777" w:rsidR="00770520" w:rsidRDefault="00770520" w:rsidP="00770520">
      <w:pPr>
        <w:rPr>
          <w:sz w:val="14"/>
        </w:rPr>
      </w:pPr>
      <w:r>
        <w:rPr>
          <w:sz w:val="14"/>
        </w:rPr>
        <w:t>Who is being executed?</w:t>
      </w:r>
    </w:p>
    <w:p w14:paraId="5AD3CF51" w14:textId="77777777" w:rsidR="00770520" w:rsidRDefault="00770520" w:rsidP="00770520">
      <w:pPr>
        <w:rPr>
          <w:sz w:val="14"/>
        </w:rPr>
      </w:pPr>
      <w:r>
        <w:rPr>
          <w:sz w:val="14"/>
        </w:rPr>
        <w:t>The five men who will stand execution have all been convicted of killing children, among other victims. All were found to be guilty of federal crimes due to different specific details of their cases, such as where the murder took place, or if they had transported a minor over state lines.</w:t>
      </w:r>
    </w:p>
    <w:p w14:paraId="0AC5330A" w14:textId="77777777" w:rsidR="00770520" w:rsidRDefault="00770520" w:rsidP="00770520">
      <w:pPr>
        <w:rPr>
          <w:sz w:val="14"/>
        </w:rPr>
      </w:pPr>
      <w:r>
        <w:rPr>
          <w:sz w:val="14"/>
        </w:rPr>
        <w:t>“Under Administrations of both parties, the Department of Justice has sought the death penalty against the worst criminals, including these five murderers, each of whom was convicted by a jury of his peers after a full and fair proceeding,” Barr said in his statement.</w:t>
      </w:r>
    </w:p>
    <w:p w14:paraId="4A43CD97" w14:textId="77777777" w:rsidR="00770520" w:rsidRDefault="00770520" w:rsidP="00770520">
      <w:pPr>
        <w:rPr>
          <w:sz w:val="14"/>
        </w:rPr>
      </w:pPr>
      <w:r>
        <w:rPr>
          <w:sz w:val="14"/>
        </w:rPr>
        <w:t xml:space="preserve">The inmates </w:t>
      </w:r>
      <w:proofErr w:type="gramStart"/>
      <w:r>
        <w:rPr>
          <w:sz w:val="14"/>
        </w:rPr>
        <w:t>include:</w:t>
      </w:r>
      <w:proofErr w:type="gramEnd"/>
      <w:r>
        <w:rPr>
          <w:sz w:val="14"/>
        </w:rPr>
        <w:t xml:space="preserve"> Daniel Lewis Lee, who will be killed on Dec. 9, </w:t>
      </w:r>
      <w:proofErr w:type="spellStart"/>
      <w:r>
        <w:rPr>
          <w:sz w:val="14"/>
        </w:rPr>
        <w:t>Lezmond</w:t>
      </w:r>
      <w:proofErr w:type="spellEnd"/>
      <w:r>
        <w:rPr>
          <w:sz w:val="14"/>
        </w:rPr>
        <w:t xml:space="preserve"> Mitchell on Dec. 11, Wesley Ira </w:t>
      </w:r>
      <w:proofErr w:type="spellStart"/>
      <w:r>
        <w:rPr>
          <w:sz w:val="14"/>
        </w:rPr>
        <w:t>Purkey</w:t>
      </w:r>
      <w:proofErr w:type="spellEnd"/>
      <w:r>
        <w:rPr>
          <w:sz w:val="14"/>
        </w:rPr>
        <w:t xml:space="preserve"> on Dec. 13, Alfred Bourgeois on Jan. 13, 2020, and Dustin Lee </w:t>
      </w:r>
      <w:proofErr w:type="spellStart"/>
      <w:r>
        <w:rPr>
          <w:sz w:val="14"/>
        </w:rPr>
        <w:t>Honken</w:t>
      </w:r>
      <w:proofErr w:type="spellEnd"/>
      <w:r>
        <w:rPr>
          <w:sz w:val="14"/>
        </w:rPr>
        <w:t xml:space="preserve"> on Jan. 15, 2020. These men have run out of appeals to their death sentences, according to the Justice Department, and all five will be put to death at the same prison, the U.S. Penitentiary in Terre Haute, Indiana, a press release noted.</w:t>
      </w:r>
    </w:p>
    <w:p w14:paraId="2632F439" w14:textId="77777777" w:rsidR="00770520" w:rsidRDefault="00770520" w:rsidP="00770520">
      <w:pPr>
        <w:rPr>
          <w:sz w:val="14"/>
        </w:rPr>
      </w:pPr>
      <w:r>
        <w:rPr>
          <w:sz w:val="14"/>
        </w:rPr>
        <w:t xml:space="preserve">To execute them, the Justice Department have proposed using a single, acutely toxic barbiturate used to euthanize animals — pentobarbital. That marks a departure from the three-chemical protocol used in previous </w:t>
      </w:r>
      <w:proofErr w:type="gramStart"/>
      <w:r>
        <w:rPr>
          <w:sz w:val="14"/>
        </w:rPr>
        <w:t>executions</w:t>
      </w:r>
      <w:proofErr w:type="gramEnd"/>
      <w:r>
        <w:rPr>
          <w:sz w:val="14"/>
        </w:rPr>
        <w:t xml:space="preserve"> but an option increasingly adopted amid continued debate around the drugs used in lethal injections. Since 2010, the Justice Department said 14 states have used pentobarbital in more than 200 executions. In 2018, drug companies distanced themselves from executions and refused to sell their product to be used for lethal injections.</w:t>
      </w:r>
    </w:p>
    <w:p w14:paraId="0BCFE46F" w14:textId="77777777" w:rsidR="00770520" w:rsidRDefault="00770520" w:rsidP="00770520">
      <w:pPr>
        <w:rPr>
          <w:sz w:val="14"/>
        </w:rPr>
      </w:pPr>
      <w:r>
        <w:rPr>
          <w:sz w:val="14"/>
        </w:rPr>
        <w:t xml:space="preserve">But </w:t>
      </w:r>
      <w:proofErr w:type="gramStart"/>
      <w:r>
        <w:rPr>
          <w:sz w:val="14"/>
        </w:rPr>
        <w:t>it’s</w:t>
      </w:r>
      <w:proofErr w:type="gramEnd"/>
      <w:r>
        <w:rPr>
          <w:sz w:val="14"/>
        </w:rPr>
        <w:t xml:space="preserve"> unclear why the federal government is assuming responsibility for the execution of these men, Dunham said. In </w:t>
      </w:r>
      <w:proofErr w:type="gramStart"/>
      <w:r>
        <w:rPr>
          <w:sz w:val="14"/>
        </w:rPr>
        <w:t>all of</w:t>
      </w:r>
      <w:proofErr w:type="gramEnd"/>
      <w:r>
        <w:rPr>
          <w:sz w:val="14"/>
        </w:rPr>
        <w:t xml:space="preserve"> these cases, they could be executed by the state.</w:t>
      </w:r>
    </w:p>
    <w:p w14:paraId="417B32DE" w14:textId="77777777" w:rsidR="00770520" w:rsidRDefault="00770520" w:rsidP="00770520">
      <w:pPr>
        <w:rPr>
          <w:sz w:val="14"/>
        </w:rPr>
      </w:pPr>
      <w:r>
        <w:rPr>
          <w:sz w:val="14"/>
        </w:rPr>
        <w:t>This “is a classic state interest,” Dunham said, adding that there is a false myth that the federal death penalty is somehow better applied than at the state level. How this punishment is given out remains arbitrary and there are resource constraints when it comes to such cases, he said. African Americans are disproportionately sentenced to death compared to whites, according to data from the Death Penalty Information Center, and federal prosecutors are just as prone to making mistakes or pursuing erroneous convictions as their peers at the state level.</w:t>
      </w:r>
    </w:p>
    <w:p w14:paraId="2E5B3F7F" w14:textId="77777777" w:rsidR="00770520" w:rsidRDefault="00770520" w:rsidP="00770520">
      <w:pPr>
        <w:rPr>
          <w:sz w:val="14"/>
        </w:rPr>
      </w:pPr>
      <w:r>
        <w:rPr>
          <w:sz w:val="14"/>
        </w:rPr>
        <w:t>“The fact of the matter is the federal death penalty has all the same kinds of problems that state death penalties do,” he said.</w:t>
      </w:r>
    </w:p>
    <w:p w14:paraId="7D9FC499" w14:textId="77777777" w:rsidR="00770520" w:rsidRDefault="00770520" w:rsidP="00770520">
      <w:pPr>
        <w:rPr>
          <w:sz w:val="14"/>
        </w:rPr>
      </w:pPr>
      <w:r>
        <w:rPr>
          <w:sz w:val="14"/>
        </w:rPr>
        <w:t xml:space="preserve">The death penalty, public </w:t>
      </w:r>
      <w:proofErr w:type="gramStart"/>
      <w:r>
        <w:rPr>
          <w:sz w:val="14"/>
        </w:rPr>
        <w:t>opinion</w:t>
      </w:r>
      <w:proofErr w:type="gramEnd"/>
      <w:r>
        <w:rPr>
          <w:sz w:val="14"/>
        </w:rPr>
        <w:t xml:space="preserve"> and politics</w:t>
      </w:r>
    </w:p>
    <w:p w14:paraId="75461D23" w14:textId="77777777" w:rsidR="00770520" w:rsidRDefault="00770520" w:rsidP="00770520">
      <w:pPr>
        <w:rPr>
          <w:sz w:val="14"/>
        </w:rPr>
      </w:pPr>
      <w:r>
        <w:rPr>
          <w:sz w:val="14"/>
        </w:rPr>
        <w:t>Twenty-one states and the District of Columbia have abolished the death penalty, according to data from the Death Penalty Information Center. In 2018, states executed 25 people — a record low. A year earlier, the state of Arkansas stirred national outrage when the state announced plans to put eight men to death in less than two weeks around the Easter holidays.</w:t>
      </w:r>
    </w:p>
    <w:p w14:paraId="1DD8B5C9" w14:textId="77777777" w:rsidR="00770520" w:rsidRDefault="00770520" w:rsidP="00770520">
      <w:pPr>
        <w:rPr>
          <w:sz w:val="14"/>
        </w:rPr>
      </w:pPr>
      <w:proofErr w:type="gramStart"/>
      <w:r>
        <w:rPr>
          <w:sz w:val="14"/>
        </w:rPr>
        <w:lastRenderedPageBreak/>
        <w:t>That’s</w:t>
      </w:r>
      <w:proofErr w:type="gramEnd"/>
      <w:r>
        <w:rPr>
          <w:sz w:val="14"/>
        </w:rPr>
        <w:t xml:space="preserve"> down from 98 executions that took place in 1999, a time when 78 percent of Americans said they supported the death penalty. Since then, support has waned.</w:t>
      </w:r>
    </w:p>
    <w:p w14:paraId="1DC2B36B" w14:textId="77777777" w:rsidR="00770520" w:rsidRDefault="00770520" w:rsidP="00770520">
      <w:pPr>
        <w:rPr>
          <w:sz w:val="14"/>
        </w:rPr>
      </w:pPr>
      <w:r>
        <w:rPr>
          <w:rStyle w:val="StyleUnderline"/>
        </w:rPr>
        <w:t>According to Pew</w:t>
      </w:r>
      <w:r>
        <w:rPr>
          <w:sz w:val="14"/>
        </w:rPr>
        <w:t xml:space="preserve"> Research Center, </w:t>
      </w:r>
      <w:r>
        <w:rPr>
          <w:rStyle w:val="StyleUnderline"/>
        </w:rPr>
        <w:t xml:space="preserve">54 percent of U.S. adults said they backed the death penalty in 2018, and </w:t>
      </w:r>
      <w:r>
        <w:rPr>
          <w:rStyle w:val="Emphasis"/>
        </w:rPr>
        <w:t>partisanship quickly emerges when you look at numbers</w:t>
      </w:r>
      <w:r>
        <w:rPr>
          <w:sz w:val="14"/>
        </w:rPr>
        <w:t>, said Jocelyn Kiley, Pew’s associate director for U.S. politics.</w:t>
      </w:r>
    </w:p>
    <w:p w14:paraId="5169C9B7" w14:textId="77777777" w:rsidR="00770520" w:rsidRDefault="00770520" w:rsidP="00770520">
      <w:pPr>
        <w:rPr>
          <w:sz w:val="14"/>
        </w:rPr>
      </w:pPr>
      <w:r>
        <w:rPr>
          <w:rStyle w:val="StyleUnderline"/>
        </w:rPr>
        <w:t>“Parties are much more divided over this question than they historically were,”</w:t>
      </w:r>
      <w:r>
        <w:rPr>
          <w:sz w:val="14"/>
        </w:rPr>
        <w:t xml:space="preserve"> she said.</w:t>
      </w:r>
    </w:p>
    <w:p w14:paraId="626C5402" w14:textId="77777777" w:rsidR="00770520" w:rsidRDefault="00770520" w:rsidP="00770520">
      <w:pPr>
        <w:rPr>
          <w:sz w:val="14"/>
        </w:rPr>
      </w:pPr>
      <w:r>
        <w:rPr>
          <w:sz w:val="14"/>
        </w:rPr>
        <w:t xml:space="preserve">In 2018, </w:t>
      </w:r>
      <w:r>
        <w:rPr>
          <w:rStyle w:val="StyleUnderline"/>
        </w:rPr>
        <w:t>a clear majority of Republicans — 77 percent — said they favored the death penalty</w:t>
      </w:r>
      <w:r>
        <w:rPr>
          <w:sz w:val="14"/>
        </w:rPr>
        <w:t>, while 35 percent of Democrats said they supported capital punishment, Kiley said.</w:t>
      </w:r>
    </w:p>
    <w:p w14:paraId="70DFCB75" w14:textId="77777777" w:rsidR="00770520" w:rsidRDefault="00770520" w:rsidP="00770520">
      <w:pPr>
        <w:rPr>
          <w:sz w:val="14"/>
        </w:rPr>
      </w:pPr>
      <w:r>
        <w:rPr>
          <w:sz w:val="14"/>
        </w:rPr>
        <w:t>And white Americans were more likely to say they support the death penalty than African American or Latino respondents, Pew’s polling data suggested.</w:t>
      </w:r>
    </w:p>
    <w:p w14:paraId="548D3593" w14:textId="77777777" w:rsidR="00770520" w:rsidRDefault="00770520" w:rsidP="00770520">
      <w:pPr>
        <w:rPr>
          <w:sz w:val="14"/>
        </w:rPr>
      </w:pPr>
      <w:r>
        <w:rPr>
          <w:sz w:val="14"/>
        </w:rPr>
        <w:t>A few years earlier, in 2015, 49 percent of Americans said they supported the death penalty, according to Pew polling data.</w:t>
      </w:r>
    </w:p>
    <w:p w14:paraId="548E0700" w14:textId="77777777" w:rsidR="00770520" w:rsidRPr="00010669" w:rsidRDefault="00770520" w:rsidP="00770520">
      <w:pPr>
        <w:pStyle w:val="Heading4"/>
      </w:pPr>
      <w:r>
        <w:t>Majority of Americans support capital punishment.</w:t>
      </w:r>
    </w:p>
    <w:p w14:paraId="67AF8056" w14:textId="77777777" w:rsidR="00770520" w:rsidRPr="005D10BC" w:rsidRDefault="00770520" w:rsidP="00770520">
      <w:proofErr w:type="spellStart"/>
      <w:r w:rsidRPr="00010669">
        <w:rPr>
          <w:rStyle w:val="Style13ptBold"/>
        </w:rPr>
        <w:t>Oprysko</w:t>
      </w:r>
      <w:proofErr w:type="spellEnd"/>
      <w:r w:rsidRPr="00010669">
        <w:rPr>
          <w:rStyle w:val="Style13ptBold"/>
        </w:rPr>
        <w:t xml:space="preserve"> 3/5</w:t>
      </w:r>
      <w:r>
        <w:t xml:space="preserve"> (Caitlin </w:t>
      </w:r>
      <w:proofErr w:type="spellStart"/>
      <w:r>
        <w:t>Oprysko</w:t>
      </w:r>
      <w:proofErr w:type="spellEnd"/>
      <w:r w:rsidRPr="005D10BC">
        <w:t xml:space="preserve">, 3-5-2020, Caitlin is a breaking news reporter for POLITICO, graduate of the University of Georgia "A voter’s guide to Capital Punishment / Death Penalty: Compare where all the 2020 candidates stand," No Publication, </w:t>
      </w:r>
      <w:hyperlink r:id="rId332" w:history="1">
        <w:r w:rsidRPr="005D10BC">
          <w:rPr>
            <w:rStyle w:val="Hyperlink"/>
          </w:rPr>
          <w:t>https://www.politico.com/2020-election/candidates-views-on-the-issues/criminal-justice-reform/capital-punishment-death-penalty/</w:t>
        </w:r>
      </w:hyperlink>
      <w:r w:rsidRPr="005D10BC">
        <w:t>, accessed 6/23/2020)//DB</w:t>
      </w:r>
    </w:p>
    <w:p w14:paraId="52DB4E50" w14:textId="77777777" w:rsidR="00770520" w:rsidRPr="00010669" w:rsidRDefault="00770520" w:rsidP="00770520">
      <w:pPr>
        <w:rPr>
          <w:rStyle w:val="Emphasis"/>
        </w:rPr>
      </w:pPr>
      <w:r w:rsidRPr="00010669">
        <w:rPr>
          <w:rStyle w:val="StyleUnderline"/>
        </w:rPr>
        <w:t xml:space="preserve">The federal government </w:t>
      </w:r>
      <w:proofErr w:type="gramStart"/>
      <w:r w:rsidRPr="00010669">
        <w:rPr>
          <w:rStyle w:val="StyleUnderline"/>
        </w:rPr>
        <w:t>hasn't</w:t>
      </w:r>
      <w:proofErr w:type="gramEnd"/>
      <w:r w:rsidRPr="00010669">
        <w:rPr>
          <w:rStyle w:val="StyleUnderline"/>
        </w:rPr>
        <w:t xml:space="preserve"> executed a death row inmate since 2003</w:t>
      </w:r>
      <w:r w:rsidRPr="00010669">
        <w:rPr>
          <w:sz w:val="16"/>
        </w:rPr>
        <w:t xml:space="preserve">, </w:t>
      </w:r>
      <w:r w:rsidRPr="00010669">
        <w:rPr>
          <w:rStyle w:val="StyleUnderline"/>
        </w:rPr>
        <w:t>but the death penalty remains a key target of several 2020 candidates' criminal justice platforms as momentum begins to shift on the issue</w:t>
      </w:r>
      <w:r w:rsidRPr="00010669">
        <w:rPr>
          <w:sz w:val="16"/>
        </w:rPr>
        <w:t xml:space="preserve">. </w:t>
      </w:r>
      <w:r w:rsidRPr="00010669">
        <w:rPr>
          <w:rStyle w:val="Emphasis"/>
        </w:rPr>
        <w:t>Opposition to the death penalty is at its highest point in almost half a century</w:t>
      </w:r>
      <w:r w:rsidRPr="00010669">
        <w:rPr>
          <w:sz w:val="16"/>
        </w:rPr>
        <w:t>, according to </w:t>
      </w:r>
      <w:hyperlink r:id="rId333" w:history="1">
        <w:r w:rsidRPr="00010669">
          <w:rPr>
            <w:rStyle w:val="Hyperlink"/>
            <w:sz w:val="16"/>
          </w:rPr>
          <w:t>Gallup polling</w:t>
        </w:r>
      </w:hyperlink>
      <w:r w:rsidRPr="00010669">
        <w:rPr>
          <w:sz w:val="16"/>
        </w:rPr>
        <w:t xml:space="preserve">. </w:t>
      </w:r>
      <w:r w:rsidRPr="00010669">
        <w:rPr>
          <w:rStyle w:val="StyleUnderline"/>
        </w:rPr>
        <w:t>Though a majority of Americans — 56 percent — continue to support capital punishment</w:t>
      </w:r>
      <w:r w:rsidRPr="00010669">
        <w:rPr>
          <w:sz w:val="16"/>
        </w:rPr>
        <w:t xml:space="preserve"> for individuals convicted of murder</w:t>
      </w:r>
      <w:r w:rsidRPr="00010669">
        <w:rPr>
          <w:rStyle w:val="StyleUnderline"/>
        </w:rPr>
        <w:t>,</w:t>
      </w:r>
      <w:r w:rsidRPr="00010669">
        <w:rPr>
          <w:sz w:val="16"/>
        </w:rPr>
        <w:t> </w:t>
      </w:r>
      <w:hyperlink r:id="rId334" w:history="1">
        <w:r w:rsidRPr="00010669">
          <w:rPr>
            <w:rStyle w:val="Hyperlink"/>
            <w:sz w:val="16"/>
          </w:rPr>
          <w:t>Gallup found</w:t>
        </w:r>
      </w:hyperlink>
      <w:r w:rsidRPr="00010669">
        <w:rPr>
          <w:sz w:val="16"/>
        </w:rPr>
        <w:t xml:space="preserve"> this November that </w:t>
      </w:r>
      <w:r w:rsidRPr="00010669">
        <w:rPr>
          <w:rStyle w:val="Emphasis"/>
        </w:rPr>
        <w:t>for the first time since it began asking in 1985, a majority of Americans say life without parole is a better punishment for murder than the death penalty.</w:t>
      </w:r>
    </w:p>
    <w:p w14:paraId="4258428E" w14:textId="77777777" w:rsidR="00770520" w:rsidRPr="00010669" w:rsidRDefault="00770520" w:rsidP="00770520">
      <w:pPr>
        <w:rPr>
          <w:rStyle w:val="StyleUnderline"/>
        </w:rPr>
      </w:pPr>
      <w:r w:rsidRPr="00010669">
        <w:rPr>
          <w:rStyle w:val="StyleUnderline"/>
        </w:rPr>
        <w:t xml:space="preserve">Democrats </w:t>
      </w:r>
      <w:proofErr w:type="gramStart"/>
      <w:r w:rsidRPr="00010669">
        <w:rPr>
          <w:rStyle w:val="StyleUnderline"/>
        </w:rPr>
        <w:t>in particular have</w:t>
      </w:r>
      <w:proofErr w:type="gramEnd"/>
      <w:r w:rsidRPr="00010669">
        <w:rPr>
          <w:rStyle w:val="StyleUnderline"/>
        </w:rPr>
        <w:t xml:space="preserve"> increasingly turned against the death penalty in recent year</w:t>
      </w:r>
      <w:r w:rsidRPr="00010669">
        <w:rPr>
          <w:sz w:val="16"/>
        </w:rPr>
        <w:t xml:space="preserve">s, </w:t>
      </w:r>
      <w:r w:rsidRPr="00010669">
        <w:rPr>
          <w:rStyle w:val="StyleUnderline"/>
        </w:rPr>
        <w:t>arguing capital punishment is unfairly applied and holding up new technologies that have exonerated death row inmates</w:t>
      </w:r>
      <w:r w:rsidRPr="00010669">
        <w:rPr>
          <w:sz w:val="16"/>
        </w:rPr>
        <w:t xml:space="preserve">. They also point to instances of botched executions nationwide. For the first time, the Democratic Party in 2016 formally opposed the death penalty in its party platform, </w:t>
      </w:r>
      <w:r w:rsidRPr="00010669">
        <w:rPr>
          <w:rStyle w:val="StyleUnderline"/>
        </w:rPr>
        <w:t>though support for abolishing the death penalty has been building on the right in recent years as well.</w:t>
      </w:r>
    </w:p>
    <w:p w14:paraId="484D1BCC" w14:textId="77777777" w:rsidR="00770520" w:rsidRPr="00E17EB9" w:rsidRDefault="00770520" w:rsidP="00770520"/>
    <w:p w14:paraId="31702C24" w14:textId="77777777" w:rsidR="00770520" w:rsidRDefault="00770520" w:rsidP="00770520">
      <w:pPr>
        <w:pStyle w:val="Heading3"/>
      </w:pPr>
      <w:r>
        <w:lastRenderedPageBreak/>
        <w:t xml:space="preserve">NL – Detention Centers </w:t>
      </w:r>
    </w:p>
    <w:p w14:paraId="375A299C" w14:textId="77777777" w:rsidR="00770520" w:rsidRPr="002075E3" w:rsidRDefault="00770520" w:rsidP="00770520">
      <w:pPr>
        <w:pStyle w:val="Heading4"/>
      </w:pPr>
      <w:r>
        <w:t>Political support for the continuation of detention centers</w:t>
      </w:r>
    </w:p>
    <w:p w14:paraId="18FB18EB" w14:textId="77777777" w:rsidR="00770520" w:rsidRDefault="00770520" w:rsidP="00770520">
      <w:pPr>
        <w:tabs>
          <w:tab w:val="left" w:pos="10433"/>
        </w:tabs>
      </w:pPr>
      <w:r w:rsidRPr="008E5A82">
        <w:rPr>
          <w:rStyle w:val="Style13ptBold"/>
        </w:rPr>
        <w:t>Hernandez 20</w:t>
      </w:r>
      <w:r>
        <w:t xml:space="preserve"> (Cesar </w:t>
      </w:r>
      <w:proofErr w:type="spellStart"/>
      <w:r>
        <w:t>Cuauhtemoc</w:t>
      </w:r>
      <w:proofErr w:type="spellEnd"/>
      <w:r>
        <w:t xml:space="preserve"> Garcia Hernandez; author of “Migrating to Prison: America’s Obsession With Locking Up Immigrants” and an associate professor of law at the University of Denver; 01-05-2020; "Opinion: The political history of locking up immigrants in the U.S."; Los Angeles Times; https://www.latimes.com/opinion/story/2020-01-05/immigrants-prisons-cold-war-era-eisenhower; Accessed: 6-30-2020 //GBS Rudolph)</w:t>
      </w:r>
    </w:p>
    <w:p w14:paraId="73F7C1A4" w14:textId="77777777" w:rsidR="00770520" w:rsidRPr="002075E3" w:rsidRDefault="00770520" w:rsidP="00770520">
      <w:pPr>
        <w:tabs>
          <w:tab w:val="left" w:pos="10433"/>
        </w:tabs>
        <w:rPr>
          <w:sz w:val="14"/>
        </w:rPr>
      </w:pPr>
      <w:r w:rsidRPr="002075E3">
        <w:rPr>
          <w:sz w:val="14"/>
        </w:rPr>
        <w:t xml:space="preserve">Three years into Donald Trump’s presidency, </w:t>
      </w:r>
      <w:r w:rsidRPr="002075E3">
        <w:rPr>
          <w:rStyle w:val="Emphasis"/>
        </w:rPr>
        <w:t>the United States government imprisons more migrants than ever before</w:t>
      </w:r>
      <w:r w:rsidRPr="002075E3">
        <w:rPr>
          <w:rStyle w:val="StyleUnderline"/>
        </w:rPr>
        <w:t xml:space="preserve">. Given the president’s vicious rhetoric, this </w:t>
      </w:r>
      <w:proofErr w:type="gramStart"/>
      <w:r w:rsidRPr="002075E3">
        <w:rPr>
          <w:rStyle w:val="StyleUnderline"/>
        </w:rPr>
        <w:t>isn’t</w:t>
      </w:r>
      <w:proofErr w:type="gramEnd"/>
      <w:r w:rsidRPr="002075E3">
        <w:rPr>
          <w:rStyle w:val="StyleUnderline"/>
        </w:rPr>
        <w:t xml:space="preserve"> a surprise. But </w:t>
      </w:r>
      <w:proofErr w:type="gramStart"/>
      <w:r w:rsidRPr="002075E3">
        <w:rPr>
          <w:rStyle w:val="StyleUnderline"/>
        </w:rPr>
        <w:t>it’s</w:t>
      </w:r>
      <w:proofErr w:type="gramEnd"/>
      <w:r w:rsidRPr="002075E3">
        <w:rPr>
          <w:rStyle w:val="StyleUnderline"/>
        </w:rPr>
        <w:t xml:space="preserve"> also not inevitable</w:t>
      </w:r>
      <w:r w:rsidRPr="002075E3">
        <w:rPr>
          <w:sz w:val="14"/>
        </w:rPr>
        <w:t xml:space="preserve">. </w:t>
      </w:r>
      <w:r w:rsidRPr="002075E3">
        <w:rPr>
          <w:rStyle w:val="StyleUnderline"/>
        </w:rPr>
        <w:t>Sixty-five years ago, racism was widespread, and yet the Eisenhower administration moved aggressively toward abolishing immigration prisons. That past offers important lessons for the future of U.S. immigration policy.</w:t>
      </w:r>
      <w:r>
        <w:rPr>
          <w:rStyle w:val="StyleUnderline"/>
        </w:rPr>
        <w:t xml:space="preserve"> </w:t>
      </w:r>
      <w:r w:rsidRPr="002075E3">
        <w:rPr>
          <w:sz w:val="14"/>
        </w:rPr>
        <w:t xml:space="preserve">For decades starting in the late 19th century, </w:t>
      </w:r>
      <w:r w:rsidRPr="002075E3">
        <w:rPr>
          <w:rStyle w:val="StyleUnderline"/>
        </w:rPr>
        <w:t>the federal government operated immigration prisons where migrants were detained for days, months or even years as immigration officials decided whether they would be allowed to stay in the United States</w:t>
      </w:r>
      <w:r w:rsidRPr="002075E3">
        <w:rPr>
          <w:sz w:val="14"/>
        </w:rPr>
        <w:t xml:space="preserve">. On San Francisco Bay’s Angel Island, the “Chinese jail,” as one facility was often called, </w:t>
      </w:r>
      <w:r w:rsidRPr="002075E3">
        <w:rPr>
          <w:rStyle w:val="StyleUnderline"/>
        </w:rPr>
        <w:t>was so unsanitary that a government inspector called it a “death trap</w:t>
      </w:r>
      <w:r w:rsidRPr="002075E3">
        <w:rPr>
          <w:sz w:val="14"/>
        </w:rPr>
        <w:t xml:space="preserve">.” On the East Coast, one woman detained on Ellis Island’s immigration prison wrote that it reminded her of “a group of kennels.” </w:t>
      </w:r>
      <w:r w:rsidRPr="002075E3">
        <w:rPr>
          <w:rStyle w:val="Emphasis"/>
        </w:rPr>
        <w:t>Imprisoning migrants was a firm part of immigration policing</w:t>
      </w:r>
      <w:r w:rsidRPr="002075E3">
        <w:rPr>
          <w:sz w:val="14"/>
        </w:rPr>
        <w:t xml:space="preserve">, but in November 1954, Eisenhower’s Atty. Gen. Herbert Brownell Jr., </w:t>
      </w:r>
      <w:r w:rsidRPr="002075E3">
        <w:rPr>
          <w:rStyle w:val="StyleUnderline"/>
        </w:rPr>
        <w:t xml:space="preserve">presiding over a naturalization ceremony at New York’s </w:t>
      </w:r>
      <w:proofErr w:type="spellStart"/>
      <w:r w:rsidRPr="002075E3">
        <w:rPr>
          <w:rStyle w:val="StyleUnderline"/>
        </w:rPr>
        <w:t>Ebbets</w:t>
      </w:r>
      <w:proofErr w:type="spellEnd"/>
      <w:r w:rsidRPr="002075E3">
        <w:rPr>
          <w:rStyle w:val="StyleUnderline"/>
        </w:rPr>
        <w:t xml:space="preserve"> Field, announced a new approach. Overlooking the crowd of people ready to swear their allegiance to the United States as new citizens, Brownell praised a “step forward toward humane administration of the Immigration laws</w:t>
      </w:r>
      <w:r w:rsidRPr="002075E3">
        <w:rPr>
          <w:sz w:val="14"/>
        </w:rPr>
        <w:t xml:space="preserve">” by the commissioner of the Immigration and Naturalization Service, Joseph Swing. “In all but a few cases, </w:t>
      </w:r>
      <w:r w:rsidRPr="002075E3">
        <w:rPr>
          <w:rStyle w:val="StyleUnderline"/>
        </w:rPr>
        <w:t>those aliens whose admissibility or deportation is under study will no longer be detained,</w:t>
      </w:r>
      <w:r w:rsidRPr="002075E3">
        <w:rPr>
          <w:sz w:val="14"/>
        </w:rPr>
        <w:t>” Brownell explained. As a result of this policy shift, the government shut down six immigration prisons. A few years later, the U.S. Supreme Court remarked, “</w:t>
      </w:r>
      <w:r w:rsidRPr="002075E3">
        <w:rPr>
          <w:rStyle w:val="StyleUnderline"/>
        </w:rPr>
        <w:t>physical detention of aliens is now the exception, not the rule</w:t>
      </w:r>
      <w:r w:rsidRPr="002075E3">
        <w:rPr>
          <w:sz w:val="14"/>
        </w:rPr>
        <w:t xml:space="preserve">.” </w:t>
      </w:r>
      <w:r w:rsidRPr="002075E3">
        <w:rPr>
          <w:rStyle w:val="Emphasis"/>
        </w:rPr>
        <w:t xml:space="preserve">Eisenhower’s departure from past practices </w:t>
      </w:r>
      <w:proofErr w:type="gramStart"/>
      <w:r w:rsidRPr="002075E3">
        <w:rPr>
          <w:rStyle w:val="Emphasis"/>
        </w:rPr>
        <w:t>wasn’t</w:t>
      </w:r>
      <w:proofErr w:type="gramEnd"/>
      <w:r w:rsidRPr="002075E3">
        <w:rPr>
          <w:rStyle w:val="Emphasis"/>
        </w:rPr>
        <w:t xml:space="preserve"> motivated by good-hearted embrace of migrants</w:t>
      </w:r>
      <w:r w:rsidRPr="002075E3">
        <w:rPr>
          <w:sz w:val="14"/>
        </w:rPr>
        <w:t xml:space="preserve">. On the contrary, that era was marked by animosity toward migrants. In 1952, a Border Patrol team in south Texas caught and deported more than 1,000 Mexicans in a single week, a hint of what was to come. </w:t>
      </w:r>
      <w:r w:rsidRPr="002075E3">
        <w:rPr>
          <w:rStyle w:val="StyleUnderline"/>
        </w:rPr>
        <w:t>Two years later, in the same year that INS closed detention facilities, Swing publicized a massive roundup of Mexicans that resulted in the arrest and deportation of more than 1 million people to Mexico, including an unknown number of U.S. citizens.</w:t>
      </w:r>
      <w:r w:rsidRPr="002075E3">
        <w:rPr>
          <w:sz w:val="14"/>
        </w:rPr>
        <w:t xml:space="preserve"> The Eisenhower administration shut down immigration prisons because of money and politics. By 1954, </w:t>
      </w:r>
      <w:r w:rsidRPr="002075E3">
        <w:rPr>
          <w:rStyle w:val="StyleUnderline"/>
        </w:rPr>
        <w:t>the immigration prison on Angel Island had been destroyed by fire. Across its remaining network of immigration prisons, the government faced increasing costs. Closing six facilities, Brownell said, would save more than $1.3 million — roughly $12.5 million in 2019</w:t>
      </w:r>
      <w:r w:rsidRPr="002075E3">
        <w:rPr>
          <w:sz w:val="14"/>
        </w:rPr>
        <w:t xml:space="preserve">. On Ellis Island, the government faced a particularly big financial sinkhole. “Our Government will save more than $900,000 in the move from Ellis Island alone,” Brownell announced, a savings of about $8.6 million today. With the Immigration and Customs Enforcement agency spending $2.7 billion on its immigrant detention network in 2017 alone, a few million dollars seems like pennies. But to the Eisenhower administration, immigration prisons </w:t>
      </w:r>
      <w:proofErr w:type="gramStart"/>
      <w:r w:rsidRPr="002075E3">
        <w:rPr>
          <w:sz w:val="14"/>
        </w:rPr>
        <w:t>weren’t</w:t>
      </w:r>
      <w:proofErr w:type="gramEnd"/>
      <w:r w:rsidRPr="002075E3">
        <w:rPr>
          <w:sz w:val="14"/>
        </w:rPr>
        <w:t xml:space="preserve"> worth the cost. With Cold War tension between the United States and the Soviet Union increasing, immigration prisons also carried a political cost on the global stage. Before he described the government’s new policy of not detaining migrants, Brownell decried the “malignant forces of tyranny” and “the communist conspiracy” that “many of you risked your lives to penetrate the Iron Curtain” to escape. Just a few years later, Eisenhower ordered immigration officials to welcome more than 38,000 Hungarians fleeing Soviet persecution. Despite complaints that communists and economic migrants would conceal themselves as refugees, Eisenhower hoped that “the American people will rally wholeheartedly to this great cause,” and ordered the federal government’s immigration services to lead the way. </w:t>
      </w:r>
      <w:r w:rsidRPr="002075E3">
        <w:rPr>
          <w:rStyle w:val="StyleUnderline"/>
        </w:rPr>
        <w:t>To the Eisenhower administration, the U.S. government’s treatment of noncitizens was a key feature of its Cold War strategy. Portraying the United States as the world’s beacon of freedom, it offered a welcoming embrace to people fleeing Soviet influence</w:t>
      </w:r>
      <w:r w:rsidRPr="002075E3">
        <w:rPr>
          <w:sz w:val="14"/>
        </w:rPr>
        <w:t xml:space="preserve">. In the messy politics of the Cold War, </w:t>
      </w:r>
      <w:r w:rsidRPr="002075E3">
        <w:rPr>
          <w:rStyle w:val="Emphasis"/>
        </w:rPr>
        <w:t>Soviet totalitarianism was pitted against American liberty. Reality is always more complicated than political talking points</w:t>
      </w:r>
      <w:r w:rsidRPr="002075E3">
        <w:rPr>
          <w:sz w:val="14"/>
        </w:rPr>
        <w:t xml:space="preserve">. The government’s sweeping promises of freedom </w:t>
      </w:r>
      <w:proofErr w:type="gramStart"/>
      <w:r w:rsidRPr="002075E3">
        <w:rPr>
          <w:sz w:val="14"/>
        </w:rPr>
        <w:t>didn’t</w:t>
      </w:r>
      <w:proofErr w:type="gramEnd"/>
      <w:r w:rsidRPr="002075E3">
        <w:rPr>
          <w:sz w:val="14"/>
        </w:rPr>
        <w:t xml:space="preserve"> insulate Mexicans or U.S. citizens of Mexican descent from various forms of discriminatory treatment in the West and Southwest. </w:t>
      </w:r>
      <w:r w:rsidRPr="002075E3">
        <w:rPr>
          <w:rStyle w:val="StyleUnderline"/>
        </w:rPr>
        <w:t xml:space="preserve">But when it came to immigration prisons, the Eisenhower administration’s desire to contrast the United States with the Soviet Union helped push </w:t>
      </w:r>
      <w:r w:rsidRPr="002075E3">
        <w:rPr>
          <w:rStyle w:val="StyleUnderline"/>
        </w:rPr>
        <w:lastRenderedPageBreak/>
        <w:t>open the prison gates.</w:t>
      </w:r>
      <w:r>
        <w:rPr>
          <w:rStyle w:val="StyleUnderline"/>
        </w:rPr>
        <w:t xml:space="preserve"> </w:t>
      </w:r>
      <w:r w:rsidRPr="002075E3">
        <w:rPr>
          <w:sz w:val="14"/>
        </w:rPr>
        <w:t xml:space="preserve">As in </w:t>
      </w:r>
      <w:r w:rsidRPr="002075E3">
        <w:rPr>
          <w:rStyle w:val="StyleUnderline"/>
        </w:rPr>
        <w:t>Eisenhower’s era, immigration policies today continue to bend to pressures that have very little to do with the migrants who are coming to the United States</w:t>
      </w:r>
      <w:r w:rsidRPr="002075E3">
        <w:rPr>
          <w:sz w:val="14"/>
        </w:rPr>
        <w:t xml:space="preserve">. But </w:t>
      </w:r>
      <w:r w:rsidRPr="002075E3">
        <w:rPr>
          <w:rStyle w:val="Emphasis"/>
        </w:rPr>
        <w:t>instead of responding to a clash between global superpowers, the Trump administration’s immigration policies reflect the worst moments of our nation’s past.</w:t>
      </w:r>
      <w:r w:rsidRPr="002075E3">
        <w:rPr>
          <w:sz w:val="14"/>
        </w:rPr>
        <w:t xml:space="preserve"> As a candidate, Trump seemed to endorse the huge roundup of Mexicans in 1954. And as president, he has ramped up the number of migrants locked up. The </w:t>
      </w:r>
      <w:r w:rsidRPr="002075E3">
        <w:rPr>
          <w:rStyle w:val="StyleUnderline"/>
        </w:rPr>
        <w:t>Eisenhower administration’s decision to shut down immigration prisons was justified by the cold reality of government budgeting and political expediency</w:t>
      </w:r>
      <w:r w:rsidRPr="002075E3">
        <w:rPr>
          <w:sz w:val="14"/>
        </w:rPr>
        <w:t xml:space="preserve">. </w:t>
      </w:r>
      <w:r w:rsidRPr="002075E3">
        <w:rPr>
          <w:rStyle w:val="Emphasis"/>
        </w:rPr>
        <w:t>International tensions shuffled the politics of immigration so that it was more valuable to let migrants live freely in the United States than it was to keep them behind barbed wire</w:t>
      </w:r>
      <w:r w:rsidRPr="002075E3">
        <w:rPr>
          <w:sz w:val="14"/>
        </w:rPr>
        <w:t>. Moving forward, humanitarianism will continue to play a part in immigration policy, but money and politics will have an important role, too.</w:t>
      </w:r>
    </w:p>
    <w:p w14:paraId="632CFE75" w14:textId="77777777" w:rsidR="00770520" w:rsidRDefault="00770520" w:rsidP="00770520">
      <w:pPr>
        <w:pStyle w:val="Heading3"/>
      </w:pPr>
      <w:r>
        <w:lastRenderedPageBreak/>
        <w:t xml:space="preserve">NL – DNA </w:t>
      </w:r>
    </w:p>
    <w:p w14:paraId="502ACABC" w14:textId="77777777" w:rsidR="00770520" w:rsidRPr="008735B8" w:rsidRDefault="00770520" w:rsidP="00770520">
      <w:pPr>
        <w:pStyle w:val="Heading4"/>
      </w:pPr>
      <w:r w:rsidRPr="008735B8">
        <w:t>One third of Americans say DNA databases are unacceptable</w:t>
      </w:r>
      <w:r>
        <w:t xml:space="preserve"> and republican voters disagree with the plan.</w:t>
      </w:r>
    </w:p>
    <w:p w14:paraId="14B06E48" w14:textId="77777777" w:rsidR="00770520" w:rsidRPr="00010669" w:rsidRDefault="00770520" w:rsidP="00770520">
      <w:r w:rsidRPr="00010669">
        <w:rPr>
          <w:rStyle w:val="Style13ptBold"/>
        </w:rPr>
        <w:t>Perrin 2/4</w:t>
      </w:r>
      <w:r>
        <w:t xml:space="preserve"> (</w:t>
      </w:r>
      <w:r w:rsidRPr="00010669">
        <w:t xml:space="preserve">Andrew Perrin, </w:t>
      </w:r>
      <w:r>
        <w:t>2/4/2020, PEW Research Center, “</w:t>
      </w:r>
      <w:r w:rsidRPr="00010669">
        <w:t xml:space="preserve">About half of Americans are OK with DNA testing companies sharing user data with law enforcement," Pew Research Center, </w:t>
      </w:r>
      <w:hyperlink r:id="rId335" w:history="1">
        <w:r w:rsidRPr="00726F4A">
          <w:rPr>
            <w:rStyle w:val="Hyperlink"/>
          </w:rPr>
          <w:t>https://www.pewresearch.org/fact-tank/2020/02/04/about-half-of-americans-are-ok-with-dna-testing-companies-sharing-user-data-with-law-enforcement/</w:t>
        </w:r>
      </w:hyperlink>
      <w:r>
        <w:t>, accessed 6/23/2020)//DB</w:t>
      </w:r>
    </w:p>
    <w:p w14:paraId="4F838DC8" w14:textId="77777777" w:rsidR="00770520" w:rsidRPr="00D661EB" w:rsidRDefault="00770520" w:rsidP="00770520">
      <w:pPr>
        <w:rPr>
          <w:u w:val="single"/>
        </w:rPr>
      </w:pPr>
      <w:r w:rsidRPr="008735B8">
        <w:rPr>
          <w:sz w:val="16"/>
        </w:rPr>
        <w:t xml:space="preserve">Roughly half of Americans (48%) say it is acceptable for </w:t>
      </w:r>
      <w:r w:rsidRPr="008735B8">
        <w:rPr>
          <w:rStyle w:val="StyleUnderline"/>
        </w:rPr>
        <w:t>DNA testing companies to share customers’ genetic data with law enforcement agencies to help solve crimes</w:t>
      </w:r>
      <w:r w:rsidRPr="008735B8">
        <w:rPr>
          <w:sz w:val="16"/>
        </w:rPr>
        <w:t xml:space="preserve">, </w:t>
      </w:r>
      <w:r w:rsidRPr="008735B8">
        <w:rPr>
          <w:rStyle w:val="StyleUnderline"/>
        </w:rPr>
        <w:t>according to a Pew Research Center survey of U.S. adults conducted June 3-17, 2019.</w:t>
      </w:r>
      <w:r w:rsidRPr="008735B8">
        <w:rPr>
          <w:sz w:val="16"/>
        </w:rPr>
        <w:t xml:space="preserve"> Fewer – </w:t>
      </w:r>
      <w:r w:rsidRPr="008735B8">
        <w:rPr>
          <w:rStyle w:val="Emphasis"/>
        </w:rPr>
        <w:t>a third – say this is unacceptable</w:t>
      </w:r>
      <w:r w:rsidRPr="008735B8">
        <w:rPr>
          <w:sz w:val="16"/>
        </w:rPr>
        <w:t xml:space="preserve">, </w:t>
      </w:r>
      <w:r w:rsidRPr="008735B8">
        <w:rPr>
          <w:rStyle w:val="StyleUnderline"/>
        </w:rPr>
        <w:t>while 18% are unsure.</w:t>
      </w:r>
    </w:p>
    <w:p w14:paraId="04E31265" w14:textId="77777777" w:rsidR="00770520" w:rsidRPr="008735B8" w:rsidRDefault="00770520" w:rsidP="00770520">
      <w:pPr>
        <w:rPr>
          <w:sz w:val="16"/>
        </w:rPr>
      </w:pPr>
      <w:r w:rsidRPr="008735B8">
        <w:rPr>
          <w:sz w:val="16"/>
        </w:rPr>
        <w:t xml:space="preserve">These findings come at a time when the </w:t>
      </w:r>
      <w:r w:rsidRPr="008735B8">
        <w:rPr>
          <w:rStyle w:val="StyleUnderline"/>
        </w:rPr>
        <w:t>use of at-home DNA testing kits</w:t>
      </w:r>
      <w:r w:rsidRPr="008735B8">
        <w:rPr>
          <w:sz w:val="16"/>
        </w:rPr>
        <w:t xml:space="preserve"> </w:t>
      </w:r>
      <w:hyperlink r:id="rId336" w:tgtFrame="_blank" w:history="1">
        <w:r w:rsidRPr="008735B8">
          <w:rPr>
            <w:rStyle w:val="Hyperlink"/>
            <w:sz w:val="16"/>
          </w:rPr>
          <w:t>has raised concerns</w:t>
        </w:r>
      </w:hyperlink>
      <w:r w:rsidRPr="008735B8">
        <w:rPr>
          <w:sz w:val="16"/>
        </w:rPr>
        <w:t xml:space="preserve"> about whether consumers understand and are </w:t>
      </w:r>
      <w:r w:rsidRPr="008735B8">
        <w:rPr>
          <w:rStyle w:val="StyleUnderline"/>
        </w:rPr>
        <w:t>comfortable with the use of their data by police</w:t>
      </w:r>
      <w:r w:rsidRPr="008735B8">
        <w:rPr>
          <w:sz w:val="16"/>
        </w:rPr>
        <w:t xml:space="preserve">. The Department of Justice </w:t>
      </w:r>
      <w:hyperlink r:id="rId337" w:tgtFrame="_blank" w:history="1">
        <w:r w:rsidRPr="008735B8">
          <w:rPr>
            <w:rStyle w:val="Hyperlink"/>
            <w:sz w:val="16"/>
          </w:rPr>
          <w:t>recently announced</w:t>
        </w:r>
      </w:hyperlink>
      <w:r w:rsidRPr="008735B8">
        <w:rPr>
          <w:sz w:val="16"/>
        </w:rPr>
        <w:t xml:space="preserve"> guidelines allowing federal investigators to use data gathered by commercial DNA testing websites in criminal investigations.</w:t>
      </w:r>
    </w:p>
    <w:p w14:paraId="16454CEA" w14:textId="77777777" w:rsidR="00770520" w:rsidRPr="008735B8" w:rsidRDefault="00770520" w:rsidP="00770520">
      <w:pPr>
        <w:rPr>
          <w:sz w:val="16"/>
        </w:rPr>
      </w:pPr>
      <w:r w:rsidRPr="008735B8">
        <w:rPr>
          <w:sz w:val="16"/>
        </w:rPr>
        <w:t xml:space="preserve">Several mail-in DNA testing services such as </w:t>
      </w:r>
      <w:hyperlink r:id="rId338" w:tgtFrame="_blank" w:history="1">
        <w:r w:rsidRPr="008735B8">
          <w:rPr>
            <w:rStyle w:val="Hyperlink"/>
            <w:sz w:val="16"/>
          </w:rPr>
          <w:t>AncestryDNA</w:t>
        </w:r>
      </w:hyperlink>
      <w:r w:rsidRPr="008735B8">
        <w:rPr>
          <w:sz w:val="16"/>
        </w:rPr>
        <w:t xml:space="preserve">, </w:t>
      </w:r>
      <w:hyperlink r:id="rId339" w:tgtFrame="_blank" w:history="1">
        <w:r w:rsidRPr="008735B8">
          <w:rPr>
            <w:rStyle w:val="Hyperlink"/>
            <w:sz w:val="16"/>
          </w:rPr>
          <w:t>23andMe</w:t>
        </w:r>
      </w:hyperlink>
      <w:r w:rsidRPr="008735B8">
        <w:rPr>
          <w:sz w:val="16"/>
        </w:rPr>
        <w:t xml:space="preserve"> and </w:t>
      </w:r>
      <w:hyperlink r:id="rId340" w:tgtFrame="_blank" w:history="1">
        <w:proofErr w:type="spellStart"/>
        <w:r w:rsidRPr="008735B8">
          <w:rPr>
            <w:rStyle w:val="Hyperlink"/>
            <w:sz w:val="16"/>
          </w:rPr>
          <w:t>MyHeritage</w:t>
        </w:r>
        <w:proofErr w:type="spellEnd"/>
      </w:hyperlink>
      <w:r w:rsidRPr="008735B8">
        <w:rPr>
          <w:sz w:val="16"/>
        </w:rPr>
        <w:t xml:space="preserve"> market their products to Americans so they can trace their family history. This survey finds that 16% of Americans have ever used a mail-in DNA testing service like these.</w:t>
      </w:r>
    </w:p>
    <w:p w14:paraId="7BA46487" w14:textId="77777777" w:rsidR="00770520" w:rsidRPr="008735B8" w:rsidRDefault="00770520" w:rsidP="00770520">
      <w:pPr>
        <w:rPr>
          <w:sz w:val="16"/>
        </w:rPr>
      </w:pPr>
      <w:r w:rsidRPr="008735B8">
        <w:rPr>
          <w:sz w:val="16"/>
        </w:rPr>
        <w:t>How we did this</w:t>
      </w:r>
    </w:p>
    <w:p w14:paraId="6CB17FBC" w14:textId="77777777" w:rsidR="00770520" w:rsidRPr="008735B8" w:rsidRDefault="00770520" w:rsidP="00770520">
      <w:pPr>
        <w:rPr>
          <w:sz w:val="16"/>
        </w:rPr>
      </w:pPr>
      <w:r w:rsidRPr="008735B8">
        <w:rPr>
          <w:sz w:val="16"/>
        </w:rPr>
        <w:t>Some groups are more likely than others to report using such tests. Americans living in households with an annual income of $75,000 or higher are more than twice as likely as those in households earning less than $30,000 a year to use these services (21% vs. 10%). And older adults are more likely to use mail-in DNA services: 24% of adults ages 65 and older have used these services, compared with 11% of adults ages 18 to 29.</w:t>
      </w:r>
    </w:p>
    <w:p w14:paraId="707E3054" w14:textId="77777777" w:rsidR="00770520" w:rsidRPr="008735B8" w:rsidRDefault="00770520" w:rsidP="00770520">
      <w:pPr>
        <w:rPr>
          <w:rStyle w:val="StyleUnderline"/>
        </w:rPr>
      </w:pPr>
      <w:r w:rsidRPr="008735B8">
        <w:rPr>
          <w:sz w:val="16"/>
        </w:rPr>
        <w:t>Similar shares of Americans across most demographic groups say that law enforcement’s use of genetic data for crimes is acceptable, and that applies when asking specifically about Americans’ use of mail-in DNA tests. About half (51%) of adults who have used DNA mail-in services say this use of genetic data is acceptable, compared with 48% of adults who have not used these mail-in services. However, there are a few exceptions where there are differences among groups. For example, 56% of adults ages 50 and older say it is acceptable for DNA testing companies to share genetic data with law enforcement to help solve crimes, compared with 42% of those under 50 years old</w:t>
      </w:r>
      <w:r w:rsidRPr="008735B8">
        <w:rPr>
          <w:rStyle w:val="StyleUnderline"/>
        </w:rPr>
        <w:t>. There is</w:t>
      </w:r>
      <w:r w:rsidRPr="008735B8">
        <w:rPr>
          <w:sz w:val="16"/>
        </w:rPr>
        <w:t xml:space="preserve"> a smaller, yet </w:t>
      </w:r>
      <w:r w:rsidRPr="008735B8">
        <w:rPr>
          <w:rStyle w:val="Emphasis"/>
        </w:rPr>
        <w:t>statistically significant, difference by party</w:t>
      </w:r>
      <w:r w:rsidRPr="008735B8">
        <w:rPr>
          <w:sz w:val="16"/>
        </w:rPr>
        <w:t xml:space="preserve"> – </w:t>
      </w:r>
      <w:r w:rsidRPr="008735B8">
        <w:rPr>
          <w:rStyle w:val="Emphasis"/>
        </w:rPr>
        <w:t>Republicans and Republican-leaning independents are more likely than Democrats and Democrat-leaning independents to approve of the data use</w:t>
      </w:r>
      <w:r w:rsidRPr="008735B8">
        <w:rPr>
          <w:rStyle w:val="StyleUnderline"/>
        </w:rPr>
        <w:t xml:space="preserve"> (52% vs. 47%).</w:t>
      </w:r>
    </w:p>
    <w:p w14:paraId="3410E90C" w14:textId="77777777" w:rsidR="00770520" w:rsidRPr="008735B8" w:rsidRDefault="00770520" w:rsidP="00770520">
      <w:pPr>
        <w:rPr>
          <w:sz w:val="16"/>
        </w:rPr>
      </w:pPr>
      <w:r w:rsidRPr="008735B8">
        <w:rPr>
          <w:rStyle w:val="StyleUnderline"/>
        </w:rPr>
        <w:t>Crime-solving with the use of data from DNA testing companies came to</w:t>
      </w:r>
      <w:r>
        <w:rPr>
          <w:rStyle w:val="StyleUnderline"/>
        </w:rPr>
        <w:t xml:space="preserve"> </w:t>
      </w:r>
      <w:hyperlink r:id="rId341" w:tgtFrame="_blank" w:history="1">
        <w:r w:rsidRPr="008735B8">
          <w:rPr>
            <w:rStyle w:val="StyleUnderline"/>
          </w:rPr>
          <w:t>broad national attention in 2018</w:t>
        </w:r>
      </w:hyperlink>
      <w:r>
        <w:rPr>
          <w:rStyle w:val="StyleUnderline"/>
        </w:rPr>
        <w:t xml:space="preserve"> </w:t>
      </w:r>
      <w:r w:rsidRPr="008735B8">
        <w:rPr>
          <w:rStyle w:val="StyleUnderline"/>
        </w:rPr>
        <w:t xml:space="preserve">when police used DNA gathered by the ancestry research site </w:t>
      </w:r>
      <w:proofErr w:type="spellStart"/>
      <w:r w:rsidRPr="008735B8">
        <w:rPr>
          <w:rStyle w:val="StyleUnderline"/>
        </w:rPr>
        <w:t>GEDMatch</w:t>
      </w:r>
      <w:proofErr w:type="spellEnd"/>
      <w:r w:rsidRPr="008735B8">
        <w:rPr>
          <w:rStyle w:val="StyleUnderline"/>
        </w:rPr>
        <w:t xml:space="preserve"> to identify the so-called “Golden State Killer.”</w:t>
      </w:r>
      <w:r w:rsidRPr="008735B8">
        <w:rPr>
          <w:sz w:val="16"/>
        </w:rPr>
        <w:t xml:space="preserve"> Investigators also used customers’ data from DNA testing companies for cases that have remained unsolved for decades, such as </w:t>
      </w:r>
      <w:hyperlink r:id="rId342" w:tgtFrame="_blank" w:history="1">
        <w:r w:rsidRPr="008735B8">
          <w:rPr>
            <w:rStyle w:val="Hyperlink"/>
            <w:sz w:val="16"/>
          </w:rPr>
          <w:t>identifying a body</w:t>
        </w:r>
      </w:hyperlink>
      <w:r w:rsidRPr="008735B8">
        <w:rPr>
          <w:sz w:val="16"/>
        </w:rPr>
        <w:t xml:space="preserve"> missing since 1916, and arresting a suspect in a </w:t>
      </w:r>
      <w:hyperlink r:id="rId343" w:tgtFrame="_blank" w:history="1">
        <w:r w:rsidRPr="008735B8">
          <w:rPr>
            <w:rStyle w:val="Hyperlink"/>
            <w:sz w:val="16"/>
          </w:rPr>
          <w:t>1980 cold case</w:t>
        </w:r>
      </w:hyperlink>
      <w:r w:rsidRPr="008735B8">
        <w:rPr>
          <w:sz w:val="16"/>
        </w:rPr>
        <w:t xml:space="preserve"> in Colorado.</w:t>
      </w:r>
    </w:p>
    <w:p w14:paraId="07C945CF" w14:textId="77777777" w:rsidR="00770520" w:rsidRPr="00AB75F8" w:rsidRDefault="00770520" w:rsidP="00770520">
      <w:pPr>
        <w:rPr>
          <w:u w:val="single"/>
        </w:rPr>
      </w:pPr>
      <w:r w:rsidRPr="008735B8">
        <w:rPr>
          <w:sz w:val="16"/>
        </w:rPr>
        <w:t xml:space="preserve">At the same time, the idea that law enforcement authorities can use </w:t>
      </w:r>
      <w:r w:rsidRPr="008735B8">
        <w:rPr>
          <w:rStyle w:val="StyleUnderline"/>
        </w:rPr>
        <w:t>DNA collected by companies for commercial purposes has</w:t>
      </w:r>
      <w:r>
        <w:rPr>
          <w:rStyle w:val="StyleUnderline"/>
        </w:rPr>
        <w:t xml:space="preserve"> </w:t>
      </w:r>
      <w:hyperlink r:id="rId344" w:tgtFrame="_blank" w:history="1">
        <w:r w:rsidRPr="008735B8">
          <w:rPr>
            <w:rStyle w:val="StyleUnderline"/>
          </w:rPr>
          <w:t>caused some concern</w:t>
        </w:r>
      </w:hyperlink>
      <w:r>
        <w:rPr>
          <w:rStyle w:val="StyleUnderline"/>
        </w:rPr>
        <w:t xml:space="preserve"> </w:t>
      </w:r>
      <w:r w:rsidRPr="008735B8">
        <w:rPr>
          <w:rStyle w:val="StyleUnderline"/>
        </w:rPr>
        <w:t>among civil rights and privacy advocacy groups like the ACLU.</w:t>
      </w:r>
    </w:p>
    <w:p w14:paraId="66ADD259" w14:textId="77777777" w:rsidR="00770520" w:rsidRDefault="00770520" w:rsidP="00770520">
      <w:pPr>
        <w:pStyle w:val="Heading3"/>
      </w:pPr>
      <w:r>
        <w:lastRenderedPageBreak/>
        <w:t>NL – Law and Order Rhetoric</w:t>
      </w:r>
    </w:p>
    <w:p w14:paraId="356B8350" w14:textId="77777777" w:rsidR="00770520" w:rsidRPr="002B2BF8" w:rsidRDefault="00770520" w:rsidP="00770520">
      <w:pPr>
        <w:pStyle w:val="Heading4"/>
      </w:pPr>
      <w:r>
        <w:t xml:space="preserve">Trump </w:t>
      </w:r>
      <w:proofErr w:type="gramStart"/>
      <w:r>
        <w:t>reverts back</w:t>
      </w:r>
      <w:proofErr w:type="gramEnd"/>
      <w:r>
        <w:t xml:space="preserve"> to law and order rhetoric – empirically proven </w:t>
      </w:r>
    </w:p>
    <w:p w14:paraId="78996BE0" w14:textId="77777777" w:rsidR="00770520" w:rsidRPr="00FB427E" w:rsidRDefault="00770520" w:rsidP="00770520">
      <w:r w:rsidRPr="00351519">
        <w:rPr>
          <w:rStyle w:val="Style13ptBold"/>
        </w:rPr>
        <w:t>Nakamura and Hermann 20</w:t>
      </w:r>
      <w:r>
        <w:t xml:space="preserve"> – *bachelor’s in journalism from the University of Missouri; **BA in journalism and communications from Marquette University (*David; **Peter; “After announcing modest police reforms, Trump pivots quickly to a law-and-order message in appeal to his base”; 6/26/20; </w:t>
      </w:r>
      <w:hyperlink r:id="rId345" w:history="1">
        <w:r w:rsidRPr="004D0D86">
          <w:rPr>
            <w:rStyle w:val="Hyperlink"/>
          </w:rPr>
          <w:t>https://www.washingtonpost.com/politics/after-announcing-modest-police-reforms-trump-pivots-quickly-to-a-law-and-order-message-in-appeal-to-his-base/2020/06/26/622c6688-b7b6-11ea-a8da-693df3d7674a_story.html</w:t>
        </w:r>
      </w:hyperlink>
      <w:r>
        <w:t xml:space="preserve">; accessed 6/30/20) </w:t>
      </w:r>
      <w:proofErr w:type="spellStart"/>
      <w:r>
        <w:t>dmc</w:t>
      </w:r>
      <w:proofErr w:type="spellEnd"/>
    </w:p>
    <w:p w14:paraId="30CC6C15" w14:textId="77777777" w:rsidR="00770520" w:rsidRPr="001F5D9B" w:rsidRDefault="00770520" w:rsidP="00770520">
      <w:pPr>
        <w:rPr>
          <w:sz w:val="16"/>
        </w:rPr>
      </w:pPr>
      <w:r w:rsidRPr="001F5D9B">
        <w:rPr>
          <w:sz w:val="16"/>
        </w:rPr>
        <w:t xml:space="preserve">Over the past week, President </w:t>
      </w:r>
      <w:r w:rsidRPr="00686A2A">
        <w:rPr>
          <w:rStyle w:val="Emphasis"/>
        </w:rPr>
        <w:t>Trump</w:t>
      </w:r>
      <w:r w:rsidRPr="001F5D9B">
        <w:rPr>
          <w:sz w:val="16"/>
        </w:rPr>
        <w:t xml:space="preserve"> has </w:t>
      </w:r>
      <w:r w:rsidRPr="00686A2A">
        <w:rPr>
          <w:rStyle w:val="StyleUnderline"/>
        </w:rPr>
        <w:t>signed an e</w:t>
      </w:r>
      <w:r w:rsidRPr="00686A2A">
        <w:rPr>
          <w:rStyle w:val="Emphasis"/>
        </w:rPr>
        <w:t>x</w:t>
      </w:r>
      <w:r w:rsidRPr="00686A2A">
        <w:rPr>
          <w:rStyle w:val="StyleUnderline"/>
        </w:rPr>
        <w:t xml:space="preserve">ecutive </w:t>
      </w:r>
      <w:r w:rsidRPr="00686A2A">
        <w:rPr>
          <w:rStyle w:val="Emphasis"/>
        </w:rPr>
        <w:t>o</w:t>
      </w:r>
      <w:r w:rsidRPr="00686A2A">
        <w:rPr>
          <w:rStyle w:val="StyleUnderline"/>
        </w:rPr>
        <w:t>rder</w:t>
      </w:r>
      <w:r w:rsidRPr="001F5D9B">
        <w:rPr>
          <w:sz w:val="16"/>
        </w:rPr>
        <w:t xml:space="preserve"> </w:t>
      </w:r>
      <w:r w:rsidRPr="00686A2A">
        <w:rPr>
          <w:rStyle w:val="StyleUnderline"/>
        </w:rPr>
        <w:t>to protect public monuments and statues from vandalism</w:t>
      </w:r>
      <w:r w:rsidRPr="001F5D9B">
        <w:rPr>
          <w:sz w:val="16"/>
        </w:rPr>
        <w:t xml:space="preserve">. </w:t>
      </w:r>
      <w:r w:rsidRPr="00686A2A">
        <w:rPr>
          <w:rStyle w:val="StyleUnderline"/>
        </w:rPr>
        <w:t xml:space="preserve">He accused a </w:t>
      </w:r>
      <w:r w:rsidRPr="00686A2A">
        <w:rPr>
          <w:rStyle w:val="Emphasis"/>
        </w:rPr>
        <w:t>B</w:t>
      </w:r>
      <w:r w:rsidRPr="00686A2A">
        <w:rPr>
          <w:rStyle w:val="StyleUnderline"/>
        </w:rPr>
        <w:t xml:space="preserve">lack </w:t>
      </w:r>
      <w:r w:rsidRPr="00686A2A">
        <w:rPr>
          <w:rStyle w:val="Emphasis"/>
        </w:rPr>
        <w:t>L</w:t>
      </w:r>
      <w:r w:rsidRPr="00686A2A">
        <w:rPr>
          <w:rStyle w:val="StyleUnderline"/>
        </w:rPr>
        <w:t xml:space="preserve">ives </w:t>
      </w:r>
      <w:r w:rsidRPr="00686A2A">
        <w:rPr>
          <w:rStyle w:val="Emphasis"/>
        </w:rPr>
        <w:t>M</w:t>
      </w:r>
      <w:r w:rsidRPr="00686A2A">
        <w:rPr>
          <w:rStyle w:val="StyleUnderline"/>
        </w:rPr>
        <w:t>atter</w:t>
      </w:r>
      <w:r w:rsidRPr="001F5D9B">
        <w:rPr>
          <w:sz w:val="16"/>
        </w:rPr>
        <w:t xml:space="preserve"> </w:t>
      </w:r>
      <w:r w:rsidRPr="00686A2A">
        <w:rPr>
          <w:rStyle w:val="StyleUnderline"/>
        </w:rPr>
        <w:t xml:space="preserve">leader of committing “treason.” He threatened a federal crackdown on protesters and vowed “retribution” against </w:t>
      </w:r>
      <w:r w:rsidRPr="00686A2A">
        <w:rPr>
          <w:rStyle w:val="Emphasis"/>
        </w:rPr>
        <w:t>vandals</w:t>
      </w:r>
      <w:r w:rsidRPr="001F5D9B">
        <w:rPr>
          <w:sz w:val="16"/>
        </w:rPr>
        <w:t xml:space="preserve">, </w:t>
      </w:r>
      <w:r w:rsidRPr="00686A2A">
        <w:rPr>
          <w:rStyle w:val="StyleUnderline"/>
        </w:rPr>
        <w:t>whom he labeled “</w:t>
      </w:r>
      <w:r w:rsidRPr="00686A2A">
        <w:rPr>
          <w:rStyle w:val="Emphasis"/>
        </w:rPr>
        <w:t>terrorists</w:t>
      </w:r>
      <w:r w:rsidRPr="001F5D9B">
        <w:rPr>
          <w:sz w:val="16"/>
        </w:rPr>
        <w:t xml:space="preserve">.” </w:t>
      </w:r>
      <w:r w:rsidRPr="00686A2A">
        <w:rPr>
          <w:rStyle w:val="StyleUnderline"/>
        </w:rPr>
        <w:t>And he praised</w:t>
      </w:r>
      <w:r w:rsidRPr="001F5D9B">
        <w:rPr>
          <w:sz w:val="16"/>
        </w:rPr>
        <w:t xml:space="preserve"> a version of </w:t>
      </w:r>
      <w:r w:rsidRPr="00686A2A">
        <w:rPr>
          <w:rStyle w:val="Emphasis"/>
        </w:rPr>
        <w:t>N</w:t>
      </w:r>
      <w:r w:rsidRPr="00686A2A">
        <w:rPr>
          <w:rStyle w:val="StyleUnderline"/>
        </w:rPr>
        <w:t xml:space="preserve">ew </w:t>
      </w:r>
      <w:r w:rsidRPr="00686A2A">
        <w:rPr>
          <w:rStyle w:val="Emphasis"/>
        </w:rPr>
        <w:t>Y</w:t>
      </w:r>
      <w:r w:rsidRPr="00686A2A">
        <w:rPr>
          <w:rStyle w:val="StyleUnderline"/>
        </w:rPr>
        <w:t xml:space="preserve">ork </w:t>
      </w:r>
      <w:r w:rsidRPr="00686A2A">
        <w:rPr>
          <w:rStyle w:val="Emphasis"/>
        </w:rPr>
        <w:t>C</w:t>
      </w:r>
      <w:r w:rsidRPr="00686A2A">
        <w:rPr>
          <w:rStyle w:val="StyleUnderline"/>
        </w:rPr>
        <w:t>ity’s</w:t>
      </w:r>
      <w:r w:rsidRPr="001F5D9B">
        <w:rPr>
          <w:sz w:val="16"/>
        </w:rPr>
        <w:t xml:space="preserve"> “</w:t>
      </w:r>
      <w:r w:rsidRPr="00686A2A">
        <w:rPr>
          <w:rStyle w:val="StyleUnderline"/>
        </w:rPr>
        <w:t>stop-and-frisk” policing strategy</w:t>
      </w:r>
      <w:r w:rsidRPr="001F5D9B">
        <w:rPr>
          <w:sz w:val="16"/>
        </w:rPr>
        <w:t xml:space="preserve"> that was phased out years ago.</w:t>
      </w:r>
      <w:r>
        <w:rPr>
          <w:sz w:val="16"/>
        </w:rPr>
        <w:t xml:space="preserve"> </w:t>
      </w:r>
      <w:r w:rsidRPr="00686A2A">
        <w:rPr>
          <w:rStyle w:val="StyleUnderline"/>
        </w:rPr>
        <w:t>Since</w:t>
      </w:r>
      <w:r w:rsidRPr="001F5D9B">
        <w:rPr>
          <w:sz w:val="16"/>
        </w:rPr>
        <w:t xml:space="preserve"> </w:t>
      </w:r>
      <w:r w:rsidRPr="00686A2A">
        <w:rPr>
          <w:rStyle w:val="Emphasis"/>
        </w:rPr>
        <w:t>signing an executive action</w:t>
      </w:r>
      <w:r w:rsidRPr="001F5D9B">
        <w:rPr>
          <w:sz w:val="16"/>
        </w:rPr>
        <w:t xml:space="preserve"> </w:t>
      </w:r>
      <w:r w:rsidRPr="00686A2A">
        <w:rPr>
          <w:rStyle w:val="StyleUnderline"/>
        </w:rPr>
        <w:t>on police changes on June 16 in</w:t>
      </w:r>
      <w:r w:rsidRPr="001F5D9B">
        <w:rPr>
          <w:sz w:val="16"/>
        </w:rPr>
        <w:t xml:space="preserve"> the Rose Garden, </w:t>
      </w:r>
      <w:r w:rsidRPr="00686A2A">
        <w:rPr>
          <w:rStyle w:val="StyleUnderline"/>
        </w:rPr>
        <w:t xml:space="preserve">Trump has shifted almost </w:t>
      </w:r>
      <w:r w:rsidRPr="00686A2A">
        <w:rPr>
          <w:rStyle w:val="Emphasis"/>
        </w:rPr>
        <w:t>exclusively</w:t>
      </w:r>
      <w:r w:rsidRPr="001F5D9B">
        <w:rPr>
          <w:sz w:val="16"/>
        </w:rPr>
        <w:t xml:space="preserve"> </w:t>
      </w:r>
      <w:r w:rsidRPr="00686A2A">
        <w:rPr>
          <w:rStyle w:val="StyleUnderline"/>
        </w:rPr>
        <w:t>to “law-and-order” rhetoric</w:t>
      </w:r>
      <w:r w:rsidRPr="001F5D9B">
        <w:rPr>
          <w:sz w:val="16"/>
        </w:rPr>
        <w:t xml:space="preserve"> — </w:t>
      </w:r>
      <w:r w:rsidRPr="00686A2A">
        <w:rPr>
          <w:rStyle w:val="StyleUnderline"/>
        </w:rPr>
        <w:t xml:space="preserve">while dropping almost </w:t>
      </w:r>
      <w:r w:rsidRPr="00686A2A">
        <w:rPr>
          <w:rStyle w:val="Emphasis"/>
        </w:rPr>
        <w:t>any pretense</w:t>
      </w:r>
      <w:r w:rsidRPr="00686A2A">
        <w:rPr>
          <w:rStyle w:val="StyleUnderline"/>
        </w:rPr>
        <w:t xml:space="preserve"> of personally addressing the widespread public anger over police brutality that has sparked </w:t>
      </w:r>
      <w:r w:rsidRPr="00686A2A">
        <w:rPr>
          <w:rStyle w:val="Emphasis"/>
        </w:rPr>
        <w:t>nationwide demonstrations.</w:t>
      </w:r>
      <w:r>
        <w:rPr>
          <w:rStyle w:val="Emphasis"/>
        </w:rPr>
        <w:t xml:space="preserve"> </w:t>
      </w:r>
      <w:r w:rsidRPr="003D040D">
        <w:rPr>
          <w:rStyle w:val="StyleUnderline"/>
        </w:rPr>
        <w:t xml:space="preserve">The president’s posture comes as he has sought to </w:t>
      </w:r>
      <w:r w:rsidRPr="003D040D">
        <w:rPr>
          <w:rStyle w:val="Emphasis"/>
        </w:rPr>
        <w:t>energize</w:t>
      </w:r>
      <w:r w:rsidRPr="001F5D9B">
        <w:rPr>
          <w:sz w:val="16"/>
        </w:rPr>
        <w:t xml:space="preserve"> </w:t>
      </w:r>
      <w:r w:rsidRPr="003D040D">
        <w:rPr>
          <w:rStyle w:val="StyleUnderline"/>
        </w:rPr>
        <w:t>his</w:t>
      </w:r>
      <w:r w:rsidRPr="001F5D9B">
        <w:rPr>
          <w:sz w:val="16"/>
        </w:rPr>
        <w:t xml:space="preserve"> </w:t>
      </w:r>
      <w:r w:rsidRPr="003D040D">
        <w:rPr>
          <w:rStyle w:val="StyleUnderline"/>
        </w:rPr>
        <w:t>conservative</w:t>
      </w:r>
      <w:r w:rsidRPr="001F5D9B">
        <w:rPr>
          <w:sz w:val="16"/>
        </w:rPr>
        <w:t xml:space="preserve"> political </w:t>
      </w:r>
      <w:r w:rsidRPr="003D040D">
        <w:rPr>
          <w:rStyle w:val="Emphasis"/>
        </w:rPr>
        <w:t>base</w:t>
      </w:r>
      <w:r w:rsidRPr="001F5D9B">
        <w:rPr>
          <w:sz w:val="16"/>
        </w:rPr>
        <w:t xml:space="preserve"> </w:t>
      </w:r>
      <w:r w:rsidRPr="003D040D">
        <w:rPr>
          <w:rStyle w:val="StyleUnderline"/>
        </w:rPr>
        <w:t>in response to polls that show diminishing public approval over his handling of both the racial justice protests and the coronavirus pandemic. After framing his police executive action as an effort to balance the interests of victims’ families and police officers</w:t>
      </w:r>
      <w:r w:rsidRPr="001F5D9B">
        <w:rPr>
          <w:sz w:val="16"/>
        </w:rPr>
        <w:t xml:space="preserve">, </w:t>
      </w:r>
      <w:r w:rsidRPr="003D040D">
        <w:rPr>
          <w:rStyle w:val="Emphasis"/>
        </w:rPr>
        <w:t>Trump</w:t>
      </w:r>
      <w:r w:rsidRPr="001F5D9B">
        <w:rPr>
          <w:sz w:val="16"/>
        </w:rPr>
        <w:t xml:space="preserve"> </w:t>
      </w:r>
      <w:r w:rsidRPr="003D040D">
        <w:rPr>
          <w:rStyle w:val="StyleUnderline"/>
        </w:rPr>
        <w:t xml:space="preserve">has sided </w:t>
      </w:r>
      <w:r w:rsidRPr="003D040D">
        <w:rPr>
          <w:rStyle w:val="Emphasis"/>
        </w:rPr>
        <w:t>squarely</w:t>
      </w:r>
      <w:r w:rsidRPr="001F5D9B">
        <w:rPr>
          <w:sz w:val="16"/>
        </w:rPr>
        <w:t xml:space="preserve"> </w:t>
      </w:r>
      <w:r w:rsidRPr="003D040D">
        <w:rPr>
          <w:rStyle w:val="StyleUnderline"/>
        </w:rPr>
        <w:t>with</w:t>
      </w:r>
      <w:r w:rsidRPr="001F5D9B">
        <w:rPr>
          <w:sz w:val="16"/>
        </w:rPr>
        <w:t xml:space="preserve"> the </w:t>
      </w:r>
      <w:r w:rsidRPr="003D040D">
        <w:rPr>
          <w:rStyle w:val="StyleUnderline"/>
        </w:rPr>
        <w:t>law enforcement</w:t>
      </w:r>
      <w:r w:rsidRPr="001F5D9B">
        <w:rPr>
          <w:sz w:val="16"/>
        </w:rPr>
        <w:t xml:space="preserve"> community, </w:t>
      </w:r>
      <w:r w:rsidRPr="003D040D">
        <w:rPr>
          <w:rStyle w:val="StyleUnderline"/>
        </w:rPr>
        <w:t xml:space="preserve">reinforcing </w:t>
      </w:r>
      <w:r w:rsidRPr="003D040D">
        <w:rPr>
          <w:rStyle w:val="Emphasis"/>
        </w:rPr>
        <w:t>widespread skepticism</w:t>
      </w:r>
      <w:r w:rsidRPr="003D040D">
        <w:rPr>
          <w:rStyle w:val="StyleUnderline"/>
        </w:rPr>
        <w:t xml:space="preserve"> about his commitment to addressing complaints of racial bias</w:t>
      </w:r>
      <w:r w:rsidRPr="001F5D9B">
        <w:rPr>
          <w:sz w:val="16"/>
        </w:rPr>
        <w:t xml:space="preserve"> </w:t>
      </w:r>
      <w:r w:rsidRPr="003D040D">
        <w:rPr>
          <w:rStyle w:val="StyleUnderline"/>
        </w:rPr>
        <w:t>and</w:t>
      </w:r>
      <w:r w:rsidRPr="001F5D9B">
        <w:rPr>
          <w:sz w:val="16"/>
        </w:rPr>
        <w:t xml:space="preserve"> </w:t>
      </w:r>
      <w:r w:rsidRPr="003D040D">
        <w:rPr>
          <w:rStyle w:val="Emphasis"/>
        </w:rPr>
        <w:t>systemic abuses</w:t>
      </w:r>
      <w:r w:rsidRPr="001F5D9B">
        <w:rPr>
          <w:sz w:val="16"/>
        </w:rPr>
        <w:t xml:space="preserve"> </w:t>
      </w:r>
      <w:r w:rsidRPr="003D040D">
        <w:rPr>
          <w:rStyle w:val="StyleUnderline"/>
        </w:rPr>
        <w:t>in police departments that have harmed African Americans.</w:t>
      </w:r>
      <w:r>
        <w:rPr>
          <w:rStyle w:val="StyleUnderline"/>
        </w:rPr>
        <w:t xml:space="preserve"> </w:t>
      </w:r>
      <w:r w:rsidRPr="001F5D9B">
        <w:rPr>
          <w:sz w:val="16"/>
        </w:rPr>
        <w:t>“</w:t>
      </w:r>
      <w:r w:rsidRPr="00BD2261">
        <w:rPr>
          <w:rStyle w:val="StyleUnderline"/>
        </w:rPr>
        <w:t xml:space="preserve">There are certain things I’ve accepted about Donald </w:t>
      </w:r>
      <w:r w:rsidRPr="00BD2261">
        <w:rPr>
          <w:rStyle w:val="Emphasis"/>
        </w:rPr>
        <w:t>Trump</w:t>
      </w:r>
      <w:r w:rsidRPr="001F5D9B">
        <w:rPr>
          <w:sz w:val="16"/>
        </w:rPr>
        <w:t xml:space="preserve">,” said Lee Merritt, the attorney for more than half a dozen black families that met with the president at the White House ahead of his Rose Garden announcement. “Part of it is that </w:t>
      </w:r>
      <w:r w:rsidRPr="00BD2261">
        <w:rPr>
          <w:rStyle w:val="StyleUnderline"/>
        </w:rPr>
        <w:t xml:space="preserve">he is </w:t>
      </w:r>
      <w:r w:rsidRPr="00BD2261">
        <w:rPr>
          <w:rStyle w:val="Emphasis"/>
        </w:rPr>
        <w:t>always</w:t>
      </w:r>
      <w:r w:rsidRPr="001F5D9B">
        <w:rPr>
          <w:sz w:val="16"/>
        </w:rPr>
        <w:t xml:space="preserve"> </w:t>
      </w:r>
      <w:r w:rsidRPr="00BD2261">
        <w:rPr>
          <w:rStyle w:val="StyleUnderline"/>
        </w:rPr>
        <w:t>going to favor his base</w:t>
      </w:r>
      <w:r w:rsidRPr="001F5D9B">
        <w:rPr>
          <w:sz w:val="16"/>
        </w:rPr>
        <w:t xml:space="preserve">, </w:t>
      </w:r>
      <w:r w:rsidRPr="00BD2261">
        <w:rPr>
          <w:rStyle w:val="StyleUnderline"/>
        </w:rPr>
        <w:t xml:space="preserve">which is </w:t>
      </w:r>
      <w:r w:rsidRPr="00BD2261">
        <w:rPr>
          <w:rStyle w:val="Emphasis"/>
        </w:rPr>
        <w:t>law enforcement</w:t>
      </w:r>
      <w:r w:rsidRPr="001F5D9B">
        <w:rPr>
          <w:sz w:val="16"/>
        </w:rPr>
        <w:t xml:space="preserve"> </w:t>
      </w:r>
      <w:r w:rsidRPr="00BD2261">
        <w:rPr>
          <w:rStyle w:val="StyleUnderline"/>
        </w:rPr>
        <w:t xml:space="preserve">and </w:t>
      </w:r>
      <w:r w:rsidRPr="00BD2261">
        <w:rPr>
          <w:rStyle w:val="Emphasis"/>
        </w:rPr>
        <w:t>law enforcement-aligned</w:t>
      </w:r>
      <w:r w:rsidRPr="00BD2261">
        <w:rPr>
          <w:rStyle w:val="StyleUnderline"/>
        </w:rPr>
        <w:t xml:space="preserve"> individuals.”</w:t>
      </w:r>
      <w:r>
        <w:rPr>
          <w:sz w:val="16"/>
        </w:rPr>
        <w:t xml:space="preserve"> </w:t>
      </w:r>
      <w:r w:rsidRPr="001F5D9B">
        <w:rPr>
          <w:sz w:val="16"/>
        </w:rPr>
        <w:t>Amid the nationwide debate that erupted after George Floyd’s death in police custody in Minneapolis last month, Merritt added, Trump “needed to be involved in that conversation, but it goes contrary to everything he’s said before with regard to policing.”</w:t>
      </w:r>
      <w:r>
        <w:rPr>
          <w:sz w:val="16"/>
        </w:rPr>
        <w:t xml:space="preserve"> </w:t>
      </w:r>
      <w:r w:rsidRPr="001F5D9B">
        <w:rPr>
          <w:sz w:val="16"/>
        </w:rPr>
        <w:t>White House aides insisted that Trump has not given up on the executive actions he outlined to establish federal certification standards on police training, create a national database to track police abuse cases and pair law enforcement agencies with social workers when responding in communities.</w:t>
      </w:r>
      <w:r>
        <w:rPr>
          <w:sz w:val="16"/>
        </w:rPr>
        <w:t xml:space="preserve"> </w:t>
      </w:r>
      <w:r w:rsidRPr="001F5D9B">
        <w:rPr>
          <w:sz w:val="16"/>
        </w:rPr>
        <w:t>The administration has been coordinating with Sen. Tim Scott (R-S.C.), who is leading the Senate GOP’s legislative proposals, although that effort has clashed with a competing package from House Democrats that includes more expansive police changes.</w:t>
      </w:r>
      <w:r>
        <w:rPr>
          <w:sz w:val="16"/>
        </w:rPr>
        <w:t xml:space="preserve"> </w:t>
      </w:r>
      <w:proofErr w:type="spellStart"/>
      <w:r w:rsidRPr="001F5D9B">
        <w:rPr>
          <w:sz w:val="16"/>
        </w:rPr>
        <w:t>Ja’Ron</w:t>
      </w:r>
      <w:proofErr w:type="spellEnd"/>
      <w:r w:rsidRPr="001F5D9B">
        <w:rPr>
          <w:sz w:val="16"/>
        </w:rPr>
        <w:t xml:space="preserve"> Smith, a White House domestic policy aide, said on Fox Business this week that Trump was right to threaten protesters who have torn down monuments because “we’ve got to have a civil conversation and a civil society and a nation of laws. . . . This right here is lawlessness and anarchy, and it doesn’t represent the people in the community.”</w:t>
      </w:r>
      <w:r>
        <w:rPr>
          <w:sz w:val="16"/>
        </w:rPr>
        <w:t xml:space="preserve"> </w:t>
      </w:r>
      <w:r w:rsidRPr="001F5D9B">
        <w:rPr>
          <w:sz w:val="16"/>
        </w:rPr>
        <w:t>Smith, who helped develop Trump’s executive actions along with senior adviser Jared Kushner, the president’s son-in-law, said that the administration “will do all we can do administratively,” including using convening power to “bring both sides together.”</w:t>
      </w:r>
      <w:r>
        <w:rPr>
          <w:sz w:val="16"/>
        </w:rPr>
        <w:t xml:space="preserve"> </w:t>
      </w:r>
      <w:r w:rsidRPr="001F5D9B">
        <w:rPr>
          <w:sz w:val="16"/>
        </w:rPr>
        <w:t>Trump aides said the president has expressed support for peaceful protesters and empathy for Floyd on multiple occasions, but the most recent example in a list provided by the White House was June 5.</w:t>
      </w:r>
      <w:r>
        <w:rPr>
          <w:sz w:val="16"/>
        </w:rPr>
        <w:t xml:space="preserve"> </w:t>
      </w:r>
      <w:r w:rsidRPr="00074A2E">
        <w:rPr>
          <w:rStyle w:val="StyleUnderline"/>
        </w:rPr>
        <w:t>Over the past 11 days, Trump has lashed out against demonstrators repeatedly, and he changed a photo on his Twitter profile to one of him posing with 33 uniformed police officers in front of Air Force One. Ahead of a campaign rally in Tulsa last weekend, he suggested in a tweet that “Any protesters, anarchists, agitators, looters or lowlifes” would be treated more strictly in the Republican-led city than in New York, Seattle or Minneapolis, jurisdictions run by Democrats</w:t>
      </w:r>
      <w:r w:rsidRPr="001F5D9B">
        <w:rPr>
          <w:sz w:val="16"/>
        </w:rPr>
        <w:t>.</w:t>
      </w:r>
      <w:r>
        <w:rPr>
          <w:sz w:val="16"/>
        </w:rPr>
        <w:t xml:space="preserve"> </w:t>
      </w:r>
      <w:r w:rsidRPr="001F5D9B">
        <w:rPr>
          <w:sz w:val="16"/>
        </w:rPr>
        <w:t>He slammed New York Mayor Bill de Blasio’s plan to have artists paint “Black Lives Matter” in front of Trump Tower in Midtown Manhattan, saying New York police “are furious.”</w:t>
      </w:r>
      <w:r>
        <w:rPr>
          <w:sz w:val="16"/>
        </w:rPr>
        <w:t xml:space="preserve"> </w:t>
      </w:r>
      <w:r w:rsidRPr="001F5D9B">
        <w:rPr>
          <w:sz w:val="16"/>
        </w:rPr>
        <w:t>And after police thwarted an attempt to topple the statue of Andrew Jackson in Lafayette Square next to the White House last Monday, Trump declared that “numerous people are in jail and going to jail today.” He also said he had authorized 10-year prison terms for “these vandals and these hoodlums and these anarchists and these agitators.”</w:t>
      </w:r>
      <w:r>
        <w:rPr>
          <w:sz w:val="16"/>
        </w:rPr>
        <w:t xml:space="preserve"> </w:t>
      </w:r>
      <w:r w:rsidRPr="001F5D9B">
        <w:rPr>
          <w:sz w:val="16"/>
        </w:rPr>
        <w:t xml:space="preserve">Yet in his eagerness to project toughness, Trump exaggerated the </w:t>
      </w:r>
      <w:proofErr w:type="gramStart"/>
      <w:r w:rsidRPr="001F5D9B">
        <w:rPr>
          <w:sz w:val="16"/>
        </w:rPr>
        <w:t>state of affairs</w:t>
      </w:r>
      <w:proofErr w:type="gramEnd"/>
      <w:r w:rsidRPr="001F5D9B">
        <w:rPr>
          <w:sz w:val="16"/>
        </w:rPr>
        <w:t>. In fact, authorities made a combined four arrests that day — none in direct connection with damaging the Jackson statue.</w:t>
      </w:r>
      <w:r>
        <w:rPr>
          <w:sz w:val="16"/>
        </w:rPr>
        <w:t xml:space="preserve"> </w:t>
      </w:r>
      <w:r w:rsidRPr="001F5D9B">
        <w:rPr>
          <w:sz w:val="16"/>
        </w:rPr>
        <w:t>D.C. police arrested two men accused of spraying officers with a fire extinguisher. And U.S. Park Police arrested two others who allegedly punched officers during skirmishes as the federal officers sought to clear the area of protesters. But the U.S. attorney’s office in the District, led by a Trump appointee, did not pursue criminal charges against the latter two men.</w:t>
      </w:r>
      <w:r>
        <w:rPr>
          <w:sz w:val="16"/>
        </w:rPr>
        <w:t xml:space="preserve"> </w:t>
      </w:r>
      <w:r w:rsidRPr="001F5D9B">
        <w:rPr>
          <w:sz w:val="16"/>
        </w:rPr>
        <w:t xml:space="preserve">“The last time I checked, the executive branch doesn’t make law,” said attorney </w:t>
      </w:r>
      <w:r w:rsidRPr="001F5D9B">
        <w:rPr>
          <w:sz w:val="16"/>
        </w:rPr>
        <w:lastRenderedPageBreak/>
        <w:t>Mark L. Goldstone, who represents them. “President Trump can tweet all he wants about ‘lock them up,’ but the reality is he doesn’t make the criminal code. Someone needs to teach him a constitutional lesson.”</w:t>
      </w:r>
      <w:r>
        <w:rPr>
          <w:sz w:val="16"/>
        </w:rPr>
        <w:t xml:space="preserve"> </w:t>
      </w:r>
      <w:r w:rsidRPr="001F5D9B">
        <w:rPr>
          <w:sz w:val="16"/>
        </w:rPr>
        <w:t>In a town hall-style event with Fox News host Sean Hannity on Thursday, Trump asserted that federal authorities had made hundreds of arrests since the protests began. In fact, authorities have charged about 125 people with federal crimes, according to a Justice Department tally released Friday afternoon.</w:t>
      </w:r>
      <w:r>
        <w:rPr>
          <w:sz w:val="16"/>
        </w:rPr>
        <w:t xml:space="preserve"> </w:t>
      </w:r>
      <w:r w:rsidRPr="001F5D9B">
        <w:rPr>
          <w:sz w:val="16"/>
        </w:rPr>
        <w:t>Trump cited a recent spate of community violence in Chicago and told Hannity that city is more dangerous than Afghanistan. He said living in Baltimore; Oakland, Calif.; and Detroit is “like living in hell.”</w:t>
      </w:r>
      <w:r>
        <w:rPr>
          <w:sz w:val="16"/>
        </w:rPr>
        <w:t xml:space="preserve"> </w:t>
      </w:r>
      <w:r w:rsidRPr="001F5D9B">
        <w:rPr>
          <w:sz w:val="16"/>
        </w:rPr>
        <w:t>And he touted the “stop-and-frisk” policing policies established two decades ago in New York City by Mayor Rudolph W. Giuliani, now Trump’s personal lawyer. Liberals denounced those policies, which were ended in 2014, as unfairly targeting black residents, and Mike Bloomberg, who succeeded Giuliani, apologized during his unsuccessful bid for the Democratic presidential nomination this year for having expanded the program.</w:t>
      </w:r>
      <w:r>
        <w:rPr>
          <w:sz w:val="16"/>
        </w:rPr>
        <w:t xml:space="preserve"> </w:t>
      </w:r>
      <w:r w:rsidRPr="001F5D9B">
        <w:rPr>
          <w:sz w:val="16"/>
        </w:rPr>
        <w:t>“</w:t>
      </w:r>
      <w:r w:rsidRPr="001F5D9B">
        <w:rPr>
          <w:rStyle w:val="StyleUnderline"/>
        </w:rPr>
        <w:t xml:space="preserve">President Trump will </w:t>
      </w:r>
      <w:r w:rsidRPr="001F5D9B">
        <w:rPr>
          <w:rStyle w:val="Emphasis"/>
        </w:rPr>
        <w:t>always stand for law and order</w:t>
      </w:r>
      <w:r w:rsidRPr="001F5D9B">
        <w:rPr>
          <w:sz w:val="16"/>
        </w:rPr>
        <w:t xml:space="preserve"> — which is the only way to ensure peace on our streets,” White House spokeswoman Sarah Matthews said in a statement. She accused Democrats of “calling for defunding our brave police officers, caving to mob rule, and promoting cancel culture which seeks to erase our history. </w:t>
      </w:r>
      <w:r w:rsidRPr="001F5D9B">
        <w:rPr>
          <w:rStyle w:val="StyleUnderline"/>
        </w:rPr>
        <w:t>The president speaks for Americans who want safety and security to prevail.”</w:t>
      </w:r>
    </w:p>
    <w:p w14:paraId="568CFCE5" w14:textId="1432DC44" w:rsidR="00BD2401" w:rsidRDefault="00BD2401" w:rsidP="00BD2401">
      <w:pPr>
        <w:pStyle w:val="Heading3"/>
      </w:pPr>
      <w:r>
        <w:lastRenderedPageBreak/>
        <w:t>NL – Polarization</w:t>
      </w:r>
    </w:p>
    <w:p w14:paraId="79CED227" w14:textId="77777777" w:rsidR="00BD2401" w:rsidRPr="00860DB0" w:rsidRDefault="00BD2401" w:rsidP="00BD2401">
      <w:pPr>
        <w:pStyle w:val="Heading4"/>
      </w:pPr>
      <w:r>
        <w:t xml:space="preserve">No link – polarization proves the plan is irrelevant </w:t>
      </w:r>
    </w:p>
    <w:p w14:paraId="0E6110C4" w14:textId="77777777" w:rsidR="00BD2401" w:rsidRPr="00627010" w:rsidRDefault="00BD2401" w:rsidP="00BD2401">
      <w:r w:rsidRPr="00D279BB">
        <w:rPr>
          <w:rStyle w:val="Style13ptBold"/>
        </w:rPr>
        <w:t>Baum 20</w:t>
      </w:r>
      <w:r>
        <w:t xml:space="preserve"> – professor of public policy at Harvard University’s John F. Kennedy School of Government (Matthew A.; “Op-Ed: Even now, Trump still has approval ratings far higher than George Bush. Here’s why”; 6/28/20; </w:t>
      </w:r>
      <w:hyperlink r:id="rId346" w:history="1">
        <w:r w:rsidRPr="004D0D86">
          <w:rPr>
            <w:rStyle w:val="Hyperlink"/>
          </w:rPr>
          <w:t>https://www.latimes.com/opinion/story/2020-06-28/donald-trump-approval-ratings-election</w:t>
        </w:r>
      </w:hyperlink>
      <w:r>
        <w:t xml:space="preserve">; accessed 6/30/20) </w:t>
      </w:r>
      <w:proofErr w:type="spellStart"/>
      <w:r>
        <w:t>dmc</w:t>
      </w:r>
      <w:proofErr w:type="spellEnd"/>
      <w:r>
        <w:t xml:space="preserve"> </w:t>
      </w:r>
    </w:p>
    <w:p w14:paraId="3CCCE693" w14:textId="77777777" w:rsidR="00BD2401" w:rsidRPr="00860DB0" w:rsidRDefault="00BD2401" w:rsidP="00BD2401">
      <w:pPr>
        <w:rPr>
          <w:sz w:val="16"/>
        </w:rPr>
      </w:pPr>
      <w:r w:rsidRPr="00860DB0">
        <w:rPr>
          <w:sz w:val="16"/>
        </w:rPr>
        <w:t xml:space="preserve">Critically, </w:t>
      </w:r>
      <w:r w:rsidRPr="00104833">
        <w:rPr>
          <w:rStyle w:val="Emphasis"/>
        </w:rPr>
        <w:t>Trump’s</w:t>
      </w:r>
      <w:r w:rsidRPr="00860DB0">
        <w:rPr>
          <w:sz w:val="16"/>
        </w:rPr>
        <w:t xml:space="preserve"> </w:t>
      </w:r>
      <w:r w:rsidRPr="00104833">
        <w:rPr>
          <w:rStyle w:val="StyleUnderline"/>
        </w:rPr>
        <w:t xml:space="preserve">presidency has come during a period of historically </w:t>
      </w:r>
      <w:r w:rsidRPr="00104833">
        <w:rPr>
          <w:rStyle w:val="Emphasis"/>
        </w:rPr>
        <w:t>extreme partisan polarization</w:t>
      </w:r>
      <w:r w:rsidRPr="00860DB0">
        <w:rPr>
          <w:sz w:val="16"/>
        </w:rPr>
        <w:t xml:space="preserve">. </w:t>
      </w:r>
      <w:r w:rsidRPr="00104833">
        <w:rPr>
          <w:rStyle w:val="StyleUnderline"/>
        </w:rPr>
        <w:t xml:space="preserve">The partisan approval gap — the difference between Democratic and Republican approval — is larger for Trump than for </w:t>
      </w:r>
      <w:r w:rsidRPr="00104833">
        <w:rPr>
          <w:rStyle w:val="Emphasis"/>
        </w:rPr>
        <w:t>any prior president</w:t>
      </w:r>
      <w:r w:rsidRPr="00860DB0">
        <w:rPr>
          <w:sz w:val="16"/>
        </w:rPr>
        <w:t>.</w:t>
      </w:r>
      <w:r>
        <w:rPr>
          <w:sz w:val="16"/>
        </w:rPr>
        <w:t xml:space="preserve"> </w:t>
      </w:r>
      <w:r w:rsidRPr="00104833">
        <w:rPr>
          <w:rStyle w:val="StyleUnderline"/>
        </w:rPr>
        <w:t>The average gap of 78 percentage points during Trump’s presidency surpasses</w:t>
      </w:r>
      <w:r w:rsidRPr="00860DB0">
        <w:rPr>
          <w:sz w:val="16"/>
        </w:rPr>
        <w:t xml:space="preserve"> the </w:t>
      </w:r>
      <w:r w:rsidRPr="00104833">
        <w:rPr>
          <w:rStyle w:val="StyleUnderline"/>
        </w:rPr>
        <w:t>approval gaps</w:t>
      </w:r>
      <w:r w:rsidRPr="00860DB0">
        <w:rPr>
          <w:sz w:val="16"/>
        </w:rPr>
        <w:t xml:space="preserve"> of 61 and 70 points </w:t>
      </w:r>
      <w:r w:rsidRPr="00104833">
        <w:rPr>
          <w:rStyle w:val="StyleUnderline"/>
        </w:rPr>
        <w:t>during the Bush and Obama presidencies</w:t>
      </w:r>
      <w:r w:rsidRPr="00860DB0">
        <w:rPr>
          <w:sz w:val="16"/>
        </w:rPr>
        <w:t xml:space="preserve">, respectively. </w:t>
      </w:r>
      <w:r w:rsidRPr="00104833">
        <w:rPr>
          <w:rStyle w:val="StyleUnderline"/>
        </w:rPr>
        <w:t>This</w:t>
      </w:r>
      <w:r w:rsidRPr="00860DB0">
        <w:rPr>
          <w:sz w:val="16"/>
        </w:rPr>
        <w:t xml:space="preserve"> </w:t>
      </w:r>
      <w:r w:rsidRPr="00104833">
        <w:rPr>
          <w:rStyle w:val="StyleUnderline"/>
        </w:rPr>
        <w:t>gap</w:t>
      </w:r>
      <w:r w:rsidRPr="00860DB0">
        <w:rPr>
          <w:sz w:val="16"/>
        </w:rPr>
        <w:t xml:space="preserve"> perhaps </w:t>
      </w:r>
      <w:r w:rsidRPr="00104833">
        <w:rPr>
          <w:rStyle w:val="StyleUnderline"/>
        </w:rPr>
        <w:t xml:space="preserve">explains why a bipartisan group of experts surveyed by the Brookings Institution ranked </w:t>
      </w:r>
      <w:r w:rsidRPr="00104833">
        <w:rPr>
          <w:rStyle w:val="Emphasis"/>
        </w:rPr>
        <w:t>Trump</w:t>
      </w:r>
      <w:r w:rsidRPr="00104833">
        <w:rPr>
          <w:rStyle w:val="StyleUnderline"/>
        </w:rPr>
        <w:t xml:space="preserve"> as the </w:t>
      </w:r>
      <w:r w:rsidRPr="00104833">
        <w:rPr>
          <w:rStyle w:val="Emphasis"/>
        </w:rPr>
        <w:t>most polarizing president in American history</w:t>
      </w:r>
      <w:r w:rsidRPr="00104833">
        <w:rPr>
          <w:rStyle w:val="StyleUnderline"/>
        </w:rPr>
        <w:t>.</w:t>
      </w:r>
      <w:r>
        <w:rPr>
          <w:rStyle w:val="StyleUnderline"/>
        </w:rPr>
        <w:t xml:space="preserve"> </w:t>
      </w:r>
      <w:r w:rsidRPr="00860DB0">
        <w:rPr>
          <w:rStyle w:val="StyleUnderline"/>
        </w:rPr>
        <w:t xml:space="preserve">Not only do Democrats and Republicans disagree over Trump’s performance to a greater extent than partisans in the past, they also </w:t>
      </w:r>
      <w:r w:rsidRPr="00860DB0">
        <w:rPr>
          <w:rStyle w:val="Emphasis"/>
        </w:rPr>
        <w:t>dislike each other more than ever</w:t>
      </w:r>
      <w:r w:rsidRPr="00860DB0">
        <w:rPr>
          <w:rStyle w:val="StyleUnderline"/>
        </w:rPr>
        <w:t xml:space="preserve"> </w:t>
      </w:r>
      <w:r w:rsidRPr="00860DB0">
        <w:rPr>
          <w:rStyle w:val="Emphasis"/>
        </w:rPr>
        <w:t>before</w:t>
      </w:r>
      <w:r w:rsidRPr="00860DB0">
        <w:rPr>
          <w:rStyle w:val="StyleUnderline"/>
        </w:rPr>
        <w:t>. Political</w:t>
      </w:r>
      <w:r w:rsidRPr="00860DB0">
        <w:rPr>
          <w:sz w:val="16"/>
        </w:rPr>
        <w:t xml:space="preserve"> </w:t>
      </w:r>
      <w:r w:rsidRPr="00860DB0">
        <w:rPr>
          <w:rStyle w:val="StyleUnderline"/>
        </w:rPr>
        <w:t xml:space="preserve">scientist </w:t>
      </w:r>
      <w:proofErr w:type="spellStart"/>
      <w:r w:rsidRPr="00860DB0">
        <w:rPr>
          <w:rStyle w:val="StyleUnderline"/>
        </w:rPr>
        <w:t>Shanto</w:t>
      </w:r>
      <w:proofErr w:type="spellEnd"/>
      <w:r w:rsidRPr="00860DB0">
        <w:rPr>
          <w:rStyle w:val="StyleUnderline"/>
        </w:rPr>
        <w:t xml:space="preserve"> Iyengar and his colleagues have documented the steady rise of so-called </w:t>
      </w:r>
      <w:r w:rsidRPr="00860DB0">
        <w:rPr>
          <w:rStyle w:val="Emphasis"/>
        </w:rPr>
        <w:t>affective polarization</w:t>
      </w:r>
      <w:r w:rsidRPr="00860DB0">
        <w:rPr>
          <w:rStyle w:val="StyleUnderline"/>
        </w:rPr>
        <w:t xml:space="preserve"> over the past two decades.</w:t>
      </w:r>
      <w:r>
        <w:rPr>
          <w:rStyle w:val="StyleUnderline"/>
        </w:rPr>
        <w:t xml:space="preserve"> </w:t>
      </w:r>
      <w:r w:rsidRPr="00860DB0">
        <w:rPr>
          <w:rStyle w:val="StyleUnderline"/>
        </w:rPr>
        <w:t xml:space="preserve">At the same time, higher numbers of Republicans </w:t>
      </w:r>
      <w:r w:rsidRPr="00860DB0">
        <w:rPr>
          <w:rStyle w:val="Emphasis"/>
        </w:rPr>
        <w:t>identify as conservative</w:t>
      </w:r>
      <w:r w:rsidRPr="00860DB0">
        <w:rPr>
          <w:sz w:val="16"/>
        </w:rPr>
        <w:t xml:space="preserve"> </w:t>
      </w:r>
      <w:r w:rsidRPr="00860DB0">
        <w:rPr>
          <w:rStyle w:val="StyleUnderline"/>
        </w:rPr>
        <w:t>while more Democrats identify as liberal. This shift is apparent in Democratic support for Bush and</w:t>
      </w:r>
      <w:r w:rsidRPr="00860DB0">
        <w:rPr>
          <w:sz w:val="16"/>
        </w:rPr>
        <w:t xml:space="preserve"> </w:t>
      </w:r>
      <w:r w:rsidRPr="00860DB0">
        <w:rPr>
          <w:rStyle w:val="StyleUnderline"/>
        </w:rPr>
        <w:t>Trump</w:t>
      </w:r>
      <w:r w:rsidRPr="00860DB0">
        <w:rPr>
          <w:sz w:val="16"/>
        </w:rPr>
        <w:t xml:space="preserve">. Almost </w:t>
      </w:r>
      <w:r w:rsidRPr="00860DB0">
        <w:rPr>
          <w:rStyle w:val="StyleUnderline"/>
        </w:rPr>
        <w:t>31% of Democrats approved of Bush’s performance</w:t>
      </w:r>
      <w:r w:rsidRPr="00860DB0">
        <w:rPr>
          <w:sz w:val="16"/>
        </w:rPr>
        <w:t xml:space="preserve"> in his second term, down from 38% in his first term. </w:t>
      </w:r>
      <w:r w:rsidRPr="00860DB0">
        <w:rPr>
          <w:rStyle w:val="StyleUnderline"/>
        </w:rPr>
        <w:t xml:space="preserve">The corresponding figure for Trump is </w:t>
      </w:r>
      <w:r w:rsidRPr="00860DB0">
        <w:rPr>
          <w:rStyle w:val="Emphasis"/>
        </w:rPr>
        <w:t>less than 8%,</w:t>
      </w:r>
      <w:r w:rsidRPr="00860DB0">
        <w:rPr>
          <w:rStyle w:val="StyleUnderline"/>
        </w:rPr>
        <w:t xml:space="preserve"> another record.</w:t>
      </w:r>
      <w:r>
        <w:rPr>
          <w:rStyle w:val="StyleUnderline"/>
        </w:rPr>
        <w:t xml:space="preserve"> </w:t>
      </w:r>
      <w:r w:rsidRPr="00860DB0">
        <w:rPr>
          <w:rStyle w:val="StyleUnderline"/>
        </w:rPr>
        <w:t xml:space="preserve">Greater ideological polarization means </w:t>
      </w:r>
      <w:r w:rsidRPr="00860DB0">
        <w:rPr>
          <w:rStyle w:val="Emphasis"/>
        </w:rPr>
        <w:t>fewer voters are willing to reassess</w:t>
      </w:r>
      <w:r w:rsidRPr="00860DB0">
        <w:rPr>
          <w:rStyle w:val="StyleUnderline"/>
        </w:rPr>
        <w:t xml:space="preserve"> their </w:t>
      </w:r>
      <w:r w:rsidRPr="00860DB0">
        <w:rPr>
          <w:rStyle w:val="Emphasis"/>
        </w:rPr>
        <w:t>positions</w:t>
      </w:r>
      <w:r w:rsidRPr="00860DB0">
        <w:rPr>
          <w:rStyle w:val="StyleUnderline"/>
        </w:rPr>
        <w:t>. This helps explain the unprecedented stability in support for Trump, regardless of other measures of his performance.</w:t>
      </w:r>
      <w:r>
        <w:rPr>
          <w:rStyle w:val="StyleUnderline"/>
        </w:rPr>
        <w:t xml:space="preserve"> </w:t>
      </w:r>
      <w:r w:rsidRPr="00860DB0">
        <w:rPr>
          <w:sz w:val="16"/>
        </w:rPr>
        <w:t xml:space="preserve">Among self-identified independents, Trump has a 35% first-term average approval rating (it is 39% in the latest Gallup poll). Approval among independents for Bush in his second term was only about 31%. </w:t>
      </w:r>
      <w:r w:rsidRPr="00860DB0">
        <w:rPr>
          <w:rStyle w:val="StyleUnderline"/>
        </w:rPr>
        <w:t>Like their partisan counterparts, independents — who make up about 40% of the electorate — have remained remarkably consistent in their support for Trump.</w:t>
      </w:r>
      <w:r>
        <w:rPr>
          <w:rStyle w:val="StyleUnderline"/>
        </w:rPr>
        <w:t xml:space="preserve"> </w:t>
      </w:r>
      <w:r w:rsidRPr="00860DB0">
        <w:rPr>
          <w:rStyle w:val="StyleUnderline"/>
        </w:rPr>
        <w:t xml:space="preserve">What are the implications of this dynamic heading into the 2020 election? Democrats have little room to slide further in their support for Trump. And Republicans show </w:t>
      </w:r>
      <w:r w:rsidRPr="00860DB0">
        <w:rPr>
          <w:rStyle w:val="Emphasis"/>
        </w:rPr>
        <w:t xml:space="preserve">they </w:t>
      </w:r>
      <w:proofErr w:type="gramStart"/>
      <w:r w:rsidRPr="00860DB0">
        <w:rPr>
          <w:rStyle w:val="Emphasis"/>
        </w:rPr>
        <w:t>aren’t</w:t>
      </w:r>
      <w:proofErr w:type="gramEnd"/>
      <w:r w:rsidRPr="00860DB0">
        <w:rPr>
          <w:rStyle w:val="Emphasis"/>
        </w:rPr>
        <w:t xml:space="preserve"> budging much either</w:t>
      </w:r>
      <w:r w:rsidRPr="00860DB0">
        <w:rPr>
          <w:sz w:val="16"/>
        </w:rPr>
        <w:t>, with their support remaining near record highs.</w:t>
      </w:r>
      <w:r>
        <w:rPr>
          <w:sz w:val="16"/>
        </w:rPr>
        <w:t xml:space="preserve"> </w:t>
      </w:r>
      <w:r w:rsidRPr="00860DB0">
        <w:rPr>
          <w:sz w:val="16"/>
        </w:rPr>
        <w:t xml:space="preserve">While one can never rule out the effect of an October surprise, it </w:t>
      </w:r>
      <w:r w:rsidRPr="00860DB0">
        <w:rPr>
          <w:rStyle w:val="StyleUnderline"/>
        </w:rPr>
        <w:t xml:space="preserve">seems </w:t>
      </w:r>
      <w:proofErr w:type="gramStart"/>
      <w:r w:rsidRPr="00860DB0">
        <w:rPr>
          <w:rStyle w:val="StyleUnderline"/>
        </w:rPr>
        <w:t>fairly unlikely</w:t>
      </w:r>
      <w:proofErr w:type="gramEnd"/>
      <w:r w:rsidRPr="00860DB0">
        <w:rPr>
          <w:rStyle w:val="StyleUnderline"/>
        </w:rPr>
        <w:t xml:space="preserve"> that Trump’s approval ratings will change dramatically in the next several months. More likely, he will remain roughly in the range he has occupied throughout his presidency</w:t>
      </w:r>
      <w:r w:rsidRPr="00860DB0">
        <w:rPr>
          <w:sz w:val="16"/>
        </w:rPr>
        <w:t xml:space="preserve">, though </w:t>
      </w:r>
      <w:r w:rsidRPr="00860DB0">
        <w:rPr>
          <w:rStyle w:val="StyleUnderline"/>
        </w:rPr>
        <w:t>support</w:t>
      </w:r>
      <w:r w:rsidRPr="00860DB0">
        <w:rPr>
          <w:sz w:val="16"/>
        </w:rPr>
        <w:t xml:space="preserve"> </w:t>
      </w:r>
      <w:r w:rsidRPr="00860DB0">
        <w:rPr>
          <w:rStyle w:val="StyleUnderline"/>
        </w:rPr>
        <w:t>appears to be eroding in</w:t>
      </w:r>
      <w:r w:rsidRPr="00860DB0">
        <w:rPr>
          <w:sz w:val="16"/>
        </w:rPr>
        <w:t xml:space="preserve"> some segments such as among </w:t>
      </w:r>
      <w:r w:rsidRPr="00860DB0">
        <w:rPr>
          <w:rStyle w:val="StyleUnderline"/>
        </w:rPr>
        <w:t>older voters and white women</w:t>
      </w:r>
      <w:r w:rsidRPr="00860DB0">
        <w:rPr>
          <w:sz w:val="16"/>
        </w:rPr>
        <w:t xml:space="preserve"> without college degrees.</w:t>
      </w:r>
    </w:p>
    <w:p w14:paraId="32C3B693" w14:textId="0F748581" w:rsidR="00770520" w:rsidRDefault="00770520" w:rsidP="00BD2401">
      <w:pPr>
        <w:pStyle w:val="Heading3"/>
      </w:pPr>
      <w:r>
        <w:lastRenderedPageBreak/>
        <w:t>NL – Police Militarization</w:t>
      </w:r>
    </w:p>
    <w:p w14:paraId="043251A0" w14:textId="77777777" w:rsidR="00770520" w:rsidRPr="00770520" w:rsidRDefault="00770520" w:rsidP="00770520"/>
    <w:p w14:paraId="6E524A4B" w14:textId="77777777" w:rsidR="00770520" w:rsidRPr="002075E3" w:rsidRDefault="00770520" w:rsidP="00770520">
      <w:pPr>
        <w:pStyle w:val="Heading4"/>
      </w:pPr>
      <w:r>
        <w:t>Perception among American’s is that police militarization increases security – improves civil-police relations</w:t>
      </w:r>
    </w:p>
    <w:p w14:paraId="65F90DFD" w14:textId="77777777" w:rsidR="00770520" w:rsidRDefault="00770520" w:rsidP="00770520">
      <w:r w:rsidRPr="002075E3">
        <w:rPr>
          <w:rStyle w:val="Style13ptBold"/>
        </w:rPr>
        <w:t>Fritz 16</w:t>
      </w:r>
      <w:r>
        <w:t xml:space="preserve"> (Jason Fritz; senior editor at War on the Rocks. He is also a senior consultant at the Noetic Group and a doctoral student in the Department of Justice, Law and Criminology at American University’s School of Public Affairs; 9-6-2016; "Can Militarization Be a Good Thing for America’s Police?"; War on the Rocks; https://warontherocks.com/2016/09/can-militarization-be-a-good-thing-for-americas-police/; Accessed: 6-30-2020 //GBS Rudolph)</w:t>
      </w:r>
    </w:p>
    <w:p w14:paraId="1E9A8EBC" w14:textId="77777777" w:rsidR="00770520" w:rsidRPr="002075E3" w:rsidRDefault="00770520" w:rsidP="00770520">
      <w:pPr>
        <w:rPr>
          <w:sz w:val="16"/>
        </w:rPr>
      </w:pPr>
      <w:r w:rsidRPr="002075E3">
        <w:rPr>
          <w:sz w:val="16"/>
        </w:rPr>
        <w:t xml:space="preserve">In </w:t>
      </w:r>
      <w:proofErr w:type="spellStart"/>
      <w:r w:rsidRPr="002075E3">
        <w:rPr>
          <w:sz w:val="16"/>
        </w:rPr>
        <w:t>Sangin</w:t>
      </w:r>
      <w:proofErr w:type="spellEnd"/>
      <w:r w:rsidRPr="002075E3">
        <w:rPr>
          <w:sz w:val="16"/>
        </w:rPr>
        <w:t xml:space="preserve">, Afghanistan, during the fall of 2011, Marine Lieutenant Joshua Waddell identified a suspected bomb-maker while conducting surveillance operations. After obtaining permission from his battalion headquarters, Waddell ordered his men to engage the bomb-maker, wounding the suspected insurgent. As soon as the bomb-maker was hit, a group of civilians — possibly teenagers — rushed to his aid, placing him on a tractor </w:t>
      </w:r>
      <w:proofErr w:type="gramStart"/>
      <w:r w:rsidRPr="002075E3">
        <w:rPr>
          <w:sz w:val="16"/>
        </w:rPr>
        <w:t>in an attempt to</w:t>
      </w:r>
      <w:proofErr w:type="gramEnd"/>
      <w:r w:rsidRPr="002075E3">
        <w:rPr>
          <w:sz w:val="16"/>
        </w:rPr>
        <w:t xml:space="preserve"> evacuate him from the battlefield. Waddell ordered his snipers to fire on the tractor to disable it so that they could capture the bomb-maker. After discovering that the civilians were minors, Waddell’s chain of command accused him of violating the rules of engagement. They removed him from his leadership position and froze his promotions for two years. Later exonerated and permitted to continue his career, </w:t>
      </w:r>
      <w:r w:rsidRPr="002075E3">
        <w:rPr>
          <w:rStyle w:val="Emphasis"/>
        </w:rPr>
        <w:t>Waddell’s story exemplifies the extent to which the U.S. military can hold its personnel to account in how they use lethal force</w:t>
      </w:r>
      <w:r w:rsidRPr="002075E3">
        <w:rPr>
          <w:sz w:val="16"/>
        </w:rPr>
        <w:t xml:space="preserve">. With so many recent cases of police officers using lethal force against unarmed civilians, could it be that the problem with America’s police is that they are not militarized enough? That is the provocative suggestion offered by Rachel </w:t>
      </w:r>
      <w:proofErr w:type="spellStart"/>
      <w:r w:rsidRPr="002075E3">
        <w:rPr>
          <w:sz w:val="16"/>
        </w:rPr>
        <w:t>Tecott</w:t>
      </w:r>
      <w:proofErr w:type="spellEnd"/>
      <w:r w:rsidRPr="002075E3">
        <w:rPr>
          <w:sz w:val="16"/>
        </w:rPr>
        <w:t xml:space="preserve"> and Sara Plana at Monkey Cage. While most writing on domestic police militarization focuses on equipment, </w:t>
      </w:r>
      <w:proofErr w:type="spellStart"/>
      <w:r w:rsidRPr="002075E3">
        <w:rPr>
          <w:sz w:val="16"/>
        </w:rPr>
        <w:t>Tecott</w:t>
      </w:r>
      <w:proofErr w:type="spellEnd"/>
      <w:r w:rsidRPr="002075E3">
        <w:rPr>
          <w:sz w:val="16"/>
        </w:rPr>
        <w:t xml:space="preserve"> and Plana describe the differences between military and police rules on the use of force, proffering that U.S. police would do well to adopt the training and legal standards used by the military. </w:t>
      </w:r>
      <w:r w:rsidRPr="002075E3">
        <w:rPr>
          <w:rStyle w:val="StyleUnderline"/>
        </w:rPr>
        <w:t xml:space="preserve">They are </w:t>
      </w:r>
      <w:proofErr w:type="gramStart"/>
      <w:r w:rsidRPr="002075E3">
        <w:rPr>
          <w:rStyle w:val="StyleUnderline"/>
        </w:rPr>
        <w:t>absolutely right</w:t>
      </w:r>
      <w:proofErr w:type="gramEnd"/>
      <w:r w:rsidRPr="002075E3">
        <w:rPr>
          <w:rStyle w:val="StyleUnderline"/>
        </w:rPr>
        <w:t xml:space="preserve"> that police often do not train on the use of force — or rather the means to prevent using force — but they exaggerate the standards of accountability in the military, particularly compared to police forces.</w:t>
      </w:r>
      <w:r>
        <w:rPr>
          <w:rStyle w:val="StyleUnderline"/>
        </w:rPr>
        <w:t xml:space="preserve"> </w:t>
      </w:r>
      <w:r w:rsidRPr="002075E3">
        <w:rPr>
          <w:sz w:val="16"/>
        </w:rPr>
        <w:t xml:space="preserve">Still, the core of their argument is correct: </w:t>
      </w:r>
      <w:r w:rsidRPr="002075E3">
        <w:rPr>
          <w:rStyle w:val="Emphasis"/>
        </w:rPr>
        <w:t>Increased militarization of American policing would undoubtedly improve civil-police relations</w:t>
      </w:r>
      <w:r w:rsidRPr="002075E3">
        <w:rPr>
          <w:sz w:val="16"/>
        </w:rPr>
        <w:t xml:space="preserve">. But </w:t>
      </w:r>
      <w:proofErr w:type="spellStart"/>
      <w:r w:rsidRPr="002075E3">
        <w:rPr>
          <w:sz w:val="16"/>
        </w:rPr>
        <w:t>Tecott</w:t>
      </w:r>
      <w:proofErr w:type="spellEnd"/>
      <w:r w:rsidRPr="002075E3">
        <w:rPr>
          <w:sz w:val="16"/>
        </w:rPr>
        <w:t xml:space="preserve"> and Plana use the term differently than most, referencing accountability, discipline, and training when commenters generally use it to refer to equipment and mindset. In other words, American police need professionalization. Before addressing this bigger picture, we should recognize that, contrary to </w:t>
      </w:r>
      <w:proofErr w:type="spellStart"/>
      <w:r w:rsidRPr="002075E3">
        <w:rPr>
          <w:sz w:val="16"/>
        </w:rPr>
        <w:t>Tecott</w:t>
      </w:r>
      <w:proofErr w:type="spellEnd"/>
      <w:r w:rsidRPr="002075E3">
        <w:rPr>
          <w:sz w:val="16"/>
        </w:rPr>
        <w:t xml:space="preserve"> and Plana, </w:t>
      </w:r>
      <w:r w:rsidRPr="002075E3">
        <w:rPr>
          <w:rStyle w:val="StyleUnderline"/>
        </w:rPr>
        <w:t>the standards governing police use of force are not weaker than those that govern uniformed members of the military</w:t>
      </w:r>
      <w:r w:rsidRPr="002075E3">
        <w:rPr>
          <w:sz w:val="16"/>
        </w:rPr>
        <w:t xml:space="preserve">. As an example of stricter military standards, </w:t>
      </w:r>
      <w:proofErr w:type="spellStart"/>
      <w:r w:rsidRPr="002075E3">
        <w:rPr>
          <w:sz w:val="16"/>
        </w:rPr>
        <w:t>Tecott</w:t>
      </w:r>
      <w:proofErr w:type="spellEnd"/>
      <w:r w:rsidRPr="002075E3">
        <w:rPr>
          <w:sz w:val="16"/>
        </w:rPr>
        <w:t xml:space="preserve"> and Plana point to the escalation procedures printed on the back of the rules of engagement (ROE) card given to every service member who deployed to Iraq and Afghanistan. Escalation of force procedures are designed to prevent the use of deadly force when less-than-lethal means might have the same effect, beginning with a verbal warning through physical restraint up to deadly force. The escalation procedures, however, are easily circumvented if the service member feels that U.S. forces or key U.S. property are in danger, as encapsulated by the “nothing in these rules limits your inherent authority and obligation to take all necessary and appropriate action” sentence printed in bold capital letters on both sides of the card. This “self-defense” standard is in fact </w:t>
      </w:r>
      <w:proofErr w:type="gramStart"/>
      <w:r w:rsidRPr="002075E3">
        <w:rPr>
          <w:sz w:val="16"/>
        </w:rPr>
        <w:t>similar to</w:t>
      </w:r>
      <w:proofErr w:type="gramEnd"/>
      <w:r w:rsidRPr="002075E3">
        <w:rPr>
          <w:sz w:val="16"/>
        </w:rPr>
        <w:t xml:space="preserve"> that used by law enforcement officers. </w:t>
      </w:r>
      <w:proofErr w:type="spellStart"/>
      <w:r w:rsidRPr="002075E3">
        <w:rPr>
          <w:sz w:val="16"/>
        </w:rPr>
        <w:t>Tecott</w:t>
      </w:r>
      <w:proofErr w:type="spellEnd"/>
      <w:r w:rsidRPr="002075E3">
        <w:rPr>
          <w:sz w:val="16"/>
        </w:rPr>
        <w:t xml:space="preserve"> and Plana’s criticism of the rules governing the police and praise of military standards, therefore, obscures existing similarities between the two. </w:t>
      </w:r>
      <w:r w:rsidRPr="002075E3">
        <w:rPr>
          <w:rStyle w:val="StyleUnderline"/>
        </w:rPr>
        <w:t>It is difficult to discuss the legal restrictions on police in the United States because of the plethora of laws and authorities that govern them across states and localities</w:t>
      </w:r>
      <w:r w:rsidRPr="002075E3">
        <w:rPr>
          <w:sz w:val="16"/>
        </w:rPr>
        <w:t xml:space="preserve">. For the most part, major training and conduct concerns are under the purview of individual states, which can have drastically different standards and norms. Nonetheless, states as disparate as Illinois and Texas have explicit restrictions on the use of deadly force, with state training standards on the conduct of measures short of deadly force. In practice, these statutes provide equal guidance with equal legal compulsion as the military’s ROE. </w:t>
      </w:r>
      <w:r w:rsidRPr="002075E3">
        <w:rPr>
          <w:rStyle w:val="Emphasis"/>
        </w:rPr>
        <w:t xml:space="preserve">Holding police officers and military personnel accountable for their use of deadly force rests with the prosecutors that stand partially outside, and yet </w:t>
      </w:r>
      <w:proofErr w:type="gramStart"/>
      <w:r w:rsidRPr="002075E3">
        <w:rPr>
          <w:rStyle w:val="Emphasis"/>
        </w:rPr>
        <w:t>beside,</w:t>
      </w:r>
      <w:proofErr w:type="gramEnd"/>
      <w:r w:rsidRPr="002075E3">
        <w:rPr>
          <w:rStyle w:val="Emphasis"/>
        </w:rPr>
        <w:t xml:space="preserve"> those they ostensibly should hold to account</w:t>
      </w:r>
      <w:r w:rsidRPr="002075E3">
        <w:rPr>
          <w:sz w:val="16"/>
        </w:rPr>
        <w:t xml:space="preserve">. Civilian and military </w:t>
      </w:r>
      <w:r w:rsidRPr="002075E3">
        <w:rPr>
          <w:rStyle w:val="StyleUnderline"/>
        </w:rPr>
        <w:t>prosecutors are put in a tough place where they are expected to work with their colleagues on the line</w:t>
      </w:r>
      <w:r w:rsidRPr="002075E3">
        <w:rPr>
          <w:sz w:val="16"/>
        </w:rPr>
        <w:t xml:space="preserve">, making it difficult to aggressively pursue wrongdoing. </w:t>
      </w:r>
      <w:proofErr w:type="spellStart"/>
      <w:r w:rsidRPr="002075E3">
        <w:rPr>
          <w:sz w:val="16"/>
        </w:rPr>
        <w:t>Tecott</w:t>
      </w:r>
      <w:proofErr w:type="spellEnd"/>
      <w:r w:rsidRPr="002075E3">
        <w:rPr>
          <w:sz w:val="16"/>
        </w:rPr>
        <w:t xml:space="preserve"> and Plana are right to point out that police are rarely held to account for their use of deadly force. But the idea that ROE violations are much better prosecuted in the military </w:t>
      </w:r>
      <w:proofErr w:type="gramStart"/>
      <w:r w:rsidRPr="002075E3">
        <w:rPr>
          <w:sz w:val="16"/>
        </w:rPr>
        <w:t>strains</w:t>
      </w:r>
      <w:proofErr w:type="gramEnd"/>
      <w:r w:rsidRPr="002075E3">
        <w:rPr>
          <w:sz w:val="16"/>
        </w:rPr>
        <w:t xml:space="preserve"> credulity. Most successful prosecutions occurred far from a combat situation, where the facts are easier to discern and the absence of hostile intent and acts, therefore making the use of lethal force illegal, easier to establish. But charges against soldiers who appear to violate the ROE in the heat of combat rarely stick, even in the most egregious cases. </w:t>
      </w:r>
      <w:r w:rsidRPr="002075E3">
        <w:rPr>
          <w:rStyle w:val="StyleUnderline"/>
        </w:rPr>
        <w:t xml:space="preserve">While most states provide instruction on escalation procedures and the legal and moral ramifications of the use of force, these </w:t>
      </w:r>
      <w:r w:rsidRPr="002075E3">
        <w:rPr>
          <w:rStyle w:val="StyleUnderline"/>
        </w:rPr>
        <w:lastRenderedPageBreak/>
        <w:t>blocks of instruction are rarely required in annual training, as opposed to the annual requirement for officers to show proficiency with their weapons</w:t>
      </w:r>
      <w:r w:rsidRPr="002075E3">
        <w:rPr>
          <w:sz w:val="16"/>
        </w:rPr>
        <w:t xml:space="preserve">. Police professional organizations should push state bodies and individual agencies to adopt rigorous and regular training, as suggested by </w:t>
      </w:r>
      <w:proofErr w:type="spellStart"/>
      <w:r w:rsidRPr="002075E3">
        <w:rPr>
          <w:sz w:val="16"/>
        </w:rPr>
        <w:t>Tecott</w:t>
      </w:r>
      <w:proofErr w:type="spellEnd"/>
      <w:r w:rsidRPr="002075E3">
        <w:rPr>
          <w:sz w:val="16"/>
        </w:rPr>
        <w:t xml:space="preserve"> and Plana. </w:t>
      </w:r>
      <w:r w:rsidRPr="002075E3">
        <w:rPr>
          <w:rStyle w:val="Emphasis"/>
        </w:rPr>
        <w:t>But we also must keep in mind that the U.S. military is sized so that it can cycle its forces through operations, rest, and training. Police forces are not; and adding training to their schedules removes personnel from their operational roles.</w:t>
      </w:r>
      <w:r w:rsidRPr="002075E3">
        <w:rPr>
          <w:sz w:val="16"/>
        </w:rPr>
        <w:t xml:space="preserve"> Training of this sort, if emulating military training, is one element of the concept of professionalization. In the field of civil-military relations, Samuel Huntington’s The Solider and the State is the seminal work that defines civilian-military interactions and the concept of the professional. Professionals are distinct from tradesmen in three characteristics: expertise, corporateness, and responsibility. The first, expertise, is gained through two phases: liberal and specialized educations. Specialized education extends beyond the technical details of the profession, but also includes immersion in the traditions of that profession. Corporateness is “a sense of organic unity and consciousness […] as a group apart from laymen.” </w:t>
      </w:r>
      <w:r w:rsidRPr="002075E3">
        <w:rPr>
          <w:rStyle w:val="StyleUnderline"/>
        </w:rPr>
        <w:t>Many advanced trades would qualify as professions under these two characteristics, but what sets professions truly apart is the profession’s inherent responsibility whose client is society itself.</w:t>
      </w:r>
      <w:r>
        <w:rPr>
          <w:rStyle w:val="StyleUnderline"/>
        </w:rPr>
        <w:t xml:space="preserve"> </w:t>
      </w:r>
      <w:r w:rsidRPr="002075E3">
        <w:rPr>
          <w:sz w:val="16"/>
        </w:rPr>
        <w:t xml:space="preserve">While elements of Huntington’s book have not aged well, his elucidation of professionalization and professionalization’s relationship to how the military interacts with civilians has. However, the law enforcement profession has no such seminal work, suggesting that The Police and the State is long overdue. With over 18,000 individual law enforcement agencies with at least one sworn officer, establishing norms of police professionalism and civil-police relations is not an easy task, especially when compared to civil-military relations. Without a critical examination of the nature of the police profession, and its implication on how the police interact with those they serve, law enforcement is unlikely to evolve into a true profession capable of making changes of the sort suggested by </w:t>
      </w:r>
      <w:proofErr w:type="spellStart"/>
      <w:r w:rsidRPr="002075E3">
        <w:rPr>
          <w:sz w:val="16"/>
        </w:rPr>
        <w:t>Tecott</w:t>
      </w:r>
      <w:proofErr w:type="spellEnd"/>
      <w:r w:rsidRPr="002075E3">
        <w:rPr>
          <w:sz w:val="16"/>
        </w:rPr>
        <w:t xml:space="preserve"> and Plana.</w:t>
      </w:r>
    </w:p>
    <w:p w14:paraId="2A628463" w14:textId="77777777" w:rsidR="00770520" w:rsidRPr="009B23C5" w:rsidRDefault="00770520" w:rsidP="00770520"/>
    <w:p w14:paraId="128B2F3B" w14:textId="72CCB835" w:rsidR="00BD2401" w:rsidRDefault="00BD2401" w:rsidP="00BD2401">
      <w:pPr>
        <w:pStyle w:val="Heading3"/>
      </w:pPr>
      <w:r>
        <w:lastRenderedPageBreak/>
        <w:t>AT Suburban White Women Link</w:t>
      </w:r>
    </w:p>
    <w:p w14:paraId="009F9346" w14:textId="77777777" w:rsidR="00BD2401" w:rsidRDefault="00BD2401" w:rsidP="00BD2401">
      <w:pPr>
        <w:pStyle w:val="Heading4"/>
      </w:pPr>
      <w:r>
        <w:t>No suburban voters link – they like Trump’s hard on crime rhetoric</w:t>
      </w:r>
    </w:p>
    <w:p w14:paraId="04E197AF" w14:textId="77777777" w:rsidR="00BD2401" w:rsidRDefault="00BD2401" w:rsidP="00BD2401">
      <w:proofErr w:type="spellStart"/>
      <w:r w:rsidRPr="005B12C3">
        <w:rPr>
          <w:rStyle w:val="Style13ptBold"/>
        </w:rPr>
        <w:t>Sevastopulo</w:t>
      </w:r>
      <w:proofErr w:type="spellEnd"/>
      <w:r w:rsidRPr="005B12C3">
        <w:rPr>
          <w:rStyle w:val="Style13ptBold"/>
        </w:rPr>
        <w:t xml:space="preserve"> 20</w:t>
      </w:r>
      <w:r>
        <w:t xml:space="preserve"> – Washington Bureau Chief for the Financial Times (Demetri; “Trump hopes tough stance on crime will propel him to election victory”; 6/2/20; </w:t>
      </w:r>
      <w:hyperlink r:id="rId347" w:history="1">
        <w:r w:rsidRPr="004D0D86">
          <w:rPr>
            <w:rStyle w:val="Hyperlink"/>
          </w:rPr>
          <w:t>https://www.ft.com/content/e9e30710-d03e-4e99-b07a-9dca2ae02704</w:t>
        </w:r>
      </w:hyperlink>
      <w:r>
        <w:t xml:space="preserve">; accessed 6/30/20) </w:t>
      </w:r>
      <w:proofErr w:type="spellStart"/>
      <w:r>
        <w:t>dmc</w:t>
      </w:r>
      <w:proofErr w:type="spellEnd"/>
    </w:p>
    <w:p w14:paraId="5D84D157" w14:textId="77777777" w:rsidR="00BD2401" w:rsidRDefault="00BD2401" w:rsidP="00BD2401">
      <w:pPr>
        <w:rPr>
          <w:sz w:val="16"/>
        </w:rPr>
      </w:pPr>
      <w:r w:rsidRPr="00B22F7D">
        <w:rPr>
          <w:sz w:val="16"/>
        </w:rPr>
        <w:t xml:space="preserve">Recent polls show </w:t>
      </w:r>
      <w:proofErr w:type="spellStart"/>
      <w:r w:rsidRPr="00B22F7D">
        <w:rPr>
          <w:sz w:val="16"/>
        </w:rPr>
        <w:t>Mr</w:t>
      </w:r>
      <w:proofErr w:type="spellEnd"/>
      <w:r w:rsidRPr="00B22F7D">
        <w:rPr>
          <w:sz w:val="16"/>
        </w:rPr>
        <w:t xml:space="preserve"> Trump is trailing behind Joe Biden nationally and in most key swing states. But </w:t>
      </w:r>
      <w:r w:rsidRPr="009C6E79">
        <w:rPr>
          <w:rStyle w:val="StyleUnderline"/>
        </w:rPr>
        <w:t xml:space="preserve">the president seems to be gambling that his </w:t>
      </w:r>
      <w:r w:rsidRPr="009C6E79">
        <w:rPr>
          <w:rStyle w:val="Emphasis"/>
        </w:rPr>
        <w:t>approach</w:t>
      </w:r>
      <w:r w:rsidRPr="00B22F7D">
        <w:rPr>
          <w:sz w:val="16"/>
        </w:rPr>
        <w:t xml:space="preserve"> </w:t>
      </w:r>
      <w:r w:rsidRPr="009C6E79">
        <w:rPr>
          <w:rStyle w:val="StyleUnderline"/>
        </w:rPr>
        <w:t>will spark enough enthusiasm among his base to win</w:t>
      </w:r>
      <w:r w:rsidRPr="00B22F7D">
        <w:rPr>
          <w:sz w:val="16"/>
        </w:rPr>
        <w:t>.</w:t>
      </w:r>
      <w:r>
        <w:rPr>
          <w:sz w:val="16"/>
        </w:rPr>
        <w:t xml:space="preserve"> </w:t>
      </w:r>
      <w:r w:rsidRPr="009C6E79">
        <w:rPr>
          <w:rStyle w:val="StyleUnderline"/>
        </w:rPr>
        <w:t xml:space="preserve">Laura and Gary </w:t>
      </w:r>
      <w:proofErr w:type="spellStart"/>
      <w:r w:rsidRPr="009C6E79">
        <w:rPr>
          <w:rStyle w:val="StyleUnderline"/>
        </w:rPr>
        <w:t>Schisler</w:t>
      </w:r>
      <w:proofErr w:type="spellEnd"/>
      <w:r w:rsidRPr="009C6E79">
        <w:rPr>
          <w:rStyle w:val="StyleUnderline"/>
        </w:rPr>
        <w:t>, two Trump supporters from Pittsburgh</w:t>
      </w:r>
      <w:r w:rsidRPr="00B22F7D">
        <w:rPr>
          <w:sz w:val="16"/>
        </w:rPr>
        <w:t xml:space="preserve">, said </w:t>
      </w:r>
      <w:r w:rsidRPr="009C6E79">
        <w:rPr>
          <w:rStyle w:val="StyleUnderline"/>
        </w:rPr>
        <w:t xml:space="preserve">they detected </w:t>
      </w:r>
      <w:r w:rsidRPr="009C6E79">
        <w:rPr>
          <w:rStyle w:val="Emphasis"/>
        </w:rPr>
        <w:t>no sign</w:t>
      </w:r>
      <w:r w:rsidRPr="009C6E79">
        <w:rPr>
          <w:rStyle w:val="StyleUnderline"/>
        </w:rPr>
        <w:t xml:space="preserve"> of the president being abandoned by his fans.</w:t>
      </w:r>
      <w:r>
        <w:rPr>
          <w:sz w:val="16"/>
        </w:rPr>
        <w:t xml:space="preserve"> </w:t>
      </w:r>
      <w:proofErr w:type="spellStart"/>
      <w:r w:rsidRPr="00B22F7D">
        <w:rPr>
          <w:sz w:val="16"/>
        </w:rPr>
        <w:t>Ms</w:t>
      </w:r>
      <w:proofErr w:type="spellEnd"/>
      <w:r w:rsidRPr="00B22F7D">
        <w:rPr>
          <w:sz w:val="16"/>
        </w:rPr>
        <w:t xml:space="preserve"> </w:t>
      </w:r>
      <w:proofErr w:type="spellStart"/>
      <w:r w:rsidRPr="009C6E79">
        <w:rPr>
          <w:rStyle w:val="StyleUnderline"/>
        </w:rPr>
        <w:t>Schisler</w:t>
      </w:r>
      <w:proofErr w:type="spellEnd"/>
      <w:r w:rsidRPr="009C6E79">
        <w:rPr>
          <w:rStyle w:val="StyleUnderline"/>
        </w:rPr>
        <w:t xml:space="preserve"> said his message on </w:t>
      </w:r>
      <w:r w:rsidRPr="009C6E79">
        <w:rPr>
          <w:rStyle w:val="Emphasis"/>
        </w:rPr>
        <w:t>law</w:t>
      </w:r>
      <w:r w:rsidRPr="009C6E79">
        <w:rPr>
          <w:rStyle w:val="StyleUnderline"/>
        </w:rPr>
        <w:t xml:space="preserve"> and </w:t>
      </w:r>
      <w:r w:rsidRPr="009C6E79">
        <w:rPr>
          <w:rStyle w:val="Emphasis"/>
        </w:rPr>
        <w:t>order</w:t>
      </w:r>
      <w:r w:rsidRPr="00B22F7D">
        <w:rPr>
          <w:sz w:val="16"/>
        </w:rPr>
        <w:t xml:space="preserve"> </w:t>
      </w:r>
      <w:r w:rsidRPr="00B22F7D">
        <w:rPr>
          <w:rStyle w:val="StyleUnderline"/>
        </w:rPr>
        <w:t>resonated with her female friends who worried about the protests reaching the suburbs</w:t>
      </w:r>
      <w:r w:rsidRPr="00B22F7D">
        <w:rPr>
          <w:sz w:val="16"/>
        </w:rPr>
        <w:t xml:space="preserve">. </w:t>
      </w:r>
      <w:r w:rsidRPr="00B22F7D">
        <w:rPr>
          <w:rStyle w:val="StyleUnderline"/>
        </w:rPr>
        <w:t xml:space="preserve">She said </w:t>
      </w:r>
      <w:r w:rsidRPr="00B22F7D">
        <w:rPr>
          <w:rStyle w:val="Emphasis"/>
        </w:rPr>
        <w:t>most would welcome</w:t>
      </w:r>
      <w:r w:rsidRPr="00B22F7D">
        <w:rPr>
          <w:rStyle w:val="StyleUnderline"/>
        </w:rPr>
        <w:t xml:space="preserve"> the </w:t>
      </w:r>
      <w:r w:rsidRPr="00B22F7D">
        <w:rPr>
          <w:rStyle w:val="Emphasis"/>
        </w:rPr>
        <w:t>military involvement</w:t>
      </w:r>
      <w:r w:rsidRPr="00B22F7D">
        <w:rPr>
          <w:sz w:val="16"/>
        </w:rPr>
        <w:t xml:space="preserve"> </w:t>
      </w:r>
      <w:r w:rsidRPr="00B22F7D">
        <w:rPr>
          <w:rStyle w:val="StyleUnderline"/>
        </w:rPr>
        <w:t xml:space="preserve">because people were </w:t>
      </w:r>
      <w:r w:rsidRPr="00B22F7D">
        <w:rPr>
          <w:rStyle w:val="Emphasis"/>
        </w:rPr>
        <w:t>tired</w:t>
      </w:r>
      <w:r w:rsidRPr="00B22F7D">
        <w:rPr>
          <w:rStyle w:val="StyleUnderline"/>
        </w:rPr>
        <w:t xml:space="preserve"> of the </w:t>
      </w:r>
      <w:r w:rsidRPr="00B22F7D">
        <w:rPr>
          <w:rStyle w:val="Emphasis"/>
        </w:rPr>
        <w:t>chaos</w:t>
      </w:r>
      <w:r w:rsidRPr="00B22F7D">
        <w:rPr>
          <w:sz w:val="16"/>
        </w:rPr>
        <w:t xml:space="preserve">. </w:t>
      </w:r>
      <w:r w:rsidRPr="00B22F7D">
        <w:rPr>
          <w:rStyle w:val="StyleUnderline"/>
        </w:rPr>
        <w:t>Her husband</w:t>
      </w:r>
      <w:r w:rsidRPr="00B22F7D">
        <w:rPr>
          <w:sz w:val="16"/>
        </w:rPr>
        <w:t xml:space="preserve">, a former Air Force pilot, </w:t>
      </w:r>
      <w:r w:rsidRPr="00B22F7D">
        <w:rPr>
          <w:rStyle w:val="StyleUnderline"/>
        </w:rPr>
        <w:t>said Trump retained strong support</w:t>
      </w:r>
      <w:r w:rsidRPr="00B22F7D">
        <w:rPr>
          <w:sz w:val="16"/>
        </w:rPr>
        <w:t xml:space="preserve"> but added there was a danger it could backfire.</w:t>
      </w:r>
    </w:p>
    <w:p w14:paraId="4B5FE7DB" w14:textId="77777777" w:rsidR="00BD2401" w:rsidRPr="00B22F7D" w:rsidRDefault="00BD2401" w:rsidP="00BD2401">
      <w:pPr>
        <w:pStyle w:val="Heading4"/>
      </w:pPr>
      <w:r>
        <w:t xml:space="preserve">Other issues matter more to white women </w:t>
      </w:r>
    </w:p>
    <w:p w14:paraId="394E90B4" w14:textId="77777777" w:rsidR="00BD2401" w:rsidRDefault="00BD2401" w:rsidP="00BD2401">
      <w:r w:rsidRPr="00625D5B">
        <w:rPr>
          <w:rStyle w:val="Style13ptBold"/>
        </w:rPr>
        <w:t>Galston 20</w:t>
      </w:r>
      <w:r>
        <w:t xml:space="preserve"> – Ezra K. </w:t>
      </w:r>
      <w:proofErr w:type="spellStart"/>
      <w:r>
        <w:t>Zilkha</w:t>
      </w:r>
      <w:proofErr w:type="spellEnd"/>
      <w:r>
        <w:t xml:space="preserve"> Chair and Senior Fellow in Governance Studies at the Brookings Institution (Willian A.; “New polling: Eroding support from white working-class women threatens Trump’s reelection”; 6/3/20; </w:t>
      </w:r>
      <w:hyperlink r:id="rId348" w:history="1">
        <w:r w:rsidRPr="004D0D86">
          <w:rPr>
            <w:rStyle w:val="Hyperlink"/>
          </w:rPr>
          <w:t>https://www.brookings.edu/blog/fixgov/2020/06/03/new-polling-eroding-support-from-white-working-class-women-threatens-trumps-reelection/</w:t>
        </w:r>
      </w:hyperlink>
      <w:r>
        <w:t xml:space="preserve">; accessed 6/30/20) </w:t>
      </w:r>
      <w:proofErr w:type="spellStart"/>
      <w:r>
        <w:t>dmc</w:t>
      </w:r>
      <w:proofErr w:type="spellEnd"/>
    </w:p>
    <w:p w14:paraId="1612228F" w14:textId="77777777" w:rsidR="00BD2401" w:rsidRPr="00431459" w:rsidRDefault="00BD2401" w:rsidP="00BD2401">
      <w:pPr>
        <w:rPr>
          <w:rStyle w:val="StyleUnderline"/>
        </w:rPr>
      </w:pPr>
      <w:r w:rsidRPr="002F2298">
        <w:rPr>
          <w:sz w:val="16"/>
        </w:rPr>
        <w:t xml:space="preserve">Against the backdrop of symmetrical Democratic gains in 2018 across lines of gender and education, </w:t>
      </w:r>
      <w:r w:rsidRPr="00574DA3">
        <w:rPr>
          <w:rStyle w:val="StyleUnderline"/>
        </w:rPr>
        <w:t>the Washington Post’s finding</w:t>
      </w:r>
      <w:r w:rsidRPr="002F2298">
        <w:rPr>
          <w:sz w:val="16"/>
        </w:rPr>
        <w:t xml:space="preserve"> of </w:t>
      </w:r>
      <w:r w:rsidRPr="00574DA3">
        <w:rPr>
          <w:rStyle w:val="Emphasis"/>
        </w:rPr>
        <w:t>huge losses</w:t>
      </w:r>
      <w:r w:rsidRPr="002F2298">
        <w:rPr>
          <w:sz w:val="16"/>
        </w:rPr>
        <w:t xml:space="preserve"> </w:t>
      </w:r>
      <w:r w:rsidRPr="00574DA3">
        <w:rPr>
          <w:rStyle w:val="StyleUnderline"/>
        </w:rPr>
        <w:t>for</w:t>
      </w:r>
      <w:r w:rsidRPr="002F2298">
        <w:rPr>
          <w:sz w:val="16"/>
        </w:rPr>
        <w:t xml:space="preserve"> President </w:t>
      </w:r>
      <w:r w:rsidRPr="00574DA3">
        <w:rPr>
          <w:rStyle w:val="Emphasis"/>
        </w:rPr>
        <w:t>Trump</w:t>
      </w:r>
      <w:r w:rsidRPr="002F2298">
        <w:rPr>
          <w:sz w:val="16"/>
        </w:rPr>
        <w:t xml:space="preserve"> </w:t>
      </w:r>
      <w:r w:rsidRPr="00574DA3">
        <w:rPr>
          <w:rStyle w:val="StyleUnderline"/>
        </w:rPr>
        <w:t>among white non-college women stands out sharply</w:t>
      </w:r>
      <w:r w:rsidRPr="002F2298">
        <w:rPr>
          <w:sz w:val="16"/>
        </w:rPr>
        <w:t xml:space="preserve">. Moreover, the Post’s survey helps us see why this is happening. As Table 2 shows, </w:t>
      </w:r>
      <w:r w:rsidRPr="00574DA3">
        <w:rPr>
          <w:rStyle w:val="StyleUnderline"/>
        </w:rPr>
        <w:t xml:space="preserve">an attitudinal gulf on </w:t>
      </w:r>
      <w:r w:rsidRPr="00574DA3">
        <w:rPr>
          <w:rStyle w:val="Emphasis"/>
        </w:rPr>
        <w:t>key questions</w:t>
      </w:r>
      <w:r w:rsidRPr="00574DA3">
        <w:rPr>
          <w:rStyle w:val="StyleUnderline"/>
        </w:rPr>
        <w:t xml:space="preserve"> </w:t>
      </w:r>
      <w:r w:rsidRPr="00574DA3">
        <w:rPr>
          <w:rStyle w:val="Emphasis"/>
        </w:rPr>
        <w:t>divides</w:t>
      </w:r>
      <w:r w:rsidRPr="00574DA3">
        <w:rPr>
          <w:rStyle w:val="StyleUnderline"/>
        </w:rPr>
        <w:t xml:space="preserve"> </w:t>
      </w:r>
      <w:r w:rsidRPr="00574DA3">
        <w:rPr>
          <w:rStyle w:val="Emphasis"/>
        </w:rPr>
        <w:t>white</w:t>
      </w:r>
      <w:r w:rsidRPr="00574DA3">
        <w:rPr>
          <w:rStyle w:val="StyleUnderline"/>
        </w:rPr>
        <w:t xml:space="preserve"> non-college </w:t>
      </w:r>
      <w:r w:rsidRPr="00574DA3">
        <w:rPr>
          <w:rStyle w:val="Emphasis"/>
        </w:rPr>
        <w:t>women</w:t>
      </w:r>
      <w:r w:rsidRPr="00574DA3">
        <w:rPr>
          <w:rStyle w:val="StyleUnderline"/>
        </w:rPr>
        <w:t xml:space="preserve"> </w:t>
      </w:r>
      <w:r w:rsidRPr="00574DA3">
        <w:rPr>
          <w:rStyle w:val="Emphasis"/>
        </w:rPr>
        <w:t>from</w:t>
      </w:r>
      <w:r w:rsidRPr="00574DA3">
        <w:rPr>
          <w:rStyle w:val="StyleUnderline"/>
        </w:rPr>
        <w:t xml:space="preserve"> their male </w:t>
      </w:r>
      <w:r w:rsidRPr="00574DA3">
        <w:rPr>
          <w:rStyle w:val="Emphasis"/>
        </w:rPr>
        <w:t>counterparts</w:t>
      </w:r>
      <w:r w:rsidRPr="00574DA3">
        <w:rPr>
          <w:rStyle w:val="StyleUnderline"/>
        </w:rPr>
        <w:t>.</w:t>
      </w:r>
      <w:r>
        <w:rPr>
          <w:rStyle w:val="StyleUnderline"/>
        </w:rPr>
        <w:t xml:space="preserve"> </w:t>
      </w:r>
      <w:r w:rsidRPr="002F2298">
        <w:rPr>
          <w:sz w:val="16"/>
        </w:rPr>
        <w:t xml:space="preserve">On election day, </w:t>
      </w:r>
      <w:r w:rsidRPr="00431459">
        <w:rPr>
          <w:rStyle w:val="StyleUnderline"/>
        </w:rPr>
        <w:t>job approval ratings typically converge with voting patterns</w:t>
      </w:r>
      <w:r w:rsidRPr="002F2298">
        <w:rPr>
          <w:sz w:val="16"/>
        </w:rPr>
        <w:t xml:space="preserve">. As things now stand, President </w:t>
      </w:r>
      <w:r w:rsidRPr="00431459">
        <w:rPr>
          <w:rStyle w:val="StyleUnderline"/>
        </w:rPr>
        <w:t xml:space="preserve">Trump is on track to receive </w:t>
      </w:r>
      <w:r w:rsidRPr="00431459">
        <w:rPr>
          <w:rStyle w:val="Emphasis"/>
        </w:rPr>
        <w:t>barely half</w:t>
      </w:r>
      <w:r w:rsidRPr="00431459">
        <w:rPr>
          <w:rStyle w:val="StyleUnderline"/>
        </w:rPr>
        <w:t xml:space="preserve"> of the votes of women</w:t>
      </w:r>
      <w:r w:rsidRPr="002F2298">
        <w:rPr>
          <w:sz w:val="16"/>
        </w:rPr>
        <w:t xml:space="preserve"> without college degrees, </w:t>
      </w:r>
      <w:r w:rsidRPr="00431459">
        <w:rPr>
          <w:rStyle w:val="StyleUnderline"/>
        </w:rPr>
        <w:t>compared to the 61% he received four years ago.</w:t>
      </w:r>
    </w:p>
    <w:p w14:paraId="50C48145" w14:textId="77777777" w:rsidR="00BD2401" w:rsidRPr="00AB5906" w:rsidRDefault="00BD2401" w:rsidP="00BD2401">
      <w:pPr>
        <w:pStyle w:val="NormalWeb"/>
        <w:shd w:val="clear" w:color="auto" w:fill="FAFAFA"/>
        <w:spacing w:before="0" w:beforeAutospacing="0" w:after="0" w:afterAutospacing="0"/>
        <w:textAlignment w:val="baseline"/>
        <w:rPr>
          <w:rFonts w:asciiTheme="minorHAnsi" w:hAnsiTheme="minorHAnsi" w:cstheme="minorHAnsi"/>
          <w:color w:val="101010"/>
          <w:sz w:val="27"/>
          <w:szCs w:val="27"/>
        </w:rPr>
      </w:pPr>
      <w:r w:rsidRPr="00AB5906">
        <w:rPr>
          <w:rStyle w:val="Strong"/>
          <w:rFonts w:asciiTheme="minorHAnsi" w:eastAsiaTheme="majorEastAsia" w:hAnsiTheme="minorHAnsi" w:cstheme="minorHAnsi"/>
          <w:color w:val="101010"/>
          <w:sz w:val="27"/>
          <w:szCs w:val="27"/>
          <w:bdr w:val="none" w:sz="0" w:space="0" w:color="auto" w:frame="1"/>
        </w:rPr>
        <w:t>Table 2: White non-college voters by gender</w:t>
      </w:r>
    </w:p>
    <w:tbl>
      <w:tblPr>
        <w:tblW w:w="12000" w:type="dxa"/>
        <w:tblCellMar>
          <w:left w:w="0" w:type="dxa"/>
          <w:right w:w="0" w:type="dxa"/>
        </w:tblCellMar>
        <w:tblLook w:val="04A0" w:firstRow="1" w:lastRow="0" w:firstColumn="1" w:lastColumn="0" w:noHBand="0" w:noVBand="1"/>
      </w:tblPr>
      <w:tblGrid>
        <w:gridCol w:w="8918"/>
        <w:gridCol w:w="1314"/>
        <w:gridCol w:w="1768"/>
      </w:tblGrid>
      <w:tr w:rsidR="00BD2401" w:rsidRPr="00AB5906" w14:paraId="7F878C77" w14:textId="77777777" w:rsidTr="00EA5EE8">
        <w:tc>
          <w:tcPr>
            <w:tcW w:w="0" w:type="auto"/>
            <w:tcBorders>
              <w:top w:val="single" w:sz="6" w:space="0" w:color="D8D8D8"/>
              <w:left w:val="single" w:sz="6" w:space="0" w:color="D8D8D8"/>
              <w:bottom w:val="single" w:sz="6" w:space="0" w:color="D8D8D8"/>
              <w:right w:val="single" w:sz="6" w:space="0" w:color="D8D8D8"/>
            </w:tcBorders>
            <w:tcMar>
              <w:top w:w="150" w:type="dxa"/>
              <w:left w:w="225" w:type="dxa"/>
              <w:bottom w:w="150" w:type="dxa"/>
              <w:right w:w="225" w:type="dxa"/>
            </w:tcMar>
            <w:vAlign w:val="bottom"/>
            <w:hideMark/>
          </w:tcPr>
          <w:p w14:paraId="1DA00C2F" w14:textId="77777777" w:rsidR="00BD2401" w:rsidRPr="00AB5906" w:rsidRDefault="00BD2401" w:rsidP="00EA5EE8">
            <w:pPr>
              <w:rPr>
                <w:rFonts w:asciiTheme="minorHAnsi" w:hAnsiTheme="minorHAnsi" w:cstheme="minorHAnsi"/>
                <w:color w:val="101010"/>
                <w:sz w:val="27"/>
                <w:szCs w:val="27"/>
              </w:rPr>
            </w:pPr>
          </w:p>
        </w:tc>
        <w:tc>
          <w:tcPr>
            <w:tcW w:w="0" w:type="auto"/>
            <w:tcBorders>
              <w:top w:val="single" w:sz="6" w:space="0" w:color="D8D8D8"/>
              <w:left w:val="single" w:sz="6" w:space="0" w:color="D8D8D8"/>
              <w:bottom w:val="single" w:sz="6" w:space="0" w:color="D8D8D8"/>
              <w:right w:val="single" w:sz="6" w:space="0" w:color="D8D8D8"/>
            </w:tcBorders>
            <w:tcMar>
              <w:top w:w="150" w:type="dxa"/>
              <w:left w:w="225" w:type="dxa"/>
              <w:bottom w:w="150" w:type="dxa"/>
              <w:right w:w="225" w:type="dxa"/>
            </w:tcMar>
            <w:vAlign w:val="bottom"/>
            <w:hideMark/>
          </w:tcPr>
          <w:p w14:paraId="200031EE" w14:textId="77777777" w:rsidR="00BD2401" w:rsidRPr="00AB5906" w:rsidRDefault="00BD2401" w:rsidP="00EA5EE8">
            <w:pPr>
              <w:rPr>
                <w:rFonts w:asciiTheme="minorHAnsi" w:hAnsiTheme="minorHAnsi" w:cstheme="minorHAnsi"/>
                <w:sz w:val="24"/>
                <w:szCs w:val="24"/>
              </w:rPr>
            </w:pPr>
            <w:r w:rsidRPr="00AB5906">
              <w:rPr>
                <w:rFonts w:asciiTheme="minorHAnsi" w:hAnsiTheme="minorHAnsi" w:cstheme="minorHAnsi"/>
              </w:rPr>
              <w:t>Men</w:t>
            </w:r>
          </w:p>
        </w:tc>
        <w:tc>
          <w:tcPr>
            <w:tcW w:w="0" w:type="auto"/>
            <w:tcBorders>
              <w:top w:val="single" w:sz="6" w:space="0" w:color="D8D8D8"/>
              <w:left w:val="single" w:sz="6" w:space="0" w:color="D8D8D8"/>
              <w:bottom w:val="single" w:sz="6" w:space="0" w:color="D8D8D8"/>
              <w:right w:val="single" w:sz="6" w:space="0" w:color="D8D8D8"/>
            </w:tcBorders>
            <w:tcMar>
              <w:top w:w="150" w:type="dxa"/>
              <w:left w:w="225" w:type="dxa"/>
              <w:bottom w:w="150" w:type="dxa"/>
              <w:right w:w="225" w:type="dxa"/>
            </w:tcMar>
            <w:vAlign w:val="bottom"/>
            <w:hideMark/>
          </w:tcPr>
          <w:p w14:paraId="42883C8C" w14:textId="77777777" w:rsidR="00BD2401" w:rsidRPr="00AB5906" w:rsidRDefault="00BD2401" w:rsidP="00EA5EE8">
            <w:pPr>
              <w:rPr>
                <w:rFonts w:asciiTheme="minorHAnsi" w:hAnsiTheme="minorHAnsi" w:cstheme="minorHAnsi"/>
              </w:rPr>
            </w:pPr>
            <w:r w:rsidRPr="00AB5906">
              <w:rPr>
                <w:rFonts w:asciiTheme="minorHAnsi" w:hAnsiTheme="minorHAnsi" w:cstheme="minorHAnsi"/>
              </w:rPr>
              <w:t>Women</w:t>
            </w:r>
          </w:p>
        </w:tc>
      </w:tr>
      <w:tr w:rsidR="00BD2401" w:rsidRPr="00AB5906" w14:paraId="09F36036" w14:textId="77777777" w:rsidTr="00EA5EE8">
        <w:tc>
          <w:tcPr>
            <w:tcW w:w="0" w:type="auto"/>
            <w:tcBorders>
              <w:top w:val="single" w:sz="6" w:space="0" w:color="D8D8D8"/>
              <w:left w:val="single" w:sz="6" w:space="0" w:color="D8D8D8"/>
              <w:bottom w:val="single" w:sz="6" w:space="0" w:color="D8D8D8"/>
              <w:right w:val="single" w:sz="6" w:space="0" w:color="D8D8D8"/>
            </w:tcBorders>
            <w:tcMar>
              <w:top w:w="150" w:type="dxa"/>
              <w:left w:w="225" w:type="dxa"/>
              <w:bottom w:w="150" w:type="dxa"/>
              <w:right w:w="225" w:type="dxa"/>
            </w:tcMar>
            <w:vAlign w:val="bottom"/>
            <w:hideMark/>
          </w:tcPr>
          <w:p w14:paraId="0E24A79F" w14:textId="77777777" w:rsidR="00BD2401" w:rsidRPr="00AB5906" w:rsidRDefault="00BD2401" w:rsidP="00EA5EE8">
            <w:pPr>
              <w:rPr>
                <w:rFonts w:asciiTheme="minorHAnsi" w:hAnsiTheme="minorHAnsi" w:cstheme="minorHAnsi"/>
              </w:rPr>
            </w:pPr>
            <w:r w:rsidRPr="00AB5906">
              <w:rPr>
                <w:rFonts w:asciiTheme="minorHAnsi" w:hAnsiTheme="minorHAnsi" w:cstheme="minorHAnsi"/>
              </w:rPr>
              <w:t>Trump is honest and trustworthy</w:t>
            </w:r>
          </w:p>
        </w:tc>
        <w:tc>
          <w:tcPr>
            <w:tcW w:w="0" w:type="auto"/>
            <w:tcBorders>
              <w:top w:val="single" w:sz="6" w:space="0" w:color="D8D8D8"/>
              <w:left w:val="single" w:sz="6" w:space="0" w:color="D8D8D8"/>
              <w:bottom w:val="single" w:sz="6" w:space="0" w:color="D8D8D8"/>
              <w:right w:val="single" w:sz="6" w:space="0" w:color="D8D8D8"/>
            </w:tcBorders>
            <w:tcMar>
              <w:top w:w="150" w:type="dxa"/>
              <w:left w:w="225" w:type="dxa"/>
              <w:bottom w:w="150" w:type="dxa"/>
              <w:right w:w="225" w:type="dxa"/>
            </w:tcMar>
            <w:vAlign w:val="bottom"/>
            <w:hideMark/>
          </w:tcPr>
          <w:p w14:paraId="2F3F31F0" w14:textId="77777777" w:rsidR="00BD2401" w:rsidRPr="00AB5906" w:rsidRDefault="00BD2401" w:rsidP="00EA5EE8">
            <w:pPr>
              <w:rPr>
                <w:rFonts w:asciiTheme="minorHAnsi" w:hAnsiTheme="minorHAnsi" w:cstheme="minorHAnsi"/>
              </w:rPr>
            </w:pPr>
            <w:r w:rsidRPr="00AB5906">
              <w:rPr>
                <w:rFonts w:asciiTheme="minorHAnsi" w:hAnsiTheme="minorHAnsi" w:cstheme="minorHAnsi"/>
              </w:rPr>
              <w:t>61</w:t>
            </w:r>
          </w:p>
        </w:tc>
        <w:tc>
          <w:tcPr>
            <w:tcW w:w="0" w:type="auto"/>
            <w:tcBorders>
              <w:top w:val="single" w:sz="6" w:space="0" w:color="D8D8D8"/>
              <w:left w:val="single" w:sz="6" w:space="0" w:color="D8D8D8"/>
              <w:bottom w:val="single" w:sz="6" w:space="0" w:color="D8D8D8"/>
              <w:right w:val="single" w:sz="6" w:space="0" w:color="D8D8D8"/>
            </w:tcBorders>
            <w:tcMar>
              <w:top w:w="150" w:type="dxa"/>
              <w:left w:w="225" w:type="dxa"/>
              <w:bottom w:w="150" w:type="dxa"/>
              <w:right w:w="225" w:type="dxa"/>
            </w:tcMar>
            <w:vAlign w:val="bottom"/>
            <w:hideMark/>
          </w:tcPr>
          <w:p w14:paraId="266BA05A" w14:textId="77777777" w:rsidR="00BD2401" w:rsidRPr="00AB5906" w:rsidRDefault="00BD2401" w:rsidP="00EA5EE8">
            <w:pPr>
              <w:rPr>
                <w:rFonts w:asciiTheme="minorHAnsi" w:hAnsiTheme="minorHAnsi" w:cstheme="minorHAnsi"/>
              </w:rPr>
            </w:pPr>
            <w:r w:rsidRPr="00AB5906">
              <w:rPr>
                <w:rFonts w:asciiTheme="minorHAnsi" w:hAnsiTheme="minorHAnsi" w:cstheme="minorHAnsi"/>
              </w:rPr>
              <w:t>39</w:t>
            </w:r>
          </w:p>
        </w:tc>
      </w:tr>
      <w:tr w:rsidR="00BD2401" w:rsidRPr="00AB5906" w14:paraId="6B2E7F95" w14:textId="77777777" w:rsidTr="00EA5EE8">
        <w:tc>
          <w:tcPr>
            <w:tcW w:w="0" w:type="auto"/>
            <w:tcBorders>
              <w:top w:val="single" w:sz="6" w:space="0" w:color="D8D8D8"/>
              <w:left w:val="single" w:sz="6" w:space="0" w:color="D8D8D8"/>
              <w:bottom w:val="single" w:sz="6" w:space="0" w:color="D8D8D8"/>
              <w:right w:val="single" w:sz="6" w:space="0" w:color="D8D8D8"/>
            </w:tcBorders>
            <w:tcMar>
              <w:top w:w="150" w:type="dxa"/>
              <w:left w:w="225" w:type="dxa"/>
              <w:bottom w:w="150" w:type="dxa"/>
              <w:right w:w="225" w:type="dxa"/>
            </w:tcMar>
            <w:vAlign w:val="bottom"/>
            <w:hideMark/>
          </w:tcPr>
          <w:p w14:paraId="58BE9DFB" w14:textId="77777777" w:rsidR="00BD2401" w:rsidRPr="00AB5906" w:rsidRDefault="00BD2401" w:rsidP="00EA5EE8">
            <w:pPr>
              <w:rPr>
                <w:rFonts w:asciiTheme="minorHAnsi" w:hAnsiTheme="minorHAnsi" w:cstheme="minorHAnsi"/>
              </w:rPr>
            </w:pPr>
            <w:r w:rsidRPr="00AB5906">
              <w:rPr>
                <w:rFonts w:asciiTheme="minorHAnsi" w:hAnsiTheme="minorHAnsi" w:cstheme="minorHAnsi"/>
              </w:rPr>
              <w:t>Trump understands the problems of people like you</w:t>
            </w:r>
          </w:p>
        </w:tc>
        <w:tc>
          <w:tcPr>
            <w:tcW w:w="0" w:type="auto"/>
            <w:tcBorders>
              <w:top w:val="single" w:sz="6" w:space="0" w:color="D8D8D8"/>
              <w:left w:val="single" w:sz="6" w:space="0" w:color="D8D8D8"/>
              <w:bottom w:val="single" w:sz="6" w:space="0" w:color="D8D8D8"/>
              <w:right w:val="single" w:sz="6" w:space="0" w:color="D8D8D8"/>
            </w:tcBorders>
            <w:tcMar>
              <w:top w:w="150" w:type="dxa"/>
              <w:left w:w="225" w:type="dxa"/>
              <w:bottom w:w="150" w:type="dxa"/>
              <w:right w:w="225" w:type="dxa"/>
            </w:tcMar>
            <w:vAlign w:val="bottom"/>
            <w:hideMark/>
          </w:tcPr>
          <w:p w14:paraId="23BF8006" w14:textId="77777777" w:rsidR="00BD2401" w:rsidRPr="00AB5906" w:rsidRDefault="00BD2401" w:rsidP="00EA5EE8">
            <w:pPr>
              <w:rPr>
                <w:rFonts w:asciiTheme="minorHAnsi" w:hAnsiTheme="minorHAnsi" w:cstheme="minorHAnsi"/>
              </w:rPr>
            </w:pPr>
            <w:r w:rsidRPr="00AB5906">
              <w:rPr>
                <w:rFonts w:asciiTheme="minorHAnsi" w:hAnsiTheme="minorHAnsi" w:cstheme="minorHAnsi"/>
              </w:rPr>
              <w:t>64</w:t>
            </w:r>
          </w:p>
        </w:tc>
        <w:tc>
          <w:tcPr>
            <w:tcW w:w="0" w:type="auto"/>
            <w:tcBorders>
              <w:top w:val="single" w:sz="6" w:space="0" w:color="D8D8D8"/>
              <w:left w:val="single" w:sz="6" w:space="0" w:color="D8D8D8"/>
              <w:bottom w:val="single" w:sz="6" w:space="0" w:color="D8D8D8"/>
              <w:right w:val="single" w:sz="6" w:space="0" w:color="D8D8D8"/>
            </w:tcBorders>
            <w:tcMar>
              <w:top w:w="150" w:type="dxa"/>
              <w:left w:w="225" w:type="dxa"/>
              <w:bottom w:w="150" w:type="dxa"/>
              <w:right w:w="225" w:type="dxa"/>
            </w:tcMar>
            <w:vAlign w:val="bottom"/>
            <w:hideMark/>
          </w:tcPr>
          <w:p w14:paraId="049F37DB" w14:textId="77777777" w:rsidR="00BD2401" w:rsidRPr="00AB5906" w:rsidRDefault="00BD2401" w:rsidP="00EA5EE8">
            <w:pPr>
              <w:rPr>
                <w:rFonts w:asciiTheme="minorHAnsi" w:hAnsiTheme="minorHAnsi" w:cstheme="minorHAnsi"/>
              </w:rPr>
            </w:pPr>
            <w:r w:rsidRPr="00AB5906">
              <w:rPr>
                <w:rFonts w:asciiTheme="minorHAnsi" w:hAnsiTheme="minorHAnsi" w:cstheme="minorHAnsi"/>
              </w:rPr>
              <w:t>43</w:t>
            </w:r>
          </w:p>
        </w:tc>
      </w:tr>
      <w:tr w:rsidR="00BD2401" w:rsidRPr="00AB5906" w14:paraId="0CAC48C8" w14:textId="77777777" w:rsidTr="00EA5EE8">
        <w:tc>
          <w:tcPr>
            <w:tcW w:w="0" w:type="auto"/>
            <w:tcBorders>
              <w:top w:val="single" w:sz="6" w:space="0" w:color="D8D8D8"/>
              <w:left w:val="single" w:sz="6" w:space="0" w:color="D8D8D8"/>
              <w:bottom w:val="single" w:sz="6" w:space="0" w:color="D8D8D8"/>
              <w:right w:val="single" w:sz="6" w:space="0" w:color="D8D8D8"/>
            </w:tcBorders>
            <w:tcMar>
              <w:top w:w="150" w:type="dxa"/>
              <w:left w:w="225" w:type="dxa"/>
              <w:bottom w:w="150" w:type="dxa"/>
              <w:right w:w="225" w:type="dxa"/>
            </w:tcMar>
            <w:vAlign w:val="bottom"/>
            <w:hideMark/>
          </w:tcPr>
          <w:p w14:paraId="71E16BB7" w14:textId="77777777" w:rsidR="00BD2401" w:rsidRPr="00AB5906" w:rsidRDefault="00BD2401" w:rsidP="00EA5EE8">
            <w:pPr>
              <w:rPr>
                <w:rFonts w:asciiTheme="minorHAnsi" w:hAnsiTheme="minorHAnsi" w:cstheme="minorHAnsi"/>
              </w:rPr>
            </w:pPr>
            <w:r w:rsidRPr="00AB5906">
              <w:rPr>
                <w:rFonts w:asciiTheme="minorHAnsi" w:hAnsiTheme="minorHAnsi" w:cstheme="minorHAnsi"/>
              </w:rPr>
              <w:t>Approve Trump’s handling of the COVID-19 pandemic</w:t>
            </w:r>
          </w:p>
        </w:tc>
        <w:tc>
          <w:tcPr>
            <w:tcW w:w="0" w:type="auto"/>
            <w:tcBorders>
              <w:top w:val="single" w:sz="6" w:space="0" w:color="D8D8D8"/>
              <w:left w:val="single" w:sz="6" w:space="0" w:color="D8D8D8"/>
              <w:bottom w:val="single" w:sz="6" w:space="0" w:color="D8D8D8"/>
              <w:right w:val="single" w:sz="6" w:space="0" w:color="D8D8D8"/>
            </w:tcBorders>
            <w:tcMar>
              <w:top w:w="150" w:type="dxa"/>
              <w:left w:w="225" w:type="dxa"/>
              <w:bottom w:w="150" w:type="dxa"/>
              <w:right w:w="225" w:type="dxa"/>
            </w:tcMar>
            <w:vAlign w:val="bottom"/>
            <w:hideMark/>
          </w:tcPr>
          <w:p w14:paraId="6FEE3D98" w14:textId="77777777" w:rsidR="00BD2401" w:rsidRPr="00AB5906" w:rsidRDefault="00BD2401" w:rsidP="00EA5EE8">
            <w:pPr>
              <w:rPr>
                <w:rFonts w:asciiTheme="minorHAnsi" w:hAnsiTheme="minorHAnsi" w:cstheme="minorHAnsi"/>
              </w:rPr>
            </w:pPr>
            <w:r w:rsidRPr="00AB5906">
              <w:rPr>
                <w:rFonts w:asciiTheme="minorHAnsi" w:hAnsiTheme="minorHAnsi" w:cstheme="minorHAnsi"/>
              </w:rPr>
              <w:t>71</w:t>
            </w:r>
          </w:p>
        </w:tc>
        <w:tc>
          <w:tcPr>
            <w:tcW w:w="0" w:type="auto"/>
            <w:tcBorders>
              <w:top w:val="single" w:sz="6" w:space="0" w:color="D8D8D8"/>
              <w:left w:val="single" w:sz="6" w:space="0" w:color="D8D8D8"/>
              <w:bottom w:val="single" w:sz="6" w:space="0" w:color="D8D8D8"/>
              <w:right w:val="single" w:sz="6" w:space="0" w:color="D8D8D8"/>
            </w:tcBorders>
            <w:tcMar>
              <w:top w:w="150" w:type="dxa"/>
              <w:left w:w="225" w:type="dxa"/>
              <w:bottom w:w="150" w:type="dxa"/>
              <w:right w:w="225" w:type="dxa"/>
            </w:tcMar>
            <w:vAlign w:val="bottom"/>
            <w:hideMark/>
          </w:tcPr>
          <w:p w14:paraId="21BDE2A3" w14:textId="77777777" w:rsidR="00BD2401" w:rsidRPr="00AB5906" w:rsidRDefault="00BD2401" w:rsidP="00EA5EE8">
            <w:pPr>
              <w:rPr>
                <w:rFonts w:asciiTheme="minorHAnsi" w:hAnsiTheme="minorHAnsi" w:cstheme="minorHAnsi"/>
              </w:rPr>
            </w:pPr>
            <w:r w:rsidRPr="00AB5906">
              <w:rPr>
                <w:rFonts w:asciiTheme="minorHAnsi" w:hAnsiTheme="minorHAnsi" w:cstheme="minorHAnsi"/>
              </w:rPr>
              <w:t>51</w:t>
            </w:r>
          </w:p>
        </w:tc>
      </w:tr>
      <w:tr w:rsidR="00BD2401" w:rsidRPr="00AB5906" w14:paraId="694B9992" w14:textId="77777777" w:rsidTr="00EA5EE8">
        <w:tc>
          <w:tcPr>
            <w:tcW w:w="0" w:type="auto"/>
            <w:tcBorders>
              <w:top w:val="single" w:sz="6" w:space="0" w:color="D8D8D8"/>
              <w:left w:val="single" w:sz="6" w:space="0" w:color="D8D8D8"/>
              <w:bottom w:val="single" w:sz="6" w:space="0" w:color="D8D8D8"/>
              <w:right w:val="single" w:sz="6" w:space="0" w:color="D8D8D8"/>
            </w:tcBorders>
            <w:tcMar>
              <w:top w:w="150" w:type="dxa"/>
              <w:left w:w="225" w:type="dxa"/>
              <w:bottom w:w="150" w:type="dxa"/>
              <w:right w:w="225" w:type="dxa"/>
            </w:tcMar>
            <w:vAlign w:val="bottom"/>
            <w:hideMark/>
          </w:tcPr>
          <w:p w14:paraId="4870D1A9" w14:textId="77777777" w:rsidR="00BD2401" w:rsidRPr="00AB5906" w:rsidRDefault="00BD2401" w:rsidP="00EA5EE8">
            <w:pPr>
              <w:rPr>
                <w:rFonts w:asciiTheme="minorHAnsi" w:hAnsiTheme="minorHAnsi" w:cstheme="minorHAnsi"/>
              </w:rPr>
            </w:pPr>
            <w:r w:rsidRPr="00AB5906">
              <w:rPr>
                <w:rFonts w:asciiTheme="minorHAnsi" w:hAnsiTheme="minorHAnsi" w:cstheme="minorHAnsi"/>
              </w:rPr>
              <w:t>Trust Trump more than Biden to handle COVID-19</w:t>
            </w:r>
          </w:p>
        </w:tc>
        <w:tc>
          <w:tcPr>
            <w:tcW w:w="0" w:type="auto"/>
            <w:tcBorders>
              <w:top w:val="single" w:sz="6" w:space="0" w:color="D8D8D8"/>
              <w:left w:val="single" w:sz="6" w:space="0" w:color="D8D8D8"/>
              <w:bottom w:val="single" w:sz="6" w:space="0" w:color="D8D8D8"/>
              <w:right w:val="single" w:sz="6" w:space="0" w:color="D8D8D8"/>
            </w:tcBorders>
            <w:tcMar>
              <w:top w:w="150" w:type="dxa"/>
              <w:left w:w="225" w:type="dxa"/>
              <w:bottom w:w="150" w:type="dxa"/>
              <w:right w:w="225" w:type="dxa"/>
            </w:tcMar>
            <w:vAlign w:val="bottom"/>
            <w:hideMark/>
          </w:tcPr>
          <w:p w14:paraId="2B28124B" w14:textId="77777777" w:rsidR="00BD2401" w:rsidRPr="00AB5906" w:rsidRDefault="00BD2401" w:rsidP="00EA5EE8">
            <w:pPr>
              <w:rPr>
                <w:rFonts w:asciiTheme="minorHAnsi" w:hAnsiTheme="minorHAnsi" w:cstheme="minorHAnsi"/>
              </w:rPr>
            </w:pPr>
            <w:r w:rsidRPr="00AB5906">
              <w:rPr>
                <w:rFonts w:asciiTheme="minorHAnsi" w:hAnsiTheme="minorHAnsi" w:cstheme="minorHAnsi"/>
              </w:rPr>
              <w:t>69</w:t>
            </w:r>
          </w:p>
        </w:tc>
        <w:tc>
          <w:tcPr>
            <w:tcW w:w="0" w:type="auto"/>
            <w:tcBorders>
              <w:top w:val="single" w:sz="6" w:space="0" w:color="D8D8D8"/>
              <w:left w:val="single" w:sz="6" w:space="0" w:color="D8D8D8"/>
              <w:bottom w:val="single" w:sz="6" w:space="0" w:color="D8D8D8"/>
              <w:right w:val="single" w:sz="6" w:space="0" w:color="D8D8D8"/>
            </w:tcBorders>
            <w:tcMar>
              <w:top w:w="150" w:type="dxa"/>
              <w:left w:w="225" w:type="dxa"/>
              <w:bottom w:w="150" w:type="dxa"/>
              <w:right w:w="225" w:type="dxa"/>
            </w:tcMar>
            <w:vAlign w:val="bottom"/>
            <w:hideMark/>
          </w:tcPr>
          <w:p w14:paraId="3B528F2E" w14:textId="77777777" w:rsidR="00BD2401" w:rsidRPr="00AB5906" w:rsidRDefault="00BD2401" w:rsidP="00EA5EE8">
            <w:pPr>
              <w:rPr>
                <w:rFonts w:asciiTheme="minorHAnsi" w:hAnsiTheme="minorHAnsi" w:cstheme="minorHAnsi"/>
              </w:rPr>
            </w:pPr>
            <w:r w:rsidRPr="00AB5906">
              <w:rPr>
                <w:rFonts w:asciiTheme="minorHAnsi" w:hAnsiTheme="minorHAnsi" w:cstheme="minorHAnsi"/>
              </w:rPr>
              <w:t>48</w:t>
            </w:r>
          </w:p>
        </w:tc>
      </w:tr>
      <w:tr w:rsidR="00BD2401" w:rsidRPr="00AB5906" w14:paraId="72A2C7BB" w14:textId="77777777" w:rsidTr="00EA5EE8">
        <w:tc>
          <w:tcPr>
            <w:tcW w:w="0" w:type="auto"/>
            <w:tcBorders>
              <w:top w:val="single" w:sz="6" w:space="0" w:color="D8D8D8"/>
              <w:left w:val="single" w:sz="6" w:space="0" w:color="D8D8D8"/>
              <w:bottom w:val="single" w:sz="6" w:space="0" w:color="D8D8D8"/>
              <w:right w:val="single" w:sz="6" w:space="0" w:color="D8D8D8"/>
            </w:tcBorders>
            <w:tcMar>
              <w:top w:w="150" w:type="dxa"/>
              <w:left w:w="225" w:type="dxa"/>
              <w:bottom w:w="150" w:type="dxa"/>
              <w:right w:w="225" w:type="dxa"/>
            </w:tcMar>
            <w:vAlign w:val="bottom"/>
            <w:hideMark/>
          </w:tcPr>
          <w:p w14:paraId="144F6948" w14:textId="77777777" w:rsidR="00BD2401" w:rsidRPr="00AB5906" w:rsidRDefault="00BD2401" w:rsidP="00EA5EE8">
            <w:pPr>
              <w:rPr>
                <w:rFonts w:asciiTheme="minorHAnsi" w:hAnsiTheme="minorHAnsi" w:cstheme="minorHAnsi"/>
              </w:rPr>
            </w:pPr>
            <w:r w:rsidRPr="00AB5906">
              <w:rPr>
                <w:rFonts w:asciiTheme="minorHAnsi" w:hAnsiTheme="minorHAnsi" w:cstheme="minorHAnsi"/>
              </w:rPr>
              <w:t>Approve Trump’s handling of the economy</w:t>
            </w:r>
          </w:p>
        </w:tc>
        <w:tc>
          <w:tcPr>
            <w:tcW w:w="0" w:type="auto"/>
            <w:tcBorders>
              <w:top w:val="single" w:sz="6" w:space="0" w:color="D8D8D8"/>
              <w:left w:val="single" w:sz="6" w:space="0" w:color="D8D8D8"/>
              <w:bottom w:val="single" w:sz="6" w:space="0" w:color="D8D8D8"/>
              <w:right w:val="single" w:sz="6" w:space="0" w:color="D8D8D8"/>
            </w:tcBorders>
            <w:tcMar>
              <w:top w:w="150" w:type="dxa"/>
              <w:left w:w="225" w:type="dxa"/>
              <w:bottom w:w="150" w:type="dxa"/>
              <w:right w:w="225" w:type="dxa"/>
            </w:tcMar>
            <w:vAlign w:val="bottom"/>
            <w:hideMark/>
          </w:tcPr>
          <w:p w14:paraId="4586B092" w14:textId="77777777" w:rsidR="00BD2401" w:rsidRPr="00AB5906" w:rsidRDefault="00BD2401" w:rsidP="00EA5EE8">
            <w:pPr>
              <w:rPr>
                <w:rFonts w:asciiTheme="minorHAnsi" w:hAnsiTheme="minorHAnsi" w:cstheme="minorHAnsi"/>
              </w:rPr>
            </w:pPr>
            <w:r w:rsidRPr="00AB5906">
              <w:rPr>
                <w:rFonts w:asciiTheme="minorHAnsi" w:hAnsiTheme="minorHAnsi" w:cstheme="minorHAnsi"/>
              </w:rPr>
              <w:t>72</w:t>
            </w:r>
          </w:p>
        </w:tc>
        <w:tc>
          <w:tcPr>
            <w:tcW w:w="0" w:type="auto"/>
            <w:tcBorders>
              <w:top w:val="single" w:sz="6" w:space="0" w:color="D8D8D8"/>
              <w:left w:val="single" w:sz="6" w:space="0" w:color="D8D8D8"/>
              <w:bottom w:val="single" w:sz="6" w:space="0" w:color="D8D8D8"/>
              <w:right w:val="single" w:sz="6" w:space="0" w:color="D8D8D8"/>
            </w:tcBorders>
            <w:tcMar>
              <w:top w:w="150" w:type="dxa"/>
              <w:left w:w="225" w:type="dxa"/>
              <w:bottom w:w="150" w:type="dxa"/>
              <w:right w:w="225" w:type="dxa"/>
            </w:tcMar>
            <w:vAlign w:val="bottom"/>
            <w:hideMark/>
          </w:tcPr>
          <w:p w14:paraId="5B309A78" w14:textId="77777777" w:rsidR="00BD2401" w:rsidRPr="00AB5906" w:rsidRDefault="00BD2401" w:rsidP="00EA5EE8">
            <w:pPr>
              <w:rPr>
                <w:rFonts w:asciiTheme="minorHAnsi" w:hAnsiTheme="minorHAnsi" w:cstheme="minorHAnsi"/>
              </w:rPr>
            </w:pPr>
            <w:r w:rsidRPr="00AB5906">
              <w:rPr>
                <w:rFonts w:asciiTheme="minorHAnsi" w:hAnsiTheme="minorHAnsi" w:cstheme="minorHAnsi"/>
              </w:rPr>
              <w:t>53</w:t>
            </w:r>
          </w:p>
        </w:tc>
      </w:tr>
      <w:tr w:rsidR="00BD2401" w:rsidRPr="00AB5906" w14:paraId="39E6FA94" w14:textId="77777777" w:rsidTr="00EA5EE8">
        <w:tc>
          <w:tcPr>
            <w:tcW w:w="0" w:type="auto"/>
            <w:tcBorders>
              <w:top w:val="single" w:sz="6" w:space="0" w:color="D8D8D8"/>
              <w:left w:val="single" w:sz="6" w:space="0" w:color="D8D8D8"/>
              <w:bottom w:val="single" w:sz="6" w:space="0" w:color="D8D8D8"/>
              <w:right w:val="single" w:sz="6" w:space="0" w:color="D8D8D8"/>
            </w:tcBorders>
            <w:tcMar>
              <w:top w:w="150" w:type="dxa"/>
              <w:left w:w="225" w:type="dxa"/>
              <w:bottom w:w="150" w:type="dxa"/>
              <w:right w:w="225" w:type="dxa"/>
            </w:tcMar>
            <w:vAlign w:val="bottom"/>
            <w:hideMark/>
          </w:tcPr>
          <w:p w14:paraId="69D53E7A" w14:textId="77777777" w:rsidR="00BD2401" w:rsidRPr="00AB5906" w:rsidRDefault="00BD2401" w:rsidP="00EA5EE8">
            <w:pPr>
              <w:rPr>
                <w:rFonts w:asciiTheme="minorHAnsi" w:hAnsiTheme="minorHAnsi" w:cstheme="minorHAnsi"/>
              </w:rPr>
            </w:pPr>
            <w:r w:rsidRPr="00AB5906">
              <w:rPr>
                <w:rFonts w:asciiTheme="minorHAnsi" w:hAnsiTheme="minorHAnsi" w:cstheme="minorHAnsi"/>
              </w:rPr>
              <w:lastRenderedPageBreak/>
              <w:t>Trust Trump more than Biden to lead the economic recovery</w:t>
            </w:r>
          </w:p>
        </w:tc>
        <w:tc>
          <w:tcPr>
            <w:tcW w:w="0" w:type="auto"/>
            <w:tcBorders>
              <w:top w:val="single" w:sz="6" w:space="0" w:color="D8D8D8"/>
              <w:left w:val="single" w:sz="6" w:space="0" w:color="D8D8D8"/>
              <w:bottom w:val="single" w:sz="6" w:space="0" w:color="D8D8D8"/>
              <w:right w:val="single" w:sz="6" w:space="0" w:color="D8D8D8"/>
            </w:tcBorders>
            <w:tcMar>
              <w:top w:w="150" w:type="dxa"/>
              <w:left w:w="225" w:type="dxa"/>
              <w:bottom w:w="150" w:type="dxa"/>
              <w:right w:w="225" w:type="dxa"/>
            </w:tcMar>
            <w:vAlign w:val="bottom"/>
            <w:hideMark/>
          </w:tcPr>
          <w:p w14:paraId="34CABDBD" w14:textId="77777777" w:rsidR="00BD2401" w:rsidRPr="00AB5906" w:rsidRDefault="00BD2401" w:rsidP="00EA5EE8">
            <w:pPr>
              <w:rPr>
                <w:rFonts w:asciiTheme="minorHAnsi" w:hAnsiTheme="minorHAnsi" w:cstheme="minorHAnsi"/>
              </w:rPr>
            </w:pPr>
            <w:r w:rsidRPr="00AB5906">
              <w:rPr>
                <w:rFonts w:asciiTheme="minorHAnsi" w:hAnsiTheme="minorHAnsi" w:cstheme="minorHAnsi"/>
              </w:rPr>
              <w:t>77</w:t>
            </w:r>
          </w:p>
        </w:tc>
        <w:tc>
          <w:tcPr>
            <w:tcW w:w="0" w:type="auto"/>
            <w:tcBorders>
              <w:top w:val="single" w:sz="6" w:space="0" w:color="D8D8D8"/>
              <w:left w:val="single" w:sz="6" w:space="0" w:color="D8D8D8"/>
              <w:bottom w:val="single" w:sz="6" w:space="0" w:color="D8D8D8"/>
              <w:right w:val="single" w:sz="6" w:space="0" w:color="D8D8D8"/>
            </w:tcBorders>
            <w:tcMar>
              <w:top w:w="150" w:type="dxa"/>
              <w:left w:w="225" w:type="dxa"/>
              <w:bottom w:w="150" w:type="dxa"/>
              <w:right w:w="225" w:type="dxa"/>
            </w:tcMar>
            <w:vAlign w:val="bottom"/>
            <w:hideMark/>
          </w:tcPr>
          <w:p w14:paraId="60DDD952" w14:textId="77777777" w:rsidR="00BD2401" w:rsidRPr="00AB5906" w:rsidRDefault="00BD2401" w:rsidP="00EA5EE8">
            <w:pPr>
              <w:rPr>
                <w:rFonts w:asciiTheme="minorHAnsi" w:hAnsiTheme="minorHAnsi" w:cstheme="minorHAnsi"/>
              </w:rPr>
            </w:pPr>
            <w:r w:rsidRPr="00AB5906">
              <w:rPr>
                <w:rFonts w:asciiTheme="minorHAnsi" w:hAnsiTheme="minorHAnsi" w:cstheme="minorHAnsi"/>
              </w:rPr>
              <w:t>50</w:t>
            </w:r>
          </w:p>
        </w:tc>
      </w:tr>
      <w:tr w:rsidR="00BD2401" w:rsidRPr="00AB5906" w14:paraId="7CE6D09A" w14:textId="77777777" w:rsidTr="00EA5EE8">
        <w:tc>
          <w:tcPr>
            <w:tcW w:w="0" w:type="auto"/>
            <w:tcBorders>
              <w:top w:val="single" w:sz="6" w:space="0" w:color="D8D8D8"/>
              <w:left w:val="single" w:sz="6" w:space="0" w:color="D8D8D8"/>
              <w:bottom w:val="single" w:sz="6" w:space="0" w:color="D8D8D8"/>
              <w:right w:val="single" w:sz="6" w:space="0" w:color="D8D8D8"/>
            </w:tcBorders>
            <w:tcMar>
              <w:top w:w="150" w:type="dxa"/>
              <w:left w:w="225" w:type="dxa"/>
              <w:bottom w:w="150" w:type="dxa"/>
              <w:right w:w="225" w:type="dxa"/>
            </w:tcMar>
            <w:vAlign w:val="bottom"/>
            <w:hideMark/>
          </w:tcPr>
          <w:p w14:paraId="6D27C6CC" w14:textId="77777777" w:rsidR="00BD2401" w:rsidRPr="00AB5906" w:rsidRDefault="00BD2401" w:rsidP="00EA5EE8">
            <w:pPr>
              <w:rPr>
                <w:rFonts w:asciiTheme="minorHAnsi" w:hAnsiTheme="minorHAnsi" w:cstheme="minorHAnsi"/>
              </w:rPr>
            </w:pPr>
            <w:r w:rsidRPr="00AB5906">
              <w:rPr>
                <w:rFonts w:asciiTheme="minorHAnsi" w:hAnsiTheme="minorHAnsi" w:cstheme="minorHAnsi"/>
              </w:rPr>
              <w:t>Approve of Trump’s performance as president</w:t>
            </w:r>
          </w:p>
        </w:tc>
        <w:tc>
          <w:tcPr>
            <w:tcW w:w="0" w:type="auto"/>
            <w:tcBorders>
              <w:top w:val="single" w:sz="6" w:space="0" w:color="D8D8D8"/>
              <w:left w:val="single" w:sz="6" w:space="0" w:color="D8D8D8"/>
              <w:bottom w:val="single" w:sz="6" w:space="0" w:color="D8D8D8"/>
              <w:right w:val="single" w:sz="6" w:space="0" w:color="D8D8D8"/>
            </w:tcBorders>
            <w:tcMar>
              <w:top w:w="150" w:type="dxa"/>
              <w:left w:w="225" w:type="dxa"/>
              <w:bottom w:w="150" w:type="dxa"/>
              <w:right w:w="225" w:type="dxa"/>
            </w:tcMar>
            <w:vAlign w:val="bottom"/>
            <w:hideMark/>
          </w:tcPr>
          <w:p w14:paraId="2A026171" w14:textId="77777777" w:rsidR="00BD2401" w:rsidRPr="00AB5906" w:rsidRDefault="00BD2401" w:rsidP="00EA5EE8">
            <w:pPr>
              <w:rPr>
                <w:rFonts w:asciiTheme="minorHAnsi" w:hAnsiTheme="minorHAnsi" w:cstheme="minorHAnsi"/>
              </w:rPr>
            </w:pPr>
            <w:r w:rsidRPr="00AB5906">
              <w:rPr>
                <w:rFonts w:asciiTheme="minorHAnsi" w:hAnsiTheme="minorHAnsi" w:cstheme="minorHAnsi"/>
              </w:rPr>
              <w:t>71</w:t>
            </w:r>
          </w:p>
        </w:tc>
        <w:tc>
          <w:tcPr>
            <w:tcW w:w="0" w:type="auto"/>
            <w:tcBorders>
              <w:top w:val="single" w:sz="6" w:space="0" w:color="D8D8D8"/>
              <w:left w:val="single" w:sz="6" w:space="0" w:color="D8D8D8"/>
              <w:bottom w:val="single" w:sz="6" w:space="0" w:color="D8D8D8"/>
              <w:right w:val="single" w:sz="6" w:space="0" w:color="D8D8D8"/>
            </w:tcBorders>
            <w:tcMar>
              <w:top w:w="150" w:type="dxa"/>
              <w:left w:w="225" w:type="dxa"/>
              <w:bottom w:w="150" w:type="dxa"/>
              <w:right w:w="225" w:type="dxa"/>
            </w:tcMar>
            <w:vAlign w:val="bottom"/>
            <w:hideMark/>
          </w:tcPr>
          <w:p w14:paraId="38610418" w14:textId="77777777" w:rsidR="00BD2401" w:rsidRPr="00AB5906" w:rsidRDefault="00BD2401" w:rsidP="00EA5EE8">
            <w:pPr>
              <w:rPr>
                <w:rFonts w:asciiTheme="minorHAnsi" w:hAnsiTheme="minorHAnsi" w:cstheme="minorHAnsi"/>
              </w:rPr>
            </w:pPr>
            <w:r w:rsidRPr="00AB5906">
              <w:rPr>
                <w:rFonts w:asciiTheme="minorHAnsi" w:hAnsiTheme="minorHAnsi" w:cstheme="minorHAnsi"/>
              </w:rPr>
              <w:t>49</w:t>
            </w:r>
          </w:p>
        </w:tc>
      </w:tr>
    </w:tbl>
    <w:p w14:paraId="3DDD9384" w14:textId="77777777" w:rsidR="00BD2401" w:rsidRDefault="00BD2401" w:rsidP="00BD2401"/>
    <w:p w14:paraId="7870F442" w14:textId="77777777" w:rsidR="00BD2401" w:rsidRPr="002F2298" w:rsidRDefault="00BD2401" w:rsidP="00BD2401">
      <w:pPr>
        <w:rPr>
          <w:rStyle w:val="StyleUnderline"/>
        </w:rPr>
      </w:pPr>
      <w:r w:rsidRPr="004D7391">
        <w:rPr>
          <w:rStyle w:val="StyleUnderline"/>
        </w:rPr>
        <w:t>Estimates of white non-college women’s share</w:t>
      </w:r>
      <w:r w:rsidRPr="002F2298">
        <w:rPr>
          <w:sz w:val="16"/>
        </w:rPr>
        <w:t xml:space="preserve"> of the total electorate in 2016 </w:t>
      </w:r>
      <w:r w:rsidRPr="004D7391">
        <w:rPr>
          <w:rStyle w:val="StyleUnderline"/>
        </w:rPr>
        <w:t xml:space="preserve">range from 17 to </w:t>
      </w:r>
      <w:r w:rsidRPr="004D7391">
        <w:rPr>
          <w:rStyle w:val="Emphasis"/>
        </w:rPr>
        <w:t>23 percent</w:t>
      </w:r>
      <w:r w:rsidRPr="002F2298">
        <w:rPr>
          <w:sz w:val="16"/>
        </w:rPr>
        <w:t xml:space="preserve">. If all else is equal, </w:t>
      </w:r>
      <w:r w:rsidRPr="004D7391">
        <w:rPr>
          <w:rStyle w:val="StyleUnderline"/>
        </w:rPr>
        <w:t>an 11-point reduction in Trump’s support among this group would reduce his share</w:t>
      </w:r>
      <w:r w:rsidRPr="002F2298">
        <w:rPr>
          <w:sz w:val="16"/>
        </w:rPr>
        <w:t xml:space="preserve"> of the overall vote </w:t>
      </w:r>
      <w:r w:rsidRPr="004D7391">
        <w:rPr>
          <w:rStyle w:val="StyleUnderline"/>
        </w:rPr>
        <w:t>by 1.9-2.5 points</w:t>
      </w:r>
      <w:r w:rsidRPr="002F2298">
        <w:rPr>
          <w:sz w:val="16"/>
        </w:rPr>
        <w:t xml:space="preserve"> in 2020, to somewhere between 43.6 and 44.2%, about where his job approval stands today </w:t>
      </w:r>
      <w:r w:rsidRPr="004D7391">
        <w:rPr>
          <w:rStyle w:val="StyleUnderline"/>
        </w:rPr>
        <w:t>and</w:t>
      </w:r>
      <w:r w:rsidRPr="002F2298">
        <w:rPr>
          <w:sz w:val="16"/>
        </w:rPr>
        <w:t xml:space="preserve"> </w:t>
      </w:r>
      <w:r w:rsidRPr="004D7391">
        <w:rPr>
          <w:rStyle w:val="Emphasis"/>
        </w:rPr>
        <w:t>not enough to gain reelection</w:t>
      </w:r>
      <w:r w:rsidRPr="004D7391">
        <w:rPr>
          <w:rStyle w:val="StyleUnderline"/>
        </w:rPr>
        <w:t>.</w:t>
      </w:r>
      <w:r>
        <w:rPr>
          <w:rStyle w:val="StyleUnderline"/>
        </w:rPr>
        <w:t xml:space="preserve"> </w:t>
      </w:r>
      <w:r w:rsidRPr="00C71C11">
        <w:rPr>
          <w:rStyle w:val="StyleUnderline"/>
        </w:rPr>
        <w:t>Can</w:t>
      </w:r>
      <w:r w:rsidRPr="002F2298">
        <w:rPr>
          <w:sz w:val="16"/>
        </w:rPr>
        <w:t xml:space="preserve"> President </w:t>
      </w:r>
      <w:r w:rsidRPr="00C71C11">
        <w:rPr>
          <w:rStyle w:val="StyleUnderline"/>
        </w:rPr>
        <w:t>Trump win back these women</w:t>
      </w:r>
      <w:r w:rsidRPr="002F2298">
        <w:rPr>
          <w:sz w:val="16"/>
        </w:rPr>
        <w:t xml:space="preserve">? </w:t>
      </w:r>
      <w:r w:rsidRPr="00C71C11">
        <w:rPr>
          <w:rStyle w:val="Emphasis"/>
        </w:rPr>
        <w:t xml:space="preserve">It </w:t>
      </w:r>
      <w:proofErr w:type="gramStart"/>
      <w:r w:rsidRPr="00C71C11">
        <w:rPr>
          <w:rStyle w:val="Emphasis"/>
        </w:rPr>
        <w:t>won’t</w:t>
      </w:r>
      <w:proofErr w:type="gramEnd"/>
      <w:r w:rsidRPr="00C71C11">
        <w:rPr>
          <w:rStyle w:val="Emphasis"/>
        </w:rPr>
        <w:t xml:space="preserve"> be easy</w:t>
      </w:r>
      <w:r w:rsidRPr="002F2298">
        <w:rPr>
          <w:sz w:val="16"/>
        </w:rPr>
        <w:t xml:space="preserve">. Focus group </w:t>
      </w:r>
      <w:r w:rsidRPr="00C71C11">
        <w:rPr>
          <w:rStyle w:val="StyleUnderline"/>
        </w:rPr>
        <w:t>interviews suggest that non-college women</w:t>
      </w:r>
      <w:r w:rsidRPr="002F2298">
        <w:rPr>
          <w:sz w:val="16"/>
        </w:rPr>
        <w:t xml:space="preserve"> </w:t>
      </w:r>
      <w:r w:rsidRPr="00C71C11">
        <w:rPr>
          <w:rStyle w:val="Emphasis"/>
        </w:rPr>
        <w:t>dislike</w:t>
      </w:r>
      <w:r w:rsidRPr="002F2298">
        <w:rPr>
          <w:sz w:val="16"/>
        </w:rPr>
        <w:t xml:space="preserve"> </w:t>
      </w:r>
      <w:r w:rsidRPr="00C71C11">
        <w:rPr>
          <w:rStyle w:val="StyleUnderline"/>
        </w:rPr>
        <w:t>his</w:t>
      </w:r>
      <w:r w:rsidRPr="002F2298">
        <w:rPr>
          <w:sz w:val="16"/>
        </w:rPr>
        <w:t xml:space="preserve"> </w:t>
      </w:r>
      <w:r w:rsidRPr="00C71C11">
        <w:rPr>
          <w:rStyle w:val="Emphasis"/>
        </w:rPr>
        <w:t>rhetoric</w:t>
      </w:r>
      <w:r w:rsidRPr="002F2298">
        <w:rPr>
          <w:sz w:val="16"/>
        </w:rPr>
        <w:t xml:space="preserve"> </w:t>
      </w:r>
      <w:r w:rsidRPr="00C71C11">
        <w:rPr>
          <w:rStyle w:val="StyleUnderline"/>
        </w:rPr>
        <w:t xml:space="preserve">on </w:t>
      </w:r>
      <w:r w:rsidRPr="00C71C11">
        <w:rPr>
          <w:rStyle w:val="Emphasis"/>
        </w:rPr>
        <w:t>immigration</w:t>
      </w:r>
      <w:r w:rsidRPr="00C71C11">
        <w:rPr>
          <w:rStyle w:val="StyleUnderline"/>
        </w:rPr>
        <w:t xml:space="preserve"> and are </w:t>
      </w:r>
      <w:r w:rsidRPr="00C71C11">
        <w:rPr>
          <w:rStyle w:val="Emphasis"/>
        </w:rPr>
        <w:t>less likely than men</w:t>
      </w:r>
      <w:r w:rsidRPr="00C71C11">
        <w:rPr>
          <w:rStyle w:val="StyleUnderline"/>
        </w:rPr>
        <w:t xml:space="preserve"> to believe that his economic policies are working well for their families</w:t>
      </w:r>
      <w:r w:rsidRPr="002F2298">
        <w:rPr>
          <w:sz w:val="16"/>
        </w:rPr>
        <w:t xml:space="preserve">. </w:t>
      </w:r>
      <w:r w:rsidRPr="00C71C11">
        <w:rPr>
          <w:rStyle w:val="StyleUnderline"/>
        </w:rPr>
        <w:t>A massive data set collected</w:t>
      </w:r>
      <w:r w:rsidRPr="002F2298">
        <w:rPr>
          <w:sz w:val="16"/>
        </w:rPr>
        <w:t xml:space="preserve"> by the bipartisan Voter Study Group shows that these </w:t>
      </w:r>
      <w:r w:rsidRPr="00C71C11">
        <w:rPr>
          <w:rStyle w:val="StyleUnderline"/>
        </w:rPr>
        <w:t xml:space="preserve">women are more </w:t>
      </w:r>
      <w:r w:rsidRPr="00C71C11">
        <w:rPr>
          <w:rStyle w:val="Emphasis"/>
        </w:rPr>
        <w:t>liberal</w:t>
      </w:r>
      <w:r w:rsidRPr="002F2298">
        <w:rPr>
          <w:sz w:val="16"/>
        </w:rPr>
        <w:t xml:space="preserve"> than their male counterparts </w:t>
      </w:r>
      <w:r w:rsidRPr="00C71C11">
        <w:rPr>
          <w:rStyle w:val="StyleUnderline"/>
        </w:rPr>
        <w:t xml:space="preserve">across a wide range of issues, including </w:t>
      </w:r>
      <w:r w:rsidRPr="00C71C11">
        <w:rPr>
          <w:rStyle w:val="Emphasis"/>
        </w:rPr>
        <w:t>guns</w:t>
      </w:r>
      <w:r w:rsidRPr="002F2298">
        <w:rPr>
          <w:sz w:val="16"/>
        </w:rPr>
        <w:t xml:space="preserve">, </w:t>
      </w:r>
      <w:r w:rsidRPr="00C71C11">
        <w:rPr>
          <w:rStyle w:val="Emphasis"/>
        </w:rPr>
        <w:t>immigration</w:t>
      </w:r>
      <w:r w:rsidRPr="002F2298">
        <w:rPr>
          <w:sz w:val="16"/>
        </w:rPr>
        <w:t xml:space="preserve">, </w:t>
      </w:r>
      <w:r w:rsidRPr="00C71C11">
        <w:rPr>
          <w:rStyle w:val="StyleUnderline"/>
        </w:rPr>
        <w:t>and</w:t>
      </w:r>
      <w:r w:rsidRPr="002F2298">
        <w:rPr>
          <w:sz w:val="16"/>
        </w:rPr>
        <w:t xml:space="preserve"> </w:t>
      </w:r>
      <w:r w:rsidRPr="00C71C11">
        <w:rPr>
          <w:rStyle w:val="Emphasis"/>
        </w:rPr>
        <w:t>workforce</w:t>
      </w:r>
      <w:r w:rsidRPr="002F2298">
        <w:rPr>
          <w:sz w:val="16"/>
        </w:rPr>
        <w:t xml:space="preserve"> </w:t>
      </w:r>
      <w:r w:rsidRPr="00C71C11">
        <w:rPr>
          <w:rStyle w:val="Emphasis"/>
        </w:rPr>
        <w:t>issues</w:t>
      </w:r>
      <w:r w:rsidRPr="002F2298">
        <w:rPr>
          <w:sz w:val="16"/>
        </w:rPr>
        <w:t xml:space="preserve"> </w:t>
      </w:r>
      <w:r w:rsidRPr="00C71C11">
        <w:rPr>
          <w:rStyle w:val="StyleUnderline"/>
        </w:rPr>
        <w:t xml:space="preserve">such as paid parental leave and a $15/hour </w:t>
      </w:r>
      <w:r w:rsidRPr="00C71C11">
        <w:rPr>
          <w:rStyle w:val="Emphasis"/>
        </w:rPr>
        <w:t>minimum wage</w:t>
      </w:r>
      <w:r w:rsidRPr="002F2298">
        <w:rPr>
          <w:sz w:val="16"/>
        </w:rPr>
        <w:t xml:space="preserve">. And </w:t>
      </w:r>
      <w:r w:rsidRPr="00C71C11">
        <w:rPr>
          <w:rStyle w:val="StyleUnderline"/>
        </w:rPr>
        <w:t xml:space="preserve">they have been </w:t>
      </w:r>
      <w:r w:rsidRPr="00C71C11">
        <w:rPr>
          <w:rStyle w:val="Emphasis"/>
        </w:rPr>
        <w:t>hit harder</w:t>
      </w:r>
      <w:r w:rsidRPr="00C71C11">
        <w:rPr>
          <w:rStyle w:val="StyleUnderline"/>
        </w:rPr>
        <w:t xml:space="preserve"> than men </w:t>
      </w:r>
      <w:r w:rsidRPr="00C71C11">
        <w:rPr>
          <w:rStyle w:val="Emphasis"/>
        </w:rPr>
        <w:t>by the pandemic</w:t>
      </w:r>
      <w:r w:rsidRPr="00C71C11">
        <w:rPr>
          <w:rStyle w:val="StyleUnderline"/>
        </w:rPr>
        <w:t>-induced shutdown of the economy.</w:t>
      </w:r>
      <w:r>
        <w:rPr>
          <w:rStyle w:val="StyleUnderline"/>
        </w:rPr>
        <w:t xml:space="preserve"> </w:t>
      </w:r>
      <w:r w:rsidRPr="002F2298">
        <w:rPr>
          <w:sz w:val="16"/>
        </w:rPr>
        <w:t xml:space="preserve">The newest poll provides further evidence for the hypothesis first put forth by Morley Winograd and Mike </w:t>
      </w:r>
      <w:proofErr w:type="spellStart"/>
      <w:r w:rsidRPr="002F2298">
        <w:rPr>
          <w:sz w:val="16"/>
        </w:rPr>
        <w:t>Hais</w:t>
      </w:r>
      <w:proofErr w:type="spellEnd"/>
      <w:r w:rsidRPr="002F2298">
        <w:rPr>
          <w:sz w:val="16"/>
        </w:rPr>
        <w:t xml:space="preserve"> in these pages. This past winter they wrote: “</w:t>
      </w:r>
      <w:r w:rsidRPr="009E4F1B">
        <w:rPr>
          <w:rStyle w:val="StyleUnderline"/>
        </w:rPr>
        <w:t xml:space="preserve">The most profound change in American politics today and in the years to come will result from a </w:t>
      </w:r>
      <w:r w:rsidRPr="009E4F1B">
        <w:rPr>
          <w:rStyle w:val="Emphasis"/>
        </w:rPr>
        <w:t>massive movement of women into the Democratic Party</w:t>
      </w:r>
      <w:r w:rsidRPr="002F2298">
        <w:rPr>
          <w:sz w:val="16"/>
        </w:rPr>
        <w:t>.”</w:t>
      </w:r>
      <w:r>
        <w:rPr>
          <w:sz w:val="16"/>
        </w:rPr>
        <w:t xml:space="preserve"> </w:t>
      </w:r>
      <w:r w:rsidRPr="002F2298">
        <w:rPr>
          <w:sz w:val="16"/>
        </w:rPr>
        <w:t xml:space="preserve">To judge from the evidence of recent weeks, </w:t>
      </w:r>
      <w:r w:rsidRPr="002F2298">
        <w:rPr>
          <w:rStyle w:val="StyleUnderline"/>
        </w:rPr>
        <w:t xml:space="preserve">President Trump’s 2016 playbook will feature </w:t>
      </w:r>
      <w:r w:rsidRPr="002F2298">
        <w:rPr>
          <w:rStyle w:val="Emphasis"/>
        </w:rPr>
        <w:t>harsh attacks</w:t>
      </w:r>
      <w:r w:rsidRPr="002F2298">
        <w:rPr>
          <w:rStyle w:val="StyleUnderline"/>
        </w:rPr>
        <w:t xml:space="preserve"> on his enemies, foreign and domestic.</w:t>
      </w:r>
      <w:r w:rsidRPr="002F2298">
        <w:rPr>
          <w:sz w:val="16"/>
        </w:rPr>
        <w:t xml:space="preserve"> </w:t>
      </w:r>
      <w:r w:rsidRPr="002F2298">
        <w:rPr>
          <w:rStyle w:val="StyleUnderline"/>
        </w:rPr>
        <w:t>His core male supporters may well share his appetite for constant battle</w:t>
      </w:r>
      <w:r w:rsidRPr="002F2298">
        <w:rPr>
          <w:sz w:val="16"/>
        </w:rPr>
        <w:t xml:space="preserve">. </w:t>
      </w:r>
      <w:r w:rsidRPr="002F2298">
        <w:rPr>
          <w:rStyle w:val="StyleUnderline"/>
        </w:rPr>
        <w:t xml:space="preserve">His erstwhile female supporters </w:t>
      </w:r>
      <w:r w:rsidRPr="002F2298">
        <w:rPr>
          <w:rStyle w:val="Emphasis"/>
        </w:rPr>
        <w:t>do not.</w:t>
      </w:r>
      <w:r w:rsidRPr="002F2298">
        <w:rPr>
          <w:sz w:val="16"/>
        </w:rPr>
        <w:t xml:space="preserve"> The president’s unceasing politics of division may end up </w:t>
      </w:r>
      <w:r w:rsidRPr="002F2298">
        <w:rPr>
          <w:rStyle w:val="StyleUnderline"/>
        </w:rPr>
        <w:t>driving a wedge into his own base.</w:t>
      </w:r>
    </w:p>
    <w:p w14:paraId="205788DB" w14:textId="77777777" w:rsidR="00BD2401" w:rsidRPr="00F41288" w:rsidRDefault="00BD2401" w:rsidP="00BD2401"/>
    <w:p w14:paraId="2E8466ED" w14:textId="77777777" w:rsidR="00BD2401" w:rsidRDefault="00BD2401" w:rsidP="00BD2401">
      <w:pPr>
        <w:pStyle w:val="Heading2"/>
      </w:pPr>
      <w:r>
        <w:lastRenderedPageBreak/>
        <w:t>Link Turns</w:t>
      </w:r>
    </w:p>
    <w:p w14:paraId="286D4CB1" w14:textId="597B1423" w:rsidR="00BD2401" w:rsidRDefault="00BD2401" w:rsidP="00BD2401">
      <w:pPr>
        <w:pStyle w:val="Heading3"/>
      </w:pPr>
      <w:r>
        <w:lastRenderedPageBreak/>
        <w:t>Cops</w:t>
      </w:r>
    </w:p>
    <w:p w14:paraId="0423FDCB" w14:textId="77777777" w:rsidR="00BD2401" w:rsidRDefault="00BD2401" w:rsidP="00BD2401">
      <w:pPr>
        <w:pStyle w:val="Heading4"/>
      </w:pPr>
      <w:r>
        <w:t>The public loves the cops – especially voters</w:t>
      </w:r>
    </w:p>
    <w:p w14:paraId="73CBFFE7" w14:textId="77777777" w:rsidR="00BD2401" w:rsidRPr="00E55DA3" w:rsidRDefault="00BD2401" w:rsidP="00BD2401">
      <w:r w:rsidRPr="00E55DA3">
        <w:rPr>
          <w:rStyle w:val="Style13ptBold"/>
        </w:rPr>
        <w:t>Levitz 6/1</w:t>
      </w:r>
      <w:r>
        <w:t xml:space="preserve"> ERIC LEVITZ JUNE 01, 2020 Eric Levitz Senior Writer at New York Magazine “Cops Get Away With Murder Because They’re Popular” </w:t>
      </w:r>
      <w:hyperlink r:id="rId349" w:history="1">
        <w:r w:rsidRPr="000F7A76">
          <w:rPr>
            <w:rStyle w:val="Hyperlink"/>
          </w:rPr>
          <w:t>https://nymag.com/intelligencer/2020/06/george-floyd-protests-police-abuse-reform-qualified-immunity-polls.html</w:t>
        </w:r>
      </w:hyperlink>
      <w:r>
        <w:t xml:space="preserve"> //</w:t>
      </w:r>
      <w:proofErr w:type="spellStart"/>
      <w:r>
        <w:t>AWhite</w:t>
      </w:r>
      <w:proofErr w:type="spellEnd"/>
    </w:p>
    <w:p w14:paraId="742532BB" w14:textId="77777777" w:rsidR="00BD2401" w:rsidRPr="00E55DA3" w:rsidRDefault="00BD2401" w:rsidP="00BD2401">
      <w:pPr>
        <w:rPr>
          <w:rStyle w:val="StyleUnderline"/>
        </w:rPr>
      </w:pPr>
      <w:r w:rsidRPr="000D7C53">
        <w:rPr>
          <w:sz w:val="16"/>
        </w:rPr>
        <w:t xml:space="preserve">1) </w:t>
      </w:r>
      <w:r w:rsidRPr="00E55DA3">
        <w:rPr>
          <w:rStyle w:val="StyleUnderline"/>
        </w:rPr>
        <w:t>The police are one of the only popular, widely trusted institutions in the United States. There are only three institutions that perennially command a “great deal” or “quite a lot” of confidence from Americans in Gallup’s polling: The military, small business, and the police. Cops command more than twice as much trust in these surveys as newspapers do and about five times more than Congress.</w:t>
      </w:r>
    </w:p>
    <w:p w14:paraId="52182CD7" w14:textId="77777777" w:rsidR="00BD2401" w:rsidRDefault="00BD2401" w:rsidP="00BD2401">
      <w:pPr>
        <w:rPr>
          <w:sz w:val="16"/>
        </w:rPr>
      </w:pPr>
      <w:r w:rsidRPr="00E55DA3">
        <w:rPr>
          <w:rStyle w:val="StyleUnderline"/>
        </w:rPr>
        <w:t>Pew Research’s opinion data affirms Gallup’s findings. In a 2019 Pew survey, only K-12 school principals commanded more public confidence than cops. Some 79 percent of respondents said that police officers “care about them all or most of the time</w:t>
      </w:r>
      <w:r w:rsidRPr="000D7C53">
        <w:rPr>
          <w:sz w:val="16"/>
        </w:rPr>
        <w:t xml:space="preserve">,” while 74 percent said that they provide fair and accurate information all or some of the time. (Granted, “police officers provide accurate information some of the time” seems like an assertion that no one could dispute, but it remains the case that </w:t>
      </w:r>
      <w:r w:rsidRPr="00E55DA3">
        <w:rPr>
          <w:rStyle w:val="StyleUnderline"/>
        </w:rPr>
        <w:t>the public expresses more faith in the accuracy of cops’ statements than they do in those of journalists or elected officials</w:t>
      </w:r>
      <w:r w:rsidRPr="000D7C53">
        <w:rPr>
          <w:sz w:val="16"/>
        </w:rPr>
        <w:t>).</w:t>
      </w:r>
    </w:p>
    <w:p w14:paraId="047D0628" w14:textId="77777777" w:rsidR="00BD2401" w:rsidRDefault="00BD2401" w:rsidP="00BD2401">
      <w:pPr>
        <w:rPr>
          <w:sz w:val="16"/>
        </w:rPr>
      </w:pPr>
      <w:r>
        <w:rPr>
          <w:sz w:val="16"/>
        </w:rPr>
        <w:t>[Chart omitted]</w:t>
      </w:r>
    </w:p>
    <w:p w14:paraId="4B61DC09" w14:textId="77777777" w:rsidR="00BD2401" w:rsidRDefault="00BD2401" w:rsidP="00BD2401">
      <w:pPr>
        <w:rPr>
          <w:sz w:val="16"/>
        </w:rPr>
      </w:pPr>
      <w:proofErr w:type="gramStart"/>
      <w:r w:rsidRPr="00E55DA3">
        <w:rPr>
          <w:sz w:val="16"/>
        </w:rPr>
        <w:t>What’s</w:t>
      </w:r>
      <w:proofErr w:type="gramEnd"/>
      <w:r w:rsidRPr="00E55DA3">
        <w:rPr>
          <w:sz w:val="16"/>
        </w:rPr>
        <w:t xml:space="preserve"> more, as the Washington Post’s Phillip Bump has illustrated, </w:t>
      </w:r>
      <w:r w:rsidRPr="00E55DA3">
        <w:rPr>
          <w:rStyle w:val="StyleUnderline"/>
        </w:rPr>
        <w:t>trust in police is disproportionately concentrated in constituencies with higher-than-average voter-turnout rates</w:t>
      </w:r>
      <w:r w:rsidRPr="00E55DA3">
        <w:rPr>
          <w:sz w:val="16"/>
        </w:rPr>
        <w:t>, such as the old and registered Republicans.</w:t>
      </w:r>
    </w:p>
    <w:p w14:paraId="04432542" w14:textId="77777777" w:rsidR="00BD2401" w:rsidRDefault="00BD2401" w:rsidP="00BD2401">
      <w:pPr>
        <w:rPr>
          <w:sz w:val="16"/>
        </w:rPr>
      </w:pPr>
      <w:r>
        <w:rPr>
          <w:sz w:val="16"/>
        </w:rPr>
        <w:t>[Chart omitted]</w:t>
      </w:r>
    </w:p>
    <w:p w14:paraId="1EF8FC3E" w14:textId="77777777" w:rsidR="00BD2401" w:rsidRPr="000A6207" w:rsidRDefault="00BD2401" w:rsidP="00BD2401">
      <w:pPr>
        <w:rPr>
          <w:sz w:val="16"/>
        </w:rPr>
      </w:pPr>
      <w:r w:rsidRPr="00E55DA3">
        <w:rPr>
          <w:rStyle w:val="StyleUnderline"/>
        </w:rPr>
        <w:t>All this makes crossing the police a risky proposition for elected officials</w:t>
      </w:r>
      <w:r w:rsidRPr="00E55DA3">
        <w:rPr>
          <w:sz w:val="16"/>
        </w:rPr>
        <w:t>, whether they be mayors, city council members, or prosecutors.</w:t>
      </w:r>
    </w:p>
    <w:p w14:paraId="50F190E4" w14:textId="77777777" w:rsidR="00BD2401" w:rsidRPr="002944D0" w:rsidRDefault="00BD2401" w:rsidP="00BD2401"/>
    <w:p w14:paraId="5E5067C6" w14:textId="77777777" w:rsidR="00BD2401" w:rsidRDefault="00BD2401" w:rsidP="00BD2401">
      <w:pPr>
        <w:pStyle w:val="Heading3"/>
      </w:pPr>
      <w:r>
        <w:lastRenderedPageBreak/>
        <w:t>Courts</w:t>
      </w:r>
    </w:p>
    <w:p w14:paraId="4DA9F4D0" w14:textId="77777777" w:rsidR="00BD2401" w:rsidRDefault="00BD2401" w:rsidP="00BD2401">
      <w:pPr>
        <w:pStyle w:val="Heading4"/>
      </w:pPr>
      <w:r>
        <w:t>Liberal court decisions depress turnout for Trump – he loses credibility</w:t>
      </w:r>
    </w:p>
    <w:p w14:paraId="0C21C042" w14:textId="77777777" w:rsidR="00BD2401" w:rsidRPr="00640640" w:rsidRDefault="00BD2401" w:rsidP="00BD2401">
      <w:proofErr w:type="spellStart"/>
      <w:r w:rsidRPr="00640640">
        <w:rPr>
          <w:rStyle w:val="Style13ptBold"/>
        </w:rPr>
        <w:t>Kapur</w:t>
      </w:r>
      <w:proofErr w:type="spellEnd"/>
      <w:r w:rsidRPr="00640640">
        <w:rPr>
          <w:rStyle w:val="Style13ptBold"/>
        </w:rPr>
        <w:t xml:space="preserve"> 20</w:t>
      </w:r>
      <w:r>
        <w:t xml:space="preserve"> Sahil </w:t>
      </w:r>
      <w:proofErr w:type="spellStart"/>
      <w:r>
        <w:t>Kapur</w:t>
      </w:r>
      <w:proofErr w:type="spellEnd"/>
      <w:r>
        <w:t xml:space="preserve"> June 19, 2020 </w:t>
      </w:r>
      <w:r w:rsidRPr="00640640">
        <w:t xml:space="preserve">Sahil </w:t>
      </w:r>
      <w:proofErr w:type="spellStart"/>
      <w:r w:rsidRPr="00640640">
        <w:t>Kapur</w:t>
      </w:r>
      <w:proofErr w:type="spellEnd"/>
      <w:r w:rsidRPr="00640640">
        <w:t xml:space="preserve"> is a national political reporter for NBC News. </w:t>
      </w:r>
      <w:r>
        <w:t xml:space="preserve">“Trump setbacks elevate Supreme Court as voting issue in the 2020 election Some conservatives worry that this week's immigration and LGBTQ rights rulings undermine the president's pitch to evangelicals that he'll install judges who advance their goals.” </w:t>
      </w:r>
      <w:hyperlink r:id="rId350" w:history="1">
        <w:r w:rsidRPr="00CF408C">
          <w:rPr>
            <w:rStyle w:val="Hyperlink"/>
          </w:rPr>
          <w:t>https://www.nbcnews.com/politics/supreme-court/trump-setbacks-elevate-supreme-court-voting-issue-2020-election-n1231484</w:t>
        </w:r>
      </w:hyperlink>
      <w:r>
        <w:t xml:space="preserve"> //</w:t>
      </w:r>
      <w:proofErr w:type="spellStart"/>
      <w:r>
        <w:t>AWhite</w:t>
      </w:r>
      <w:proofErr w:type="spellEnd"/>
    </w:p>
    <w:p w14:paraId="05D95EA6" w14:textId="77777777" w:rsidR="00BD2401" w:rsidRPr="00640640" w:rsidRDefault="00BD2401" w:rsidP="00BD2401">
      <w:pPr>
        <w:rPr>
          <w:sz w:val="16"/>
        </w:rPr>
      </w:pPr>
      <w:r w:rsidRPr="00640640">
        <w:rPr>
          <w:sz w:val="16"/>
        </w:rPr>
        <w:t xml:space="preserve">WASHINGTON — </w:t>
      </w:r>
      <w:r w:rsidRPr="007B3C76">
        <w:rPr>
          <w:rStyle w:val="StyleUnderline"/>
        </w:rPr>
        <w:t>Two</w:t>
      </w:r>
      <w:r w:rsidRPr="00640640">
        <w:rPr>
          <w:rStyle w:val="StyleUnderline"/>
        </w:rPr>
        <w:t xml:space="preserve"> legal </w:t>
      </w:r>
      <w:r w:rsidRPr="007B3C76">
        <w:rPr>
          <w:rStyle w:val="StyleUnderline"/>
        </w:rPr>
        <w:t>setbacks for</w:t>
      </w:r>
      <w:r w:rsidRPr="00640640">
        <w:rPr>
          <w:rStyle w:val="StyleUnderline"/>
        </w:rPr>
        <w:t xml:space="preserve"> President Donald </w:t>
      </w:r>
      <w:r w:rsidRPr="007B3C76">
        <w:rPr>
          <w:rStyle w:val="StyleUnderline"/>
        </w:rPr>
        <w:t>Trump</w:t>
      </w:r>
      <w:r w:rsidRPr="00640640">
        <w:rPr>
          <w:rStyle w:val="StyleUnderline"/>
        </w:rPr>
        <w:t xml:space="preserve"> this week </w:t>
      </w:r>
      <w:r w:rsidRPr="007B3C76">
        <w:rPr>
          <w:rStyle w:val="StyleUnderline"/>
        </w:rPr>
        <w:t>are reigniting the Supreme Court as an issue in the</w:t>
      </w:r>
      <w:r w:rsidRPr="00640640">
        <w:rPr>
          <w:rStyle w:val="StyleUnderline"/>
        </w:rPr>
        <w:t xml:space="preserve"> 2020 </w:t>
      </w:r>
      <w:r w:rsidRPr="007B3C76">
        <w:rPr>
          <w:rStyle w:val="StyleUnderline"/>
        </w:rPr>
        <w:t>election</w:t>
      </w:r>
      <w:r w:rsidRPr="00640640">
        <w:rPr>
          <w:sz w:val="16"/>
        </w:rPr>
        <w:t>, given that the winner could pick one or more new justices.</w:t>
      </w:r>
    </w:p>
    <w:p w14:paraId="7F10C265" w14:textId="77777777" w:rsidR="00BD2401" w:rsidRPr="00640640" w:rsidRDefault="00BD2401" w:rsidP="00BD2401">
      <w:pPr>
        <w:rPr>
          <w:sz w:val="16"/>
        </w:rPr>
      </w:pPr>
      <w:r w:rsidRPr="00640640">
        <w:rPr>
          <w:rStyle w:val="StyleUnderline"/>
        </w:rPr>
        <w:t>Trump said Thursday that he will release a short list for the Supreme Court by Sept. 1</w:t>
      </w:r>
      <w:r w:rsidRPr="00640640">
        <w:rPr>
          <w:sz w:val="16"/>
        </w:rPr>
        <w:t>. Democratic nominee-in-waiting Joe Biden has said only that he would put a Black woman on the court, without mentioning names. His campaign had no comment when asked whether he intends to release a list of prospects before the election Nov. 3.</w:t>
      </w:r>
    </w:p>
    <w:p w14:paraId="40FE9075" w14:textId="77777777" w:rsidR="00BD2401" w:rsidRPr="00640640" w:rsidRDefault="00BD2401" w:rsidP="00BD2401">
      <w:pPr>
        <w:rPr>
          <w:rStyle w:val="StyleUnderline"/>
        </w:rPr>
      </w:pPr>
      <w:r w:rsidRPr="00640640">
        <w:rPr>
          <w:rStyle w:val="StyleUnderline"/>
        </w:rPr>
        <w:t>The stakes are enormous.</w:t>
      </w:r>
    </w:p>
    <w:p w14:paraId="00F8A469" w14:textId="77777777" w:rsidR="00BD2401" w:rsidRPr="00640640" w:rsidRDefault="00BD2401" w:rsidP="00BD2401">
      <w:pPr>
        <w:rPr>
          <w:sz w:val="16"/>
          <w:szCs w:val="16"/>
        </w:rPr>
      </w:pPr>
      <w:r w:rsidRPr="00640640">
        <w:rPr>
          <w:sz w:val="16"/>
          <w:szCs w:val="16"/>
        </w:rPr>
        <w:t>Next year, Ruth Bader Ginsburg, the leader of the liberal wing, will turn 88. Stephen Breyer, also a Democratic appointee, will turn 82. The next oldest justices are Republican appointees Clarence Thomas, who will turn 72, and Samuel Alito, who will be 71.</w:t>
      </w:r>
    </w:p>
    <w:p w14:paraId="5DC803B2" w14:textId="77777777" w:rsidR="00BD2401" w:rsidRPr="00640640" w:rsidRDefault="00BD2401" w:rsidP="00BD2401">
      <w:pPr>
        <w:rPr>
          <w:sz w:val="16"/>
          <w:szCs w:val="16"/>
        </w:rPr>
      </w:pPr>
      <w:r w:rsidRPr="00640640">
        <w:rPr>
          <w:sz w:val="16"/>
          <w:szCs w:val="16"/>
        </w:rPr>
        <w:t>"If Trump wins re-election, he'll probably get the chance to replace one or two liberal justices on the Supreme Court," said Adam Winkler, a constitutional law professor at UCLA School of Law. "You could imagine that Trump gains a supermajority on the court where the swing justice might be Brett Kavanaugh."</w:t>
      </w:r>
    </w:p>
    <w:p w14:paraId="5D429C4E" w14:textId="77777777" w:rsidR="00BD2401" w:rsidRPr="00640640" w:rsidRDefault="00BD2401" w:rsidP="00BD2401">
      <w:pPr>
        <w:rPr>
          <w:sz w:val="16"/>
          <w:szCs w:val="16"/>
        </w:rPr>
      </w:pPr>
      <w:r w:rsidRPr="00640640">
        <w:rPr>
          <w:sz w:val="16"/>
          <w:szCs w:val="16"/>
        </w:rPr>
        <w:t>Trump's promise to release a new short list follows a similar gambit that paid off in 2016, rallying conservatives by embracing their judicial vision. He hopes to replicate the feat in 2020, using the two setbacks this week to motivate conservatives after the Supreme Court ruled to temporarily preserve the Deferred Action for Childhood Arrivals program for young immigrants and to uphold LGBTQ workplace rights.</w:t>
      </w:r>
    </w:p>
    <w:p w14:paraId="5F733D11" w14:textId="77777777" w:rsidR="00BD2401" w:rsidRPr="00640640" w:rsidRDefault="00BD2401" w:rsidP="00BD2401">
      <w:pPr>
        <w:rPr>
          <w:sz w:val="16"/>
        </w:rPr>
      </w:pPr>
      <w:r w:rsidRPr="00640640">
        <w:rPr>
          <w:sz w:val="16"/>
        </w:rPr>
        <w:t>"</w:t>
      </w:r>
      <w:r w:rsidRPr="007B3C76">
        <w:rPr>
          <w:rStyle w:val="StyleUnderline"/>
        </w:rPr>
        <w:t>The</w:t>
      </w:r>
      <w:r w:rsidRPr="00640640">
        <w:rPr>
          <w:rStyle w:val="StyleUnderline"/>
        </w:rPr>
        <w:t xml:space="preserve"> recent Supreme Court </w:t>
      </w:r>
      <w:r w:rsidRPr="007B3C76">
        <w:rPr>
          <w:rStyle w:val="StyleUnderline"/>
        </w:rPr>
        <w:t>decisions</w:t>
      </w:r>
      <w:r w:rsidRPr="00640640">
        <w:rPr>
          <w:sz w:val="16"/>
        </w:rPr>
        <w:t xml:space="preserve">, not only on DACA, Sanctuary Cities, Census, and others, </w:t>
      </w:r>
      <w:r w:rsidRPr="007B3C76">
        <w:rPr>
          <w:rStyle w:val="StyleUnderline"/>
        </w:rPr>
        <w:t>tell you</w:t>
      </w:r>
      <w:r w:rsidRPr="00640640">
        <w:rPr>
          <w:rStyle w:val="StyleUnderline"/>
        </w:rPr>
        <w:t xml:space="preserve"> only one thing, </w:t>
      </w:r>
      <w:r w:rsidRPr="007B3C76">
        <w:rPr>
          <w:rStyle w:val="StyleUnderline"/>
        </w:rPr>
        <w:t>we need NEW JUSTICES</w:t>
      </w:r>
      <w:r w:rsidRPr="00640640">
        <w:rPr>
          <w:rStyle w:val="StyleUnderline"/>
        </w:rPr>
        <w:t xml:space="preserve"> of the Supreme Court," </w:t>
      </w:r>
      <w:r w:rsidRPr="007B3C76">
        <w:rPr>
          <w:rStyle w:val="StyleUnderline"/>
        </w:rPr>
        <w:t>Trump said</w:t>
      </w:r>
      <w:r w:rsidRPr="00640640">
        <w:rPr>
          <w:rStyle w:val="StyleUnderline"/>
        </w:rPr>
        <w:t xml:space="preserve"> in a series of tweets</w:t>
      </w:r>
      <w:r w:rsidRPr="00640640">
        <w:rPr>
          <w:sz w:val="16"/>
        </w:rPr>
        <w:t xml:space="preserve">, adding: "Based on decisions being rendered now, this list is more important than ever before (Second Amendment, Right to Life, </w:t>
      </w:r>
      <w:proofErr w:type="spellStart"/>
      <w:r w:rsidRPr="00640640">
        <w:rPr>
          <w:sz w:val="16"/>
        </w:rPr>
        <w:t>Religous</w:t>
      </w:r>
      <w:proofErr w:type="spellEnd"/>
      <w:r w:rsidRPr="00640640">
        <w:rPr>
          <w:sz w:val="16"/>
        </w:rPr>
        <w:t xml:space="preserve"> Liberty, etc.) – VOTE 2020."</w:t>
      </w:r>
    </w:p>
    <w:p w14:paraId="62FAA21F" w14:textId="77777777" w:rsidR="00BD2401" w:rsidRPr="00640640" w:rsidRDefault="00BD2401" w:rsidP="00BD2401">
      <w:pPr>
        <w:rPr>
          <w:sz w:val="16"/>
          <w:szCs w:val="16"/>
        </w:rPr>
      </w:pPr>
      <w:r w:rsidRPr="00640640">
        <w:rPr>
          <w:sz w:val="16"/>
          <w:szCs w:val="16"/>
        </w:rPr>
        <w:t>'Turning the law on its head'</w:t>
      </w:r>
    </w:p>
    <w:p w14:paraId="442A5D26" w14:textId="77777777" w:rsidR="00BD2401" w:rsidRPr="00640640" w:rsidRDefault="00BD2401" w:rsidP="00BD2401">
      <w:pPr>
        <w:rPr>
          <w:sz w:val="16"/>
        </w:rPr>
      </w:pPr>
      <w:r w:rsidRPr="00640640">
        <w:rPr>
          <w:rStyle w:val="StyleUnderline"/>
        </w:rPr>
        <w:t>Kavanaugh and another Trump-picked justice, Neil Gorsuch, have cemented a 5-4 Republican-appointed majority and have likely pushed the court to the right</w:t>
      </w:r>
      <w:r w:rsidRPr="00640640">
        <w:rPr>
          <w:sz w:val="16"/>
        </w:rPr>
        <w:t>, because Kavanaugh replaced Anthony Kennedy, who sided with liberals on some major issues. Expanding that majority could yield conservative victories on issues from abortion rights and gun rights to civil rights and campaign finance.</w:t>
      </w:r>
    </w:p>
    <w:p w14:paraId="28444523" w14:textId="77777777" w:rsidR="00BD2401" w:rsidRPr="00640640" w:rsidRDefault="00BD2401" w:rsidP="00BD2401">
      <w:pPr>
        <w:rPr>
          <w:rStyle w:val="StyleUnderline"/>
        </w:rPr>
      </w:pPr>
      <w:r w:rsidRPr="00640640">
        <w:rPr>
          <w:rStyle w:val="StyleUnderline"/>
        </w:rPr>
        <w:t xml:space="preserve">Yet some </w:t>
      </w:r>
      <w:r w:rsidRPr="007B3C76">
        <w:rPr>
          <w:rStyle w:val="StyleUnderline"/>
        </w:rPr>
        <w:t>conservatives worry that the immigration and LGBTQ rights rulings undermine Trump's pitch to evangelicals</w:t>
      </w:r>
      <w:r w:rsidRPr="00640640">
        <w:rPr>
          <w:rStyle w:val="StyleUnderline"/>
        </w:rPr>
        <w:t xml:space="preserve"> that he will install judges who advance their goals.</w:t>
      </w:r>
    </w:p>
    <w:p w14:paraId="5E1D0A62" w14:textId="77777777" w:rsidR="00BD2401" w:rsidRPr="00640640" w:rsidRDefault="00BD2401" w:rsidP="00BD2401">
      <w:pPr>
        <w:rPr>
          <w:sz w:val="16"/>
        </w:rPr>
      </w:pPr>
      <w:r w:rsidRPr="00640640">
        <w:rPr>
          <w:sz w:val="16"/>
        </w:rPr>
        <w:t xml:space="preserve">"I think each individual justice thinks they are doing the correct thing, but </w:t>
      </w:r>
      <w:r w:rsidRPr="007B3C76">
        <w:rPr>
          <w:rStyle w:val="StyleUnderline"/>
        </w:rPr>
        <w:t>they are</w:t>
      </w:r>
      <w:r w:rsidRPr="00640640">
        <w:rPr>
          <w:rStyle w:val="StyleUnderline"/>
        </w:rPr>
        <w:t xml:space="preserve"> turning the law on its head and </w:t>
      </w:r>
      <w:r w:rsidRPr="007B3C76">
        <w:rPr>
          <w:rStyle w:val="StyleUnderline"/>
        </w:rPr>
        <w:t>denying the will of the people</w:t>
      </w:r>
      <w:r w:rsidRPr="00640640">
        <w:rPr>
          <w:rStyle w:val="StyleUnderline"/>
        </w:rPr>
        <w:t xml:space="preserve"> as expressed in the 2016 election</w:t>
      </w:r>
      <w:r w:rsidRPr="00640640">
        <w:rPr>
          <w:sz w:val="16"/>
        </w:rPr>
        <w:t>," said Dan Eberhart, a Republican donor and Trump supporter.</w:t>
      </w:r>
    </w:p>
    <w:p w14:paraId="1B24340F" w14:textId="77777777" w:rsidR="00BD2401" w:rsidRDefault="00BD2401" w:rsidP="00BD2401">
      <w:pPr>
        <w:pStyle w:val="Heading3"/>
      </w:pPr>
      <w:r>
        <w:lastRenderedPageBreak/>
        <w:t>Base</w:t>
      </w:r>
    </w:p>
    <w:p w14:paraId="56EDF0D9" w14:textId="77777777" w:rsidR="00BD2401" w:rsidRDefault="00BD2401" w:rsidP="00BD2401">
      <w:pPr>
        <w:pStyle w:val="Heading4"/>
      </w:pPr>
      <w:r>
        <w:t>Trump’s only hope is his base – alternative strategies like appealing to moderates will fail</w:t>
      </w:r>
    </w:p>
    <w:p w14:paraId="013DA707" w14:textId="77777777" w:rsidR="00BD2401" w:rsidRDefault="00BD2401" w:rsidP="00BD2401">
      <w:proofErr w:type="spellStart"/>
      <w:r w:rsidRPr="006F3D9F">
        <w:rPr>
          <w:rStyle w:val="Style13ptBold"/>
        </w:rPr>
        <w:t>Madhani</w:t>
      </w:r>
      <w:proofErr w:type="spellEnd"/>
      <w:r w:rsidRPr="006F3D9F">
        <w:rPr>
          <w:rStyle w:val="Style13ptBold"/>
        </w:rPr>
        <w:t xml:space="preserve"> and Lemire 6/26</w:t>
      </w:r>
      <w:r>
        <w:t xml:space="preserve"> By AAMER MADHANI and JONATHAN LEMIRE 6/26/20 </w:t>
      </w:r>
      <w:proofErr w:type="spellStart"/>
      <w:r w:rsidRPr="006F3D9F">
        <w:t>Aamer</w:t>
      </w:r>
      <w:proofErr w:type="spellEnd"/>
      <w:r w:rsidRPr="006F3D9F">
        <w:t xml:space="preserve"> </w:t>
      </w:r>
      <w:proofErr w:type="spellStart"/>
      <w:r w:rsidRPr="006F3D9F">
        <w:t>Madhani</w:t>
      </w:r>
      <w:proofErr w:type="spellEnd"/>
      <w:r w:rsidRPr="006F3D9F">
        <w:t xml:space="preserve"> is a reporter on AP's White House team.</w:t>
      </w:r>
      <w:r>
        <w:t xml:space="preserve"> </w:t>
      </w:r>
      <w:r w:rsidRPr="006F3D9F">
        <w:t>Jonathan Lemire is a White House reporter for The Associated Press and a political analyst for MSNBC and NBC News.</w:t>
      </w:r>
      <w:r>
        <w:t xml:space="preserve"> “Trump zeroes in on base to overcome reelection obstacles” </w:t>
      </w:r>
      <w:hyperlink r:id="rId351" w:history="1">
        <w:r w:rsidRPr="00CF408C">
          <w:rPr>
            <w:rStyle w:val="Hyperlink"/>
          </w:rPr>
          <w:t>https://apnews.com/cb405a4a771fad613e6e29d69a237052</w:t>
        </w:r>
      </w:hyperlink>
      <w:r>
        <w:t xml:space="preserve"> //</w:t>
      </w:r>
      <w:proofErr w:type="spellStart"/>
      <w:r>
        <w:t>AWhite</w:t>
      </w:r>
      <w:proofErr w:type="spellEnd"/>
    </w:p>
    <w:p w14:paraId="353D6420" w14:textId="77777777" w:rsidR="00BD2401" w:rsidRPr="006F3D9F" w:rsidRDefault="00BD2401" w:rsidP="00BD2401">
      <w:pPr>
        <w:rPr>
          <w:rStyle w:val="StyleUnderline"/>
        </w:rPr>
      </w:pPr>
      <w:r w:rsidRPr="006F3D9F">
        <w:rPr>
          <w:sz w:val="16"/>
        </w:rPr>
        <w:t xml:space="preserve">WASHINGTON (AP) — </w:t>
      </w:r>
      <w:r w:rsidRPr="006F3D9F">
        <w:rPr>
          <w:rStyle w:val="StyleUnderline"/>
        </w:rPr>
        <w:t xml:space="preserve">President Donald </w:t>
      </w:r>
      <w:r w:rsidRPr="007B3C76">
        <w:rPr>
          <w:rStyle w:val="StyleUnderline"/>
        </w:rPr>
        <w:t>Trump is sharpening his focus on his</w:t>
      </w:r>
      <w:r w:rsidRPr="006F3D9F">
        <w:rPr>
          <w:rStyle w:val="StyleUnderline"/>
        </w:rPr>
        <w:t xml:space="preserve"> most ardent </w:t>
      </w:r>
      <w:r w:rsidRPr="007B3C76">
        <w:rPr>
          <w:rStyle w:val="StyleUnderline"/>
        </w:rPr>
        <w:t>base</w:t>
      </w:r>
      <w:r w:rsidRPr="006F3D9F">
        <w:rPr>
          <w:rStyle w:val="StyleUnderline"/>
        </w:rPr>
        <w:t xml:space="preserve"> of supporters as concern grows inside his campaign that his standing in the battleground states that will decide the 2020 election is slipping.</w:t>
      </w:r>
    </w:p>
    <w:p w14:paraId="0F36FC64" w14:textId="77777777" w:rsidR="00BD2401" w:rsidRPr="006F3D9F" w:rsidRDefault="00BD2401" w:rsidP="00BD2401">
      <w:pPr>
        <w:rPr>
          <w:rStyle w:val="StyleUnderline"/>
        </w:rPr>
      </w:pPr>
      <w:r w:rsidRPr="007B3C76">
        <w:rPr>
          <w:rStyle w:val="StyleUnderline"/>
        </w:rPr>
        <w:t>Trump turned</w:t>
      </w:r>
      <w:r w:rsidRPr="006F3D9F">
        <w:rPr>
          <w:rStyle w:val="StyleUnderline"/>
        </w:rPr>
        <w:t xml:space="preserve"> his attention this week </w:t>
      </w:r>
      <w:r w:rsidRPr="007B3C76">
        <w:rPr>
          <w:rStyle w:val="StyleUnderline"/>
        </w:rPr>
        <w:t>to</w:t>
      </w:r>
      <w:r w:rsidRPr="006F3D9F">
        <w:rPr>
          <w:rStyle w:val="StyleUnderline"/>
        </w:rPr>
        <w:t xml:space="preserve"> “</w:t>
      </w:r>
      <w:r w:rsidRPr="007B3C76">
        <w:rPr>
          <w:rStyle w:val="StyleUnderline"/>
        </w:rPr>
        <w:t>left wing mobs</w:t>
      </w:r>
      <w:r w:rsidRPr="006F3D9F">
        <w:rPr>
          <w:rStyle w:val="StyleUnderline"/>
        </w:rPr>
        <w:t xml:space="preserve">” toppling Confederate monuments </w:t>
      </w:r>
      <w:r w:rsidRPr="007B3C76">
        <w:rPr>
          <w:rStyle w:val="StyleUnderline"/>
        </w:rPr>
        <w:t>and</w:t>
      </w:r>
      <w:r w:rsidRPr="0043388E">
        <w:rPr>
          <w:rStyle w:val="StyleUnderline"/>
        </w:rPr>
        <w:t xml:space="preserve"> visited </w:t>
      </w:r>
      <w:r w:rsidRPr="007B3C76">
        <w:rPr>
          <w:rStyle w:val="StyleUnderline"/>
        </w:rPr>
        <w:t>the</w:t>
      </w:r>
      <w:r w:rsidRPr="006F3D9F">
        <w:rPr>
          <w:rStyle w:val="StyleUnderline"/>
        </w:rPr>
        <w:t xml:space="preserve"> nation’s southern border to spotlight progress on his 2016 campaign promise to build a U.S.-Mexico border </w:t>
      </w:r>
      <w:r w:rsidRPr="007B3C76">
        <w:rPr>
          <w:rStyle w:val="StyleUnderline"/>
        </w:rPr>
        <w:t>wall</w:t>
      </w:r>
      <w:r w:rsidRPr="006F3D9F">
        <w:rPr>
          <w:rStyle w:val="StyleUnderline"/>
        </w:rPr>
        <w:t>.</w:t>
      </w:r>
    </w:p>
    <w:p w14:paraId="4B7D425C" w14:textId="77777777" w:rsidR="00BD2401" w:rsidRPr="006F3D9F" w:rsidRDefault="00BD2401" w:rsidP="00BD2401">
      <w:pPr>
        <w:rPr>
          <w:sz w:val="16"/>
          <w:szCs w:val="16"/>
        </w:rPr>
      </w:pPr>
      <w:r w:rsidRPr="006F3D9F">
        <w:rPr>
          <w:sz w:val="16"/>
          <w:szCs w:val="16"/>
        </w:rPr>
        <w:t>He ignored public health experts warning Americans to avoid large gatherings by holding two large campaign events in Oklahoma and Arizona, parts of the country where coronavirus infections are surging.</w:t>
      </w:r>
    </w:p>
    <w:p w14:paraId="1F67A432" w14:textId="77777777" w:rsidR="00BD2401" w:rsidRPr="006F3D9F" w:rsidRDefault="00BD2401" w:rsidP="00BD2401">
      <w:pPr>
        <w:rPr>
          <w:sz w:val="16"/>
        </w:rPr>
      </w:pPr>
      <w:r w:rsidRPr="006F3D9F">
        <w:rPr>
          <w:rStyle w:val="StyleUnderline"/>
        </w:rPr>
        <w:t xml:space="preserve">With his rhetorical turn, </w:t>
      </w:r>
      <w:r w:rsidRPr="007B3C76">
        <w:rPr>
          <w:rStyle w:val="StyleUnderline"/>
        </w:rPr>
        <w:t>Trump is feeding red meat issues to a base that helped spur his</w:t>
      </w:r>
      <w:r w:rsidRPr="006F3D9F">
        <w:rPr>
          <w:rStyle w:val="StyleUnderline"/>
        </w:rPr>
        <w:t xml:space="preserve"> upset </w:t>
      </w:r>
      <w:r w:rsidRPr="007B3C76">
        <w:rPr>
          <w:rStyle w:val="StyleUnderline"/>
        </w:rPr>
        <w:t>victory</w:t>
      </w:r>
      <w:r w:rsidRPr="006F3D9F">
        <w:rPr>
          <w:rStyle w:val="StyleUnderline"/>
        </w:rPr>
        <w:t xml:space="preserve"> over Hillary Clinton in 2016.</w:t>
      </w:r>
      <w:r w:rsidRPr="006F3D9F">
        <w:rPr>
          <w:sz w:val="16"/>
        </w:rPr>
        <w:t xml:space="preserve"> But he risks appearing to ignore larger issues that are jolting the country, like the pandemic and racial injustice, while underplaying economic issues, even though polling shows that to be an area where Trump performs relatively well.</w:t>
      </w:r>
    </w:p>
    <w:p w14:paraId="6612C902" w14:textId="77777777" w:rsidR="00BD2401" w:rsidRPr="006F3D9F" w:rsidRDefault="00BD2401" w:rsidP="00BD2401">
      <w:pPr>
        <w:rPr>
          <w:rStyle w:val="StyleUnderline"/>
        </w:rPr>
      </w:pPr>
      <w:r>
        <w:t>“</w:t>
      </w:r>
      <w:r w:rsidRPr="006F3D9F">
        <w:rPr>
          <w:rStyle w:val="StyleUnderline"/>
        </w:rPr>
        <w:t xml:space="preserve">This might be the only path for him at this point,” said Dan </w:t>
      </w:r>
      <w:proofErr w:type="spellStart"/>
      <w:r w:rsidRPr="006F3D9F">
        <w:rPr>
          <w:rStyle w:val="StyleUnderline"/>
        </w:rPr>
        <w:t>Schnur</w:t>
      </w:r>
      <w:proofErr w:type="spellEnd"/>
      <w:r w:rsidRPr="006F3D9F">
        <w:rPr>
          <w:rStyle w:val="StyleUnderline"/>
        </w:rPr>
        <w:t>, who served as a campaign adviser to Arizona Sen. John McCain and California Gov. Pete Wilson. “</w:t>
      </w:r>
      <w:r w:rsidRPr="0043388E">
        <w:rPr>
          <w:rStyle w:val="StyleUnderline"/>
        </w:rPr>
        <w:t xml:space="preserve">Most of </w:t>
      </w:r>
      <w:r w:rsidRPr="007B3C76">
        <w:rPr>
          <w:rStyle w:val="StyleUnderline"/>
        </w:rPr>
        <w:t>the center is no longer available</w:t>
      </w:r>
      <w:r w:rsidRPr="006F3D9F">
        <w:rPr>
          <w:rStyle w:val="StyleUnderline"/>
        </w:rPr>
        <w:t xml:space="preserve"> to him. </w:t>
      </w:r>
      <w:r w:rsidRPr="007B3C76">
        <w:rPr>
          <w:rStyle w:val="StyleUnderline"/>
        </w:rPr>
        <w:t>Motivating his base is not just his best</w:t>
      </w:r>
      <w:r w:rsidRPr="006F3D9F">
        <w:rPr>
          <w:rStyle w:val="StyleUnderline"/>
        </w:rPr>
        <w:t xml:space="preserve"> available </w:t>
      </w:r>
      <w:r w:rsidRPr="007B3C76">
        <w:rPr>
          <w:rStyle w:val="StyleUnderline"/>
        </w:rPr>
        <w:t>strategy</w:t>
      </w:r>
      <w:r w:rsidRPr="006F3D9F">
        <w:rPr>
          <w:rStyle w:val="StyleUnderline"/>
        </w:rPr>
        <w:t xml:space="preserve">. </w:t>
      </w:r>
      <w:r w:rsidRPr="007B3C76">
        <w:rPr>
          <w:rStyle w:val="StyleUnderline"/>
        </w:rPr>
        <w:t>It might be the only one</w:t>
      </w:r>
      <w:r w:rsidRPr="006F3D9F">
        <w:rPr>
          <w:rStyle w:val="StyleUnderline"/>
        </w:rPr>
        <w:t>.”</w:t>
      </w:r>
    </w:p>
    <w:p w14:paraId="79B6506D" w14:textId="77777777" w:rsidR="00BD2401" w:rsidRPr="006F3D9F" w:rsidRDefault="00BD2401" w:rsidP="00BD2401">
      <w:pPr>
        <w:rPr>
          <w:sz w:val="16"/>
        </w:rPr>
      </w:pPr>
      <w:r w:rsidRPr="006F3D9F">
        <w:rPr>
          <w:rStyle w:val="StyleUnderline"/>
        </w:rPr>
        <w:t xml:space="preserve">The Republican president’s advisers believe </w:t>
      </w:r>
      <w:r w:rsidRPr="007B3C76">
        <w:rPr>
          <w:rStyle w:val="StyleUnderline"/>
        </w:rPr>
        <w:t>there are few undecideds</w:t>
      </w:r>
      <w:r w:rsidRPr="006F3D9F">
        <w:rPr>
          <w:rStyle w:val="StyleUnderline"/>
        </w:rPr>
        <w:t xml:space="preserve"> when it comes to Trump, with only a sliver of voters who may change their mind and warm to him. </w:t>
      </w:r>
      <w:r w:rsidRPr="007B3C76">
        <w:rPr>
          <w:rStyle w:val="StyleUnderline"/>
        </w:rPr>
        <w:t xml:space="preserve">The </w:t>
      </w:r>
      <w:r w:rsidRPr="0043388E">
        <w:rPr>
          <w:rStyle w:val="StyleUnderline"/>
        </w:rPr>
        <w:t xml:space="preserve">more </w:t>
      </w:r>
      <w:r w:rsidRPr="007B3C76">
        <w:rPr>
          <w:rStyle w:val="StyleUnderline"/>
        </w:rPr>
        <w:t>effective use of resources is to make sure those who like him turn out</w:t>
      </w:r>
      <w:r w:rsidRPr="006F3D9F">
        <w:rPr>
          <w:rStyle w:val="StyleUnderline"/>
        </w:rPr>
        <w:t xml:space="preserve"> to vote</w:t>
      </w:r>
      <w:r w:rsidRPr="006F3D9F">
        <w:rPr>
          <w:sz w:val="16"/>
        </w:rPr>
        <w:t>, according to campaign and White House officials who spoke on condition of anonymity to describe internal strategy.</w:t>
      </w:r>
    </w:p>
    <w:p w14:paraId="62386BB8" w14:textId="77777777" w:rsidR="00BD2401" w:rsidRDefault="00BD2401" w:rsidP="00BD2401">
      <w:pPr>
        <w:rPr>
          <w:rStyle w:val="StyleUnderline"/>
        </w:rPr>
      </w:pPr>
      <w:r w:rsidRPr="007B3C76">
        <w:rPr>
          <w:rStyle w:val="StyleUnderline"/>
        </w:rPr>
        <w:t>Trump</w:t>
      </w:r>
      <w:r w:rsidRPr="006F3D9F">
        <w:rPr>
          <w:rStyle w:val="StyleUnderline"/>
        </w:rPr>
        <w:t xml:space="preserve"> takes a measure of comfort in the fact he </w:t>
      </w:r>
      <w:r w:rsidRPr="007B3C76">
        <w:rPr>
          <w:rStyle w:val="StyleUnderline"/>
        </w:rPr>
        <w:t>found himself in a similar position</w:t>
      </w:r>
      <w:r w:rsidRPr="006F3D9F">
        <w:rPr>
          <w:rStyle w:val="StyleUnderline"/>
        </w:rPr>
        <w:t xml:space="preserve"> in 2016. </w:t>
      </w:r>
      <w:r w:rsidRPr="007B3C76">
        <w:rPr>
          <w:rStyle w:val="StyleUnderline"/>
        </w:rPr>
        <w:t>Polls</w:t>
      </w:r>
      <w:r w:rsidRPr="006F3D9F">
        <w:rPr>
          <w:rStyle w:val="StyleUnderline"/>
        </w:rPr>
        <w:t xml:space="preserve"> throughout his race against Clinton </w:t>
      </w:r>
      <w:r w:rsidRPr="007B3C76">
        <w:rPr>
          <w:rStyle w:val="StyleUnderline"/>
        </w:rPr>
        <w:t>showed him with a deficit</w:t>
      </w:r>
      <w:r w:rsidRPr="006F3D9F">
        <w:rPr>
          <w:rStyle w:val="StyleUnderline"/>
        </w:rPr>
        <w:t xml:space="preserve">, often </w:t>
      </w:r>
      <w:r w:rsidRPr="007B3C76">
        <w:rPr>
          <w:rStyle w:val="StyleUnderline"/>
        </w:rPr>
        <w:t>just as wide as</w:t>
      </w:r>
      <w:r w:rsidRPr="006F3D9F">
        <w:rPr>
          <w:rStyle w:val="StyleUnderline"/>
        </w:rPr>
        <w:t xml:space="preserve"> some </w:t>
      </w:r>
      <w:r w:rsidRPr="007B3C76">
        <w:rPr>
          <w:rStyle w:val="StyleUnderline"/>
        </w:rPr>
        <w:t xml:space="preserve">polls now </w:t>
      </w:r>
      <w:proofErr w:type="gramStart"/>
      <w:r w:rsidRPr="007B3C76">
        <w:rPr>
          <w:rStyle w:val="StyleUnderline"/>
        </w:rPr>
        <w:t>suggest</w:t>
      </w:r>
      <w:r w:rsidRPr="006F3D9F">
        <w:rPr>
          <w:rStyle w:val="StyleUnderline"/>
        </w:rPr>
        <w:t>, before</w:t>
      </w:r>
      <w:proofErr w:type="gramEnd"/>
      <w:r w:rsidRPr="006F3D9F">
        <w:rPr>
          <w:rStyle w:val="StyleUnderline"/>
        </w:rPr>
        <w:t xml:space="preserve"> he closed that gap in the final days of the campaign as the base coalesced around him.</w:t>
      </w:r>
    </w:p>
    <w:p w14:paraId="135A57CC" w14:textId="4F7131B6" w:rsidR="00BB6DC5" w:rsidRDefault="00507A67" w:rsidP="00F30489">
      <w:pPr>
        <w:pStyle w:val="Heading2"/>
      </w:pPr>
      <w:r>
        <w:lastRenderedPageBreak/>
        <w:t>Swing / Battleground States</w:t>
      </w:r>
    </w:p>
    <w:p w14:paraId="02464B41" w14:textId="339EABDF" w:rsidR="00770520" w:rsidRDefault="00770520" w:rsidP="00F30489">
      <w:pPr>
        <w:pStyle w:val="Heading2"/>
      </w:pPr>
      <w:r>
        <w:lastRenderedPageBreak/>
        <w:t>---Arizona</w:t>
      </w:r>
    </w:p>
    <w:p w14:paraId="693456D0" w14:textId="77777777" w:rsidR="00770520" w:rsidRPr="00770520" w:rsidRDefault="00770520" w:rsidP="00770520"/>
    <w:p w14:paraId="17DAB1B2" w14:textId="01D53C60" w:rsidR="00770520" w:rsidRDefault="00770520" w:rsidP="00770520">
      <w:pPr>
        <w:pStyle w:val="Heading3"/>
      </w:pPr>
      <w:r>
        <w:lastRenderedPageBreak/>
        <w:t xml:space="preserve">CJR not Key – Arizona </w:t>
      </w:r>
    </w:p>
    <w:p w14:paraId="3BDFBD1A" w14:textId="77777777" w:rsidR="00770520" w:rsidRPr="00362DF9" w:rsidRDefault="00770520" w:rsidP="00770520">
      <w:pPr>
        <w:pStyle w:val="Heading4"/>
      </w:pPr>
      <w:r>
        <w:t>Education is the key issue among Arizona voters</w:t>
      </w:r>
    </w:p>
    <w:p w14:paraId="11665435" w14:textId="77777777" w:rsidR="00770520" w:rsidRDefault="00770520" w:rsidP="00770520">
      <w:r w:rsidRPr="00362DF9">
        <w:rPr>
          <w:rStyle w:val="Style13ptBold"/>
        </w:rPr>
        <w:t>Roberts 3-11</w:t>
      </w:r>
      <w:r>
        <w:t xml:space="preserve"> (Laurie Roberts; columnist for The Arizona Republic and </w:t>
      </w:r>
      <w:proofErr w:type="spellStart"/>
      <w:r>
        <w:t>azcentral</w:t>
      </w:r>
      <w:proofErr w:type="spellEnd"/>
      <w:r>
        <w:t>; 03-11-2020; "Arizona's top issue is ... not immigration, and that could change who controls the House"; Arizona Republic; https://www.azcentral.com/story/opinion/op-ed/laurieroberts/2020/03/09/arizona-republicans-could-lose-house-2020-education-top-issue/5002080002/; Accessed: 6-30-2020 //GBS Rudolph)</w:t>
      </w:r>
    </w:p>
    <w:p w14:paraId="1DB92CDA" w14:textId="77777777" w:rsidR="00770520" w:rsidRPr="00362DF9" w:rsidRDefault="00770520" w:rsidP="00770520">
      <w:pPr>
        <w:rPr>
          <w:sz w:val="16"/>
        </w:rPr>
      </w:pPr>
      <w:r w:rsidRPr="00362DF9">
        <w:rPr>
          <w:sz w:val="16"/>
        </w:rPr>
        <w:t xml:space="preserve">Here is the latest sign </w:t>
      </w:r>
      <w:r w:rsidRPr="00362DF9">
        <w:rPr>
          <w:rStyle w:val="Emphasis"/>
        </w:rPr>
        <w:t>that Republicans could have a tough time hanging onto their ironclad control of the Arizona Legislature this year</w:t>
      </w:r>
      <w:r w:rsidRPr="00362DF9">
        <w:rPr>
          <w:sz w:val="16"/>
        </w:rPr>
        <w:t xml:space="preserve">. </w:t>
      </w:r>
      <w:r w:rsidRPr="00362DF9">
        <w:rPr>
          <w:rStyle w:val="StyleUnderline"/>
        </w:rPr>
        <w:t>The No. 1 issue in the state is …</w:t>
      </w:r>
      <w:r>
        <w:rPr>
          <w:rStyle w:val="StyleUnderline"/>
        </w:rPr>
        <w:t xml:space="preserve"> </w:t>
      </w:r>
      <w:r w:rsidRPr="00362DF9">
        <w:rPr>
          <w:rStyle w:val="StyleUnderline"/>
        </w:rPr>
        <w:t>Not immigration.</w:t>
      </w:r>
      <w:r>
        <w:rPr>
          <w:rStyle w:val="StyleUnderline"/>
        </w:rPr>
        <w:t xml:space="preserve"> </w:t>
      </w:r>
      <w:r w:rsidRPr="00362DF9">
        <w:rPr>
          <w:rStyle w:val="StyleUnderline"/>
        </w:rPr>
        <w:t xml:space="preserve">In fact, </w:t>
      </w:r>
      <w:proofErr w:type="gramStart"/>
      <w:r w:rsidRPr="00362DF9">
        <w:rPr>
          <w:rStyle w:val="Emphasis"/>
        </w:rPr>
        <w:t>it’s</w:t>
      </w:r>
      <w:proofErr w:type="gramEnd"/>
      <w:r w:rsidRPr="00362DF9">
        <w:rPr>
          <w:rStyle w:val="Emphasis"/>
        </w:rPr>
        <w:t xml:space="preserve"> education</w:t>
      </w:r>
      <w:r w:rsidRPr="00362DF9">
        <w:rPr>
          <w:rStyle w:val="StyleUnderline"/>
        </w:rPr>
        <w:t>, according to a new poll from OH Predictive Insights</w:t>
      </w:r>
      <w:r w:rsidRPr="00362DF9">
        <w:rPr>
          <w:sz w:val="16"/>
        </w:rPr>
        <w:t>. Cue the shivers from Republicans who have long run the Legislature – the ones who now maintain control of the state House by a thinnest of margins. The ones who just might lose the House this year for the first time since 1966.</w:t>
      </w:r>
    </w:p>
    <w:p w14:paraId="39C2CCF6" w14:textId="30D8A532" w:rsidR="00770520" w:rsidRDefault="00770520" w:rsidP="00F30489">
      <w:pPr>
        <w:pStyle w:val="Heading2"/>
      </w:pPr>
      <w:r>
        <w:lastRenderedPageBreak/>
        <w:t>---Florida</w:t>
      </w:r>
    </w:p>
    <w:p w14:paraId="551ED566" w14:textId="23CA1E94" w:rsidR="00770520" w:rsidRDefault="00770520" w:rsidP="00770520">
      <w:pPr>
        <w:pStyle w:val="Heading3"/>
      </w:pPr>
      <w:r>
        <w:lastRenderedPageBreak/>
        <w:t xml:space="preserve">CJR not Key – Florida </w:t>
      </w:r>
    </w:p>
    <w:p w14:paraId="1AED94E8" w14:textId="77777777" w:rsidR="00770520" w:rsidRPr="00886E5D" w:rsidRDefault="00770520" w:rsidP="00770520">
      <w:pPr>
        <w:pStyle w:val="Heading4"/>
      </w:pPr>
      <w:r>
        <w:t>Issues such as health care, housing, and the economy are more important than Florida</w:t>
      </w:r>
    </w:p>
    <w:p w14:paraId="27763C82" w14:textId="77777777" w:rsidR="00770520" w:rsidRPr="00886E5D" w:rsidRDefault="00770520" w:rsidP="00770520">
      <w:r w:rsidRPr="00886E5D">
        <w:rPr>
          <w:rStyle w:val="Style13ptBold"/>
        </w:rPr>
        <w:t>Luscombe 19</w:t>
      </w:r>
      <w:r>
        <w:t xml:space="preserve"> (Richard Luscombe; freelance correspondent based in Miami, Florida; 11-18-2019; "The Democratic war council working to turn Florida blue in 2020"; Guardian; https://www.theguardian.com/us-news/2019/nov/17/democrats-florida-election-2020-strategy; Accessed: 6-30-2020 //GBS Rudolph)</w:t>
      </w:r>
    </w:p>
    <w:p w14:paraId="7DFC11DA" w14:textId="77777777" w:rsidR="00770520" w:rsidRPr="00886E5D" w:rsidRDefault="00770520" w:rsidP="00770520">
      <w:pPr>
        <w:rPr>
          <w:sz w:val="16"/>
        </w:rPr>
      </w:pPr>
      <w:r w:rsidRPr="00886E5D">
        <w:rPr>
          <w:rStyle w:val="StyleUnderline"/>
        </w:rPr>
        <w:t xml:space="preserve">For those already knocking on Floridians’ doors, </w:t>
      </w:r>
      <w:r w:rsidRPr="00886E5D">
        <w:rPr>
          <w:rStyle w:val="Emphasis"/>
        </w:rPr>
        <w:t>the key issues are clear</w:t>
      </w:r>
      <w:r w:rsidRPr="00886E5D">
        <w:rPr>
          <w:sz w:val="16"/>
        </w:rPr>
        <w:t xml:space="preserve">. “The first thing is </w:t>
      </w:r>
      <w:r w:rsidRPr="00886E5D">
        <w:rPr>
          <w:rStyle w:val="Emphasis"/>
        </w:rPr>
        <w:t>healthcare</w:t>
      </w:r>
      <w:r w:rsidRPr="00886E5D">
        <w:rPr>
          <w:rStyle w:val="StyleUnderline"/>
        </w:rPr>
        <w:t xml:space="preserve">, then </w:t>
      </w:r>
      <w:r w:rsidRPr="00886E5D">
        <w:rPr>
          <w:rStyle w:val="Emphasis"/>
        </w:rPr>
        <w:t>affordable housing</w:t>
      </w:r>
      <w:r w:rsidRPr="00886E5D">
        <w:rPr>
          <w:rStyle w:val="StyleUnderline"/>
        </w:rPr>
        <w:t xml:space="preserve"> and </w:t>
      </w:r>
      <w:r w:rsidRPr="00886E5D">
        <w:rPr>
          <w:rStyle w:val="Emphasis"/>
        </w:rPr>
        <w:t>jobs</w:t>
      </w:r>
      <w:r w:rsidRPr="00886E5D">
        <w:rPr>
          <w:rStyle w:val="StyleUnderline"/>
        </w:rPr>
        <w:t xml:space="preserve"> and the </w:t>
      </w:r>
      <w:r w:rsidRPr="00886E5D">
        <w:rPr>
          <w:rStyle w:val="Emphasis"/>
        </w:rPr>
        <w:t>economy</w:t>
      </w:r>
      <w:r w:rsidRPr="00886E5D">
        <w:rPr>
          <w:rStyle w:val="StyleUnderline"/>
        </w:rPr>
        <w:t>,</w:t>
      </w:r>
      <w:r w:rsidRPr="00886E5D">
        <w:rPr>
          <w:sz w:val="16"/>
        </w:rPr>
        <w:t xml:space="preserve">” said Melanie McRae, a Miami-based electoral field organizer for New Florida Majority, </w:t>
      </w:r>
      <w:r w:rsidRPr="00886E5D">
        <w:rPr>
          <w:rStyle w:val="StyleUnderline"/>
        </w:rPr>
        <w:t>an independent political action and advocacy group that works mostly with “marginalized and excluded” communities.</w:t>
      </w:r>
      <w:r>
        <w:rPr>
          <w:rStyle w:val="StyleUnderline"/>
        </w:rPr>
        <w:t xml:space="preserve"> </w:t>
      </w:r>
      <w:r w:rsidRPr="00886E5D">
        <w:rPr>
          <w:sz w:val="16"/>
        </w:rPr>
        <w:t>“</w:t>
      </w:r>
      <w:r w:rsidRPr="00886E5D">
        <w:rPr>
          <w:rStyle w:val="StyleUnderline"/>
        </w:rPr>
        <w:t>Unemployment is higher amongst people of color, so even when you have the lowest jobless rate that we’ve seen historically, you still have a higher number of people of color who can’t find work, or can’t find consistent full-time living wages</w:t>
      </w:r>
      <w:r w:rsidRPr="00886E5D">
        <w:rPr>
          <w:sz w:val="16"/>
        </w:rPr>
        <w:t>. “</w:t>
      </w:r>
      <w:r w:rsidRPr="00886E5D">
        <w:rPr>
          <w:rStyle w:val="StyleUnderline"/>
        </w:rPr>
        <w:t xml:space="preserve">So </w:t>
      </w:r>
      <w:proofErr w:type="gramStart"/>
      <w:r w:rsidRPr="00886E5D">
        <w:rPr>
          <w:rStyle w:val="StyleUnderline"/>
        </w:rPr>
        <w:t>of course</w:t>
      </w:r>
      <w:proofErr w:type="gramEnd"/>
      <w:r w:rsidRPr="00886E5D">
        <w:rPr>
          <w:rStyle w:val="StyleUnderline"/>
        </w:rPr>
        <w:t xml:space="preserve"> it’s jobs, getting a living wage, being able to take the relatively low wages that unskilled or minimally skilled labor will be able to get, and translating that into quality, affordable, safe housing. That’s very difficult in Miami</w:t>
      </w:r>
      <w:r w:rsidRPr="00886E5D">
        <w:rPr>
          <w:sz w:val="16"/>
        </w:rPr>
        <w:t xml:space="preserve">.” Besides New York, there is no other US city more familiar with the challenges of income inequality. A study published in April by the Miami Urban Future Initiative, a collaboration between Florida International University and urban researchers at the Creative Class Group, found that there were stark racial dimensions to the city’s high rate of poverty. Specifically, it found that 14.3% of Miami residents lived in poverty, affecting African Americans at two and a half times the rate of white Americans and Hispanics at twice the rate of whites. Many in Miami and other tourist-rich areas of Florida, such as Orlando and Tampa, work in lower-paid, service-industry jobs including hotel, </w:t>
      </w:r>
      <w:proofErr w:type="gramStart"/>
      <w:r w:rsidRPr="00886E5D">
        <w:rPr>
          <w:sz w:val="16"/>
        </w:rPr>
        <w:t>retail</w:t>
      </w:r>
      <w:proofErr w:type="gramEnd"/>
      <w:r w:rsidRPr="00886E5D">
        <w:rPr>
          <w:sz w:val="16"/>
        </w:rPr>
        <w:t xml:space="preserve"> and food service.</w:t>
      </w:r>
    </w:p>
    <w:p w14:paraId="2A513CCD" w14:textId="6F6DCD86" w:rsidR="00F30489" w:rsidRDefault="00F30489" w:rsidP="00F30489">
      <w:pPr>
        <w:pStyle w:val="Heading2"/>
      </w:pPr>
      <w:r>
        <w:lastRenderedPageBreak/>
        <w:t>--</w:t>
      </w:r>
      <w:r w:rsidR="00507A67">
        <w:t>-</w:t>
      </w:r>
      <w:r>
        <w:t>North Carolina</w:t>
      </w:r>
    </w:p>
    <w:p w14:paraId="09963C5F" w14:textId="24A168D4" w:rsidR="00F30489" w:rsidRDefault="00507A67" w:rsidP="00F30489">
      <w:pPr>
        <w:pStyle w:val="Heading3"/>
      </w:pPr>
      <w:r>
        <w:lastRenderedPageBreak/>
        <w:t>Trump Wins North Carolina</w:t>
      </w:r>
    </w:p>
    <w:p w14:paraId="6396CF51" w14:textId="77777777" w:rsidR="00F30489" w:rsidRPr="001366AF" w:rsidRDefault="00F30489" w:rsidP="00F30489">
      <w:pPr>
        <w:pStyle w:val="Heading4"/>
      </w:pPr>
      <w:r>
        <w:t>North Carolina goes to Trump</w:t>
      </w:r>
    </w:p>
    <w:p w14:paraId="2B9C4938" w14:textId="77777777" w:rsidR="00F30489" w:rsidRDefault="00F30489" w:rsidP="00F30489">
      <w:proofErr w:type="spellStart"/>
      <w:r w:rsidRPr="001366AF">
        <w:rPr>
          <w:rStyle w:val="Style13ptBold"/>
        </w:rPr>
        <w:t>Montanaro</w:t>
      </w:r>
      <w:proofErr w:type="spellEnd"/>
      <w:r w:rsidRPr="001366AF">
        <w:rPr>
          <w:rStyle w:val="Style13ptBold"/>
        </w:rPr>
        <w:t xml:space="preserve"> 6/17</w:t>
      </w:r>
      <w:r>
        <w:t xml:space="preserve"> </w:t>
      </w:r>
      <w:r w:rsidRPr="001C0F95">
        <w:t xml:space="preserve">Domenico </w:t>
      </w:r>
      <w:proofErr w:type="spellStart"/>
      <w:r w:rsidRPr="001C0F95">
        <w:t>Montanaro</w:t>
      </w:r>
      <w:proofErr w:type="spellEnd"/>
      <w:r w:rsidRPr="001C0F95">
        <w:t xml:space="preserve"> </w:t>
      </w:r>
      <w:r>
        <w:t xml:space="preserve">June 17, 2020 </w:t>
      </w:r>
      <w:r w:rsidRPr="001C0F95">
        <w:t xml:space="preserve">Domenico </w:t>
      </w:r>
      <w:proofErr w:type="spellStart"/>
      <w:r w:rsidRPr="001C0F95">
        <w:t>Montanaro</w:t>
      </w:r>
      <w:proofErr w:type="spellEnd"/>
      <w:r w:rsidRPr="001C0F95">
        <w:t xml:space="preserve"> is NPR's senior political editor/correspondent. Based in Washington, D.C., his work appears on air and online delivering analysis of the political climate in Washington and campaigns. He also helps edit political coverage. </w:t>
      </w:r>
      <w:r>
        <w:t xml:space="preserve">“2020 Electoral Map Ratings: Biden Has An Edge Over Trump, With 5 Months To Go” </w:t>
      </w:r>
      <w:hyperlink r:id="rId352" w:history="1">
        <w:r w:rsidRPr="00CF408C">
          <w:rPr>
            <w:rStyle w:val="Hyperlink"/>
          </w:rPr>
          <w:t>https://www.npr.org/2020/06/17/877951588/2020-electoral-map-ratings-biden-has-an-edge-over-trump-with-5-months-to-go</w:t>
        </w:r>
      </w:hyperlink>
      <w:r>
        <w:t xml:space="preserve"> //</w:t>
      </w:r>
      <w:proofErr w:type="spellStart"/>
      <w:r>
        <w:t>AWhite</w:t>
      </w:r>
      <w:proofErr w:type="spellEnd"/>
    </w:p>
    <w:p w14:paraId="25B1A750" w14:textId="77777777" w:rsidR="00F30489" w:rsidRDefault="00F30489" w:rsidP="00F30489">
      <w:pPr>
        <w:rPr>
          <w:rStyle w:val="StyleUnderline"/>
        </w:rPr>
      </w:pPr>
      <w:r w:rsidRPr="007B3C76">
        <w:rPr>
          <w:rStyle w:val="StyleUnderline"/>
        </w:rPr>
        <w:t>North Carolina</w:t>
      </w:r>
      <w:r w:rsidRPr="001366AF">
        <w:rPr>
          <w:rStyle w:val="StyleUnderline"/>
        </w:rPr>
        <w:t xml:space="preserve">: This is another state where the scales </w:t>
      </w:r>
      <w:r w:rsidRPr="007B3C76">
        <w:rPr>
          <w:rStyle w:val="StyleUnderline"/>
        </w:rPr>
        <w:t>should</w:t>
      </w:r>
      <w:r w:rsidRPr="001366AF">
        <w:rPr>
          <w:rStyle w:val="StyleUnderline"/>
        </w:rPr>
        <w:t xml:space="preserve"> at least </w:t>
      </w:r>
      <w:r w:rsidRPr="007B3C76">
        <w:rPr>
          <w:rStyle w:val="StyleUnderline"/>
        </w:rPr>
        <w:t>tip toward Trump given its history</w:t>
      </w:r>
      <w:r w:rsidRPr="001366AF">
        <w:rPr>
          <w:rStyle w:val="StyleUnderline"/>
        </w:rPr>
        <w:t xml:space="preserve"> of voting Republican in every presidential election since 1980, except 2008</w:t>
      </w:r>
      <w:r w:rsidRPr="001366AF">
        <w:rPr>
          <w:sz w:val="16"/>
        </w:rPr>
        <w:t>. But the demographic shift in the highly educated Research Triangle</w:t>
      </w:r>
      <w:proofErr w:type="gramStart"/>
      <w:r w:rsidRPr="001366AF">
        <w:rPr>
          <w:sz w:val="16"/>
        </w:rPr>
        <w:t>, in particular, has</w:t>
      </w:r>
      <w:proofErr w:type="gramEnd"/>
      <w:r w:rsidRPr="001366AF">
        <w:rPr>
          <w:sz w:val="16"/>
        </w:rPr>
        <w:t xml:space="preserve"> brought in a diverse group of new voters, shifting the electorate to the left. </w:t>
      </w:r>
      <w:r w:rsidRPr="007B3C76">
        <w:rPr>
          <w:rStyle w:val="StyleUnderline"/>
        </w:rPr>
        <w:t>Trump</w:t>
      </w:r>
      <w:r w:rsidRPr="001366AF">
        <w:rPr>
          <w:rStyle w:val="StyleUnderline"/>
        </w:rPr>
        <w:t xml:space="preserve">, though, </w:t>
      </w:r>
      <w:r w:rsidRPr="007B3C76">
        <w:rPr>
          <w:rStyle w:val="StyleUnderline"/>
        </w:rPr>
        <w:t>won</w:t>
      </w:r>
      <w:r w:rsidRPr="001366AF">
        <w:rPr>
          <w:rStyle w:val="StyleUnderline"/>
        </w:rPr>
        <w:t xml:space="preserve"> the state </w:t>
      </w:r>
      <w:r w:rsidRPr="007B3C76">
        <w:rPr>
          <w:rStyle w:val="StyleUnderline"/>
        </w:rPr>
        <w:t>by</w:t>
      </w:r>
      <w:r w:rsidRPr="001366AF">
        <w:rPr>
          <w:rStyle w:val="StyleUnderline"/>
        </w:rPr>
        <w:t xml:space="preserve"> almost </w:t>
      </w:r>
      <w:r w:rsidRPr="007B3C76">
        <w:rPr>
          <w:rStyle w:val="StyleUnderline"/>
        </w:rPr>
        <w:t>4 points</w:t>
      </w:r>
      <w:r w:rsidRPr="001366AF">
        <w:rPr>
          <w:rStyle w:val="StyleUnderline"/>
        </w:rPr>
        <w:t xml:space="preserve">, </w:t>
      </w:r>
      <w:r w:rsidRPr="007B3C76">
        <w:rPr>
          <w:rStyle w:val="StyleUnderline"/>
        </w:rPr>
        <w:t>and</w:t>
      </w:r>
      <w:r w:rsidRPr="001366AF">
        <w:rPr>
          <w:rStyle w:val="StyleUnderline"/>
        </w:rPr>
        <w:t xml:space="preserve"> about 120,000 more voters supported Democrat Roy Cooper for governor in 2016 than voted for Democratic presidential nominee Hillary Clinton, who lost by about </w:t>
      </w:r>
      <w:r w:rsidRPr="007B3C76">
        <w:rPr>
          <w:rStyle w:val="StyleUnderline"/>
        </w:rPr>
        <w:t>170,000 votes</w:t>
      </w:r>
      <w:r w:rsidRPr="001366AF">
        <w:rPr>
          <w:rStyle w:val="StyleUnderline"/>
        </w:rPr>
        <w:t xml:space="preserve"> to Trump. </w:t>
      </w:r>
      <w:r w:rsidRPr="007B3C76">
        <w:rPr>
          <w:rStyle w:val="StyleUnderline"/>
        </w:rPr>
        <w:t xml:space="preserve">Biden may need to win over </w:t>
      </w:r>
      <w:r w:rsidRPr="001366AF">
        <w:rPr>
          <w:rStyle w:val="StyleUnderline"/>
        </w:rPr>
        <w:t xml:space="preserve">the </w:t>
      </w:r>
      <w:r w:rsidRPr="007B3C76">
        <w:rPr>
          <w:rStyle w:val="StyleUnderline"/>
        </w:rPr>
        <w:t>voters who went for Cooper</w:t>
      </w:r>
      <w:r w:rsidRPr="001366AF">
        <w:rPr>
          <w:rStyle w:val="StyleUnderline"/>
        </w:rPr>
        <w:t xml:space="preserve"> and more </w:t>
      </w:r>
      <w:r w:rsidRPr="007B3C76">
        <w:rPr>
          <w:rStyle w:val="StyleUnderline"/>
        </w:rPr>
        <w:t>to have a chance</w:t>
      </w:r>
      <w:r w:rsidRPr="001366AF">
        <w:rPr>
          <w:rStyle w:val="StyleUnderline"/>
        </w:rPr>
        <w:t xml:space="preserve"> against Trump in North Carolina.</w:t>
      </w:r>
    </w:p>
    <w:p w14:paraId="2B6C63DB" w14:textId="77777777" w:rsidR="00F30489" w:rsidRDefault="00F30489" w:rsidP="00F30489">
      <w:pPr>
        <w:pStyle w:val="Heading3"/>
      </w:pPr>
      <w:r>
        <w:lastRenderedPageBreak/>
        <w:t>2AC/1AR – UQ/No Link</w:t>
      </w:r>
    </w:p>
    <w:p w14:paraId="783FA072" w14:textId="07E0CBA4" w:rsidR="00F30489" w:rsidRDefault="00F30489" w:rsidP="00F30489">
      <w:pPr>
        <w:pStyle w:val="Heading4"/>
      </w:pPr>
      <w:r>
        <w:t>Trump wins North Carolin</w:t>
      </w:r>
      <w:r w:rsidR="00BD2401">
        <w:t>a</w:t>
      </w:r>
      <w:r>
        <w:t xml:space="preserve"> and criminal justice reform is not popular</w:t>
      </w:r>
    </w:p>
    <w:p w14:paraId="3BFB3817" w14:textId="77777777" w:rsidR="00F30489" w:rsidRDefault="00F30489" w:rsidP="00F30489">
      <w:r>
        <w:t xml:space="preserve">Kaplan </w:t>
      </w:r>
      <w:r w:rsidRPr="00E96A03">
        <w:rPr>
          <w:rStyle w:val="Style13ptBold"/>
        </w:rPr>
        <w:t>6/20</w:t>
      </w:r>
      <w:r>
        <w:t xml:space="preserve"> </w:t>
      </w:r>
      <w:r w:rsidRPr="00E96A03">
        <w:t>Douglas Kaplan</w:t>
      </w:r>
      <w:r>
        <w:t xml:space="preserve"> June 20, 2020 “President Trump Leads in North Carolina OAN Gravis Poll” </w:t>
      </w:r>
      <w:hyperlink r:id="rId353" w:history="1">
        <w:r w:rsidRPr="00CF408C">
          <w:rPr>
            <w:rStyle w:val="Hyperlink"/>
          </w:rPr>
          <w:t>https://www.gravismarketing.com/president-trump-leads-in-north-carolina-oan-gravis-poll/</w:t>
        </w:r>
      </w:hyperlink>
      <w:r>
        <w:t xml:space="preserve"> //</w:t>
      </w:r>
      <w:proofErr w:type="spellStart"/>
      <w:r>
        <w:t>AWhite</w:t>
      </w:r>
      <w:proofErr w:type="spellEnd"/>
    </w:p>
    <w:p w14:paraId="2FA39BCE" w14:textId="77777777" w:rsidR="00F30489" w:rsidRPr="00E96A03" w:rsidRDefault="00F30489" w:rsidP="00F30489">
      <w:pPr>
        <w:rPr>
          <w:sz w:val="16"/>
          <w:szCs w:val="16"/>
        </w:rPr>
      </w:pPr>
      <w:r w:rsidRPr="00E96A03">
        <w:rPr>
          <w:rStyle w:val="StyleUnderline"/>
        </w:rPr>
        <w:t xml:space="preserve">President Donald </w:t>
      </w:r>
      <w:r w:rsidRPr="007B3C76">
        <w:rPr>
          <w:rStyle w:val="StyleUnderline"/>
        </w:rPr>
        <w:t>Trump holds a 3-point edge in N</w:t>
      </w:r>
      <w:r w:rsidRPr="00E96A03">
        <w:rPr>
          <w:rStyle w:val="StyleUnderline"/>
        </w:rPr>
        <w:t xml:space="preserve">orth </w:t>
      </w:r>
      <w:r w:rsidRPr="007B3C76">
        <w:rPr>
          <w:rStyle w:val="StyleUnderline"/>
        </w:rPr>
        <w:t>C</w:t>
      </w:r>
      <w:r w:rsidRPr="00E96A03">
        <w:rPr>
          <w:rStyle w:val="StyleUnderline"/>
        </w:rPr>
        <w:t xml:space="preserve">arolina </w:t>
      </w:r>
      <w:r w:rsidRPr="007B3C76">
        <w:rPr>
          <w:rStyle w:val="StyleUnderline"/>
        </w:rPr>
        <w:t>over</w:t>
      </w:r>
      <w:r w:rsidRPr="00E96A03">
        <w:rPr>
          <w:rStyle w:val="StyleUnderline"/>
        </w:rPr>
        <w:t xml:space="preserve"> Joe </w:t>
      </w:r>
      <w:r w:rsidRPr="007B3C76">
        <w:rPr>
          <w:rStyle w:val="StyleUnderline"/>
        </w:rPr>
        <w:t>Biden</w:t>
      </w:r>
      <w:r w:rsidRPr="00E96A03">
        <w:rPr>
          <w:rStyle w:val="StyleUnderline"/>
        </w:rPr>
        <w:t xml:space="preserve"> according to a poll conducted by Gravis Marketing for One America News Network. </w:t>
      </w:r>
      <w:r w:rsidRPr="007B3C76">
        <w:rPr>
          <w:rStyle w:val="StyleUnderline"/>
        </w:rPr>
        <w:t>The margin is similar to</w:t>
      </w:r>
      <w:r w:rsidRPr="00E96A03">
        <w:rPr>
          <w:rStyle w:val="StyleUnderline"/>
        </w:rPr>
        <w:t xml:space="preserve"> the 3.7 points Trump carried the state by in </w:t>
      </w:r>
      <w:r w:rsidRPr="007B3C76">
        <w:rPr>
          <w:rStyle w:val="StyleUnderline"/>
        </w:rPr>
        <w:t>2016</w:t>
      </w:r>
      <w:r w:rsidRPr="00E96A03">
        <w:rPr>
          <w:sz w:val="16"/>
          <w:szCs w:val="16"/>
        </w:rPr>
        <w:t xml:space="preserve"> and the </w:t>
      </w:r>
      <w:proofErr w:type="gramStart"/>
      <w:r w:rsidRPr="00E96A03">
        <w:rPr>
          <w:sz w:val="16"/>
          <w:szCs w:val="16"/>
        </w:rPr>
        <w:t>2 points Mitt Romney</w:t>
      </w:r>
      <w:proofErr w:type="gramEnd"/>
      <w:r w:rsidRPr="00E96A03">
        <w:rPr>
          <w:sz w:val="16"/>
          <w:szCs w:val="16"/>
        </w:rPr>
        <w:t xml:space="preserve"> carried it by in 2012. In the Senate race, incumbent Republican Thom Tillis narrowly leads Cal Cunningham 46%-45% and incumbent Democratic Governor Roy Cooper is tied with Republican Lieutenant Governor Dan Forest at 46%.  The good news for the Democratic ticket may be that the undecideds in these polls are disproportionately moderate and liberal as well as under the age of 50.</w:t>
      </w:r>
    </w:p>
    <w:p w14:paraId="329CF252" w14:textId="77777777" w:rsidR="00F30489" w:rsidRPr="00E96A03" w:rsidRDefault="00F30489" w:rsidP="00F30489">
      <w:pPr>
        <w:rPr>
          <w:sz w:val="16"/>
          <w:szCs w:val="16"/>
        </w:rPr>
      </w:pPr>
      <w:r w:rsidRPr="007B3C76">
        <w:rPr>
          <w:rStyle w:val="StyleUnderline"/>
        </w:rPr>
        <w:t>The poll</w:t>
      </w:r>
      <w:r w:rsidRPr="005E2002">
        <w:rPr>
          <w:rStyle w:val="StyleUnderline"/>
        </w:rPr>
        <w:t xml:space="preserve"> largely </w:t>
      </w:r>
      <w:r w:rsidRPr="007B3C76">
        <w:rPr>
          <w:rStyle w:val="StyleUnderline"/>
        </w:rPr>
        <w:t>finds positive approval ratings</w:t>
      </w:r>
      <w:r w:rsidRPr="005E2002">
        <w:rPr>
          <w:rStyle w:val="StyleUnderline"/>
        </w:rPr>
        <w:t xml:space="preserve"> in North Carolina </w:t>
      </w:r>
      <w:r w:rsidRPr="007B3C76">
        <w:rPr>
          <w:rStyle w:val="StyleUnderline"/>
        </w:rPr>
        <w:t>of</w:t>
      </w:r>
      <w:r w:rsidRPr="005E2002">
        <w:rPr>
          <w:rStyle w:val="StyleUnderline"/>
        </w:rPr>
        <w:t xml:space="preserve"> elected officials.  The poll finds </w:t>
      </w:r>
      <w:r w:rsidRPr="007B3C76">
        <w:rPr>
          <w:rStyle w:val="StyleUnderline"/>
        </w:rPr>
        <w:t>Trump at 52%</w:t>
      </w:r>
      <w:r w:rsidRPr="005E2002">
        <w:rPr>
          <w:rStyle w:val="StyleUnderline"/>
        </w:rPr>
        <w:t>-45%,</w:t>
      </w:r>
      <w:r w:rsidRPr="00E96A03">
        <w:rPr>
          <w:sz w:val="16"/>
          <w:szCs w:val="16"/>
        </w:rPr>
        <w:t xml:space="preserve"> Cooper at 53%-42% and Tillis at 53%-37%.  The only negative approval rating found was of Senior Republican Senator Richard Burr at 37%-44%. Burr has recently faced an investigation over stock sales.</w:t>
      </w:r>
    </w:p>
    <w:p w14:paraId="4A090E61" w14:textId="77777777" w:rsidR="00F30489" w:rsidRPr="005E2002" w:rsidRDefault="00F30489" w:rsidP="00F30489">
      <w:pPr>
        <w:rPr>
          <w:rStyle w:val="StyleUnderline"/>
        </w:rPr>
      </w:pPr>
      <w:r w:rsidRPr="005E2002">
        <w:rPr>
          <w:rStyle w:val="StyleUnderline"/>
        </w:rPr>
        <w:t xml:space="preserve">Beyond Trump’s 3-point edge in the state, </w:t>
      </w:r>
      <w:r w:rsidRPr="007B3C76">
        <w:rPr>
          <w:rStyle w:val="StyleUnderline"/>
        </w:rPr>
        <w:t>voters trust him to handle the economy</w:t>
      </w:r>
      <w:r w:rsidRPr="005E2002">
        <w:rPr>
          <w:rStyle w:val="StyleUnderline"/>
        </w:rPr>
        <w:t xml:space="preserve"> better than Biden by a 49%-43% margin</w:t>
      </w:r>
      <w:r w:rsidRPr="00E96A03">
        <w:rPr>
          <w:sz w:val="16"/>
          <w:szCs w:val="16"/>
        </w:rPr>
        <w:t xml:space="preserve">.  Voters are split over preventing further violent riots in American cities.  </w:t>
      </w:r>
      <w:r w:rsidRPr="007B3C76">
        <w:rPr>
          <w:rStyle w:val="StyleUnderline"/>
        </w:rPr>
        <w:t>Voters</w:t>
      </w:r>
      <w:r w:rsidRPr="005E2002">
        <w:rPr>
          <w:rStyle w:val="StyleUnderline"/>
        </w:rPr>
        <w:t xml:space="preserve"> also </w:t>
      </w:r>
      <w:r w:rsidRPr="007B3C76">
        <w:rPr>
          <w:rStyle w:val="StyleUnderline"/>
        </w:rPr>
        <w:t>have a negative view of recent riots</w:t>
      </w:r>
      <w:r w:rsidRPr="005E2002">
        <w:rPr>
          <w:rStyle w:val="StyleUnderline"/>
        </w:rPr>
        <w:t xml:space="preserve"> saying that rioting is not an effective way to change policy by a 68%-18% margin. </w:t>
      </w:r>
      <w:r w:rsidRPr="007B3C76">
        <w:rPr>
          <w:rStyle w:val="StyleUnderline"/>
        </w:rPr>
        <w:t>Blame</w:t>
      </w:r>
      <w:r w:rsidRPr="005E2002">
        <w:rPr>
          <w:rStyle w:val="StyleUnderline"/>
        </w:rPr>
        <w:t xml:space="preserve"> for recent riots </w:t>
      </w:r>
      <w:r w:rsidRPr="007B3C76">
        <w:rPr>
          <w:rStyle w:val="StyleUnderline"/>
        </w:rPr>
        <w:t>is</w:t>
      </w:r>
      <w:r w:rsidRPr="005E2002">
        <w:rPr>
          <w:rStyle w:val="StyleUnderline"/>
        </w:rPr>
        <w:t xml:space="preserve"> seen as more </w:t>
      </w:r>
      <w:r w:rsidRPr="007B3C76">
        <w:rPr>
          <w:rStyle w:val="StyleUnderline"/>
        </w:rPr>
        <w:t>on the protestors</w:t>
      </w:r>
      <w:r w:rsidRPr="005E2002">
        <w:rPr>
          <w:rStyle w:val="StyleUnderline"/>
        </w:rPr>
        <w:t xml:space="preserve"> (50%) than police (32%).  </w:t>
      </w:r>
      <w:r w:rsidRPr="007B3C76">
        <w:rPr>
          <w:rStyle w:val="StyleUnderline"/>
        </w:rPr>
        <w:t>There is</w:t>
      </w:r>
      <w:r w:rsidRPr="005E2002">
        <w:rPr>
          <w:rStyle w:val="StyleUnderline"/>
        </w:rPr>
        <w:t xml:space="preserve"> also </w:t>
      </w:r>
      <w:r w:rsidRPr="007B3C76">
        <w:rPr>
          <w:rStyle w:val="StyleUnderline"/>
        </w:rPr>
        <w:t>strong support for</w:t>
      </w:r>
      <w:r w:rsidRPr="005E2002">
        <w:rPr>
          <w:rStyle w:val="StyleUnderline"/>
        </w:rPr>
        <w:t xml:space="preserve"> activating </w:t>
      </w:r>
      <w:r w:rsidRPr="007B3C76">
        <w:rPr>
          <w:rStyle w:val="StyleUnderline"/>
        </w:rPr>
        <w:t>the National Guard</w:t>
      </w:r>
      <w:r w:rsidRPr="005E2002">
        <w:rPr>
          <w:rStyle w:val="StyleUnderline"/>
        </w:rPr>
        <w:t xml:space="preserve"> to prevent further rioting (53%-33%).   </w:t>
      </w:r>
      <w:r w:rsidRPr="007B3C76">
        <w:rPr>
          <w:rStyle w:val="StyleUnderline"/>
        </w:rPr>
        <w:t>The poll</w:t>
      </w:r>
      <w:r w:rsidRPr="005E2002">
        <w:rPr>
          <w:rStyle w:val="StyleUnderline"/>
        </w:rPr>
        <w:t xml:space="preserve"> also </w:t>
      </w:r>
      <w:r w:rsidRPr="007B3C76">
        <w:rPr>
          <w:rStyle w:val="StyleUnderline"/>
        </w:rPr>
        <w:t>finds broad support for the police</w:t>
      </w:r>
      <w:r w:rsidRPr="005E2002">
        <w:rPr>
          <w:rStyle w:val="StyleUnderline"/>
        </w:rPr>
        <w:t xml:space="preserve"> (78%-10%) and 75%-11% support for continuing to fund the police.</w:t>
      </w:r>
    </w:p>
    <w:p w14:paraId="587969DE" w14:textId="77777777" w:rsidR="00F30489" w:rsidRPr="00E96A03" w:rsidRDefault="00F30489" w:rsidP="00F30489">
      <w:pPr>
        <w:rPr>
          <w:sz w:val="16"/>
          <w:szCs w:val="16"/>
        </w:rPr>
      </w:pPr>
      <w:r w:rsidRPr="00E96A03">
        <w:rPr>
          <w:sz w:val="16"/>
          <w:szCs w:val="16"/>
        </w:rPr>
        <w:t>Registered voters in North Carolina are broadly supportive (79%-12%) of coronavirus related travel restrictions from certain countries. There is also a prevalent belief among voters (by a 67%-20% margin) that had China taken earlier steps to mitigate the coronavirus that the United States would have been affected to a lesser extent.</w:t>
      </w:r>
    </w:p>
    <w:p w14:paraId="44DF4031" w14:textId="77777777" w:rsidR="00F30489" w:rsidRPr="00A66294" w:rsidRDefault="00F30489" w:rsidP="00F30489">
      <w:pPr>
        <w:rPr>
          <w:sz w:val="16"/>
          <w:szCs w:val="16"/>
        </w:rPr>
      </w:pPr>
      <w:r w:rsidRPr="00E96A03">
        <w:rPr>
          <w:sz w:val="16"/>
          <w:szCs w:val="16"/>
        </w:rPr>
        <w:t>This poll was conducted by Gravis Marketing, a nonpartisan telephone townhall, research and data firm. This poll of 631 registered voters in North Carolina was conducted on June 17th and has a margin of error of ±3.9%. This survey was conducted using interactive voice responses and an online panel of cell phone users.  This poll was paid for by One America News Network.  Results are weighted by voting demographics.  Questions can be directed to the managing partner of Gravis Marketing, Doug Kaplan.</w:t>
      </w:r>
      <w:r w:rsidRPr="00A66294">
        <w:rPr>
          <w:sz w:val="16"/>
          <w:szCs w:val="16"/>
        </w:rPr>
        <w:t xml:space="preserve"> </w:t>
      </w:r>
    </w:p>
    <w:p w14:paraId="43AE69C6" w14:textId="55F10022" w:rsidR="00F30489" w:rsidRDefault="00BD2401" w:rsidP="00F30489">
      <w:pPr>
        <w:pStyle w:val="Heading2"/>
      </w:pPr>
      <w:r>
        <w:lastRenderedPageBreak/>
        <w:t>-</w:t>
      </w:r>
      <w:r w:rsidR="00F30489">
        <w:t>--Ohio</w:t>
      </w:r>
    </w:p>
    <w:p w14:paraId="151C9FD5" w14:textId="77777777" w:rsidR="00F30489" w:rsidRDefault="00F30489" w:rsidP="00F30489">
      <w:pPr>
        <w:pStyle w:val="Heading3"/>
      </w:pPr>
      <w:r>
        <w:lastRenderedPageBreak/>
        <w:t>2AC/1AR – No Link</w:t>
      </w:r>
    </w:p>
    <w:p w14:paraId="062C6C20" w14:textId="77777777" w:rsidR="00F30489" w:rsidRPr="00D7715E" w:rsidRDefault="00F30489" w:rsidP="00F30489">
      <w:pPr>
        <w:pStyle w:val="Heading4"/>
      </w:pPr>
      <w:r>
        <w:t xml:space="preserve">Ohioans </w:t>
      </w:r>
      <w:proofErr w:type="gramStart"/>
      <w:r>
        <w:t>don’t</w:t>
      </w:r>
      <w:proofErr w:type="gramEnd"/>
      <w:r>
        <w:t xml:space="preserve"> care about criminal justice</w:t>
      </w:r>
    </w:p>
    <w:p w14:paraId="713CAE83" w14:textId="77777777" w:rsidR="00F30489" w:rsidRDefault="00F30489" w:rsidP="00F30489">
      <w:r w:rsidRPr="00D7715E">
        <w:rPr>
          <w:rStyle w:val="Style13ptBold"/>
        </w:rPr>
        <w:t>Quinnipiac Poll 6/24</w:t>
      </w:r>
      <w:r>
        <w:t xml:space="preserve"> </w:t>
      </w:r>
      <w:r w:rsidRPr="00D7715E">
        <w:t>June 24, 2020</w:t>
      </w:r>
      <w:r>
        <w:t xml:space="preserve"> </w:t>
      </w:r>
      <w:r w:rsidRPr="00D7715E">
        <w:t xml:space="preserve">The Quinnipiac University Poll, directed by Douglas Schwartz, Ph.D., conducts gold standard surveys using random digit dialing with live interviewers calling landlines and cell phones. The Quinnipiac University Poll conducts nationwide surveys and polls in more than a dozen states on national and statewide elections, as well as public policy issues. </w:t>
      </w:r>
      <w:r>
        <w:t>“</w:t>
      </w:r>
      <w:r w:rsidRPr="00D7715E">
        <w:t xml:space="preserve">Battleground Ohio: Biden, Trump Locked </w:t>
      </w:r>
      <w:r w:rsidRPr="007B3C76">
        <w:rPr>
          <w:rStyle w:val="StyleUnderline"/>
        </w:rPr>
        <w:t>In</w:t>
      </w:r>
      <w:r w:rsidRPr="00D7715E">
        <w:t xml:space="preserve"> Tight Race, Quinnipiac University </w:t>
      </w:r>
      <w:r w:rsidRPr="007B3C76">
        <w:rPr>
          <w:rStyle w:val="StyleUnderline"/>
        </w:rPr>
        <w:t>Ohio</w:t>
      </w:r>
      <w:r w:rsidRPr="00D7715E">
        <w:t xml:space="preserve"> Poll Finds; Gov. DeWine Approval Surges To Record High</w:t>
      </w:r>
      <w:r>
        <w:t xml:space="preserve">” </w:t>
      </w:r>
      <w:hyperlink r:id="rId354" w:history="1">
        <w:r w:rsidRPr="00CF408C">
          <w:rPr>
            <w:rStyle w:val="Hyperlink"/>
          </w:rPr>
          <w:t>https://poll.qu.edu/ohio/release-detail?ReleaseID=3665</w:t>
        </w:r>
      </w:hyperlink>
      <w:r>
        <w:t xml:space="preserve"> //</w:t>
      </w:r>
      <w:proofErr w:type="spellStart"/>
      <w:r>
        <w:t>AWhite</w:t>
      </w:r>
      <w:proofErr w:type="spellEnd"/>
    </w:p>
    <w:p w14:paraId="3FFFBBD8" w14:textId="77777777" w:rsidR="00F30489" w:rsidRPr="003E57C2" w:rsidRDefault="00F30489" w:rsidP="00F30489">
      <w:pPr>
        <w:rPr>
          <w:rStyle w:val="StyleUnderline"/>
        </w:rPr>
      </w:pPr>
      <w:r w:rsidRPr="003E57C2">
        <w:rPr>
          <w:rStyle w:val="StyleUnderline"/>
        </w:rPr>
        <w:t>VIEWS ON POLICE</w:t>
      </w:r>
    </w:p>
    <w:p w14:paraId="50D628CE" w14:textId="77777777" w:rsidR="00F30489" w:rsidRPr="003E57C2" w:rsidRDefault="00F30489" w:rsidP="00F30489">
      <w:pPr>
        <w:rPr>
          <w:sz w:val="16"/>
        </w:rPr>
      </w:pPr>
      <w:r w:rsidRPr="003E57C2">
        <w:rPr>
          <w:rStyle w:val="StyleUnderline"/>
        </w:rPr>
        <w:t xml:space="preserve">More than </w:t>
      </w:r>
      <w:r w:rsidRPr="007B3C76">
        <w:rPr>
          <w:rStyle w:val="StyleUnderline"/>
        </w:rPr>
        <w:t>8 in 10</w:t>
      </w:r>
      <w:r w:rsidRPr="003E57C2">
        <w:rPr>
          <w:rStyle w:val="StyleUnderline"/>
        </w:rPr>
        <w:t xml:space="preserve"> (82 percent) </w:t>
      </w:r>
      <w:r w:rsidRPr="007B3C76">
        <w:rPr>
          <w:rStyle w:val="StyleUnderline"/>
        </w:rPr>
        <w:t>voters approve of the</w:t>
      </w:r>
      <w:r w:rsidRPr="003E57C2">
        <w:rPr>
          <w:rStyle w:val="StyleUnderline"/>
        </w:rPr>
        <w:t xml:space="preserve"> way </w:t>
      </w:r>
      <w:r w:rsidRPr="007B3C76">
        <w:rPr>
          <w:rStyle w:val="StyleUnderline"/>
        </w:rPr>
        <w:t>police in their community</w:t>
      </w:r>
      <w:r w:rsidRPr="003E57C2">
        <w:rPr>
          <w:rStyle w:val="StyleUnderline"/>
        </w:rPr>
        <w:t xml:space="preserve"> are doing their job</w:t>
      </w:r>
      <w:r w:rsidRPr="003E57C2">
        <w:rPr>
          <w:sz w:val="16"/>
        </w:rPr>
        <w:t xml:space="preserve">, while 16 percent disapprove. </w:t>
      </w:r>
      <w:r w:rsidRPr="003E57C2">
        <w:rPr>
          <w:rStyle w:val="StyleUnderline"/>
        </w:rPr>
        <w:t>Seventy-two percent of voters approve of the way police in Ohio are doing their job</w:t>
      </w:r>
      <w:r w:rsidRPr="003E57C2">
        <w:rPr>
          <w:sz w:val="16"/>
        </w:rPr>
        <w:t>, while 24 percent disapprove. When asked whether police officers are generally held accountable for misconduct, voters are divided, with 46 percent saying "yes" and 50 percent saying "no."</w:t>
      </w:r>
    </w:p>
    <w:p w14:paraId="42E850C9" w14:textId="77777777" w:rsidR="00F30489" w:rsidRPr="003E57C2" w:rsidRDefault="00F30489" w:rsidP="00F30489">
      <w:pPr>
        <w:rPr>
          <w:sz w:val="16"/>
        </w:rPr>
      </w:pPr>
      <w:r w:rsidRPr="007B3C76">
        <w:rPr>
          <w:rStyle w:val="StyleUnderline"/>
        </w:rPr>
        <w:t>Asked whether being a victim of police violence is something they</w:t>
      </w:r>
      <w:r w:rsidRPr="003E57C2">
        <w:rPr>
          <w:rStyle w:val="StyleUnderline"/>
        </w:rPr>
        <w:t xml:space="preserve"> personally </w:t>
      </w:r>
      <w:r w:rsidRPr="007B3C76">
        <w:rPr>
          <w:rStyle w:val="StyleUnderline"/>
        </w:rPr>
        <w:t>worry about</w:t>
      </w:r>
      <w:r w:rsidRPr="003E57C2">
        <w:rPr>
          <w:rStyle w:val="StyleUnderline"/>
        </w:rPr>
        <w:t xml:space="preserve">, </w:t>
      </w:r>
      <w:r w:rsidRPr="007B3C76">
        <w:rPr>
          <w:rStyle w:val="StyleUnderline"/>
        </w:rPr>
        <w:t>82 percent</w:t>
      </w:r>
      <w:r w:rsidRPr="003E57C2">
        <w:rPr>
          <w:rStyle w:val="StyleUnderline"/>
        </w:rPr>
        <w:t xml:space="preserve"> of voters </w:t>
      </w:r>
      <w:r w:rsidRPr="007B3C76">
        <w:rPr>
          <w:rStyle w:val="StyleUnderline"/>
        </w:rPr>
        <w:t>say "no</w:t>
      </w:r>
      <w:r w:rsidRPr="007B3C76">
        <w:rPr>
          <w:sz w:val="16"/>
        </w:rPr>
        <w:t>,"</w:t>
      </w:r>
      <w:r w:rsidRPr="003E57C2">
        <w:rPr>
          <w:sz w:val="16"/>
        </w:rPr>
        <w:t xml:space="preserve"> while 18 percent say "yes." There are stark differences when broken down by race. Sixty percent of Black voters say they personally worry about being the victim of police violence compared to only 9 percent of white voters.</w:t>
      </w:r>
    </w:p>
    <w:p w14:paraId="657002B6" w14:textId="77777777" w:rsidR="00F30489" w:rsidRPr="003E57C2" w:rsidRDefault="00F30489" w:rsidP="00F30489">
      <w:pPr>
        <w:rPr>
          <w:sz w:val="16"/>
        </w:rPr>
      </w:pPr>
      <w:r w:rsidRPr="007B3C76">
        <w:rPr>
          <w:rStyle w:val="StyleUnderline"/>
        </w:rPr>
        <w:t>A majority</w:t>
      </w:r>
      <w:r w:rsidRPr="003E57C2">
        <w:rPr>
          <w:rStyle w:val="StyleUnderline"/>
        </w:rPr>
        <w:t xml:space="preserve"> (57 percent) </w:t>
      </w:r>
      <w:r w:rsidRPr="007B3C76">
        <w:rPr>
          <w:rStyle w:val="StyleUnderline"/>
        </w:rPr>
        <w:t>oppose cutting</w:t>
      </w:r>
      <w:r w:rsidRPr="003E57C2">
        <w:rPr>
          <w:rStyle w:val="StyleUnderline"/>
        </w:rPr>
        <w:t xml:space="preserve"> some </w:t>
      </w:r>
      <w:r w:rsidRPr="007B3C76">
        <w:rPr>
          <w:rStyle w:val="StyleUnderline"/>
        </w:rPr>
        <w:t>funding for police departments</w:t>
      </w:r>
      <w:r w:rsidRPr="003E57C2">
        <w:rPr>
          <w:rStyle w:val="StyleUnderline"/>
        </w:rPr>
        <w:t xml:space="preserve"> in their community </w:t>
      </w:r>
      <w:r w:rsidRPr="007B3C76">
        <w:rPr>
          <w:rStyle w:val="StyleUnderline"/>
        </w:rPr>
        <w:t>and shifting it to social services</w:t>
      </w:r>
      <w:r w:rsidRPr="003E57C2">
        <w:rPr>
          <w:sz w:val="16"/>
        </w:rPr>
        <w:t xml:space="preserve">, while 39 percent support it. </w:t>
      </w:r>
      <w:r w:rsidRPr="003E57C2">
        <w:rPr>
          <w:rStyle w:val="StyleUnderline"/>
        </w:rPr>
        <w:t>Voters say 82 - 15 percent that they oppose eliminating their community's current police department and replacing it with a new one.</w:t>
      </w:r>
    </w:p>
    <w:p w14:paraId="3832F77B" w14:textId="21BB524E" w:rsidR="00F30489" w:rsidRPr="006A1750" w:rsidRDefault="00F30489" w:rsidP="00F30489">
      <w:pPr>
        <w:rPr>
          <w:sz w:val="16"/>
        </w:rPr>
      </w:pPr>
    </w:p>
    <w:p w14:paraId="47B9D138" w14:textId="77777777" w:rsidR="00770520" w:rsidRDefault="00770520" w:rsidP="00770520">
      <w:pPr>
        <w:pStyle w:val="Heading2"/>
      </w:pPr>
      <w:r>
        <w:lastRenderedPageBreak/>
        <w:t>---Pennsylvania</w:t>
      </w:r>
    </w:p>
    <w:p w14:paraId="3E9C203E" w14:textId="77777777" w:rsidR="00770520" w:rsidRDefault="00770520" w:rsidP="00770520">
      <w:pPr>
        <w:pStyle w:val="Heading3"/>
      </w:pPr>
      <w:r>
        <w:lastRenderedPageBreak/>
        <w:t>CJR not Key – Pennsylvania</w:t>
      </w:r>
    </w:p>
    <w:p w14:paraId="068DCEA2" w14:textId="77777777" w:rsidR="00770520" w:rsidRPr="00F84436" w:rsidRDefault="00770520" w:rsidP="00770520">
      <w:pPr>
        <w:pStyle w:val="Heading4"/>
      </w:pPr>
      <w:r>
        <w:t>Manufacturing in Pennsylvania is a key issue for the election</w:t>
      </w:r>
    </w:p>
    <w:p w14:paraId="093CC3BE" w14:textId="77777777" w:rsidR="00770520" w:rsidRDefault="00770520" w:rsidP="00770520">
      <w:r w:rsidRPr="00F84436">
        <w:rPr>
          <w:rStyle w:val="Style13ptBold"/>
        </w:rPr>
        <w:t>Roy 20</w:t>
      </w:r>
      <w:r>
        <w:t xml:space="preserve"> (Stephen Roy, For </w:t>
      </w:r>
      <w:proofErr w:type="gramStart"/>
      <w:r>
        <w:t>The</w:t>
      </w:r>
      <w:proofErr w:type="gramEnd"/>
      <w:r>
        <w:t xml:space="preserve"> Inquirer; 2-11-2020; "Manufacturing is a top issue for Pennsylvania voters and should be for 2020 candidates"; https://www.inquirer; https://www.inquirer.com/opinion/commentary/us-manufacturing-industry-2020-election-presidential-candidates-20200211.html; Accessed: 6-30-2020 //GBS Rudolph)</w:t>
      </w:r>
    </w:p>
    <w:p w14:paraId="7B2E0DE9" w14:textId="77777777" w:rsidR="00770520" w:rsidRPr="00F84436" w:rsidRDefault="00770520" w:rsidP="00770520">
      <w:pPr>
        <w:rPr>
          <w:rStyle w:val="StyleUnderline"/>
        </w:rPr>
      </w:pPr>
      <w:r w:rsidRPr="00F84436">
        <w:rPr>
          <w:rStyle w:val="StyleUnderline"/>
        </w:rPr>
        <w:t>Manufacturing in Pennsylvania has produced economic vitality and growth in the Keystone State dating back to the Civil War</w:t>
      </w:r>
      <w:r w:rsidRPr="00F84436">
        <w:rPr>
          <w:sz w:val="16"/>
        </w:rPr>
        <w:t xml:space="preserve">. At one point, </w:t>
      </w:r>
      <w:r w:rsidRPr="00F84436">
        <w:rPr>
          <w:rStyle w:val="Emphasis"/>
        </w:rPr>
        <w:t>an estimated two-thirds of all manufactured goods in the United States were made here. Today, manufacturing is still critical to the state’s livelihood, accounting for nearly 12% of the state’s total output each year</w:t>
      </w:r>
      <w:r w:rsidRPr="00F84436">
        <w:rPr>
          <w:sz w:val="16"/>
        </w:rPr>
        <w:t xml:space="preserve"> — or roughly $93 billion dollars. Volvo Construction Equipment in Shippensburg, Pa., contributes to that figure with 800 employees developing and manufacturing the construction equipment that makes America. They are among nearly 4,000 Pennsylvanians who work at Volvo Group facilities, including a Mack Trucks plant in the Lehigh Valley and a remanufacturing facility in Middletown. These are good-paying jobs — with entry-level roles in </w:t>
      </w:r>
      <w:proofErr w:type="spellStart"/>
      <w:r w:rsidRPr="00F84436">
        <w:rPr>
          <w:sz w:val="16"/>
        </w:rPr>
        <w:t>Shippensberg</w:t>
      </w:r>
      <w:proofErr w:type="spellEnd"/>
      <w:r w:rsidRPr="00F84436">
        <w:rPr>
          <w:sz w:val="16"/>
        </w:rPr>
        <w:t xml:space="preserve"> averaging </w:t>
      </w:r>
      <w:proofErr w:type="gramStart"/>
      <w:r w:rsidRPr="00F84436">
        <w:rPr>
          <w:sz w:val="16"/>
        </w:rPr>
        <w:t>$50,000 and 30 days</w:t>
      </w:r>
      <w:proofErr w:type="gramEnd"/>
      <w:r w:rsidRPr="00F84436">
        <w:rPr>
          <w:sz w:val="16"/>
        </w:rPr>
        <w:t xml:space="preserve"> paid time off — that employ hard-working Americans supporting the state’s economy. However, </w:t>
      </w:r>
      <w:r w:rsidRPr="00F84436">
        <w:rPr>
          <w:rStyle w:val="StyleUnderline"/>
        </w:rPr>
        <w:t>while the recent period of record-breaking national economic growth has been a boon to our company, the future of manufacturing in our state is on the minds of many Pennsylvanians</w:t>
      </w:r>
      <w:r w:rsidRPr="00F84436">
        <w:rPr>
          <w:sz w:val="16"/>
        </w:rPr>
        <w:t xml:space="preserve">. For example, while 55% of registered Pennsylvania voters think manufacturing is growing or remaining stable, according to a January poll from Morning Consult and the Association of Equipment Manufacturers, </w:t>
      </w:r>
      <w:r w:rsidRPr="00F84436">
        <w:rPr>
          <w:rStyle w:val="StyleUnderline"/>
        </w:rPr>
        <w:t>the other 45% believe manufacturing is on the decline.</w:t>
      </w:r>
      <w:r>
        <w:rPr>
          <w:rStyle w:val="StyleUnderline"/>
        </w:rPr>
        <w:t xml:space="preserve"> </w:t>
      </w:r>
      <w:r w:rsidRPr="00F84436">
        <w:rPr>
          <w:rStyle w:val="Emphasis"/>
        </w:rPr>
        <w:t>U.S. voters’ mixed feelings about the future of manufacturing may have something to do with conflicting reports about the state of the manufacturing sector</w:t>
      </w:r>
      <w:r w:rsidRPr="00F84436">
        <w:rPr>
          <w:sz w:val="16"/>
        </w:rPr>
        <w:t xml:space="preserve">. The most recent IHS Markit and ISM manufacturing </w:t>
      </w:r>
      <w:r w:rsidRPr="00F84436">
        <w:rPr>
          <w:rStyle w:val="StyleUnderline"/>
        </w:rPr>
        <w:t>indexes diverged sharply, with the former indicating that the sector is expanding, and the latter indicating that it is experiencing its worst level since the Great Recession.</w:t>
      </w:r>
    </w:p>
    <w:p w14:paraId="7AB7161F" w14:textId="6C79D3D0" w:rsidR="00770520" w:rsidRDefault="00770520" w:rsidP="00770520">
      <w:pPr>
        <w:pStyle w:val="Heading2"/>
      </w:pPr>
      <w:r>
        <w:lastRenderedPageBreak/>
        <w:t>---Wisconsin</w:t>
      </w:r>
    </w:p>
    <w:p w14:paraId="18BFC176" w14:textId="7523712B" w:rsidR="00770520" w:rsidRPr="00770520" w:rsidRDefault="00770520" w:rsidP="00770520">
      <w:pPr>
        <w:pStyle w:val="Heading3"/>
      </w:pPr>
      <w:r>
        <w:lastRenderedPageBreak/>
        <w:t>Too Soon + COVID Thumper</w:t>
      </w:r>
    </w:p>
    <w:p w14:paraId="5CD8A45D" w14:textId="77777777" w:rsidR="00770520" w:rsidRDefault="00770520" w:rsidP="00770520">
      <w:pPr>
        <w:pStyle w:val="Heading4"/>
      </w:pPr>
      <w:r>
        <w:t xml:space="preserve">Too soon for Wisconsin and </w:t>
      </w:r>
      <w:proofErr w:type="spellStart"/>
      <w:r>
        <w:t>covid</w:t>
      </w:r>
      <w:proofErr w:type="spellEnd"/>
      <w:r>
        <w:t xml:space="preserve"> thumps</w:t>
      </w:r>
    </w:p>
    <w:p w14:paraId="7E265C6C" w14:textId="77777777" w:rsidR="00770520" w:rsidRPr="00842B19" w:rsidRDefault="00770520" w:rsidP="00770520">
      <w:r w:rsidRPr="00842B19">
        <w:rPr>
          <w:rStyle w:val="Style13ptBold"/>
        </w:rPr>
        <w:t xml:space="preserve">Beaumont et al </w:t>
      </w:r>
      <w:r>
        <w:rPr>
          <w:rStyle w:val="Style13ptBold"/>
        </w:rPr>
        <w:t>5/16</w:t>
      </w:r>
      <w:r>
        <w:t xml:space="preserve"> By THOMAS BEAUMONT, SCOTT BAUER and SARA BURNETT May 16, 2020 Associated Press </w:t>
      </w:r>
      <w:r w:rsidRPr="006A1750">
        <w:t xml:space="preserve">Beaumont reported from Des Moines, Iowa, and Burnett from Chicago. </w:t>
      </w:r>
      <w:r>
        <w:t xml:space="preserve">“Wisconsin again? Swing state a hotbed of virus politics Wisconsin has been the battleground for political proxy wars for nearly a decade, and six months before the next presidential election, the state is on fire again” </w:t>
      </w:r>
      <w:hyperlink r:id="rId355" w:history="1">
        <w:r w:rsidRPr="00CF408C">
          <w:rPr>
            <w:rStyle w:val="Hyperlink"/>
          </w:rPr>
          <w:t>https://abcnews.go.com/Politics/wireStory/wisconsin-swing-state-hotbed-virus-politics-70718024</w:t>
        </w:r>
      </w:hyperlink>
      <w:r>
        <w:t xml:space="preserve"> //</w:t>
      </w:r>
      <w:proofErr w:type="spellStart"/>
      <w:r>
        <w:t>AWhite</w:t>
      </w:r>
      <w:proofErr w:type="spellEnd"/>
    </w:p>
    <w:p w14:paraId="20B496DE" w14:textId="77777777" w:rsidR="00770520" w:rsidRPr="006A1750" w:rsidRDefault="00770520" w:rsidP="00770520">
      <w:pPr>
        <w:rPr>
          <w:sz w:val="16"/>
        </w:rPr>
      </w:pPr>
      <w:r w:rsidRPr="006A1750">
        <w:rPr>
          <w:sz w:val="16"/>
        </w:rPr>
        <w:t xml:space="preserve">MADISON, Wis. -- </w:t>
      </w:r>
      <w:r w:rsidRPr="007B3C76">
        <w:rPr>
          <w:rStyle w:val="StyleUnderline"/>
        </w:rPr>
        <w:t>Wisconsin has been the battleground</w:t>
      </w:r>
      <w:r w:rsidRPr="006A1750">
        <w:rPr>
          <w:rStyle w:val="StyleUnderline"/>
        </w:rPr>
        <w:t xml:space="preserve"> for political proxy wars for nearly a decade</w:t>
      </w:r>
      <w:r w:rsidRPr="006A1750">
        <w:rPr>
          <w:sz w:val="16"/>
        </w:rPr>
        <w:t>, the backdrop for bruising feuds over labor unions, executive power, redistricting and President Donald Trump.</w:t>
      </w:r>
    </w:p>
    <w:p w14:paraId="4B0C9166" w14:textId="77777777" w:rsidR="00770520" w:rsidRPr="006A1750" w:rsidRDefault="00770520" w:rsidP="00770520">
      <w:pPr>
        <w:rPr>
          <w:sz w:val="16"/>
        </w:rPr>
      </w:pPr>
      <w:r w:rsidRPr="006A1750">
        <w:rPr>
          <w:rStyle w:val="StyleUnderline"/>
        </w:rPr>
        <w:t xml:space="preserve">Now, six months before a presidential election, </w:t>
      </w:r>
      <w:r w:rsidRPr="007B3C76">
        <w:rPr>
          <w:rStyle w:val="StyleUnderline"/>
        </w:rPr>
        <w:t>the state is on fire again</w:t>
      </w:r>
      <w:r w:rsidRPr="006A1750">
        <w:rPr>
          <w:rStyle w:val="StyleUnderline"/>
        </w:rPr>
        <w:t>. With a divided state government and a polarized electorate, Wisconsin has emerged as a hotbed of partisan fighting</w:t>
      </w:r>
      <w:r w:rsidRPr="006A1750">
        <w:rPr>
          <w:sz w:val="16"/>
        </w:rPr>
        <w:t xml:space="preserve"> over the coronavirus, including how to slow its spread, restart the economy, vote during a </w:t>
      </w:r>
      <w:proofErr w:type="gramStart"/>
      <w:r w:rsidRPr="006A1750">
        <w:rPr>
          <w:sz w:val="16"/>
        </w:rPr>
        <w:t>pandemic</w:t>
      </w:r>
      <w:proofErr w:type="gramEnd"/>
      <w:r w:rsidRPr="006A1750">
        <w:rPr>
          <w:sz w:val="16"/>
        </w:rPr>
        <w:t xml:space="preserve"> and judge Trump's leadership.</w:t>
      </w:r>
    </w:p>
    <w:p w14:paraId="3C32CC39" w14:textId="77777777" w:rsidR="00770520" w:rsidRPr="006A1750" w:rsidRDefault="00770520" w:rsidP="00770520">
      <w:pPr>
        <w:rPr>
          <w:rStyle w:val="StyleUnderline"/>
        </w:rPr>
      </w:pPr>
      <w:r w:rsidRPr="00EF41B8">
        <w:rPr>
          <w:sz w:val="16"/>
        </w:rPr>
        <w:t xml:space="preserve">In recent weeks, </w:t>
      </w:r>
      <w:r w:rsidRPr="006A1750">
        <w:rPr>
          <w:rStyle w:val="StyleUnderline"/>
        </w:rPr>
        <w:t xml:space="preserve">every political twist has been dissected by the parties, political </w:t>
      </w:r>
      <w:proofErr w:type="gramStart"/>
      <w:r w:rsidRPr="006A1750">
        <w:rPr>
          <w:rStyle w:val="StyleUnderline"/>
        </w:rPr>
        <w:t>scientists</w:t>
      </w:r>
      <w:proofErr w:type="gramEnd"/>
      <w:r w:rsidRPr="006A1750">
        <w:rPr>
          <w:rStyle w:val="StyleUnderline"/>
        </w:rPr>
        <w:t xml:space="preserve"> and the press, all searching for insight into which way the swing state might be swinging in the virus era.</w:t>
      </w:r>
    </w:p>
    <w:p w14:paraId="03D17C34" w14:textId="77777777" w:rsidR="00770520" w:rsidRPr="006A1750" w:rsidRDefault="00770520" w:rsidP="00770520">
      <w:pPr>
        <w:rPr>
          <w:sz w:val="16"/>
        </w:rPr>
      </w:pPr>
      <w:r w:rsidRPr="007B3C76">
        <w:rPr>
          <w:rStyle w:val="StyleUnderline"/>
        </w:rPr>
        <w:t>Democrats had the most significant recent win</w:t>
      </w:r>
      <w:r w:rsidRPr="006A1750">
        <w:rPr>
          <w:rStyle w:val="StyleUnderline"/>
        </w:rPr>
        <w:t xml:space="preserve">, a contested statewide Supreme Court race. It gave them a claim on sense of momentum after making gains in the 2018 midterm elections. </w:t>
      </w:r>
      <w:r w:rsidRPr="007B3C76">
        <w:rPr>
          <w:rStyle w:val="StyleUnderline"/>
        </w:rPr>
        <w:t>But Republicans</w:t>
      </w:r>
      <w:r w:rsidRPr="006A1750">
        <w:rPr>
          <w:rStyle w:val="StyleUnderline"/>
        </w:rPr>
        <w:t xml:space="preserve"> this past week </w:t>
      </w:r>
      <w:r w:rsidRPr="007B3C76">
        <w:rPr>
          <w:rStyle w:val="StyleUnderline"/>
        </w:rPr>
        <w:t>won a special election for Congress</w:t>
      </w:r>
      <w:r w:rsidRPr="006A1750">
        <w:rPr>
          <w:rStyle w:val="StyleUnderline"/>
        </w:rPr>
        <w:t>, albeit in a GOP stronghold</w:t>
      </w:r>
      <w:r w:rsidRPr="006A1750">
        <w:rPr>
          <w:sz w:val="16"/>
        </w:rPr>
        <w:t>, and successfully had the governor's stay-at-home order tossed out by the state Supreme Court.</w:t>
      </w:r>
    </w:p>
    <w:p w14:paraId="16969409" w14:textId="77777777" w:rsidR="00770520" w:rsidRPr="006A1750" w:rsidRDefault="00770520" w:rsidP="00770520">
      <w:pPr>
        <w:rPr>
          <w:rStyle w:val="StyleUnderline"/>
        </w:rPr>
      </w:pPr>
      <w:r w:rsidRPr="006A1750">
        <w:rPr>
          <w:rStyle w:val="StyleUnderline"/>
        </w:rPr>
        <w:t xml:space="preserve">But </w:t>
      </w:r>
      <w:r w:rsidRPr="007B3C76">
        <w:rPr>
          <w:rStyle w:val="StyleUnderline"/>
        </w:rPr>
        <w:t>no one is making predictions about Wisconsin in November</w:t>
      </w:r>
      <w:r w:rsidRPr="006A1750">
        <w:rPr>
          <w:rStyle w:val="StyleUnderline"/>
        </w:rPr>
        <w:t xml:space="preserve">, </w:t>
      </w:r>
      <w:r w:rsidRPr="007B3C76">
        <w:rPr>
          <w:rStyle w:val="StyleUnderline"/>
        </w:rPr>
        <w:t>other than to note that the</w:t>
      </w:r>
      <w:r w:rsidRPr="006A1750">
        <w:rPr>
          <w:rStyle w:val="StyleUnderline"/>
        </w:rPr>
        <w:t xml:space="preserve"> latest fight over the fallout from the </w:t>
      </w:r>
      <w:r w:rsidRPr="007B3C76">
        <w:rPr>
          <w:rStyle w:val="StyleUnderline"/>
        </w:rPr>
        <w:t>coronavirus may be the</w:t>
      </w:r>
      <w:r w:rsidRPr="006A1750">
        <w:rPr>
          <w:rStyle w:val="StyleUnderline"/>
        </w:rPr>
        <w:t xml:space="preserve"> most </w:t>
      </w:r>
      <w:r w:rsidRPr="007B3C76">
        <w:rPr>
          <w:rStyle w:val="StyleUnderline"/>
        </w:rPr>
        <w:t>important</w:t>
      </w:r>
      <w:r w:rsidRPr="006A1750">
        <w:rPr>
          <w:rStyle w:val="StyleUnderline"/>
        </w:rPr>
        <w:t xml:space="preserve"> of them all.</w:t>
      </w:r>
    </w:p>
    <w:p w14:paraId="29B9D924" w14:textId="6BB96EC9" w:rsidR="00770520" w:rsidRDefault="00770520" w:rsidP="00770520">
      <w:pPr>
        <w:rPr>
          <w:sz w:val="16"/>
        </w:rPr>
      </w:pPr>
      <w:r w:rsidRPr="006A1750">
        <w:rPr>
          <w:sz w:val="16"/>
        </w:rPr>
        <w:t>“</w:t>
      </w:r>
      <w:r w:rsidRPr="007B3C76">
        <w:rPr>
          <w:rStyle w:val="StyleUnderline"/>
        </w:rPr>
        <w:t>The jury’s still out</w:t>
      </w:r>
      <w:r w:rsidRPr="006A1750">
        <w:rPr>
          <w:sz w:val="16"/>
        </w:rPr>
        <w:t>,” said former Gov. Scott Walker, perhaps the figure most closely associated with Wisconsin's political turbulence. The Republican had previously said the economic recovery favored Trump carrying the state. On Friday, he said the November presidential election will be a referendum on Trump's handling of the pandemic.</w:t>
      </w:r>
    </w:p>
    <w:p w14:paraId="43DC1213" w14:textId="77777777" w:rsidR="00770520" w:rsidRDefault="00770520" w:rsidP="00770520">
      <w:pPr>
        <w:rPr>
          <w:sz w:val="16"/>
        </w:rPr>
      </w:pPr>
    </w:p>
    <w:p w14:paraId="01152640" w14:textId="4479864E" w:rsidR="00770520" w:rsidRDefault="00770520" w:rsidP="00770520">
      <w:pPr>
        <w:pStyle w:val="Heading3"/>
      </w:pPr>
      <w:r>
        <w:lastRenderedPageBreak/>
        <w:t xml:space="preserve">CJR Not Key – Wisconsin </w:t>
      </w:r>
    </w:p>
    <w:p w14:paraId="23690C97" w14:textId="77777777" w:rsidR="00770520" w:rsidRPr="004E0719" w:rsidRDefault="00770520" w:rsidP="00770520">
      <w:pPr>
        <w:pStyle w:val="Heading4"/>
      </w:pPr>
      <w:r>
        <w:t>Other issues are more important to Wisconsin</w:t>
      </w:r>
    </w:p>
    <w:p w14:paraId="1014BE33" w14:textId="77777777" w:rsidR="00770520" w:rsidRPr="004E0719" w:rsidRDefault="00770520" w:rsidP="00770520">
      <w:r w:rsidRPr="004E0719">
        <w:rPr>
          <w:rStyle w:val="Style13ptBold"/>
        </w:rPr>
        <w:t>Heller 19</w:t>
      </w:r>
      <w:r>
        <w:t xml:space="preserve"> (Karen Heller; Washington Post Reporter; 11-5-2019; "All eyes are on Wisconsin, the state that’s gearing up to define the presidential election"</w:t>
      </w:r>
      <w:proofErr w:type="gramStart"/>
      <w:r>
        <w:t>; ;</w:t>
      </w:r>
      <w:proofErr w:type="gramEnd"/>
      <w:r>
        <w:t xml:space="preserve"> https://www.washingtonpost.com/lifestyle/all-eyes-are-on-wisconsin-the-state-thats-gearing-up-to-define-the-presidential-election/2019/11/04/abf643dc-f40d-11e9-a285-882a8e386a96_story.html; Accessed: 6-30-2020 //GBS Rudolph)</w:t>
      </w:r>
    </w:p>
    <w:p w14:paraId="06D15221" w14:textId="77777777" w:rsidR="00770520" w:rsidRPr="004E0719" w:rsidRDefault="00770520" w:rsidP="00770520">
      <w:pPr>
        <w:rPr>
          <w:rStyle w:val="StyleUnderline"/>
        </w:rPr>
      </w:pPr>
      <w:r w:rsidRPr="004E0719">
        <w:rPr>
          <w:rStyle w:val="StyleUnderline"/>
        </w:rPr>
        <w:t>What are Wisconsinites’ issues</w:t>
      </w:r>
      <w:r w:rsidRPr="004E0719">
        <w:rPr>
          <w:sz w:val="16"/>
        </w:rPr>
        <w:t xml:space="preserve">? </w:t>
      </w:r>
      <w:r w:rsidRPr="004E0719">
        <w:rPr>
          <w:rStyle w:val="Emphasis"/>
        </w:rPr>
        <w:t xml:space="preserve">Health </w:t>
      </w:r>
      <w:proofErr w:type="gramStart"/>
      <w:r w:rsidRPr="004E0719">
        <w:rPr>
          <w:rStyle w:val="Emphasis"/>
        </w:rPr>
        <w:t>care</w:t>
      </w:r>
      <w:r w:rsidRPr="004E0719">
        <w:rPr>
          <w:rStyle w:val="StyleUnderline"/>
        </w:rPr>
        <w:t>, definitely</w:t>
      </w:r>
      <w:proofErr w:type="gramEnd"/>
      <w:r w:rsidRPr="004E0719">
        <w:rPr>
          <w:sz w:val="16"/>
        </w:rPr>
        <w:t xml:space="preserve">. </w:t>
      </w:r>
      <w:r w:rsidRPr="004E0719">
        <w:rPr>
          <w:rStyle w:val="Emphasis"/>
        </w:rPr>
        <w:t>Tariffs</w:t>
      </w:r>
      <w:r w:rsidRPr="004E0719">
        <w:rPr>
          <w:sz w:val="16"/>
        </w:rPr>
        <w:t xml:space="preserve"> </w:t>
      </w:r>
      <w:r w:rsidRPr="004E0719">
        <w:rPr>
          <w:rStyle w:val="StyleUnderline"/>
        </w:rPr>
        <w:t>on farming and industry</w:t>
      </w:r>
      <w:r w:rsidRPr="004E0719">
        <w:rPr>
          <w:sz w:val="16"/>
        </w:rPr>
        <w:t xml:space="preserve">, certainly. To Ed </w:t>
      </w:r>
      <w:proofErr w:type="spellStart"/>
      <w:r w:rsidRPr="004E0719">
        <w:rPr>
          <w:sz w:val="16"/>
        </w:rPr>
        <w:t>Gorell</w:t>
      </w:r>
      <w:proofErr w:type="spellEnd"/>
      <w:r w:rsidRPr="004E0719">
        <w:rPr>
          <w:sz w:val="16"/>
        </w:rPr>
        <w:t xml:space="preserve">, a former family farmer who is now a milk hauler in </w:t>
      </w:r>
      <w:proofErr w:type="spellStart"/>
      <w:r w:rsidRPr="004E0719">
        <w:rPr>
          <w:sz w:val="16"/>
        </w:rPr>
        <w:t>Eleva</w:t>
      </w:r>
      <w:proofErr w:type="spellEnd"/>
      <w:r w:rsidRPr="004E0719">
        <w:rPr>
          <w:sz w:val="16"/>
        </w:rPr>
        <w:t xml:space="preserve">, </w:t>
      </w:r>
      <w:r w:rsidRPr="004E0719">
        <w:rPr>
          <w:rStyle w:val="StyleUnderline"/>
        </w:rPr>
        <w:t>it’s the nation’s farm policies, which</w:t>
      </w:r>
      <w:hyperlink r:id="rId356" w:history="1">
        <w:r>
          <w:rPr>
            <w:rStyle w:val="StyleUnderline"/>
          </w:rPr>
          <w:t xml:space="preserve"> </w:t>
        </w:r>
        <w:r w:rsidRPr="004E0719">
          <w:rPr>
            <w:rStyle w:val="StyleUnderline"/>
          </w:rPr>
          <w:t>subsidize corporate consolidation</w:t>
        </w:r>
      </w:hyperlink>
      <w:r w:rsidRPr="004E0719">
        <w:rPr>
          <w:rStyle w:val="StyleUnderline"/>
        </w:rPr>
        <w:t>, creating an oversupply that slashes milk prices</w:t>
      </w:r>
      <w:r w:rsidRPr="004E0719">
        <w:rPr>
          <w:sz w:val="16"/>
        </w:rPr>
        <w:t xml:space="preserve">: “They basically destroyed my business.” At BLOC in Milwaukee, </w:t>
      </w:r>
      <w:proofErr w:type="gramStart"/>
      <w:r w:rsidRPr="004E0719">
        <w:rPr>
          <w:rStyle w:val="StyleUnderline"/>
        </w:rPr>
        <w:t>it’s</w:t>
      </w:r>
      <w:proofErr w:type="gramEnd"/>
      <w:r w:rsidRPr="004E0719">
        <w:rPr>
          <w:rStyle w:val="StyleUnderline"/>
        </w:rPr>
        <w:t xml:space="preserve"> jobs, </w:t>
      </w:r>
      <w:r w:rsidRPr="004E0719">
        <w:rPr>
          <w:rStyle w:val="Emphasis"/>
        </w:rPr>
        <w:t>economic investment, safer communities, schools</w:t>
      </w:r>
      <w:r w:rsidRPr="004E0719">
        <w:rPr>
          <w:rStyle w:val="StyleUnderline"/>
        </w:rPr>
        <w:t xml:space="preserve">. Younger voters in Madison? </w:t>
      </w:r>
      <w:r w:rsidRPr="004E0719">
        <w:rPr>
          <w:rStyle w:val="Emphasis"/>
        </w:rPr>
        <w:t>Climate change, gun violence, economic opportunity.</w:t>
      </w:r>
      <w:r w:rsidRPr="004E0719">
        <w:rPr>
          <w:rStyle w:val="StyleUnderline"/>
        </w:rPr>
        <w:t xml:space="preserve"> </w:t>
      </w:r>
      <w:proofErr w:type="spellStart"/>
      <w:r w:rsidRPr="004E0719">
        <w:rPr>
          <w:rStyle w:val="StyleUnderline"/>
        </w:rPr>
        <w:t>Breitenmoser</w:t>
      </w:r>
      <w:proofErr w:type="spellEnd"/>
      <w:r w:rsidRPr="004E0719">
        <w:rPr>
          <w:sz w:val="16"/>
        </w:rPr>
        <w:t xml:space="preserve">, the dairy farmer from Merrill, </w:t>
      </w:r>
      <w:r w:rsidRPr="004E0719">
        <w:rPr>
          <w:rStyle w:val="StyleUnderline"/>
        </w:rPr>
        <w:t xml:space="preserve">is enraged by </w:t>
      </w:r>
      <w:r w:rsidRPr="004E0719">
        <w:rPr>
          <w:rStyle w:val="Emphasis"/>
        </w:rPr>
        <w:t>gerrymandering</w:t>
      </w:r>
      <w:r w:rsidRPr="004E0719">
        <w:rPr>
          <w:sz w:val="16"/>
        </w:rPr>
        <w:t xml:space="preserve">. At the Packers game, Angela </w:t>
      </w:r>
      <w:proofErr w:type="spellStart"/>
      <w:r w:rsidRPr="004E0719">
        <w:rPr>
          <w:sz w:val="16"/>
        </w:rPr>
        <w:t>Menehan</w:t>
      </w:r>
      <w:proofErr w:type="spellEnd"/>
      <w:r w:rsidRPr="004E0719">
        <w:rPr>
          <w:sz w:val="16"/>
        </w:rPr>
        <w:t xml:space="preserve"> of Albany says: “</w:t>
      </w:r>
      <w:r w:rsidRPr="004E0719">
        <w:rPr>
          <w:rStyle w:val="StyleUnderline"/>
        </w:rPr>
        <w:t>Quit worrying about other countries. We need to take care of homeless people.”</w:t>
      </w:r>
      <w:r>
        <w:rPr>
          <w:rStyle w:val="StyleUnderline"/>
        </w:rPr>
        <w:t xml:space="preserve"> </w:t>
      </w:r>
      <w:r w:rsidRPr="004E0719">
        <w:rPr>
          <w:rStyle w:val="StyleUnderline"/>
        </w:rPr>
        <w:t>Basically, everything.</w:t>
      </w:r>
    </w:p>
    <w:p w14:paraId="4F29B30E" w14:textId="77777777" w:rsidR="00770520" w:rsidRDefault="00770520" w:rsidP="00770520">
      <w:pPr>
        <w:pStyle w:val="Heading2"/>
      </w:pPr>
      <w:r>
        <w:lastRenderedPageBreak/>
        <w:t>Internal Link</w:t>
      </w:r>
    </w:p>
    <w:p w14:paraId="0DC708F4" w14:textId="77777777" w:rsidR="00770520" w:rsidRDefault="00770520" w:rsidP="00770520">
      <w:pPr>
        <w:pStyle w:val="Heading3"/>
      </w:pPr>
      <w:r>
        <w:lastRenderedPageBreak/>
        <w:t>CJR Not Key – General</w:t>
      </w:r>
    </w:p>
    <w:p w14:paraId="27AF20CE" w14:textId="77777777" w:rsidR="00770520" w:rsidRPr="00875BEB" w:rsidRDefault="00770520" w:rsidP="00770520">
      <w:pPr>
        <w:pStyle w:val="Heading4"/>
      </w:pPr>
      <w:r>
        <w:t xml:space="preserve">CJR </w:t>
      </w:r>
      <w:proofErr w:type="gramStart"/>
      <w:r>
        <w:t>isn’t</w:t>
      </w:r>
      <w:proofErr w:type="gramEnd"/>
      <w:r>
        <w:t xml:space="preserve"> even in the top 16 most important areas for 2020.</w:t>
      </w:r>
    </w:p>
    <w:p w14:paraId="048A401A" w14:textId="77777777" w:rsidR="00770520" w:rsidRPr="00875BEB" w:rsidRDefault="00770520" w:rsidP="00770520">
      <w:proofErr w:type="spellStart"/>
      <w:r w:rsidRPr="00875BEB">
        <w:rPr>
          <w:rStyle w:val="Style13ptBold"/>
        </w:rPr>
        <w:t>Hrynowski</w:t>
      </w:r>
      <w:proofErr w:type="spellEnd"/>
      <w:r w:rsidRPr="00875BEB">
        <w:rPr>
          <w:rStyle w:val="Style13ptBold"/>
        </w:rPr>
        <w:t xml:space="preserve"> 20</w:t>
      </w:r>
      <w:r>
        <w:t xml:space="preserve"> </w:t>
      </w:r>
      <w:r w:rsidRPr="00875BEB">
        <w:t>(</w:t>
      </w:r>
      <w:r>
        <w:t xml:space="preserve">Zach </w:t>
      </w:r>
      <w:proofErr w:type="spellStart"/>
      <w:r>
        <w:t>Hrynowski</w:t>
      </w:r>
      <w:proofErr w:type="spellEnd"/>
      <w:r w:rsidRPr="00875BEB">
        <w:t xml:space="preserve">, 1-13-2020, "Several Issues Tie as Most Important in 2020 Election," Gallup, </w:t>
      </w:r>
      <w:hyperlink r:id="rId357" w:history="1">
        <w:r w:rsidRPr="00875BEB">
          <w:rPr>
            <w:rStyle w:val="Hyperlink"/>
          </w:rPr>
          <w:t>https://news.gallup.com/poll/276932/several-issues-tie-important-2020-election.aspx</w:t>
        </w:r>
      </w:hyperlink>
      <w:r>
        <w:rPr>
          <w:rStyle w:val="Hyperlink"/>
        </w:rPr>
        <w:t xml:space="preserve"> </w:t>
      </w:r>
      <w:r w:rsidRPr="00875BEB">
        <w:t>, accessed 6/23/2020)//DB</w:t>
      </w:r>
    </w:p>
    <w:p w14:paraId="46C9E0F0" w14:textId="77777777" w:rsidR="00770520" w:rsidRPr="005D10BC" w:rsidRDefault="00770520" w:rsidP="00770520">
      <w:pPr>
        <w:rPr>
          <w:sz w:val="16"/>
        </w:rPr>
      </w:pPr>
      <w:r w:rsidRPr="005D10BC">
        <w:rPr>
          <w:sz w:val="16"/>
        </w:rPr>
        <w:t xml:space="preserve">WASHINGTON, D.C. -- </w:t>
      </w:r>
      <w:r w:rsidRPr="005D10BC">
        <w:rPr>
          <w:rStyle w:val="StyleUnderline"/>
        </w:rPr>
        <w:t>Of 16 issues presented</w:t>
      </w:r>
      <w:r w:rsidRPr="005D10BC">
        <w:rPr>
          <w:sz w:val="16"/>
        </w:rPr>
        <w:t xml:space="preserve"> in a recent Gallup poll, </w:t>
      </w:r>
      <w:r w:rsidRPr="005D10BC">
        <w:rPr>
          <w:rStyle w:val="StyleUnderline"/>
        </w:rPr>
        <w:t>at least 30% of U.S. adults rate five as being "extremely important" to their vote for president in 2020</w:t>
      </w:r>
      <w:r w:rsidRPr="005D10BC">
        <w:rPr>
          <w:sz w:val="16"/>
        </w:rPr>
        <w:t xml:space="preserve">: </w:t>
      </w:r>
      <w:r w:rsidRPr="005D10BC">
        <w:rPr>
          <w:rStyle w:val="StyleUnderline"/>
        </w:rPr>
        <w:t xml:space="preserve">healthcare, national security, gun policy, </w:t>
      </w:r>
      <w:proofErr w:type="gramStart"/>
      <w:r w:rsidRPr="005D10BC">
        <w:rPr>
          <w:rStyle w:val="StyleUnderline"/>
        </w:rPr>
        <w:t>education</w:t>
      </w:r>
      <w:proofErr w:type="gramEnd"/>
      <w:r w:rsidRPr="005D10BC">
        <w:rPr>
          <w:rStyle w:val="StyleUnderline"/>
        </w:rPr>
        <w:t xml:space="preserve"> and the economy</w:t>
      </w:r>
      <w:r w:rsidRPr="005D10BC">
        <w:rPr>
          <w:sz w:val="16"/>
        </w:rPr>
        <w:t>. As expected with a Republican president in office, Democrats assign higher importance than Republicans to most of the issues tested, repeating a pattern seen for the opposition party (the party opposite the sitting president) in every election since 2004.</w:t>
      </w:r>
    </w:p>
    <w:p w14:paraId="49C73991" w14:textId="77777777" w:rsidR="00770520" w:rsidRPr="005D10BC" w:rsidRDefault="00770520" w:rsidP="00770520">
      <w:pPr>
        <w:rPr>
          <w:sz w:val="16"/>
        </w:rPr>
      </w:pPr>
      <w:r w:rsidRPr="005D10BC">
        <w:rPr>
          <w:rStyle w:val="StyleUnderline"/>
        </w:rPr>
        <w:t>About one in three Americans say healthcare (35%), terrorism/national security (34%), gun policy (34%) and education (33%) will be extremely important to their vote</w:t>
      </w:r>
      <w:r w:rsidRPr="005D10BC">
        <w:rPr>
          <w:sz w:val="16"/>
        </w:rPr>
        <w:t xml:space="preserve">. </w:t>
      </w:r>
      <w:r w:rsidRPr="005D10BC">
        <w:rPr>
          <w:rStyle w:val="StyleUnderline"/>
        </w:rPr>
        <w:t>Thirty percent say this about the economy</w:t>
      </w:r>
      <w:r w:rsidRPr="005D10BC">
        <w:rPr>
          <w:sz w:val="16"/>
        </w:rPr>
        <w:t>, the lowest Gallup has measured for that issue in an election year since 2000, another strong economic year.</w:t>
      </w:r>
    </w:p>
    <w:p w14:paraId="7AF85C78" w14:textId="77777777" w:rsidR="00770520" w:rsidRPr="005D10BC" w:rsidRDefault="00770520" w:rsidP="00770520">
      <w:pPr>
        <w:rPr>
          <w:sz w:val="16"/>
        </w:rPr>
      </w:pPr>
      <w:r w:rsidRPr="005D10BC">
        <w:rPr>
          <w:sz w:val="16"/>
        </w:rPr>
        <w:t>Importance of Issues to U.S. Adults' Votes in 2020 Presidential Election</w:t>
      </w:r>
    </w:p>
    <w:p w14:paraId="25005DE8" w14:textId="77777777" w:rsidR="00770520" w:rsidRPr="005D10BC" w:rsidRDefault="00770520" w:rsidP="00770520">
      <w:pPr>
        <w:rPr>
          <w:sz w:val="16"/>
        </w:rPr>
      </w:pPr>
      <w:r w:rsidRPr="000E52BE">
        <w:rPr>
          <w:sz w:val="18"/>
          <w:szCs w:val="18"/>
        </w:rPr>
        <w:t>Now I am going to read a list of some of the issues that will probably be discussed in next year's presidential election campaign.</w:t>
      </w:r>
      <w:r w:rsidRPr="000E52BE">
        <w:rPr>
          <w:sz w:val="12"/>
          <w:szCs w:val="18"/>
        </w:rPr>
        <w:t xml:space="preserve"> </w:t>
      </w:r>
      <w:r w:rsidRPr="005D10BC">
        <w:rPr>
          <w:sz w:val="16"/>
        </w:rPr>
        <w:t xml:space="preserve">As I read each one, please tell me how important the candidates' positions on that issue will be in influencing your vote for president -- extremely important, very important, somewhat </w:t>
      </w:r>
      <w:proofErr w:type="gramStart"/>
      <w:r w:rsidRPr="005D10BC">
        <w:rPr>
          <w:sz w:val="16"/>
        </w:rPr>
        <w:t>important</w:t>
      </w:r>
      <w:proofErr w:type="gramEnd"/>
      <w:r w:rsidRPr="005D10BC">
        <w:rPr>
          <w:sz w:val="16"/>
        </w:rPr>
        <w:t xml:space="preserve"> or not important.</w:t>
      </w:r>
    </w:p>
    <w:tbl>
      <w:tblPr>
        <w:tblW w:w="12600" w:type="dxa"/>
        <w:shd w:val="clear" w:color="auto" w:fill="ECF4DE"/>
        <w:tblCellMar>
          <w:top w:w="15" w:type="dxa"/>
          <w:left w:w="15" w:type="dxa"/>
          <w:bottom w:w="15" w:type="dxa"/>
          <w:right w:w="15" w:type="dxa"/>
        </w:tblCellMar>
        <w:tblLook w:val="04A0" w:firstRow="1" w:lastRow="0" w:firstColumn="1" w:lastColumn="0" w:noHBand="0" w:noVBand="1"/>
      </w:tblPr>
      <w:tblGrid>
        <w:gridCol w:w="5483"/>
        <w:gridCol w:w="2574"/>
        <w:gridCol w:w="4543"/>
      </w:tblGrid>
      <w:tr w:rsidR="00770520" w:rsidRPr="00875BEB" w14:paraId="174963BE" w14:textId="77777777" w:rsidTr="006E105D">
        <w:trPr>
          <w:tblHeader/>
        </w:trPr>
        <w:tc>
          <w:tcPr>
            <w:tcW w:w="0" w:type="auto"/>
            <w:tcBorders>
              <w:bottom w:val="nil"/>
            </w:tcBorders>
            <w:shd w:val="clear" w:color="auto" w:fill="ECF4DE"/>
            <w:tcMar>
              <w:top w:w="45" w:type="dxa"/>
              <w:left w:w="0" w:type="dxa"/>
              <w:bottom w:w="45" w:type="dxa"/>
              <w:right w:w="0" w:type="dxa"/>
            </w:tcMar>
            <w:hideMark/>
          </w:tcPr>
          <w:p w14:paraId="1A1F5FEE" w14:textId="77777777" w:rsidR="00770520" w:rsidRPr="00875BEB" w:rsidRDefault="00770520" w:rsidP="006E105D"/>
        </w:tc>
        <w:tc>
          <w:tcPr>
            <w:tcW w:w="0" w:type="auto"/>
            <w:tcBorders>
              <w:bottom w:val="nil"/>
            </w:tcBorders>
            <w:shd w:val="clear" w:color="auto" w:fill="ECF4DE"/>
            <w:tcMar>
              <w:top w:w="45" w:type="dxa"/>
              <w:left w:w="150" w:type="dxa"/>
              <w:bottom w:w="45" w:type="dxa"/>
              <w:right w:w="0" w:type="dxa"/>
            </w:tcMar>
            <w:vAlign w:val="bottom"/>
            <w:hideMark/>
          </w:tcPr>
          <w:p w14:paraId="40AFEE59" w14:textId="77777777" w:rsidR="00770520" w:rsidRPr="00875BEB" w:rsidRDefault="00770520" w:rsidP="006E105D">
            <w:r w:rsidRPr="005D10BC">
              <w:rPr>
                <w:sz w:val="16"/>
              </w:rPr>
              <w:t>Extremely important</w:t>
            </w:r>
          </w:p>
        </w:tc>
        <w:tc>
          <w:tcPr>
            <w:tcW w:w="0" w:type="auto"/>
            <w:tcBorders>
              <w:bottom w:val="nil"/>
            </w:tcBorders>
            <w:shd w:val="clear" w:color="auto" w:fill="ECF4DE"/>
            <w:tcMar>
              <w:top w:w="45" w:type="dxa"/>
              <w:left w:w="150" w:type="dxa"/>
              <w:bottom w:w="45" w:type="dxa"/>
              <w:right w:w="0" w:type="dxa"/>
            </w:tcMar>
            <w:vAlign w:val="bottom"/>
            <w:hideMark/>
          </w:tcPr>
          <w:p w14:paraId="3857B1B6" w14:textId="77777777" w:rsidR="00770520" w:rsidRPr="00875BEB" w:rsidRDefault="00770520" w:rsidP="006E105D">
            <w:r w:rsidRPr="005D10BC">
              <w:rPr>
                <w:sz w:val="16"/>
              </w:rPr>
              <w:t>Extremely important + Very important</w:t>
            </w:r>
          </w:p>
        </w:tc>
      </w:tr>
      <w:tr w:rsidR="00770520" w:rsidRPr="00875BEB" w14:paraId="0FFB1B27" w14:textId="77777777" w:rsidTr="006E105D">
        <w:trPr>
          <w:tblHeader/>
        </w:trPr>
        <w:tc>
          <w:tcPr>
            <w:tcW w:w="0" w:type="auto"/>
            <w:tcBorders>
              <w:bottom w:val="nil"/>
            </w:tcBorders>
            <w:shd w:val="clear" w:color="auto" w:fill="ECF4DE"/>
            <w:tcMar>
              <w:top w:w="45" w:type="dxa"/>
              <w:left w:w="0" w:type="dxa"/>
              <w:bottom w:w="45" w:type="dxa"/>
              <w:right w:w="0" w:type="dxa"/>
            </w:tcMar>
            <w:hideMark/>
          </w:tcPr>
          <w:p w14:paraId="75843494" w14:textId="77777777" w:rsidR="00770520" w:rsidRPr="00875BEB" w:rsidRDefault="00770520" w:rsidP="006E105D"/>
        </w:tc>
        <w:tc>
          <w:tcPr>
            <w:tcW w:w="0" w:type="auto"/>
            <w:tcBorders>
              <w:bottom w:val="nil"/>
            </w:tcBorders>
            <w:shd w:val="clear" w:color="auto" w:fill="ECF4DE"/>
            <w:tcMar>
              <w:top w:w="45" w:type="dxa"/>
              <w:left w:w="150" w:type="dxa"/>
              <w:bottom w:w="45" w:type="dxa"/>
              <w:right w:w="0" w:type="dxa"/>
            </w:tcMar>
            <w:vAlign w:val="bottom"/>
            <w:hideMark/>
          </w:tcPr>
          <w:p w14:paraId="6BE219AF" w14:textId="77777777" w:rsidR="00770520" w:rsidRPr="00875BEB" w:rsidRDefault="00770520" w:rsidP="006E105D">
            <w:r w:rsidRPr="005D10BC">
              <w:rPr>
                <w:sz w:val="16"/>
              </w:rPr>
              <w:t>%</w:t>
            </w:r>
          </w:p>
        </w:tc>
        <w:tc>
          <w:tcPr>
            <w:tcW w:w="0" w:type="auto"/>
            <w:tcBorders>
              <w:bottom w:val="nil"/>
            </w:tcBorders>
            <w:shd w:val="clear" w:color="auto" w:fill="ECF4DE"/>
            <w:tcMar>
              <w:top w:w="45" w:type="dxa"/>
              <w:left w:w="150" w:type="dxa"/>
              <w:bottom w:w="45" w:type="dxa"/>
              <w:right w:w="0" w:type="dxa"/>
            </w:tcMar>
            <w:vAlign w:val="bottom"/>
            <w:hideMark/>
          </w:tcPr>
          <w:p w14:paraId="5C003B98" w14:textId="77777777" w:rsidR="00770520" w:rsidRPr="00875BEB" w:rsidRDefault="00770520" w:rsidP="006E105D">
            <w:r w:rsidRPr="005D10BC">
              <w:rPr>
                <w:sz w:val="16"/>
              </w:rPr>
              <w:t>%</w:t>
            </w:r>
          </w:p>
        </w:tc>
      </w:tr>
      <w:tr w:rsidR="00770520" w:rsidRPr="00875BEB" w14:paraId="761EF68D" w14:textId="77777777" w:rsidTr="006E105D">
        <w:tc>
          <w:tcPr>
            <w:tcW w:w="0" w:type="auto"/>
            <w:tcBorders>
              <w:bottom w:val="nil"/>
            </w:tcBorders>
            <w:shd w:val="clear" w:color="auto" w:fill="ECF4DE"/>
            <w:tcMar>
              <w:top w:w="45" w:type="dxa"/>
              <w:left w:w="0" w:type="dxa"/>
              <w:bottom w:w="45" w:type="dxa"/>
              <w:right w:w="0" w:type="dxa"/>
            </w:tcMar>
            <w:vAlign w:val="bottom"/>
            <w:hideMark/>
          </w:tcPr>
          <w:p w14:paraId="2F4D4DFB" w14:textId="77777777" w:rsidR="00770520" w:rsidRPr="00875BEB" w:rsidRDefault="00770520" w:rsidP="006E105D">
            <w:r w:rsidRPr="005D10BC">
              <w:rPr>
                <w:sz w:val="16"/>
              </w:rPr>
              <w:t>Healthcare</w:t>
            </w:r>
          </w:p>
        </w:tc>
        <w:tc>
          <w:tcPr>
            <w:tcW w:w="0" w:type="auto"/>
            <w:tcBorders>
              <w:bottom w:val="nil"/>
            </w:tcBorders>
            <w:shd w:val="clear" w:color="auto" w:fill="ECF4DE"/>
            <w:tcMar>
              <w:top w:w="45" w:type="dxa"/>
              <w:left w:w="150" w:type="dxa"/>
              <w:bottom w:w="45" w:type="dxa"/>
              <w:right w:w="0" w:type="dxa"/>
            </w:tcMar>
            <w:hideMark/>
          </w:tcPr>
          <w:p w14:paraId="43B57378" w14:textId="77777777" w:rsidR="00770520" w:rsidRPr="00875BEB" w:rsidRDefault="00770520" w:rsidP="006E105D">
            <w:r w:rsidRPr="005D10BC">
              <w:rPr>
                <w:sz w:val="16"/>
              </w:rPr>
              <w:t>35</w:t>
            </w:r>
          </w:p>
        </w:tc>
        <w:tc>
          <w:tcPr>
            <w:tcW w:w="0" w:type="auto"/>
            <w:tcBorders>
              <w:bottom w:val="nil"/>
            </w:tcBorders>
            <w:shd w:val="clear" w:color="auto" w:fill="ECF4DE"/>
            <w:tcMar>
              <w:top w:w="45" w:type="dxa"/>
              <w:left w:w="150" w:type="dxa"/>
              <w:bottom w:w="45" w:type="dxa"/>
              <w:right w:w="0" w:type="dxa"/>
            </w:tcMar>
            <w:hideMark/>
          </w:tcPr>
          <w:p w14:paraId="231BA1E8" w14:textId="77777777" w:rsidR="00770520" w:rsidRPr="00875BEB" w:rsidRDefault="00770520" w:rsidP="006E105D">
            <w:r w:rsidRPr="005D10BC">
              <w:rPr>
                <w:sz w:val="16"/>
              </w:rPr>
              <w:t>81</w:t>
            </w:r>
          </w:p>
        </w:tc>
      </w:tr>
      <w:tr w:rsidR="00770520" w:rsidRPr="00875BEB" w14:paraId="28F533B8" w14:textId="77777777" w:rsidTr="006E105D">
        <w:tc>
          <w:tcPr>
            <w:tcW w:w="0" w:type="auto"/>
            <w:tcBorders>
              <w:bottom w:val="nil"/>
            </w:tcBorders>
            <w:shd w:val="clear" w:color="auto" w:fill="auto"/>
            <w:tcMar>
              <w:top w:w="45" w:type="dxa"/>
              <w:left w:w="0" w:type="dxa"/>
              <w:bottom w:w="45" w:type="dxa"/>
              <w:right w:w="0" w:type="dxa"/>
            </w:tcMar>
            <w:vAlign w:val="bottom"/>
            <w:hideMark/>
          </w:tcPr>
          <w:p w14:paraId="1CE5850C" w14:textId="77777777" w:rsidR="00770520" w:rsidRPr="00875BEB" w:rsidRDefault="00770520" w:rsidP="006E105D">
            <w:r w:rsidRPr="005D10BC">
              <w:rPr>
                <w:sz w:val="16"/>
              </w:rPr>
              <w:t>Terrorism and national security</w:t>
            </w:r>
          </w:p>
        </w:tc>
        <w:tc>
          <w:tcPr>
            <w:tcW w:w="0" w:type="auto"/>
            <w:tcBorders>
              <w:bottom w:val="nil"/>
            </w:tcBorders>
            <w:shd w:val="clear" w:color="auto" w:fill="auto"/>
            <w:tcMar>
              <w:top w:w="45" w:type="dxa"/>
              <w:left w:w="150" w:type="dxa"/>
              <w:bottom w:w="45" w:type="dxa"/>
              <w:right w:w="0" w:type="dxa"/>
            </w:tcMar>
            <w:hideMark/>
          </w:tcPr>
          <w:p w14:paraId="2C2DE0B9" w14:textId="77777777" w:rsidR="00770520" w:rsidRPr="00875BEB" w:rsidRDefault="00770520" w:rsidP="006E105D">
            <w:r w:rsidRPr="005D10BC">
              <w:rPr>
                <w:sz w:val="16"/>
              </w:rPr>
              <w:t>34</w:t>
            </w:r>
          </w:p>
        </w:tc>
        <w:tc>
          <w:tcPr>
            <w:tcW w:w="0" w:type="auto"/>
            <w:tcBorders>
              <w:bottom w:val="nil"/>
            </w:tcBorders>
            <w:shd w:val="clear" w:color="auto" w:fill="auto"/>
            <w:tcMar>
              <w:top w:w="45" w:type="dxa"/>
              <w:left w:w="150" w:type="dxa"/>
              <w:bottom w:w="45" w:type="dxa"/>
              <w:right w:w="0" w:type="dxa"/>
            </w:tcMar>
            <w:hideMark/>
          </w:tcPr>
          <w:p w14:paraId="7712D7FE" w14:textId="77777777" w:rsidR="00770520" w:rsidRPr="00875BEB" w:rsidRDefault="00770520" w:rsidP="006E105D">
            <w:r w:rsidRPr="005D10BC">
              <w:rPr>
                <w:sz w:val="16"/>
              </w:rPr>
              <w:t>80</w:t>
            </w:r>
          </w:p>
        </w:tc>
      </w:tr>
      <w:tr w:rsidR="00770520" w:rsidRPr="00875BEB" w14:paraId="2DA3BE18" w14:textId="77777777" w:rsidTr="006E105D">
        <w:tc>
          <w:tcPr>
            <w:tcW w:w="0" w:type="auto"/>
            <w:tcBorders>
              <w:bottom w:val="nil"/>
            </w:tcBorders>
            <w:shd w:val="clear" w:color="auto" w:fill="ECF4DE"/>
            <w:tcMar>
              <w:top w:w="45" w:type="dxa"/>
              <w:left w:w="0" w:type="dxa"/>
              <w:bottom w:w="45" w:type="dxa"/>
              <w:right w:w="0" w:type="dxa"/>
            </w:tcMar>
            <w:vAlign w:val="bottom"/>
            <w:hideMark/>
          </w:tcPr>
          <w:p w14:paraId="61CDEAD7" w14:textId="77777777" w:rsidR="00770520" w:rsidRPr="00875BEB" w:rsidRDefault="00770520" w:rsidP="006E105D">
            <w:r w:rsidRPr="005D10BC">
              <w:rPr>
                <w:sz w:val="16"/>
              </w:rPr>
              <w:t>Gun policy</w:t>
            </w:r>
          </w:p>
        </w:tc>
        <w:tc>
          <w:tcPr>
            <w:tcW w:w="0" w:type="auto"/>
            <w:tcBorders>
              <w:bottom w:val="nil"/>
            </w:tcBorders>
            <w:shd w:val="clear" w:color="auto" w:fill="ECF4DE"/>
            <w:tcMar>
              <w:top w:w="45" w:type="dxa"/>
              <w:left w:w="150" w:type="dxa"/>
              <w:bottom w:w="45" w:type="dxa"/>
              <w:right w:w="0" w:type="dxa"/>
            </w:tcMar>
            <w:hideMark/>
          </w:tcPr>
          <w:p w14:paraId="33B72182" w14:textId="77777777" w:rsidR="00770520" w:rsidRPr="00875BEB" w:rsidRDefault="00770520" w:rsidP="006E105D">
            <w:r w:rsidRPr="005D10BC">
              <w:rPr>
                <w:sz w:val="16"/>
              </w:rPr>
              <w:t>34</w:t>
            </w:r>
          </w:p>
        </w:tc>
        <w:tc>
          <w:tcPr>
            <w:tcW w:w="0" w:type="auto"/>
            <w:tcBorders>
              <w:bottom w:val="nil"/>
            </w:tcBorders>
            <w:shd w:val="clear" w:color="auto" w:fill="ECF4DE"/>
            <w:tcMar>
              <w:top w:w="45" w:type="dxa"/>
              <w:left w:w="150" w:type="dxa"/>
              <w:bottom w:w="45" w:type="dxa"/>
              <w:right w:w="0" w:type="dxa"/>
            </w:tcMar>
            <w:hideMark/>
          </w:tcPr>
          <w:p w14:paraId="138D452E" w14:textId="77777777" w:rsidR="00770520" w:rsidRPr="00875BEB" w:rsidRDefault="00770520" w:rsidP="006E105D">
            <w:r w:rsidRPr="005D10BC">
              <w:rPr>
                <w:sz w:val="16"/>
              </w:rPr>
              <w:t>74</w:t>
            </w:r>
          </w:p>
        </w:tc>
      </w:tr>
      <w:tr w:rsidR="00770520" w:rsidRPr="00875BEB" w14:paraId="334E76D6" w14:textId="77777777" w:rsidTr="006E105D">
        <w:tc>
          <w:tcPr>
            <w:tcW w:w="0" w:type="auto"/>
            <w:tcBorders>
              <w:bottom w:val="nil"/>
            </w:tcBorders>
            <w:shd w:val="clear" w:color="auto" w:fill="auto"/>
            <w:tcMar>
              <w:top w:w="45" w:type="dxa"/>
              <w:left w:w="0" w:type="dxa"/>
              <w:bottom w:w="45" w:type="dxa"/>
              <w:right w:w="0" w:type="dxa"/>
            </w:tcMar>
            <w:vAlign w:val="bottom"/>
            <w:hideMark/>
          </w:tcPr>
          <w:p w14:paraId="7DC06406" w14:textId="77777777" w:rsidR="00770520" w:rsidRPr="00875BEB" w:rsidRDefault="00770520" w:rsidP="006E105D">
            <w:r w:rsidRPr="005D10BC">
              <w:rPr>
                <w:sz w:val="16"/>
              </w:rPr>
              <w:t>Education</w:t>
            </w:r>
          </w:p>
        </w:tc>
        <w:tc>
          <w:tcPr>
            <w:tcW w:w="0" w:type="auto"/>
            <w:tcBorders>
              <w:bottom w:val="nil"/>
            </w:tcBorders>
            <w:shd w:val="clear" w:color="auto" w:fill="auto"/>
            <w:tcMar>
              <w:top w:w="45" w:type="dxa"/>
              <w:left w:w="150" w:type="dxa"/>
              <w:bottom w:w="45" w:type="dxa"/>
              <w:right w:w="0" w:type="dxa"/>
            </w:tcMar>
            <w:hideMark/>
          </w:tcPr>
          <w:p w14:paraId="58CA3B0E" w14:textId="77777777" w:rsidR="00770520" w:rsidRPr="00875BEB" w:rsidRDefault="00770520" w:rsidP="006E105D">
            <w:r w:rsidRPr="005D10BC">
              <w:rPr>
                <w:sz w:val="16"/>
              </w:rPr>
              <w:t>33</w:t>
            </w:r>
          </w:p>
        </w:tc>
        <w:tc>
          <w:tcPr>
            <w:tcW w:w="0" w:type="auto"/>
            <w:tcBorders>
              <w:bottom w:val="nil"/>
            </w:tcBorders>
            <w:shd w:val="clear" w:color="auto" w:fill="auto"/>
            <w:tcMar>
              <w:top w:w="45" w:type="dxa"/>
              <w:left w:w="150" w:type="dxa"/>
              <w:bottom w:w="45" w:type="dxa"/>
              <w:right w:w="0" w:type="dxa"/>
            </w:tcMar>
            <w:hideMark/>
          </w:tcPr>
          <w:p w14:paraId="6148721C" w14:textId="77777777" w:rsidR="00770520" w:rsidRPr="00875BEB" w:rsidRDefault="00770520" w:rsidP="006E105D">
            <w:r w:rsidRPr="005D10BC">
              <w:rPr>
                <w:sz w:val="16"/>
              </w:rPr>
              <w:t>83</w:t>
            </w:r>
          </w:p>
        </w:tc>
      </w:tr>
      <w:tr w:rsidR="00770520" w:rsidRPr="00875BEB" w14:paraId="67A71D34" w14:textId="77777777" w:rsidTr="006E105D">
        <w:tc>
          <w:tcPr>
            <w:tcW w:w="0" w:type="auto"/>
            <w:tcBorders>
              <w:bottom w:val="nil"/>
            </w:tcBorders>
            <w:shd w:val="clear" w:color="auto" w:fill="ECF4DE"/>
            <w:tcMar>
              <w:top w:w="45" w:type="dxa"/>
              <w:left w:w="0" w:type="dxa"/>
              <w:bottom w:w="45" w:type="dxa"/>
              <w:right w:w="0" w:type="dxa"/>
            </w:tcMar>
            <w:vAlign w:val="bottom"/>
            <w:hideMark/>
          </w:tcPr>
          <w:p w14:paraId="6431C156" w14:textId="77777777" w:rsidR="00770520" w:rsidRPr="00875BEB" w:rsidRDefault="00770520" w:rsidP="006E105D">
            <w:r w:rsidRPr="005D10BC">
              <w:rPr>
                <w:sz w:val="16"/>
              </w:rPr>
              <w:t>The economy</w:t>
            </w:r>
          </w:p>
        </w:tc>
        <w:tc>
          <w:tcPr>
            <w:tcW w:w="0" w:type="auto"/>
            <w:tcBorders>
              <w:bottom w:val="nil"/>
            </w:tcBorders>
            <w:shd w:val="clear" w:color="auto" w:fill="ECF4DE"/>
            <w:tcMar>
              <w:top w:w="45" w:type="dxa"/>
              <w:left w:w="150" w:type="dxa"/>
              <w:bottom w:w="45" w:type="dxa"/>
              <w:right w:w="0" w:type="dxa"/>
            </w:tcMar>
            <w:hideMark/>
          </w:tcPr>
          <w:p w14:paraId="63D2F906" w14:textId="77777777" w:rsidR="00770520" w:rsidRPr="00875BEB" w:rsidRDefault="00770520" w:rsidP="006E105D">
            <w:r w:rsidRPr="005D10BC">
              <w:rPr>
                <w:sz w:val="16"/>
              </w:rPr>
              <w:t>30</w:t>
            </w:r>
          </w:p>
        </w:tc>
        <w:tc>
          <w:tcPr>
            <w:tcW w:w="0" w:type="auto"/>
            <w:tcBorders>
              <w:bottom w:val="nil"/>
            </w:tcBorders>
            <w:shd w:val="clear" w:color="auto" w:fill="ECF4DE"/>
            <w:tcMar>
              <w:top w:w="45" w:type="dxa"/>
              <w:left w:w="150" w:type="dxa"/>
              <w:bottom w:w="45" w:type="dxa"/>
              <w:right w:w="0" w:type="dxa"/>
            </w:tcMar>
            <w:hideMark/>
          </w:tcPr>
          <w:p w14:paraId="2FA853E4" w14:textId="77777777" w:rsidR="00770520" w:rsidRPr="00875BEB" w:rsidRDefault="00770520" w:rsidP="006E105D">
            <w:r w:rsidRPr="005D10BC">
              <w:rPr>
                <w:sz w:val="16"/>
              </w:rPr>
              <w:t>84</w:t>
            </w:r>
          </w:p>
        </w:tc>
      </w:tr>
      <w:tr w:rsidR="00770520" w:rsidRPr="00875BEB" w14:paraId="55FE6429" w14:textId="77777777" w:rsidTr="006E105D">
        <w:tc>
          <w:tcPr>
            <w:tcW w:w="0" w:type="auto"/>
            <w:tcBorders>
              <w:bottom w:val="nil"/>
            </w:tcBorders>
            <w:shd w:val="clear" w:color="auto" w:fill="auto"/>
            <w:tcMar>
              <w:top w:w="45" w:type="dxa"/>
              <w:left w:w="0" w:type="dxa"/>
              <w:bottom w:w="45" w:type="dxa"/>
              <w:right w:w="0" w:type="dxa"/>
            </w:tcMar>
            <w:vAlign w:val="bottom"/>
            <w:hideMark/>
          </w:tcPr>
          <w:p w14:paraId="111849C2" w14:textId="77777777" w:rsidR="00770520" w:rsidRPr="00875BEB" w:rsidRDefault="00770520" w:rsidP="006E105D">
            <w:r w:rsidRPr="005D10BC">
              <w:rPr>
                <w:sz w:val="16"/>
              </w:rPr>
              <w:t>Immigration</w:t>
            </w:r>
          </w:p>
        </w:tc>
        <w:tc>
          <w:tcPr>
            <w:tcW w:w="0" w:type="auto"/>
            <w:tcBorders>
              <w:bottom w:val="nil"/>
            </w:tcBorders>
            <w:shd w:val="clear" w:color="auto" w:fill="auto"/>
            <w:tcMar>
              <w:top w:w="45" w:type="dxa"/>
              <w:left w:w="150" w:type="dxa"/>
              <w:bottom w:w="45" w:type="dxa"/>
              <w:right w:w="0" w:type="dxa"/>
            </w:tcMar>
            <w:hideMark/>
          </w:tcPr>
          <w:p w14:paraId="6BD2403C" w14:textId="77777777" w:rsidR="00770520" w:rsidRPr="00875BEB" w:rsidRDefault="00770520" w:rsidP="006E105D">
            <w:r w:rsidRPr="005D10BC">
              <w:rPr>
                <w:sz w:val="16"/>
              </w:rPr>
              <w:t>28</w:t>
            </w:r>
          </w:p>
        </w:tc>
        <w:tc>
          <w:tcPr>
            <w:tcW w:w="0" w:type="auto"/>
            <w:tcBorders>
              <w:bottom w:val="nil"/>
            </w:tcBorders>
            <w:shd w:val="clear" w:color="auto" w:fill="auto"/>
            <w:tcMar>
              <w:top w:w="45" w:type="dxa"/>
              <w:left w:w="150" w:type="dxa"/>
              <w:bottom w:w="45" w:type="dxa"/>
              <w:right w:w="0" w:type="dxa"/>
            </w:tcMar>
            <w:hideMark/>
          </w:tcPr>
          <w:p w14:paraId="7BF736CE" w14:textId="77777777" w:rsidR="00770520" w:rsidRPr="00875BEB" w:rsidRDefault="00770520" w:rsidP="006E105D">
            <w:r w:rsidRPr="005D10BC">
              <w:rPr>
                <w:sz w:val="16"/>
              </w:rPr>
              <w:t>74</w:t>
            </w:r>
          </w:p>
        </w:tc>
      </w:tr>
      <w:tr w:rsidR="00770520" w:rsidRPr="00875BEB" w14:paraId="3A5C6B8F" w14:textId="77777777" w:rsidTr="006E105D">
        <w:tc>
          <w:tcPr>
            <w:tcW w:w="0" w:type="auto"/>
            <w:tcBorders>
              <w:bottom w:val="nil"/>
            </w:tcBorders>
            <w:shd w:val="clear" w:color="auto" w:fill="ECF4DE"/>
            <w:tcMar>
              <w:top w:w="45" w:type="dxa"/>
              <w:left w:w="0" w:type="dxa"/>
              <w:bottom w:w="45" w:type="dxa"/>
              <w:right w:w="0" w:type="dxa"/>
            </w:tcMar>
            <w:vAlign w:val="bottom"/>
            <w:hideMark/>
          </w:tcPr>
          <w:p w14:paraId="1B556551" w14:textId="77777777" w:rsidR="00770520" w:rsidRPr="00875BEB" w:rsidRDefault="00770520" w:rsidP="006E105D">
            <w:r w:rsidRPr="005D10BC">
              <w:rPr>
                <w:sz w:val="16"/>
              </w:rPr>
              <w:t>Climate change</w:t>
            </w:r>
          </w:p>
        </w:tc>
        <w:tc>
          <w:tcPr>
            <w:tcW w:w="0" w:type="auto"/>
            <w:tcBorders>
              <w:bottom w:val="nil"/>
            </w:tcBorders>
            <w:shd w:val="clear" w:color="auto" w:fill="ECF4DE"/>
            <w:tcMar>
              <w:top w:w="45" w:type="dxa"/>
              <w:left w:w="150" w:type="dxa"/>
              <w:bottom w:w="45" w:type="dxa"/>
              <w:right w:w="0" w:type="dxa"/>
            </w:tcMar>
            <w:hideMark/>
          </w:tcPr>
          <w:p w14:paraId="361CA7E6" w14:textId="77777777" w:rsidR="00770520" w:rsidRPr="00875BEB" w:rsidRDefault="00770520" w:rsidP="006E105D">
            <w:r w:rsidRPr="005D10BC">
              <w:rPr>
                <w:sz w:val="16"/>
              </w:rPr>
              <w:t>26</w:t>
            </w:r>
          </w:p>
        </w:tc>
        <w:tc>
          <w:tcPr>
            <w:tcW w:w="0" w:type="auto"/>
            <w:tcBorders>
              <w:bottom w:val="nil"/>
            </w:tcBorders>
            <w:shd w:val="clear" w:color="auto" w:fill="ECF4DE"/>
            <w:tcMar>
              <w:top w:w="45" w:type="dxa"/>
              <w:left w:w="150" w:type="dxa"/>
              <w:bottom w:w="45" w:type="dxa"/>
              <w:right w:w="0" w:type="dxa"/>
            </w:tcMar>
            <w:hideMark/>
          </w:tcPr>
          <w:p w14:paraId="0461E35F" w14:textId="77777777" w:rsidR="00770520" w:rsidRPr="00875BEB" w:rsidRDefault="00770520" w:rsidP="006E105D">
            <w:r w:rsidRPr="005D10BC">
              <w:rPr>
                <w:sz w:val="16"/>
              </w:rPr>
              <w:t>55</w:t>
            </w:r>
          </w:p>
        </w:tc>
      </w:tr>
      <w:tr w:rsidR="00770520" w:rsidRPr="00875BEB" w14:paraId="1DA77FD6" w14:textId="77777777" w:rsidTr="006E105D">
        <w:tc>
          <w:tcPr>
            <w:tcW w:w="0" w:type="auto"/>
            <w:tcBorders>
              <w:bottom w:val="nil"/>
            </w:tcBorders>
            <w:shd w:val="clear" w:color="auto" w:fill="auto"/>
            <w:tcMar>
              <w:top w:w="45" w:type="dxa"/>
              <w:left w:w="0" w:type="dxa"/>
              <w:bottom w:w="45" w:type="dxa"/>
              <w:right w:w="0" w:type="dxa"/>
            </w:tcMar>
            <w:vAlign w:val="bottom"/>
            <w:hideMark/>
          </w:tcPr>
          <w:p w14:paraId="069721B2" w14:textId="77777777" w:rsidR="00770520" w:rsidRPr="00875BEB" w:rsidRDefault="00770520" w:rsidP="006E105D">
            <w:r w:rsidRPr="005D10BC">
              <w:rPr>
                <w:sz w:val="16"/>
              </w:rPr>
              <w:t>Abortion</w:t>
            </w:r>
          </w:p>
        </w:tc>
        <w:tc>
          <w:tcPr>
            <w:tcW w:w="0" w:type="auto"/>
            <w:tcBorders>
              <w:bottom w:val="nil"/>
            </w:tcBorders>
            <w:shd w:val="clear" w:color="auto" w:fill="auto"/>
            <w:tcMar>
              <w:top w:w="45" w:type="dxa"/>
              <w:left w:w="150" w:type="dxa"/>
              <w:bottom w:w="45" w:type="dxa"/>
              <w:right w:w="0" w:type="dxa"/>
            </w:tcMar>
            <w:hideMark/>
          </w:tcPr>
          <w:p w14:paraId="6EF46DD9" w14:textId="77777777" w:rsidR="00770520" w:rsidRPr="00875BEB" w:rsidRDefault="00770520" w:rsidP="006E105D">
            <w:r w:rsidRPr="005D10BC">
              <w:rPr>
                <w:sz w:val="16"/>
              </w:rPr>
              <w:t>25</w:t>
            </w:r>
          </w:p>
        </w:tc>
        <w:tc>
          <w:tcPr>
            <w:tcW w:w="0" w:type="auto"/>
            <w:tcBorders>
              <w:bottom w:val="nil"/>
            </w:tcBorders>
            <w:shd w:val="clear" w:color="auto" w:fill="auto"/>
            <w:tcMar>
              <w:top w:w="45" w:type="dxa"/>
              <w:left w:w="150" w:type="dxa"/>
              <w:bottom w:w="45" w:type="dxa"/>
              <w:right w:w="0" w:type="dxa"/>
            </w:tcMar>
            <w:hideMark/>
          </w:tcPr>
          <w:p w14:paraId="322702E9" w14:textId="77777777" w:rsidR="00770520" w:rsidRPr="00875BEB" w:rsidRDefault="00770520" w:rsidP="006E105D">
            <w:r w:rsidRPr="005D10BC">
              <w:rPr>
                <w:sz w:val="16"/>
              </w:rPr>
              <w:t>64</w:t>
            </w:r>
          </w:p>
        </w:tc>
      </w:tr>
      <w:tr w:rsidR="00770520" w:rsidRPr="00875BEB" w14:paraId="5EC59A93" w14:textId="77777777" w:rsidTr="006E105D">
        <w:tc>
          <w:tcPr>
            <w:tcW w:w="0" w:type="auto"/>
            <w:tcBorders>
              <w:bottom w:val="nil"/>
            </w:tcBorders>
            <w:shd w:val="clear" w:color="auto" w:fill="ECF4DE"/>
            <w:tcMar>
              <w:top w:w="45" w:type="dxa"/>
              <w:left w:w="0" w:type="dxa"/>
              <w:bottom w:w="45" w:type="dxa"/>
              <w:right w:w="0" w:type="dxa"/>
            </w:tcMar>
            <w:vAlign w:val="bottom"/>
            <w:hideMark/>
          </w:tcPr>
          <w:p w14:paraId="3DDFEA64" w14:textId="77777777" w:rsidR="00770520" w:rsidRPr="00875BEB" w:rsidRDefault="00770520" w:rsidP="006E105D">
            <w:r w:rsidRPr="005D10BC">
              <w:rPr>
                <w:sz w:val="16"/>
              </w:rPr>
              <w:t>The distribution of income and wealth in the U.S.</w:t>
            </w:r>
          </w:p>
        </w:tc>
        <w:tc>
          <w:tcPr>
            <w:tcW w:w="0" w:type="auto"/>
            <w:tcBorders>
              <w:bottom w:val="nil"/>
            </w:tcBorders>
            <w:shd w:val="clear" w:color="auto" w:fill="ECF4DE"/>
            <w:tcMar>
              <w:top w:w="45" w:type="dxa"/>
              <w:left w:w="150" w:type="dxa"/>
              <w:bottom w:w="45" w:type="dxa"/>
              <w:right w:w="0" w:type="dxa"/>
            </w:tcMar>
            <w:hideMark/>
          </w:tcPr>
          <w:p w14:paraId="522FDA44" w14:textId="77777777" w:rsidR="00770520" w:rsidRPr="00875BEB" w:rsidRDefault="00770520" w:rsidP="006E105D">
            <w:r w:rsidRPr="005D10BC">
              <w:rPr>
                <w:sz w:val="16"/>
              </w:rPr>
              <w:t>25</w:t>
            </w:r>
          </w:p>
        </w:tc>
        <w:tc>
          <w:tcPr>
            <w:tcW w:w="0" w:type="auto"/>
            <w:tcBorders>
              <w:bottom w:val="nil"/>
            </w:tcBorders>
            <w:shd w:val="clear" w:color="auto" w:fill="ECF4DE"/>
            <w:tcMar>
              <w:top w:w="45" w:type="dxa"/>
              <w:left w:w="150" w:type="dxa"/>
              <w:bottom w:w="45" w:type="dxa"/>
              <w:right w:w="0" w:type="dxa"/>
            </w:tcMar>
            <w:hideMark/>
          </w:tcPr>
          <w:p w14:paraId="10D537AD" w14:textId="77777777" w:rsidR="00770520" w:rsidRPr="00875BEB" w:rsidRDefault="00770520" w:rsidP="006E105D">
            <w:r w:rsidRPr="005D10BC">
              <w:rPr>
                <w:sz w:val="16"/>
              </w:rPr>
              <w:t>58</w:t>
            </w:r>
          </w:p>
        </w:tc>
      </w:tr>
      <w:tr w:rsidR="00770520" w:rsidRPr="00875BEB" w14:paraId="1ABE18C6" w14:textId="77777777" w:rsidTr="006E105D">
        <w:tc>
          <w:tcPr>
            <w:tcW w:w="0" w:type="auto"/>
            <w:tcBorders>
              <w:bottom w:val="nil"/>
            </w:tcBorders>
            <w:shd w:val="clear" w:color="auto" w:fill="auto"/>
            <w:tcMar>
              <w:top w:w="45" w:type="dxa"/>
              <w:left w:w="0" w:type="dxa"/>
              <w:bottom w:w="45" w:type="dxa"/>
              <w:right w:w="0" w:type="dxa"/>
            </w:tcMar>
            <w:vAlign w:val="bottom"/>
            <w:hideMark/>
          </w:tcPr>
          <w:p w14:paraId="5DC7D21E" w14:textId="77777777" w:rsidR="00770520" w:rsidRPr="00875BEB" w:rsidRDefault="00770520" w:rsidP="006E105D">
            <w:r w:rsidRPr="005D10BC">
              <w:rPr>
                <w:sz w:val="16"/>
              </w:rPr>
              <w:t>The federal budget deficit</w:t>
            </w:r>
          </w:p>
        </w:tc>
        <w:tc>
          <w:tcPr>
            <w:tcW w:w="0" w:type="auto"/>
            <w:tcBorders>
              <w:bottom w:val="nil"/>
            </w:tcBorders>
            <w:shd w:val="clear" w:color="auto" w:fill="auto"/>
            <w:tcMar>
              <w:top w:w="45" w:type="dxa"/>
              <w:left w:w="150" w:type="dxa"/>
              <w:bottom w:w="45" w:type="dxa"/>
              <w:right w:w="0" w:type="dxa"/>
            </w:tcMar>
            <w:hideMark/>
          </w:tcPr>
          <w:p w14:paraId="55D4A522" w14:textId="77777777" w:rsidR="00770520" w:rsidRPr="00875BEB" w:rsidRDefault="00770520" w:rsidP="006E105D">
            <w:r w:rsidRPr="005D10BC">
              <w:rPr>
                <w:sz w:val="16"/>
              </w:rPr>
              <w:t>23</w:t>
            </w:r>
          </w:p>
        </w:tc>
        <w:tc>
          <w:tcPr>
            <w:tcW w:w="0" w:type="auto"/>
            <w:tcBorders>
              <w:bottom w:val="nil"/>
            </w:tcBorders>
            <w:shd w:val="clear" w:color="auto" w:fill="auto"/>
            <w:tcMar>
              <w:top w:w="45" w:type="dxa"/>
              <w:left w:w="150" w:type="dxa"/>
              <w:bottom w:w="45" w:type="dxa"/>
              <w:right w:w="0" w:type="dxa"/>
            </w:tcMar>
            <w:hideMark/>
          </w:tcPr>
          <w:p w14:paraId="59CFFA31" w14:textId="77777777" w:rsidR="00770520" w:rsidRPr="00875BEB" w:rsidRDefault="00770520" w:rsidP="006E105D">
            <w:r w:rsidRPr="005D10BC">
              <w:rPr>
                <w:sz w:val="16"/>
              </w:rPr>
              <w:t>72</w:t>
            </w:r>
          </w:p>
        </w:tc>
      </w:tr>
      <w:tr w:rsidR="00770520" w:rsidRPr="00875BEB" w14:paraId="5C9981A5" w14:textId="77777777" w:rsidTr="006E105D">
        <w:tc>
          <w:tcPr>
            <w:tcW w:w="0" w:type="auto"/>
            <w:tcBorders>
              <w:bottom w:val="nil"/>
            </w:tcBorders>
            <w:shd w:val="clear" w:color="auto" w:fill="ECF4DE"/>
            <w:tcMar>
              <w:top w:w="45" w:type="dxa"/>
              <w:left w:w="0" w:type="dxa"/>
              <w:bottom w:w="45" w:type="dxa"/>
              <w:right w:w="0" w:type="dxa"/>
            </w:tcMar>
            <w:vAlign w:val="bottom"/>
            <w:hideMark/>
          </w:tcPr>
          <w:p w14:paraId="09C917C9" w14:textId="77777777" w:rsidR="00770520" w:rsidRPr="00875BEB" w:rsidRDefault="00770520" w:rsidP="006E105D">
            <w:r w:rsidRPr="005D10BC">
              <w:rPr>
                <w:sz w:val="16"/>
              </w:rPr>
              <w:t>Taxes</w:t>
            </w:r>
          </w:p>
        </w:tc>
        <w:tc>
          <w:tcPr>
            <w:tcW w:w="0" w:type="auto"/>
            <w:tcBorders>
              <w:bottom w:val="nil"/>
            </w:tcBorders>
            <w:shd w:val="clear" w:color="auto" w:fill="ECF4DE"/>
            <w:tcMar>
              <w:top w:w="45" w:type="dxa"/>
              <w:left w:w="150" w:type="dxa"/>
              <w:bottom w:w="45" w:type="dxa"/>
              <w:right w:w="0" w:type="dxa"/>
            </w:tcMar>
            <w:hideMark/>
          </w:tcPr>
          <w:p w14:paraId="02A221CF" w14:textId="77777777" w:rsidR="00770520" w:rsidRPr="00875BEB" w:rsidRDefault="00770520" w:rsidP="006E105D">
            <w:r w:rsidRPr="005D10BC">
              <w:rPr>
                <w:sz w:val="16"/>
              </w:rPr>
              <w:t>23</w:t>
            </w:r>
          </w:p>
        </w:tc>
        <w:tc>
          <w:tcPr>
            <w:tcW w:w="0" w:type="auto"/>
            <w:tcBorders>
              <w:bottom w:val="nil"/>
            </w:tcBorders>
            <w:shd w:val="clear" w:color="auto" w:fill="ECF4DE"/>
            <w:tcMar>
              <w:top w:w="45" w:type="dxa"/>
              <w:left w:w="150" w:type="dxa"/>
              <w:bottom w:w="45" w:type="dxa"/>
              <w:right w:w="0" w:type="dxa"/>
            </w:tcMar>
            <w:hideMark/>
          </w:tcPr>
          <w:p w14:paraId="20F7C6FC" w14:textId="77777777" w:rsidR="00770520" w:rsidRPr="00875BEB" w:rsidRDefault="00770520" w:rsidP="006E105D">
            <w:r w:rsidRPr="005D10BC">
              <w:rPr>
                <w:sz w:val="16"/>
              </w:rPr>
              <w:t>69</w:t>
            </w:r>
          </w:p>
        </w:tc>
      </w:tr>
      <w:tr w:rsidR="00770520" w:rsidRPr="00875BEB" w14:paraId="7D7ABFCC" w14:textId="77777777" w:rsidTr="006E105D">
        <w:tc>
          <w:tcPr>
            <w:tcW w:w="0" w:type="auto"/>
            <w:tcBorders>
              <w:bottom w:val="nil"/>
            </w:tcBorders>
            <w:shd w:val="clear" w:color="auto" w:fill="auto"/>
            <w:tcMar>
              <w:top w:w="45" w:type="dxa"/>
              <w:left w:w="0" w:type="dxa"/>
              <w:bottom w:w="45" w:type="dxa"/>
              <w:right w:w="0" w:type="dxa"/>
            </w:tcMar>
            <w:vAlign w:val="bottom"/>
            <w:hideMark/>
          </w:tcPr>
          <w:p w14:paraId="080F8E75" w14:textId="77777777" w:rsidR="00770520" w:rsidRPr="00875BEB" w:rsidRDefault="00770520" w:rsidP="006E105D">
            <w:r w:rsidRPr="005D10BC">
              <w:rPr>
                <w:sz w:val="16"/>
              </w:rPr>
              <w:t>Race relations</w:t>
            </w:r>
          </w:p>
        </w:tc>
        <w:tc>
          <w:tcPr>
            <w:tcW w:w="0" w:type="auto"/>
            <w:tcBorders>
              <w:bottom w:val="nil"/>
            </w:tcBorders>
            <w:shd w:val="clear" w:color="auto" w:fill="auto"/>
            <w:tcMar>
              <w:top w:w="45" w:type="dxa"/>
              <w:left w:w="150" w:type="dxa"/>
              <w:bottom w:w="45" w:type="dxa"/>
              <w:right w:w="0" w:type="dxa"/>
            </w:tcMar>
            <w:hideMark/>
          </w:tcPr>
          <w:p w14:paraId="57D8C71D" w14:textId="77777777" w:rsidR="00770520" w:rsidRPr="00875BEB" w:rsidRDefault="00770520" w:rsidP="006E105D">
            <w:r w:rsidRPr="005D10BC">
              <w:rPr>
                <w:sz w:val="16"/>
              </w:rPr>
              <w:t>23</w:t>
            </w:r>
          </w:p>
        </w:tc>
        <w:tc>
          <w:tcPr>
            <w:tcW w:w="0" w:type="auto"/>
            <w:tcBorders>
              <w:bottom w:val="nil"/>
            </w:tcBorders>
            <w:shd w:val="clear" w:color="auto" w:fill="auto"/>
            <w:tcMar>
              <w:top w:w="45" w:type="dxa"/>
              <w:left w:w="150" w:type="dxa"/>
              <w:bottom w:w="45" w:type="dxa"/>
              <w:right w:w="0" w:type="dxa"/>
            </w:tcMar>
            <w:hideMark/>
          </w:tcPr>
          <w:p w14:paraId="325B8E9C" w14:textId="77777777" w:rsidR="00770520" w:rsidRPr="00875BEB" w:rsidRDefault="00770520" w:rsidP="006E105D">
            <w:r w:rsidRPr="005D10BC">
              <w:rPr>
                <w:sz w:val="16"/>
              </w:rPr>
              <w:t>66</w:t>
            </w:r>
          </w:p>
        </w:tc>
      </w:tr>
      <w:tr w:rsidR="00770520" w:rsidRPr="00875BEB" w14:paraId="3D880D41" w14:textId="77777777" w:rsidTr="006E105D">
        <w:tc>
          <w:tcPr>
            <w:tcW w:w="0" w:type="auto"/>
            <w:tcBorders>
              <w:bottom w:val="nil"/>
            </w:tcBorders>
            <w:shd w:val="clear" w:color="auto" w:fill="ECF4DE"/>
            <w:tcMar>
              <w:top w:w="45" w:type="dxa"/>
              <w:left w:w="0" w:type="dxa"/>
              <w:bottom w:w="45" w:type="dxa"/>
              <w:right w:w="0" w:type="dxa"/>
            </w:tcMar>
            <w:vAlign w:val="bottom"/>
            <w:hideMark/>
          </w:tcPr>
          <w:p w14:paraId="691D0019" w14:textId="77777777" w:rsidR="00770520" w:rsidRPr="00875BEB" w:rsidRDefault="00770520" w:rsidP="006E105D">
            <w:r w:rsidRPr="005D10BC">
              <w:rPr>
                <w:sz w:val="16"/>
              </w:rPr>
              <w:t>The nation's infrastructure</w:t>
            </w:r>
          </w:p>
        </w:tc>
        <w:tc>
          <w:tcPr>
            <w:tcW w:w="0" w:type="auto"/>
            <w:tcBorders>
              <w:bottom w:val="nil"/>
            </w:tcBorders>
            <w:shd w:val="clear" w:color="auto" w:fill="ECF4DE"/>
            <w:tcMar>
              <w:top w:w="45" w:type="dxa"/>
              <w:left w:w="150" w:type="dxa"/>
              <w:bottom w:w="45" w:type="dxa"/>
              <w:right w:w="0" w:type="dxa"/>
            </w:tcMar>
            <w:hideMark/>
          </w:tcPr>
          <w:p w14:paraId="1899BD30" w14:textId="77777777" w:rsidR="00770520" w:rsidRPr="00875BEB" w:rsidRDefault="00770520" w:rsidP="006E105D">
            <w:r w:rsidRPr="005D10BC">
              <w:rPr>
                <w:sz w:val="16"/>
              </w:rPr>
              <w:t>22</w:t>
            </w:r>
          </w:p>
        </w:tc>
        <w:tc>
          <w:tcPr>
            <w:tcW w:w="0" w:type="auto"/>
            <w:tcBorders>
              <w:bottom w:val="nil"/>
            </w:tcBorders>
            <w:shd w:val="clear" w:color="auto" w:fill="ECF4DE"/>
            <w:tcMar>
              <w:top w:w="45" w:type="dxa"/>
              <w:left w:w="150" w:type="dxa"/>
              <w:bottom w:w="45" w:type="dxa"/>
              <w:right w:w="0" w:type="dxa"/>
            </w:tcMar>
            <w:hideMark/>
          </w:tcPr>
          <w:p w14:paraId="5CFBA8D0" w14:textId="77777777" w:rsidR="00770520" w:rsidRPr="00875BEB" w:rsidRDefault="00770520" w:rsidP="006E105D">
            <w:r w:rsidRPr="005D10BC">
              <w:rPr>
                <w:sz w:val="16"/>
              </w:rPr>
              <w:t>74</w:t>
            </w:r>
          </w:p>
        </w:tc>
      </w:tr>
      <w:tr w:rsidR="00770520" w:rsidRPr="00875BEB" w14:paraId="14EA020D" w14:textId="77777777" w:rsidTr="006E105D">
        <w:tc>
          <w:tcPr>
            <w:tcW w:w="0" w:type="auto"/>
            <w:tcBorders>
              <w:bottom w:val="nil"/>
            </w:tcBorders>
            <w:shd w:val="clear" w:color="auto" w:fill="auto"/>
            <w:tcMar>
              <w:top w:w="45" w:type="dxa"/>
              <w:left w:w="0" w:type="dxa"/>
              <w:bottom w:w="45" w:type="dxa"/>
              <w:right w:w="0" w:type="dxa"/>
            </w:tcMar>
            <w:vAlign w:val="bottom"/>
            <w:hideMark/>
          </w:tcPr>
          <w:p w14:paraId="27713A5A" w14:textId="77777777" w:rsidR="00770520" w:rsidRPr="00875BEB" w:rsidRDefault="00770520" w:rsidP="006E105D">
            <w:r w:rsidRPr="005D10BC">
              <w:rPr>
                <w:sz w:val="16"/>
              </w:rPr>
              <w:t>Foreign affairs</w:t>
            </w:r>
          </w:p>
        </w:tc>
        <w:tc>
          <w:tcPr>
            <w:tcW w:w="0" w:type="auto"/>
            <w:tcBorders>
              <w:bottom w:val="nil"/>
            </w:tcBorders>
            <w:shd w:val="clear" w:color="auto" w:fill="auto"/>
            <w:tcMar>
              <w:top w:w="45" w:type="dxa"/>
              <w:left w:w="150" w:type="dxa"/>
              <w:bottom w:w="45" w:type="dxa"/>
              <w:right w:w="0" w:type="dxa"/>
            </w:tcMar>
            <w:hideMark/>
          </w:tcPr>
          <w:p w14:paraId="3DD849F7" w14:textId="77777777" w:rsidR="00770520" w:rsidRPr="00875BEB" w:rsidRDefault="00770520" w:rsidP="006E105D">
            <w:r w:rsidRPr="005D10BC">
              <w:rPr>
                <w:sz w:val="16"/>
              </w:rPr>
              <w:t>21</w:t>
            </w:r>
          </w:p>
        </w:tc>
        <w:tc>
          <w:tcPr>
            <w:tcW w:w="0" w:type="auto"/>
            <w:tcBorders>
              <w:bottom w:val="nil"/>
            </w:tcBorders>
            <w:shd w:val="clear" w:color="auto" w:fill="auto"/>
            <w:tcMar>
              <w:top w:w="45" w:type="dxa"/>
              <w:left w:w="150" w:type="dxa"/>
              <w:bottom w:w="45" w:type="dxa"/>
              <w:right w:w="0" w:type="dxa"/>
            </w:tcMar>
            <w:hideMark/>
          </w:tcPr>
          <w:p w14:paraId="2D9A5635" w14:textId="77777777" w:rsidR="00770520" w:rsidRPr="00875BEB" w:rsidRDefault="00770520" w:rsidP="006E105D">
            <w:r w:rsidRPr="005D10BC">
              <w:rPr>
                <w:sz w:val="16"/>
              </w:rPr>
              <w:t>64</w:t>
            </w:r>
          </w:p>
        </w:tc>
      </w:tr>
      <w:tr w:rsidR="00770520" w:rsidRPr="00875BEB" w14:paraId="5D022E7A" w14:textId="77777777" w:rsidTr="006E105D">
        <w:tc>
          <w:tcPr>
            <w:tcW w:w="0" w:type="auto"/>
            <w:tcBorders>
              <w:bottom w:val="nil"/>
            </w:tcBorders>
            <w:shd w:val="clear" w:color="auto" w:fill="ECF4DE"/>
            <w:tcMar>
              <w:top w:w="45" w:type="dxa"/>
              <w:left w:w="0" w:type="dxa"/>
              <w:bottom w:w="45" w:type="dxa"/>
              <w:right w:w="0" w:type="dxa"/>
            </w:tcMar>
            <w:vAlign w:val="bottom"/>
            <w:hideMark/>
          </w:tcPr>
          <w:p w14:paraId="705D7B8B" w14:textId="77777777" w:rsidR="00770520" w:rsidRPr="00875BEB" w:rsidRDefault="00770520" w:rsidP="006E105D">
            <w:r w:rsidRPr="005D10BC">
              <w:rPr>
                <w:sz w:val="16"/>
              </w:rPr>
              <w:lastRenderedPageBreak/>
              <w:t>Trade with other nations</w:t>
            </w:r>
          </w:p>
        </w:tc>
        <w:tc>
          <w:tcPr>
            <w:tcW w:w="0" w:type="auto"/>
            <w:tcBorders>
              <w:bottom w:val="nil"/>
            </w:tcBorders>
            <w:shd w:val="clear" w:color="auto" w:fill="ECF4DE"/>
            <w:tcMar>
              <w:top w:w="45" w:type="dxa"/>
              <w:left w:w="150" w:type="dxa"/>
              <w:bottom w:w="45" w:type="dxa"/>
              <w:right w:w="0" w:type="dxa"/>
            </w:tcMar>
            <w:hideMark/>
          </w:tcPr>
          <w:p w14:paraId="4D5986FF" w14:textId="77777777" w:rsidR="00770520" w:rsidRPr="00875BEB" w:rsidRDefault="00770520" w:rsidP="006E105D">
            <w:r w:rsidRPr="005D10BC">
              <w:rPr>
                <w:sz w:val="16"/>
              </w:rPr>
              <w:t>18</w:t>
            </w:r>
          </w:p>
        </w:tc>
        <w:tc>
          <w:tcPr>
            <w:tcW w:w="0" w:type="auto"/>
            <w:tcBorders>
              <w:bottom w:val="nil"/>
            </w:tcBorders>
            <w:shd w:val="clear" w:color="auto" w:fill="ECF4DE"/>
            <w:tcMar>
              <w:top w:w="45" w:type="dxa"/>
              <w:left w:w="150" w:type="dxa"/>
              <w:bottom w:w="45" w:type="dxa"/>
              <w:right w:w="0" w:type="dxa"/>
            </w:tcMar>
            <w:hideMark/>
          </w:tcPr>
          <w:p w14:paraId="7E9CB615" w14:textId="77777777" w:rsidR="00770520" w:rsidRPr="00875BEB" w:rsidRDefault="00770520" w:rsidP="006E105D">
            <w:r w:rsidRPr="005D10BC">
              <w:rPr>
                <w:sz w:val="16"/>
              </w:rPr>
              <w:t>68</w:t>
            </w:r>
          </w:p>
        </w:tc>
      </w:tr>
      <w:tr w:rsidR="00770520" w:rsidRPr="00875BEB" w14:paraId="7B213ED5" w14:textId="77777777" w:rsidTr="006E105D">
        <w:tc>
          <w:tcPr>
            <w:tcW w:w="0" w:type="auto"/>
            <w:tcBorders>
              <w:bottom w:val="nil"/>
            </w:tcBorders>
            <w:shd w:val="clear" w:color="auto" w:fill="auto"/>
            <w:tcMar>
              <w:top w:w="45" w:type="dxa"/>
              <w:left w:w="0" w:type="dxa"/>
              <w:bottom w:w="45" w:type="dxa"/>
              <w:right w:w="0" w:type="dxa"/>
            </w:tcMar>
            <w:vAlign w:val="bottom"/>
            <w:hideMark/>
          </w:tcPr>
          <w:p w14:paraId="37BDD90F" w14:textId="77777777" w:rsidR="00770520" w:rsidRPr="00875BEB" w:rsidRDefault="00770520" w:rsidP="006E105D">
            <w:r w:rsidRPr="005D10BC">
              <w:rPr>
                <w:sz w:val="16"/>
              </w:rPr>
              <w:t xml:space="preserve">Lesbian, gay, </w:t>
            </w:r>
            <w:proofErr w:type="gramStart"/>
            <w:r w:rsidRPr="005D10BC">
              <w:rPr>
                <w:sz w:val="16"/>
              </w:rPr>
              <w:t>bisexual</w:t>
            </w:r>
            <w:proofErr w:type="gramEnd"/>
            <w:r w:rsidRPr="005D10BC">
              <w:rPr>
                <w:sz w:val="16"/>
              </w:rPr>
              <w:t xml:space="preserve"> and transgender rights</w:t>
            </w:r>
          </w:p>
        </w:tc>
        <w:tc>
          <w:tcPr>
            <w:tcW w:w="0" w:type="auto"/>
            <w:tcBorders>
              <w:bottom w:val="nil"/>
            </w:tcBorders>
            <w:shd w:val="clear" w:color="auto" w:fill="auto"/>
            <w:tcMar>
              <w:top w:w="45" w:type="dxa"/>
              <w:left w:w="150" w:type="dxa"/>
              <w:bottom w:w="45" w:type="dxa"/>
              <w:right w:w="0" w:type="dxa"/>
            </w:tcMar>
            <w:hideMark/>
          </w:tcPr>
          <w:p w14:paraId="093CED05" w14:textId="77777777" w:rsidR="00770520" w:rsidRPr="00875BEB" w:rsidRDefault="00770520" w:rsidP="006E105D">
            <w:r w:rsidRPr="005D10BC">
              <w:rPr>
                <w:sz w:val="16"/>
              </w:rPr>
              <w:t>11</w:t>
            </w:r>
          </w:p>
        </w:tc>
        <w:tc>
          <w:tcPr>
            <w:tcW w:w="0" w:type="auto"/>
            <w:tcBorders>
              <w:bottom w:val="nil"/>
            </w:tcBorders>
            <w:shd w:val="clear" w:color="auto" w:fill="auto"/>
            <w:tcMar>
              <w:top w:w="45" w:type="dxa"/>
              <w:left w:w="150" w:type="dxa"/>
              <w:bottom w:w="45" w:type="dxa"/>
              <w:right w:w="0" w:type="dxa"/>
            </w:tcMar>
            <w:hideMark/>
          </w:tcPr>
          <w:p w14:paraId="015D80C2" w14:textId="77777777" w:rsidR="00770520" w:rsidRPr="00875BEB" w:rsidRDefault="00770520" w:rsidP="006E105D">
            <w:r w:rsidRPr="005D10BC">
              <w:rPr>
                <w:sz w:val="16"/>
              </w:rPr>
              <w:t>38</w:t>
            </w:r>
          </w:p>
        </w:tc>
      </w:tr>
      <w:tr w:rsidR="00770520" w:rsidRPr="00875BEB" w14:paraId="1C845D75" w14:textId="77777777" w:rsidTr="006E105D">
        <w:tc>
          <w:tcPr>
            <w:tcW w:w="0" w:type="auto"/>
            <w:gridSpan w:val="3"/>
            <w:tcBorders>
              <w:bottom w:val="nil"/>
            </w:tcBorders>
            <w:shd w:val="clear" w:color="auto" w:fill="ECF4DE"/>
            <w:tcMar>
              <w:top w:w="300" w:type="dxa"/>
              <w:left w:w="0" w:type="dxa"/>
              <w:bottom w:w="300" w:type="dxa"/>
              <w:right w:w="0" w:type="dxa"/>
            </w:tcMar>
            <w:hideMark/>
          </w:tcPr>
          <w:p w14:paraId="45745F99" w14:textId="77777777" w:rsidR="00770520" w:rsidRPr="00875BEB" w:rsidRDefault="00770520" w:rsidP="006E105D">
            <w:r w:rsidRPr="005D10BC">
              <w:rPr>
                <w:sz w:val="16"/>
              </w:rPr>
              <w:t>Ranked by percentage "extremely important"</w:t>
            </w:r>
          </w:p>
        </w:tc>
      </w:tr>
      <w:tr w:rsidR="00770520" w:rsidRPr="005D10BC" w14:paraId="7115C7E5" w14:textId="77777777" w:rsidTr="006E105D">
        <w:tc>
          <w:tcPr>
            <w:tcW w:w="0" w:type="auto"/>
            <w:gridSpan w:val="3"/>
            <w:tcBorders>
              <w:bottom w:val="nil"/>
            </w:tcBorders>
            <w:shd w:val="clear" w:color="auto" w:fill="ECF4DE"/>
            <w:tcMar>
              <w:top w:w="0" w:type="dxa"/>
              <w:left w:w="0" w:type="dxa"/>
              <w:bottom w:w="300" w:type="dxa"/>
              <w:right w:w="0" w:type="dxa"/>
            </w:tcMar>
            <w:hideMark/>
          </w:tcPr>
          <w:p w14:paraId="1D02020F" w14:textId="77777777" w:rsidR="00770520" w:rsidRPr="005D10BC" w:rsidRDefault="00770520" w:rsidP="006E105D">
            <w:pPr>
              <w:rPr>
                <w:sz w:val="16"/>
              </w:rPr>
            </w:pPr>
            <w:r w:rsidRPr="005D10BC">
              <w:rPr>
                <w:sz w:val="16"/>
              </w:rPr>
              <w:t>GALLUP, DEC. 2-15, 2019</w:t>
            </w:r>
          </w:p>
        </w:tc>
      </w:tr>
    </w:tbl>
    <w:p w14:paraId="6BA2A336" w14:textId="77777777" w:rsidR="00770520" w:rsidRPr="005D10BC" w:rsidRDefault="00770520" w:rsidP="00770520">
      <w:pPr>
        <w:rPr>
          <w:rStyle w:val="Emphasis"/>
        </w:rPr>
      </w:pPr>
      <w:r w:rsidRPr="005D10BC">
        <w:rPr>
          <w:sz w:val="16"/>
        </w:rPr>
        <w:t xml:space="preserve">These results are based on a Dec. 2-15 Gallup poll, </w:t>
      </w:r>
      <w:r w:rsidRPr="005D10BC">
        <w:rPr>
          <w:rStyle w:val="Emphasis"/>
        </w:rPr>
        <w:t>prior to recent events in Iran that may increase the importance of terrorism/national security and foreign affairs as issues in the 2020 election.</w:t>
      </w:r>
    </w:p>
    <w:p w14:paraId="595C34BE" w14:textId="77777777" w:rsidR="00770520" w:rsidRPr="005D10BC" w:rsidRDefault="00770520" w:rsidP="00770520">
      <w:pPr>
        <w:rPr>
          <w:sz w:val="16"/>
        </w:rPr>
      </w:pPr>
      <w:r w:rsidRPr="005D10BC">
        <w:rPr>
          <w:rStyle w:val="StyleUnderline"/>
        </w:rPr>
        <w:t>While trade, infrastructure and foreign affairs all rank near the bottom of the list on extreme importance, three-quarters of Americans (74%) say that infrastructure is at least "very important" to their vote, while 64% and 68% of respondents say the same about foreign affairs and trade, respectively</w:t>
      </w:r>
      <w:r w:rsidRPr="005D10BC">
        <w:rPr>
          <w:sz w:val="16"/>
        </w:rPr>
        <w:t>.</w:t>
      </w:r>
    </w:p>
    <w:p w14:paraId="41604D0B" w14:textId="77777777" w:rsidR="00770520" w:rsidRDefault="00770520" w:rsidP="00770520"/>
    <w:p w14:paraId="267867AE" w14:textId="77777777" w:rsidR="00770520" w:rsidRPr="002E7EA5" w:rsidRDefault="00770520" w:rsidP="00770520">
      <w:pPr>
        <w:pStyle w:val="Heading3"/>
      </w:pPr>
      <w:r>
        <w:lastRenderedPageBreak/>
        <w:t xml:space="preserve">CJR Not Key – Healthcare </w:t>
      </w:r>
    </w:p>
    <w:p w14:paraId="742E3907" w14:textId="77777777" w:rsidR="00770520" w:rsidRDefault="00770520" w:rsidP="00770520">
      <w:pPr>
        <w:pStyle w:val="Heading4"/>
      </w:pPr>
      <w:r>
        <w:t xml:space="preserve">Plan not key. Healthcare will be </w:t>
      </w:r>
      <w:r w:rsidRPr="007C4A46">
        <w:rPr>
          <w:u w:val="single"/>
        </w:rPr>
        <w:t>the</w:t>
      </w:r>
      <w:r>
        <w:t xml:space="preserve"> issue going into 2020. </w:t>
      </w:r>
    </w:p>
    <w:p w14:paraId="2C4EB1F0" w14:textId="77777777" w:rsidR="00770520" w:rsidRPr="007C4A46" w:rsidRDefault="00770520" w:rsidP="00770520">
      <w:r>
        <w:t xml:space="preserve">Lauren </w:t>
      </w:r>
      <w:proofErr w:type="spellStart"/>
      <w:r>
        <w:rPr>
          <w:b/>
          <w:bCs/>
        </w:rPr>
        <w:t>Dezenski</w:t>
      </w:r>
      <w:proofErr w:type="spellEnd"/>
      <w:r>
        <w:rPr>
          <w:b/>
          <w:bCs/>
        </w:rPr>
        <w:t xml:space="preserve"> 6/29 </w:t>
      </w:r>
      <w:r>
        <w:t xml:space="preserve">is a reporter for CNN. “Things do not look good for Trump 2020 right now” </w:t>
      </w:r>
      <w:hyperlink r:id="rId358" w:history="1">
        <w:r>
          <w:rPr>
            <w:rStyle w:val="Hyperlink"/>
          </w:rPr>
          <w:t>https://www.cnn.com/2020/06/28/politics/us-election-2020-week-ahead/index.html</w:t>
        </w:r>
      </w:hyperlink>
      <w:r>
        <w:t xml:space="preserve"> </w:t>
      </w:r>
      <w:proofErr w:type="spellStart"/>
      <w:r>
        <w:t>stowPCB</w:t>
      </w:r>
      <w:proofErr w:type="spellEnd"/>
    </w:p>
    <w:p w14:paraId="620D0958" w14:textId="77777777" w:rsidR="00770520" w:rsidRPr="007C4A46" w:rsidRDefault="00770520" w:rsidP="00770520">
      <w:pPr>
        <w:rPr>
          <w:sz w:val="14"/>
        </w:rPr>
      </w:pPr>
      <w:r w:rsidRPr="007C4A46">
        <w:rPr>
          <w:sz w:val="14"/>
        </w:rPr>
        <w:t xml:space="preserve">The </w:t>
      </w:r>
      <w:r w:rsidRPr="007C4A46">
        <w:rPr>
          <w:rStyle w:val="StyleUnderline"/>
        </w:rPr>
        <w:t xml:space="preserve">Tulsa rally </w:t>
      </w:r>
      <w:proofErr w:type="gramStart"/>
      <w:r w:rsidRPr="007C4A46">
        <w:rPr>
          <w:rStyle w:val="StyleUnderline"/>
        </w:rPr>
        <w:t>didn't</w:t>
      </w:r>
      <w:proofErr w:type="gramEnd"/>
      <w:r w:rsidRPr="007C4A46">
        <w:rPr>
          <w:rStyle w:val="StyleUnderline"/>
        </w:rPr>
        <w:t xml:space="preserve"> go according to plan</w:t>
      </w:r>
      <w:r w:rsidRPr="007C4A46">
        <w:rPr>
          <w:sz w:val="14"/>
        </w:rPr>
        <w:t xml:space="preserve">, and </w:t>
      </w:r>
      <w:r w:rsidRPr="007C4A46">
        <w:rPr>
          <w:rStyle w:val="StyleUnderline"/>
        </w:rPr>
        <w:t>there are no official in-person events on the campaign's calendar this week</w:t>
      </w:r>
      <w:r w:rsidRPr="007C4A46">
        <w:rPr>
          <w:sz w:val="14"/>
        </w:rPr>
        <w:t>. But President Donald Trump and Vice President Mike Pence are still getting out of Washington. Over the next week, Pence is traveling Arizona and Florida (plus Sunday's visit in Texas). They're technically stops made in Pence's function as VP, so he can "</w:t>
      </w:r>
      <w:hyperlink r:id="rId359" w:tgtFrame="_blank" w:history="1">
        <w:r w:rsidRPr="007C4A46">
          <w:rPr>
            <w:rStyle w:val="Hyperlink"/>
            <w:sz w:val="14"/>
          </w:rPr>
          <w:t>get a ground report</w:t>
        </w:r>
      </w:hyperlink>
      <w:r w:rsidRPr="007C4A46">
        <w:rPr>
          <w:sz w:val="14"/>
        </w:rPr>
        <w:t xml:space="preserve">" of three states reeling most from the pandemic right now. There are signs things are being scaled back (because, </w:t>
      </w:r>
      <w:proofErr w:type="spellStart"/>
      <w:r w:rsidRPr="007C4A46">
        <w:rPr>
          <w:sz w:val="14"/>
        </w:rPr>
        <w:t>y'know</w:t>
      </w:r>
      <w:proofErr w:type="spellEnd"/>
      <w:r w:rsidRPr="007C4A46">
        <w:rPr>
          <w:sz w:val="14"/>
        </w:rPr>
        <w:t xml:space="preserve">, the pandemic): Pence's adjacent campaign events in Arizona and Florida have </w:t>
      </w:r>
      <w:hyperlink r:id="rId360" w:tgtFrame="_blank" w:history="1">
        <w:r w:rsidRPr="007C4A46">
          <w:rPr>
            <w:rStyle w:val="Hyperlink"/>
            <w:sz w:val="14"/>
          </w:rPr>
          <w:t>now been canceled</w:t>
        </w:r>
      </w:hyperlink>
      <w:r w:rsidRPr="007C4A46">
        <w:rPr>
          <w:sz w:val="14"/>
        </w:rPr>
        <w:t xml:space="preserve">. On Friday, Trump makes his long-awaited trip to Mt. Rushmore in South Dakota for a </w:t>
      </w:r>
      <w:hyperlink r:id="rId361" w:tgtFrame="_blank" w:history="1">
        <w:r w:rsidRPr="007C4A46">
          <w:rPr>
            <w:rStyle w:val="Hyperlink"/>
            <w:sz w:val="14"/>
          </w:rPr>
          <w:t>military flyover and fireworks on July 3</w:t>
        </w:r>
      </w:hyperlink>
      <w:r w:rsidRPr="007C4A46">
        <w:rPr>
          <w:sz w:val="14"/>
        </w:rPr>
        <w:t xml:space="preserve">. It's not a packed indoor rally, but there is still cause for concern for coronavirus spread: There's a ticket raffle for 7,500 attendees and there </w:t>
      </w:r>
      <w:hyperlink r:id="rId362" w:tgtFrame="_blank" w:history="1">
        <w:r w:rsidRPr="007C4A46">
          <w:rPr>
            <w:rStyle w:val="Hyperlink"/>
            <w:sz w:val="14"/>
          </w:rPr>
          <w:t>won't be any social distancing protocols</w:t>
        </w:r>
      </w:hyperlink>
      <w:r w:rsidRPr="007C4A46">
        <w:rPr>
          <w:sz w:val="14"/>
        </w:rPr>
        <w:t xml:space="preserve">. A bombshell report from </w:t>
      </w:r>
      <w:hyperlink r:id="rId363" w:tgtFrame="_blank" w:history="1">
        <w:r w:rsidRPr="007C4A46">
          <w:rPr>
            <w:rStyle w:val="Hyperlink"/>
            <w:sz w:val="14"/>
          </w:rPr>
          <w:t>The New York Times</w:t>
        </w:r>
      </w:hyperlink>
      <w:r w:rsidRPr="007C4A46">
        <w:rPr>
          <w:sz w:val="14"/>
        </w:rPr>
        <w:t xml:space="preserve"> -- that Russians had tried to bribe Taliban fighters to kill US troops -- has brought Russia roaring back into the political conversation. Bottom of Form US intelligence concluded months ago that Russian military intelligence offered the bounties amid peace talks. Trump was briefed on the intelligence findings and the White House's National Security Council held a meeting about it in late March, according to the Times, citing officials briefed on the matter. Trump denies ever being briefed about it, but there's already pushback on both sides of the aisle. Third-ranking House Republican Liz Cheney is </w:t>
      </w:r>
      <w:hyperlink r:id="rId364" w:tgtFrame="_blank" w:history="1">
        <w:r w:rsidRPr="007C4A46">
          <w:rPr>
            <w:rStyle w:val="Hyperlink"/>
            <w:sz w:val="14"/>
          </w:rPr>
          <w:t>demanding answers</w:t>
        </w:r>
      </w:hyperlink>
      <w:r w:rsidRPr="007C4A46">
        <w:rPr>
          <w:sz w:val="14"/>
        </w:rPr>
        <w:t xml:space="preserve"> from the White House, while Democrats say this fits Trump's pattern of behavior with Russia. House Speaker Nancy Pelosi said Sunday that Congress is seeking a report on the situation and that the "Gang of Eight" top intelligence lawmakers on Capitol Hill were not briefed about it. Consider what Joe Biden </w:t>
      </w:r>
      <w:hyperlink r:id="rId365" w:tgtFrame="_blank" w:history="1">
        <w:r w:rsidRPr="007C4A46">
          <w:rPr>
            <w:rStyle w:val="Hyperlink"/>
            <w:sz w:val="14"/>
          </w:rPr>
          <w:t>tweeted</w:t>
        </w:r>
      </w:hyperlink>
      <w:r w:rsidRPr="007C4A46">
        <w:rPr>
          <w:sz w:val="14"/>
        </w:rPr>
        <w:t xml:space="preserve"> on Sunday afternoon: "Donald Trump's entire presidency has been a gift to Putin, but this is beyond the pale." With rising coronavirus cases in nearly every state, </w:t>
      </w:r>
      <w:r w:rsidRPr="007C4A46">
        <w:rPr>
          <w:rStyle w:val="Emphasis"/>
        </w:rPr>
        <w:t>the pandemic's grip is tightening</w:t>
      </w:r>
      <w:r w:rsidRPr="007C4A46">
        <w:rPr>
          <w:sz w:val="14"/>
        </w:rPr>
        <w:t>. And without a vaccine, the nation's resources to combat it is limited to two tried-and-true things: Mask-wearing and social distancing. Biden, last week, said he would</w:t>
      </w:r>
      <w:hyperlink r:id="rId366" w:tgtFrame="_blank" w:history="1">
        <w:r w:rsidRPr="007C4A46">
          <w:rPr>
            <w:rStyle w:val="Hyperlink"/>
            <w:sz w:val="14"/>
          </w:rPr>
          <w:t xml:space="preserve"> require masks by law</w:t>
        </w:r>
      </w:hyperlink>
      <w:r w:rsidRPr="007C4A46">
        <w:rPr>
          <w:sz w:val="14"/>
        </w:rPr>
        <w:t>, and has criticized Trump's handling of the pandemic. "He hasn't done any of what needs to be done," Biden said during a Saturday night virtual fundraiser. "And now he's sending even more people back to work without a plan to safely reopen, hanging the open sign in the economy, crossing his fingers and telling his staff to slow down testing." Pelosi also doubled down on mask-wearing (and Trump's reluctance to be seen wearing one) on Sunday, calling a federal mask mandate "</w:t>
      </w:r>
      <w:hyperlink r:id="rId367" w:tgtFrame="_blank" w:history="1">
        <w:r w:rsidRPr="007C4A46">
          <w:rPr>
            <w:rStyle w:val="Hyperlink"/>
            <w:sz w:val="14"/>
          </w:rPr>
          <w:t>long overdue</w:t>
        </w:r>
      </w:hyperlink>
      <w:r w:rsidRPr="007C4A46">
        <w:rPr>
          <w:sz w:val="14"/>
        </w:rPr>
        <w:t xml:space="preserve">." Trump and Pence have consistently punted mask regulations to cities and states, rather than issue a federal mandate. On Sunday in Texas, Pence encouraged Americans to wear masks, but again deferred to local ordinances on mask requirements. </w:t>
      </w:r>
      <w:r w:rsidRPr="007C4A46">
        <w:rPr>
          <w:rStyle w:val="StyleUnderline"/>
        </w:rPr>
        <w:t>Trump has long been reluctant to wear a mask in public even as</w:t>
      </w:r>
      <w:r>
        <w:rPr>
          <w:rStyle w:val="StyleUnderline"/>
        </w:rPr>
        <w:t xml:space="preserve"> </w:t>
      </w:r>
      <w:hyperlink r:id="rId368" w:tgtFrame="_blank" w:history="1">
        <w:r w:rsidRPr="007C4A46">
          <w:rPr>
            <w:rStyle w:val="StyleUnderline"/>
          </w:rPr>
          <w:t>efforts to protect the President's health ramp up</w:t>
        </w:r>
      </w:hyperlink>
      <w:r w:rsidRPr="007C4A46">
        <w:rPr>
          <w:sz w:val="14"/>
        </w:rPr>
        <w:t xml:space="preserve">. But </w:t>
      </w:r>
      <w:proofErr w:type="gramStart"/>
      <w:r w:rsidRPr="007C4A46">
        <w:rPr>
          <w:sz w:val="14"/>
        </w:rPr>
        <w:t>don't</w:t>
      </w:r>
      <w:proofErr w:type="gramEnd"/>
      <w:r w:rsidRPr="007C4A46">
        <w:rPr>
          <w:sz w:val="14"/>
        </w:rPr>
        <w:t xml:space="preserve"> hold your breath on Trump changing course ... even if other Republicans say "it would help" if he wore a mask. President </w:t>
      </w:r>
      <w:r w:rsidRPr="007C4A46">
        <w:rPr>
          <w:rStyle w:val="StyleUnderline"/>
        </w:rPr>
        <w:t>Trump's administration is forging ahead with its efforts to dismantle the Affordable Care A</w:t>
      </w:r>
      <w:r w:rsidRPr="007C4A46">
        <w:rPr>
          <w:sz w:val="14"/>
        </w:rPr>
        <w:t xml:space="preserve">ct -- a move that would take away health care for Americans in the middle of a pandemic. The Republican-led battle against the ACA is a decade old, but even more Americans are turning to the health care option amid job losses and the coronavirus. </w:t>
      </w:r>
      <w:hyperlink r:id="rId369" w:tgtFrame="_blank" w:history="1">
        <w:r w:rsidRPr="007C4A46">
          <w:rPr>
            <w:rStyle w:val="Hyperlink"/>
            <w:sz w:val="14"/>
          </w:rPr>
          <w:t>New federal data</w:t>
        </w:r>
      </w:hyperlink>
      <w:r w:rsidRPr="007C4A46">
        <w:rPr>
          <w:sz w:val="14"/>
        </w:rPr>
        <w:t xml:space="preserve"> shows nearly half a million Americans turned to the federal Obamacare exchanges after losing health insurance coverage this year. President Trump is digging in, </w:t>
      </w:r>
      <w:hyperlink r:id="rId370" w:tgtFrame="_blank" w:history="1">
        <w:r w:rsidRPr="007C4A46">
          <w:rPr>
            <w:rStyle w:val="Hyperlink"/>
            <w:sz w:val="14"/>
          </w:rPr>
          <w:t>tweeting</w:t>
        </w:r>
      </w:hyperlink>
      <w:r w:rsidRPr="007C4A46">
        <w:rPr>
          <w:sz w:val="14"/>
        </w:rPr>
        <w:t xml:space="preserve"> on Saturday that "Obamacare is a joke," and "I will ALWAYS PROTECT PEOPLE WITH PRE-EXISTING CONDITIONS, ALWAYS, ALWAYS,ALWAYS!!!" As a result, </w:t>
      </w:r>
      <w:r w:rsidRPr="007C4A46">
        <w:rPr>
          <w:rStyle w:val="Emphasis"/>
        </w:rPr>
        <w:t>health care is again proving to be a central fight of the presidential race.</w:t>
      </w:r>
      <w:r w:rsidRPr="007C4A46">
        <w:rPr>
          <w:sz w:val="14"/>
        </w:rPr>
        <w:t xml:space="preserve"> Priorities </w:t>
      </w:r>
      <w:r w:rsidRPr="007C4A46">
        <w:rPr>
          <w:rStyle w:val="StyleUnderline"/>
        </w:rPr>
        <w:t>USA Action,</w:t>
      </w:r>
      <w:r w:rsidRPr="007C4A46">
        <w:rPr>
          <w:sz w:val="14"/>
        </w:rPr>
        <w:t xml:space="preserve"> a major Democratic super PAC supporting Biden, </w:t>
      </w:r>
      <w:r w:rsidRPr="007C4A46">
        <w:rPr>
          <w:rStyle w:val="StyleUnderline"/>
        </w:rPr>
        <w:t>is already airing a television ad in Wisconsin, Pennsylvania and Michigan arguing that Trump is "failing on health care"</w:t>
      </w:r>
      <w:r w:rsidRPr="007C4A46">
        <w:rPr>
          <w:sz w:val="14"/>
        </w:rPr>
        <w:t xml:space="preserve"> by highlighting both the impact of the pandemic and the administration's effort to nullify the ACA. Right now, </w:t>
      </w:r>
      <w:r w:rsidRPr="007C4A46">
        <w:rPr>
          <w:rStyle w:val="Emphasis"/>
        </w:rPr>
        <w:t>nearly every poll paints the same picture for Trump</w:t>
      </w:r>
      <w:r w:rsidRPr="007C4A46">
        <w:rPr>
          <w:sz w:val="14"/>
        </w:rPr>
        <w:t xml:space="preserve"> -- If voters headed to the polls today, </w:t>
      </w:r>
      <w:proofErr w:type="gramStart"/>
      <w:r w:rsidRPr="007C4A46">
        <w:rPr>
          <w:sz w:val="14"/>
        </w:rPr>
        <w:t>he'd</w:t>
      </w:r>
      <w:proofErr w:type="gramEnd"/>
      <w:r w:rsidRPr="007C4A46">
        <w:rPr>
          <w:sz w:val="14"/>
        </w:rPr>
        <w:t xml:space="preserve"> lose. Significantly. Like,</w:t>
      </w:r>
      <w:hyperlink r:id="rId371" w:tgtFrame="_blank" w:history="1">
        <w:r w:rsidRPr="007C4A46">
          <w:rPr>
            <w:rStyle w:val="Hyperlink"/>
            <w:sz w:val="14"/>
          </w:rPr>
          <w:t xml:space="preserve"> landslide loss</w:t>
        </w:r>
      </w:hyperlink>
      <w:r w:rsidRPr="007C4A46">
        <w:rPr>
          <w:sz w:val="14"/>
        </w:rPr>
        <w:t xml:space="preserve">. </w:t>
      </w:r>
      <w:r w:rsidRPr="007C4A46">
        <w:rPr>
          <w:rStyle w:val="StyleUnderline"/>
        </w:rPr>
        <w:t>Biden is leading nationally and essentially every swing state that matters.</w:t>
      </w:r>
      <w:r>
        <w:rPr>
          <w:rStyle w:val="StyleUnderline"/>
        </w:rPr>
        <w:t xml:space="preserve"> </w:t>
      </w:r>
      <w:r w:rsidRPr="007C4A46">
        <w:rPr>
          <w:sz w:val="14"/>
        </w:rPr>
        <w:t xml:space="preserve">And consider the backdrop: </w:t>
      </w:r>
      <w:r w:rsidRPr="007C4A46">
        <w:rPr>
          <w:rStyle w:val="StyleUnderline"/>
        </w:rPr>
        <w:t>The economy is down, the pandemic is</w:t>
      </w:r>
      <w:r w:rsidRPr="007C4A46">
        <w:rPr>
          <w:sz w:val="14"/>
        </w:rPr>
        <w:t xml:space="preserve"> </w:t>
      </w:r>
      <w:r w:rsidRPr="007C4A46">
        <w:rPr>
          <w:rStyle w:val="StyleUnderline"/>
        </w:rPr>
        <w:t>raging</w:t>
      </w:r>
      <w:r w:rsidRPr="007C4A46">
        <w:rPr>
          <w:sz w:val="14"/>
        </w:rPr>
        <w:t xml:space="preserve">, </w:t>
      </w:r>
      <w:r w:rsidRPr="007C4A46">
        <w:rPr>
          <w:rStyle w:val="StyleUnderline"/>
        </w:rPr>
        <w:t>many Americans are being confronted by just how insidious and deep the racism</w:t>
      </w:r>
      <w:r w:rsidRPr="007C4A46">
        <w:rPr>
          <w:sz w:val="14"/>
        </w:rPr>
        <w:t xml:space="preserve"> that exists in this country truly is. The President is focused on responding in his own way. That includes issuing an executive ord</w:t>
      </w:r>
      <w:hyperlink r:id="rId372" w:tgtFrame="_blank" w:history="1">
        <w:r w:rsidRPr="007C4A46">
          <w:rPr>
            <w:rStyle w:val="Hyperlink"/>
            <w:sz w:val="14"/>
          </w:rPr>
          <w:t>er protecting monuments</w:t>
        </w:r>
      </w:hyperlink>
      <w:r w:rsidRPr="007C4A46">
        <w:rPr>
          <w:sz w:val="14"/>
        </w:rPr>
        <w:t xml:space="preserve"> and retweeting a </w:t>
      </w:r>
      <w:hyperlink r:id="rId373" w:tgtFrame="_blank" w:history="1">
        <w:r w:rsidRPr="007C4A46">
          <w:rPr>
            <w:rStyle w:val="Hyperlink"/>
            <w:sz w:val="14"/>
          </w:rPr>
          <w:t>video in which a man driving a golf cart with Trump campaign posters is seen chanting "white power"</w:t>
        </w:r>
      </w:hyperlink>
      <w:r w:rsidRPr="007C4A46">
        <w:rPr>
          <w:sz w:val="14"/>
        </w:rPr>
        <w:t xml:space="preserve"> at counter protesters in Florida. The President thanked the "</w:t>
      </w:r>
      <w:hyperlink r:id="rId374" w:tgtFrame="_blank" w:history="1">
        <w:r w:rsidRPr="007C4A46">
          <w:rPr>
            <w:rStyle w:val="Hyperlink"/>
            <w:sz w:val="14"/>
          </w:rPr>
          <w:t>great people</w:t>
        </w:r>
      </w:hyperlink>
      <w:r w:rsidRPr="007C4A46">
        <w:rPr>
          <w:sz w:val="14"/>
        </w:rPr>
        <w:t xml:space="preserve">" shown in the video. He later removed the tweet. Of course, there's still five months until Election Day. That means there are likely at least 128 news cycles until then, and </w:t>
      </w:r>
      <w:hyperlink r:id="rId375" w:tgtFrame="_blank" w:history="1">
        <w:r w:rsidRPr="007C4A46">
          <w:rPr>
            <w:rStyle w:val="Hyperlink"/>
            <w:sz w:val="14"/>
          </w:rPr>
          <w:t>Trump has faced unpopularity before</w:t>
        </w:r>
      </w:hyperlink>
      <w:r w:rsidRPr="007C4A46">
        <w:rPr>
          <w:sz w:val="14"/>
        </w:rPr>
        <w:t>. Just ... never like this.</w:t>
      </w:r>
    </w:p>
    <w:p w14:paraId="292C67E9" w14:textId="77777777" w:rsidR="00770520" w:rsidRDefault="00770520" w:rsidP="00770520"/>
    <w:p w14:paraId="279B218C" w14:textId="77777777" w:rsidR="00770520" w:rsidRDefault="00770520" w:rsidP="00770520">
      <w:pPr>
        <w:rPr>
          <w:rFonts w:asciiTheme="minorHAnsi" w:hAnsiTheme="minorHAnsi"/>
        </w:rPr>
      </w:pPr>
    </w:p>
    <w:p w14:paraId="0562D1C7" w14:textId="77777777" w:rsidR="00770520" w:rsidRDefault="00770520" w:rsidP="00770520">
      <w:pPr>
        <w:pStyle w:val="Heading3"/>
      </w:pPr>
      <w:r>
        <w:lastRenderedPageBreak/>
        <w:t xml:space="preserve">CJR Not Key – SCOTUS </w:t>
      </w:r>
    </w:p>
    <w:p w14:paraId="3B167192" w14:textId="77777777" w:rsidR="00770520" w:rsidRDefault="00770520" w:rsidP="00770520"/>
    <w:p w14:paraId="670FC34E" w14:textId="77777777" w:rsidR="00770520" w:rsidRDefault="00770520" w:rsidP="00770520">
      <w:pPr>
        <w:pStyle w:val="Heading4"/>
        <w:rPr>
          <w:u w:val="single"/>
        </w:rPr>
      </w:pPr>
      <w:r>
        <w:t xml:space="preserve">CJR not key. Supreme Court nominations will be the </w:t>
      </w:r>
      <w:r>
        <w:rPr>
          <w:u w:val="single"/>
        </w:rPr>
        <w:t xml:space="preserve">single issue. </w:t>
      </w:r>
    </w:p>
    <w:p w14:paraId="62C47C4C" w14:textId="77777777" w:rsidR="00770520" w:rsidRPr="003C0827" w:rsidRDefault="00770520" w:rsidP="00770520">
      <w:r>
        <w:t xml:space="preserve">Anselm </w:t>
      </w:r>
      <w:proofErr w:type="spellStart"/>
      <w:r>
        <w:rPr>
          <w:b/>
          <w:bCs/>
        </w:rPr>
        <w:t>Staack</w:t>
      </w:r>
      <w:proofErr w:type="spellEnd"/>
      <w:r>
        <w:rPr>
          <w:b/>
          <w:bCs/>
        </w:rPr>
        <w:t xml:space="preserve"> 6/29 </w:t>
      </w:r>
      <w:r>
        <w:t xml:space="preserve">is a CPA and Attorney. “Opinion: Supreme Court appointments will become the key issue in 2020 election” </w:t>
      </w:r>
      <w:hyperlink r:id="rId376" w:history="1">
        <w:r>
          <w:rPr>
            <w:rStyle w:val="Hyperlink"/>
          </w:rPr>
          <w:t>https://www.juneauempire.com/opinion/opinion-supreme-court-appointments-will-become-the-key-issue-in-2020-election/</w:t>
        </w:r>
      </w:hyperlink>
      <w:r>
        <w:t xml:space="preserve"> </w:t>
      </w:r>
      <w:proofErr w:type="spellStart"/>
      <w:r>
        <w:t>stowPCB</w:t>
      </w:r>
      <w:proofErr w:type="spellEnd"/>
    </w:p>
    <w:p w14:paraId="26E15E35" w14:textId="77777777" w:rsidR="00770520" w:rsidRPr="003C0827" w:rsidRDefault="00770520" w:rsidP="00770520">
      <w:pPr>
        <w:rPr>
          <w:sz w:val="14"/>
        </w:rPr>
      </w:pPr>
      <w:r w:rsidRPr="003C0827">
        <w:rPr>
          <w:sz w:val="14"/>
        </w:rPr>
        <w:t xml:space="preserve">The </w:t>
      </w:r>
      <w:r w:rsidRPr="00701B79">
        <w:rPr>
          <w:rStyle w:val="Emphasis"/>
        </w:rPr>
        <w:t>2020 Presidential election will soon become a single-issue campaign — who gets to appoint to the Supreme Court in the next four years.</w:t>
      </w:r>
      <w:r w:rsidRPr="003C0827">
        <w:rPr>
          <w:sz w:val="14"/>
        </w:rPr>
        <w:t xml:space="preserve"> </w:t>
      </w:r>
      <w:r w:rsidRPr="00701B79">
        <w:rPr>
          <w:rStyle w:val="StyleUnderline"/>
        </w:rPr>
        <w:t>Forget about</w:t>
      </w:r>
      <w:r w:rsidRPr="003C0827">
        <w:rPr>
          <w:sz w:val="14"/>
        </w:rPr>
        <w:t xml:space="preserve"> anything </w:t>
      </w:r>
      <w:proofErr w:type="gramStart"/>
      <w:r w:rsidRPr="003C0827">
        <w:rPr>
          <w:sz w:val="14"/>
        </w:rPr>
        <w:t>else;</w:t>
      </w:r>
      <w:proofErr w:type="gramEnd"/>
      <w:r w:rsidRPr="003C0827">
        <w:rPr>
          <w:sz w:val="14"/>
        </w:rPr>
        <w:t xml:space="preserve"> including </w:t>
      </w:r>
      <w:r w:rsidRPr="00701B79">
        <w:rPr>
          <w:rStyle w:val="StyleUnderline"/>
        </w:rPr>
        <w:t>race, the economy, COVID-19.</w:t>
      </w:r>
      <w:r w:rsidRPr="003C0827">
        <w:rPr>
          <w:sz w:val="14"/>
        </w:rPr>
        <w:t xml:space="preserve"> The </w:t>
      </w:r>
      <w:r w:rsidRPr="00701B79">
        <w:rPr>
          <w:rStyle w:val="Emphasis"/>
        </w:rPr>
        <w:t>election will be about who determines the law</w:t>
      </w:r>
      <w:r w:rsidRPr="003C0827">
        <w:rPr>
          <w:sz w:val="14"/>
        </w:rPr>
        <w:t xml:space="preserve">. </w:t>
      </w:r>
      <w:r w:rsidRPr="00701B79">
        <w:rPr>
          <w:rStyle w:val="StyleUnderline"/>
        </w:rPr>
        <w:t>Several Justices</w:t>
      </w:r>
      <w:r w:rsidRPr="003C0827">
        <w:rPr>
          <w:sz w:val="14"/>
        </w:rPr>
        <w:t xml:space="preserve">, liberal and conservative, </w:t>
      </w:r>
      <w:r w:rsidRPr="00701B79">
        <w:rPr>
          <w:rStyle w:val="StyleUnderline"/>
        </w:rPr>
        <w:t xml:space="preserve">are </w:t>
      </w:r>
      <w:proofErr w:type="gramStart"/>
      <w:r w:rsidRPr="00701B79">
        <w:rPr>
          <w:rStyle w:val="StyleUnderline"/>
        </w:rPr>
        <w:t>absolutely likely</w:t>
      </w:r>
      <w:proofErr w:type="gramEnd"/>
      <w:r w:rsidRPr="00701B79">
        <w:rPr>
          <w:rStyle w:val="StyleUnderline"/>
        </w:rPr>
        <w:t xml:space="preserve"> to leave the court due to age or health in the next four years. </w:t>
      </w:r>
      <w:r w:rsidRPr="003C0827">
        <w:rPr>
          <w:sz w:val="14"/>
        </w:rPr>
        <w:t xml:space="preserve">The GOP will likely remain in control of the Senate. This is a once in a generation golden opportunity to control America’s Courts for who becomes President. </w:t>
      </w:r>
      <w:proofErr w:type="gramStart"/>
      <w:r w:rsidRPr="003C0827">
        <w:rPr>
          <w:sz w:val="14"/>
        </w:rPr>
        <w:t>It’s</w:t>
      </w:r>
      <w:proofErr w:type="gramEnd"/>
      <w:r w:rsidRPr="003C0827">
        <w:rPr>
          <w:sz w:val="14"/>
        </w:rPr>
        <w:t xml:space="preserve"> based on the simple life expectancy probability mathematics of the mostly older and clearly health compromised Justices. Trump lost by three million popular votes last time; he can lose by five million popular votes in 2020 and still win the electoral college and be President. Do the math. Just like Prohibition was for the Women’s Christian Temperance Movement, 2020 will become a single-issue campaign. The Electoral College gives Republicans the clear edge, in my opinion, especially because of the low and non-voting culture of minority factions, the split in the sisterhood that still votes 40% patriarchy, and the unrelenting massive GOP anti-democracy disenfranchisement campaign of voter suppression of minorities and the poor. </w:t>
      </w:r>
      <w:r w:rsidRPr="003C0827">
        <w:rPr>
          <w:rStyle w:val="Emphasis"/>
        </w:rPr>
        <w:t>Evangelicals and mainstream Christians</w:t>
      </w:r>
      <w:r w:rsidRPr="003C0827">
        <w:rPr>
          <w:sz w:val="14"/>
        </w:rPr>
        <w:t xml:space="preserve">, far right-wing </w:t>
      </w:r>
      <w:proofErr w:type="gramStart"/>
      <w:r w:rsidRPr="003C0827">
        <w:rPr>
          <w:sz w:val="14"/>
        </w:rPr>
        <w:t>advocates</w:t>
      </w:r>
      <w:proofErr w:type="gramEnd"/>
      <w:r w:rsidRPr="003C0827">
        <w:rPr>
          <w:sz w:val="14"/>
        </w:rPr>
        <w:t xml:space="preserve"> and even mainstream conservatives, some of whom might retch at the thought of Trump, </w:t>
      </w:r>
      <w:r w:rsidRPr="003C0827">
        <w:rPr>
          <w:rStyle w:val="Emphasis"/>
        </w:rPr>
        <w:t>will</w:t>
      </w:r>
      <w:r w:rsidRPr="003C0827">
        <w:rPr>
          <w:sz w:val="14"/>
        </w:rPr>
        <w:t xml:space="preserve"> certainly </w:t>
      </w:r>
      <w:r w:rsidRPr="003C0827">
        <w:rPr>
          <w:rStyle w:val="Emphasis"/>
        </w:rPr>
        <w:t>recognize</w:t>
      </w:r>
      <w:r w:rsidRPr="003C0827">
        <w:rPr>
          <w:sz w:val="14"/>
        </w:rPr>
        <w:t xml:space="preserve"> </w:t>
      </w:r>
      <w:r w:rsidRPr="003C0827">
        <w:rPr>
          <w:rStyle w:val="Emphasis"/>
        </w:rPr>
        <w:t xml:space="preserve">this opportunity to make the Court </w:t>
      </w:r>
      <w:r w:rsidRPr="003C0827">
        <w:rPr>
          <w:sz w:val="14"/>
        </w:rPr>
        <w:t>unassailably</w:t>
      </w:r>
      <w:r w:rsidRPr="003C0827">
        <w:rPr>
          <w:rStyle w:val="Emphasis"/>
        </w:rPr>
        <w:t xml:space="preserve"> right-wing.</w:t>
      </w:r>
      <w:r>
        <w:rPr>
          <w:rStyle w:val="Emphasis"/>
        </w:rPr>
        <w:t xml:space="preserve"> </w:t>
      </w:r>
      <w:r w:rsidRPr="003C0827">
        <w:rPr>
          <w:sz w:val="14"/>
        </w:rPr>
        <w:t xml:space="preserve">This is exactly what Mitch McConnell did during the Obama years. It is what the 2016 Merrick Garland holdup was about, and what the McConnell GOP Senate has architected in federal judgeship appointments. Legal scholars and so-called “experts,” can all spare me their sanctimonious outrage over the Court being characterized as political. To say otherwise is an outright lie; and those who say it </w:t>
      </w:r>
      <w:proofErr w:type="gramStart"/>
      <w:r w:rsidRPr="003C0827">
        <w:rPr>
          <w:sz w:val="14"/>
        </w:rPr>
        <w:t>isn’t</w:t>
      </w:r>
      <w:proofErr w:type="gramEnd"/>
      <w:r w:rsidRPr="003C0827">
        <w:rPr>
          <w:sz w:val="14"/>
        </w:rPr>
        <w:t xml:space="preserve"> are merely lying to themselves. Our entire nation’s history has been about the political bent of the Supreme Court. Every law-trained student learns that from day one. Every intervening appointment has been a political calculation by either party. However, right now the </w:t>
      </w:r>
      <w:r w:rsidRPr="003C0827">
        <w:rPr>
          <w:rStyle w:val="Emphasis"/>
        </w:rPr>
        <w:t>Court has become</w:t>
      </w:r>
      <w:r w:rsidRPr="003C0827">
        <w:rPr>
          <w:sz w:val="14"/>
        </w:rPr>
        <w:t xml:space="preserve">, and is, </w:t>
      </w:r>
      <w:r w:rsidRPr="003C0827">
        <w:rPr>
          <w:rStyle w:val="Emphasis"/>
        </w:rPr>
        <w:t>a serious hyper-political entity.</w:t>
      </w:r>
      <w:r>
        <w:rPr>
          <w:rStyle w:val="Emphasis"/>
        </w:rPr>
        <w:t xml:space="preserve"> </w:t>
      </w:r>
      <w:r w:rsidRPr="003C0827">
        <w:rPr>
          <w:sz w:val="14"/>
        </w:rPr>
        <w:t xml:space="preserve">The Court </w:t>
      </w:r>
      <w:r w:rsidRPr="003C0827">
        <w:rPr>
          <w:rStyle w:val="StyleUnderline"/>
        </w:rPr>
        <w:t>reinforced its political status with Bush v. Gore in the 2000 election and the following “Citizen’s United” case</w:t>
      </w:r>
      <w:r w:rsidRPr="003C0827">
        <w:rPr>
          <w:sz w:val="14"/>
        </w:rPr>
        <w:t xml:space="preserve"> </w:t>
      </w:r>
      <w:r w:rsidRPr="003C0827">
        <w:rPr>
          <w:rStyle w:val="StyleUnderline"/>
        </w:rPr>
        <w:t xml:space="preserve">which opened the money flood gates that gave corporations “human people” protections </w:t>
      </w:r>
      <w:r w:rsidRPr="003C0827">
        <w:rPr>
          <w:sz w:val="14"/>
        </w:rPr>
        <w:t xml:space="preserve">and made unlimited money equal to free speech. The McConnell / GOP-led Garland holdup overtly and outwardly sealed the deal that the SCOTUS is now almost purely political. The public long ago has lost faith in our Supreme Court; now recognized for what they are — “politicians in robes.” They are all political animals first — their portfolios molded by their prostitution-like rulings and actions to get the appointment; then confirmed, hustled through, and deified by partisan politicians should the opportunity present itself. Every single judge, congressman, governor, attorney general, prosecutor, defense attorney, lawyer and legal advocate that has ever been appointed, confirmed, practiced, </w:t>
      </w:r>
      <w:proofErr w:type="gramStart"/>
      <w:r w:rsidRPr="003C0827">
        <w:rPr>
          <w:sz w:val="14"/>
        </w:rPr>
        <w:t>studied</w:t>
      </w:r>
      <w:proofErr w:type="gramEnd"/>
      <w:r w:rsidRPr="003C0827">
        <w:rPr>
          <w:sz w:val="14"/>
        </w:rPr>
        <w:t xml:space="preserve"> or followed the law knows that. So do the wealthy 1%, big and small business, Wall Street, and Evangelicals. While Congress or legislatures may make the laws, every law is either ruled acceptable, overturned or content ignored (and thereby allowed or turned down) by the Supreme Court taking it up or ignoring it. That makes them the final rulers of what passes for what the law is. Just this week Trump got his 200th lifetime hyper-conservative federal judgeship approved by the GOP Senate; </w:t>
      </w:r>
      <w:proofErr w:type="gramStart"/>
      <w:r w:rsidRPr="003C0827">
        <w:rPr>
          <w:sz w:val="14"/>
        </w:rPr>
        <w:t>none Black</w:t>
      </w:r>
      <w:proofErr w:type="gramEnd"/>
      <w:r w:rsidRPr="003C0827">
        <w:rPr>
          <w:sz w:val="14"/>
        </w:rPr>
        <w:t>. That coupled with Barr’s forceful abdication of the rule of law in the Flynn case, and the lame forced dismissal by a Trump appointed judge, is just a prelude for a wider Trump’s SCOTUS solid take-over in a second term. Make no mistake — Trump, with his circle of spineless fawning sycophants will triple down to punish anyone and everyone who did not become subservient and submit in his first term; or anyone who dared to utter a single word against him. With no need to run again, a second Trump term and a cuckold GOP will march America toward Chinese- Russian- North Korean-type authoritarian rule.</w:t>
      </w:r>
    </w:p>
    <w:p w14:paraId="6BCA4364" w14:textId="7A3AFBFC" w:rsidR="009742FE" w:rsidRPr="00325083" w:rsidRDefault="009742FE" w:rsidP="009742FE">
      <w:pPr>
        <w:pStyle w:val="Heading3"/>
      </w:pPr>
      <w:r>
        <w:lastRenderedPageBreak/>
        <w:t xml:space="preserve">CJR not Key – Economy </w:t>
      </w:r>
    </w:p>
    <w:p w14:paraId="49883A0E" w14:textId="77777777" w:rsidR="009742FE" w:rsidRPr="004D6C52" w:rsidRDefault="009742FE" w:rsidP="009742FE">
      <w:pPr>
        <w:pStyle w:val="Heading4"/>
        <w:rPr>
          <w:rStyle w:val="Style13ptBold"/>
          <w:b/>
          <w:bCs w:val="0"/>
        </w:rPr>
      </w:pPr>
      <w:r>
        <w:rPr>
          <w:rStyle w:val="Style13ptBold"/>
          <w:b/>
          <w:bCs w:val="0"/>
        </w:rPr>
        <w:t xml:space="preserve">The status of the economy is more important for a Trump </w:t>
      </w:r>
      <w:proofErr w:type="spellStart"/>
      <w:r>
        <w:rPr>
          <w:rStyle w:val="Style13ptBold"/>
          <w:b/>
          <w:bCs w:val="0"/>
        </w:rPr>
        <w:t>vicotry</w:t>
      </w:r>
      <w:proofErr w:type="spellEnd"/>
    </w:p>
    <w:p w14:paraId="0A280621" w14:textId="77777777" w:rsidR="009742FE" w:rsidRPr="004D6C52" w:rsidRDefault="009742FE" w:rsidP="009742FE">
      <w:r w:rsidRPr="004D6C52">
        <w:rPr>
          <w:rStyle w:val="Style13ptBold"/>
        </w:rPr>
        <w:t xml:space="preserve">Strauss </w:t>
      </w:r>
      <w:r>
        <w:rPr>
          <w:rStyle w:val="Style13ptBold"/>
        </w:rPr>
        <w:t>6-24</w:t>
      </w:r>
      <w:r>
        <w:t xml:space="preserve"> (Daniel Strauss; Senior Political reporter for Guardian US; 6-24-2020; "Trump is in a precarious position for re-election – but he still has a chance"; Guardian; https://www.theguardian.com/us-news/2020/jun/24/will-trump-win-election-2020-beat-joe-biden-experts-on-chances; Accessed: 6-24-2020 //GBS Rudolph)</w:t>
      </w:r>
    </w:p>
    <w:p w14:paraId="3C7FC7B3" w14:textId="77777777" w:rsidR="009742FE" w:rsidRPr="004D6C52" w:rsidRDefault="009742FE" w:rsidP="009742FE">
      <w:pPr>
        <w:rPr>
          <w:sz w:val="16"/>
        </w:rPr>
      </w:pPr>
      <w:r w:rsidRPr="004D6C52">
        <w:rPr>
          <w:sz w:val="16"/>
        </w:rPr>
        <w:t xml:space="preserve">But </w:t>
      </w:r>
      <w:proofErr w:type="gramStart"/>
      <w:r w:rsidRPr="004D6C52">
        <w:rPr>
          <w:sz w:val="16"/>
        </w:rPr>
        <w:t>that’s</w:t>
      </w:r>
      <w:proofErr w:type="gramEnd"/>
      <w:r w:rsidRPr="004D6C52">
        <w:rPr>
          <w:sz w:val="16"/>
        </w:rPr>
        <w:t xml:space="preserve"> only if a few important fundamentals change. </w:t>
      </w:r>
      <w:r w:rsidRPr="004D6C52">
        <w:rPr>
          <w:rStyle w:val="StyleUnderline"/>
        </w:rPr>
        <w:t xml:space="preserve">The economy is the </w:t>
      </w:r>
      <w:r w:rsidRPr="004D6C52">
        <w:rPr>
          <w:rStyle w:val="Emphasis"/>
        </w:rPr>
        <w:t>top priority</w:t>
      </w:r>
      <w:r w:rsidRPr="004D6C52">
        <w:rPr>
          <w:rStyle w:val="StyleUnderline"/>
        </w:rPr>
        <w:t xml:space="preserve"> followed by whether Trump can win over key voting constituencies beyond his core base. He also </w:t>
      </w:r>
      <w:proofErr w:type="gramStart"/>
      <w:r w:rsidRPr="004D6C52">
        <w:rPr>
          <w:rStyle w:val="StyleUnderline"/>
        </w:rPr>
        <w:t>has to</w:t>
      </w:r>
      <w:proofErr w:type="gramEnd"/>
      <w:r w:rsidRPr="004D6C52">
        <w:rPr>
          <w:rStyle w:val="StyleUnderline"/>
        </w:rPr>
        <w:t xml:space="preserve"> convince the electorate that a second term will less chaotic than the first</w:t>
      </w:r>
      <w:r w:rsidRPr="004D6C52">
        <w:rPr>
          <w:sz w:val="16"/>
        </w:rPr>
        <w:t xml:space="preserve">. “He has to remind people that what he said he would do he’s done. Clearly the things out of his control are the only things that are hampering him,” said Republican pollster Rex </w:t>
      </w:r>
      <w:proofErr w:type="spellStart"/>
      <w:r w:rsidRPr="004D6C52">
        <w:rPr>
          <w:sz w:val="16"/>
        </w:rPr>
        <w:t>Elsass</w:t>
      </w:r>
      <w:proofErr w:type="spellEnd"/>
      <w:r w:rsidRPr="004D6C52">
        <w:rPr>
          <w:sz w:val="16"/>
        </w:rPr>
        <w:t>. “</w:t>
      </w:r>
      <w:proofErr w:type="gramStart"/>
      <w:r w:rsidRPr="004D6C52">
        <w:rPr>
          <w:rStyle w:val="StyleUnderline"/>
        </w:rPr>
        <w:t>So</w:t>
      </w:r>
      <w:proofErr w:type="gramEnd"/>
      <w:r w:rsidRPr="004D6C52">
        <w:rPr>
          <w:rStyle w:val="StyleUnderline"/>
        </w:rPr>
        <w:t xml:space="preserve"> he needs to remind people that when things are normal – and they will be! They </w:t>
      </w:r>
      <w:proofErr w:type="gramStart"/>
      <w:r w:rsidRPr="004D6C52">
        <w:rPr>
          <w:rStyle w:val="StyleUnderline"/>
        </w:rPr>
        <w:t>won’t</w:t>
      </w:r>
      <w:proofErr w:type="gramEnd"/>
      <w:r w:rsidRPr="004D6C52">
        <w:rPr>
          <w:rStyle w:val="StyleUnderline"/>
        </w:rPr>
        <w:t xml:space="preserve"> be chaotic forever – we have an opportunity to continue to restore the economy and strengthen America’s position internationally. The optimism that had been in America can be restored and will be restored</w:t>
      </w:r>
      <w:r w:rsidRPr="004D6C52">
        <w:rPr>
          <w:sz w:val="16"/>
        </w:rPr>
        <w:t xml:space="preserve">.” To an extent, </w:t>
      </w:r>
      <w:r w:rsidRPr="004D6C52">
        <w:rPr>
          <w:rStyle w:val="Emphasis"/>
        </w:rPr>
        <w:t>the Trump campaign has already begun to pivot in its approach</w:t>
      </w:r>
      <w:r w:rsidRPr="004D6C52">
        <w:rPr>
          <w:sz w:val="16"/>
        </w:rPr>
        <w:t xml:space="preserve">. Trump’s campaign has tweaked a key pillar of its message, </w:t>
      </w:r>
      <w:r w:rsidRPr="004D6C52">
        <w:rPr>
          <w:rStyle w:val="StyleUnderline"/>
        </w:rPr>
        <w:t>now promising a “great American comeback” after the catastrophic financial downturn coinciding with the coronavirus pandemic</w:t>
      </w:r>
      <w:r w:rsidRPr="004D6C52">
        <w:rPr>
          <w:sz w:val="16"/>
        </w:rPr>
        <w:t xml:space="preserve">. The economy is a longtime silver bullet for American political campaigns. James Carville, the strategist for Bill Clinton, propagated the phrase “it’s the economy, stupid” and for the operatives who see a hidden path for a Trump victory, </w:t>
      </w:r>
      <w:proofErr w:type="gramStart"/>
      <w:r w:rsidRPr="004D6C52">
        <w:rPr>
          <w:sz w:val="16"/>
        </w:rPr>
        <w:t>it’s</w:t>
      </w:r>
      <w:proofErr w:type="gramEnd"/>
      <w:r w:rsidRPr="004D6C52">
        <w:rPr>
          <w:sz w:val="16"/>
        </w:rPr>
        <w:t xml:space="preserve"> through the economy. “</w:t>
      </w:r>
      <w:r w:rsidRPr="004D6C52">
        <w:rPr>
          <w:rStyle w:val="StyleUnderline"/>
        </w:rPr>
        <w:t>If we have an economy in which unemployment goes back down to 5% or below, if we have a Dow that is above 40,000 … I think in the fall you’re going to have a situation where people are going to forget all the craziness and give him credit for what will be seen as a pretty remarkable if not historic turnaround</w:t>
      </w:r>
      <w:r w:rsidRPr="004D6C52">
        <w:rPr>
          <w:sz w:val="16"/>
        </w:rPr>
        <w:t>,” said Republican pollster Chris Wilson.</w:t>
      </w:r>
    </w:p>
    <w:p w14:paraId="0D1D0236" w14:textId="77777777" w:rsidR="009742FE" w:rsidRPr="00C56F75" w:rsidRDefault="009742FE" w:rsidP="009742FE">
      <w:pPr>
        <w:rPr>
          <w:sz w:val="16"/>
        </w:rPr>
      </w:pPr>
    </w:p>
    <w:p w14:paraId="2CEA7F7A" w14:textId="77777777" w:rsidR="009742FE" w:rsidRPr="00A50B20" w:rsidRDefault="009742FE" w:rsidP="009742FE"/>
    <w:p w14:paraId="0F276BA4" w14:textId="4C1115C8" w:rsidR="00B50740" w:rsidRDefault="00BD2401" w:rsidP="00B50740">
      <w:pPr>
        <w:pStyle w:val="Heading2"/>
      </w:pPr>
      <w:r>
        <w:lastRenderedPageBreak/>
        <w:t xml:space="preserve">Impact Turns – </w:t>
      </w:r>
      <w:r w:rsidR="00B50740">
        <w:t>Biden Bad</w:t>
      </w:r>
    </w:p>
    <w:p w14:paraId="1E93455A" w14:textId="77777777" w:rsidR="00B50740" w:rsidRDefault="00B50740" w:rsidP="00B50740">
      <w:pPr>
        <w:pStyle w:val="Heading3"/>
      </w:pPr>
      <w:r>
        <w:lastRenderedPageBreak/>
        <w:t>2AC - Biden=Interventionism</w:t>
      </w:r>
    </w:p>
    <w:p w14:paraId="12D85DA6" w14:textId="77777777" w:rsidR="00B50740" w:rsidRDefault="00B50740" w:rsidP="00B50740">
      <w:pPr>
        <w:pStyle w:val="Heading4"/>
      </w:pPr>
      <w:r>
        <w:t>Biden will revert to Obama-era interventionism</w:t>
      </w:r>
    </w:p>
    <w:p w14:paraId="118D5584" w14:textId="77777777" w:rsidR="00B50740" w:rsidRPr="00ED6055" w:rsidRDefault="00B50740" w:rsidP="00B50740">
      <w:r w:rsidRPr="000A6207">
        <w:rPr>
          <w:rStyle w:val="Style13ptBold"/>
        </w:rPr>
        <w:t>Maitra 19</w:t>
      </w:r>
      <w:r>
        <w:t xml:space="preserve"> </w:t>
      </w:r>
      <w:proofErr w:type="spellStart"/>
      <w:r>
        <w:t>Sumantra</w:t>
      </w:r>
      <w:proofErr w:type="spellEnd"/>
      <w:r>
        <w:t xml:space="preserve"> Maitra MAY 13, 2019 </w:t>
      </w:r>
      <w:proofErr w:type="spellStart"/>
      <w:r w:rsidRPr="000A6207">
        <w:t>Sumantra</w:t>
      </w:r>
      <w:proofErr w:type="spellEnd"/>
      <w:r w:rsidRPr="000A6207">
        <w:t xml:space="preserve"> Maitra is a doctoral researcher at the University of Nottingham, UK, and a senior contributor to The Federalist. His research is in great power-politics and neorealism. </w:t>
      </w:r>
      <w:r>
        <w:t>“</w:t>
      </w:r>
      <w:r w:rsidRPr="00ED6055">
        <w:t>The Early ‘90s Called Joe Biden. They Want Their Foreign Policy Back</w:t>
      </w:r>
      <w:r>
        <w:t xml:space="preserve">” </w:t>
      </w:r>
      <w:hyperlink r:id="rId377" w:history="1">
        <w:r w:rsidRPr="000F7A76">
          <w:rPr>
            <w:rStyle w:val="Hyperlink"/>
          </w:rPr>
          <w:t>https://thefederalist.com/2019/05/13/early-90s-called-joe-biden-want-foreign-policy-back/</w:t>
        </w:r>
      </w:hyperlink>
      <w:r>
        <w:t xml:space="preserve"> //</w:t>
      </w:r>
      <w:proofErr w:type="spellStart"/>
      <w:r>
        <w:t>AWhite</w:t>
      </w:r>
      <w:proofErr w:type="spellEnd"/>
    </w:p>
    <w:p w14:paraId="761662DF" w14:textId="77777777" w:rsidR="00B50740" w:rsidRPr="00ED6055" w:rsidRDefault="00B50740" w:rsidP="00B50740">
      <w:pPr>
        <w:rPr>
          <w:rStyle w:val="StyleUnderline"/>
        </w:rPr>
      </w:pPr>
      <w:r w:rsidRPr="00ED6055">
        <w:rPr>
          <w:sz w:val="16"/>
        </w:rPr>
        <w:t xml:space="preserve">But that is not all. </w:t>
      </w:r>
      <w:r w:rsidRPr="00ED6055">
        <w:rPr>
          <w:rStyle w:val="StyleUnderline"/>
        </w:rPr>
        <w:t>Biden is stuck in time, as the world changed around him.</w:t>
      </w:r>
      <w:r w:rsidRPr="00ED6055">
        <w:rPr>
          <w:sz w:val="16"/>
        </w:rPr>
        <w:t xml:space="preserve"> For example, Tucker Carlson writes in his book, “Ship of Fools,” “</w:t>
      </w:r>
      <w:r w:rsidRPr="00ED6055">
        <w:rPr>
          <w:rStyle w:val="StyleUnderline"/>
        </w:rPr>
        <w:t>In the fall of 2002, a total of seventy-seven senators voted in favor of the Iraq War resolution</w:t>
      </w:r>
      <w:r w:rsidRPr="00ED6055">
        <w:rPr>
          <w:sz w:val="16"/>
        </w:rPr>
        <w:t xml:space="preserve">. This included </w:t>
      </w:r>
      <w:proofErr w:type="gramStart"/>
      <w:r w:rsidRPr="00ED6055">
        <w:rPr>
          <w:sz w:val="16"/>
        </w:rPr>
        <w:t>the majority of</w:t>
      </w:r>
      <w:proofErr w:type="gramEnd"/>
      <w:r w:rsidRPr="00ED6055">
        <w:rPr>
          <w:sz w:val="16"/>
        </w:rPr>
        <w:t xml:space="preserve"> Democrats, and 100 percent of the party’s rising stars. Two future presidential candidates who voted for the war, John </w:t>
      </w:r>
      <w:proofErr w:type="gramStart"/>
      <w:r w:rsidRPr="00ED6055">
        <w:rPr>
          <w:sz w:val="16"/>
        </w:rPr>
        <w:t>Kerry</w:t>
      </w:r>
      <w:proofErr w:type="gramEnd"/>
      <w:r w:rsidRPr="00ED6055">
        <w:rPr>
          <w:sz w:val="16"/>
        </w:rPr>
        <w:t xml:space="preserve"> and Hillary Clinton, also happened to be future secretaries of state. </w:t>
      </w:r>
      <w:r w:rsidRPr="00ED6055">
        <w:rPr>
          <w:rStyle w:val="StyleUnderline"/>
        </w:rPr>
        <w:t>The future vice president, Joe Biden, voted for it…”</w:t>
      </w:r>
    </w:p>
    <w:p w14:paraId="53DBEE83" w14:textId="77777777" w:rsidR="00B50740" w:rsidRPr="00ED6055" w:rsidRDefault="00B50740" w:rsidP="00B50740">
      <w:pPr>
        <w:rPr>
          <w:sz w:val="16"/>
        </w:rPr>
      </w:pPr>
      <w:r w:rsidRPr="00ED6055">
        <w:rPr>
          <w:sz w:val="16"/>
        </w:rPr>
        <w:t xml:space="preserve">He also notes that, </w:t>
      </w:r>
      <w:r w:rsidRPr="00ED6055">
        <w:rPr>
          <w:rStyle w:val="StyleUnderline"/>
        </w:rPr>
        <w:t>during Vietnam evacuation, “Senator Joe Biden of Delaware agreed; he introduced legislation to curb the arrival of Vietnamese immigrants</w:t>
      </w:r>
      <w:r w:rsidRPr="00ED6055">
        <w:rPr>
          <w:sz w:val="16"/>
        </w:rPr>
        <w:t>, accusing the Ford administration of not being honest about how many refugees would be arriving.” Vietnamese immigrants</w:t>
      </w:r>
      <w:proofErr w:type="gramStart"/>
      <w:r w:rsidRPr="00ED6055">
        <w:rPr>
          <w:sz w:val="16"/>
        </w:rPr>
        <w:t>, needless to say, are</w:t>
      </w:r>
      <w:proofErr w:type="gramEnd"/>
      <w:r w:rsidRPr="00ED6055">
        <w:rPr>
          <w:sz w:val="16"/>
        </w:rPr>
        <w:t xml:space="preserve"> one of the most successful and assimilated groups in the United States, but that’s beyond the point.</w:t>
      </w:r>
    </w:p>
    <w:p w14:paraId="3759E7D7" w14:textId="77777777" w:rsidR="00B50740" w:rsidRPr="00ED6055" w:rsidRDefault="00B50740" w:rsidP="00B50740">
      <w:pPr>
        <w:rPr>
          <w:rStyle w:val="StyleUnderline"/>
        </w:rPr>
      </w:pPr>
      <w:r w:rsidRPr="00ED6055">
        <w:rPr>
          <w:rStyle w:val="StyleUnderline"/>
        </w:rPr>
        <w:t xml:space="preserve">The point is Biden never thought independently about what might be good or </w:t>
      </w:r>
      <w:proofErr w:type="gramStart"/>
      <w:r w:rsidRPr="00ED6055">
        <w:rPr>
          <w:rStyle w:val="StyleUnderline"/>
        </w:rPr>
        <w:t>bad, but</w:t>
      </w:r>
      <w:proofErr w:type="gramEnd"/>
      <w:r w:rsidRPr="00ED6055">
        <w:rPr>
          <w:rStyle w:val="StyleUnderline"/>
        </w:rPr>
        <w:t xml:space="preserve"> said the things the Democratic base wanted to hear. In 2002, Iraq War support was simply good politics, even though now no one talks about it.</w:t>
      </w:r>
    </w:p>
    <w:p w14:paraId="0F1FEB31" w14:textId="77777777" w:rsidR="00B50740" w:rsidRPr="00ED6055" w:rsidRDefault="00B50740" w:rsidP="00B50740">
      <w:pPr>
        <w:rPr>
          <w:sz w:val="16"/>
        </w:rPr>
      </w:pPr>
      <w:r w:rsidRPr="00ED6055">
        <w:rPr>
          <w:rStyle w:val="StyleUnderline"/>
        </w:rPr>
        <w:t>Biden also argued for a renewed troop surge in Afghanistan, a conflict that has long transformed from a war to an imperial law and order mission,</w:t>
      </w:r>
      <w:r w:rsidRPr="00ED6055">
        <w:rPr>
          <w:sz w:val="16"/>
        </w:rPr>
        <w:t xml:space="preserve"> similar to what the British did in the 1890s, against Afghan rebels in North West Frontier Province. Funnily enough, when the most consequential decision of the Obama administration came, such as the raid to kill Osama Bin Laden, Biden argued against it. Obama, of course, took the advice of his generals instead.</w:t>
      </w:r>
    </w:p>
    <w:p w14:paraId="568E603C" w14:textId="77777777" w:rsidR="00B50740" w:rsidRPr="00ED6055" w:rsidRDefault="00B50740" w:rsidP="00B50740">
      <w:pPr>
        <w:rPr>
          <w:sz w:val="16"/>
        </w:rPr>
      </w:pPr>
      <w:r w:rsidRPr="00ED6055">
        <w:rPr>
          <w:sz w:val="16"/>
        </w:rPr>
        <w:t>To Biden’s credit, like a broken clock he was right about foreign policy twice. During one of the most catastrophic foreign policy decision in modern Western history, when Hillary Clinton, Samantha Power, and Susan Rice were arguing for toppling Muammar Gaddafi, which turned Libya into a slave trading hub and mass migration springboard, Biden apparently argued against it. He was also apparently overruled and then went on to fully support the Obama intervention, even when he despised Clinton, according to his aides.</w:t>
      </w:r>
    </w:p>
    <w:p w14:paraId="2F0EC8CC" w14:textId="77777777" w:rsidR="00B50740" w:rsidRPr="00ED6055" w:rsidRDefault="00B50740" w:rsidP="00B50740">
      <w:pPr>
        <w:rPr>
          <w:rStyle w:val="StyleUnderline"/>
        </w:rPr>
      </w:pPr>
      <w:r w:rsidRPr="00ED6055">
        <w:rPr>
          <w:sz w:val="16"/>
        </w:rPr>
        <w:t xml:space="preserve">Likewise, </w:t>
      </w:r>
      <w:r w:rsidRPr="00ED6055">
        <w:rPr>
          <w:rStyle w:val="StyleUnderline"/>
        </w:rPr>
        <w:t xml:space="preserve">he was the first one to publicly state that there are no good Syrian rebels, because all are Qatari-funded Islamists. But then he promptly backtracked, genuflected, and apologized. He should have stuck by </w:t>
      </w:r>
      <w:proofErr w:type="gramStart"/>
      <w:r w:rsidRPr="00ED6055">
        <w:rPr>
          <w:rStyle w:val="StyleUnderline"/>
        </w:rPr>
        <w:t>both, because</w:t>
      </w:r>
      <w:proofErr w:type="gramEnd"/>
      <w:r w:rsidRPr="00ED6055">
        <w:rPr>
          <w:rStyle w:val="StyleUnderline"/>
        </w:rPr>
        <w:t xml:space="preserve"> history could have proved his caution and restraint right. But he did not.</w:t>
      </w:r>
    </w:p>
    <w:p w14:paraId="6539FC45" w14:textId="77777777" w:rsidR="00B50740" w:rsidRPr="00ED6055" w:rsidRDefault="00B50740" w:rsidP="00B50740">
      <w:pPr>
        <w:rPr>
          <w:sz w:val="16"/>
        </w:rPr>
      </w:pPr>
      <w:r w:rsidRPr="00ED6055">
        <w:rPr>
          <w:rStyle w:val="StyleUnderline"/>
        </w:rPr>
        <w:t>The problem for Biden is much more than that</w:t>
      </w:r>
      <w:r w:rsidRPr="00ED6055">
        <w:rPr>
          <w:sz w:val="16"/>
        </w:rPr>
        <w:t>. He reminds me of the grandmother in “Good bye, Lenin!” who fell in coma during the Soviet years, only to wake up after the fall of the Berlin Wall in a unified Germany, yet her grandson must continue an elaborate hoax to assure her that she is still in communist Germany, so she doesn’t have another shock and suffer a stroke.</w:t>
      </w:r>
    </w:p>
    <w:p w14:paraId="7C8FCBD0" w14:textId="77777777" w:rsidR="00B50740" w:rsidRPr="00ED6055" w:rsidRDefault="00B50740" w:rsidP="00B50740">
      <w:pPr>
        <w:rPr>
          <w:rStyle w:val="StyleUnderline"/>
        </w:rPr>
      </w:pPr>
      <w:r w:rsidRPr="00ED6055">
        <w:rPr>
          <w:rStyle w:val="StyleUnderline"/>
        </w:rPr>
        <w:t>Biden, likewise, is also stuck in the heady days of early 1990s triumphalism</w:t>
      </w:r>
      <w:r w:rsidRPr="00ED6055">
        <w:rPr>
          <w:sz w:val="16"/>
        </w:rPr>
        <w:t xml:space="preserve">, with an expanding North Atlantic Trade Organization, an European Union that is a prospective trade ally, and the world fit for liberal interventionism and democracy, </w:t>
      </w:r>
      <w:r w:rsidRPr="00ED6055">
        <w:rPr>
          <w:rStyle w:val="StyleUnderline"/>
        </w:rPr>
        <w:t>with a hope that China would eventually be entrenched as a pillar in the liberal order.</w:t>
      </w:r>
    </w:p>
    <w:p w14:paraId="338AE838" w14:textId="77777777" w:rsidR="00B50740" w:rsidRPr="00ED6055" w:rsidRDefault="00B50740" w:rsidP="00B50740">
      <w:pPr>
        <w:rPr>
          <w:rStyle w:val="StyleUnderline"/>
        </w:rPr>
      </w:pPr>
      <w:r w:rsidRPr="00ED6055">
        <w:rPr>
          <w:rStyle w:val="StyleUnderline"/>
        </w:rPr>
        <w:t>Unfortunately, none of that came true, and China is pretty much the biggest rising great-power rival challenge to an established superpower</w:t>
      </w:r>
      <w:r w:rsidRPr="00ED6055">
        <w:rPr>
          <w:sz w:val="16"/>
        </w:rPr>
        <w:t xml:space="preserve">, compared to the history of rising-power challenges, from Sparta to Athens, Carthage to Rome, the Spaniards, Napoleon and Germans twice, to the Brits. </w:t>
      </w:r>
      <w:proofErr w:type="gramStart"/>
      <w:r w:rsidRPr="00ED6055">
        <w:rPr>
          <w:rStyle w:val="StyleUnderline"/>
        </w:rPr>
        <w:t>There’s</w:t>
      </w:r>
      <w:proofErr w:type="gramEnd"/>
      <w:r w:rsidRPr="00ED6055">
        <w:rPr>
          <w:rStyle w:val="StyleUnderline"/>
        </w:rPr>
        <w:t xml:space="preserve"> an academic consensus about it, and Uncle Joe is wrong once again.</w:t>
      </w:r>
    </w:p>
    <w:p w14:paraId="72FB7758" w14:textId="77777777" w:rsidR="00B50740" w:rsidRPr="00ED6055" w:rsidRDefault="00B50740" w:rsidP="00B50740">
      <w:pPr>
        <w:rPr>
          <w:sz w:val="16"/>
        </w:rPr>
      </w:pPr>
      <w:r w:rsidRPr="00ED6055">
        <w:rPr>
          <w:sz w:val="16"/>
        </w:rPr>
        <w:lastRenderedPageBreak/>
        <w:t xml:space="preserve">Most importantly, however, he is opposed to his own base. Recent studies </w:t>
      </w:r>
      <w:proofErr w:type="gramStart"/>
      <w:r w:rsidRPr="00ED6055">
        <w:rPr>
          <w:sz w:val="16"/>
        </w:rPr>
        <w:t>suggest,</w:t>
      </w:r>
      <w:proofErr w:type="gramEnd"/>
      <w:r w:rsidRPr="00ED6055">
        <w:rPr>
          <w:sz w:val="16"/>
        </w:rPr>
        <w:t xml:space="preserve"> that Americans overwhelmingly, distinctly support a restrained foreign policy and less liberal interventionism and democracy promotion abroad, this stance is even stronger among the Democratic base.</w:t>
      </w:r>
    </w:p>
    <w:p w14:paraId="341E645B" w14:textId="77777777" w:rsidR="00B50740" w:rsidRPr="00ED6055" w:rsidRDefault="00B50740" w:rsidP="00B50740">
      <w:pPr>
        <w:ind w:left="720"/>
        <w:rPr>
          <w:sz w:val="16"/>
        </w:rPr>
      </w:pPr>
      <w:r w:rsidRPr="00ED6055">
        <w:rPr>
          <w:sz w:val="16"/>
        </w:rPr>
        <w:t xml:space="preserve">The findings in this survey suggest that American voters are not isolationist. Rather, voters are more accurately described as supporting ‘restrained engagement’ in international affairs—a strategy that </w:t>
      </w:r>
      <w:proofErr w:type="spellStart"/>
      <w:r w:rsidRPr="00ED6055">
        <w:rPr>
          <w:sz w:val="16"/>
        </w:rPr>
        <w:t>favours</w:t>
      </w:r>
      <w:proofErr w:type="spellEnd"/>
      <w:r w:rsidRPr="00ED6055">
        <w:rPr>
          <w:sz w:val="16"/>
        </w:rPr>
        <w:t xml:space="preserve"> diplomatic, political, and economic actions over military action when advancing U.S. interests in the world. American voters want their political leaders to make more public investments in the American people in order to compete in the world and to strike the right balance abroad after more than a decade of what they see as military overextension.</w:t>
      </w:r>
    </w:p>
    <w:p w14:paraId="0CFCB46E" w14:textId="77777777" w:rsidR="00B50740" w:rsidRPr="00ED6055" w:rsidRDefault="00B50740" w:rsidP="00B50740">
      <w:pPr>
        <w:rPr>
          <w:sz w:val="16"/>
        </w:rPr>
      </w:pPr>
      <w:r w:rsidRPr="00ED6055">
        <w:rPr>
          <w:sz w:val="16"/>
        </w:rPr>
        <w:t xml:space="preserve">Guess who won an election promising just </w:t>
      </w:r>
      <w:proofErr w:type="gramStart"/>
      <w:r w:rsidRPr="00ED6055">
        <w:rPr>
          <w:sz w:val="16"/>
        </w:rPr>
        <w:t>that?</w:t>
      </w:r>
      <w:proofErr w:type="gramEnd"/>
    </w:p>
    <w:p w14:paraId="55A28A5F" w14:textId="77777777" w:rsidR="00B50740" w:rsidRPr="00ED6055" w:rsidRDefault="00B50740" w:rsidP="00B50740">
      <w:pPr>
        <w:rPr>
          <w:rStyle w:val="StyleUnderline"/>
        </w:rPr>
      </w:pPr>
      <w:r w:rsidRPr="00ED6055">
        <w:rPr>
          <w:sz w:val="16"/>
        </w:rPr>
        <w:t xml:space="preserve">It is a mystery that President Trump cannot transform his foreign policy instincts into electoral support, but one can blame Trump’s poor PR, lack of strict message discipline, and continuous mainstream media opposition for that. </w:t>
      </w:r>
      <w:r w:rsidRPr="00ED6055">
        <w:rPr>
          <w:rStyle w:val="StyleUnderline"/>
        </w:rPr>
        <w:t>The fact remains, however, that Trump is more attuned to a non-interventionist America than his prospective rival Biden.</w:t>
      </w:r>
    </w:p>
    <w:p w14:paraId="57A33102" w14:textId="77777777" w:rsidR="00B50740" w:rsidRDefault="00B50740" w:rsidP="00B50740">
      <w:pPr>
        <w:pStyle w:val="Heading4"/>
      </w:pPr>
      <w:r>
        <w:t>Biden’s foreign policy is dominated by the 2000s establishment</w:t>
      </w:r>
    </w:p>
    <w:p w14:paraId="2A9BF30B" w14:textId="77777777" w:rsidR="00B50740" w:rsidRDefault="00B50740" w:rsidP="00B50740">
      <w:r w:rsidRPr="000A6207">
        <w:rPr>
          <w:rStyle w:val="Style13ptBold"/>
        </w:rPr>
        <w:t>Davison and Thurston 6/7</w:t>
      </w:r>
      <w:r>
        <w:t xml:space="preserve"> DEREK DAVISON ALEX THURSTON </w:t>
      </w:r>
      <w:r w:rsidRPr="000A6207">
        <w:t>06.07.2020</w:t>
      </w:r>
      <w:r>
        <w:t xml:space="preserve"> Derek Davison is a writer and analyst specializing in the Middle East and American foreign policy. Alex Thurston is assistant professor of political science at the University of Cincinnati. “</w:t>
      </w:r>
      <w:r w:rsidRPr="000A6207">
        <w:rPr>
          <w:rStyle w:val="StyleUnderline"/>
        </w:rPr>
        <w:t>Expect More Military “Liberal Interventionism” Under a Joe Biden Presidency</w:t>
      </w:r>
      <w:r>
        <w:t xml:space="preserve">” </w:t>
      </w:r>
      <w:hyperlink r:id="rId378" w:history="1">
        <w:r w:rsidRPr="000F7A76">
          <w:rPr>
            <w:rStyle w:val="Hyperlink"/>
          </w:rPr>
          <w:t>https://jacobinmag.com/2020/06/joe-biden-foreign-policy-military-liberal-interventionism-obama</w:t>
        </w:r>
      </w:hyperlink>
      <w:r>
        <w:t xml:space="preserve"> //</w:t>
      </w:r>
      <w:proofErr w:type="spellStart"/>
      <w:r>
        <w:t>AWhite</w:t>
      </w:r>
      <w:proofErr w:type="spellEnd"/>
    </w:p>
    <w:p w14:paraId="3BC7B441" w14:textId="77777777" w:rsidR="00B50740" w:rsidRPr="000A6207" w:rsidRDefault="00B50740" w:rsidP="00B50740">
      <w:pPr>
        <w:rPr>
          <w:rStyle w:val="StyleUnderline"/>
        </w:rPr>
      </w:pPr>
      <w:proofErr w:type="gramStart"/>
      <w:r w:rsidRPr="000A6207">
        <w:rPr>
          <w:sz w:val="16"/>
        </w:rPr>
        <w:t xml:space="preserve">With this in mind, </w:t>
      </w:r>
      <w:r w:rsidRPr="000A6207">
        <w:rPr>
          <w:rStyle w:val="StyleUnderline"/>
        </w:rPr>
        <w:t>what</w:t>
      </w:r>
      <w:proofErr w:type="gramEnd"/>
      <w:r w:rsidRPr="000A6207">
        <w:rPr>
          <w:rStyle w:val="StyleUnderline"/>
        </w:rPr>
        <w:t xml:space="preserve"> might a Biden presidency foreign-policy agenda look like? Certainly, his campaign’s vague promises of “restoring dignified leadership” and “leading the democratic world” give us few meaningful clues, and various Biden foreign policy think pieces from the liberal establishment should be taken more as wish lists than as firm agendas.</w:t>
      </w:r>
    </w:p>
    <w:p w14:paraId="775AF17C" w14:textId="77777777" w:rsidR="00B50740" w:rsidRPr="000A6207" w:rsidRDefault="00B50740" w:rsidP="00B50740">
      <w:pPr>
        <w:rPr>
          <w:rStyle w:val="StyleUnderline"/>
        </w:rPr>
      </w:pPr>
      <w:r w:rsidRPr="000A6207">
        <w:rPr>
          <w:rStyle w:val="StyleUnderline"/>
        </w:rPr>
        <w:t xml:space="preserve">There’s a frequently used saying in Washington that “personnel </w:t>
      </w:r>
      <w:proofErr w:type="gramStart"/>
      <w:r w:rsidRPr="000A6207">
        <w:rPr>
          <w:rStyle w:val="StyleUnderline"/>
        </w:rPr>
        <w:t>is</w:t>
      </w:r>
      <w:proofErr w:type="gramEnd"/>
      <w:r w:rsidRPr="000A6207">
        <w:rPr>
          <w:rStyle w:val="StyleUnderline"/>
        </w:rPr>
        <w:t xml:space="preserve"> policy.” That may not be entirely true in the Trump administration</w:t>
      </w:r>
      <w:r w:rsidRPr="000A6207">
        <w:rPr>
          <w:sz w:val="16"/>
        </w:rPr>
        <w:t xml:space="preserve">, where personnel are shuffled in and out subject to the capricious whims of an unstable president. </w:t>
      </w:r>
      <w:r w:rsidRPr="000A6207">
        <w:rPr>
          <w:rStyle w:val="StyleUnderline"/>
        </w:rPr>
        <w:t>But a glance at the names that filled important foreign policy positions under Barack Obama or George W. Bush does indeed speak powerfully to the foreign policy approaches those administrations took.</w:t>
      </w:r>
    </w:p>
    <w:p w14:paraId="76EF1403" w14:textId="77777777" w:rsidR="00B50740" w:rsidRPr="000A6207" w:rsidRDefault="00B50740" w:rsidP="00B50740">
      <w:pPr>
        <w:rPr>
          <w:rStyle w:val="StyleUnderline"/>
        </w:rPr>
      </w:pPr>
      <w:r w:rsidRPr="000A6207">
        <w:rPr>
          <w:rStyle w:val="StyleUnderline"/>
        </w:rPr>
        <w:t xml:space="preserve">And </w:t>
      </w:r>
      <w:proofErr w:type="gramStart"/>
      <w:r w:rsidRPr="000A6207">
        <w:rPr>
          <w:rStyle w:val="StyleUnderline"/>
        </w:rPr>
        <w:t>so</w:t>
      </w:r>
      <w:proofErr w:type="gramEnd"/>
      <w:r w:rsidRPr="000A6207">
        <w:rPr>
          <w:rStyle w:val="StyleUnderline"/>
        </w:rPr>
        <w:t xml:space="preserve"> we can begin to approximate how a Biden-led foreign policy agenda might look</w:t>
      </w:r>
      <w:r w:rsidRPr="000A6207">
        <w:rPr>
          <w:sz w:val="16"/>
        </w:rPr>
        <w:t xml:space="preserve">, by looking at those people most likely to formulate and implement it. </w:t>
      </w:r>
      <w:r w:rsidRPr="000A6207">
        <w:rPr>
          <w:rStyle w:val="StyleUnderline"/>
        </w:rPr>
        <w:t>By this approach, those who are hoping for a new era in America’s approach toward the rest of the world are likely to be disappointed. Indeed, if anything it would appear that the DC foreign policy establishment — the “Blob,”</w:t>
      </w:r>
      <w:r w:rsidRPr="000A6207">
        <w:rPr>
          <w:sz w:val="16"/>
        </w:rPr>
        <w:t xml:space="preserve"> as former Obama adviser Ben Rhodes once put it — </w:t>
      </w:r>
      <w:r w:rsidRPr="000A6207">
        <w:rPr>
          <w:rStyle w:val="StyleUnderline"/>
        </w:rPr>
        <w:t>would be poised to maintain or even strengthen its hold on power under a President Biden.</w:t>
      </w:r>
    </w:p>
    <w:p w14:paraId="4CDF9B91" w14:textId="77777777" w:rsidR="00B50740" w:rsidRPr="000A6207" w:rsidRDefault="00B50740" w:rsidP="00B50740">
      <w:pPr>
        <w:rPr>
          <w:rStyle w:val="StyleUnderline"/>
        </w:rPr>
      </w:pPr>
      <w:r w:rsidRPr="000A6207">
        <w:rPr>
          <w:sz w:val="16"/>
        </w:rPr>
        <w:t xml:space="preserve">In some ways, </w:t>
      </w:r>
      <w:r w:rsidRPr="000A6207">
        <w:rPr>
          <w:rStyle w:val="StyleUnderline"/>
        </w:rPr>
        <w:t>the Blob was never out of power</w:t>
      </w:r>
      <w:r w:rsidRPr="000A6207">
        <w:rPr>
          <w:sz w:val="16"/>
        </w:rPr>
        <w:t xml:space="preserve">. Their influence remains strong in DC’s major think tanks, in top universities, in newspapers such as the New York Times and in publications such as Foreign Affairs, and in the government. Figures like John Bolton and even Richard </w:t>
      </w:r>
      <w:proofErr w:type="spellStart"/>
      <w:r w:rsidRPr="000A6207">
        <w:rPr>
          <w:sz w:val="16"/>
        </w:rPr>
        <w:t>Grenell</w:t>
      </w:r>
      <w:proofErr w:type="spellEnd"/>
      <w:r w:rsidRPr="000A6207">
        <w:rPr>
          <w:sz w:val="16"/>
        </w:rPr>
        <w:t xml:space="preserve"> are, ultimately, members of the Blob. </w:t>
      </w:r>
      <w:r w:rsidRPr="000A6207">
        <w:rPr>
          <w:rStyle w:val="StyleUnderline"/>
        </w:rPr>
        <w:t xml:space="preserve">Yet in other ways, Trump’s victory denied the Blob — a bipartisan body — key roles. Right-wing trolls such as Sebastian </w:t>
      </w:r>
      <w:proofErr w:type="spellStart"/>
      <w:r w:rsidRPr="000A6207">
        <w:rPr>
          <w:rStyle w:val="StyleUnderline"/>
        </w:rPr>
        <w:t>Gorka</w:t>
      </w:r>
      <w:proofErr w:type="spellEnd"/>
      <w:r w:rsidRPr="000A6207">
        <w:rPr>
          <w:rStyle w:val="StyleUnderline"/>
        </w:rPr>
        <w:t xml:space="preserve"> and Stephen Miller come from outside the Blob’s usual circuits, and Trump’s erratic flirtations with diplomacy toward North Korea, or with reducing the US presence in Syria, run counter to the Blob’s worldview. A Biden presidency would give it more straightforward control over US foreign policymaking.</w:t>
      </w:r>
    </w:p>
    <w:p w14:paraId="395FF9D8" w14:textId="77777777" w:rsidR="00B50740" w:rsidRPr="000A6207" w:rsidRDefault="00B50740" w:rsidP="00B50740">
      <w:pPr>
        <w:rPr>
          <w:sz w:val="16"/>
          <w:szCs w:val="16"/>
        </w:rPr>
      </w:pPr>
      <w:r w:rsidRPr="000A6207">
        <w:rPr>
          <w:sz w:val="16"/>
          <w:szCs w:val="16"/>
        </w:rPr>
        <w:t>Biden’s People</w:t>
      </w:r>
    </w:p>
    <w:p w14:paraId="3200AA16" w14:textId="77777777" w:rsidR="00B50740" w:rsidRPr="000A6207" w:rsidRDefault="00B50740" w:rsidP="00B50740">
      <w:pPr>
        <w:rPr>
          <w:sz w:val="16"/>
        </w:rPr>
      </w:pPr>
      <w:r w:rsidRPr="000A6207">
        <w:rPr>
          <w:rStyle w:val="StyleUnderline"/>
        </w:rPr>
        <w:t xml:space="preserve">Biden’s foreign policy advisers — as well as the circle of people he is likely to appoint to top posts, if elected — come exclusively from the Democratic foreign policy establishment, with a few stray </w:t>
      </w:r>
      <w:r w:rsidRPr="000A6207">
        <w:rPr>
          <w:rStyle w:val="StyleUnderline"/>
        </w:rPr>
        <w:lastRenderedPageBreak/>
        <w:t>Republicans in the mix</w:t>
      </w:r>
      <w:r w:rsidRPr="000A6207">
        <w:rPr>
          <w:sz w:val="16"/>
        </w:rPr>
        <w:t xml:space="preserve">. His foremost foreign policy aide is Tony </w:t>
      </w:r>
      <w:proofErr w:type="spellStart"/>
      <w:r w:rsidRPr="000A6207">
        <w:rPr>
          <w:sz w:val="16"/>
        </w:rPr>
        <w:t>Blinken</w:t>
      </w:r>
      <w:proofErr w:type="spellEnd"/>
      <w:r w:rsidRPr="000A6207">
        <w:rPr>
          <w:sz w:val="16"/>
        </w:rPr>
        <w:t>, who worked for the Senate Foreign Relations Committee in the 2000s and has been with Biden since the 2008 presidential campaign.</w:t>
      </w:r>
    </w:p>
    <w:p w14:paraId="5E89E6EE" w14:textId="77777777" w:rsidR="00B50740" w:rsidRPr="00326DB8" w:rsidRDefault="00B50740" w:rsidP="00B50740"/>
    <w:p w14:paraId="6B6D299A" w14:textId="77777777" w:rsidR="00B50740" w:rsidRDefault="00B50740" w:rsidP="00B50740">
      <w:pPr>
        <w:pStyle w:val="Heading3"/>
      </w:pPr>
      <w:r>
        <w:lastRenderedPageBreak/>
        <w:t>2AC - War/</w:t>
      </w:r>
      <w:proofErr w:type="gramStart"/>
      <w:r>
        <w:t>Terror !</w:t>
      </w:r>
      <w:proofErr w:type="gramEnd"/>
    </w:p>
    <w:p w14:paraId="55E1DD6C" w14:textId="77777777" w:rsidR="00B50740" w:rsidRDefault="00B50740" w:rsidP="00B50740">
      <w:pPr>
        <w:pStyle w:val="Heading4"/>
      </w:pPr>
      <w:r>
        <w:t>Interventionism causes war and terrorism</w:t>
      </w:r>
    </w:p>
    <w:p w14:paraId="54F86867" w14:textId="77777777" w:rsidR="00B50740" w:rsidRDefault="00B50740" w:rsidP="00B50740">
      <w:r w:rsidRPr="00B11066">
        <w:rPr>
          <w:rStyle w:val="Style13ptBold"/>
        </w:rPr>
        <w:t>Henderson 19</w:t>
      </w:r>
      <w:r>
        <w:t xml:space="preserve"> David R. Henderson Tuesday, May 28, 2019 </w:t>
      </w:r>
      <w:r w:rsidRPr="00B11066">
        <w:t xml:space="preserve">David R. Henderson is a research fellow with the Hoover Institution. He is also a professor of economics at the Naval Postgraduate School in Monterey, California. </w:t>
      </w:r>
      <w:r>
        <w:t xml:space="preserve">“The Case Against An Interventionist Foreign Policy” </w:t>
      </w:r>
      <w:hyperlink r:id="rId379" w:history="1">
        <w:r w:rsidRPr="000F7A76">
          <w:rPr>
            <w:rStyle w:val="Hyperlink"/>
          </w:rPr>
          <w:t>https://www.hoover.org/research/case-against-interventionist-foreign-policy</w:t>
        </w:r>
      </w:hyperlink>
      <w:r>
        <w:t xml:space="preserve"> //</w:t>
      </w:r>
      <w:proofErr w:type="spellStart"/>
      <w:r>
        <w:t>AWhite</w:t>
      </w:r>
      <w:proofErr w:type="spellEnd"/>
    </w:p>
    <w:p w14:paraId="58CA0E09" w14:textId="77777777" w:rsidR="00B50740" w:rsidRPr="00ED6055" w:rsidRDefault="00B50740" w:rsidP="00B50740">
      <w:pPr>
        <w:rPr>
          <w:sz w:val="16"/>
        </w:rPr>
      </w:pPr>
      <w:r w:rsidRPr="00B11066">
        <w:rPr>
          <w:rStyle w:val="StyleUnderline"/>
        </w:rPr>
        <w:t>In foreign policy also, when government intervenes, it creates problems that it tries to solve by intervening further. Take Iraq</w:t>
      </w:r>
      <w:r w:rsidRPr="00ED6055">
        <w:rPr>
          <w:sz w:val="16"/>
        </w:rPr>
        <w:t xml:space="preserve">. How did we get to the point where the Bush government invaded Iraq? As Ronald Reagan used to say, </w:t>
      </w:r>
      <w:proofErr w:type="gramStart"/>
      <w:r w:rsidRPr="00ED6055">
        <w:rPr>
          <w:sz w:val="16"/>
        </w:rPr>
        <w:t>let’s</w:t>
      </w:r>
      <w:proofErr w:type="gramEnd"/>
      <w:r w:rsidRPr="00ED6055">
        <w:rPr>
          <w:sz w:val="16"/>
        </w:rPr>
        <w:t xml:space="preserve"> take a trip down memory lane.</w:t>
      </w:r>
    </w:p>
    <w:p w14:paraId="5A894835" w14:textId="77777777" w:rsidR="00B50740" w:rsidRPr="00ED6055" w:rsidRDefault="00B50740" w:rsidP="00B50740">
      <w:pPr>
        <w:rPr>
          <w:sz w:val="16"/>
        </w:rPr>
      </w:pPr>
      <w:r w:rsidRPr="00B11066">
        <w:rPr>
          <w:rStyle w:val="StyleUnderline"/>
        </w:rPr>
        <w:t xml:space="preserve">In 1963, the CIA helped a young Iraqi ally who, along with other plotters, overthrew General </w:t>
      </w:r>
      <w:proofErr w:type="spellStart"/>
      <w:r w:rsidRPr="00B11066">
        <w:rPr>
          <w:rStyle w:val="StyleUnderline"/>
        </w:rPr>
        <w:t>Adbul</w:t>
      </w:r>
      <w:proofErr w:type="spellEnd"/>
      <w:r w:rsidRPr="00B11066">
        <w:rPr>
          <w:rStyle w:val="StyleUnderline"/>
        </w:rPr>
        <w:t xml:space="preserve"> Qassim. You may have heard of this young Iraqi ally; his name was Saddam Hussein. Five years later, the CIA backed another coup that made Saddam Hussein deputy to the new military ruler. </w:t>
      </w:r>
      <w:r w:rsidRPr="00ED6055">
        <w:rPr>
          <w:sz w:val="16"/>
        </w:rPr>
        <w:t>Then, in 1979, Hussein took his turn as dictator.</w:t>
      </w:r>
    </w:p>
    <w:p w14:paraId="5FA40A65" w14:textId="77777777" w:rsidR="00B50740" w:rsidRPr="00ED6055" w:rsidRDefault="00B50740" w:rsidP="00B50740">
      <w:pPr>
        <w:rPr>
          <w:sz w:val="16"/>
        </w:rPr>
      </w:pPr>
      <w:r w:rsidRPr="00B11066">
        <w:rPr>
          <w:rStyle w:val="StyleUnderline"/>
        </w:rPr>
        <w:t>Hussein proceeded to wage a long and costly war on Iran</w:t>
      </w:r>
      <w:r w:rsidRPr="00ED6055">
        <w:rPr>
          <w:sz w:val="16"/>
        </w:rPr>
        <w:t xml:space="preserve">. Although many people, correctly, point to this war as evidence of Saddam Hussein’s evil, </w:t>
      </w:r>
      <w:r w:rsidRPr="00B11066">
        <w:rPr>
          <w:rStyle w:val="StyleUnderline"/>
        </w:rPr>
        <w:t xml:space="preserve">they rarely mention one highly relevant fact: the Reagan administration supported this invasion with billions of dollars in export credits and with satellite intelligence. </w:t>
      </w:r>
      <w:r w:rsidRPr="00ED6055">
        <w:rPr>
          <w:sz w:val="16"/>
        </w:rPr>
        <w:t>Saddam Hussein was evil for initiating and fighting that war. How, then, should we evaluate the U.S. government officials who actively supported him?</w:t>
      </w:r>
    </w:p>
    <w:p w14:paraId="332FA92C" w14:textId="77777777" w:rsidR="00B50740" w:rsidRPr="00ED6055" w:rsidRDefault="00B50740" w:rsidP="00B50740">
      <w:pPr>
        <w:rPr>
          <w:sz w:val="16"/>
        </w:rPr>
      </w:pPr>
      <w:r w:rsidRPr="00ED6055">
        <w:rPr>
          <w:sz w:val="16"/>
        </w:rPr>
        <w:t xml:space="preserve">But my main purpose is not to question the morality of war, even though </w:t>
      </w:r>
      <w:proofErr w:type="gramStart"/>
      <w:r w:rsidRPr="00ED6055">
        <w:rPr>
          <w:sz w:val="16"/>
        </w:rPr>
        <w:t>that’s</w:t>
      </w:r>
      <w:proofErr w:type="gramEnd"/>
      <w:r w:rsidRPr="00ED6055">
        <w:rPr>
          <w:sz w:val="16"/>
        </w:rPr>
        <w:t xml:space="preserve"> worth doing. Rather, it is to point out how </w:t>
      </w:r>
      <w:r w:rsidRPr="00B11066">
        <w:rPr>
          <w:rStyle w:val="StyleUnderline"/>
        </w:rPr>
        <w:t>one intervention leads to another. The U.S. government supported a man who eventually took over Iraq’s government and who later became, in the eyes of the U.S. government, the enemy</w:t>
      </w:r>
      <w:r w:rsidRPr="00ED6055">
        <w:rPr>
          <w:sz w:val="16"/>
        </w:rPr>
        <w:t>. The U.S. government’s interventions of the 1960s led indirectly to its 2003 intervention.</w:t>
      </w:r>
    </w:p>
    <w:p w14:paraId="4679C6B7" w14:textId="77777777" w:rsidR="00B50740" w:rsidRPr="00ED6055" w:rsidRDefault="00B50740" w:rsidP="00B50740">
      <w:pPr>
        <w:rPr>
          <w:sz w:val="16"/>
          <w:szCs w:val="16"/>
        </w:rPr>
      </w:pPr>
      <w:r w:rsidRPr="00ED6055">
        <w:rPr>
          <w:sz w:val="16"/>
          <w:szCs w:val="16"/>
        </w:rPr>
        <w:t>But why did the U.S. government support Saddam Hussein in his war on Iran? Because Iran had become an enemy of the U.S. government after the Ayatollah Khomeini took over and after the Iranians had taken Americans in the U.S. embassy hostage in 1979. One reason many Iranians hated the U.S. government was that the CIA, with Kermit Roosevelt and Norman Schwarzkopf Sr. leading the charge, had helped depose the democratically elected premier, Mohammed Mossadegh, in 1953 and helped reinstall the shah of Iran.</w:t>
      </w:r>
    </w:p>
    <w:p w14:paraId="48C92A21" w14:textId="77777777" w:rsidR="00B50740" w:rsidRPr="00ED6055" w:rsidRDefault="00B50740" w:rsidP="00B50740">
      <w:pPr>
        <w:rPr>
          <w:sz w:val="16"/>
          <w:szCs w:val="16"/>
        </w:rPr>
      </w:pPr>
      <w:r w:rsidRPr="00ED6055">
        <w:rPr>
          <w:sz w:val="16"/>
          <w:szCs w:val="16"/>
        </w:rPr>
        <w:t>The shah created a secret terrorist police force, SAVAK, that tortured its own citizens and imprisoned political opponents. The CIA helped train SAVAK. On domestic policy, the shah undertook a highly inflationary monetary policy that caused the value of the Iranian currency to plummet. Inflation, torture. For some reason, that upsets people.</w:t>
      </w:r>
    </w:p>
    <w:p w14:paraId="6862110C" w14:textId="77777777" w:rsidR="00B50740" w:rsidRPr="00ED6055" w:rsidRDefault="00B50740" w:rsidP="00B50740">
      <w:pPr>
        <w:rPr>
          <w:sz w:val="16"/>
          <w:szCs w:val="16"/>
        </w:rPr>
      </w:pPr>
      <w:r w:rsidRPr="00ED6055">
        <w:rPr>
          <w:sz w:val="16"/>
          <w:szCs w:val="16"/>
        </w:rPr>
        <w:t xml:space="preserve">Interestingly, In August 2003, when James Woolsey, former director of intelligence for the Clinton administration’s CIA, spoke at the Naval Postgraduate School, where I was a professor, he addressed the 1953 uprising in response to a question from me. During his speech, Woolsey had stated that the war with militant Islam had begun in November 1979 when some Iranians took over the U.S. embassy. I asked him whether he </w:t>
      </w:r>
      <w:proofErr w:type="gramStart"/>
      <w:r w:rsidRPr="00ED6055">
        <w:rPr>
          <w:sz w:val="16"/>
          <w:szCs w:val="16"/>
        </w:rPr>
        <w:t>didn’t</w:t>
      </w:r>
      <w:proofErr w:type="gramEnd"/>
      <w:r w:rsidRPr="00ED6055">
        <w:rPr>
          <w:sz w:val="16"/>
          <w:szCs w:val="16"/>
        </w:rPr>
        <w:t xml:space="preserve"> think it might have begun in 1953, when the CIA helped depose Mossadegh. Laughing, Woolsey replied that, as Winston Churchill had said, when it came to the Middle East, the Americans, after doing many wrong things, would always end up doing the right thing. In other words, Woolsey seemed to admit CIA complicity, but dismissed the idea that this mattered because the U.S., at some point, (he </w:t>
      </w:r>
      <w:proofErr w:type="gramStart"/>
      <w:r w:rsidRPr="00ED6055">
        <w:rPr>
          <w:sz w:val="16"/>
          <w:szCs w:val="16"/>
        </w:rPr>
        <w:t>didn’t</w:t>
      </w:r>
      <w:proofErr w:type="gramEnd"/>
      <w:r w:rsidRPr="00ED6055">
        <w:rPr>
          <w:sz w:val="16"/>
          <w:szCs w:val="16"/>
        </w:rPr>
        <w:t xml:space="preserve"> specify when) had gotten it right.</w:t>
      </w:r>
    </w:p>
    <w:p w14:paraId="1534EA21" w14:textId="77777777" w:rsidR="00B50740" w:rsidRPr="00ED6055" w:rsidRDefault="00B50740" w:rsidP="00B50740">
      <w:pPr>
        <w:rPr>
          <w:rStyle w:val="StyleUnderline"/>
        </w:rPr>
      </w:pPr>
      <w:r w:rsidRPr="00ED6055">
        <w:rPr>
          <w:sz w:val="16"/>
        </w:rPr>
        <w:t xml:space="preserve">But Woolsey’s answer evades the issue: did the U.S. government’s 1953 actions have bad unintended consequences? </w:t>
      </w:r>
      <w:r w:rsidRPr="00ED6055">
        <w:rPr>
          <w:rStyle w:val="StyleUnderline"/>
        </w:rPr>
        <w:t>The consequences of the U.S. government’s 1953 intervention—more and more enmeshment in the Middle East—have been bad and cannot be laughingly dismissed.</w:t>
      </w:r>
    </w:p>
    <w:p w14:paraId="2A06B5A1" w14:textId="77777777" w:rsidR="00B50740" w:rsidRPr="00ED6055" w:rsidRDefault="00B50740" w:rsidP="00B50740">
      <w:pPr>
        <w:rPr>
          <w:rStyle w:val="StyleUnderline"/>
        </w:rPr>
      </w:pPr>
      <w:r w:rsidRPr="00ED6055">
        <w:rPr>
          <w:rStyle w:val="StyleUnderline"/>
        </w:rPr>
        <w:t>Or take the unintended consequences of U.S. government intervention in Afghanistan. Although the U.S. government now fiercely opposes the radical Muslims who, until 2001, ran the Afghan government, it helped put them in that position in the first place.</w:t>
      </w:r>
      <w:r w:rsidRPr="00ED6055">
        <w:rPr>
          <w:sz w:val="16"/>
        </w:rPr>
        <w:t xml:space="preserve"> Zbigniew Brzezinski was the national security adviser to President Jimmy Carter. Brzezinski bragged (in an interview in Nouvelle </w:t>
      </w:r>
      <w:proofErr w:type="spellStart"/>
      <w:r w:rsidRPr="00ED6055">
        <w:rPr>
          <w:sz w:val="16"/>
        </w:rPr>
        <w:t>Observateur</w:t>
      </w:r>
      <w:proofErr w:type="spellEnd"/>
      <w:r w:rsidRPr="00ED6055">
        <w:rPr>
          <w:sz w:val="16"/>
        </w:rPr>
        <w:t xml:space="preserve">) about the fact that, in 1979, he persuaded Carter to destabilize Afghanistan’s pro-Soviet government so that the Soviets would invade. In December 1979, Brzezinski got his Christmas wish: </w:t>
      </w:r>
      <w:proofErr w:type="gramStart"/>
      <w:r w:rsidRPr="00ED6055">
        <w:rPr>
          <w:sz w:val="16"/>
        </w:rPr>
        <w:t>the</w:t>
      </w:r>
      <w:proofErr w:type="gramEnd"/>
      <w:r w:rsidRPr="00ED6055">
        <w:rPr>
          <w:sz w:val="16"/>
        </w:rPr>
        <w:t xml:space="preserve"> Soviets </w:t>
      </w:r>
      <w:r w:rsidRPr="00ED6055">
        <w:rPr>
          <w:sz w:val="16"/>
        </w:rPr>
        <w:lastRenderedPageBreak/>
        <w:t xml:space="preserve">invaded Afghanistan. </w:t>
      </w:r>
      <w:r w:rsidRPr="00ED6055">
        <w:rPr>
          <w:rStyle w:val="StyleUnderline"/>
        </w:rPr>
        <w:t>Then the CIA proceeded to recruit radical Muslims to fight the Soviets. One other person who helped fund these Muslims was named Osama bin Laden.</w:t>
      </w:r>
    </w:p>
    <w:p w14:paraId="5E729975" w14:textId="77777777" w:rsidR="00B50740" w:rsidRPr="00ED6055" w:rsidRDefault="00B50740" w:rsidP="00B50740">
      <w:pPr>
        <w:rPr>
          <w:sz w:val="16"/>
          <w:szCs w:val="16"/>
        </w:rPr>
      </w:pPr>
      <w:r w:rsidRPr="00ED6055">
        <w:rPr>
          <w:sz w:val="16"/>
          <w:szCs w:val="16"/>
        </w:rPr>
        <w:t>Incidentally, after Sept. 11, 2001, the Bush administration tried hard but unsuccessfully to find a link between Osama and Saddam. The link is hidden in plain sight: in the 1980s, both were allies of the U.S. government.</w:t>
      </w:r>
    </w:p>
    <w:p w14:paraId="6D7611A4" w14:textId="77777777" w:rsidR="00B50740" w:rsidRPr="00ED6055" w:rsidRDefault="00B50740" w:rsidP="00B50740">
      <w:pPr>
        <w:rPr>
          <w:sz w:val="16"/>
        </w:rPr>
      </w:pPr>
      <w:r w:rsidRPr="00ED6055">
        <w:rPr>
          <w:rStyle w:val="StyleUnderline"/>
        </w:rPr>
        <w:t>Unfortunately, the basic lesson about intervention has not been learned by the people who need to learn it most: the makers of U.S. foreign policy. A large number of them still seem to believe that they can design the world any way they like and that even if there are unintended consequences</w:t>
      </w:r>
      <w:r w:rsidRPr="00ED6055">
        <w:rPr>
          <w:sz w:val="16"/>
        </w:rPr>
        <w:t xml:space="preserve">, these will be less negative than the positive they hope to achieve. In that sense, they have what Mont </w:t>
      </w:r>
      <w:proofErr w:type="spellStart"/>
      <w:r w:rsidRPr="00ED6055">
        <w:rPr>
          <w:sz w:val="16"/>
        </w:rPr>
        <w:t>Pelerin</w:t>
      </w:r>
      <w:proofErr w:type="spellEnd"/>
      <w:r w:rsidRPr="00ED6055">
        <w:rPr>
          <w:sz w:val="16"/>
        </w:rPr>
        <w:t xml:space="preserve"> Society founder Friedrich Hayek called the “fatal conceit.” Hayek applied the term to people who believed that governments could plan economies with many good results and few bad ones. But the term applies just as much to the conceit of foreign policy makers.</w:t>
      </w:r>
    </w:p>
    <w:p w14:paraId="5763C02F" w14:textId="1AC39FEC" w:rsidR="00770520" w:rsidRPr="00390491" w:rsidRDefault="00770520" w:rsidP="00770520">
      <w:pPr>
        <w:pStyle w:val="Heading2"/>
      </w:pPr>
      <w:r>
        <w:lastRenderedPageBreak/>
        <w:t>AT Impact – New START</w:t>
      </w:r>
    </w:p>
    <w:p w14:paraId="28D0B64C" w14:textId="77777777" w:rsidR="00770520" w:rsidRDefault="00770520" w:rsidP="00770520">
      <w:pPr>
        <w:pStyle w:val="Heading3"/>
      </w:pPr>
      <w:r>
        <w:lastRenderedPageBreak/>
        <w:t>New START not key</w:t>
      </w:r>
    </w:p>
    <w:p w14:paraId="69EE58AC" w14:textId="77777777" w:rsidR="00770520" w:rsidRDefault="00770520" w:rsidP="00770520">
      <w:pPr>
        <w:pStyle w:val="Heading4"/>
      </w:pPr>
      <w:r>
        <w:t xml:space="preserve">START has no enforcement mechanism – Russia is circumventing now </w:t>
      </w:r>
    </w:p>
    <w:p w14:paraId="77CCC13B" w14:textId="77777777" w:rsidR="00770520" w:rsidRPr="001F6843" w:rsidRDefault="00770520" w:rsidP="00770520">
      <w:pPr>
        <w:rPr>
          <w:b/>
          <w:sz w:val="26"/>
        </w:rPr>
      </w:pPr>
      <w:r>
        <w:rPr>
          <w:rStyle w:val="Style13ptBold"/>
        </w:rPr>
        <w:t xml:space="preserve">Geller ’20 – </w:t>
      </w:r>
      <w:r w:rsidRPr="001F6843">
        <w:rPr>
          <w:rStyle w:val="Style13ptBold"/>
          <w:rFonts w:eastAsiaTheme="majorEastAsia" w:cstheme="majorBidi"/>
          <w:b w:val="0"/>
        </w:rPr>
        <w:t>(Patty Jane Geller, 3/5/20, New START: The U.S. Should Not Extend the Dangerously Flawed Treaty for Five More Years, Heritage Foundation, accessed 6/25/20, https://www.heritage.org/node/20317459/print-display)//mr</w:t>
      </w:r>
    </w:p>
    <w:p w14:paraId="051DF337" w14:textId="77777777" w:rsidR="00770520" w:rsidRPr="00021A1A" w:rsidRDefault="00770520" w:rsidP="00770520">
      <w:pPr>
        <w:rPr>
          <w:b/>
          <w:iCs/>
          <w:u w:val="single"/>
        </w:rPr>
      </w:pPr>
      <w:r w:rsidRPr="000D3035">
        <w:rPr>
          <w:sz w:val="16"/>
        </w:rPr>
        <w:t xml:space="preserve">Further, </w:t>
      </w:r>
      <w:r w:rsidRPr="000D3035">
        <w:rPr>
          <w:rStyle w:val="StyleUnderline"/>
        </w:rPr>
        <w:t>New START’s verification regime does not sufficiently enable the United States to prove that Russia is not cheating or preparing to break out of the treaty</w:t>
      </w:r>
      <w:r w:rsidRPr="000D3035">
        <w:rPr>
          <w:sz w:val="16"/>
        </w:rPr>
        <w:t xml:space="preserve">. As just one example, </w:t>
      </w:r>
      <w:r w:rsidRPr="000D3035">
        <w:rPr>
          <w:rStyle w:val="StyleUnderline"/>
        </w:rPr>
        <w:t xml:space="preserve">during onsite inspections, the United States is authorized to select a Russian ICBM for inspection </w:t>
      </w:r>
      <w:r w:rsidRPr="000D3035">
        <w:rPr>
          <w:sz w:val="16"/>
        </w:rPr>
        <w:t xml:space="preserve">and compare its number of re-entry vehicles (RVs) with the number of RVs that Russia reported in the New START database.10 </w:t>
      </w:r>
      <w:r w:rsidRPr="000D3035">
        <w:rPr>
          <w:rStyle w:val="StyleUnderline"/>
        </w:rPr>
        <w:t>But the time and place of these inspections are announced 24 hours in advance, allowing Russia to remove any unreported RVs in the meantime</w:t>
      </w:r>
      <w:r w:rsidRPr="000D3035">
        <w:rPr>
          <w:sz w:val="16"/>
        </w:rPr>
        <w:t xml:space="preserve">.11 Even confirming the number of RVs on one missile does not give the United States information on the types and numbers of warheads Russia has on the rest of its missiles. Since any missile could legally carry any number of warheads, the </w:t>
      </w:r>
      <w:r w:rsidRPr="000D3035">
        <w:rPr>
          <w:rStyle w:val="StyleUnderline"/>
        </w:rPr>
        <w:t>mere 10 allowed inspections per year make it difficult if not impossible for the United States to tell whether Russia complies with the total warhead limit</w:t>
      </w:r>
      <w:r w:rsidRPr="000D3035">
        <w:rPr>
          <w:sz w:val="16"/>
        </w:rPr>
        <w:t xml:space="preserve"> of 1,550.12 Under the previous Strategic Arms Reduction Treaty, known as START I, the United States could use access to telemetry13 Telemetry is the measurement of key variables of a device, in this case a missile during flight, converted into electrical signals that can provide useful information about the missile. from Russian flight tests to figure out how many warheads a missile can carry, but New START eliminated this check by allowing Russia to deny the United States access to telemetry.14 </w:t>
      </w:r>
      <w:r w:rsidRPr="000D3035">
        <w:rPr>
          <w:rStyle w:val="Emphasis"/>
        </w:rPr>
        <w:t>If Russia is cheating or preparing to break out of New START, the United States will likely not detect it.</w:t>
      </w:r>
    </w:p>
    <w:p w14:paraId="69084557" w14:textId="77777777" w:rsidR="00770520" w:rsidRDefault="00770520" w:rsidP="00770520">
      <w:pPr>
        <w:pStyle w:val="Heading4"/>
      </w:pPr>
      <w:r>
        <w:t>New START not key – Russia modernizing nuclear deterrent to check back US ABM deployment</w:t>
      </w:r>
    </w:p>
    <w:p w14:paraId="7D591BEE" w14:textId="77777777" w:rsidR="00770520" w:rsidRPr="001F6843" w:rsidRDefault="00770520" w:rsidP="00770520">
      <w:pPr>
        <w:rPr>
          <w:rStyle w:val="Style13ptBold"/>
        </w:rPr>
      </w:pPr>
      <w:r>
        <w:rPr>
          <w:rStyle w:val="Style13ptBold"/>
        </w:rPr>
        <w:t xml:space="preserve">Ritter ’19 – </w:t>
      </w:r>
      <w:r w:rsidRPr="00021A1A">
        <w:rPr>
          <w:rStyle w:val="Style13ptBold"/>
          <w:b w:val="0"/>
          <w:bCs w:val="0"/>
          <w:szCs w:val="21"/>
        </w:rPr>
        <w:t xml:space="preserve">Former intelligence officer of the US Marine Corps, worked in </w:t>
      </w:r>
      <w:proofErr w:type="spellStart"/>
      <w:r w:rsidRPr="00021A1A">
        <w:rPr>
          <w:rStyle w:val="Style13ptBold"/>
          <w:b w:val="0"/>
          <w:bCs w:val="0"/>
          <w:szCs w:val="21"/>
        </w:rPr>
        <w:t>impleneting</w:t>
      </w:r>
      <w:proofErr w:type="spellEnd"/>
      <w:r w:rsidRPr="00021A1A">
        <w:rPr>
          <w:rStyle w:val="Style13ptBold"/>
          <w:b w:val="0"/>
          <w:bCs w:val="0"/>
          <w:szCs w:val="21"/>
        </w:rPr>
        <w:t xml:space="preserve"> the INF</w:t>
      </w:r>
      <w:r>
        <w:rPr>
          <w:rStyle w:val="Style13ptBold"/>
        </w:rPr>
        <w:t xml:space="preserve"> </w:t>
      </w:r>
      <w:r w:rsidRPr="00021A1A">
        <w:rPr>
          <w:rStyle w:val="Style13ptBold"/>
          <w:b w:val="0"/>
          <w:bCs w:val="0"/>
          <w:szCs w:val="21"/>
        </w:rPr>
        <w:t>(Scott Ritter, 9/25/19, The Death of Arms Control, Truth Dig, accessed 6/25/20, https://www.truthdig.com/articles/the-death-of-arms-control/)//mr</w:t>
      </w:r>
    </w:p>
    <w:p w14:paraId="5E9166EE" w14:textId="77777777" w:rsidR="00770520" w:rsidRPr="00FF7ECE" w:rsidRDefault="00770520" w:rsidP="00770520">
      <w:pPr>
        <w:rPr>
          <w:sz w:val="16"/>
        </w:rPr>
      </w:pPr>
      <w:r w:rsidRPr="00FF7ECE">
        <w:rPr>
          <w:sz w:val="16"/>
        </w:rPr>
        <w:t xml:space="preserve">A </w:t>
      </w:r>
      <w:r w:rsidRPr="0061271D">
        <w:rPr>
          <w:rStyle w:val="StyleUnderline"/>
        </w:rPr>
        <w:t>deadly accident in northern Russia earlier this month caused the U.S. arms control community to stand up and take notice.</w:t>
      </w:r>
      <w:r w:rsidRPr="00FF7ECE">
        <w:rPr>
          <w:sz w:val="16"/>
        </w:rPr>
        <w:t xml:space="preserve"> The Russians claim they were testing “isotopic sources of fuel on a liquid propulsion unit,” and that only after the test was completed did the engine explode. There was a spike in radiation levels detected in the city of Severodvinsk, roughly 18 miles away, shortly after the accident. Seven people were killed </w:t>
      </w:r>
      <w:proofErr w:type="gramStart"/>
      <w:r w:rsidRPr="00FF7ECE">
        <w:rPr>
          <w:sz w:val="16"/>
        </w:rPr>
        <w:t>as a result of</w:t>
      </w:r>
      <w:proofErr w:type="gramEnd"/>
      <w:r w:rsidRPr="00FF7ECE">
        <w:rPr>
          <w:sz w:val="16"/>
        </w:rPr>
        <w:t xml:space="preserve"> the explosion, including at least two who died of acute radiation poisoning. Scores of others were exposed to radioactive materials, and subsequently decontaminated and placed under observation. Within days, the Russians declared that all radiation readings in and around the accident site were at normal levels. Many </w:t>
      </w:r>
      <w:r w:rsidRPr="00FF7ECE">
        <w:rPr>
          <w:rStyle w:val="StyleUnderline"/>
        </w:rPr>
        <w:t>Western experts believe that the Russians were testing a nuclear-powered cruise missile</w:t>
      </w:r>
      <w:r w:rsidRPr="00FF7ECE">
        <w:rPr>
          <w:sz w:val="16"/>
        </w:rPr>
        <w:t>, the 9M730 “</w:t>
      </w:r>
      <w:proofErr w:type="spellStart"/>
      <w:r w:rsidRPr="00FF7ECE">
        <w:rPr>
          <w:sz w:val="16"/>
        </w:rPr>
        <w:t>Burevestnik</w:t>
      </w:r>
      <w:proofErr w:type="spellEnd"/>
      <w:r w:rsidRPr="00FF7ECE">
        <w:rPr>
          <w:sz w:val="16"/>
        </w:rPr>
        <w:t xml:space="preserve">”—known in the West by its NATO designation, the SSC-X-9 “Skyfall”—and that a miniature nuclear reactor these experts believe was used to power the missile exploded. Other experts, including me, question this conclusion. But a recent report by </w:t>
      </w:r>
      <w:proofErr w:type="spellStart"/>
      <w:r w:rsidRPr="00FF7ECE">
        <w:rPr>
          <w:sz w:val="16"/>
        </w:rPr>
        <w:t>Roshydromet</w:t>
      </w:r>
      <w:proofErr w:type="spellEnd"/>
      <w:r w:rsidRPr="00FF7ECE">
        <w:rPr>
          <w:sz w:val="16"/>
        </w:rPr>
        <w:t xml:space="preserve">, the Russian agency responsible for sampling air quality, showed the presence of four distinct </w:t>
      </w:r>
      <w:proofErr w:type="spellStart"/>
      <w:r w:rsidRPr="00FF7ECE">
        <w:rPr>
          <w:sz w:val="16"/>
        </w:rPr>
        <w:t>isoptopes</w:t>
      </w:r>
      <w:proofErr w:type="spellEnd"/>
      <w:r w:rsidRPr="00FF7ECE">
        <w:rPr>
          <w:sz w:val="16"/>
        </w:rPr>
        <w:t xml:space="preserve"> in the atmosphere after the accident that are uniquely sourced to the fission of uranium 235, strongly suggesting that a reactor of some sort was, in fact, involved (mitigating against this conclusion is the fact that no iodine 131 was detected; iodine 131 is the most prevalent isotope produced by the fission of uranium 235, and its absence would be highly unlikely in the event of any reactor explosion). The bottom line, however, is that </w:t>
      </w:r>
      <w:r w:rsidRPr="00FF7ECE">
        <w:rPr>
          <w:rStyle w:val="StyleUnderline"/>
        </w:rPr>
        <w:t>no one outside the Russians responsible for the failed test know exactly what system was being tested, why it was being tested, how it was being tested, and why that test failed. The Russian government has refused to provide any details about the test.</w:t>
      </w:r>
      <w:r w:rsidRPr="00FF7ECE">
        <w:rPr>
          <w:sz w:val="16"/>
        </w:rPr>
        <w:t xml:space="preserve"> “When it comes to activities of a military nature,” Russian President Vladimir Putin said in a press conference a few days after the accident, “there are certain restrictions on access to information. This is work in the military field, work on promising weapons systems. We are not hiding this,” he said, adding, “We must think of our own security.” Others were thinking about their own security as well. “Something obviously has gone badly wrong here,” U.S. national security adviser John Bolton said after the accident. Bolton observed that </w:t>
      </w:r>
      <w:r w:rsidRPr="00FF7ECE">
        <w:rPr>
          <w:rStyle w:val="StyleUnderline"/>
        </w:rPr>
        <w:t>Russia is seeking to “modernize their nuclear arsenal to build new kinds of delivery vehicles, hypersonic glide vehicles, hypersonic cruise missiles,</w:t>
      </w:r>
      <w:r w:rsidRPr="00FF7ECE">
        <w:rPr>
          <w:sz w:val="16"/>
        </w:rPr>
        <w:t xml:space="preserve">” noting that “dealing with this capability … remains a real challenge for the United States and its allies.” The U.S. and Russia are </w:t>
      </w:r>
      <w:r w:rsidRPr="00FF7ECE">
        <w:rPr>
          <w:sz w:val="16"/>
        </w:rPr>
        <w:lastRenderedPageBreak/>
        <w:t>currently discussing the extension of the New START treaty on strategic arms reduction, scheduled to expire in early 2021. “</w:t>
      </w:r>
      <w:r w:rsidRPr="00FF7ECE">
        <w:rPr>
          <w:rStyle w:val="StyleUnderline"/>
        </w:rPr>
        <w:t>If there is going to be an extension of the New START,” U.S. Defense Secretary Mark Esper said, “then we need to make sure that we include all these new weapons that Russia is pursuing.”</w:t>
      </w:r>
      <w:r>
        <w:rPr>
          <w:rStyle w:val="StyleUnderline"/>
        </w:rPr>
        <w:t xml:space="preserve"> </w:t>
      </w:r>
      <w:r w:rsidRPr="00FF7ECE">
        <w:rPr>
          <w:sz w:val="16"/>
        </w:rPr>
        <w:t xml:space="preserve">But this is problematic—the </w:t>
      </w:r>
      <w:r w:rsidRPr="00FF7ECE">
        <w:rPr>
          <w:rStyle w:val="StyleUnderline"/>
        </w:rPr>
        <w:t>new Russian weapons under development are directly linked to the decision by the George W. Bush administration in 2002 to withdraw from the Anti-Ballistic Missile (ABM) treaty</w:t>
      </w:r>
      <w:r w:rsidRPr="00FF7ECE">
        <w:rPr>
          <w:sz w:val="16"/>
        </w:rPr>
        <w:t xml:space="preserve">, a 1972 agreement that limited the number and types of ABM weapons the U.S. and then-Soviet Union could deploy, thereby </w:t>
      </w:r>
      <w:r w:rsidRPr="00FF7ECE">
        <w:rPr>
          <w:rStyle w:val="StyleUnderline"/>
        </w:rPr>
        <w:t>increasing the likelihood that any full-scale missile attack would succeed in reaching its target</w:t>
      </w:r>
      <w:r w:rsidRPr="00FF7ECE">
        <w:rPr>
          <w:sz w:val="16"/>
        </w:rPr>
        <w:t xml:space="preserve">. By creating the inevitability of mutual nuclear annihilation (a practice referred to as “mutually assured destruction,” or MAD), both the U.S. and Soviet strategic nuclear forces served as a deterrent against one another. The </w:t>
      </w:r>
      <w:r w:rsidRPr="00FF7ECE">
        <w:rPr>
          <w:rStyle w:val="StyleUnderline"/>
        </w:rPr>
        <w:t xml:space="preserve">deployment by the U.S. of modern ABM systems in the aftermath of its withdrawal from the ABM treaty, Russia believes, threatens its strategic nuclear </w:t>
      </w:r>
      <w:proofErr w:type="gramStart"/>
      <w:r w:rsidRPr="00FF7ECE">
        <w:rPr>
          <w:rStyle w:val="StyleUnderline"/>
        </w:rPr>
        <w:t>force</w:t>
      </w:r>
      <w:proofErr w:type="gramEnd"/>
      <w:r w:rsidRPr="00FF7ECE">
        <w:rPr>
          <w:rStyle w:val="StyleUnderline"/>
        </w:rPr>
        <w:t xml:space="preserve"> and thereby nullifies its deterrent potential.</w:t>
      </w:r>
      <w:r w:rsidRPr="00FF7ECE">
        <w:rPr>
          <w:sz w:val="16"/>
        </w:rPr>
        <w:t xml:space="preserve"> From the </w:t>
      </w:r>
      <w:r w:rsidRPr="00FF7ECE">
        <w:rPr>
          <w:rStyle w:val="StyleUnderline"/>
        </w:rPr>
        <w:t>Russian perspective, only by building a new generation of modern nuclear delivery systems specifically designed to defeat U.S. ABM capability can Russia reassert its strategic nuclear deterrent.</w:t>
      </w:r>
      <w:r w:rsidRPr="00FF7ECE">
        <w:rPr>
          <w:sz w:val="16"/>
        </w:rPr>
        <w:t xml:space="preserve"> “We have repeatedly told our American and European partners who are NATO members we will make the necessary efforts to neutralize the threats posed by the deployment of the US global missile defense system,” Putin stated during a 2018 speech. According to him, “Nobody really wanted to talk to us about the core of the problem, and nobody wanted to listen to us.” Putin unveiled Russia’s new nuclear arsenal—which included the </w:t>
      </w:r>
      <w:proofErr w:type="spellStart"/>
      <w:r w:rsidRPr="00FF7ECE">
        <w:rPr>
          <w:sz w:val="16"/>
        </w:rPr>
        <w:t>Burevestnik</w:t>
      </w:r>
      <w:proofErr w:type="spellEnd"/>
      <w:r w:rsidRPr="00FF7ECE">
        <w:rPr>
          <w:sz w:val="16"/>
        </w:rPr>
        <w:t xml:space="preserve"> missile—and stared into the camera, declaring, “So, listen to us now!”</w:t>
      </w:r>
    </w:p>
    <w:p w14:paraId="0B26A0D7" w14:textId="77777777" w:rsidR="00770520" w:rsidRPr="00BB6DC5" w:rsidRDefault="00770520" w:rsidP="00770520"/>
    <w:p w14:paraId="63F50C8E" w14:textId="77777777" w:rsidR="00770520" w:rsidRDefault="00770520" w:rsidP="00770520">
      <w:pPr>
        <w:pStyle w:val="Heading3"/>
      </w:pPr>
      <w:r>
        <w:lastRenderedPageBreak/>
        <w:t>New START Bad – Russia China Modernization</w:t>
      </w:r>
    </w:p>
    <w:p w14:paraId="4AEF831F" w14:textId="77777777" w:rsidR="00770520" w:rsidRDefault="00770520" w:rsidP="00770520">
      <w:pPr>
        <w:pStyle w:val="Heading4"/>
      </w:pPr>
      <w:r>
        <w:t>New START allows continued Russian nuclear modernization – only letting it expire forces an improved agreement</w:t>
      </w:r>
    </w:p>
    <w:p w14:paraId="61860670" w14:textId="77777777" w:rsidR="00770520" w:rsidRPr="001F6843" w:rsidRDefault="00770520" w:rsidP="00770520">
      <w:pPr>
        <w:rPr>
          <w:rStyle w:val="Style13ptBold"/>
        </w:rPr>
      </w:pPr>
      <w:r>
        <w:rPr>
          <w:rStyle w:val="Style13ptBold"/>
        </w:rPr>
        <w:t xml:space="preserve">Geller ’20 – </w:t>
      </w:r>
      <w:r w:rsidRPr="00021A1A">
        <w:rPr>
          <w:rStyle w:val="Style13ptBold"/>
          <w:b w:val="0"/>
          <w:bCs w:val="0"/>
          <w:szCs w:val="21"/>
        </w:rPr>
        <w:t>policy analyst for nuclear deterrence and missile defense at The Heritage Foundation</w:t>
      </w:r>
      <w:r>
        <w:rPr>
          <w:rStyle w:val="Style13ptBold"/>
          <w:b w:val="0"/>
          <w:bCs w:val="0"/>
          <w:szCs w:val="21"/>
        </w:rPr>
        <w:t xml:space="preserve"> </w:t>
      </w:r>
      <w:r w:rsidRPr="001F6843">
        <w:rPr>
          <w:rStyle w:val="Style13ptBold"/>
          <w:rFonts w:eastAsiaTheme="majorEastAsia" w:cstheme="majorBidi"/>
          <w:b w:val="0"/>
        </w:rPr>
        <w:t>(Patty Jane Geller, 3/5/20, New START: The U.S. Should Not Extend the Dangerously Flawed Treaty for Five More Years, Heritage Foundation, accessed 6/25/20, https://www.heritage.org/node/20317459/print-display)//mr</w:t>
      </w:r>
    </w:p>
    <w:p w14:paraId="6DB1F025" w14:textId="77777777" w:rsidR="00770520" w:rsidRPr="000D3035" w:rsidRDefault="00770520" w:rsidP="00770520">
      <w:pPr>
        <w:rPr>
          <w:sz w:val="16"/>
        </w:rPr>
      </w:pPr>
      <w:r w:rsidRPr="000D3035">
        <w:rPr>
          <w:sz w:val="16"/>
        </w:rPr>
        <w:t xml:space="preserve">The New Strategic Arms Reduction Treaty (New START) between the United States and Russia is set to expire on February 5, 2021. The treaty officially restricts the number of delivery systems and warheads that each country can deploy, and technically provides a monitoring and verification regime—but the </w:t>
      </w:r>
      <w:r w:rsidRPr="005A3D6A">
        <w:rPr>
          <w:rStyle w:val="StyleUnderline"/>
        </w:rPr>
        <w:t xml:space="preserve">treaty’s many flaws have allowed Russia to build up its forces without even violating the treaty. Arms control advocates have encouraged the President to extend New START for another five </w:t>
      </w:r>
      <w:proofErr w:type="gramStart"/>
      <w:r w:rsidRPr="005A3D6A">
        <w:rPr>
          <w:rStyle w:val="StyleUnderline"/>
        </w:rPr>
        <w:t>years, but</w:t>
      </w:r>
      <w:proofErr w:type="gramEnd"/>
      <w:r w:rsidRPr="005A3D6A">
        <w:rPr>
          <w:rStyle w:val="StyleUnderline"/>
        </w:rPr>
        <w:t xml:space="preserve"> extending a flawed treaty would only create a false sense of security. </w:t>
      </w:r>
      <w:r w:rsidRPr="000D3035">
        <w:rPr>
          <w:sz w:val="16"/>
        </w:rPr>
        <w:t xml:space="preserve">While the current Administration should continue its worthwhile effort to engage the Russians in nuclear discussions, </w:t>
      </w:r>
      <w:r w:rsidRPr="005A3D6A">
        <w:rPr>
          <w:rStyle w:val="StyleUnderline"/>
        </w:rPr>
        <w:t>absent concrete progress on fixing the treaty, the Administration should let New START expire and continue to focus on modernizing U.S. nuclear programs. Russia will ultimately have an incentive to negotiate an improved arms control agreement once the United States begins to field new systems.</w:t>
      </w:r>
      <w:r>
        <w:rPr>
          <w:rStyle w:val="StyleUnderline"/>
        </w:rPr>
        <w:t xml:space="preserve"> </w:t>
      </w:r>
      <w:r w:rsidRPr="000D3035">
        <w:rPr>
          <w:sz w:val="16"/>
        </w:rPr>
        <w:t xml:space="preserve">New START: Flawed and Outdated </w:t>
      </w:r>
      <w:r w:rsidRPr="005A3D6A">
        <w:rPr>
          <w:rStyle w:val="StyleUnderline"/>
        </w:rPr>
        <w:t>New START was a flawed agreement from the very beginning</w:t>
      </w:r>
      <w:r w:rsidRPr="000D3035">
        <w:rPr>
          <w:sz w:val="16"/>
        </w:rPr>
        <w:t xml:space="preserve">. It </w:t>
      </w:r>
      <w:r w:rsidRPr="005A3D6A">
        <w:rPr>
          <w:rStyle w:val="StyleUnderline"/>
        </w:rPr>
        <w:t>did not require Russia to reduce its deployed warheads or delivery vehicles;</w:t>
      </w:r>
      <w:r w:rsidRPr="000D3035">
        <w:rPr>
          <w:sz w:val="16"/>
        </w:rPr>
        <w:t xml:space="preserve"> instead it </w:t>
      </w:r>
      <w:r w:rsidRPr="005A3D6A">
        <w:rPr>
          <w:rStyle w:val="StyleUnderline"/>
        </w:rPr>
        <w:t>allowed Russia to build up its forces to reach treaty limitations</w:t>
      </w:r>
      <w:r w:rsidRPr="000D3035">
        <w:rPr>
          <w:sz w:val="16"/>
        </w:rPr>
        <w:t xml:space="preserve">.1 As </w:t>
      </w:r>
      <w:r w:rsidRPr="005A3D6A">
        <w:rPr>
          <w:rStyle w:val="StyleUnderline"/>
        </w:rPr>
        <w:t>Russia</w:t>
      </w:r>
      <w:r w:rsidRPr="000D3035">
        <w:rPr>
          <w:sz w:val="16"/>
        </w:rPr>
        <w:t xml:space="preserve"> built up its forces in accordance with the treaty, it </w:t>
      </w:r>
      <w:r w:rsidRPr="005A3D6A">
        <w:rPr>
          <w:rStyle w:val="StyleUnderline"/>
        </w:rPr>
        <w:t>took advantage of the capabilities not covered by New START</w:t>
      </w:r>
      <w:r w:rsidRPr="000D3035">
        <w:rPr>
          <w:sz w:val="16"/>
        </w:rPr>
        <w:t xml:space="preserve">. The </w:t>
      </w:r>
      <w:r w:rsidRPr="005A3D6A">
        <w:rPr>
          <w:rStyle w:val="StyleUnderline"/>
        </w:rPr>
        <w:t>treaty does not contain limits on the throw-weight of intercontinental ballistic missiles</w:t>
      </w:r>
      <w:r w:rsidRPr="000D3035">
        <w:rPr>
          <w:sz w:val="16"/>
        </w:rPr>
        <w:t xml:space="preserve"> (ICBMs), which measures the weight of the payload the ICBM can carry, or on the number of warheads that can be deployed as multiple independently targeted re-entry vehicles (MIRVs).2 </w:t>
      </w:r>
      <w:r w:rsidRPr="005A3D6A">
        <w:rPr>
          <w:rStyle w:val="StyleUnderline"/>
        </w:rPr>
        <w:t>Russia took advantage of this lack of constraint by deploying ICBMs and submarine-launched ballistic missiles (SLBMs) with MIRVs, a destabilizing force posture that places a premium on having a Russian first-strike capability.3</w:t>
      </w:r>
      <w:r>
        <w:rPr>
          <w:rStyle w:val="StyleUnderline"/>
        </w:rPr>
        <w:t xml:space="preserve"> </w:t>
      </w:r>
      <w:r w:rsidRPr="005A3D6A">
        <w:rPr>
          <w:rStyle w:val="StyleUnderline"/>
        </w:rPr>
        <w:t>If Russia can use a smaller number of missiles with MIRVs to take out the U.S. strategic deterrent, it will have an incentive to do so and strike first.</w:t>
      </w:r>
      <w:r>
        <w:rPr>
          <w:rStyle w:val="StyleUnderline"/>
        </w:rPr>
        <w:t xml:space="preserve"> </w:t>
      </w:r>
      <w:r w:rsidRPr="000D3035">
        <w:rPr>
          <w:sz w:val="16"/>
        </w:rPr>
        <w:t xml:space="preserve">Moreover, Russia’s current ICBM force comprises 318 missiles that carry about 860 deployed </w:t>
      </w:r>
      <w:proofErr w:type="gramStart"/>
      <w:r w:rsidRPr="000D3035">
        <w:rPr>
          <w:sz w:val="16"/>
        </w:rPr>
        <w:t>warheads, but</w:t>
      </w:r>
      <w:proofErr w:type="gramEnd"/>
      <w:r w:rsidRPr="000D3035">
        <w:rPr>
          <w:sz w:val="16"/>
        </w:rPr>
        <w:t xml:space="preserve"> have the capacity to carry up to 1,165 warheads.4 This “</w:t>
      </w:r>
      <w:r w:rsidRPr="005A3D6A">
        <w:rPr>
          <w:rStyle w:val="StyleUnderline"/>
        </w:rPr>
        <w:t>upload” capability allows Russia to quickly and easily surpass New START limits</w:t>
      </w:r>
      <w:r w:rsidRPr="000D3035">
        <w:rPr>
          <w:sz w:val="16"/>
        </w:rPr>
        <w:t xml:space="preserve">. This capability will significantly increase when Russia deploys its new </w:t>
      </w:r>
      <w:proofErr w:type="spellStart"/>
      <w:r w:rsidRPr="000D3035">
        <w:rPr>
          <w:sz w:val="16"/>
        </w:rPr>
        <w:t>Sarmat</w:t>
      </w:r>
      <w:proofErr w:type="spellEnd"/>
      <w:r w:rsidRPr="000D3035">
        <w:rPr>
          <w:sz w:val="16"/>
        </w:rPr>
        <w:t xml:space="preserve"> heavy ICBM, which can reportedly carry up to 24 warheads. It would replace the SS-18 ICBM, which can only carry 10 warheads.5 In addition, New START counts one bomber as one warhead regardless of how many warheads a bomber can actually carry, so Russia could deploy more than 1,550 warheads while technically abiding by New START. Russia sought to increase the allowed number of deployed warheads in New START negotiations above the declared limits, and New START clearly allowed Russia to achieve that goal.6 </w:t>
      </w:r>
      <w:r w:rsidRPr="005A3D6A">
        <w:rPr>
          <w:rStyle w:val="StyleUnderline"/>
        </w:rPr>
        <w:t>Russia has also pursued capabilities outside the New START framework</w:t>
      </w:r>
      <w:r w:rsidRPr="000D3035">
        <w:rPr>
          <w:sz w:val="16"/>
        </w:rPr>
        <w:t xml:space="preserve">. Despite the United States’ strong concern over Russia’s tactical warhead stockpile, </w:t>
      </w:r>
      <w:r w:rsidRPr="005A3D6A">
        <w:rPr>
          <w:rStyle w:val="StyleUnderline"/>
        </w:rPr>
        <w:t>New START did not limit tactical warheads, and Russia maintains a tactical arsenal of an estimated 2,000 warheads.</w:t>
      </w:r>
      <w:r w:rsidRPr="000D3035">
        <w:rPr>
          <w:sz w:val="16"/>
        </w:rPr>
        <w:t xml:space="preserve">7 The United States has about 500 in its arsenal.8 Despite President Barack Obama’s promise to Congress that he would address Russia’s tactical nuclear warhead stockpile after signing New START,9 no progress has been achieved. </w:t>
      </w:r>
      <w:r w:rsidRPr="005A3D6A">
        <w:rPr>
          <w:rStyle w:val="StyleUnderline"/>
        </w:rPr>
        <w:t>Russia has also been developing destabilizing new delivery systems outside of New START, including an unmanned, underwater nuclear drone, a nuclear-powered cruise missile, and an air-launched ballistic missile, all nuclear-armed.</w:t>
      </w:r>
      <w:r w:rsidRPr="000D3035">
        <w:rPr>
          <w:sz w:val="16"/>
        </w:rPr>
        <w:t xml:space="preserve"> While </w:t>
      </w:r>
      <w:r w:rsidRPr="000D3035">
        <w:rPr>
          <w:rStyle w:val="StyleUnderline"/>
        </w:rPr>
        <w:t>Russia built up its desired forces</w:t>
      </w:r>
      <w:r w:rsidRPr="000D3035">
        <w:rPr>
          <w:sz w:val="16"/>
        </w:rPr>
        <w:t>—both compliant with and not covered by New START—the United States not only reduced its deployed warhead and delivery vehicle count, but decided to limit its own capabilities that are not restricted by the treaty. The United States has unilaterally de-</w:t>
      </w:r>
      <w:proofErr w:type="spellStart"/>
      <w:r w:rsidRPr="000D3035">
        <w:rPr>
          <w:sz w:val="16"/>
        </w:rPr>
        <w:t>MIRVed</w:t>
      </w:r>
      <w:proofErr w:type="spellEnd"/>
      <w:r w:rsidRPr="000D3035">
        <w:rPr>
          <w:sz w:val="16"/>
        </w:rPr>
        <w:t xml:space="preserve"> its ICBMs, and therefore has no upload capability comparable to Russia’s. Re-</w:t>
      </w:r>
      <w:proofErr w:type="spellStart"/>
      <w:r w:rsidRPr="000D3035">
        <w:rPr>
          <w:sz w:val="16"/>
        </w:rPr>
        <w:t>MIRVing</w:t>
      </w:r>
      <w:proofErr w:type="spellEnd"/>
      <w:r w:rsidRPr="000D3035">
        <w:rPr>
          <w:sz w:val="16"/>
        </w:rPr>
        <w:t xml:space="preserve"> the Minutemen III missiles would require a substantial undertaking. Instead of modernizing its forces or developing new systems, the United States has let its nuclear enterprise age, opting to rely on repeated life extensions of Cold War technologies.</w:t>
      </w:r>
    </w:p>
    <w:p w14:paraId="5E56A623" w14:textId="77777777" w:rsidR="00770520" w:rsidRPr="00910A7D" w:rsidRDefault="00770520" w:rsidP="00770520"/>
    <w:p w14:paraId="3D307FBB" w14:textId="77777777" w:rsidR="00770520" w:rsidRDefault="00770520" w:rsidP="00770520">
      <w:pPr>
        <w:pStyle w:val="Heading4"/>
      </w:pPr>
      <w:r>
        <w:lastRenderedPageBreak/>
        <w:t>Now is key – leveraging New START expiration to foster new negotiations is the only way to check Russia/China modernization</w:t>
      </w:r>
    </w:p>
    <w:p w14:paraId="08A0FBCF" w14:textId="77777777" w:rsidR="00770520" w:rsidRPr="00262DAE" w:rsidRDefault="00770520" w:rsidP="00770520">
      <w:r w:rsidRPr="00262DAE">
        <w:rPr>
          <w:rFonts w:eastAsiaTheme="majorEastAsia" w:cstheme="majorBidi"/>
          <w:b/>
          <w:bCs/>
          <w:sz w:val="26"/>
          <w:szCs w:val="26"/>
        </w:rPr>
        <w:t>Singh ’20</w:t>
      </w:r>
      <w:r w:rsidRPr="00262DAE">
        <w:t xml:space="preserve"> – Lane-Swig Senior Fellow and managing director at The Washington Institute and a former senior director for Middle East affairs at the National Security Council. (Michael Singh, 2/19/20, Trump is right to bide his time in renewing a nuclear treaty with Russia, Washington Post, accessed 6/25/20, https://www.washingtonpost.com/opinions/2020/02/19/trump-is-right-bide-his-time-renewing-nuclear-treaty-with-russia/)//mr</w:t>
      </w:r>
    </w:p>
    <w:p w14:paraId="22E8E3A2" w14:textId="77777777" w:rsidR="00770520" w:rsidRDefault="00770520" w:rsidP="00770520">
      <w:pPr>
        <w:rPr>
          <w:rStyle w:val="StyleUnderline"/>
        </w:rPr>
      </w:pPr>
      <w:r w:rsidRPr="000D3035">
        <w:rPr>
          <w:sz w:val="16"/>
        </w:rPr>
        <w:t xml:space="preserve">Next February, the New START (Strategic Arms Reduction Treaty), which limits U.S. and Russian strategic nuclear weapons, will expire. With the demise of the Intermediate-Range Nuclear Forces Treaty (INF) last year following Russian violations, and Moscow’s flouting of other treaties meant to limit U.S.-Russian competition, the lapse of New START could prove to be the final nail in the coffin of the post-Cold War arms-control regime. That prospect has raised alarms on Capitol Hill, where Republicans and Democrats alike find themselves in the unusual position of joining Russian President Vladimir Putin in urging the Trump administration to renew the treaty, which can be extended for five years by mutual agreement. President Trump, however, is right to hesitate. </w:t>
      </w:r>
      <w:r w:rsidRPr="000D3035">
        <w:rPr>
          <w:rStyle w:val="StyleUnderline"/>
        </w:rPr>
        <w:t>Rather than acquiesce to calls for an immediate extension of New START, the president should instead use negotiations with Moscow to begin addressing new and heretofore neglected nuclear threats.</w:t>
      </w:r>
      <w:r>
        <w:rPr>
          <w:rStyle w:val="StyleUnderline"/>
        </w:rPr>
        <w:t xml:space="preserve"> </w:t>
      </w:r>
      <w:r w:rsidRPr="000D3035">
        <w:rPr>
          <w:sz w:val="16"/>
        </w:rPr>
        <w:t xml:space="preserve">To be sure, the benefits of New START are compelling. Senior U.S. military officials have praised the treaty’s notification and inspection provisions, which provide a modicum of transparency at a time when trust and communication with Moscow are at low ebb. The agreement’s caps on strategic nuclear launchers and warheads also eliminate any need to engage in a costly buildup of such weapons, which would divert resources from other defense priorities. Washington’s embrace of arms control has also arguably tamped down European political opposition to nuclear cooperation with the United States and helped to win bipartisan support in Congress for the modernization of the U.S. nuclear arsenal. Nor have the concerns that New START critics expressed at the time of its ratification in 2010 been borne out. Some analysts — pointing not to the text of the treaty but Russia’s comments on it at the time — worried that New START would impose limits on U.S. missile defense. Ten years later, there are no signs it has done so. Similarly, some worried that Russia would seize on the treaty’s relaxed warhead-counting rules to significantly increase, rather than decrease, its number of deployed warheads. Instead, Defense Intelligence Agency (DIA) director Lt. Gen. Robert Ashley Jr. confirmed in May 2019 that Moscow has adhered to the treaty’s limits. Indeed, he warned that were the treaty to lapse, Russia could take advantage of the unused “upload” capacity of launchers to quickly increase its deployed warheads. Yet </w:t>
      </w:r>
      <w:r w:rsidRPr="000D3035">
        <w:rPr>
          <w:rStyle w:val="Emphasis"/>
        </w:rPr>
        <w:t>it would be a mistake to view the costs and benefits of New START in isolation</w:t>
      </w:r>
      <w:r w:rsidRPr="000D3035">
        <w:rPr>
          <w:sz w:val="16"/>
        </w:rPr>
        <w:t xml:space="preserve">. </w:t>
      </w:r>
      <w:r w:rsidRPr="000D3035">
        <w:rPr>
          <w:rStyle w:val="StyleUnderline"/>
        </w:rPr>
        <w:t>Russia might be respecting the treaty’s provisions, but it has treated the rest of the international arms-control architecture with flagrant disregard</w:t>
      </w:r>
      <w:r w:rsidRPr="000D3035">
        <w:rPr>
          <w:sz w:val="16"/>
        </w:rPr>
        <w:t xml:space="preserve">. Moscow violated the INF treaty, leading to the U.S. withdrawal last year; similarly, it has violated the Chemical Weapons Convention and the Open Skies Treaty and has long failed to implement the Treaty on Conventional Armed Forces in Europe. According to the DIA, </w:t>
      </w:r>
      <w:r w:rsidRPr="000D3035">
        <w:rPr>
          <w:rStyle w:val="StyleUnderline"/>
        </w:rPr>
        <w:t xml:space="preserve">Russia is developing new nuclear technologies such as the </w:t>
      </w:r>
      <w:proofErr w:type="spellStart"/>
      <w:r w:rsidRPr="000D3035">
        <w:rPr>
          <w:rStyle w:val="StyleUnderline"/>
        </w:rPr>
        <w:t>Avangard</w:t>
      </w:r>
      <w:proofErr w:type="spellEnd"/>
      <w:r w:rsidRPr="000D3035">
        <w:rPr>
          <w:rStyle w:val="StyleUnderline"/>
        </w:rPr>
        <w:t xml:space="preserve"> hypersonic glide vehicle</w:t>
      </w:r>
      <w:r w:rsidRPr="000D3035">
        <w:rPr>
          <w:sz w:val="16"/>
        </w:rPr>
        <w:t xml:space="preserve">, is </w:t>
      </w:r>
      <w:r w:rsidRPr="000D3035">
        <w:rPr>
          <w:rStyle w:val="StyleUnderline"/>
        </w:rPr>
        <w:t xml:space="preserve">failing to adhere to the moratorium on nuclear </w:t>
      </w:r>
      <w:proofErr w:type="gramStart"/>
      <w:r w:rsidRPr="000D3035">
        <w:rPr>
          <w:rStyle w:val="StyleUnderline"/>
        </w:rPr>
        <w:t>testing, and</w:t>
      </w:r>
      <w:proofErr w:type="gramEnd"/>
      <w:r w:rsidRPr="000D3035">
        <w:rPr>
          <w:rStyle w:val="StyleUnderline"/>
        </w:rPr>
        <w:t xml:space="preserve"> has placed nuclear forces at the center of its defense doctrine.</w:t>
      </w:r>
      <w:r>
        <w:rPr>
          <w:rStyle w:val="StyleUnderline"/>
        </w:rPr>
        <w:t xml:space="preserve"> </w:t>
      </w:r>
      <w:r w:rsidRPr="000D3035">
        <w:rPr>
          <w:sz w:val="16"/>
        </w:rPr>
        <w:t xml:space="preserve">As a result, the DIA assesses that </w:t>
      </w:r>
      <w:r w:rsidRPr="000D3035">
        <w:rPr>
          <w:rStyle w:val="StyleUnderline"/>
        </w:rPr>
        <w:t xml:space="preserve">Russia’s nuclear stockpile will </w:t>
      </w:r>
      <w:proofErr w:type="gramStart"/>
      <w:r w:rsidRPr="000D3035">
        <w:rPr>
          <w:rStyle w:val="StyleUnderline"/>
        </w:rPr>
        <w:t>actually grow</w:t>
      </w:r>
      <w:proofErr w:type="gramEnd"/>
      <w:r w:rsidRPr="000D3035">
        <w:rPr>
          <w:rStyle w:val="StyleUnderline"/>
        </w:rPr>
        <w:t xml:space="preserve"> significantly over the next decade </w:t>
      </w:r>
      <w:r w:rsidRPr="000D3035">
        <w:rPr>
          <w:rStyle w:val="Emphasis"/>
        </w:rPr>
        <w:t>even with New START’s limits in place</w:t>
      </w:r>
      <w:r w:rsidRPr="000D3035">
        <w:rPr>
          <w:sz w:val="16"/>
        </w:rPr>
        <w:t xml:space="preserve">, driven by an increase in non-strategic weapons. Seen in this context, </w:t>
      </w:r>
      <w:r w:rsidRPr="000D3035">
        <w:rPr>
          <w:rStyle w:val="StyleUnderline"/>
        </w:rPr>
        <w:t>Putin’s desire to extend New START appears less a signal of nuclear restraint and more of a need to prioritize Russia’s resources</w:t>
      </w:r>
      <w:r w:rsidRPr="000D3035">
        <w:rPr>
          <w:sz w:val="16"/>
        </w:rPr>
        <w:t xml:space="preserve"> — in this case, </w:t>
      </w:r>
      <w:r w:rsidRPr="000D3035">
        <w:rPr>
          <w:rStyle w:val="StyleUnderline"/>
        </w:rPr>
        <w:t>toward new nuclear technologies and intermediate-range missiles</w:t>
      </w:r>
      <w:r w:rsidRPr="000D3035">
        <w:rPr>
          <w:sz w:val="16"/>
        </w:rPr>
        <w:t xml:space="preserve">, and away from a costly arms race with a much richer United States. The other significant change in the nuclear landscape is the rise of China as a strategic competitor to the United States. While China’s nuclear arsenal is much smaller than that of the United States or Russia, the U.S. intelligence community estimates that Beijing will at least double the size of its stockpile over the next decade and is unlikely to accept numerical limits for the time being. The Chinese are rapidly rolling out new nuclear weapons and launchers. In 2018, they conducted more ballistic missile tests than the rest of the world combined. The challenge for the Trump administration is to </w:t>
      </w:r>
      <w:r w:rsidRPr="000D3035">
        <w:rPr>
          <w:rStyle w:val="StyleUnderline"/>
        </w:rPr>
        <w:t>preserve the benefits of New START while leveraging Russia’s desire for an extension to address new nuclear threats</w:t>
      </w:r>
      <w:r w:rsidRPr="000D3035">
        <w:rPr>
          <w:sz w:val="16"/>
        </w:rPr>
        <w:t xml:space="preserve">. To this end, the Trump administration should offer an extension in exchange for a series of commitments from Moscow. The </w:t>
      </w:r>
      <w:r w:rsidRPr="000D3035">
        <w:rPr>
          <w:rStyle w:val="StyleUnderline"/>
        </w:rPr>
        <w:t>two countries should launch a broader dialogue on bilateral arms control, to include intermediate-range weapons.</w:t>
      </w:r>
      <w:r w:rsidRPr="000D3035">
        <w:rPr>
          <w:sz w:val="16"/>
        </w:rPr>
        <w:t xml:space="preserve"> They should freeze the development of new nuclear technologies, excluding modernization of existing missiles. And they </w:t>
      </w:r>
      <w:r w:rsidRPr="000D3035">
        <w:rPr>
          <w:rStyle w:val="StyleUnderline"/>
        </w:rPr>
        <w:t xml:space="preserve">should agree to jointly press China to respect norms and demonstrate transparency </w:t>
      </w:r>
      <w:proofErr w:type="gramStart"/>
      <w:r w:rsidRPr="000D3035">
        <w:rPr>
          <w:rStyle w:val="StyleUnderline"/>
        </w:rPr>
        <w:t>with regard to</w:t>
      </w:r>
      <w:proofErr w:type="gramEnd"/>
      <w:r w:rsidRPr="000D3035">
        <w:rPr>
          <w:rStyle w:val="StyleUnderline"/>
        </w:rPr>
        <w:t xml:space="preserve"> nuclear arms</w:t>
      </w:r>
      <w:r w:rsidRPr="000D3035">
        <w:rPr>
          <w:sz w:val="16"/>
        </w:rPr>
        <w:t xml:space="preserve">, even as Washington seeks to open bilateral talks with Beijing on the same subject. What the Trump administration should not do is panic. New START can be extended by executive fiat, and the coming year affords the president plenty of time to do so. </w:t>
      </w:r>
      <w:r w:rsidRPr="000D3035">
        <w:rPr>
          <w:rStyle w:val="StyleUnderline"/>
        </w:rPr>
        <w:t>It would be a pity to lose the agreement’s benefits but a greater loss still to squander U.S. advantages at a moment when the arms-control landscape is changing in ominous ways.</w:t>
      </w:r>
    </w:p>
    <w:p w14:paraId="5B717080" w14:textId="77777777" w:rsidR="00770520" w:rsidRPr="000D3035" w:rsidRDefault="00770520" w:rsidP="00770520">
      <w:pPr>
        <w:rPr>
          <w:rStyle w:val="StyleUnderline"/>
        </w:rPr>
      </w:pPr>
    </w:p>
    <w:p w14:paraId="29F5D69D" w14:textId="77777777" w:rsidR="00770520" w:rsidRDefault="00770520" w:rsidP="00770520">
      <w:pPr>
        <w:pStyle w:val="Heading4"/>
      </w:pPr>
      <w:r>
        <w:t>China key to strategic arms control – growing trends and empirics prove China would join international treaty</w:t>
      </w:r>
    </w:p>
    <w:p w14:paraId="5736FF07" w14:textId="77777777" w:rsidR="00770520" w:rsidRPr="00262DAE" w:rsidRDefault="00770520" w:rsidP="00770520">
      <w:r w:rsidRPr="00262DAE">
        <w:rPr>
          <w:rStyle w:val="Style13ptBold"/>
        </w:rPr>
        <w:t>Weitz ’19</w:t>
      </w:r>
      <w:r w:rsidRPr="00262DAE">
        <w:t xml:space="preserve"> – senior fellow and director of the Center for Political-Military Analysis at Hudson Institute (Richard Weitz, 11/25/19, Even If New START Is Extended, Strategic Arms Control Will Die Unless China Is Involved in New Treaties, RIAC, accessed 6/25/20, https://russiancouncil.ru/en/analytics-and-comments/interview/richard-weitz-even-if-new-start-is-extended-strategic-arms-control-will-die-unless-china-is-involved/?sphrase_id=35030223)//mr</w:t>
      </w:r>
    </w:p>
    <w:p w14:paraId="73E2A002" w14:textId="77777777" w:rsidR="00770520" w:rsidRPr="00523F61" w:rsidRDefault="00770520" w:rsidP="00770520">
      <w:pPr>
        <w:rPr>
          <w:sz w:val="16"/>
        </w:rPr>
      </w:pPr>
      <w:r w:rsidRPr="00523F61">
        <w:rPr>
          <w:sz w:val="16"/>
        </w:rPr>
        <w:t xml:space="preserve">One of the crucial treaties between the U.S. and Russia is the New START Treaty which is set to expire soon. There are three possible options of what could happen with the agreement. The U.S. is still on the fence, and President Trump reportedly will not decide before next year. First, it could expire in February 2021 without extension and without replacement, after which we will no longer have a bilateral strategic arms control treaty between Moscow and Washington for the first time in decades. The second option, publicly supported by the Russian government, would be for the two presidents to extend the Treaty by up to five years, as provided by the protocol. Such a decision will be easy for the U.S., as the approval of Congress is not required. Russian officials say that they </w:t>
      </w:r>
      <w:proofErr w:type="gramStart"/>
      <w:r w:rsidRPr="00523F61">
        <w:rPr>
          <w:sz w:val="16"/>
        </w:rPr>
        <w:t>have to</w:t>
      </w:r>
      <w:proofErr w:type="gramEnd"/>
      <w:r w:rsidRPr="00523F61">
        <w:rPr>
          <w:sz w:val="16"/>
        </w:rPr>
        <w:t xml:space="preserve"> go back to the Duma for approval, which could take as much as six months. Still, President Putin could presumably push for rapid action on the grounds of national security. The </w:t>
      </w:r>
      <w:r w:rsidRPr="00523F61">
        <w:rPr>
          <w:rStyle w:val="StyleUnderline"/>
        </w:rPr>
        <w:t>third option is to develop something better</w:t>
      </w:r>
      <w:r w:rsidRPr="00523F61">
        <w:rPr>
          <w:sz w:val="16"/>
        </w:rPr>
        <w:t xml:space="preserve">. The </w:t>
      </w:r>
      <w:r w:rsidRPr="00523F61">
        <w:rPr>
          <w:rStyle w:val="Emphasis"/>
        </w:rPr>
        <w:t>problem with the New START Treaty is that it limits just Russia and the U.S.,</w:t>
      </w:r>
      <w:r w:rsidRPr="00523F61">
        <w:rPr>
          <w:sz w:val="16"/>
        </w:rPr>
        <w:t xml:space="preserve"> though Kazakhstan, Belarus and Ukraine are technically included as they inherited some of the Soviet arsenals. In the past, the Russian government said that other (nuclear weapons states) should participate in these treaties. The New START Treaty, like its earlier versions, focuses on long-range nuclear arm missiles and bombers. </w:t>
      </w:r>
      <w:r w:rsidRPr="00523F61">
        <w:rPr>
          <w:rStyle w:val="StyleUnderline"/>
        </w:rPr>
        <w:t>A new type of strategic arms control treaty could limit additional types of weapons, such as short-range missiles and non-nuclear weapons that could potentially cause significant damage.</w:t>
      </w:r>
      <w:r w:rsidRPr="00523F61">
        <w:rPr>
          <w:sz w:val="16"/>
        </w:rPr>
        <w:t xml:space="preserve"> Russia has always pushed to include strategic missile </w:t>
      </w:r>
      <w:proofErr w:type="spellStart"/>
      <w:r w:rsidRPr="00523F61">
        <w:rPr>
          <w:sz w:val="16"/>
        </w:rPr>
        <w:t>defences</w:t>
      </w:r>
      <w:proofErr w:type="spellEnd"/>
      <w:r w:rsidRPr="00523F61">
        <w:rPr>
          <w:sz w:val="16"/>
        </w:rPr>
        <w:t xml:space="preserve"> in these strategic arms control treaties, while U.S. officials have pressed to include so-called tactical nuclear weapons, amongst other areas, but both sides would abandon these positions in the course of the talks. President Trump would prefer this — to get a new treaty that would include additional systems and countries, especially China. The problem is that time is limited. According to the official position of the Russian Foreign Ministry, there is no longer enough time for Russia to negotiate a new treaty before the New START expires. </w:t>
      </w:r>
      <w:proofErr w:type="gramStart"/>
      <w:r w:rsidRPr="00523F61">
        <w:rPr>
          <w:sz w:val="16"/>
        </w:rPr>
        <w:t>Therefore</w:t>
      </w:r>
      <w:proofErr w:type="gramEnd"/>
      <w:r w:rsidRPr="00523F61">
        <w:rPr>
          <w:sz w:val="16"/>
        </w:rPr>
        <w:t xml:space="preserve"> many experts would want to extend the New START Treaty for at least a few more years to give us sufficient time to develop a more comprehensive agreement. What instruments could one use to encourage China to join international agreements regulating arms control? Getting China involved in nuclear arms limitations is difficult. </w:t>
      </w:r>
      <w:r w:rsidRPr="00523F61">
        <w:rPr>
          <w:rStyle w:val="StyleUnderline"/>
        </w:rPr>
        <w:t>China, of course, has always been involved in the more extensive nuclear negotiations in recent decades: it has joined the Non-Proliferation Treaty (NPT). Unlike the U.S. and Russia, China has a No First Use (NFU) doctrine,</w:t>
      </w:r>
      <w:r w:rsidRPr="00523F61">
        <w:rPr>
          <w:sz w:val="16"/>
        </w:rPr>
        <w:t xml:space="preserve"> saying the PLA will never use nuclear weapons first. Chinese officials say that they are uninterested in joining Russian-US agreements like INF and New START since they have fewer nuclear weapons than Russia or the U.S. They also claim, not very credibly, that their weapons do not threaten other countries. A more recent argument one hears in Beijing is that </w:t>
      </w:r>
      <w:proofErr w:type="gramStart"/>
      <w:r w:rsidRPr="00523F61">
        <w:rPr>
          <w:sz w:val="16"/>
        </w:rPr>
        <w:t>it's</w:t>
      </w:r>
      <w:proofErr w:type="gramEnd"/>
      <w:r w:rsidRPr="00523F61">
        <w:rPr>
          <w:sz w:val="16"/>
        </w:rPr>
        <w:t xml:space="preserve"> impractical and too complex to enlarge these treaties. The Chinese also accuse the U.S. of trying to shift the blame for the collapse of arms control on China. Nonetheless, </w:t>
      </w:r>
      <w:r w:rsidRPr="00523F61">
        <w:rPr>
          <w:rStyle w:val="Emphasis"/>
        </w:rPr>
        <w:t>even if New START is extended, strategic arms control will die unless China is involved in these treaties.</w:t>
      </w:r>
      <w:r w:rsidRPr="00523F61">
        <w:rPr>
          <w:sz w:val="16"/>
        </w:rPr>
        <w:t xml:space="preserve"> The U.S. Senate is hardly likely to ratify another such treaty without some limits on China’s arsenal. And I think</w:t>
      </w:r>
      <w:r w:rsidRPr="00523F61">
        <w:rPr>
          <w:rStyle w:val="Emphasis"/>
        </w:rPr>
        <w:t xml:space="preserve"> it is possible China would join</w:t>
      </w:r>
      <w:r w:rsidRPr="00523F61">
        <w:rPr>
          <w:sz w:val="16"/>
        </w:rPr>
        <w:t xml:space="preserve">; </w:t>
      </w:r>
      <w:r w:rsidRPr="00523F61">
        <w:rPr>
          <w:rStyle w:val="StyleUnderline"/>
        </w:rPr>
        <w:t>we have seen China changing its policy on other major military issues, such as acquiring aircraft carriers</w:t>
      </w:r>
      <w:r w:rsidRPr="00523F61">
        <w:rPr>
          <w:sz w:val="16"/>
        </w:rPr>
        <w:t xml:space="preserve">, for example. </w:t>
      </w:r>
      <w:r w:rsidRPr="00523F61">
        <w:rPr>
          <w:rStyle w:val="StyleUnderline"/>
        </w:rPr>
        <w:t>They now have de facto foreign bases</w:t>
      </w:r>
      <w:r w:rsidRPr="00523F61">
        <w:rPr>
          <w:sz w:val="16"/>
        </w:rPr>
        <w:t xml:space="preserve">. And it seems to me that </w:t>
      </w:r>
      <w:r w:rsidRPr="00523F61">
        <w:rPr>
          <w:rStyle w:val="StyleUnderline"/>
        </w:rPr>
        <w:t xml:space="preserve">since China is stronger militarily than it was in the past, which should make them more comfortable with greater transparency. It </w:t>
      </w:r>
      <w:proofErr w:type="gramStart"/>
      <w:r w:rsidRPr="00523F61">
        <w:rPr>
          <w:rStyle w:val="StyleUnderline"/>
        </w:rPr>
        <w:t>won't</w:t>
      </w:r>
      <w:proofErr w:type="gramEnd"/>
      <w:r w:rsidRPr="00523F61">
        <w:rPr>
          <w:rStyle w:val="StyleUnderline"/>
        </w:rPr>
        <w:t xml:space="preserve"> be in China's benefit if we have an unconstrained arms race in the case of the collapse of all these treaties because China refused to join.</w:t>
      </w:r>
      <w:r>
        <w:rPr>
          <w:rStyle w:val="StyleUnderline"/>
        </w:rPr>
        <w:t xml:space="preserve"> </w:t>
      </w:r>
      <w:r w:rsidRPr="00523F61">
        <w:rPr>
          <w:sz w:val="16"/>
        </w:rPr>
        <w:t xml:space="preserve">The U.S. continues trying to persuade the Chinese to join international agreements, yet they resist. So I am hopeful our Russian colleagues will join the process and help to educate the Chinese about some of the benefits they could get from joining the process – reducing the risk of war, potential misperceptions and so on. </w:t>
      </w:r>
    </w:p>
    <w:p w14:paraId="58215F37" w14:textId="77777777" w:rsidR="00770520" w:rsidRDefault="00770520" w:rsidP="00770520"/>
    <w:p w14:paraId="134EAFCD" w14:textId="77777777" w:rsidR="00770520" w:rsidRDefault="00770520" w:rsidP="00770520">
      <w:pPr>
        <w:pStyle w:val="Heading4"/>
      </w:pPr>
      <w:r>
        <w:lastRenderedPageBreak/>
        <w:t xml:space="preserve">China views New START as hegemonic – signing it precludes Chinese involvement international nuclear agreements  </w:t>
      </w:r>
    </w:p>
    <w:p w14:paraId="4CBB17C0" w14:textId="77777777" w:rsidR="00770520" w:rsidRPr="00262DAE" w:rsidRDefault="00770520" w:rsidP="00770520">
      <w:proofErr w:type="spellStart"/>
      <w:r w:rsidRPr="00262DAE">
        <w:rPr>
          <w:rStyle w:val="Style13ptBold"/>
        </w:rPr>
        <w:t>Kulacki</w:t>
      </w:r>
      <w:proofErr w:type="spellEnd"/>
      <w:r w:rsidRPr="00262DAE">
        <w:rPr>
          <w:rStyle w:val="Style13ptBold"/>
        </w:rPr>
        <w:t xml:space="preserve"> ’20</w:t>
      </w:r>
      <w:r w:rsidRPr="00262DAE">
        <w:t xml:space="preserve"> – China Project Manager for the Union of Concerned Scientists (Gregory </w:t>
      </w:r>
      <w:proofErr w:type="spellStart"/>
      <w:r w:rsidRPr="00262DAE">
        <w:t>Kulacki</w:t>
      </w:r>
      <w:proofErr w:type="spellEnd"/>
      <w:r w:rsidRPr="00262DAE">
        <w:t>, 3/30/20, China is Willing to Negotiate on Nuclear Arms, But Not on Trump’s Terms, Defense One, accessed 6/25/20, https://www.defenseone.com/ideas/2020/03/china-willing-negotiate-nuclear-arms-not-trumps-terms/164204/)//mr</w:t>
      </w:r>
    </w:p>
    <w:p w14:paraId="408AF725" w14:textId="77777777" w:rsidR="00770520" w:rsidRDefault="00770520" w:rsidP="00770520">
      <w:pPr>
        <w:rPr>
          <w:rStyle w:val="StyleUnderline"/>
        </w:rPr>
      </w:pPr>
      <w:r w:rsidRPr="0061271D">
        <w:rPr>
          <w:sz w:val="16"/>
        </w:rPr>
        <w:t xml:space="preserve">Despite Trump’s apparent failure to engage China, if he or his successor wants to bring China to the negotiating table, there is a path to follow. Below are four </w:t>
      </w:r>
      <w:r w:rsidRPr="0061271D">
        <w:rPr>
          <w:rStyle w:val="StyleUnderline"/>
        </w:rPr>
        <w:t>steps the United States can take to convince Chinese leaders to negotiate on nuclear arms.</w:t>
      </w:r>
      <w:r>
        <w:rPr>
          <w:rStyle w:val="StyleUnderline"/>
        </w:rPr>
        <w:t xml:space="preserve"> </w:t>
      </w:r>
      <w:r w:rsidRPr="0061271D">
        <w:rPr>
          <w:sz w:val="16"/>
        </w:rPr>
        <w:t>Step 1</w:t>
      </w:r>
      <w:r w:rsidRPr="0061271D">
        <w:rPr>
          <w:rStyle w:val="StyleUnderline"/>
        </w:rPr>
        <w:t>. Pursue International, not Multilateral, Negotiations</w:t>
      </w:r>
      <w:r w:rsidRPr="0061271D">
        <w:rPr>
          <w:sz w:val="16"/>
        </w:rPr>
        <w:t xml:space="preserve"> There is a </w:t>
      </w:r>
      <w:r w:rsidRPr="0061271D">
        <w:rPr>
          <w:rStyle w:val="StyleUnderline"/>
        </w:rPr>
        <w:t>marked difference between international and multilateral negotiations, and it matters to China.</w:t>
      </w:r>
      <w:r>
        <w:rPr>
          <w:rStyle w:val="StyleUnderline"/>
        </w:rPr>
        <w:t xml:space="preserve"> </w:t>
      </w:r>
      <w:r w:rsidRPr="0061271D">
        <w:rPr>
          <w:rStyle w:val="Emphasis"/>
        </w:rPr>
        <w:t>Chinese leaders perceive multilateral agreements negotiated by a few powerful nations, including bilateral agreements such as New START, as hegemonic—or dominant—behavior</w:t>
      </w:r>
      <w:r w:rsidRPr="0061271D">
        <w:rPr>
          <w:sz w:val="16"/>
        </w:rPr>
        <w:t xml:space="preserve">. Since the beginning of the nuclear arms race, </w:t>
      </w:r>
      <w:r w:rsidRPr="0061271D">
        <w:rPr>
          <w:rStyle w:val="StyleUnderline"/>
        </w:rPr>
        <w:t>China has opposed allowing decisions about nuclear weapons to be made without the participation of non-nuclear weapons states.</w:t>
      </w:r>
      <w:r>
        <w:rPr>
          <w:rStyle w:val="StyleUnderline"/>
        </w:rPr>
        <w:t xml:space="preserve"> </w:t>
      </w:r>
      <w:r w:rsidRPr="0061271D">
        <w:rPr>
          <w:sz w:val="16"/>
        </w:rPr>
        <w:t xml:space="preserve">Conversely, </w:t>
      </w:r>
      <w:r w:rsidRPr="0061271D">
        <w:rPr>
          <w:rStyle w:val="StyleUnderline"/>
        </w:rPr>
        <w:t>Chinese leaders see international agreements negotiated in the United Nations</w:t>
      </w:r>
      <w:r w:rsidRPr="0061271D">
        <w:rPr>
          <w:sz w:val="16"/>
        </w:rPr>
        <w:t xml:space="preserve">, such as the Nuclear Non-Proliferation Treaty, or NPT, and the Comprehensive Test Ban Treaty, or CTBT, </w:t>
      </w:r>
      <w:r w:rsidRPr="0061271D">
        <w:rPr>
          <w:rStyle w:val="StyleUnderline"/>
        </w:rPr>
        <w:t>as more inclusive and equitable. Their outcomes are more stable.</w:t>
      </w:r>
      <w:r>
        <w:rPr>
          <w:rStyle w:val="StyleUnderline"/>
        </w:rPr>
        <w:t xml:space="preserve"> </w:t>
      </w:r>
      <w:r w:rsidRPr="0061271D">
        <w:rPr>
          <w:sz w:val="16"/>
        </w:rPr>
        <w:t xml:space="preserve">In the past, Chinese communist leaders were skeptical of international nuclear arms control agreements. They described the Partial Test Ban Treaty as an attempt to “consolidate the nuclear monopoly.” They believed its true motivation was to prevent non-nuclear weapons states, such as China at the time, from joining the nuclear club. Chinese communist leaders’ views on nuclear arms control evolved after their government obtained a seat at the United Nations in 1971. Familiarity with the organization led to a better understanding of how it works, who it represents, and what it does. China joined the NPT in 1992 and signed the CTBT in 1996. The test ban treaty was the first international nuclear arms control agreement China had a hand in writing. It was an empowering experience that made China willing to take the next step and negotiate a Fissile Material Cut-Off Treaty, or FMCT, that would ban the production of uranium and plutonium for use in making nuclear warheads. The </w:t>
      </w:r>
      <w:r w:rsidRPr="0061271D">
        <w:rPr>
          <w:rStyle w:val="StyleUnderline"/>
        </w:rPr>
        <w:t>entry into force of the CTBT and the FMCT would prevent China from developing new types of nuclear warheads and producing the fissile material it would need to further expand its small stockpile</w:t>
      </w:r>
      <w:r w:rsidRPr="0061271D">
        <w:rPr>
          <w:sz w:val="16"/>
        </w:rPr>
        <w:t xml:space="preserve">. </w:t>
      </w:r>
      <w:r w:rsidRPr="0061271D">
        <w:rPr>
          <w:rStyle w:val="StyleUnderline"/>
        </w:rPr>
        <w:t>Working with China in the United Nations to complete those two treaties is the most effective way a U.S. president can verifiably cap the size and sophistication of China’s nuclear arsenal.</w:t>
      </w:r>
    </w:p>
    <w:p w14:paraId="2E380A7A" w14:textId="77777777" w:rsidR="00770520" w:rsidRDefault="00770520" w:rsidP="00770520">
      <w:pPr>
        <w:rPr>
          <w:rStyle w:val="StyleUnderline"/>
        </w:rPr>
      </w:pPr>
    </w:p>
    <w:p w14:paraId="36F6C176" w14:textId="77777777" w:rsidR="00770520" w:rsidRDefault="00770520" w:rsidP="00770520">
      <w:pPr>
        <w:pStyle w:val="Heading4"/>
      </w:pPr>
      <w:r>
        <w:t>Chinese modernization ratchets up the risk of catastrophic accidents - launch on warning and C3 complexity</w:t>
      </w:r>
    </w:p>
    <w:p w14:paraId="3368AF39" w14:textId="77777777" w:rsidR="00770520" w:rsidRDefault="00770520" w:rsidP="00770520">
      <w:r>
        <w:t xml:space="preserve">David </w:t>
      </w:r>
      <w:r w:rsidRPr="00EC60E9">
        <w:rPr>
          <w:rStyle w:val="Style13ptBold"/>
        </w:rPr>
        <w:t>Santoro 19</w:t>
      </w:r>
      <w:r>
        <w:t>, PhD, Director and Senior Fellow for Nuclear Policy, Pacific Forum International, 6/20/19, Testimony before the U.S.-China Economic Security Review Commission, https://www.uscc.gov/sites/default/files/Santoro_USCC%20Testimony_FINAL.pdf</w:t>
      </w:r>
    </w:p>
    <w:p w14:paraId="5216F200" w14:textId="77777777" w:rsidR="00770520" w:rsidRPr="00D26D60" w:rsidRDefault="00770520" w:rsidP="00770520">
      <w:pPr>
        <w:rPr>
          <w:sz w:val="14"/>
        </w:rPr>
      </w:pPr>
      <w:r w:rsidRPr="009E03F6">
        <w:rPr>
          <w:sz w:val="14"/>
        </w:rPr>
        <w:t xml:space="preserve">Furthermore, Washington has been worried that </w:t>
      </w:r>
      <w:r w:rsidRPr="009E03F6">
        <w:rPr>
          <w:rStyle w:val="StyleUnderline"/>
        </w:rPr>
        <w:t xml:space="preserve">China’s evolving nuclear capabilities will present Beijing with </w:t>
      </w:r>
      <w:r w:rsidRPr="009E03F6">
        <w:rPr>
          <w:rStyle w:val="Emphasis"/>
          <w:bCs/>
        </w:rPr>
        <w:t>new, problematic strategic options</w:t>
      </w:r>
      <w:r w:rsidRPr="009E03F6">
        <w:rPr>
          <w:rStyle w:val="StyleUnderline"/>
        </w:rPr>
        <w:t xml:space="preserve"> and create </w:t>
      </w:r>
      <w:r w:rsidRPr="009E03F6">
        <w:rPr>
          <w:rStyle w:val="Emphasis"/>
          <w:bCs/>
        </w:rPr>
        <w:t>significant</w:t>
      </w:r>
      <w:r w:rsidRPr="009E03F6">
        <w:rPr>
          <w:sz w:val="14"/>
        </w:rPr>
        <w:t xml:space="preserve"> command, control, and communication</w:t>
      </w:r>
      <w:r w:rsidRPr="009E03F6">
        <w:rPr>
          <w:rStyle w:val="StyleUnderline"/>
        </w:rPr>
        <w:t xml:space="preserve"> (C3) issues</w:t>
      </w:r>
      <w:r w:rsidRPr="009E03F6">
        <w:rPr>
          <w:sz w:val="14"/>
        </w:rPr>
        <w:t xml:space="preserve">. For starters, the </w:t>
      </w:r>
      <w:r w:rsidRPr="009E03F6">
        <w:rPr>
          <w:rStyle w:val="StyleUnderline"/>
        </w:rPr>
        <w:t>Chinese modernization program</w:t>
      </w:r>
      <w:r w:rsidRPr="009E03F6">
        <w:rPr>
          <w:sz w:val="14"/>
        </w:rPr>
        <w:t xml:space="preserve"> </w:t>
      </w:r>
      <w:r w:rsidRPr="009E03F6">
        <w:rPr>
          <w:rStyle w:val="StyleUnderline"/>
        </w:rPr>
        <w:t>could lead Beijing to change its stance on nuclear counterattack: it could adopt a launch-on-warning</w:t>
      </w:r>
      <w:r w:rsidRPr="009E03F6">
        <w:rPr>
          <w:sz w:val="14"/>
        </w:rPr>
        <w:t xml:space="preserve"> (LOW) </w:t>
      </w:r>
      <w:r w:rsidRPr="009E03F6">
        <w:rPr>
          <w:rStyle w:val="StyleUnderline"/>
        </w:rPr>
        <w:t>posture</w:t>
      </w:r>
      <w:r w:rsidRPr="009E03F6">
        <w:rPr>
          <w:sz w:val="14"/>
        </w:rPr>
        <w:t xml:space="preserve">, abandoning its traditional stance to retaliate only after it has absorbed a nuclear strike. The </w:t>
      </w:r>
      <w:r w:rsidRPr="009E03F6">
        <w:rPr>
          <w:rStyle w:val="StyleUnderline"/>
        </w:rPr>
        <w:t>improved mobility, readiness, and informatization of SAF assets and the PLA’s space-based early-warning system have increasingly made adoption of such a posture possible</w:t>
      </w:r>
      <w:r w:rsidRPr="009E03F6">
        <w:rPr>
          <w:sz w:val="14"/>
        </w:rPr>
        <w:t xml:space="preserve">. The emerging nuclear roles of the PLAN and PLAAF will make it even easier because nuclear warheads </w:t>
      </w:r>
      <w:proofErr w:type="gramStart"/>
      <w:r w:rsidRPr="009E03F6">
        <w:rPr>
          <w:sz w:val="14"/>
        </w:rPr>
        <w:t>have to</w:t>
      </w:r>
      <w:proofErr w:type="gramEnd"/>
      <w:r w:rsidRPr="009E03F6">
        <w:rPr>
          <w:sz w:val="14"/>
        </w:rPr>
        <w:t xml:space="preserve"> be mated with delivery systems on sea and air platforms. Is </w:t>
      </w:r>
      <w:proofErr w:type="gramStart"/>
      <w:r w:rsidRPr="009E03F6">
        <w:rPr>
          <w:sz w:val="14"/>
        </w:rPr>
        <w:t>an</w:t>
      </w:r>
      <w:proofErr w:type="gramEnd"/>
      <w:r w:rsidRPr="009E03F6">
        <w:rPr>
          <w:sz w:val="14"/>
        </w:rPr>
        <w:t xml:space="preserve"> LOW posture compatible with an NFU policy, especially given that Beijing has often pointed to its de-mated posture as evidence that it abides by NFU principles? </w:t>
      </w:r>
      <w:r w:rsidRPr="009E03F6">
        <w:rPr>
          <w:rStyle w:val="StyleUnderline"/>
        </w:rPr>
        <w:t>Another</w:t>
      </w:r>
      <w:r w:rsidRPr="009E03F6">
        <w:rPr>
          <w:sz w:val="14"/>
        </w:rPr>
        <w:t xml:space="preserve"> area of </w:t>
      </w:r>
      <w:r w:rsidRPr="009E03F6">
        <w:rPr>
          <w:rStyle w:val="StyleUnderline"/>
        </w:rPr>
        <w:t>possible change concerns</w:t>
      </w:r>
      <w:r w:rsidRPr="009E03F6">
        <w:rPr>
          <w:sz w:val="14"/>
        </w:rPr>
        <w:t xml:space="preserve"> Chinese thinking about </w:t>
      </w:r>
      <w:r w:rsidRPr="009E03F6">
        <w:rPr>
          <w:rStyle w:val="StyleUnderline"/>
        </w:rPr>
        <w:t xml:space="preserve">adopting a </w:t>
      </w:r>
      <w:r w:rsidRPr="009E03F6">
        <w:rPr>
          <w:rStyle w:val="Emphasis"/>
          <w:bCs/>
        </w:rPr>
        <w:t>limited nuclear warfighting posture</w:t>
      </w:r>
      <w:r w:rsidRPr="009E03F6">
        <w:rPr>
          <w:sz w:val="14"/>
        </w:rPr>
        <w:t xml:space="preserve"> as a result of the increasing commingling and co-location of its nuclear and conventional assets, the diversification of its nuclear forces (notably its emerging nuclear triad), and its work to enhance “integrated strategic deterrence.” 21 Could these developments lead Beijing to endorse warfighting as an option for its nuclear forces? The consequences </w:t>
      </w:r>
      <w:r w:rsidRPr="009E03F6">
        <w:rPr>
          <w:sz w:val="14"/>
        </w:rPr>
        <w:lastRenderedPageBreak/>
        <w:t xml:space="preserve">of Chinese modernization for C3 have also been worrisome to Washington. While the SAF was tasked to pursue “dual deterrence and dual operations,” i.e., wield both nuclear-and conventional-capable missiles, as early as in the mid-1980s, the modernization, diversification, and expansion of China’s conventional force has, as mentioned earlier, only begun to grow fast in recent years. Looking ahead, </w:t>
      </w:r>
      <w:r w:rsidRPr="009E03F6">
        <w:rPr>
          <w:rStyle w:val="Emphasis"/>
          <w:bCs/>
        </w:rPr>
        <w:t>it is likely</w:t>
      </w:r>
      <w:r w:rsidRPr="009E03F6">
        <w:rPr>
          <w:sz w:val="14"/>
        </w:rPr>
        <w:t xml:space="preserve"> that the </w:t>
      </w:r>
      <w:r w:rsidRPr="009E03F6">
        <w:rPr>
          <w:rStyle w:val="StyleUnderline"/>
        </w:rPr>
        <w:t>continued introduction of new dual-capable missiles, the increasing dispersal of land-mobile missiles, and</w:t>
      </w:r>
      <w:r w:rsidRPr="009E03F6">
        <w:rPr>
          <w:sz w:val="14"/>
        </w:rPr>
        <w:t xml:space="preserve"> the </w:t>
      </w:r>
      <w:r w:rsidRPr="009E03F6">
        <w:rPr>
          <w:rStyle w:val="StyleUnderline"/>
        </w:rPr>
        <w:t xml:space="preserve">steady rise in the number of deployable nuclear weapons will, at the very least, complicate </w:t>
      </w:r>
      <w:r w:rsidRPr="009E03F6">
        <w:rPr>
          <w:rStyle w:val="Emphasis"/>
          <w:bCs/>
        </w:rPr>
        <w:t>the C3 systems</w:t>
      </w:r>
      <w:r w:rsidRPr="009E03F6">
        <w:rPr>
          <w:rStyle w:val="StyleUnderline"/>
        </w:rPr>
        <w:t xml:space="preserve"> of China’s land-based nuclear delivery systems</w:t>
      </w:r>
      <w:r w:rsidRPr="009E03F6">
        <w:rPr>
          <w:sz w:val="14"/>
        </w:rPr>
        <w:t xml:space="preserve">. </w:t>
      </w:r>
      <w:proofErr w:type="gramStart"/>
      <w:r w:rsidRPr="009E03F6">
        <w:rPr>
          <w:sz w:val="14"/>
        </w:rPr>
        <w:t>What’s</w:t>
      </w:r>
      <w:proofErr w:type="gramEnd"/>
      <w:r w:rsidRPr="009E03F6">
        <w:rPr>
          <w:sz w:val="14"/>
        </w:rPr>
        <w:t xml:space="preserve"> more, </w:t>
      </w:r>
      <w:r w:rsidRPr="009E03F6">
        <w:rPr>
          <w:rStyle w:val="StyleUnderline"/>
        </w:rPr>
        <w:t xml:space="preserve">the emerging nuclear roles of the PLAN and PLAAF will add </w:t>
      </w:r>
      <w:r w:rsidRPr="009E03F6">
        <w:rPr>
          <w:rStyle w:val="Emphasis"/>
          <w:bCs/>
        </w:rPr>
        <w:t>extra and probably major layers of complexity</w:t>
      </w:r>
      <w:r w:rsidRPr="009E03F6">
        <w:rPr>
          <w:sz w:val="14"/>
        </w:rPr>
        <w:t xml:space="preserve">. The </w:t>
      </w:r>
      <w:r w:rsidRPr="009E03F6">
        <w:rPr>
          <w:rStyle w:val="StyleUnderline"/>
        </w:rPr>
        <w:t xml:space="preserve">concern is that a human error or </w:t>
      </w:r>
      <w:r w:rsidRPr="009E03F6">
        <w:rPr>
          <w:rStyle w:val="Emphasis"/>
          <w:bCs/>
        </w:rPr>
        <w:t>malfunction</w:t>
      </w:r>
      <w:r w:rsidRPr="009E03F6">
        <w:rPr>
          <w:rStyle w:val="StyleUnderline"/>
        </w:rPr>
        <w:t xml:space="preserve"> could </w:t>
      </w:r>
      <w:r w:rsidRPr="009E03F6">
        <w:rPr>
          <w:rStyle w:val="Emphasis"/>
          <w:bCs/>
        </w:rPr>
        <w:t>increase instability or lead to inadvertent escalation</w:t>
      </w:r>
      <w:r w:rsidRPr="009E03F6">
        <w:rPr>
          <w:sz w:val="14"/>
        </w:rPr>
        <w:t>. Many questions remain unanswered: Will C3 systems be modernized in a timely fashion, as nuclear modernization proceeds? Will the SAF be involved in PLAN and PLAAF nuclear missions? Will the PLAN and PLAAF develop nuclear-warhead management know-how and capability of their own? How do Beijing and the PLA intend to communicate with PLAN assets? Will they introduce pre-delegated authority to launch nuclear weapons?</w:t>
      </w:r>
    </w:p>
    <w:p w14:paraId="554ED11A" w14:textId="77777777" w:rsidR="00770520" w:rsidRDefault="00770520" w:rsidP="00770520">
      <w:pPr>
        <w:pStyle w:val="Heading3"/>
      </w:pPr>
      <w:r>
        <w:lastRenderedPageBreak/>
        <w:t xml:space="preserve">Absentee ballots at: courts check </w:t>
      </w:r>
    </w:p>
    <w:p w14:paraId="4BB8A9E3" w14:textId="77777777" w:rsidR="00770520" w:rsidRDefault="00770520" w:rsidP="00770520">
      <w:pPr>
        <w:pStyle w:val="Heading4"/>
      </w:pPr>
      <w:r>
        <w:t xml:space="preserve">A conservative SCOTUS and Roberts will not check Trump’s attempts to rig the election. </w:t>
      </w:r>
    </w:p>
    <w:p w14:paraId="065A4255" w14:textId="77777777" w:rsidR="00770520" w:rsidRPr="00701B79" w:rsidRDefault="00770520" w:rsidP="00770520">
      <w:r>
        <w:t xml:space="preserve">Nina </w:t>
      </w:r>
      <w:r>
        <w:rPr>
          <w:b/>
          <w:bCs/>
        </w:rPr>
        <w:t xml:space="preserve">Totenberg 4/23 </w:t>
      </w:r>
      <w:r>
        <w:t xml:space="preserve">is NPR’s award-winning legal affairs correspondent. “How Will Chief Justice and Supreme Court Conservative Majority Affect 2020 Election” NPR. </w:t>
      </w:r>
      <w:hyperlink r:id="rId380" w:history="1">
        <w:r>
          <w:rPr>
            <w:rStyle w:val="Hyperlink"/>
          </w:rPr>
          <w:t>https://www.npr.org/2020/04/23/840954326/how-will-chief-justice-and-supreme-court-conservative-majority-affect-2020-elect</w:t>
        </w:r>
      </w:hyperlink>
      <w:r>
        <w:t xml:space="preserve"> </w:t>
      </w:r>
      <w:proofErr w:type="spellStart"/>
      <w:r>
        <w:t>stowPCB</w:t>
      </w:r>
      <w:proofErr w:type="spellEnd"/>
    </w:p>
    <w:p w14:paraId="4FAF7AB0" w14:textId="77777777" w:rsidR="00770520" w:rsidRPr="00701B79" w:rsidRDefault="00770520" w:rsidP="00770520">
      <w:pPr>
        <w:rPr>
          <w:sz w:val="14"/>
        </w:rPr>
      </w:pPr>
      <w:r w:rsidRPr="00701B79">
        <w:rPr>
          <w:sz w:val="14"/>
        </w:rPr>
        <w:t xml:space="preserve">The </w:t>
      </w:r>
      <w:r w:rsidRPr="00DF3034">
        <w:rPr>
          <w:rStyle w:val="StyleUnderline"/>
        </w:rPr>
        <w:t>U.S. Supreme Court is no stranger to controversy,</w:t>
      </w:r>
      <w:r w:rsidRPr="00701B79">
        <w:rPr>
          <w:sz w:val="14"/>
        </w:rPr>
        <w:t xml:space="preserve"> but it still gets higher marks in public opinion polls than the other branches of government. Now though, for the first time in memory, </w:t>
      </w:r>
      <w:r w:rsidRPr="00701B79">
        <w:rPr>
          <w:rStyle w:val="Emphasis"/>
        </w:rPr>
        <w:t>the court</w:t>
      </w:r>
      <w:r w:rsidRPr="00701B79">
        <w:rPr>
          <w:sz w:val="14"/>
        </w:rPr>
        <w:t xml:space="preserve"> </w:t>
      </w:r>
      <w:r w:rsidRPr="00701B79">
        <w:rPr>
          <w:rStyle w:val="Emphasis"/>
        </w:rPr>
        <w:t>is</w:t>
      </w:r>
      <w:r w:rsidRPr="00701B79">
        <w:rPr>
          <w:sz w:val="14"/>
        </w:rPr>
        <w:t xml:space="preserve"> not just </w:t>
      </w:r>
      <w:r w:rsidRPr="00701B79">
        <w:rPr>
          <w:rStyle w:val="Emphasis"/>
        </w:rPr>
        <w:t>split</w:t>
      </w:r>
      <w:r w:rsidRPr="00701B79">
        <w:rPr>
          <w:sz w:val="14"/>
        </w:rPr>
        <w:t xml:space="preserve"> along ideological lines, but </w:t>
      </w:r>
      <w:r w:rsidRPr="00701B79">
        <w:rPr>
          <w:rStyle w:val="Emphasis"/>
        </w:rPr>
        <w:t>along political lines</w:t>
      </w:r>
      <w:r w:rsidRPr="00701B79">
        <w:rPr>
          <w:sz w:val="14"/>
        </w:rPr>
        <w:t xml:space="preserve"> as well: </w:t>
      </w:r>
      <w:r w:rsidRPr="00701B79">
        <w:rPr>
          <w:rStyle w:val="StyleUnderline"/>
        </w:rPr>
        <w:t xml:space="preserve">All the conservatives are Republican appointees, all the </w:t>
      </w:r>
      <w:proofErr w:type="gramStart"/>
      <w:r w:rsidRPr="00701B79">
        <w:rPr>
          <w:rStyle w:val="StyleUnderline"/>
        </w:rPr>
        <w:t>liberals</w:t>
      </w:r>
      <w:proofErr w:type="gramEnd"/>
      <w:r w:rsidRPr="00701B79">
        <w:rPr>
          <w:rStyle w:val="StyleUnderline"/>
        </w:rPr>
        <w:t xml:space="preserve"> Democratic appointees. </w:t>
      </w:r>
      <w:r w:rsidRPr="00701B79">
        <w:rPr>
          <w:sz w:val="14"/>
        </w:rPr>
        <w:t xml:space="preserve">That </w:t>
      </w:r>
      <w:r w:rsidRPr="00701B79">
        <w:rPr>
          <w:rStyle w:val="Emphasis"/>
        </w:rPr>
        <w:t>division</w:t>
      </w:r>
      <w:r w:rsidRPr="00701B79">
        <w:rPr>
          <w:sz w:val="14"/>
        </w:rPr>
        <w:t xml:space="preserve"> </w:t>
      </w:r>
      <w:r w:rsidRPr="00701B79">
        <w:rPr>
          <w:rStyle w:val="Emphasis"/>
        </w:rPr>
        <w:t>could put the court in the crosshairs of public opinion</w:t>
      </w:r>
      <w:r w:rsidRPr="00701B79">
        <w:rPr>
          <w:sz w:val="14"/>
        </w:rPr>
        <w:t xml:space="preserve"> </w:t>
      </w:r>
      <w:r w:rsidRPr="00701B79">
        <w:rPr>
          <w:rStyle w:val="Emphasis"/>
        </w:rPr>
        <w:t>if it is forced to make decisions that affect the 2020 election.</w:t>
      </w:r>
      <w:r w:rsidRPr="00701B79">
        <w:rPr>
          <w:sz w:val="14"/>
        </w:rPr>
        <w:t xml:space="preserve"> Chief Justice John Roberts has worked hard to persuade the public that the justices are fair-minded legal umpires — not politicians in robes. That image got pretty scuffed up earlier this month when the conservative court majority shot down accommodations for the coronavirus that would have allowed six more days for absentee ballots to be received in Wisconsin's election for 500 school board seats, over 100 judicial seats and thousands of other state and local positions. In the weeks leading up to the election, the COVID-19 pandemic had become a public health crisis. Encouraged by local officials, about a million more voters than usual requested absentee ballots, and local officials were unable to keep up with the surge. To mitigate that problem, </w:t>
      </w:r>
      <w:r w:rsidRPr="00701B79">
        <w:rPr>
          <w:rStyle w:val="StyleUnderline"/>
        </w:rPr>
        <w:t>the lower courts allowed an extra six days for election officials to receive completed absentee ballots</w:t>
      </w:r>
      <w:r w:rsidRPr="00701B79">
        <w:rPr>
          <w:sz w:val="14"/>
        </w:rPr>
        <w:t xml:space="preserve">. But the day before the election, </w:t>
      </w:r>
      <w:r w:rsidRPr="00701B79">
        <w:rPr>
          <w:rStyle w:val="StyleUnderline"/>
        </w:rPr>
        <w:t>the Supreme Court overturned the lower court ruling by a 5-to-4 vote. The result was that tens of thousands of people who had not yet even received their absentee ballots were forced to, as the dissenters put it, choose between their health and their right to vote.</w:t>
      </w:r>
      <w:r>
        <w:rPr>
          <w:rStyle w:val="StyleUnderline"/>
        </w:rPr>
        <w:t xml:space="preserve"> </w:t>
      </w:r>
      <w:r w:rsidRPr="00701B79">
        <w:rPr>
          <w:sz w:val="14"/>
        </w:rPr>
        <w:t xml:space="preserve">The TV footage of people wearing masks waiting for hours to vote at the very few precincts that were open amid the pandemic was, to say the least, not a good look. Health officials in Milwaukee have since identified six voters and one poll worker who appear to have contracted the virus during the election. The majority opinion was unsigned, so no one knows who the principal author was. But we do know some things. First, the </w:t>
      </w:r>
      <w:r w:rsidRPr="00701B79">
        <w:rPr>
          <w:rStyle w:val="StyleUnderline"/>
        </w:rPr>
        <w:t>emergency appeal in the case came through the justice assigned to that region of the country, Brett Kavanaugh.</w:t>
      </w:r>
      <w:r w:rsidRPr="00701B79">
        <w:rPr>
          <w:sz w:val="14"/>
        </w:rPr>
        <w:t xml:space="preserve"> Typically, when a justice refers a case to the full court, he or she writes a memo about the issues, likely with a recommendation. Kavanaugh almost certainly did that. But other justices would then chime in. And in a voting case, Chief Justice Roberts assuredly would have played a pivotal role. "John Roberts' fingerprints are on this as chief justice and as someone who has owned this area of the law," says Joan </w:t>
      </w:r>
      <w:proofErr w:type="spellStart"/>
      <w:r w:rsidRPr="00701B79">
        <w:rPr>
          <w:sz w:val="14"/>
        </w:rPr>
        <w:t>Biskupic</w:t>
      </w:r>
      <w:proofErr w:type="spellEnd"/>
      <w:r w:rsidRPr="00701B79">
        <w:rPr>
          <w:sz w:val="14"/>
        </w:rPr>
        <w:t>, a Supreme Court biographer and CNN legal analyst who is the author of a critically acclaimed biography about Roberts. Indeed, Roberts was invested in voting-rights law as far back as 1982 when he was a staffer in the Reagan administration. Back then, he led the effort to narrow the landmark 1965 Voting Rights Act. When that failed, President Reagan signed the broad extension of the law, rejecting advice to veto it. But years later, on the Supreme Court, Roberts wrote the decision in Shelby County v. Holder, gutting a key provision of that law. So, it was no surprise when the conservative majority refused to make even a modest accommodation to the pandemic. What was surprising was the tone of the opinion. Critics of the opinion, including some Roberts defenders, called the language "callous," "cynical" and "unfortunate." In fact, the word "pandemic" appears not once in the court's unsigned opinion. Rather, the majority sought to portray the issue before the court as a "narrow, technical question." The majority said the lower court had overstepped the Supreme Court's established rule that courts should "ordinarily not alter the election rules on the eve of an election." The dissenters replied that the court's treatment of the current situation as ordinary "</w:t>
      </w:r>
      <w:r w:rsidRPr="00701B79">
        <w:rPr>
          <w:rStyle w:val="StyleUnderline"/>
        </w:rPr>
        <w:t>boggles the mind." Writing for the dissenters, Justice Ruth Bader Ginsburg opined that "a voter cannot deliver...a ballot she has not yet received. Yet tens of thousands of voters who timely requested absentee ballots" are being asked to do just that.</w:t>
      </w:r>
      <w:r>
        <w:rPr>
          <w:rStyle w:val="StyleUnderline"/>
        </w:rPr>
        <w:t xml:space="preserve"> </w:t>
      </w:r>
      <w:r w:rsidRPr="00701B79">
        <w:rPr>
          <w:sz w:val="14"/>
        </w:rPr>
        <w:t xml:space="preserve">"I do think there's something to this idea that we need to stick with the rules even in the context of an emergency," says law professor Rick </w:t>
      </w:r>
      <w:proofErr w:type="spellStart"/>
      <w:r w:rsidRPr="00701B79">
        <w:rPr>
          <w:sz w:val="14"/>
        </w:rPr>
        <w:t>Hasen</w:t>
      </w:r>
      <w:proofErr w:type="spellEnd"/>
      <w:r w:rsidRPr="00701B79">
        <w:rPr>
          <w:sz w:val="14"/>
        </w:rPr>
        <w:t xml:space="preserve">, an election expert at the University of California, Irvine. He and others see the legal question before the court as a close call, but say the decision was, at the very least, tone deaf </w:t>
      </w:r>
      <w:proofErr w:type="gramStart"/>
      <w:r w:rsidRPr="00701B79">
        <w:rPr>
          <w:sz w:val="14"/>
        </w:rPr>
        <w:t>in light of</w:t>
      </w:r>
      <w:proofErr w:type="gramEnd"/>
      <w:r w:rsidRPr="00701B79">
        <w:rPr>
          <w:sz w:val="14"/>
        </w:rPr>
        <w:t xml:space="preserve"> the reality of a pandemic. </w:t>
      </w:r>
      <w:proofErr w:type="spellStart"/>
      <w:r w:rsidRPr="00701B79">
        <w:rPr>
          <w:sz w:val="14"/>
        </w:rPr>
        <w:t>Hasen</w:t>
      </w:r>
      <w:proofErr w:type="spellEnd"/>
      <w:r w:rsidRPr="00701B79">
        <w:rPr>
          <w:sz w:val="14"/>
        </w:rPr>
        <w:t xml:space="preserve"> says that the court could have recognized "the inhumanity of making people vote in this way," but that instead the tone of the opinion was "really dismissive of the entire threat facing these voters." Chief Justice Roberts has, on some occasions tried to bridge the two wings of the court, in a couple of big cases siding with the court's liberals, or sometimes trying to fashion a compromise. But as </w:t>
      </w:r>
      <w:proofErr w:type="spellStart"/>
      <w:r w:rsidRPr="00701B79">
        <w:rPr>
          <w:sz w:val="14"/>
        </w:rPr>
        <w:t>Hasen</w:t>
      </w:r>
      <w:proofErr w:type="spellEnd"/>
      <w:r w:rsidRPr="00701B79">
        <w:rPr>
          <w:sz w:val="14"/>
        </w:rPr>
        <w:t xml:space="preserve"> observes, "there really is not any case I can think of involving elections where Roberts has forged a larger consensus." Roberts must have anticipated at least some of the outcry over the Wisconsin decision. He is, after all, an astute political observer. But as any student of the court knows, Roberts is a reliable, and often leading member of the conservative majority when it comes to a whole host of issues involving campaigns, voting and elections. That includes decisions he has written striking down laws aimed at limiting the role of big money in campaigns and decisions upholding partisan gerrymanders. Moreover, </w:t>
      </w:r>
      <w:r w:rsidRPr="00701B79">
        <w:rPr>
          <w:rStyle w:val="Emphasis"/>
        </w:rPr>
        <w:t>voting rights in particular "is an area of the law where</w:t>
      </w:r>
      <w:r w:rsidRPr="00701B79">
        <w:rPr>
          <w:sz w:val="14"/>
        </w:rPr>
        <w:t xml:space="preserve"> John </w:t>
      </w:r>
      <w:r w:rsidRPr="00701B79">
        <w:rPr>
          <w:rStyle w:val="Emphasis"/>
        </w:rPr>
        <w:t>Roberts</w:t>
      </w:r>
      <w:r w:rsidRPr="00701B79">
        <w:rPr>
          <w:sz w:val="14"/>
        </w:rPr>
        <w:t xml:space="preserve"> </w:t>
      </w:r>
      <w:r w:rsidRPr="00701B79">
        <w:rPr>
          <w:rStyle w:val="Emphasis"/>
        </w:rPr>
        <w:t>has not been deterred by anticipated public criticism</w:t>
      </w:r>
      <w:r w:rsidRPr="00701B79">
        <w:rPr>
          <w:sz w:val="14"/>
        </w:rPr>
        <w:t xml:space="preserve">," says </w:t>
      </w:r>
      <w:proofErr w:type="spellStart"/>
      <w:r w:rsidRPr="00701B79">
        <w:rPr>
          <w:sz w:val="14"/>
        </w:rPr>
        <w:t>Biskupic</w:t>
      </w:r>
      <w:proofErr w:type="spellEnd"/>
      <w:r w:rsidRPr="00701B79">
        <w:rPr>
          <w:sz w:val="14"/>
        </w:rPr>
        <w:t xml:space="preserve">, his biographer. For the chief, says </w:t>
      </w:r>
      <w:proofErr w:type="spellStart"/>
      <w:r w:rsidRPr="00701B79">
        <w:rPr>
          <w:sz w:val="14"/>
        </w:rPr>
        <w:t>Biskupic</w:t>
      </w:r>
      <w:proofErr w:type="spellEnd"/>
      <w:r w:rsidRPr="00701B79">
        <w:rPr>
          <w:sz w:val="14"/>
        </w:rPr>
        <w:t xml:space="preserve">, "It's not just voting rights. </w:t>
      </w:r>
      <w:proofErr w:type="gramStart"/>
      <w:r w:rsidRPr="00701B79">
        <w:rPr>
          <w:sz w:val="14"/>
        </w:rPr>
        <w:t>It's</w:t>
      </w:r>
      <w:proofErr w:type="gramEnd"/>
      <w:r w:rsidRPr="00701B79">
        <w:rPr>
          <w:sz w:val="14"/>
        </w:rPr>
        <w:t xml:space="preserve"> a broader overlay of representation" in his decisions, a pattern that "often will favor Republicans, but more fundamentally, it seems to favor entrenched powers, the status quo in many states, against ordinary citizens. And we certainly saw that in Wisconsin." Uncertainties around COVID-19 remain, with states facing decisions about when to reopen and what size of public gatherings are safe. </w:t>
      </w:r>
      <w:r w:rsidRPr="00701B79">
        <w:rPr>
          <w:rStyle w:val="StyleUnderline"/>
        </w:rPr>
        <w:t xml:space="preserve">As November inches closer, those </w:t>
      </w:r>
      <w:r w:rsidRPr="00701B79">
        <w:rPr>
          <w:rStyle w:val="Emphasis"/>
        </w:rPr>
        <w:t>decisions</w:t>
      </w:r>
      <w:r w:rsidRPr="00701B79">
        <w:rPr>
          <w:rStyle w:val="StyleUnderline"/>
        </w:rPr>
        <w:t xml:space="preserve"> could </w:t>
      </w:r>
      <w:r w:rsidRPr="00701B79">
        <w:rPr>
          <w:rStyle w:val="Emphasis"/>
        </w:rPr>
        <w:t>affect</w:t>
      </w:r>
      <w:r w:rsidRPr="00701B79">
        <w:rPr>
          <w:rStyle w:val="StyleUnderline"/>
        </w:rPr>
        <w:t xml:space="preserve"> the </w:t>
      </w:r>
      <w:r w:rsidRPr="00701B79">
        <w:rPr>
          <w:rStyle w:val="Emphasis"/>
        </w:rPr>
        <w:t>2020 election</w:t>
      </w:r>
      <w:r w:rsidRPr="00701B79">
        <w:rPr>
          <w:rStyle w:val="StyleUnderline"/>
        </w:rPr>
        <w:t xml:space="preserve">. Who </w:t>
      </w:r>
      <w:r w:rsidRPr="00701B79">
        <w:rPr>
          <w:rStyle w:val="Emphasis"/>
        </w:rPr>
        <w:t xml:space="preserve">gets to vote, when, and how, </w:t>
      </w:r>
      <w:r w:rsidRPr="00701B79">
        <w:rPr>
          <w:rStyle w:val="StyleUnderline"/>
        </w:rPr>
        <w:t xml:space="preserve">are unanswered questions and states are surely exploring different plans to keep </w:t>
      </w:r>
      <w:r w:rsidRPr="00701B79">
        <w:rPr>
          <w:rStyle w:val="StyleUnderline"/>
        </w:rPr>
        <w:lastRenderedPageBreak/>
        <w:t xml:space="preserve">voters </w:t>
      </w:r>
      <w:proofErr w:type="gramStart"/>
      <w:r w:rsidRPr="00701B79">
        <w:rPr>
          <w:rStyle w:val="StyleUnderline"/>
        </w:rPr>
        <w:t>safe.</w:t>
      </w:r>
      <w:proofErr w:type="gramEnd"/>
      <w:r w:rsidRPr="00701B79">
        <w:rPr>
          <w:rStyle w:val="StyleUnderline"/>
        </w:rPr>
        <w:t xml:space="preserve"> But Roberts' </w:t>
      </w:r>
      <w:r w:rsidRPr="00701B79">
        <w:rPr>
          <w:rStyle w:val="Emphasis"/>
        </w:rPr>
        <w:t>Supreme Court may be the ultimate arbiter</w:t>
      </w:r>
      <w:r w:rsidRPr="00701B79">
        <w:rPr>
          <w:rStyle w:val="StyleUnderline"/>
        </w:rPr>
        <w:t xml:space="preserve"> of what changes and accommodations to voting are allowed.</w:t>
      </w:r>
      <w:r>
        <w:rPr>
          <w:rStyle w:val="StyleUnderline"/>
        </w:rPr>
        <w:t xml:space="preserve"> </w:t>
      </w:r>
      <w:r w:rsidRPr="00701B79">
        <w:rPr>
          <w:sz w:val="14"/>
        </w:rPr>
        <w:t xml:space="preserve">The majority opinion "tried to tell the public that this was a very small decision," says </w:t>
      </w:r>
      <w:proofErr w:type="spellStart"/>
      <w:r w:rsidRPr="00701B79">
        <w:rPr>
          <w:sz w:val="14"/>
        </w:rPr>
        <w:t>Biskupic</w:t>
      </w:r>
      <w:proofErr w:type="spellEnd"/>
      <w:r w:rsidRPr="00701B79">
        <w:rPr>
          <w:sz w:val="14"/>
        </w:rPr>
        <w:t>. "But as the dissent pointed out, it laid down a very serious marker about how voters will be accommodated in the middle of the coronavirus crisis."</w:t>
      </w:r>
    </w:p>
    <w:p w14:paraId="1A029A8A" w14:textId="77777777" w:rsidR="00770520" w:rsidRDefault="00770520" w:rsidP="00770520">
      <w:pPr>
        <w:pStyle w:val="Heading3"/>
      </w:pPr>
      <w:r>
        <w:lastRenderedPageBreak/>
        <w:t xml:space="preserve">Trump </w:t>
      </w:r>
      <w:proofErr w:type="gramStart"/>
      <w:r>
        <w:t>Won’t</w:t>
      </w:r>
      <w:proofErr w:type="gramEnd"/>
      <w:r>
        <w:t xml:space="preserve"> Leave</w:t>
      </w:r>
    </w:p>
    <w:p w14:paraId="70EF697C" w14:textId="77777777" w:rsidR="00770520" w:rsidRDefault="00770520" w:rsidP="00770520">
      <w:pPr>
        <w:pStyle w:val="Heading4"/>
      </w:pPr>
      <w:r>
        <w:t xml:space="preserve">If Trump loses, he </w:t>
      </w:r>
      <w:proofErr w:type="gramStart"/>
      <w:r>
        <w:t>won’t</w:t>
      </w:r>
      <w:proofErr w:type="gramEnd"/>
      <w:r>
        <w:t xml:space="preserve"> leave office – he is already employing dangerous tactics. </w:t>
      </w:r>
    </w:p>
    <w:p w14:paraId="2BAEB395" w14:textId="77777777" w:rsidR="00770520" w:rsidRPr="00703603" w:rsidRDefault="00770520" w:rsidP="00770520">
      <w:r>
        <w:t xml:space="preserve"> Brian </w:t>
      </w:r>
      <w:proofErr w:type="spellStart"/>
      <w:r>
        <w:rPr>
          <w:b/>
          <w:bCs/>
        </w:rPr>
        <w:t>Klas</w:t>
      </w:r>
      <w:proofErr w:type="spellEnd"/>
      <w:r>
        <w:rPr>
          <w:b/>
          <w:bCs/>
        </w:rPr>
        <w:t xml:space="preserve"> 5/14 </w:t>
      </w:r>
      <w:r>
        <w:t xml:space="preserve">is a Global Opinions contributor to </w:t>
      </w:r>
      <w:r>
        <w:rPr>
          <w:i/>
          <w:iCs/>
        </w:rPr>
        <w:t xml:space="preserve">The Washington Post. </w:t>
      </w:r>
      <w:r>
        <w:t xml:space="preserve">“We need to prepare for the possibility of Trump rejecting election results” </w:t>
      </w:r>
      <w:hyperlink r:id="rId381" w:history="1">
        <w:r>
          <w:rPr>
            <w:rStyle w:val="Hyperlink"/>
          </w:rPr>
          <w:t>https://www.washingtonpost.com/opinions/2020/05/14/we-need-prepare-possibility-trump-rejecting-election-results/</w:t>
        </w:r>
      </w:hyperlink>
      <w:r>
        <w:t xml:space="preserve">) </w:t>
      </w:r>
      <w:proofErr w:type="spellStart"/>
      <w:r>
        <w:t>stowPCB</w:t>
      </w:r>
      <w:proofErr w:type="spellEnd"/>
      <w:r>
        <w:t xml:space="preserve"> </w:t>
      </w:r>
    </w:p>
    <w:p w14:paraId="682C2694" w14:textId="77777777" w:rsidR="00770520" w:rsidRDefault="00770520" w:rsidP="00770520">
      <w:pPr>
        <w:rPr>
          <w:sz w:val="14"/>
        </w:rPr>
      </w:pPr>
      <w:r w:rsidRPr="00703603">
        <w:rPr>
          <w:sz w:val="14"/>
        </w:rPr>
        <w:t xml:space="preserve">Since 2017, so many events in U.S. politics that were previously unthinkable have come to pass. </w:t>
      </w:r>
      <w:proofErr w:type="gramStart"/>
      <w:r w:rsidRPr="00703603">
        <w:rPr>
          <w:sz w:val="14"/>
        </w:rPr>
        <w:t>Don’t</w:t>
      </w:r>
      <w:proofErr w:type="gramEnd"/>
      <w:r w:rsidRPr="00703603">
        <w:rPr>
          <w:sz w:val="14"/>
        </w:rPr>
        <w:t xml:space="preserve"> believe me? A few days ago, the president of the United States </w:t>
      </w:r>
      <w:hyperlink r:id="rId382" w:history="1">
        <w:r w:rsidRPr="00703603">
          <w:rPr>
            <w:rStyle w:val="Hyperlink"/>
            <w:sz w:val="14"/>
          </w:rPr>
          <w:t>baselessly accused</w:t>
        </w:r>
      </w:hyperlink>
      <w:r w:rsidRPr="00703603">
        <w:rPr>
          <w:sz w:val="14"/>
        </w:rPr>
        <w:t xml:space="preserve"> a cable television host of murder and it barely made a blip in the news cycle. The shocking has become unsurprising — almost routine — under Donald Trump’s unhinged presidency. We </w:t>
      </w:r>
      <w:proofErr w:type="gramStart"/>
      <w:r w:rsidRPr="0091524B">
        <w:rPr>
          <w:rStyle w:val="StyleUnderline"/>
        </w:rPr>
        <w:t>don’t</w:t>
      </w:r>
      <w:proofErr w:type="gramEnd"/>
      <w:r w:rsidRPr="0091524B">
        <w:rPr>
          <w:rStyle w:val="StyleUnderline"/>
        </w:rPr>
        <w:t xml:space="preserve"> know whether Trump will be reelected. </w:t>
      </w:r>
      <w:r w:rsidRPr="00703603">
        <w:rPr>
          <w:sz w:val="14"/>
        </w:rPr>
        <w:t xml:space="preserve">But, as we head toward November, you have to ask yourself: </w:t>
      </w:r>
      <w:r w:rsidRPr="0091524B">
        <w:rPr>
          <w:rStyle w:val="Emphasis"/>
        </w:rPr>
        <w:t>If he loses, would it be more surprising if Trump graciously accepts defeat</w:t>
      </w:r>
      <w:r w:rsidRPr="00703603">
        <w:rPr>
          <w:sz w:val="14"/>
        </w:rPr>
        <w:t xml:space="preserve"> and congratulates his opponent </w:t>
      </w:r>
      <w:r w:rsidRPr="0091524B">
        <w:rPr>
          <w:rStyle w:val="Emphasis"/>
        </w:rPr>
        <w:t>or</w:t>
      </w:r>
      <w:r>
        <w:rPr>
          <w:rStyle w:val="Emphasis"/>
        </w:rPr>
        <w:t xml:space="preserve"> </w:t>
      </w:r>
      <w:r w:rsidRPr="0091524B">
        <w:rPr>
          <w:rStyle w:val="Emphasis"/>
        </w:rPr>
        <w:t>if he claimed to be the victim of a rigged election and a “deep state” plot?</w:t>
      </w:r>
      <w:r>
        <w:rPr>
          <w:rStyle w:val="Emphasis"/>
        </w:rPr>
        <w:t xml:space="preserve"> </w:t>
      </w:r>
      <w:r w:rsidRPr="00703603">
        <w:rPr>
          <w:sz w:val="14"/>
        </w:rPr>
        <w:t xml:space="preserve">The answer seems clear. I’ve studied genuinely </w:t>
      </w:r>
      <w:hyperlink r:id="rId383" w:history="1">
        <w:r w:rsidRPr="00703603">
          <w:rPr>
            <w:rStyle w:val="Hyperlink"/>
            <w:sz w:val="14"/>
          </w:rPr>
          <w:t>rigged elections</w:t>
        </w:r>
      </w:hyperlink>
      <w:r w:rsidRPr="00703603">
        <w:rPr>
          <w:sz w:val="14"/>
        </w:rPr>
        <w:t xml:space="preserve"> across the globe. The tactics, context and strategies vary enormously from Azerbaijan to Zimbabwe. But one trait they have in common is this: </w:t>
      </w:r>
      <w:r w:rsidRPr="0091524B">
        <w:rPr>
          <w:rStyle w:val="Emphasis"/>
        </w:rPr>
        <w:t xml:space="preserve">The winner </w:t>
      </w:r>
      <w:proofErr w:type="gramStart"/>
      <w:r w:rsidRPr="0091524B">
        <w:rPr>
          <w:rStyle w:val="Emphasis"/>
        </w:rPr>
        <w:t>doesn’t</w:t>
      </w:r>
      <w:proofErr w:type="gramEnd"/>
      <w:r w:rsidRPr="0091524B">
        <w:rPr>
          <w:rStyle w:val="Emphasis"/>
        </w:rPr>
        <w:t xml:space="preserve"> claim they were rigged.</w:t>
      </w:r>
      <w:r>
        <w:rPr>
          <w:rStyle w:val="Emphasis"/>
        </w:rPr>
        <w:t xml:space="preserve"> </w:t>
      </w:r>
      <w:r w:rsidRPr="00703603">
        <w:rPr>
          <w:sz w:val="14"/>
        </w:rPr>
        <w:t xml:space="preserve">Not so with Trump. </w:t>
      </w:r>
      <w:r w:rsidRPr="0091524B">
        <w:rPr>
          <w:rStyle w:val="StyleUnderline"/>
        </w:rPr>
        <w:t>In 2016, when he narrowly defeated Hillary Clinton despite losing the popular vote by a historic margin, he</w:t>
      </w:r>
      <w:r>
        <w:rPr>
          <w:rStyle w:val="StyleUnderline"/>
        </w:rPr>
        <w:t xml:space="preserve"> </w:t>
      </w:r>
      <w:hyperlink r:id="rId384" w:history="1">
        <w:r w:rsidRPr="0091524B">
          <w:rPr>
            <w:rStyle w:val="StyleUnderline"/>
          </w:rPr>
          <w:t>claimed</w:t>
        </w:r>
      </w:hyperlink>
      <w:r>
        <w:rPr>
          <w:rStyle w:val="StyleUnderline"/>
        </w:rPr>
        <w:t xml:space="preserve"> </w:t>
      </w:r>
      <w:r w:rsidRPr="0091524B">
        <w:rPr>
          <w:rStyle w:val="StyleUnderline"/>
        </w:rPr>
        <w:t>that 3 million to 5 million people voted illegally</w:t>
      </w:r>
      <w:r w:rsidRPr="00703603">
        <w:rPr>
          <w:sz w:val="14"/>
        </w:rPr>
        <w:t xml:space="preserve">. That is a lie. But it raised an obvious question: </w:t>
      </w:r>
      <w:r w:rsidRPr="0091524B">
        <w:rPr>
          <w:rStyle w:val="Emphasis"/>
        </w:rPr>
        <w:t>If Trump claimed that an election he won was rigged, what will he do with an election he loses?</w:t>
      </w:r>
      <w:r>
        <w:rPr>
          <w:rStyle w:val="Emphasis"/>
        </w:rPr>
        <w:t xml:space="preserve"> </w:t>
      </w:r>
      <w:r w:rsidRPr="00703603">
        <w:rPr>
          <w:sz w:val="14"/>
        </w:rPr>
        <w:t xml:space="preserve">Already, he has </w:t>
      </w:r>
      <w:hyperlink r:id="rId385" w:history="1">
        <w:r w:rsidRPr="0091524B">
          <w:rPr>
            <w:rStyle w:val="StyleUnderline"/>
          </w:rPr>
          <w:t>insinuated</w:t>
        </w:r>
      </w:hyperlink>
      <w:r>
        <w:rPr>
          <w:rStyle w:val="StyleUnderline"/>
        </w:rPr>
        <w:t xml:space="preserve"> </w:t>
      </w:r>
      <w:r w:rsidRPr="0091524B">
        <w:rPr>
          <w:rStyle w:val="StyleUnderline"/>
        </w:rPr>
        <w:t>that Democratic victories are the result of rigged election</w:t>
      </w:r>
      <w:r w:rsidRPr="00703603">
        <w:rPr>
          <w:sz w:val="14"/>
        </w:rPr>
        <w:t xml:space="preserve">s. </w:t>
      </w:r>
      <w:proofErr w:type="gramStart"/>
      <w:r w:rsidRPr="00703603">
        <w:rPr>
          <w:sz w:val="14"/>
        </w:rPr>
        <w:t>It’s</w:t>
      </w:r>
      <w:proofErr w:type="gramEnd"/>
      <w:r w:rsidRPr="00703603">
        <w:rPr>
          <w:sz w:val="14"/>
        </w:rPr>
        <w:t xml:space="preserve"> part of a </w:t>
      </w:r>
      <w:r w:rsidRPr="0091524B">
        <w:rPr>
          <w:rStyle w:val="StyleUnderline"/>
        </w:rPr>
        <w:t xml:space="preserve">deliberate strategy to discredit </w:t>
      </w:r>
      <w:r w:rsidRPr="00703603">
        <w:rPr>
          <w:sz w:val="14"/>
        </w:rPr>
        <w:t xml:space="preserve">the </w:t>
      </w:r>
      <w:r w:rsidRPr="0091524B">
        <w:rPr>
          <w:rStyle w:val="StyleUnderline"/>
        </w:rPr>
        <w:t>legitimacy</w:t>
      </w:r>
      <w:r w:rsidRPr="00703603">
        <w:rPr>
          <w:sz w:val="14"/>
        </w:rPr>
        <w:t xml:space="preserve"> of his political opponents, but it </w:t>
      </w:r>
      <w:r w:rsidRPr="0091524B">
        <w:rPr>
          <w:rStyle w:val="StyleUnderline"/>
        </w:rPr>
        <w:t>also endangers the peaceful transfer of power</w:t>
      </w:r>
      <w:r w:rsidRPr="00703603">
        <w:rPr>
          <w:sz w:val="14"/>
        </w:rPr>
        <w:t xml:space="preserve">, which is a cornerstone of democratic government. </w:t>
      </w:r>
      <w:proofErr w:type="gramStart"/>
      <w:r w:rsidRPr="00703603">
        <w:rPr>
          <w:sz w:val="14"/>
        </w:rPr>
        <w:t>It’s</w:t>
      </w:r>
      <w:proofErr w:type="gramEnd"/>
      <w:r w:rsidRPr="00703603">
        <w:rPr>
          <w:sz w:val="14"/>
        </w:rPr>
        <w:t xml:space="preserve"> worth reiterating that Trump’s claims are lies. The evidence is clear. Voter fraud is a minuscule problem in the United States. One </w:t>
      </w:r>
      <w:hyperlink r:id="rId386" w:history="1">
        <w:r w:rsidRPr="00703603">
          <w:rPr>
            <w:rStyle w:val="Hyperlink"/>
            <w:sz w:val="14"/>
          </w:rPr>
          <w:t>comprehensive study</w:t>
        </w:r>
      </w:hyperlink>
      <w:r w:rsidRPr="00703603">
        <w:rPr>
          <w:sz w:val="14"/>
        </w:rPr>
        <w:t xml:space="preserve"> found 31 cases of voter fraud out of more than 1 billion ballots cast from 2000 to 2014, a rate of 0.0000031 percent of all votes. And lest you think that study was somehow biased against Republican claims, George W. Bush’s Justice Department went looking for voter fraud and basically </w:t>
      </w:r>
      <w:hyperlink r:id="rId387" w:history="1">
        <w:r w:rsidRPr="00703603">
          <w:rPr>
            <w:rStyle w:val="Hyperlink"/>
            <w:sz w:val="14"/>
          </w:rPr>
          <w:t>came up empty</w:t>
        </w:r>
      </w:hyperlink>
      <w:r w:rsidRPr="00703603">
        <w:rPr>
          <w:sz w:val="14"/>
        </w:rPr>
        <w:t xml:space="preserve">. Indeed, as Lorraine </w:t>
      </w:r>
      <w:proofErr w:type="spellStart"/>
      <w:r w:rsidRPr="00703603">
        <w:rPr>
          <w:sz w:val="14"/>
        </w:rPr>
        <w:t>Minnite</w:t>
      </w:r>
      <w:proofErr w:type="spellEnd"/>
      <w:r w:rsidRPr="00703603">
        <w:rPr>
          <w:sz w:val="14"/>
        </w:rPr>
        <w:t xml:space="preserve">, a political science professor at Rutgers University has </w:t>
      </w:r>
      <w:hyperlink r:id="rId388" w:anchor="ixzz2A2skIuFW" w:tgtFrame="_blank" w:history="1">
        <w:r w:rsidRPr="00703603">
          <w:rPr>
            <w:rStyle w:val="Hyperlink"/>
            <w:sz w:val="14"/>
          </w:rPr>
          <w:t>noted</w:t>
        </w:r>
      </w:hyperlink>
      <w:r w:rsidRPr="00703603">
        <w:rPr>
          <w:sz w:val="14"/>
        </w:rPr>
        <w:t xml:space="preserve">, in 2005, more people were charged with violating migratory-bird statutes than voter fraud. And that was while Bush’s administration was actively seeking fraud cases to prosecute. Even the logic is absurd. Trump falsely </w:t>
      </w:r>
      <w:hyperlink r:id="rId389" w:history="1">
        <w:r w:rsidRPr="00703603">
          <w:rPr>
            <w:rStyle w:val="Hyperlink"/>
            <w:sz w:val="14"/>
          </w:rPr>
          <w:t>claims</w:t>
        </w:r>
      </w:hyperlink>
      <w:r w:rsidRPr="00703603">
        <w:rPr>
          <w:sz w:val="14"/>
        </w:rPr>
        <w:t xml:space="preserve"> that fraud is largely carried out by undocumented immigrants in California. To believe that, you </w:t>
      </w:r>
      <w:proofErr w:type="gramStart"/>
      <w:r w:rsidRPr="00703603">
        <w:rPr>
          <w:sz w:val="14"/>
        </w:rPr>
        <w:t>have to</w:t>
      </w:r>
      <w:proofErr w:type="gramEnd"/>
      <w:r w:rsidRPr="00703603">
        <w:rPr>
          <w:sz w:val="14"/>
        </w:rPr>
        <w:t xml:space="preserve"> believe that undocumented immigrants (who generally go to extreme lengths to avoid interaction with a government that could deport them) eagerly waltz into polling locations. You </w:t>
      </w:r>
      <w:proofErr w:type="gramStart"/>
      <w:r w:rsidRPr="00703603">
        <w:rPr>
          <w:sz w:val="14"/>
        </w:rPr>
        <w:t>have to</w:t>
      </w:r>
      <w:proofErr w:type="gramEnd"/>
      <w:r w:rsidRPr="00703603">
        <w:rPr>
          <w:sz w:val="14"/>
        </w:rPr>
        <w:t xml:space="preserve"> also believe that they eagerly risk going to jail or being deported to cast a ballot for a candidate that they already know will carry the state by a wide margin. As </w:t>
      </w:r>
      <w:proofErr w:type="spellStart"/>
      <w:r w:rsidRPr="00703603">
        <w:rPr>
          <w:sz w:val="14"/>
        </w:rPr>
        <w:t>Minnite</w:t>
      </w:r>
      <w:proofErr w:type="spellEnd"/>
      <w:r w:rsidRPr="00703603">
        <w:rPr>
          <w:sz w:val="14"/>
        </w:rPr>
        <w:t xml:space="preserve"> put it: “It’s like committing a felony at the police station, with virtually no chance of affecting the election outcome.” With any president, </w:t>
      </w:r>
      <w:r w:rsidRPr="0091524B">
        <w:rPr>
          <w:rStyle w:val="StyleUnderline"/>
        </w:rPr>
        <w:t>an attempt to delegitimize elections that your side loses can be destabilizing</w:t>
      </w:r>
      <w:r w:rsidRPr="00703603">
        <w:rPr>
          <w:sz w:val="14"/>
        </w:rPr>
        <w:t xml:space="preserve">. But </w:t>
      </w:r>
      <w:r w:rsidRPr="0091524B">
        <w:rPr>
          <w:rStyle w:val="StyleUnderline"/>
        </w:rPr>
        <w:t xml:space="preserve">with Trump, </w:t>
      </w:r>
      <w:proofErr w:type="gramStart"/>
      <w:r w:rsidRPr="0091524B">
        <w:rPr>
          <w:rStyle w:val="StyleUnderline"/>
        </w:rPr>
        <w:t>it’s</w:t>
      </w:r>
      <w:proofErr w:type="gramEnd"/>
      <w:r w:rsidRPr="0091524B">
        <w:rPr>
          <w:rStyle w:val="StyleUnderline"/>
        </w:rPr>
        <w:t xml:space="preserve"> dangerous.</w:t>
      </w:r>
      <w:r w:rsidRPr="00703603">
        <w:rPr>
          <w:sz w:val="14"/>
        </w:rPr>
        <w:t xml:space="preserve"> For years, </w:t>
      </w:r>
      <w:r w:rsidRPr="0091524B">
        <w:rPr>
          <w:rStyle w:val="StyleUnderline"/>
        </w:rPr>
        <w:t>Trump has pumped out a Twitter stream of endless victimhood complexes</w:t>
      </w:r>
      <w:r w:rsidRPr="00703603">
        <w:rPr>
          <w:sz w:val="14"/>
        </w:rPr>
        <w:t xml:space="preserve">, </w:t>
      </w:r>
      <w:r w:rsidRPr="0091524B">
        <w:rPr>
          <w:rStyle w:val="StyleUnderline"/>
        </w:rPr>
        <w:t xml:space="preserve">bogus accusations against a mythical “deep state” lurking </w:t>
      </w:r>
      <w:r w:rsidRPr="00703603">
        <w:rPr>
          <w:sz w:val="14"/>
        </w:rPr>
        <w:t xml:space="preserve">in the shadows </w:t>
      </w:r>
      <w:r w:rsidRPr="0091524B">
        <w:rPr>
          <w:rStyle w:val="StyleUnderline"/>
        </w:rPr>
        <w:t>and</w:t>
      </w:r>
      <w:r w:rsidRPr="00703603">
        <w:rPr>
          <w:sz w:val="14"/>
        </w:rPr>
        <w:t xml:space="preserve"> the </w:t>
      </w:r>
      <w:r w:rsidRPr="0091524B">
        <w:rPr>
          <w:rStyle w:val="StyleUnderline"/>
        </w:rPr>
        <w:t>mainstreaming</w:t>
      </w:r>
      <w:r w:rsidRPr="00703603">
        <w:rPr>
          <w:sz w:val="14"/>
        </w:rPr>
        <w:t xml:space="preserve"> of lunatic </w:t>
      </w:r>
      <w:r w:rsidRPr="0091524B">
        <w:rPr>
          <w:rStyle w:val="StyleUnderline"/>
        </w:rPr>
        <w:t>conspiracy</w:t>
      </w:r>
      <w:r w:rsidRPr="00703603">
        <w:rPr>
          <w:sz w:val="14"/>
        </w:rPr>
        <w:t xml:space="preserve"> </w:t>
      </w:r>
      <w:r w:rsidRPr="0091524B">
        <w:rPr>
          <w:rStyle w:val="StyleUnderline"/>
        </w:rPr>
        <w:t>theories</w:t>
      </w:r>
      <w:r w:rsidRPr="00703603">
        <w:rPr>
          <w:sz w:val="14"/>
        </w:rPr>
        <w:t xml:space="preserve">. Those messages are aimed at a group of people that is also disproportionately armed. Consider his now-infamous </w:t>
      </w:r>
      <w:hyperlink r:id="rId390" w:history="1">
        <w:r w:rsidRPr="00703603">
          <w:rPr>
            <w:rStyle w:val="Hyperlink"/>
            <w:sz w:val="14"/>
          </w:rPr>
          <w:t>“liberate” tweets</w:t>
        </w:r>
      </w:hyperlink>
      <w:r w:rsidRPr="00703603">
        <w:rPr>
          <w:sz w:val="14"/>
        </w:rPr>
        <w:t xml:space="preserve">, in which he called on his supporters to rise up against state governments that were following the official public health guidance given by the White House. In </w:t>
      </w:r>
      <w:hyperlink r:id="rId391" w:history="1">
        <w:r w:rsidRPr="00703603">
          <w:rPr>
            <w:rStyle w:val="Hyperlink"/>
            <w:sz w:val="14"/>
          </w:rPr>
          <w:t>one tweet</w:t>
        </w:r>
      </w:hyperlink>
      <w:r w:rsidRPr="00703603">
        <w:rPr>
          <w:sz w:val="14"/>
        </w:rPr>
        <w:t xml:space="preserve">, he twinned that message with a message about the Second Amendment. Was that an accident? Or was it a not-so-coded signal to pair displays of weaponry with MAGA-driven political intimidation? The photos of </w:t>
      </w:r>
      <w:hyperlink r:id="rId392" w:history="1">
        <w:r w:rsidRPr="00703603">
          <w:rPr>
            <w:rStyle w:val="Hyperlink"/>
            <w:sz w:val="14"/>
          </w:rPr>
          <w:t>heavily armed militias</w:t>
        </w:r>
      </w:hyperlink>
      <w:r w:rsidRPr="00703603">
        <w:rPr>
          <w:sz w:val="14"/>
        </w:rPr>
        <w:t xml:space="preserve"> who heeded his call — including one man who took a break from protesting to order a Subway sandwich while </w:t>
      </w:r>
      <w:hyperlink r:id="rId393" w:history="1">
        <w:r w:rsidRPr="00703603">
          <w:rPr>
            <w:rStyle w:val="Hyperlink"/>
            <w:sz w:val="14"/>
          </w:rPr>
          <w:t>carrying an antitank rocket launcher</w:t>
        </w:r>
      </w:hyperlink>
      <w:r w:rsidRPr="00703603">
        <w:rPr>
          <w:sz w:val="14"/>
        </w:rPr>
        <w:t xml:space="preserve"> — provide the answer. </w:t>
      </w:r>
      <w:r w:rsidRPr="00703603">
        <w:rPr>
          <w:rStyle w:val="Emphasis"/>
        </w:rPr>
        <w:t xml:space="preserve">What will happen if Trump loses and then takes to Twitter to say he </w:t>
      </w:r>
      <w:proofErr w:type="gramStart"/>
      <w:r w:rsidRPr="00703603">
        <w:rPr>
          <w:rStyle w:val="Emphasis"/>
        </w:rPr>
        <w:t>actually won</w:t>
      </w:r>
      <w:proofErr w:type="gramEnd"/>
      <w:r w:rsidRPr="00703603">
        <w:rPr>
          <w:sz w:val="14"/>
        </w:rPr>
        <w:t xml:space="preserve">? It’s not hard to see how deadly that could become, particularly given that </w:t>
      </w:r>
      <w:r w:rsidRPr="00703603">
        <w:rPr>
          <w:rStyle w:val="StyleUnderline"/>
        </w:rPr>
        <w:t>Fox News personalities are already absurdly throwing around the word “</w:t>
      </w:r>
      <w:hyperlink r:id="rId394" w:history="1">
        <w:r w:rsidRPr="00703603">
          <w:rPr>
            <w:rStyle w:val="StyleUnderline"/>
          </w:rPr>
          <w:t>coup</w:t>
        </w:r>
      </w:hyperlink>
      <w:r w:rsidRPr="00703603">
        <w:rPr>
          <w:rStyle w:val="StyleUnderline"/>
        </w:rPr>
        <w:t>” to describe</w:t>
      </w:r>
      <w:r>
        <w:rPr>
          <w:rStyle w:val="StyleUnderline"/>
        </w:rPr>
        <w:t xml:space="preserve"> </w:t>
      </w:r>
      <w:hyperlink r:id="rId395" w:history="1">
        <w:r w:rsidRPr="00703603">
          <w:rPr>
            <w:rStyle w:val="StyleUnderline"/>
          </w:rPr>
          <w:t>lawful investigations and oversight</w:t>
        </w:r>
      </w:hyperlink>
      <w:r>
        <w:rPr>
          <w:rStyle w:val="StyleUnderline"/>
        </w:rPr>
        <w:t xml:space="preserve"> </w:t>
      </w:r>
      <w:r w:rsidRPr="00703603">
        <w:rPr>
          <w:rStyle w:val="StyleUnderline"/>
        </w:rPr>
        <w:t>of the president’s conduct</w:t>
      </w:r>
      <w:r w:rsidRPr="00703603">
        <w:rPr>
          <w:sz w:val="14"/>
        </w:rPr>
        <w:t xml:space="preserve">. </w:t>
      </w:r>
      <w:r w:rsidRPr="00703603">
        <w:rPr>
          <w:rStyle w:val="StyleUnderline"/>
        </w:rPr>
        <w:t>When</w:t>
      </w:r>
      <w:r w:rsidRPr="00703603">
        <w:rPr>
          <w:sz w:val="14"/>
        </w:rPr>
        <w:t xml:space="preserve"> </w:t>
      </w:r>
      <w:r w:rsidRPr="00703603">
        <w:rPr>
          <w:rStyle w:val="StyleUnderline"/>
        </w:rPr>
        <w:t>people in positions of authority and influence invoke the language of political violence</w:t>
      </w:r>
      <w:r w:rsidRPr="00703603">
        <w:rPr>
          <w:sz w:val="14"/>
        </w:rPr>
        <w:t xml:space="preserve"> and then lose power, </w:t>
      </w:r>
      <w:hyperlink r:id="rId396" w:history="1">
        <w:r w:rsidRPr="00703603">
          <w:rPr>
            <w:rStyle w:val="Emphasis"/>
          </w:rPr>
          <w:t>violence often ensues</w:t>
        </w:r>
      </w:hyperlink>
      <w:r w:rsidRPr="00703603">
        <w:rPr>
          <w:sz w:val="14"/>
        </w:rPr>
        <w:t>. It would be a mistake to assume the United States is somehow immune from that possibility. Republicans who care about the republic must act now: They need to call out the president when he spreads lies and stokes fears about voter fraud that are rooted only in conservative mythology. Otherwise, we can pretend to be shocked, but nobody should be surprised if Trump tries to discredit the 2020 election — no matter the consequences — if he loses.</w:t>
      </w:r>
    </w:p>
    <w:p w14:paraId="00D0F89A" w14:textId="77777777" w:rsidR="00770520" w:rsidRDefault="00770520" w:rsidP="00770520">
      <w:pPr>
        <w:rPr>
          <w:sz w:val="14"/>
        </w:rPr>
      </w:pPr>
    </w:p>
    <w:p w14:paraId="6BDDD095" w14:textId="77777777" w:rsidR="00770520" w:rsidRDefault="00770520" w:rsidP="00770520">
      <w:pPr>
        <w:rPr>
          <w:sz w:val="14"/>
        </w:rPr>
      </w:pPr>
    </w:p>
    <w:p w14:paraId="3797DD84" w14:textId="77777777" w:rsidR="00770520" w:rsidRDefault="00770520" w:rsidP="00770520">
      <w:pPr>
        <w:pStyle w:val="Heading4"/>
      </w:pPr>
      <w:r>
        <w:t xml:space="preserve">Trump will not leave office after November – empirics prove he has a pattern of denying reality. </w:t>
      </w:r>
    </w:p>
    <w:p w14:paraId="5819D9DB" w14:textId="77777777" w:rsidR="00770520" w:rsidRPr="002632E4" w:rsidRDefault="00770520" w:rsidP="00770520">
      <w:r>
        <w:t>Chris</w:t>
      </w:r>
      <w:r>
        <w:rPr>
          <w:b/>
          <w:bCs/>
        </w:rPr>
        <w:t xml:space="preserve"> Cillizza 6/11 </w:t>
      </w:r>
      <w:r>
        <w:t xml:space="preserve">is a CNN editor-at-large. “Here’s the real danger if Donald Trump loses the 2020 election”  </w:t>
      </w:r>
      <w:hyperlink r:id="rId397" w:history="1">
        <w:r>
          <w:rPr>
            <w:rStyle w:val="Hyperlink"/>
          </w:rPr>
          <w:t>https://www.cnn.com/2020/06/11/politics/donald-trump-joe-biden-2020-election/index.html</w:t>
        </w:r>
      </w:hyperlink>
      <w:r>
        <w:t xml:space="preserve">) </w:t>
      </w:r>
      <w:proofErr w:type="spellStart"/>
      <w:r>
        <w:t>stowPCB</w:t>
      </w:r>
      <w:proofErr w:type="spellEnd"/>
      <w:r>
        <w:t xml:space="preserve"> </w:t>
      </w:r>
    </w:p>
    <w:p w14:paraId="72C79CA5" w14:textId="77777777" w:rsidR="00770520" w:rsidRPr="00703603" w:rsidRDefault="00770520" w:rsidP="00770520">
      <w:pPr>
        <w:rPr>
          <w:sz w:val="16"/>
        </w:rPr>
      </w:pPr>
      <w:r w:rsidRPr="00703603">
        <w:rPr>
          <w:sz w:val="16"/>
        </w:rPr>
        <w:lastRenderedPageBreak/>
        <w:t xml:space="preserve">(CNN)Joe </w:t>
      </w:r>
      <w:r w:rsidRPr="00703603">
        <w:rPr>
          <w:rStyle w:val="StyleUnderline"/>
        </w:rPr>
        <w:t>Biden said Wednesday night that he believes</w:t>
      </w:r>
      <w:r w:rsidRPr="00703603">
        <w:rPr>
          <w:sz w:val="16"/>
        </w:rPr>
        <w:t xml:space="preserve"> if President Donald </w:t>
      </w:r>
      <w:r w:rsidRPr="00703603">
        <w:rPr>
          <w:rStyle w:val="StyleUnderline"/>
        </w:rPr>
        <w:t>Trump</w:t>
      </w:r>
      <w:r w:rsidRPr="00703603">
        <w:rPr>
          <w:sz w:val="16"/>
        </w:rPr>
        <w:t xml:space="preserve"> </w:t>
      </w:r>
      <w:r w:rsidRPr="00703603">
        <w:rPr>
          <w:rStyle w:val="StyleUnderline"/>
        </w:rPr>
        <w:t xml:space="preserve">loses the election and refuses to leave the White House, </w:t>
      </w:r>
      <w:r w:rsidRPr="00703603">
        <w:rPr>
          <w:sz w:val="16"/>
        </w:rPr>
        <w:t xml:space="preserve">many of the former generals who used to work for him </w:t>
      </w:r>
      <w:hyperlink r:id="rId398" w:tgtFrame="_blank" w:history="1">
        <w:r w:rsidRPr="00703603">
          <w:rPr>
            <w:rStyle w:val="Hyperlink"/>
            <w:sz w:val="16"/>
          </w:rPr>
          <w:t>"will escort him from the White House with great dispatch."</w:t>
        </w:r>
      </w:hyperlink>
      <w:r w:rsidRPr="00703603">
        <w:rPr>
          <w:sz w:val="16"/>
        </w:rPr>
        <w:t xml:space="preserve"> The comments, which Biden made in an interview with Trevor Noah on "The Daily Show," are not the first time that the former vice president -- and presumptive Democratic presidential nominee -- has suggested that he believes the incumbent may well seek to fiddle with the election results. "Mark my words I think he is </w:t>
      </w:r>
      <w:proofErr w:type="spellStart"/>
      <w:r w:rsidRPr="00703603">
        <w:rPr>
          <w:sz w:val="16"/>
        </w:rPr>
        <w:t>gonna</w:t>
      </w:r>
      <w:proofErr w:type="spellEnd"/>
      <w:r w:rsidRPr="00703603">
        <w:rPr>
          <w:sz w:val="16"/>
        </w:rPr>
        <w:t xml:space="preserve"> try to kick back the election somehow, come up with some rationale why it can't be held," </w:t>
      </w:r>
      <w:hyperlink r:id="rId399" w:tgtFrame="_blank" w:history="1">
        <w:r w:rsidRPr="00703603">
          <w:rPr>
            <w:rStyle w:val="Hyperlink"/>
            <w:sz w:val="16"/>
          </w:rPr>
          <w:t>Biden said in April.</w:t>
        </w:r>
      </w:hyperlink>
      <w:r w:rsidRPr="00703603">
        <w:rPr>
          <w:sz w:val="16"/>
        </w:rPr>
        <w:t xml:space="preserve"> But the </w:t>
      </w:r>
      <w:r w:rsidRPr="00703603">
        <w:rPr>
          <w:rStyle w:val="Emphasis"/>
        </w:rPr>
        <w:t>real danger</w:t>
      </w:r>
      <w:r w:rsidRPr="00703603">
        <w:rPr>
          <w:sz w:val="16"/>
        </w:rPr>
        <w:t xml:space="preserve"> here is not </w:t>
      </w:r>
      <w:r w:rsidRPr="00703603">
        <w:rPr>
          <w:rStyle w:val="Emphasis"/>
        </w:rPr>
        <w:t>that</w:t>
      </w:r>
      <w:r w:rsidRPr="00703603">
        <w:rPr>
          <w:sz w:val="16"/>
        </w:rPr>
        <w:t xml:space="preserve"> Trump changes the date of the general election, which is virtually impossible, or </w:t>
      </w:r>
      <w:r w:rsidRPr="00703603">
        <w:rPr>
          <w:rStyle w:val="Emphasis"/>
        </w:rPr>
        <w:t>that he seeks to claims squatter's rights in the White House.</w:t>
      </w:r>
      <w:r w:rsidRPr="00703603">
        <w:rPr>
          <w:sz w:val="16"/>
        </w:rPr>
        <w:t xml:space="preserve"> The </w:t>
      </w:r>
      <w:r w:rsidRPr="00703603">
        <w:rPr>
          <w:rStyle w:val="StyleUnderline"/>
        </w:rPr>
        <w:t>thing that could threaten Biden's potential presidency</w:t>
      </w:r>
      <w:r w:rsidRPr="00703603">
        <w:rPr>
          <w:sz w:val="16"/>
        </w:rPr>
        <w:t xml:space="preserve"> -- and the ability of the country to move on from what will be one of the nastiest elections in modern history -- </w:t>
      </w:r>
      <w:r w:rsidRPr="00703603">
        <w:rPr>
          <w:rStyle w:val="StyleUnderline"/>
        </w:rPr>
        <w:t>is if Trump simply refuses to admit he lost, never conceding that Biden is the fair-and-square president.</w:t>
      </w:r>
      <w:r>
        <w:rPr>
          <w:rStyle w:val="StyleUnderline"/>
        </w:rPr>
        <w:t xml:space="preserve"> </w:t>
      </w:r>
      <w:r w:rsidRPr="00703603">
        <w:rPr>
          <w:sz w:val="16"/>
        </w:rPr>
        <w:t xml:space="preserve">And that, judging by Trump's long history of refusing to ever acknowledge defeat, and instead claiming he was cheated out of victory by nefarious forces, </w:t>
      </w:r>
      <w:r w:rsidRPr="00703603">
        <w:rPr>
          <w:rStyle w:val="StyleUnderline"/>
        </w:rPr>
        <w:t>is not only a possible outcome but a likely one if the incumbent comes up short this fall.</w:t>
      </w:r>
      <w:r>
        <w:rPr>
          <w:rStyle w:val="StyleUnderline"/>
        </w:rPr>
        <w:t xml:space="preserve"> </w:t>
      </w:r>
      <w:r w:rsidRPr="00703603">
        <w:rPr>
          <w:sz w:val="16"/>
        </w:rPr>
        <w:t>Consider: * When Trump lost the 2016 Iowa caucuses to Texas Sen. Ted Cruz, he argued he had been cheated. "</w:t>
      </w:r>
      <w:r w:rsidRPr="00703603">
        <w:rPr>
          <w:rStyle w:val="StyleUnderline"/>
        </w:rPr>
        <w:t>Ted Cruz didn't win Iowa, he stole it,"</w:t>
      </w:r>
      <w:hyperlink r:id="rId400" w:tgtFrame="_blank" w:history="1">
        <w:r>
          <w:rPr>
            <w:rStyle w:val="StyleUnderline"/>
          </w:rPr>
          <w:t xml:space="preserve"> </w:t>
        </w:r>
        <w:r w:rsidRPr="00703603">
          <w:rPr>
            <w:rStyle w:val="StyleUnderline"/>
          </w:rPr>
          <w:t>tweeted Trump</w:t>
        </w:r>
      </w:hyperlink>
      <w:r w:rsidRPr="00703603">
        <w:rPr>
          <w:rStyle w:val="StyleUnderline"/>
        </w:rPr>
        <w:t>.</w:t>
      </w:r>
      <w:r w:rsidRPr="00703603">
        <w:rPr>
          <w:sz w:val="16"/>
        </w:rPr>
        <w:t xml:space="preserve"> "That is why all of the polls were so wrong and why he got far more votes than anticipated. Bad!" * </w:t>
      </w:r>
      <w:r w:rsidRPr="00703603">
        <w:rPr>
          <w:rStyle w:val="StyleUnderline"/>
        </w:rPr>
        <w:t>When Trump lost the popular vote to Hillary Clinton in 2016</w:t>
      </w:r>
      <w:r w:rsidRPr="00703603">
        <w:rPr>
          <w:sz w:val="16"/>
        </w:rPr>
        <w:t xml:space="preserve"> -- even while winning the Electoral College and the presidency! -- </w:t>
      </w:r>
      <w:r w:rsidRPr="00703603">
        <w:rPr>
          <w:rStyle w:val="StyleUnderline"/>
        </w:rPr>
        <w:t>he said, with zero proof,</w:t>
      </w:r>
      <w:r>
        <w:rPr>
          <w:rStyle w:val="StyleUnderline"/>
        </w:rPr>
        <w:t xml:space="preserve"> </w:t>
      </w:r>
      <w:hyperlink r:id="rId401" w:tgtFrame="_blank" w:history="1">
        <w:r w:rsidRPr="00703603">
          <w:rPr>
            <w:rStyle w:val="StyleUnderline"/>
          </w:rPr>
          <w:t>that 3 to 5 million illegal votes had been cast.</w:t>
        </w:r>
      </w:hyperlink>
      <w:r w:rsidRPr="00703603">
        <w:rPr>
          <w:sz w:val="16"/>
        </w:rPr>
        <w:t xml:space="preserve"> * Following the loss of the House majority in the 2018 election, </w:t>
      </w:r>
      <w:r w:rsidRPr="00703603">
        <w:rPr>
          <w:rStyle w:val="StyleUnderline"/>
        </w:rPr>
        <w:t>Trump suggested to House Republicans that they had been victimized by Democratic cheating</w:t>
      </w:r>
      <w:r w:rsidRPr="00703603">
        <w:rPr>
          <w:sz w:val="16"/>
        </w:rPr>
        <w:t xml:space="preserve">. "We've </w:t>
      </w:r>
      <w:proofErr w:type="spellStart"/>
      <w:r w:rsidRPr="00703603">
        <w:rPr>
          <w:sz w:val="16"/>
        </w:rPr>
        <w:t>gotta</w:t>
      </w:r>
      <w:proofErr w:type="spellEnd"/>
      <w:r w:rsidRPr="00703603">
        <w:rPr>
          <w:sz w:val="16"/>
        </w:rPr>
        <w:t xml:space="preserve"> watch those vote tallies,"</w:t>
      </w:r>
      <w:hyperlink r:id="rId402" w:tgtFrame="_blank" w:history="1">
        <w:r w:rsidRPr="00703603">
          <w:rPr>
            <w:rStyle w:val="Hyperlink"/>
            <w:sz w:val="16"/>
          </w:rPr>
          <w:t xml:space="preserve"> Trump told a crowd of Republican lawmakers at a Republican fundraiser in May 2019</w:t>
        </w:r>
      </w:hyperlink>
      <w:r w:rsidRPr="00703603">
        <w:rPr>
          <w:sz w:val="16"/>
        </w:rPr>
        <w:t xml:space="preserve">. "You know, I keep hearing about the election and the various counting measures that they have." He added that Democrats won all of the close elections in 2018; "There's something going on," he said, telling the assembled lawmakers that they needed to "be a little bit more paranoid than you are, OK?" * In advance of last month's California House special election, which the Republican went on to win, </w:t>
      </w:r>
      <w:r w:rsidRPr="00703603">
        <w:rPr>
          <w:rStyle w:val="StyleUnderline"/>
        </w:rPr>
        <w:t>Trump</w:t>
      </w:r>
      <w:r>
        <w:rPr>
          <w:rStyle w:val="StyleUnderline"/>
        </w:rPr>
        <w:t xml:space="preserve"> </w:t>
      </w:r>
      <w:hyperlink r:id="rId403" w:tgtFrame="_blank" w:history="1">
        <w:r w:rsidRPr="00703603">
          <w:rPr>
            <w:rStyle w:val="StyleUnderline"/>
          </w:rPr>
          <w:t>tweeted</w:t>
        </w:r>
      </w:hyperlink>
      <w:r>
        <w:rPr>
          <w:rStyle w:val="StyleUnderline"/>
        </w:rPr>
        <w:t xml:space="preserve"> </w:t>
      </w:r>
      <w:r w:rsidRPr="00703603">
        <w:rPr>
          <w:rStyle w:val="StyleUnderline"/>
        </w:rPr>
        <w:t>that "(Democrats) are trying to steal another election. It's all rigged out there."</w:t>
      </w:r>
      <w:r>
        <w:rPr>
          <w:rStyle w:val="StyleUnderline"/>
        </w:rPr>
        <w:t xml:space="preserve"> </w:t>
      </w:r>
      <w:r w:rsidRPr="00703603">
        <w:rPr>
          <w:sz w:val="16"/>
        </w:rPr>
        <w:t xml:space="preserve">So, yeah. </w:t>
      </w:r>
      <w:proofErr w:type="gramStart"/>
      <w:r w:rsidRPr="00703603">
        <w:rPr>
          <w:sz w:val="16"/>
        </w:rPr>
        <w:t>There's</w:t>
      </w:r>
      <w:proofErr w:type="gramEnd"/>
      <w:r w:rsidRPr="00703603">
        <w:rPr>
          <w:sz w:val="16"/>
        </w:rPr>
        <w:t xml:space="preserve"> a pattern here. Given his past comments -- even in an election (2016) that he won! -- there's every reason to believe that </w:t>
      </w:r>
      <w:r w:rsidRPr="00703603">
        <w:rPr>
          <w:rStyle w:val="Emphasis"/>
        </w:rPr>
        <w:t>even if Trump vacates the White House in January 2021 that he will never, ever concede that he lost</w:t>
      </w:r>
      <w:r w:rsidRPr="00703603">
        <w:rPr>
          <w:sz w:val="16"/>
        </w:rPr>
        <w:t xml:space="preserve">. </w:t>
      </w:r>
      <w:r w:rsidRPr="00703603">
        <w:rPr>
          <w:rStyle w:val="StyleUnderline"/>
        </w:rPr>
        <w:t>And</w:t>
      </w:r>
      <w:r>
        <w:rPr>
          <w:rStyle w:val="StyleUnderline"/>
        </w:rPr>
        <w:t xml:space="preserve"> </w:t>
      </w:r>
      <w:r w:rsidRPr="00703603">
        <w:rPr>
          <w:rStyle w:val="StyleUnderline"/>
        </w:rPr>
        <w:t>that</w:t>
      </w:r>
      <w:r>
        <w:rPr>
          <w:rStyle w:val="StyleUnderline"/>
        </w:rPr>
        <w:t xml:space="preserve"> </w:t>
      </w:r>
      <w:r w:rsidRPr="00703603">
        <w:rPr>
          <w:rStyle w:val="StyleUnderline"/>
        </w:rPr>
        <w:t>would have massive consequences on not only our politics but on the broader foundations on which American democracy is built.</w:t>
      </w:r>
      <w:r>
        <w:rPr>
          <w:rStyle w:val="StyleUnderline"/>
        </w:rPr>
        <w:t xml:space="preserve"> </w:t>
      </w:r>
      <w:r w:rsidRPr="00703603">
        <w:rPr>
          <w:sz w:val="16"/>
        </w:rPr>
        <w:t xml:space="preserve">Consider that in 2000, after more than a month of recounts and with considerable uncertainty about who </w:t>
      </w:r>
      <w:proofErr w:type="gramStart"/>
      <w:r w:rsidRPr="00703603">
        <w:rPr>
          <w:sz w:val="16"/>
        </w:rPr>
        <w:t>actually won</w:t>
      </w:r>
      <w:proofErr w:type="gramEnd"/>
      <w:r w:rsidRPr="00703603">
        <w:rPr>
          <w:sz w:val="16"/>
        </w:rPr>
        <w:t xml:space="preserve"> Florida, Al Gore not only ended his campaign but offered a major call for unity in the country. "Tonight, for the sake of our unity of the people and the strength of our democracy, I offer my concession," </w:t>
      </w:r>
      <w:hyperlink r:id="rId404" w:tgtFrame="_blank" w:history="1">
        <w:r w:rsidRPr="00703603">
          <w:rPr>
            <w:rStyle w:val="Hyperlink"/>
            <w:sz w:val="16"/>
          </w:rPr>
          <w:t xml:space="preserve">Gore said on December 13, 2000. </w:t>
        </w:r>
      </w:hyperlink>
      <w:r w:rsidRPr="00703603">
        <w:rPr>
          <w:sz w:val="16"/>
        </w:rPr>
        <w:t xml:space="preserve">"Neither (George W. Bush) nor I anticipated this long and difficult road, certainly neither of us wanted it to happen. Yet it came, and now it has ended. Resolved, as it must be resolved, through the honored institutions of our democracy." "For the sake of our unity of the people and the strengths of our democracy." "Resolved, as it must be resolved, through the honored institutions of our democracy." Can you imagine Trump, in a similar circumstance, doing or saying the same? Absolutely not! Heck, </w:t>
      </w:r>
      <w:proofErr w:type="gramStart"/>
      <w:r w:rsidRPr="00703603">
        <w:rPr>
          <w:sz w:val="16"/>
        </w:rPr>
        <w:t>it's</w:t>
      </w:r>
      <w:proofErr w:type="gramEnd"/>
      <w:r w:rsidRPr="00703603">
        <w:rPr>
          <w:sz w:val="16"/>
        </w:rPr>
        <w:t xml:space="preserve"> hard to imagine Trump saying those words if it's clear he was beaten on Election Day! What the lack of any sort of formal concession from Trump would do is clear: For his legions of adoring supporters, they would also never believe that Biden had won -- or that he was the recognized president, whether or not the electoral map or the popular vote proved it. Which would mean that for a decent-sized chunk of the country, Biden would be viewed as an illegitimate president and, therefore, not someone who needed to be listened to. And it's very easy to imagine Trump -- with his 80-plus million Twitter followers and the potential that</w:t>
      </w:r>
      <w:hyperlink r:id="rId405" w:tgtFrame="_blank" w:history="1">
        <w:r w:rsidRPr="00703603">
          <w:rPr>
            <w:rStyle w:val="Hyperlink"/>
            <w:sz w:val="16"/>
          </w:rPr>
          <w:t xml:space="preserve"> he would be the head of a TV network post-presidency</w:t>
        </w:r>
      </w:hyperlink>
      <w:r w:rsidRPr="00703603">
        <w:rPr>
          <w:sz w:val="16"/>
        </w:rPr>
        <w:t xml:space="preserve"> -- beating the drum of illegitimacy day in and day out. Because, well, it is in his interest to do so and, as he has shown repeatedly during his presidency, he has very little regard for either the office or its status as a moral beacon within the country and the world. The result </w:t>
      </w:r>
      <w:proofErr w:type="gramStart"/>
      <w:r w:rsidRPr="00703603">
        <w:rPr>
          <w:sz w:val="16"/>
        </w:rPr>
        <w:t>isn't</w:t>
      </w:r>
      <w:proofErr w:type="gramEnd"/>
      <w:r w:rsidRPr="00703603">
        <w:rPr>
          <w:sz w:val="16"/>
        </w:rPr>
        <w:t xml:space="preserve"> hard to imagine: An even deeper divide within the country between the </w:t>
      </w:r>
      <w:proofErr w:type="spellStart"/>
      <w:r w:rsidRPr="00703603">
        <w:rPr>
          <w:sz w:val="16"/>
        </w:rPr>
        <w:t>Trumpists</w:t>
      </w:r>
      <w:proofErr w:type="spellEnd"/>
      <w:r w:rsidRPr="00703603">
        <w:rPr>
          <w:sz w:val="16"/>
        </w:rPr>
        <w:t xml:space="preserve"> and everyone else. A divide that would make Biden's pledge to</w:t>
      </w:r>
      <w:hyperlink r:id="rId406" w:tgtFrame="_blank" w:history="1">
        <w:r w:rsidRPr="00703603">
          <w:rPr>
            <w:rStyle w:val="Hyperlink"/>
            <w:sz w:val="16"/>
          </w:rPr>
          <w:t xml:space="preserve"> create "One America" again</w:t>
        </w:r>
      </w:hyperlink>
      <w:r w:rsidRPr="00703603">
        <w:rPr>
          <w:sz w:val="16"/>
        </w:rPr>
        <w:t xml:space="preserve"> an absolute pipe dream.</w:t>
      </w:r>
    </w:p>
    <w:p w14:paraId="6ED149F8" w14:textId="77777777" w:rsidR="00770520" w:rsidRPr="00CB0E30" w:rsidRDefault="00770520" w:rsidP="00770520"/>
    <w:p w14:paraId="46C4445D" w14:textId="5FBB0D43" w:rsidR="00B50740" w:rsidRDefault="00F41288" w:rsidP="00F41288">
      <w:pPr>
        <w:pStyle w:val="Heading2"/>
      </w:pPr>
      <w:r>
        <w:lastRenderedPageBreak/>
        <w:t xml:space="preserve">AT </w:t>
      </w:r>
      <w:r w:rsidR="00BD2401">
        <w:t>Impact</w:t>
      </w:r>
      <w:r w:rsidR="00770520">
        <w:t xml:space="preserve"> – Warming </w:t>
      </w:r>
    </w:p>
    <w:p w14:paraId="4491D6C0" w14:textId="35F26FDD" w:rsidR="00BD2401" w:rsidRDefault="00BD2401" w:rsidP="00BD2401">
      <w:pPr>
        <w:pStyle w:val="Heading3"/>
      </w:pPr>
      <w:r>
        <w:lastRenderedPageBreak/>
        <w:t>Private Sector Solves</w:t>
      </w:r>
    </w:p>
    <w:p w14:paraId="5B533687" w14:textId="4BC44B84" w:rsidR="00F41288" w:rsidRPr="00675F38" w:rsidRDefault="00F41288" w:rsidP="00F41288">
      <w:pPr>
        <w:pStyle w:val="Heading4"/>
      </w:pPr>
      <w:r w:rsidRPr="00675F38">
        <w:t xml:space="preserve">Sustainable business models and cheap renewables solve warming </w:t>
      </w:r>
    </w:p>
    <w:p w14:paraId="225FC89D" w14:textId="77777777" w:rsidR="00F41288" w:rsidRPr="00675F38" w:rsidRDefault="00F41288" w:rsidP="00F41288">
      <w:r w:rsidRPr="00675F38">
        <w:rPr>
          <w:rStyle w:val="Style13ptBold"/>
        </w:rPr>
        <w:t>Goodstein 19</w:t>
      </w:r>
      <w:r w:rsidRPr="00675F38">
        <w:t xml:space="preserve"> – Director of the Center for Environmental Policy and the MBA in Sustainability at Bard (</w:t>
      </w:r>
      <w:proofErr w:type="spellStart"/>
      <w:r w:rsidRPr="00675F38">
        <w:t>Eban</w:t>
      </w:r>
      <w:proofErr w:type="spellEnd"/>
      <w:r w:rsidRPr="00675F38">
        <w:t xml:space="preserve">; “2 Degrees of Warming: Bad, Not the End of Civilization”; 9/10/19; </w:t>
      </w:r>
      <w:hyperlink r:id="rId407" w:history="1">
        <w:r w:rsidRPr="00675F38">
          <w:rPr>
            <w:rStyle w:val="Hyperlink"/>
          </w:rPr>
          <w:t>https://leadthechange.bard.edu/blog/2-degrees-of-warming-bad-not-the-end-of-civilization</w:t>
        </w:r>
      </w:hyperlink>
      <w:r w:rsidRPr="00675F38">
        <w:t xml:space="preserve">; accessed 6/23/20) </w:t>
      </w:r>
      <w:proofErr w:type="spellStart"/>
      <w:r>
        <w:t>dmc</w:t>
      </w:r>
      <w:proofErr w:type="spellEnd"/>
    </w:p>
    <w:p w14:paraId="4F9FF445" w14:textId="30BA3266" w:rsidR="00F41288" w:rsidRDefault="00F41288" w:rsidP="00F41288">
      <w:pPr>
        <w:rPr>
          <w:sz w:val="16"/>
        </w:rPr>
      </w:pPr>
      <w:r w:rsidRPr="00675F38">
        <w:rPr>
          <w:sz w:val="16"/>
        </w:rPr>
        <w:t xml:space="preserve">At the same time </w:t>
      </w:r>
      <w:r w:rsidRPr="00675F38">
        <w:rPr>
          <w:rStyle w:val="StyleUnderline"/>
        </w:rPr>
        <w:t>across the coming decades</w:t>
      </w:r>
      <w:r w:rsidRPr="00675F38">
        <w:rPr>
          <w:sz w:val="16"/>
        </w:rPr>
        <w:t xml:space="preserve">, </w:t>
      </w:r>
      <w:r w:rsidRPr="00675F38">
        <w:rPr>
          <w:rStyle w:val="Emphasis"/>
        </w:rPr>
        <w:t>technological</w:t>
      </w:r>
      <w:r w:rsidRPr="00675F38">
        <w:rPr>
          <w:sz w:val="16"/>
        </w:rPr>
        <w:t xml:space="preserve"> </w:t>
      </w:r>
      <w:r w:rsidRPr="00675F38">
        <w:rPr>
          <w:rStyle w:val="StyleUnderline"/>
        </w:rPr>
        <w:t>and</w:t>
      </w:r>
      <w:r w:rsidRPr="00675F38">
        <w:rPr>
          <w:sz w:val="16"/>
        </w:rPr>
        <w:t xml:space="preserve"> </w:t>
      </w:r>
      <w:r w:rsidRPr="00675F38">
        <w:rPr>
          <w:rStyle w:val="Emphasis"/>
        </w:rPr>
        <w:t>social</w:t>
      </w:r>
      <w:r w:rsidRPr="00675F38">
        <w:rPr>
          <w:sz w:val="16"/>
        </w:rPr>
        <w:t xml:space="preserve"> </w:t>
      </w:r>
      <w:r w:rsidRPr="00675F38">
        <w:rPr>
          <w:rStyle w:val="StyleUnderline"/>
        </w:rPr>
        <w:t>progress</w:t>
      </w:r>
      <w:r w:rsidRPr="00675F38">
        <w:rPr>
          <w:sz w:val="16"/>
        </w:rPr>
        <w:t xml:space="preserve"> </w:t>
      </w:r>
      <w:r w:rsidRPr="00675F38">
        <w:rPr>
          <w:rStyle w:val="StyleUnderline"/>
        </w:rPr>
        <w:t>in many places on earth</w:t>
      </w:r>
      <w:r w:rsidRPr="00675F38">
        <w:rPr>
          <w:sz w:val="16"/>
        </w:rPr>
        <w:t xml:space="preserve"> </w:t>
      </w:r>
      <w:proofErr w:type="gramStart"/>
      <w:r w:rsidRPr="00675F38">
        <w:rPr>
          <w:rStyle w:val="StyleUnderline"/>
        </w:rPr>
        <w:t>opens up</w:t>
      </w:r>
      <w:proofErr w:type="gramEnd"/>
      <w:r w:rsidRPr="00675F38">
        <w:rPr>
          <w:sz w:val="16"/>
        </w:rPr>
        <w:t xml:space="preserve"> </w:t>
      </w:r>
      <w:r w:rsidRPr="00675F38">
        <w:rPr>
          <w:rStyle w:val="Emphasis"/>
        </w:rPr>
        <w:t>new opportunities in</w:t>
      </w:r>
      <w:r w:rsidRPr="00675F38">
        <w:rPr>
          <w:sz w:val="16"/>
        </w:rPr>
        <w:t xml:space="preserve"> education, </w:t>
      </w:r>
      <w:r w:rsidRPr="00675F38">
        <w:rPr>
          <w:rStyle w:val="StyleUnderline"/>
        </w:rPr>
        <w:t>environmental education</w:t>
      </w:r>
      <w:r w:rsidRPr="00675F38">
        <w:rPr>
          <w:sz w:val="16"/>
        </w:rPr>
        <w:t xml:space="preserve">, health, and nutrition. </w:t>
      </w:r>
      <w:r w:rsidRPr="00675F38">
        <w:rPr>
          <w:rStyle w:val="StyleUnderline"/>
        </w:rPr>
        <w:t>The application of sustainable,</w:t>
      </w:r>
      <w:r w:rsidRPr="00675F38">
        <w:rPr>
          <w:sz w:val="16"/>
        </w:rPr>
        <w:t xml:space="preserve"> circular-economy </w:t>
      </w:r>
      <w:r w:rsidRPr="00675F38">
        <w:rPr>
          <w:rStyle w:val="StyleUnderline"/>
        </w:rPr>
        <w:t xml:space="preserve">business models begins to </w:t>
      </w:r>
      <w:r w:rsidRPr="00675F38">
        <w:rPr>
          <w:rStyle w:val="Emphasis"/>
        </w:rPr>
        <w:t>reduce</w:t>
      </w:r>
      <w:r w:rsidRPr="00675F38">
        <w:rPr>
          <w:sz w:val="16"/>
        </w:rPr>
        <w:t xml:space="preserve"> </w:t>
      </w:r>
      <w:r w:rsidRPr="00675F38">
        <w:rPr>
          <w:rStyle w:val="StyleUnderline"/>
        </w:rPr>
        <w:t xml:space="preserve">most forms of </w:t>
      </w:r>
      <w:r w:rsidRPr="00675F38">
        <w:rPr>
          <w:rStyle w:val="Emphasis"/>
        </w:rPr>
        <w:t>pollution</w:t>
      </w:r>
      <w:r w:rsidRPr="00675F38">
        <w:rPr>
          <w:sz w:val="16"/>
        </w:rPr>
        <w:t xml:space="preserve">. </w:t>
      </w:r>
      <w:r w:rsidRPr="00675F38">
        <w:rPr>
          <w:rStyle w:val="StyleUnderline"/>
        </w:rPr>
        <w:t>Global</w:t>
      </w:r>
      <w:r w:rsidRPr="00675F38">
        <w:rPr>
          <w:sz w:val="16"/>
        </w:rPr>
        <w:t xml:space="preserve"> </w:t>
      </w:r>
      <w:r w:rsidRPr="00675F38">
        <w:rPr>
          <w:rStyle w:val="Emphasis"/>
        </w:rPr>
        <w:t>population</w:t>
      </w:r>
      <w:r w:rsidRPr="00675F38">
        <w:rPr>
          <w:sz w:val="16"/>
        </w:rPr>
        <w:t xml:space="preserve"> </w:t>
      </w:r>
      <w:r w:rsidRPr="00675F38">
        <w:rPr>
          <w:rStyle w:val="StyleUnderline"/>
        </w:rPr>
        <w:t>peaks</w:t>
      </w:r>
      <w:r w:rsidRPr="00675F38">
        <w:rPr>
          <w:sz w:val="16"/>
        </w:rPr>
        <w:t xml:space="preserve">. </w:t>
      </w:r>
      <w:r w:rsidRPr="00675F38">
        <w:rPr>
          <w:rStyle w:val="StyleUnderline"/>
        </w:rPr>
        <w:t>And perhaps most importantly</w:t>
      </w:r>
      <w:r w:rsidRPr="00675F38">
        <w:rPr>
          <w:sz w:val="16"/>
        </w:rPr>
        <w:t xml:space="preserve">, by 2080, </w:t>
      </w:r>
      <w:r w:rsidRPr="00675F38">
        <w:rPr>
          <w:rStyle w:val="Emphasis"/>
        </w:rPr>
        <w:t>very cheap solar energy</w:t>
      </w:r>
      <w:r w:rsidRPr="00675F38">
        <w:rPr>
          <w:sz w:val="16"/>
        </w:rPr>
        <w:t xml:space="preserve"> </w:t>
      </w:r>
      <w:r w:rsidRPr="00675F38">
        <w:rPr>
          <w:rStyle w:val="StyleUnderline"/>
        </w:rPr>
        <w:t>and storage is ubiquitous across the planet.</w:t>
      </w:r>
      <w:r w:rsidRPr="00675F38">
        <w:rPr>
          <w:sz w:val="16"/>
        </w:rPr>
        <w:t xml:space="preserve"> </w:t>
      </w:r>
      <w:r w:rsidRPr="00675F38">
        <w:rPr>
          <w:rStyle w:val="StyleUnderline"/>
        </w:rPr>
        <w:t xml:space="preserve">This solar dominance will </w:t>
      </w:r>
      <w:r w:rsidRPr="00675F38">
        <w:rPr>
          <w:rStyle w:val="Emphasis"/>
        </w:rPr>
        <w:t>eliminate</w:t>
      </w:r>
      <w:r w:rsidRPr="00675F38">
        <w:rPr>
          <w:rStyle w:val="StyleUnderline"/>
        </w:rPr>
        <w:t xml:space="preserve"> the energy poverty</w:t>
      </w:r>
      <w:r w:rsidRPr="00675F38">
        <w:rPr>
          <w:sz w:val="16"/>
        </w:rPr>
        <w:t xml:space="preserve"> </w:t>
      </w:r>
      <w:r w:rsidRPr="00675F38">
        <w:rPr>
          <w:rStyle w:val="StyleUnderline"/>
        </w:rPr>
        <w:t xml:space="preserve">that today holds back so many </w:t>
      </w:r>
      <w:proofErr w:type="gramStart"/>
      <w:r w:rsidRPr="00675F38">
        <w:rPr>
          <w:rStyle w:val="StyleUnderline"/>
        </w:rPr>
        <w:t>people</w:t>
      </w:r>
      <w:r w:rsidRPr="00675F38">
        <w:rPr>
          <w:sz w:val="16"/>
        </w:rPr>
        <w:t xml:space="preserve">, </w:t>
      </w:r>
      <w:r w:rsidRPr="00675F38">
        <w:rPr>
          <w:rStyle w:val="StyleUnderline"/>
        </w:rPr>
        <w:t>and</w:t>
      </w:r>
      <w:proofErr w:type="gramEnd"/>
      <w:r w:rsidRPr="00675F38">
        <w:rPr>
          <w:sz w:val="16"/>
        </w:rPr>
        <w:t xml:space="preserve"> </w:t>
      </w:r>
      <w:r w:rsidRPr="00675F38">
        <w:rPr>
          <w:rStyle w:val="Emphasis"/>
        </w:rPr>
        <w:t>end</w:t>
      </w:r>
      <w:r w:rsidRPr="00675F38">
        <w:rPr>
          <w:sz w:val="16"/>
        </w:rPr>
        <w:t xml:space="preserve"> the </w:t>
      </w:r>
      <w:r w:rsidRPr="00675F38">
        <w:rPr>
          <w:rStyle w:val="StyleUnderline"/>
        </w:rPr>
        <w:t>corrosive politics of global monopoly</w:t>
      </w:r>
      <w:r w:rsidRPr="00675F38">
        <w:rPr>
          <w:sz w:val="16"/>
        </w:rPr>
        <w:t xml:space="preserve"> control over energy as well. </w:t>
      </w:r>
      <w:r w:rsidRPr="00675F38">
        <w:rPr>
          <w:rStyle w:val="StyleUnderline"/>
        </w:rPr>
        <w:t xml:space="preserve">Solar everywhere will also be the key to the resilience of global systems of </w:t>
      </w:r>
      <w:r w:rsidRPr="00675F38">
        <w:rPr>
          <w:rStyle w:val="Emphasis"/>
        </w:rPr>
        <w:t>trade</w:t>
      </w:r>
      <w:r w:rsidRPr="00675F38">
        <w:rPr>
          <w:sz w:val="16"/>
        </w:rPr>
        <w:t xml:space="preserve">, </w:t>
      </w:r>
      <w:proofErr w:type="gramStart"/>
      <w:r w:rsidRPr="00675F38">
        <w:rPr>
          <w:rStyle w:val="Emphasis"/>
        </w:rPr>
        <w:t>industry</w:t>
      </w:r>
      <w:proofErr w:type="gramEnd"/>
      <w:r w:rsidRPr="00675F38">
        <w:rPr>
          <w:sz w:val="16"/>
        </w:rPr>
        <w:t xml:space="preserve"> </w:t>
      </w:r>
      <w:r w:rsidRPr="00675F38">
        <w:rPr>
          <w:rStyle w:val="StyleUnderline"/>
        </w:rPr>
        <w:t>and</w:t>
      </w:r>
      <w:r w:rsidRPr="00675F38">
        <w:rPr>
          <w:sz w:val="16"/>
        </w:rPr>
        <w:t xml:space="preserve"> </w:t>
      </w:r>
      <w:r w:rsidRPr="00675F38">
        <w:rPr>
          <w:rStyle w:val="Emphasis"/>
        </w:rPr>
        <w:t>agriculture</w:t>
      </w:r>
      <w:r w:rsidRPr="00675F38">
        <w:rPr>
          <w:sz w:val="16"/>
        </w:rPr>
        <w:t xml:space="preserve">. </w:t>
      </w:r>
      <w:r w:rsidRPr="00675F38">
        <w:rPr>
          <w:rStyle w:val="Emphasis"/>
        </w:rPr>
        <w:t>Cheap energy</w:t>
      </w:r>
      <w:r w:rsidRPr="00675F38">
        <w:rPr>
          <w:sz w:val="16"/>
        </w:rPr>
        <w:t xml:space="preserve"> </w:t>
      </w:r>
      <w:r w:rsidRPr="00675F38">
        <w:rPr>
          <w:rStyle w:val="StyleUnderline"/>
        </w:rPr>
        <w:t>is the lifeblood of modern civilization</w:t>
      </w:r>
      <w:r w:rsidRPr="00675F38">
        <w:rPr>
          <w:sz w:val="16"/>
        </w:rPr>
        <w:t xml:space="preserve">. The ecological economist Herman Daly once wrote that following a new dark age, industrial civilization could never again arise. The reason? </w:t>
      </w:r>
      <w:r w:rsidRPr="00675F38">
        <w:rPr>
          <w:rStyle w:val="StyleUnderline"/>
        </w:rPr>
        <w:t>We have burned up all</w:t>
      </w:r>
      <w:r w:rsidRPr="00675F38">
        <w:rPr>
          <w:sz w:val="16"/>
        </w:rPr>
        <w:t xml:space="preserve"> the easily accessible, </w:t>
      </w:r>
      <w:r w:rsidRPr="00675F38">
        <w:rPr>
          <w:rStyle w:val="StyleUnderline"/>
        </w:rPr>
        <w:t>high BTU fuels</w:t>
      </w:r>
      <w:r w:rsidRPr="00675F38">
        <w:rPr>
          <w:sz w:val="16"/>
        </w:rPr>
        <w:t xml:space="preserve">—oil, </w:t>
      </w:r>
      <w:proofErr w:type="gramStart"/>
      <w:r w:rsidRPr="00675F38">
        <w:rPr>
          <w:sz w:val="16"/>
        </w:rPr>
        <w:t>coal</w:t>
      </w:r>
      <w:proofErr w:type="gramEnd"/>
      <w:r w:rsidRPr="00675F38">
        <w:rPr>
          <w:sz w:val="16"/>
        </w:rPr>
        <w:t xml:space="preserve"> and natural gas—</w:t>
      </w:r>
      <w:r w:rsidRPr="00675F38">
        <w:rPr>
          <w:rStyle w:val="StyleUnderline"/>
        </w:rPr>
        <w:t xml:space="preserve">so the industrial revolution can </w:t>
      </w:r>
      <w:r w:rsidRPr="00675F38">
        <w:rPr>
          <w:rStyle w:val="Emphasis"/>
        </w:rPr>
        <w:t>never</w:t>
      </w:r>
      <w:r w:rsidRPr="00675F38">
        <w:rPr>
          <w:rStyle w:val="StyleUnderline"/>
        </w:rPr>
        <w:t xml:space="preserve"> be replicated.</w:t>
      </w:r>
      <w:r w:rsidRPr="00675F38">
        <w:rPr>
          <w:sz w:val="16"/>
        </w:rPr>
        <w:t xml:space="preserve"> Future post-apocalypse humans would be limited to animal power and wood-burning technologies. And indeed, </w:t>
      </w:r>
      <w:r w:rsidRPr="00675F38">
        <w:rPr>
          <w:rStyle w:val="StyleUnderline"/>
        </w:rPr>
        <w:t>until very recently, the fossil fuel system was the one fragile</w:t>
      </w:r>
      <w:r w:rsidRPr="00675F38">
        <w:rPr>
          <w:sz w:val="16"/>
        </w:rPr>
        <w:t xml:space="preserve">, highly centralized </w:t>
      </w:r>
      <w:r w:rsidRPr="00675F38">
        <w:rPr>
          <w:rStyle w:val="StyleUnderline"/>
        </w:rPr>
        <w:t>link on which the whole chain of global industrial civilization depended</w:t>
      </w:r>
      <w:r w:rsidRPr="00675F38">
        <w:rPr>
          <w:sz w:val="16"/>
        </w:rPr>
        <w:t xml:space="preserve">. </w:t>
      </w:r>
      <w:r w:rsidRPr="00675F38">
        <w:rPr>
          <w:rStyle w:val="Emphasis"/>
        </w:rPr>
        <w:t>In the last few years</w:t>
      </w:r>
      <w:r w:rsidRPr="00675F38">
        <w:rPr>
          <w:sz w:val="16"/>
        </w:rPr>
        <w:t xml:space="preserve">, however, </w:t>
      </w:r>
      <w:r w:rsidRPr="00675F38">
        <w:rPr>
          <w:rStyle w:val="StyleUnderline"/>
        </w:rPr>
        <w:t>we have superseded that link</w:t>
      </w:r>
      <w:r w:rsidRPr="00675F38">
        <w:rPr>
          <w:sz w:val="16"/>
        </w:rPr>
        <w:t xml:space="preserve">. Soon, </w:t>
      </w:r>
      <w:r w:rsidRPr="00675F38">
        <w:rPr>
          <w:rStyle w:val="StyleUnderline"/>
        </w:rPr>
        <w:t xml:space="preserve">with access to </w:t>
      </w:r>
      <w:r w:rsidRPr="00675F38">
        <w:rPr>
          <w:rStyle w:val="Emphasis"/>
        </w:rPr>
        <w:t>cheap</w:t>
      </w:r>
      <w:r w:rsidRPr="00675F38">
        <w:rPr>
          <w:sz w:val="16"/>
        </w:rPr>
        <w:t xml:space="preserve">, </w:t>
      </w:r>
      <w:r w:rsidRPr="00675F38">
        <w:rPr>
          <w:rStyle w:val="Emphasis"/>
        </w:rPr>
        <w:t>decentralized</w:t>
      </w:r>
      <w:r w:rsidRPr="00675F38">
        <w:rPr>
          <w:sz w:val="16"/>
        </w:rPr>
        <w:t xml:space="preserve"> </w:t>
      </w:r>
      <w:r w:rsidRPr="00675F38">
        <w:rPr>
          <w:rStyle w:val="StyleUnderline"/>
        </w:rPr>
        <w:t>energy everywhere</w:t>
      </w:r>
      <w:r w:rsidRPr="00675F38">
        <w:rPr>
          <w:sz w:val="16"/>
        </w:rPr>
        <w:t xml:space="preserve">, </w:t>
      </w:r>
      <w:r w:rsidRPr="00675F38">
        <w:rPr>
          <w:rStyle w:val="Emphasis"/>
        </w:rPr>
        <w:t>regional collapse or war will no longer</w:t>
      </w:r>
      <w:r w:rsidRPr="00675F38">
        <w:rPr>
          <w:sz w:val="16"/>
        </w:rPr>
        <w:t xml:space="preserve"> </w:t>
      </w:r>
      <w:r w:rsidRPr="00675F38">
        <w:rPr>
          <w:rStyle w:val="StyleUnderline"/>
        </w:rPr>
        <w:t>threaten the social and economic systems</w:t>
      </w:r>
      <w:r w:rsidRPr="00675F38">
        <w:rPr>
          <w:sz w:val="16"/>
        </w:rPr>
        <w:t xml:space="preserve"> </w:t>
      </w:r>
      <w:r w:rsidRPr="00675F38">
        <w:rPr>
          <w:rStyle w:val="StyleUnderline"/>
        </w:rPr>
        <w:t>of the</w:t>
      </w:r>
      <w:r w:rsidRPr="00675F38">
        <w:rPr>
          <w:sz w:val="16"/>
        </w:rPr>
        <w:t xml:space="preserve"> rest of the </w:t>
      </w:r>
      <w:r w:rsidRPr="00675F38">
        <w:rPr>
          <w:rStyle w:val="StyleUnderline"/>
        </w:rPr>
        <w:t>world</w:t>
      </w:r>
      <w:r w:rsidRPr="00675F38">
        <w:rPr>
          <w:sz w:val="16"/>
        </w:rPr>
        <w:t>.</w:t>
      </w:r>
    </w:p>
    <w:p w14:paraId="722C46F9" w14:textId="5041C2D4" w:rsidR="00BD2401" w:rsidRPr="00675F38" w:rsidRDefault="00BD2401" w:rsidP="00BD2401">
      <w:pPr>
        <w:pStyle w:val="Heading3"/>
      </w:pPr>
      <w:proofErr w:type="gramStart"/>
      <w:r>
        <w:lastRenderedPageBreak/>
        <w:t>Can’t</w:t>
      </w:r>
      <w:proofErr w:type="gramEnd"/>
      <w:r>
        <w:t xml:space="preserve"> Solve Warming – Collective Action</w:t>
      </w:r>
    </w:p>
    <w:p w14:paraId="466ACE9D" w14:textId="77777777" w:rsidR="00F41288" w:rsidRPr="00675F38" w:rsidRDefault="00F41288" w:rsidP="00F41288">
      <w:pPr>
        <w:pStyle w:val="Heading4"/>
      </w:pPr>
      <w:r w:rsidRPr="00675F38">
        <w:t xml:space="preserve">Solving warming is </w:t>
      </w:r>
      <w:r w:rsidRPr="00675F38">
        <w:rPr>
          <w:u w:val="single"/>
        </w:rPr>
        <w:t>impossible</w:t>
      </w:r>
      <w:r w:rsidRPr="00675F38">
        <w:t xml:space="preserve"> – COVID proves</w:t>
      </w:r>
    </w:p>
    <w:p w14:paraId="0A8524D2" w14:textId="77777777" w:rsidR="00F41288" w:rsidRPr="00675F38" w:rsidRDefault="00F41288" w:rsidP="00F41288">
      <w:proofErr w:type="spellStart"/>
      <w:r w:rsidRPr="00675F38">
        <w:rPr>
          <w:rStyle w:val="Style13ptBold"/>
        </w:rPr>
        <w:t>Bordoff</w:t>
      </w:r>
      <w:proofErr w:type="spellEnd"/>
      <w:r w:rsidRPr="00675F38">
        <w:rPr>
          <w:rStyle w:val="Style13ptBold"/>
        </w:rPr>
        <w:t xml:space="preserve"> 20</w:t>
      </w:r>
      <w:r w:rsidRPr="00675F38">
        <w:t xml:space="preserve"> – professor of professional practice in international and public affairs and the founding director of the Center on Global Energy Policy at Columbia University’s School of International and Public Affairs; former senior director on the staff of the U.S. National Security Council and special assistant to President Barack Obama (Jason; “Sorry, but the Virus Shows Why There Won’t Be Global Action on Climate Change”; 3/27/20; </w:t>
      </w:r>
      <w:hyperlink r:id="rId408" w:history="1">
        <w:r w:rsidRPr="00675F38">
          <w:rPr>
            <w:rStyle w:val="Hyperlink"/>
          </w:rPr>
          <w:t>https://foreignpolicy.com/2020/03/27/coronavirus-pandemic-shows-why-no-global-progress-on-climate-change/</w:t>
        </w:r>
      </w:hyperlink>
      <w:r w:rsidRPr="00675F38">
        <w:t>; accessed 6/23/20)</w:t>
      </w:r>
      <w:r>
        <w:t xml:space="preserve"> </w:t>
      </w:r>
      <w:proofErr w:type="spellStart"/>
      <w:r>
        <w:t>dmc</w:t>
      </w:r>
      <w:proofErr w:type="spellEnd"/>
    </w:p>
    <w:p w14:paraId="30E24037" w14:textId="77777777" w:rsidR="00F41288" w:rsidRPr="00675F38" w:rsidRDefault="00F41288" w:rsidP="00F41288">
      <w:pPr>
        <w:rPr>
          <w:sz w:val="16"/>
        </w:rPr>
      </w:pPr>
      <w:proofErr w:type="gramStart"/>
      <w:r w:rsidRPr="00675F38">
        <w:rPr>
          <w:sz w:val="16"/>
        </w:rPr>
        <w:t>In reality, COVID-19</w:t>
      </w:r>
      <w:proofErr w:type="gramEnd"/>
      <w:r w:rsidRPr="00675F38">
        <w:rPr>
          <w:sz w:val="16"/>
        </w:rPr>
        <w:t xml:space="preserve"> reveals three reasons why fighting climate change is so hard. </w:t>
      </w:r>
      <w:r w:rsidRPr="00675F38">
        <w:rPr>
          <w:rStyle w:val="StyleUnderline"/>
        </w:rPr>
        <w:t>First</w:t>
      </w:r>
      <w:r w:rsidRPr="00675F38">
        <w:rPr>
          <w:sz w:val="16"/>
        </w:rPr>
        <w:t xml:space="preserve">, </w:t>
      </w:r>
      <w:r w:rsidRPr="00675F38">
        <w:rPr>
          <w:rStyle w:val="StyleUnderline"/>
        </w:rPr>
        <w:t xml:space="preserve">stopping the spread of this highly contagious disease requires that we all </w:t>
      </w:r>
      <w:r w:rsidRPr="00675F38">
        <w:rPr>
          <w:rStyle w:val="Emphasis"/>
        </w:rPr>
        <w:t>upend our daily lives</w:t>
      </w:r>
      <w:r w:rsidRPr="00675F38">
        <w:rPr>
          <w:rStyle w:val="StyleUnderline"/>
        </w:rPr>
        <w:t xml:space="preserve"> in dramatic</w:t>
      </w:r>
      <w:r w:rsidRPr="00675F38">
        <w:rPr>
          <w:sz w:val="16"/>
        </w:rPr>
        <w:t xml:space="preserve"> ways—and often do so for the benefit of others. Saving lives and sparing our medical system from becoming overwhelmed requires slowing the pace of the disease’s spread. Doing that, in turn, requires a range of public health measures including avoiding contact with others, especially since those carrying the virus may not even know they have it. Many young and healthy people should be able to recover from COVID-19, but “social distancing” is necessary to help others avoid contracting the disease, particularly the elderly or those with underlying medical conditions. If governments can take extreme actions to shut down workplaces and restrict movement, </w:t>
      </w:r>
      <w:proofErr w:type="gramStart"/>
      <w:r w:rsidRPr="00675F38">
        <w:rPr>
          <w:sz w:val="16"/>
        </w:rPr>
        <w:t>surely</w:t>
      </w:r>
      <w:proofErr w:type="gramEnd"/>
      <w:r w:rsidRPr="00675F38">
        <w:rPr>
          <w:sz w:val="16"/>
        </w:rPr>
        <w:t xml:space="preserve"> they can take similarly drastic steps to change how we produce and consume energy? </w:t>
      </w:r>
      <w:r w:rsidRPr="00675F38">
        <w:rPr>
          <w:rStyle w:val="StyleUnderline"/>
        </w:rPr>
        <w:t>In other words, “flattening the curve” of the pandemic is a classic collective action problem</w:t>
      </w:r>
      <w:r w:rsidRPr="00675F38">
        <w:rPr>
          <w:sz w:val="16"/>
        </w:rPr>
        <w:t xml:space="preserve">. </w:t>
      </w:r>
      <w:r w:rsidRPr="00675F38">
        <w:rPr>
          <w:rStyle w:val="Emphasis"/>
        </w:rPr>
        <w:t>Some people will choose to self-isolate</w:t>
      </w:r>
      <w:r w:rsidRPr="00675F38">
        <w:rPr>
          <w:sz w:val="16"/>
        </w:rPr>
        <w:t xml:space="preserve"> </w:t>
      </w:r>
      <w:r w:rsidRPr="00675F38">
        <w:rPr>
          <w:rStyle w:val="StyleUnderline"/>
        </w:rPr>
        <w:t xml:space="preserve">to be </w:t>
      </w:r>
      <w:r w:rsidRPr="00675F38">
        <w:rPr>
          <w:rStyle w:val="Emphasis"/>
        </w:rPr>
        <w:t>responsible</w:t>
      </w:r>
      <w:r w:rsidRPr="00675F38">
        <w:rPr>
          <w:sz w:val="16"/>
        </w:rPr>
        <w:t xml:space="preserve"> </w:t>
      </w:r>
      <w:r w:rsidRPr="00675F38">
        <w:rPr>
          <w:rStyle w:val="StyleUnderline"/>
        </w:rPr>
        <w:t>and</w:t>
      </w:r>
      <w:r w:rsidRPr="00675F38">
        <w:rPr>
          <w:sz w:val="16"/>
        </w:rPr>
        <w:t xml:space="preserve"> </w:t>
      </w:r>
      <w:r w:rsidRPr="00675F38">
        <w:rPr>
          <w:rStyle w:val="Emphasis"/>
        </w:rPr>
        <w:t>help</w:t>
      </w:r>
      <w:r w:rsidRPr="00675F38">
        <w:rPr>
          <w:sz w:val="16"/>
        </w:rPr>
        <w:t xml:space="preserve"> </w:t>
      </w:r>
      <w:r w:rsidRPr="00675F38">
        <w:rPr>
          <w:rStyle w:val="StyleUnderline"/>
        </w:rPr>
        <w:t>others</w:t>
      </w:r>
      <w:r w:rsidRPr="00675F38">
        <w:rPr>
          <w:sz w:val="16"/>
        </w:rPr>
        <w:t xml:space="preserve">, </w:t>
      </w:r>
      <w:r w:rsidRPr="00675F38">
        <w:rPr>
          <w:rStyle w:val="StyleUnderline"/>
        </w:rPr>
        <w:t xml:space="preserve">but if </w:t>
      </w:r>
      <w:r w:rsidRPr="00675F38">
        <w:rPr>
          <w:rStyle w:val="Emphasis"/>
        </w:rPr>
        <w:t>most others</w:t>
      </w:r>
      <w:r w:rsidRPr="00675F38">
        <w:rPr>
          <w:rStyle w:val="StyleUnderline"/>
        </w:rPr>
        <w:t xml:space="preserve"> </w:t>
      </w:r>
      <w:proofErr w:type="gramStart"/>
      <w:r w:rsidRPr="00675F38">
        <w:rPr>
          <w:rStyle w:val="StyleUnderline"/>
        </w:rPr>
        <w:t>don’t</w:t>
      </w:r>
      <w:proofErr w:type="gramEnd"/>
      <w:r w:rsidRPr="00675F38">
        <w:rPr>
          <w:rStyle w:val="StyleUnderline"/>
        </w:rPr>
        <w:t xml:space="preserve"> do the same</w:t>
      </w:r>
      <w:r w:rsidRPr="00675F38">
        <w:rPr>
          <w:sz w:val="16"/>
        </w:rPr>
        <w:t xml:space="preserve">, </w:t>
      </w:r>
      <w:r w:rsidRPr="00675F38">
        <w:rPr>
          <w:rStyle w:val="StyleUnderline"/>
        </w:rPr>
        <w:t>there will be little benefit from that sacrifice to slow the disease’s spread.</w:t>
      </w:r>
      <w:r w:rsidRPr="00675F38">
        <w:rPr>
          <w:sz w:val="16"/>
        </w:rPr>
        <w:t xml:space="preserve"> On the other hand, if everyone else self-isolates, a low-risk individual might choose to “free ride” on those sacrifices by continuing to live life as normal. Indeed, </w:t>
      </w:r>
      <w:r w:rsidRPr="00675F38">
        <w:rPr>
          <w:rStyle w:val="StyleUnderline"/>
        </w:rPr>
        <w:t xml:space="preserve">this behavior has been </w:t>
      </w:r>
      <w:r w:rsidRPr="00675F38">
        <w:rPr>
          <w:rStyle w:val="Emphasis"/>
        </w:rPr>
        <w:t>pervasive</w:t>
      </w:r>
      <w:r w:rsidRPr="00675F38">
        <w:rPr>
          <w:rStyle w:val="StyleUnderline"/>
        </w:rPr>
        <w:t xml:space="preserve"> during the pandemic</w:t>
      </w:r>
      <w:r w:rsidRPr="00675F38">
        <w:rPr>
          <w:sz w:val="16"/>
        </w:rPr>
        <w:t xml:space="preserve">, </w:t>
      </w:r>
      <w:r w:rsidRPr="00675F38">
        <w:rPr>
          <w:rStyle w:val="Emphasis"/>
        </w:rPr>
        <w:t>undermining efforts</w:t>
      </w:r>
      <w:r w:rsidRPr="00675F38">
        <w:rPr>
          <w:sz w:val="16"/>
        </w:rPr>
        <w:t xml:space="preserve"> </w:t>
      </w:r>
      <w:r w:rsidRPr="00675F38">
        <w:rPr>
          <w:rStyle w:val="StyleUnderline"/>
        </w:rPr>
        <w:t>to slow the spread</w:t>
      </w:r>
      <w:r w:rsidRPr="00675F38">
        <w:rPr>
          <w:sz w:val="16"/>
        </w:rPr>
        <w:t xml:space="preserve">. Despite the public health warnings, </w:t>
      </w:r>
      <w:r w:rsidRPr="00675F38">
        <w:rPr>
          <w:rStyle w:val="Emphasis"/>
        </w:rPr>
        <w:t>bars</w:t>
      </w:r>
      <w:r w:rsidRPr="00675F38">
        <w:rPr>
          <w:sz w:val="16"/>
        </w:rPr>
        <w:t xml:space="preserve"> </w:t>
      </w:r>
      <w:r w:rsidRPr="00675F38">
        <w:rPr>
          <w:rStyle w:val="StyleUnderline"/>
        </w:rPr>
        <w:t>and</w:t>
      </w:r>
      <w:r w:rsidRPr="00675F38">
        <w:rPr>
          <w:sz w:val="16"/>
        </w:rPr>
        <w:t xml:space="preserve"> </w:t>
      </w:r>
      <w:r w:rsidRPr="00675F38">
        <w:rPr>
          <w:rStyle w:val="Emphasis"/>
        </w:rPr>
        <w:t>restaurants</w:t>
      </w:r>
      <w:r w:rsidRPr="00675F38">
        <w:rPr>
          <w:sz w:val="16"/>
        </w:rPr>
        <w:t xml:space="preserve"> </w:t>
      </w:r>
      <w:r w:rsidRPr="00675F38">
        <w:rPr>
          <w:rStyle w:val="StyleUnderline"/>
        </w:rPr>
        <w:t>remained full in major cities</w:t>
      </w:r>
      <w:r w:rsidRPr="00675F38">
        <w:rPr>
          <w:sz w:val="16"/>
        </w:rPr>
        <w:t xml:space="preserve"> like New York, </w:t>
      </w:r>
      <w:r w:rsidRPr="00675F38">
        <w:rPr>
          <w:rStyle w:val="Emphasis"/>
        </w:rPr>
        <w:t>beaches</w:t>
      </w:r>
      <w:r w:rsidRPr="00675F38">
        <w:rPr>
          <w:sz w:val="16"/>
        </w:rPr>
        <w:t xml:space="preserve"> </w:t>
      </w:r>
      <w:r w:rsidRPr="00675F38">
        <w:rPr>
          <w:rStyle w:val="StyleUnderline"/>
        </w:rPr>
        <w:t>in Florida remained crowded,</w:t>
      </w:r>
      <w:r w:rsidRPr="00675F38">
        <w:rPr>
          <w:sz w:val="16"/>
        </w:rPr>
        <w:t xml:space="preserve"> </w:t>
      </w:r>
      <w:r w:rsidRPr="00675F38">
        <w:rPr>
          <w:rStyle w:val="StyleUnderline"/>
        </w:rPr>
        <w:t>and</w:t>
      </w:r>
      <w:r w:rsidRPr="00675F38">
        <w:rPr>
          <w:sz w:val="16"/>
        </w:rPr>
        <w:t xml:space="preserve"> </w:t>
      </w:r>
      <w:r w:rsidRPr="00675F38">
        <w:rPr>
          <w:rStyle w:val="Emphasis"/>
        </w:rPr>
        <w:t>revelers</w:t>
      </w:r>
      <w:r w:rsidRPr="00675F38">
        <w:rPr>
          <w:sz w:val="16"/>
        </w:rPr>
        <w:t xml:space="preserve"> </w:t>
      </w:r>
      <w:r w:rsidRPr="00675F38">
        <w:rPr>
          <w:rStyle w:val="StyleUnderline"/>
        </w:rPr>
        <w:t>in many other places around the world</w:t>
      </w:r>
      <w:r w:rsidRPr="00675F38">
        <w:rPr>
          <w:sz w:val="16"/>
        </w:rPr>
        <w:t xml:space="preserve"> </w:t>
      </w:r>
      <w:r w:rsidRPr="00675F38">
        <w:rPr>
          <w:rStyle w:val="StyleUnderline"/>
        </w:rPr>
        <w:t>continued to ignore official orders</w:t>
      </w:r>
      <w:r w:rsidRPr="00675F38">
        <w:rPr>
          <w:sz w:val="16"/>
        </w:rPr>
        <w:t xml:space="preserve"> to avoid congregating. “If I get corona, I get corona,” as one spring break student in Miami nonchalantly put it. </w:t>
      </w:r>
      <w:r w:rsidRPr="00675F38">
        <w:rPr>
          <w:rStyle w:val="StyleUnderline"/>
        </w:rPr>
        <w:t>Like COVID-19,</w:t>
      </w:r>
      <w:r w:rsidRPr="00675F38">
        <w:rPr>
          <w:sz w:val="16"/>
        </w:rPr>
        <w:t xml:space="preserve"> </w:t>
      </w:r>
      <w:r w:rsidRPr="00675F38">
        <w:rPr>
          <w:rStyle w:val="Emphasis"/>
        </w:rPr>
        <w:t>climate</w:t>
      </w:r>
      <w:r w:rsidRPr="00675F38">
        <w:rPr>
          <w:sz w:val="16"/>
        </w:rPr>
        <w:t xml:space="preserve"> </w:t>
      </w:r>
      <w:r w:rsidRPr="00675F38">
        <w:rPr>
          <w:rStyle w:val="Emphasis"/>
        </w:rPr>
        <w:t>change</w:t>
      </w:r>
      <w:r w:rsidRPr="00675F38">
        <w:rPr>
          <w:sz w:val="16"/>
        </w:rPr>
        <w:t xml:space="preserve"> </w:t>
      </w:r>
      <w:r w:rsidRPr="00675F38">
        <w:rPr>
          <w:rStyle w:val="StyleUnderline"/>
        </w:rPr>
        <w:t>is</w:t>
      </w:r>
      <w:r w:rsidRPr="00675F38">
        <w:rPr>
          <w:sz w:val="16"/>
        </w:rPr>
        <w:t xml:space="preserve"> </w:t>
      </w:r>
      <w:r w:rsidRPr="00675F38">
        <w:rPr>
          <w:rStyle w:val="StyleUnderline"/>
        </w:rPr>
        <w:t xml:space="preserve">the </w:t>
      </w:r>
      <w:r w:rsidRPr="00675F38">
        <w:rPr>
          <w:rStyle w:val="Emphasis"/>
        </w:rPr>
        <w:t>ultimate</w:t>
      </w:r>
      <w:r w:rsidRPr="00675F38">
        <w:rPr>
          <w:rStyle w:val="StyleUnderline"/>
        </w:rPr>
        <w:t xml:space="preserve"> collective action problem</w:t>
      </w:r>
      <w:r w:rsidRPr="00675F38">
        <w:rPr>
          <w:sz w:val="16"/>
        </w:rPr>
        <w:t xml:space="preserve">. </w:t>
      </w:r>
      <w:r w:rsidRPr="00675F38">
        <w:rPr>
          <w:rStyle w:val="StyleUnderline"/>
        </w:rPr>
        <w:t xml:space="preserve">Each </w:t>
      </w:r>
      <w:r w:rsidRPr="00675F38">
        <w:rPr>
          <w:rStyle w:val="Emphasis"/>
        </w:rPr>
        <w:t>ton</w:t>
      </w:r>
      <w:r w:rsidRPr="00675F38">
        <w:rPr>
          <w:rStyle w:val="StyleUnderline"/>
        </w:rPr>
        <w:t xml:space="preserve"> of greenhouse gas contributes equally to the problem</w:t>
      </w:r>
      <w:r w:rsidRPr="00675F38">
        <w:rPr>
          <w:sz w:val="16"/>
        </w:rPr>
        <w:t xml:space="preserve">, no matter where in the world it is produced. </w:t>
      </w:r>
      <w:r w:rsidRPr="00675F38">
        <w:rPr>
          <w:rStyle w:val="StyleUnderline"/>
        </w:rPr>
        <w:t xml:space="preserve">The </w:t>
      </w:r>
      <w:r w:rsidRPr="00675F38">
        <w:rPr>
          <w:rStyle w:val="Emphasis"/>
        </w:rPr>
        <w:t>U</w:t>
      </w:r>
      <w:r w:rsidRPr="00675F38">
        <w:rPr>
          <w:rStyle w:val="StyleUnderline"/>
        </w:rPr>
        <w:t xml:space="preserve">nited </w:t>
      </w:r>
      <w:r w:rsidRPr="00675F38">
        <w:rPr>
          <w:rStyle w:val="Emphasis"/>
        </w:rPr>
        <w:t>S</w:t>
      </w:r>
      <w:r w:rsidRPr="00675F38">
        <w:rPr>
          <w:rStyle w:val="StyleUnderline"/>
        </w:rPr>
        <w:t>tates contributes 15 percent of emissions each year</w:t>
      </w:r>
      <w:r w:rsidRPr="00675F38">
        <w:rPr>
          <w:sz w:val="16"/>
        </w:rPr>
        <w:t xml:space="preserve">; </w:t>
      </w:r>
      <w:r w:rsidRPr="00675F38">
        <w:rPr>
          <w:rStyle w:val="Emphasis"/>
        </w:rPr>
        <w:t>Europe</w:t>
      </w:r>
      <w:r w:rsidRPr="00675F38">
        <w:rPr>
          <w:sz w:val="16"/>
        </w:rPr>
        <w:t xml:space="preserve">, </w:t>
      </w:r>
      <w:r w:rsidRPr="00675F38">
        <w:rPr>
          <w:rStyle w:val="StyleUnderline"/>
        </w:rPr>
        <w:t>a meager 9 percent</w:t>
      </w:r>
      <w:r w:rsidRPr="00675F38">
        <w:rPr>
          <w:sz w:val="16"/>
        </w:rPr>
        <w:t xml:space="preserve">. Lawmakers in Brussels may choose to impose an economic cost on Europeans by ratcheting up the pace of decarbonization, but </w:t>
      </w:r>
      <w:r w:rsidRPr="00675F38">
        <w:rPr>
          <w:rStyle w:val="StyleUnderline"/>
        </w:rPr>
        <w:t xml:space="preserve">there will be little benefit in avoided climate impacts unless </w:t>
      </w:r>
      <w:r w:rsidRPr="00675F38">
        <w:rPr>
          <w:rStyle w:val="Emphasis"/>
        </w:rPr>
        <w:t>others</w:t>
      </w:r>
      <w:r w:rsidRPr="00675F38">
        <w:rPr>
          <w:rStyle w:val="StyleUnderline"/>
        </w:rPr>
        <w:t xml:space="preserve"> </w:t>
      </w:r>
      <w:r w:rsidRPr="00675F38">
        <w:rPr>
          <w:rStyle w:val="Emphasis"/>
        </w:rPr>
        <w:t>around the world</w:t>
      </w:r>
      <w:r w:rsidRPr="00675F38">
        <w:rPr>
          <w:rStyle w:val="StyleUnderline"/>
        </w:rPr>
        <w:t xml:space="preserve"> do the same. </w:t>
      </w:r>
      <w:r w:rsidRPr="00675F38">
        <w:rPr>
          <w:sz w:val="16"/>
        </w:rPr>
        <w:t xml:space="preserve">The global nature of climate change should rally nations to do even more to address it because they want others to follow. When the Obama administration was developing an estimate for the harm to society from carbon emissions, for example, it chose to use the global rather than domestic estimate of damage precisely for this reason. Because carbon dioxide impacts are global, and every ton of CO2 contributes equally to climate change, </w:t>
      </w:r>
      <w:r w:rsidRPr="00675F38">
        <w:rPr>
          <w:rStyle w:val="StyleUnderline"/>
        </w:rPr>
        <w:t>if all nations looked only at the impact of a ton of CO2 on their own nations</w:t>
      </w:r>
      <w:r w:rsidRPr="00675F38">
        <w:rPr>
          <w:sz w:val="16"/>
        </w:rPr>
        <w:t xml:space="preserve">, </w:t>
      </w:r>
      <w:r w:rsidRPr="00675F38">
        <w:rPr>
          <w:rStyle w:val="StyleUnderline"/>
        </w:rPr>
        <w:t xml:space="preserve">the </w:t>
      </w:r>
      <w:r w:rsidRPr="00675F38">
        <w:rPr>
          <w:rStyle w:val="Emphasis"/>
        </w:rPr>
        <w:t>collective</w:t>
      </w:r>
      <w:r w:rsidRPr="00675F38">
        <w:rPr>
          <w:rStyle w:val="StyleUnderline"/>
        </w:rPr>
        <w:t xml:space="preserve"> response</w:t>
      </w:r>
      <w:r w:rsidRPr="00675F38">
        <w:rPr>
          <w:sz w:val="16"/>
        </w:rPr>
        <w:t xml:space="preserve"> </w:t>
      </w:r>
      <w:r w:rsidRPr="00675F38">
        <w:rPr>
          <w:rStyle w:val="StyleUnderline"/>
        </w:rPr>
        <w:t xml:space="preserve">would be </w:t>
      </w:r>
      <w:r w:rsidRPr="00675F38">
        <w:rPr>
          <w:rStyle w:val="Emphasis"/>
        </w:rPr>
        <w:t>vastly</w:t>
      </w:r>
      <w:r w:rsidRPr="00675F38">
        <w:rPr>
          <w:rStyle w:val="StyleUnderline"/>
        </w:rPr>
        <w:t xml:space="preserve"> </w:t>
      </w:r>
      <w:r w:rsidRPr="00675F38">
        <w:rPr>
          <w:rStyle w:val="Emphasis"/>
        </w:rPr>
        <w:t>inadequate</w:t>
      </w:r>
      <w:r w:rsidRPr="00675F38">
        <w:rPr>
          <w:sz w:val="16"/>
        </w:rPr>
        <w:t xml:space="preserve"> </w:t>
      </w:r>
      <w:r w:rsidRPr="00675F38">
        <w:rPr>
          <w:rStyle w:val="StyleUnderline"/>
        </w:rPr>
        <w:t>to address the true damage from climate change.</w:t>
      </w:r>
      <w:r w:rsidRPr="00675F38">
        <w:rPr>
          <w:sz w:val="16"/>
        </w:rPr>
        <w:t xml:space="preserve"> Unfortunately, </w:t>
      </w:r>
      <w:r w:rsidRPr="00675F38">
        <w:rPr>
          <w:rStyle w:val="StyleUnderline"/>
        </w:rPr>
        <w:t xml:space="preserve">too often the need for collective action is an </w:t>
      </w:r>
      <w:r w:rsidRPr="00675F38">
        <w:rPr>
          <w:rStyle w:val="Emphasis"/>
        </w:rPr>
        <w:t>excuse</w:t>
      </w:r>
      <w:r w:rsidRPr="00675F38">
        <w:rPr>
          <w:rStyle w:val="StyleUnderline"/>
        </w:rPr>
        <w:t xml:space="preserve"> for inaction</w:t>
      </w:r>
      <w:r w:rsidRPr="00675F38">
        <w:rPr>
          <w:sz w:val="16"/>
        </w:rPr>
        <w:t xml:space="preserve">. House </w:t>
      </w:r>
      <w:r w:rsidRPr="00675F38">
        <w:rPr>
          <w:rStyle w:val="Emphasis"/>
        </w:rPr>
        <w:t>Republicans</w:t>
      </w:r>
      <w:r w:rsidRPr="00675F38">
        <w:rPr>
          <w:sz w:val="16"/>
        </w:rPr>
        <w:t xml:space="preserve"> often </w:t>
      </w:r>
      <w:r w:rsidRPr="00675F38">
        <w:rPr>
          <w:rStyle w:val="StyleUnderline"/>
        </w:rPr>
        <w:t xml:space="preserve">argue that if China </w:t>
      </w:r>
      <w:proofErr w:type="gramStart"/>
      <w:r w:rsidRPr="00675F38">
        <w:rPr>
          <w:rStyle w:val="StyleUnderline"/>
        </w:rPr>
        <w:t>won’t</w:t>
      </w:r>
      <w:proofErr w:type="gramEnd"/>
      <w:r w:rsidRPr="00675F38">
        <w:rPr>
          <w:rStyle w:val="StyleUnderline"/>
        </w:rPr>
        <w:t xml:space="preserve"> commit to major emissions reductions</w:t>
      </w:r>
      <w:r w:rsidRPr="00675F38">
        <w:rPr>
          <w:sz w:val="16"/>
        </w:rPr>
        <w:t xml:space="preserve">, </w:t>
      </w:r>
      <w:r w:rsidRPr="00675F38">
        <w:rPr>
          <w:rStyle w:val="StyleUnderline"/>
        </w:rPr>
        <w:t xml:space="preserve">neither should the </w:t>
      </w:r>
      <w:r w:rsidRPr="00675F38">
        <w:rPr>
          <w:rStyle w:val="Emphasis"/>
        </w:rPr>
        <w:t>U</w:t>
      </w:r>
      <w:r w:rsidRPr="00675F38">
        <w:rPr>
          <w:rStyle w:val="StyleUnderline"/>
        </w:rPr>
        <w:t xml:space="preserve">nited </w:t>
      </w:r>
      <w:r w:rsidRPr="00675F38">
        <w:rPr>
          <w:rStyle w:val="Emphasis"/>
        </w:rPr>
        <w:t>S</w:t>
      </w:r>
      <w:r w:rsidRPr="00675F38">
        <w:rPr>
          <w:rStyle w:val="StyleUnderline"/>
        </w:rPr>
        <w:t>tates</w:t>
      </w:r>
      <w:r w:rsidRPr="00675F38">
        <w:rPr>
          <w:sz w:val="16"/>
        </w:rPr>
        <w:t xml:space="preserve">. As U.S. Sen. Lamar Alexander recently put it, “When it comes to climate change, China, India, and developing countries are the problem.” To slow the spread of COVID-19, governments are clamping down to force collective action when individuals fail to follow guidelines. Cities across the world are shutting down businesses and events, at great cost. Yet the effectiveness of any one government’s action is limited if there are weak links in the global effort to curb the pandemic—such as from states with conflict or poor governance—even if the world is in agreement that eradicating a pandemic is in every country’s best interest. </w:t>
      </w:r>
      <w:r w:rsidRPr="00675F38">
        <w:rPr>
          <w:rStyle w:val="StyleUnderline"/>
        </w:rPr>
        <w:t xml:space="preserve">Climate change is even harder to solve because it results from the sum of all greenhouse gas emissions and thus requires </w:t>
      </w:r>
      <w:r w:rsidRPr="00675F38">
        <w:rPr>
          <w:rStyle w:val="Emphasis"/>
        </w:rPr>
        <w:t>aggregate effort,</w:t>
      </w:r>
      <w:r w:rsidRPr="00675F38">
        <w:rPr>
          <w:sz w:val="16"/>
        </w:rPr>
        <w:t xml:space="preserve"> </w:t>
      </w:r>
      <w:r w:rsidRPr="00675F38">
        <w:rPr>
          <w:rStyle w:val="StyleUnderline"/>
        </w:rPr>
        <w:t>a problem particularly vulnerable to free-riding</w:t>
      </w:r>
      <w:r w:rsidRPr="00675F38">
        <w:rPr>
          <w:sz w:val="16"/>
        </w:rPr>
        <w:t xml:space="preserve">, as my Columbia University colleague Scott Barrett explains in his excellent book Why Cooperate? The Incentive to Supply Global Public Goods. And </w:t>
      </w:r>
      <w:r w:rsidRPr="00675F38">
        <w:rPr>
          <w:rStyle w:val="StyleUnderline"/>
        </w:rPr>
        <w:t xml:space="preserve">whereas governments can force people to stay home, there is </w:t>
      </w:r>
      <w:r w:rsidRPr="00675F38">
        <w:rPr>
          <w:rStyle w:val="Emphasis"/>
        </w:rPr>
        <w:t>no global institution</w:t>
      </w:r>
      <w:r w:rsidRPr="00675F38">
        <w:rPr>
          <w:rStyle w:val="StyleUnderline"/>
        </w:rPr>
        <w:t xml:space="preserve"> with the enforcement </w:t>
      </w:r>
      <w:r w:rsidRPr="00675F38">
        <w:rPr>
          <w:rStyle w:val="Emphasis"/>
        </w:rPr>
        <w:t>power</w:t>
      </w:r>
      <w:r w:rsidRPr="00675F38">
        <w:rPr>
          <w:rStyle w:val="StyleUnderline"/>
        </w:rPr>
        <w:t xml:space="preserve"> to </w:t>
      </w:r>
      <w:r w:rsidRPr="00675F38">
        <w:rPr>
          <w:rStyle w:val="Emphasis"/>
        </w:rPr>
        <w:t>require</w:t>
      </w:r>
      <w:r w:rsidRPr="00675F38">
        <w:rPr>
          <w:rStyle w:val="StyleUnderline"/>
        </w:rPr>
        <w:t xml:space="preserve"> that </w:t>
      </w:r>
      <w:r w:rsidRPr="00675F38">
        <w:rPr>
          <w:rStyle w:val="Emphasis"/>
        </w:rPr>
        <w:t>nations curb emissions</w:t>
      </w:r>
      <w:r w:rsidRPr="00675F38">
        <w:rPr>
          <w:rStyle w:val="StyleUnderline"/>
        </w:rPr>
        <w:t xml:space="preserve">. </w:t>
      </w:r>
      <w:r w:rsidRPr="00675F38">
        <w:rPr>
          <w:sz w:val="16"/>
        </w:rPr>
        <w:t xml:space="preserve">Even if the young and healthy are unpersuaded by appeals to the greater good, they should still avoid crowded beaches and bars because of the high degree of uncertainty about COVID-19, which may impact young people more than previously thought. Practicing social distancing not only helps others but is a risk mitigation strategy for oneself. Similarly, </w:t>
      </w:r>
      <w:r w:rsidRPr="00675F38">
        <w:rPr>
          <w:rStyle w:val="StyleUnderline"/>
        </w:rPr>
        <w:t>taking climate change action</w:t>
      </w:r>
      <w:r w:rsidRPr="00675F38">
        <w:rPr>
          <w:sz w:val="16"/>
        </w:rPr>
        <w:t xml:space="preserve">, </w:t>
      </w:r>
      <w:r w:rsidRPr="00675F38">
        <w:rPr>
          <w:rStyle w:val="StyleUnderline"/>
        </w:rPr>
        <w:t xml:space="preserve">even by countries less at risk than </w:t>
      </w:r>
      <w:r w:rsidRPr="00675F38">
        <w:rPr>
          <w:rStyle w:val="StyleUnderline"/>
        </w:rPr>
        <w:lastRenderedPageBreak/>
        <w:t>others, is a risk mitigation strategy because of the high degree of uncertainty over how severe the impacts of climate change will end up being</w:t>
      </w:r>
      <w:r w:rsidRPr="00675F38">
        <w:rPr>
          <w:sz w:val="16"/>
        </w:rPr>
        <w:t xml:space="preserve">—the so-called “of climate risk. </w:t>
      </w:r>
      <w:r w:rsidRPr="00675F38">
        <w:rPr>
          <w:rStyle w:val="StyleUnderline"/>
        </w:rPr>
        <w:t xml:space="preserve">The second sobering lesson from COVID-19 for climate change efforts is the importance of </w:t>
      </w:r>
      <w:r w:rsidRPr="00675F38">
        <w:rPr>
          <w:rStyle w:val="Emphasis"/>
        </w:rPr>
        <w:t>public buy-in</w:t>
      </w:r>
      <w:r w:rsidRPr="00675F38">
        <w:rPr>
          <w:rStyle w:val="StyleUnderline"/>
        </w:rPr>
        <w:t xml:space="preserve"> and </w:t>
      </w:r>
      <w:r w:rsidRPr="00675F38">
        <w:rPr>
          <w:rStyle w:val="Emphasis"/>
        </w:rPr>
        <w:t>education</w:t>
      </w:r>
      <w:r w:rsidRPr="00675F38">
        <w:rPr>
          <w:sz w:val="16"/>
        </w:rPr>
        <w:t xml:space="preserve">. The problems of collective action described above are less acute when the public broadly understands the gravity of the threat. After suffering from failed responses to previous disease outbreaks, several Asian countries learned their lessons and have responded to COVID-19 far more rapidly than the United States and those in Europe. Residents of Hong Kong, for example, which suffered during the SARS epidemic, canceled </w:t>
      </w:r>
      <w:proofErr w:type="gramStart"/>
      <w:r w:rsidRPr="00675F38">
        <w:rPr>
          <w:sz w:val="16"/>
        </w:rPr>
        <w:t>gatherings</w:t>
      </w:r>
      <w:proofErr w:type="gramEnd"/>
      <w:r w:rsidRPr="00675F38">
        <w:rPr>
          <w:sz w:val="16"/>
        </w:rPr>
        <w:t xml:space="preserve"> and practiced social distancing before the government even ordered it because they understood the risks. </w:t>
      </w:r>
      <w:r w:rsidRPr="00675F38">
        <w:rPr>
          <w:rStyle w:val="StyleUnderline"/>
        </w:rPr>
        <w:t>While public concern with climate change is rising</w:t>
      </w:r>
      <w:r w:rsidRPr="00675F38">
        <w:rPr>
          <w:sz w:val="16"/>
        </w:rPr>
        <w:t xml:space="preserve">, </w:t>
      </w:r>
      <w:r w:rsidRPr="00675F38">
        <w:rPr>
          <w:rStyle w:val="StyleUnderline"/>
        </w:rPr>
        <w:t xml:space="preserve">there remains a </w:t>
      </w:r>
      <w:r w:rsidRPr="00675F38">
        <w:rPr>
          <w:rStyle w:val="Emphasis"/>
        </w:rPr>
        <w:t>long way</w:t>
      </w:r>
      <w:r w:rsidRPr="00675F38">
        <w:rPr>
          <w:sz w:val="16"/>
        </w:rPr>
        <w:t xml:space="preserve"> </w:t>
      </w:r>
      <w:r w:rsidRPr="00675F38">
        <w:rPr>
          <w:rStyle w:val="StyleUnderline"/>
        </w:rPr>
        <w:t>to go.</w:t>
      </w:r>
      <w:r w:rsidRPr="00675F38">
        <w:rPr>
          <w:sz w:val="16"/>
        </w:rPr>
        <w:t xml:space="preserve"> </w:t>
      </w:r>
      <w:r w:rsidRPr="00675F38">
        <w:rPr>
          <w:rStyle w:val="StyleUnderline"/>
        </w:rPr>
        <w:t xml:space="preserve">Only </w:t>
      </w:r>
      <w:r w:rsidRPr="00675F38">
        <w:rPr>
          <w:rStyle w:val="Emphasis"/>
        </w:rPr>
        <w:t>half</w:t>
      </w:r>
      <w:r w:rsidRPr="00675F38">
        <w:rPr>
          <w:sz w:val="16"/>
        </w:rPr>
        <w:t xml:space="preserve"> of </w:t>
      </w:r>
      <w:r w:rsidRPr="00675F38">
        <w:rPr>
          <w:rStyle w:val="StyleUnderline"/>
        </w:rPr>
        <w:t>Americans believe climate change should be a top priority</w:t>
      </w:r>
      <w:r w:rsidRPr="00675F38">
        <w:rPr>
          <w:sz w:val="16"/>
        </w:rPr>
        <w:t xml:space="preserve"> for the federal government, </w:t>
      </w:r>
      <w:r w:rsidRPr="00675F38">
        <w:rPr>
          <w:rStyle w:val="StyleUnderline"/>
        </w:rPr>
        <w:t xml:space="preserve">and the figure is </w:t>
      </w:r>
      <w:r w:rsidRPr="00675F38">
        <w:rPr>
          <w:rStyle w:val="Emphasis"/>
        </w:rPr>
        <w:t>far lower on the Republican side</w:t>
      </w:r>
      <w:r w:rsidRPr="00675F38">
        <w:rPr>
          <w:rStyle w:val="StyleUnderline"/>
        </w:rPr>
        <w:t xml:space="preserve"> of the aisle. </w:t>
      </w:r>
      <w:r w:rsidRPr="00675F38">
        <w:rPr>
          <w:sz w:val="16"/>
        </w:rPr>
        <w:t xml:space="preserve">Indeed, </w:t>
      </w:r>
      <w:r w:rsidRPr="00675F38">
        <w:rPr>
          <w:rStyle w:val="Emphasis"/>
        </w:rPr>
        <w:t>COVID</w:t>
      </w:r>
      <w:r w:rsidRPr="00675F38">
        <w:rPr>
          <w:sz w:val="16"/>
        </w:rPr>
        <w:t xml:space="preserve">-19 itself </w:t>
      </w:r>
      <w:r w:rsidRPr="00675F38">
        <w:rPr>
          <w:rStyle w:val="StyleUnderline"/>
        </w:rPr>
        <w:t>may</w:t>
      </w:r>
      <w:r w:rsidRPr="00675F38">
        <w:rPr>
          <w:sz w:val="16"/>
        </w:rPr>
        <w:t xml:space="preserve"> </w:t>
      </w:r>
      <w:proofErr w:type="gramStart"/>
      <w:r w:rsidRPr="00675F38">
        <w:rPr>
          <w:sz w:val="16"/>
        </w:rPr>
        <w:t xml:space="preserve">actually </w:t>
      </w:r>
      <w:r w:rsidRPr="00675F38">
        <w:rPr>
          <w:rStyle w:val="StyleUnderline"/>
        </w:rPr>
        <w:t>erode</w:t>
      </w:r>
      <w:proofErr w:type="gramEnd"/>
      <w:r w:rsidRPr="00675F38">
        <w:rPr>
          <w:rStyle w:val="StyleUnderline"/>
        </w:rPr>
        <w:t xml:space="preserve"> public support for stronger climate action</w:t>
      </w:r>
      <w:r w:rsidRPr="00675F38">
        <w:rPr>
          <w:sz w:val="16"/>
        </w:rPr>
        <w:t xml:space="preserve">, </w:t>
      </w:r>
      <w:r w:rsidRPr="00675F38">
        <w:rPr>
          <w:rStyle w:val="StyleUnderline"/>
        </w:rPr>
        <w:t xml:space="preserve">as the pace of climate ambition </w:t>
      </w:r>
      <w:r w:rsidRPr="00675F38">
        <w:rPr>
          <w:rStyle w:val="Emphasis"/>
        </w:rPr>
        <w:t>wanes</w:t>
      </w:r>
      <w:r w:rsidRPr="00675F38">
        <w:rPr>
          <w:sz w:val="16"/>
        </w:rPr>
        <w:t xml:space="preserve"> </w:t>
      </w:r>
      <w:r w:rsidRPr="00675F38">
        <w:rPr>
          <w:rStyle w:val="StyleUnderline"/>
        </w:rPr>
        <w:t>during times of economic hardship</w:t>
      </w:r>
      <w:r w:rsidRPr="00675F38">
        <w:rPr>
          <w:sz w:val="16"/>
        </w:rPr>
        <w:t xml:space="preserve">. COVID-19 may </w:t>
      </w:r>
      <w:proofErr w:type="gramStart"/>
      <w:r w:rsidRPr="00675F38">
        <w:rPr>
          <w:sz w:val="16"/>
        </w:rPr>
        <w:t>actually erode</w:t>
      </w:r>
      <w:proofErr w:type="gramEnd"/>
      <w:r w:rsidRPr="00675F38">
        <w:rPr>
          <w:sz w:val="16"/>
        </w:rPr>
        <w:t xml:space="preserve"> public support for stronger climate action, as the pace of climate ambition wanes during times of economic hardship. </w:t>
      </w:r>
      <w:r w:rsidRPr="00675F38">
        <w:rPr>
          <w:rStyle w:val="StyleUnderline"/>
        </w:rPr>
        <w:t xml:space="preserve">Historically, there is an </w:t>
      </w:r>
      <w:r w:rsidRPr="00675F38">
        <w:rPr>
          <w:rStyle w:val="Emphasis"/>
        </w:rPr>
        <w:t>inverse relationship</w:t>
      </w:r>
      <w:r w:rsidRPr="00675F38">
        <w:rPr>
          <w:rStyle w:val="StyleUnderline"/>
        </w:rPr>
        <w:t xml:space="preserve"> in the United States and Europe between public concern about the environment and worries about economic conditions</w:t>
      </w:r>
      <w:r w:rsidRPr="00675F38">
        <w:rPr>
          <w:sz w:val="16"/>
        </w:rPr>
        <w:t xml:space="preserve">. Similarly, </w:t>
      </w:r>
      <w:r w:rsidRPr="00675F38">
        <w:rPr>
          <w:rStyle w:val="StyleUnderline"/>
        </w:rPr>
        <w:t xml:space="preserve">concern about economic growth has often caused China to </w:t>
      </w:r>
      <w:r w:rsidRPr="00675F38">
        <w:rPr>
          <w:rStyle w:val="Emphasis"/>
        </w:rPr>
        <w:t>ratchet back</w:t>
      </w:r>
      <w:r w:rsidRPr="00675F38">
        <w:rPr>
          <w:sz w:val="16"/>
        </w:rPr>
        <w:t xml:space="preserve"> its </w:t>
      </w:r>
      <w:r w:rsidRPr="00675F38">
        <w:rPr>
          <w:rStyle w:val="Emphasis"/>
        </w:rPr>
        <w:t>environmental ambitions</w:t>
      </w:r>
      <w:r w:rsidRPr="00675F38">
        <w:rPr>
          <w:sz w:val="16"/>
        </w:rPr>
        <w:t xml:space="preserve">. Just last week, </w:t>
      </w:r>
      <w:r w:rsidRPr="00675F38">
        <w:rPr>
          <w:rStyle w:val="StyleUnderline"/>
        </w:rPr>
        <w:t>China</w:t>
      </w:r>
      <w:r w:rsidRPr="00675F38">
        <w:rPr>
          <w:sz w:val="16"/>
        </w:rPr>
        <w:t xml:space="preserve"> was reportedly considering </w:t>
      </w:r>
      <w:r w:rsidRPr="00675F38">
        <w:rPr>
          <w:rStyle w:val="StyleUnderline"/>
        </w:rPr>
        <w:t xml:space="preserve">relaxing emissions standards to help struggling automakers. </w:t>
      </w:r>
      <w:r w:rsidRPr="00675F38">
        <w:rPr>
          <w:sz w:val="16"/>
        </w:rPr>
        <w:t xml:space="preserve">The third reason COVID-19 should give pause to expectations about climate change action is because of what it reveals about the strong link between carbon emissions and economic activity. For decades, the energy intensity, and thus carbon intensity, of economic growth has declined, as economies become more </w:t>
      </w:r>
      <w:proofErr w:type="gramStart"/>
      <w:r w:rsidRPr="00675F38">
        <w:rPr>
          <w:sz w:val="16"/>
        </w:rPr>
        <w:t>energy-efficient</w:t>
      </w:r>
      <w:proofErr w:type="gramEnd"/>
      <w:r w:rsidRPr="00675F38">
        <w:rPr>
          <w:sz w:val="16"/>
        </w:rPr>
        <w:t xml:space="preserve">. Each unit of economic growth contributes less to carbon emissions than it previously did. From 2014 to 2016, global greenhouse gas emissions did not rise at all, leading many to celebrate that emissions and economic growth had decoupled. Yet there remained a strong relationship between growth and energy use. As Harvard’s Robert </w:t>
      </w:r>
      <w:proofErr w:type="spellStart"/>
      <w:r w:rsidRPr="00675F38">
        <w:rPr>
          <w:sz w:val="16"/>
        </w:rPr>
        <w:t>Stavins</w:t>
      </w:r>
      <w:proofErr w:type="spellEnd"/>
      <w:r w:rsidRPr="00675F38">
        <w:rPr>
          <w:sz w:val="16"/>
        </w:rPr>
        <w:t xml:space="preserve"> pointed out, the rate of gross domestic product growth still very much affects emissions, as slower growth would have led emissions to fall. </w:t>
      </w:r>
      <w:r w:rsidRPr="00675F38">
        <w:rPr>
          <w:rStyle w:val="StyleUnderline"/>
        </w:rPr>
        <w:t>As COVID-19 brings the global economy to a standstill</w:t>
      </w:r>
      <w:r w:rsidRPr="00675F38">
        <w:rPr>
          <w:sz w:val="16"/>
        </w:rPr>
        <w:t xml:space="preserve">, </w:t>
      </w:r>
      <w:r w:rsidRPr="00675F38">
        <w:rPr>
          <w:rStyle w:val="StyleUnderline"/>
        </w:rPr>
        <w:t>economists worry about</w:t>
      </w:r>
      <w:r w:rsidRPr="00675F38">
        <w:rPr>
          <w:sz w:val="16"/>
        </w:rPr>
        <w:t xml:space="preserve"> not just a recession, but even </w:t>
      </w:r>
      <w:r w:rsidRPr="00675F38">
        <w:rPr>
          <w:rStyle w:val="StyleUnderline"/>
        </w:rPr>
        <w:t>a</w:t>
      </w:r>
      <w:r w:rsidRPr="00675F38">
        <w:rPr>
          <w:sz w:val="16"/>
        </w:rPr>
        <w:t xml:space="preserve"> </w:t>
      </w:r>
      <w:r w:rsidRPr="00675F38">
        <w:rPr>
          <w:rStyle w:val="Emphasis"/>
        </w:rPr>
        <w:t>global depression.</w:t>
      </w:r>
      <w:r w:rsidRPr="00675F38">
        <w:rPr>
          <w:sz w:val="16"/>
        </w:rPr>
        <w:t xml:space="preserve"> In the United States alone, a record 3.3 million workers filed for unemployment benefits last week, a number likely to rise sharply. On the stock market, the Dow Jones index wiped out all the gains of Donald Trump’s presidency before rebounding on reports the U.S. Congress would pass a stimulus bill. As air travel and other transport is ratcheted back globally, oil demand has fallen by around 20 percent, and analysts estimate it will be down by at least 5 percent in all of 2020 compared to last year. </w:t>
      </w:r>
      <w:r w:rsidRPr="00675F38">
        <w:rPr>
          <w:rStyle w:val="StyleUnderline"/>
        </w:rPr>
        <w:t>A huge hit to economic growth would likely mean carbon emissions will fall in 2020 for the first time</w:t>
      </w:r>
      <w:r w:rsidRPr="00675F38">
        <w:rPr>
          <w:sz w:val="16"/>
        </w:rPr>
        <w:t xml:space="preserve"> since the Great Recession of 2008. </w:t>
      </w:r>
      <w:r w:rsidRPr="00675F38">
        <w:rPr>
          <w:rStyle w:val="StyleUnderline"/>
        </w:rPr>
        <w:t xml:space="preserve">That may seem like good news, but </w:t>
      </w:r>
      <w:r w:rsidRPr="00675F38">
        <w:rPr>
          <w:rStyle w:val="Emphasis"/>
        </w:rPr>
        <w:t>it is not</w:t>
      </w:r>
      <w:r w:rsidRPr="00675F38">
        <w:rPr>
          <w:sz w:val="16"/>
        </w:rPr>
        <w:t xml:space="preserve">. </w:t>
      </w:r>
      <w:proofErr w:type="gramStart"/>
      <w:r w:rsidRPr="00675F38">
        <w:rPr>
          <w:sz w:val="16"/>
        </w:rPr>
        <w:t>First of all</w:t>
      </w:r>
      <w:proofErr w:type="gramEnd"/>
      <w:r w:rsidRPr="00675F38">
        <w:rPr>
          <w:sz w:val="16"/>
        </w:rPr>
        <w:t xml:space="preserve">, </w:t>
      </w:r>
      <w:r w:rsidRPr="00675F38">
        <w:rPr>
          <w:rStyle w:val="Emphasis"/>
        </w:rPr>
        <w:t>economic contractions are not a desirable or sustainable way to curb emissions</w:t>
      </w:r>
      <w:r w:rsidRPr="00675F38">
        <w:rPr>
          <w:sz w:val="16"/>
        </w:rPr>
        <w:t xml:space="preserve">; </w:t>
      </w:r>
      <w:r w:rsidRPr="00675F38">
        <w:rPr>
          <w:rStyle w:val="StyleUnderline"/>
        </w:rPr>
        <w:t xml:space="preserve">emissions rebounded sharply after </w:t>
      </w:r>
      <w:r w:rsidRPr="00675F38">
        <w:rPr>
          <w:rStyle w:val="Emphasis"/>
        </w:rPr>
        <w:t>2009</w:t>
      </w:r>
      <w:r w:rsidRPr="00675F38">
        <w:rPr>
          <w:sz w:val="16"/>
        </w:rPr>
        <w:t xml:space="preserve">. More importantly, </w:t>
      </w:r>
      <w:r w:rsidRPr="00675F38">
        <w:rPr>
          <w:rStyle w:val="StyleUnderline"/>
        </w:rPr>
        <w:t>the fact that it takes severe economic slowdowns</w:t>
      </w:r>
      <w:r w:rsidRPr="00675F38">
        <w:rPr>
          <w:sz w:val="16"/>
        </w:rPr>
        <w:t xml:space="preserve"> like the Great Recession or COVID-19 </w:t>
      </w:r>
      <w:r w:rsidRPr="00675F38">
        <w:rPr>
          <w:rStyle w:val="StyleUnderline"/>
        </w:rPr>
        <w:t>to bring emissions down serves as a reminder of just how</w:t>
      </w:r>
      <w:r w:rsidRPr="00675F38">
        <w:rPr>
          <w:sz w:val="16"/>
        </w:rPr>
        <w:t xml:space="preserve"> </w:t>
      </w:r>
      <w:r w:rsidRPr="00675F38">
        <w:rPr>
          <w:rStyle w:val="Emphasis"/>
        </w:rPr>
        <w:t>strongly</w:t>
      </w:r>
      <w:r w:rsidRPr="00675F38">
        <w:rPr>
          <w:sz w:val="16"/>
        </w:rPr>
        <w:t xml:space="preserve"> </w:t>
      </w:r>
      <w:r w:rsidRPr="00675F38">
        <w:rPr>
          <w:rStyle w:val="StyleUnderline"/>
        </w:rPr>
        <w:t>tied emissions remain to economic growth</w:t>
      </w:r>
      <w:r w:rsidRPr="00675F38">
        <w:rPr>
          <w:sz w:val="16"/>
        </w:rPr>
        <w:t>—</w:t>
      </w:r>
      <w:r w:rsidRPr="00675F38">
        <w:rPr>
          <w:rStyle w:val="StyleUnderline"/>
        </w:rPr>
        <w:t xml:space="preserve">and thus how </w:t>
      </w:r>
      <w:r w:rsidRPr="00675F38">
        <w:rPr>
          <w:rStyle w:val="Emphasis"/>
        </w:rPr>
        <w:t>hard</w:t>
      </w:r>
      <w:r w:rsidRPr="00675F38">
        <w:rPr>
          <w:sz w:val="16"/>
        </w:rPr>
        <w:t xml:space="preserve"> </w:t>
      </w:r>
      <w:r w:rsidRPr="00675F38">
        <w:rPr>
          <w:rStyle w:val="StyleUnderline"/>
        </w:rPr>
        <w:t xml:space="preserve">it is to lower them. </w:t>
      </w:r>
      <w:r w:rsidRPr="00675F38">
        <w:rPr>
          <w:sz w:val="16"/>
        </w:rPr>
        <w:t xml:space="preserve">That is why </w:t>
      </w:r>
      <w:r w:rsidRPr="00675F38">
        <w:rPr>
          <w:rStyle w:val="StyleUnderline"/>
        </w:rPr>
        <w:t xml:space="preserve">energy from renewable sources can grow as rapidly as it has over the past decade and yet fossil fuel use can </w:t>
      </w:r>
      <w:r w:rsidRPr="00675F38">
        <w:rPr>
          <w:rStyle w:val="Emphasis"/>
        </w:rPr>
        <w:t>keep rising</w:t>
      </w:r>
      <w:r w:rsidRPr="00675F38">
        <w:rPr>
          <w:sz w:val="16"/>
        </w:rPr>
        <w:t xml:space="preserve"> at the same time as total energy use rises around the world, </w:t>
      </w:r>
      <w:r w:rsidRPr="00675F38">
        <w:rPr>
          <w:rStyle w:val="StyleUnderline"/>
        </w:rPr>
        <w:t xml:space="preserve">especially in </w:t>
      </w:r>
      <w:r w:rsidRPr="00675F38">
        <w:rPr>
          <w:rStyle w:val="Emphasis"/>
        </w:rPr>
        <w:t>fast-growing</w:t>
      </w:r>
      <w:r w:rsidRPr="00675F38">
        <w:rPr>
          <w:sz w:val="16"/>
        </w:rPr>
        <w:t xml:space="preserve"> </w:t>
      </w:r>
      <w:r w:rsidRPr="00675F38">
        <w:rPr>
          <w:rStyle w:val="Emphasis"/>
        </w:rPr>
        <w:t>economies</w:t>
      </w:r>
      <w:r w:rsidRPr="00675F38">
        <w:rPr>
          <w:sz w:val="16"/>
        </w:rPr>
        <w:t xml:space="preserve"> like China and India. As one example, Marianne </w:t>
      </w:r>
      <w:proofErr w:type="spellStart"/>
      <w:r w:rsidRPr="00675F38">
        <w:rPr>
          <w:sz w:val="16"/>
        </w:rPr>
        <w:t>Kah</w:t>
      </w:r>
      <w:proofErr w:type="spellEnd"/>
      <w:r w:rsidRPr="00675F38">
        <w:rPr>
          <w:sz w:val="16"/>
        </w:rPr>
        <w:t xml:space="preserve">, an economist at the Center on Global Energy Policy, deconstructed a range of projections of oil demand growth to understand why analysts differ on when oil demand will peak and found that assumptions about economic growth are as important as assumptions about the penetration of electric vehicles. </w:t>
      </w:r>
      <w:r w:rsidRPr="00675F38">
        <w:rPr>
          <w:rStyle w:val="StyleUnderline"/>
        </w:rPr>
        <w:t xml:space="preserve">Policymakers have spent </w:t>
      </w:r>
      <w:r w:rsidRPr="00675F38">
        <w:rPr>
          <w:rStyle w:val="Emphasis"/>
        </w:rPr>
        <w:t>trillions</w:t>
      </w:r>
      <w:r w:rsidRPr="00675F38">
        <w:rPr>
          <w:rStyle w:val="StyleUnderline"/>
        </w:rPr>
        <w:t xml:space="preserve"> of dollars</w:t>
      </w:r>
      <w:r w:rsidRPr="00675F38">
        <w:rPr>
          <w:sz w:val="16"/>
        </w:rPr>
        <w:t xml:space="preserve"> </w:t>
      </w:r>
      <w:r w:rsidRPr="00675F38">
        <w:rPr>
          <w:rStyle w:val="StyleUnderline"/>
        </w:rPr>
        <w:t>and</w:t>
      </w:r>
      <w:r w:rsidRPr="00675F38">
        <w:rPr>
          <w:sz w:val="16"/>
        </w:rPr>
        <w:t xml:space="preserve"> </w:t>
      </w:r>
      <w:r w:rsidRPr="00675F38">
        <w:rPr>
          <w:rStyle w:val="StyleUnderline"/>
        </w:rPr>
        <w:t>passed</w:t>
      </w:r>
      <w:r w:rsidRPr="00675F38">
        <w:rPr>
          <w:sz w:val="16"/>
        </w:rPr>
        <w:t xml:space="preserve"> </w:t>
      </w:r>
      <w:r w:rsidRPr="00675F38">
        <w:rPr>
          <w:rStyle w:val="Emphasis"/>
        </w:rPr>
        <w:t>countless</w:t>
      </w:r>
      <w:r w:rsidRPr="00675F38">
        <w:rPr>
          <w:sz w:val="16"/>
        </w:rPr>
        <w:t xml:space="preserve"> </w:t>
      </w:r>
      <w:r w:rsidRPr="00675F38">
        <w:rPr>
          <w:rStyle w:val="Emphasis"/>
        </w:rPr>
        <w:t>regulations</w:t>
      </w:r>
      <w:r w:rsidRPr="00675F38">
        <w:rPr>
          <w:sz w:val="16"/>
        </w:rPr>
        <w:t xml:space="preserve">, </w:t>
      </w:r>
      <w:r w:rsidRPr="00675F38">
        <w:rPr>
          <w:rStyle w:val="Emphasis"/>
        </w:rPr>
        <w:t>standards</w:t>
      </w:r>
      <w:r w:rsidRPr="00675F38">
        <w:rPr>
          <w:sz w:val="16"/>
        </w:rPr>
        <w:t xml:space="preserve">, </w:t>
      </w:r>
      <w:r w:rsidRPr="00675F38">
        <w:rPr>
          <w:rStyle w:val="StyleUnderline"/>
        </w:rPr>
        <w:t>and</w:t>
      </w:r>
      <w:r w:rsidRPr="00675F38">
        <w:rPr>
          <w:sz w:val="16"/>
        </w:rPr>
        <w:t xml:space="preserve"> </w:t>
      </w:r>
      <w:r w:rsidRPr="00675F38">
        <w:rPr>
          <w:rStyle w:val="Emphasis"/>
        </w:rPr>
        <w:t>mandates</w:t>
      </w:r>
      <w:r w:rsidRPr="00675F38">
        <w:rPr>
          <w:sz w:val="16"/>
        </w:rPr>
        <w:t xml:space="preserve"> </w:t>
      </w:r>
      <w:r w:rsidRPr="00675F38">
        <w:rPr>
          <w:rStyle w:val="StyleUnderline"/>
        </w:rPr>
        <w:t>to spur clean energy</w:t>
      </w:r>
      <w:r w:rsidRPr="00675F38">
        <w:rPr>
          <w:sz w:val="16"/>
        </w:rPr>
        <w:t xml:space="preserve">. </w:t>
      </w:r>
      <w:r w:rsidRPr="00675F38">
        <w:rPr>
          <w:rStyle w:val="StyleUnderline"/>
        </w:rPr>
        <w:t xml:space="preserve">That it takes a </w:t>
      </w:r>
      <w:r w:rsidRPr="00675F38">
        <w:rPr>
          <w:rStyle w:val="Emphasis"/>
        </w:rPr>
        <w:t xml:space="preserve">pandemic-induced </w:t>
      </w:r>
      <w:r w:rsidRPr="00675F38">
        <w:rPr>
          <w:rStyle w:val="StyleUnderline"/>
        </w:rPr>
        <w:t xml:space="preserve">economic </w:t>
      </w:r>
      <w:r w:rsidRPr="00675F38">
        <w:rPr>
          <w:rStyle w:val="Emphasis"/>
        </w:rPr>
        <w:t>standstill</w:t>
      </w:r>
      <w:r w:rsidRPr="00675F38">
        <w:rPr>
          <w:sz w:val="16"/>
        </w:rPr>
        <w:t xml:space="preserve"> </w:t>
      </w:r>
      <w:r w:rsidRPr="00675F38">
        <w:rPr>
          <w:rStyle w:val="StyleUnderline"/>
        </w:rPr>
        <w:t xml:space="preserve">to </w:t>
      </w:r>
      <w:proofErr w:type="gramStart"/>
      <w:r w:rsidRPr="00675F38">
        <w:rPr>
          <w:rStyle w:val="Emphasis"/>
        </w:rPr>
        <w:t>actually bring</w:t>
      </w:r>
      <w:proofErr w:type="gramEnd"/>
      <w:r w:rsidRPr="00675F38">
        <w:rPr>
          <w:rStyle w:val="Emphasis"/>
        </w:rPr>
        <w:t xml:space="preserve"> emissions</w:t>
      </w:r>
      <w:r w:rsidRPr="00675F38">
        <w:rPr>
          <w:sz w:val="16"/>
        </w:rPr>
        <w:t xml:space="preserve"> </w:t>
      </w:r>
      <w:r w:rsidRPr="00675F38">
        <w:rPr>
          <w:rStyle w:val="Emphasis"/>
        </w:rPr>
        <w:t>down</w:t>
      </w:r>
      <w:r w:rsidRPr="00675F38">
        <w:rPr>
          <w:sz w:val="16"/>
        </w:rPr>
        <w:t xml:space="preserve"> </w:t>
      </w:r>
      <w:r w:rsidRPr="00675F38">
        <w:rPr>
          <w:rStyle w:val="StyleUnderline"/>
        </w:rPr>
        <w:t xml:space="preserve">should be a </w:t>
      </w:r>
      <w:r w:rsidRPr="00675F38">
        <w:rPr>
          <w:rStyle w:val="Emphasis"/>
        </w:rPr>
        <w:t>sobering</w:t>
      </w:r>
      <w:r w:rsidRPr="00675F38">
        <w:rPr>
          <w:rStyle w:val="StyleUnderline"/>
        </w:rPr>
        <w:t xml:space="preserve"> reminder</w:t>
      </w:r>
      <w:r w:rsidRPr="00675F38">
        <w:rPr>
          <w:sz w:val="16"/>
        </w:rPr>
        <w:t xml:space="preserve"> </w:t>
      </w:r>
      <w:r w:rsidRPr="00675F38">
        <w:rPr>
          <w:rStyle w:val="StyleUnderline"/>
        </w:rPr>
        <w:t>of just how hard addressing climate change will</w:t>
      </w:r>
      <w:r w:rsidRPr="00675F38">
        <w:rPr>
          <w:sz w:val="16"/>
        </w:rPr>
        <w:t xml:space="preserve"> </w:t>
      </w:r>
      <w:r w:rsidRPr="00675F38">
        <w:rPr>
          <w:rStyle w:val="StyleUnderline"/>
        </w:rPr>
        <w:t>be</w:t>
      </w:r>
      <w:r w:rsidRPr="00675F38">
        <w:rPr>
          <w:sz w:val="16"/>
        </w:rPr>
        <w:t xml:space="preserve"> as living standards, fortunately, continue to rise in emerging markets.</w:t>
      </w:r>
    </w:p>
    <w:p w14:paraId="72C65319" w14:textId="7E035A2B" w:rsidR="00F41288" w:rsidRPr="00675F38" w:rsidRDefault="00BD2401" w:rsidP="00F41288">
      <w:pPr>
        <w:pStyle w:val="Heading3"/>
      </w:pPr>
      <w:r>
        <w:lastRenderedPageBreak/>
        <w:t xml:space="preserve">Alt Causes </w:t>
      </w:r>
    </w:p>
    <w:p w14:paraId="3D6ECD1C" w14:textId="77777777" w:rsidR="00F41288" w:rsidRPr="00675F38" w:rsidRDefault="00F41288" w:rsidP="00F41288">
      <w:pPr>
        <w:pStyle w:val="Heading4"/>
      </w:pPr>
      <w:r w:rsidRPr="00675F38">
        <w:t xml:space="preserve">Other issues contribute to emissions </w:t>
      </w:r>
    </w:p>
    <w:p w14:paraId="5EBF7BB8" w14:textId="77777777" w:rsidR="00F41288" w:rsidRPr="00675F38" w:rsidRDefault="00F41288" w:rsidP="00F41288">
      <w:r w:rsidRPr="00675F38">
        <w:rPr>
          <w:rStyle w:val="Style13ptBold"/>
        </w:rPr>
        <w:t>He and Very 20</w:t>
      </w:r>
      <w:r w:rsidRPr="00675F38">
        <w:t xml:space="preserve"> – Boston University, MA (Shanshan; Isabelle; “On Climate Crisis: Are We Doing Too Little, Too Late?”; Winter 2020; </w:t>
      </w:r>
      <w:hyperlink r:id="rId409" w:history="1">
        <w:r w:rsidRPr="00675F38">
          <w:rPr>
            <w:rStyle w:val="Hyperlink"/>
          </w:rPr>
          <w:t>https://www.bu.edu/bhr/files/2020/02/Climate-Change-Article.pdf</w:t>
        </w:r>
      </w:hyperlink>
      <w:r w:rsidRPr="00675F38">
        <w:t xml:space="preserve">; accessed 6/23/20) </w:t>
      </w:r>
      <w:proofErr w:type="spellStart"/>
      <w:r>
        <w:t>dmc</w:t>
      </w:r>
      <w:proofErr w:type="spellEnd"/>
    </w:p>
    <w:p w14:paraId="72FA25CC" w14:textId="77777777" w:rsidR="00F41288" w:rsidRPr="00675F38" w:rsidRDefault="00F41288" w:rsidP="00F41288">
      <w:pPr>
        <w:rPr>
          <w:sz w:val="16"/>
        </w:rPr>
      </w:pPr>
      <w:r w:rsidRPr="00675F38">
        <w:rPr>
          <w:sz w:val="16"/>
        </w:rPr>
        <w:t xml:space="preserve">According to the latest analysis, </w:t>
      </w:r>
      <w:r w:rsidRPr="00675F38">
        <w:rPr>
          <w:rStyle w:val="StyleUnderline"/>
        </w:rPr>
        <w:t>global tourism’s contributions to greenhouse gas emissions</w:t>
      </w:r>
      <w:r w:rsidRPr="00675F38">
        <w:rPr>
          <w:sz w:val="16"/>
        </w:rPr>
        <w:t xml:space="preserve"> (</w:t>
      </w:r>
      <w:r w:rsidRPr="00675F38">
        <w:rPr>
          <w:rStyle w:val="Emphasis"/>
        </w:rPr>
        <w:t>GHG</w:t>
      </w:r>
      <w:r w:rsidRPr="00675F38">
        <w:rPr>
          <w:sz w:val="16"/>
        </w:rPr>
        <w:t xml:space="preserve">) </w:t>
      </w:r>
      <w:r w:rsidRPr="00675F38">
        <w:rPr>
          <w:rStyle w:val="StyleUnderline"/>
        </w:rPr>
        <w:t>is</w:t>
      </w:r>
      <w:r w:rsidRPr="00675F38">
        <w:rPr>
          <w:sz w:val="16"/>
        </w:rPr>
        <w:t xml:space="preserve"> </w:t>
      </w:r>
      <w:r w:rsidRPr="00675F38">
        <w:rPr>
          <w:rStyle w:val="Emphasis"/>
        </w:rPr>
        <w:t>4.4 billion metric tons</w:t>
      </w:r>
      <w:r w:rsidRPr="00675F38">
        <w:rPr>
          <w:sz w:val="16"/>
        </w:rPr>
        <w:t xml:space="preserve"> each year, </w:t>
      </w:r>
      <w:r w:rsidRPr="00675F38">
        <w:rPr>
          <w:rStyle w:val="StyleUnderline"/>
        </w:rPr>
        <w:t>about</w:t>
      </w:r>
      <w:r w:rsidRPr="00675F38">
        <w:rPr>
          <w:sz w:val="16"/>
        </w:rPr>
        <w:t xml:space="preserve"> </w:t>
      </w:r>
      <w:r w:rsidRPr="00675F38">
        <w:rPr>
          <w:rStyle w:val="Emphasis"/>
        </w:rPr>
        <w:t>8% of total global emissions</w:t>
      </w:r>
      <w:r w:rsidRPr="00675F38">
        <w:rPr>
          <w:sz w:val="16"/>
        </w:rPr>
        <w:t xml:space="preserve"> [7], </w:t>
      </w:r>
      <w:r w:rsidRPr="00675F38">
        <w:rPr>
          <w:rStyle w:val="StyleUnderline"/>
        </w:rPr>
        <w:t xml:space="preserve">which includes </w:t>
      </w:r>
      <w:r w:rsidRPr="00675F38">
        <w:rPr>
          <w:rStyle w:val="Emphasis"/>
        </w:rPr>
        <w:t>transportation</w:t>
      </w:r>
      <w:r w:rsidRPr="00675F38">
        <w:rPr>
          <w:sz w:val="16"/>
        </w:rPr>
        <w:t xml:space="preserve">, </w:t>
      </w:r>
      <w:r w:rsidRPr="00675F38">
        <w:rPr>
          <w:rStyle w:val="Emphasis"/>
        </w:rPr>
        <w:t>accommodation</w:t>
      </w:r>
      <w:r w:rsidRPr="00675F38">
        <w:rPr>
          <w:sz w:val="16"/>
        </w:rPr>
        <w:t xml:space="preserve">, </w:t>
      </w:r>
      <w:r w:rsidRPr="00675F38">
        <w:rPr>
          <w:rStyle w:val="Emphasis"/>
        </w:rPr>
        <w:t>food</w:t>
      </w:r>
      <w:r w:rsidRPr="00675F38">
        <w:rPr>
          <w:sz w:val="16"/>
        </w:rPr>
        <w:t xml:space="preserve"> and </w:t>
      </w:r>
      <w:r w:rsidRPr="00675F38">
        <w:rPr>
          <w:rStyle w:val="Emphasis"/>
        </w:rPr>
        <w:t>beverages</w:t>
      </w:r>
      <w:r w:rsidRPr="00675F38">
        <w:rPr>
          <w:sz w:val="16"/>
        </w:rPr>
        <w:t xml:space="preserve">, </w:t>
      </w:r>
      <w:proofErr w:type="spellStart"/>
      <w:r w:rsidRPr="00675F38">
        <w:rPr>
          <w:sz w:val="16"/>
        </w:rPr>
        <w:t>etc</w:t>
      </w:r>
      <w:proofErr w:type="spellEnd"/>
      <w:r w:rsidRPr="00675F38">
        <w:rPr>
          <w:sz w:val="16"/>
        </w:rPr>
        <w:t xml:space="preserve"> (See Figure 2). Notably, the United States, China, </w:t>
      </w:r>
      <w:proofErr w:type="gramStart"/>
      <w:r w:rsidRPr="00675F38">
        <w:rPr>
          <w:sz w:val="16"/>
        </w:rPr>
        <w:t>Germany</w:t>
      </w:r>
      <w:proofErr w:type="gramEnd"/>
      <w:r w:rsidRPr="00675F38">
        <w:rPr>
          <w:sz w:val="16"/>
        </w:rPr>
        <w:t xml:space="preserve"> and India contribute the highest carbon emissions towards the tourism industry (See Figure 3). Both </w:t>
      </w:r>
      <w:r w:rsidRPr="00675F38">
        <w:rPr>
          <w:rStyle w:val="StyleUnderline"/>
        </w:rPr>
        <w:t>domestic</w:t>
      </w:r>
      <w:r w:rsidRPr="00675F38">
        <w:rPr>
          <w:sz w:val="16"/>
        </w:rPr>
        <w:t xml:space="preserve"> </w:t>
      </w:r>
      <w:r w:rsidRPr="00675F38">
        <w:rPr>
          <w:rStyle w:val="StyleUnderline"/>
        </w:rPr>
        <w:t>and</w:t>
      </w:r>
      <w:r w:rsidRPr="00675F38">
        <w:rPr>
          <w:sz w:val="16"/>
        </w:rPr>
        <w:t xml:space="preserve"> </w:t>
      </w:r>
      <w:r w:rsidRPr="00675F38">
        <w:rPr>
          <w:rStyle w:val="StyleUnderline"/>
        </w:rPr>
        <w:t>international tourism</w:t>
      </w:r>
      <w:r w:rsidRPr="00675F38">
        <w:rPr>
          <w:sz w:val="16"/>
        </w:rPr>
        <w:t xml:space="preserve"> in China and India </w:t>
      </w:r>
      <w:r w:rsidRPr="00675F38">
        <w:rPr>
          <w:rStyle w:val="StyleUnderline"/>
        </w:rPr>
        <w:t>have</w:t>
      </w:r>
      <w:r w:rsidRPr="00675F38">
        <w:rPr>
          <w:sz w:val="16"/>
        </w:rPr>
        <w:t xml:space="preserve"> </w:t>
      </w:r>
      <w:r w:rsidRPr="00675F38">
        <w:rPr>
          <w:rStyle w:val="Emphasis"/>
        </w:rPr>
        <w:t>drastically increased</w:t>
      </w:r>
      <w:r w:rsidRPr="00675F38">
        <w:rPr>
          <w:sz w:val="16"/>
        </w:rPr>
        <w:t xml:space="preserve"> </w:t>
      </w:r>
      <w:r w:rsidRPr="00675F38">
        <w:rPr>
          <w:rStyle w:val="StyleUnderline"/>
        </w:rPr>
        <w:t>due to the rapid expansion of the middle-class</w:t>
      </w:r>
      <w:r w:rsidRPr="00675F38">
        <w:rPr>
          <w:sz w:val="16"/>
        </w:rPr>
        <w:t xml:space="preserve">. </w:t>
      </w:r>
      <w:r w:rsidRPr="00675F38">
        <w:rPr>
          <w:rStyle w:val="StyleUnderline"/>
        </w:rPr>
        <w:t xml:space="preserve">The desire to </w:t>
      </w:r>
      <w:r w:rsidRPr="00675F38">
        <w:rPr>
          <w:rStyle w:val="Emphasis"/>
        </w:rPr>
        <w:t>travel</w:t>
      </w:r>
      <w:r w:rsidRPr="00675F38">
        <w:rPr>
          <w:rStyle w:val="StyleUnderline"/>
        </w:rPr>
        <w:t xml:space="preserve"> and </w:t>
      </w:r>
      <w:r w:rsidRPr="00675F38">
        <w:rPr>
          <w:rStyle w:val="Emphasis"/>
        </w:rPr>
        <w:t>consume</w:t>
      </w:r>
      <w:r w:rsidRPr="00675F38">
        <w:rPr>
          <w:sz w:val="16"/>
        </w:rPr>
        <w:t xml:space="preserve"> </w:t>
      </w:r>
      <w:r w:rsidRPr="00675F38">
        <w:rPr>
          <w:rStyle w:val="StyleUnderline"/>
        </w:rPr>
        <w:t>is</w:t>
      </w:r>
      <w:r w:rsidRPr="00675F38">
        <w:rPr>
          <w:sz w:val="16"/>
        </w:rPr>
        <w:t xml:space="preserve"> </w:t>
      </w:r>
      <w:r w:rsidRPr="00675F38">
        <w:rPr>
          <w:rStyle w:val="Emphasis"/>
        </w:rPr>
        <w:t>driven</w:t>
      </w:r>
      <w:r w:rsidRPr="00675F38">
        <w:rPr>
          <w:rStyle w:val="StyleUnderline"/>
        </w:rPr>
        <w:t xml:space="preserve"> by </w:t>
      </w:r>
      <w:r w:rsidRPr="00675F38">
        <w:rPr>
          <w:rStyle w:val="Emphasis"/>
        </w:rPr>
        <w:t>higher</w:t>
      </w:r>
      <w:r w:rsidRPr="00675F38">
        <w:rPr>
          <w:rStyle w:val="StyleUnderline"/>
        </w:rPr>
        <w:t xml:space="preserve"> income</w:t>
      </w:r>
      <w:r w:rsidRPr="00675F38">
        <w:rPr>
          <w:sz w:val="16"/>
        </w:rPr>
        <w:t xml:space="preserve"> </w:t>
      </w:r>
      <w:r w:rsidRPr="00675F38">
        <w:rPr>
          <w:rStyle w:val="Emphasis"/>
        </w:rPr>
        <w:t>levels</w:t>
      </w:r>
      <w:r w:rsidRPr="00675F38">
        <w:rPr>
          <w:sz w:val="16"/>
        </w:rPr>
        <w:t xml:space="preserve">. As developing countries aspire to reach the living standards of developed countries, fundamental change in actions on reducing GHG emissions </w:t>
      </w:r>
      <w:proofErr w:type="gramStart"/>
      <w:r w:rsidRPr="00675F38">
        <w:rPr>
          <w:sz w:val="16"/>
        </w:rPr>
        <w:t>has to</w:t>
      </w:r>
      <w:proofErr w:type="gramEnd"/>
      <w:r w:rsidRPr="00675F38">
        <w:rPr>
          <w:sz w:val="16"/>
        </w:rPr>
        <w:t xml:space="preserve"> happen in developed countries like the United States. Despite the fact that policymakers in the United States have not been supportive of the Paris Climate Agreement, the International Tourism Partnership (ITP) has set a target of reducing hospitality industry’s greenhouse gas (GHG) emissions by 66% per room per year from 2010 levels by 2030, and by 90% by 2050 [8], to align actions with limiting warming within the 2°C threshold. ITP emphasizes the need to utilize more carbon-efficient furniture, </w:t>
      </w:r>
      <w:proofErr w:type="gramStart"/>
      <w:r w:rsidRPr="00675F38">
        <w:rPr>
          <w:sz w:val="16"/>
        </w:rPr>
        <w:t>fixtures</w:t>
      </w:r>
      <w:proofErr w:type="gramEnd"/>
      <w:r w:rsidRPr="00675F38">
        <w:rPr>
          <w:sz w:val="16"/>
        </w:rPr>
        <w:t xml:space="preserve"> and equipment (FF&amp;E) and more use of renewable energy within hotel properties. While ITP’s goal seems hopeful, </w:t>
      </w:r>
      <w:r w:rsidRPr="00675F38">
        <w:rPr>
          <w:rStyle w:val="StyleUnderline"/>
        </w:rPr>
        <w:t>The Hotel Sustainability Benchmarking Index 2019 shows that a hotel room in the United States has a GHG emissions</w:t>
      </w:r>
      <w:r w:rsidRPr="00675F38">
        <w:rPr>
          <w:sz w:val="16"/>
        </w:rPr>
        <w:t xml:space="preserve"> of </w:t>
      </w:r>
      <w:r w:rsidRPr="00675F38">
        <w:rPr>
          <w:rStyle w:val="Emphasis"/>
        </w:rPr>
        <w:t>5,676 kg carbon dioxide equivalent</w:t>
      </w:r>
      <w:r w:rsidRPr="00675F38">
        <w:rPr>
          <w:sz w:val="16"/>
        </w:rPr>
        <w:t xml:space="preserve"> (kgCO2e) per year on average </w:t>
      </w:r>
      <w:r w:rsidRPr="00675F38">
        <w:rPr>
          <w:rStyle w:val="StyleUnderline"/>
        </w:rPr>
        <w:t xml:space="preserve">while a hotel room in China emits </w:t>
      </w:r>
      <w:r w:rsidRPr="00675F38">
        <w:rPr>
          <w:rStyle w:val="Emphasis"/>
        </w:rPr>
        <w:t>14,392 kgCO2e</w:t>
      </w:r>
      <w:r w:rsidRPr="00675F38">
        <w:rPr>
          <w:rStyle w:val="StyleUnderline"/>
        </w:rPr>
        <w:t xml:space="preserve"> per year on average</w:t>
      </w:r>
      <w:r w:rsidRPr="00675F38">
        <w:rPr>
          <w:sz w:val="16"/>
        </w:rPr>
        <w:t xml:space="preserve">. The index includes emissions from electricity, HVAC, </w:t>
      </w:r>
      <w:proofErr w:type="gramStart"/>
      <w:r w:rsidRPr="00675F38">
        <w:rPr>
          <w:sz w:val="16"/>
        </w:rPr>
        <w:t>water</w:t>
      </w:r>
      <w:proofErr w:type="gramEnd"/>
      <w:r w:rsidRPr="00675F38">
        <w:rPr>
          <w:sz w:val="16"/>
        </w:rPr>
        <w:t xml:space="preserve"> and fuel combustion, but excludes emissions from other facilities such as restaurants and swimming pools [9]. </w:t>
      </w:r>
      <w:r w:rsidRPr="00675F38">
        <w:rPr>
          <w:rStyle w:val="StyleUnderline"/>
        </w:rPr>
        <w:t>In comparison, an average gasoline vehicle creates 4,600 kgCO2e per year</w:t>
      </w:r>
      <w:r w:rsidRPr="00675F38">
        <w:rPr>
          <w:sz w:val="16"/>
        </w:rPr>
        <w:t xml:space="preserve">, </w:t>
      </w:r>
      <w:r w:rsidRPr="00675F38">
        <w:rPr>
          <w:rStyle w:val="StyleUnderline"/>
        </w:rPr>
        <w:t xml:space="preserve">which is </w:t>
      </w:r>
      <w:r w:rsidRPr="00675F38">
        <w:rPr>
          <w:sz w:val="16"/>
        </w:rPr>
        <w:t xml:space="preserve">surprisingly </w:t>
      </w:r>
      <w:r w:rsidRPr="00675F38">
        <w:rPr>
          <w:rStyle w:val="Emphasis"/>
        </w:rPr>
        <w:t>less</w:t>
      </w:r>
      <w:r w:rsidRPr="00675F38">
        <w:rPr>
          <w:sz w:val="16"/>
        </w:rPr>
        <w:t xml:space="preserve"> </w:t>
      </w:r>
      <w:r w:rsidRPr="00675F38">
        <w:rPr>
          <w:rStyle w:val="StyleUnderline"/>
        </w:rPr>
        <w:t xml:space="preserve">than the carbon footprint of a </w:t>
      </w:r>
      <w:r w:rsidRPr="00675F38">
        <w:rPr>
          <w:rStyle w:val="Emphasis"/>
        </w:rPr>
        <w:t>hotel</w:t>
      </w:r>
      <w:r w:rsidRPr="00675F38">
        <w:rPr>
          <w:sz w:val="16"/>
        </w:rPr>
        <w:t xml:space="preserve"> </w:t>
      </w:r>
      <w:r w:rsidRPr="00675F38">
        <w:rPr>
          <w:rStyle w:val="Emphasis"/>
        </w:rPr>
        <w:t>room</w:t>
      </w:r>
      <w:r w:rsidRPr="00675F38">
        <w:rPr>
          <w:sz w:val="16"/>
        </w:rPr>
        <w:t xml:space="preserve"> [10] (See Figure 4). As car companies are actively searching for renewable energy solutions to reach zero-emissions, </w:t>
      </w:r>
      <w:r w:rsidRPr="00675F38">
        <w:rPr>
          <w:rStyle w:val="StyleUnderline"/>
        </w:rPr>
        <w:t>renewable energy within hotels is yet to become the standard</w:t>
      </w:r>
      <w:r w:rsidRPr="00675F38">
        <w:rPr>
          <w:sz w:val="16"/>
        </w:rPr>
        <w:t>. Meanwhile</w:t>
      </w:r>
      <w:r w:rsidRPr="00675F38">
        <w:rPr>
          <w:rStyle w:val="StyleUnderline"/>
        </w:rPr>
        <w:t xml:space="preserve">, the global hotel-construction pipeline has reached 14,051 </w:t>
      </w:r>
      <w:r w:rsidRPr="00675F38">
        <w:rPr>
          <w:rStyle w:val="Emphasis"/>
        </w:rPr>
        <w:t>hotels</w:t>
      </w:r>
      <w:r w:rsidRPr="00675F38">
        <w:rPr>
          <w:sz w:val="16"/>
        </w:rPr>
        <w:t xml:space="preserve"> (2.3 million rooms) at the end of Q2 2019, and projects in the United States and China account for 40% and 21% of the total pipeline respectively [11]. </w:t>
      </w:r>
      <w:r w:rsidRPr="00675F38">
        <w:rPr>
          <w:rStyle w:val="StyleUnderline"/>
        </w:rPr>
        <w:t xml:space="preserve">Hotel development constitutes additional </w:t>
      </w:r>
      <w:r w:rsidRPr="00675F38">
        <w:rPr>
          <w:rStyle w:val="Emphasis"/>
        </w:rPr>
        <w:t>GHG</w:t>
      </w:r>
      <w:r w:rsidRPr="00675F38">
        <w:rPr>
          <w:sz w:val="16"/>
        </w:rPr>
        <w:t xml:space="preserve"> </w:t>
      </w:r>
      <w:r w:rsidRPr="00675F38">
        <w:rPr>
          <w:rStyle w:val="Emphasis"/>
        </w:rPr>
        <w:t>emissions</w:t>
      </w:r>
      <w:r w:rsidRPr="00675F38">
        <w:rPr>
          <w:sz w:val="16"/>
        </w:rPr>
        <w:t xml:space="preserve"> </w:t>
      </w:r>
      <w:r w:rsidRPr="00675F38">
        <w:rPr>
          <w:rStyle w:val="StyleUnderline"/>
        </w:rPr>
        <w:t>from</w:t>
      </w:r>
      <w:r w:rsidRPr="00675F38">
        <w:rPr>
          <w:sz w:val="16"/>
        </w:rPr>
        <w:t xml:space="preserve"> </w:t>
      </w:r>
      <w:r w:rsidRPr="00675F38">
        <w:rPr>
          <w:rStyle w:val="Emphasis"/>
        </w:rPr>
        <w:t>construction</w:t>
      </w:r>
      <w:r w:rsidRPr="00675F38">
        <w:rPr>
          <w:sz w:val="16"/>
        </w:rPr>
        <w:t xml:space="preserve"> </w:t>
      </w:r>
      <w:r w:rsidRPr="00675F38">
        <w:rPr>
          <w:rStyle w:val="StyleUnderline"/>
        </w:rPr>
        <w:t>and</w:t>
      </w:r>
      <w:r w:rsidRPr="00675F38">
        <w:rPr>
          <w:sz w:val="16"/>
        </w:rPr>
        <w:t xml:space="preserve"> </w:t>
      </w:r>
      <w:r w:rsidRPr="00675F38">
        <w:rPr>
          <w:rStyle w:val="Emphasis"/>
        </w:rPr>
        <w:t>operation</w:t>
      </w:r>
      <w:r w:rsidRPr="00675F38">
        <w:rPr>
          <w:sz w:val="16"/>
        </w:rPr>
        <w:t xml:space="preserve">. </w:t>
      </w:r>
      <w:r w:rsidRPr="00675F38">
        <w:rPr>
          <w:rStyle w:val="StyleUnderline"/>
        </w:rPr>
        <w:t xml:space="preserve">On the other side, the global travel market is </w:t>
      </w:r>
      <w:r w:rsidRPr="00675F38">
        <w:rPr>
          <w:rStyle w:val="Emphasis"/>
        </w:rPr>
        <w:t>not slowing down</w:t>
      </w:r>
      <w:r w:rsidRPr="00675F38">
        <w:rPr>
          <w:sz w:val="16"/>
        </w:rPr>
        <w:t xml:space="preserve">: based on World Travel &amp; Tourism Council (WTTC)’s forecast, </w:t>
      </w:r>
      <w:r w:rsidRPr="00675F38">
        <w:rPr>
          <w:rStyle w:val="StyleUnderline"/>
        </w:rPr>
        <w:t xml:space="preserve">the global tourism industry’s contribution to global GDP will </w:t>
      </w:r>
      <w:r w:rsidRPr="00675F38">
        <w:rPr>
          <w:rStyle w:val="Emphasis"/>
        </w:rPr>
        <w:t>increase</w:t>
      </w:r>
      <w:r w:rsidRPr="00675F38">
        <w:rPr>
          <w:sz w:val="16"/>
        </w:rPr>
        <w:t xml:space="preserve"> from 10.4% to 11.5% from 2019 to 2029 [12]. Based on WTTC forecast on tourism industry growth, </w:t>
      </w:r>
      <w:proofErr w:type="spellStart"/>
      <w:r w:rsidRPr="00675F38">
        <w:rPr>
          <w:rStyle w:val="Emphasis"/>
        </w:rPr>
        <w:t>overtourism</w:t>
      </w:r>
      <w:proofErr w:type="spellEnd"/>
      <w:r w:rsidRPr="00675F38">
        <w:rPr>
          <w:sz w:val="16"/>
        </w:rPr>
        <w:t xml:space="preserve"> </w:t>
      </w:r>
      <w:r w:rsidRPr="00675F38">
        <w:rPr>
          <w:rStyle w:val="StyleUnderline"/>
        </w:rPr>
        <w:t>is inevitable</w:t>
      </w:r>
      <w:r w:rsidRPr="00675F38">
        <w:rPr>
          <w:sz w:val="16"/>
        </w:rPr>
        <w:t xml:space="preserve">. While climate change is pressuring major global destinations, cities like Paris and Venice are already well-known for their </w:t>
      </w:r>
      <w:proofErr w:type="spellStart"/>
      <w:r w:rsidRPr="00675F38">
        <w:rPr>
          <w:sz w:val="16"/>
        </w:rPr>
        <w:t>overtourism</w:t>
      </w:r>
      <w:proofErr w:type="spellEnd"/>
      <w:r w:rsidRPr="00675F38">
        <w:rPr>
          <w:sz w:val="16"/>
        </w:rPr>
        <w:t xml:space="preserve"> challenges. In the meantime, </w:t>
      </w:r>
      <w:r w:rsidRPr="00675F38">
        <w:rPr>
          <w:rStyle w:val="StyleUnderline"/>
        </w:rPr>
        <w:t>WTTC predicts visitor volume growth in more than 20 major cities for the next decade</w:t>
      </w:r>
      <w:r w:rsidRPr="00675F38">
        <w:rPr>
          <w:sz w:val="16"/>
        </w:rPr>
        <w:t xml:space="preserve"> [13]. With an additional 2.5 billion population in urban areas by 2050, balancing between tourism growth and GHG emissions becomes vital. As key contributors of tourism growth, the hospitality industry is facing a rather complex challenge: how do hotels and restaurants reduce GHG emissions while supporting sustainable industry growth?</w:t>
      </w:r>
    </w:p>
    <w:p w14:paraId="0188E8CB" w14:textId="77777777" w:rsidR="00F41288" w:rsidRPr="00675F38" w:rsidRDefault="00F41288" w:rsidP="00F41288">
      <w:pPr>
        <w:pStyle w:val="Heading4"/>
      </w:pPr>
      <w:r w:rsidRPr="00675F38">
        <w:t xml:space="preserve">Increased energy usage resulting from 5G as well </w:t>
      </w:r>
    </w:p>
    <w:p w14:paraId="7C575396" w14:textId="77777777" w:rsidR="00F41288" w:rsidRPr="00675F38" w:rsidRDefault="00F41288" w:rsidP="00F41288">
      <w:r w:rsidRPr="00675F38">
        <w:rPr>
          <w:rStyle w:val="Style13ptBold"/>
        </w:rPr>
        <w:t>Curran 20</w:t>
      </w:r>
      <w:r w:rsidRPr="00675F38">
        <w:t xml:space="preserve"> – International Policy Institute Cybersecurity Fellow at the University of Washington (Claire; “What Will 5G Mean for the Environment?”; 1/30/20; </w:t>
      </w:r>
      <w:hyperlink r:id="rId410" w:history="1">
        <w:r w:rsidRPr="00675F38">
          <w:rPr>
            <w:rStyle w:val="Hyperlink"/>
          </w:rPr>
          <w:t>https://jsis.washington.edu/news/what-will-5g-mean-for-the-environment/</w:t>
        </w:r>
      </w:hyperlink>
      <w:r w:rsidRPr="00675F38">
        <w:t xml:space="preserve">; accessed 6/23/20) </w:t>
      </w:r>
      <w:proofErr w:type="spellStart"/>
      <w:r>
        <w:t>dmc</w:t>
      </w:r>
      <w:proofErr w:type="spellEnd"/>
    </w:p>
    <w:p w14:paraId="3D2EA944" w14:textId="77777777" w:rsidR="00F41288" w:rsidRPr="00675F38" w:rsidRDefault="00F41288" w:rsidP="00F41288">
      <w:pPr>
        <w:rPr>
          <w:sz w:val="16"/>
        </w:rPr>
      </w:pPr>
      <w:r w:rsidRPr="00675F38">
        <w:rPr>
          <w:sz w:val="16"/>
        </w:rPr>
        <w:t xml:space="preserve">Increased Energy Usage of the 5G Network The whole aim of the new 5G network is to allow for more devices to be used by the consumer at faster rates than ever before, </w:t>
      </w:r>
      <w:r w:rsidRPr="00675F38">
        <w:rPr>
          <w:rStyle w:val="StyleUnderline"/>
        </w:rPr>
        <w:t>because of this goal there will certainly be an increase in energy usage globally</w:t>
      </w:r>
      <w:r w:rsidRPr="00675F38">
        <w:rPr>
          <w:sz w:val="16"/>
        </w:rPr>
        <w:t xml:space="preserve">. </w:t>
      </w:r>
      <w:r w:rsidRPr="00675F38">
        <w:rPr>
          <w:rStyle w:val="StyleUnderline"/>
        </w:rPr>
        <w:t xml:space="preserve">Energy usage is one of the </w:t>
      </w:r>
      <w:r w:rsidRPr="00675F38">
        <w:rPr>
          <w:rStyle w:val="Emphasis"/>
        </w:rPr>
        <w:t>main</w:t>
      </w:r>
      <w:r w:rsidRPr="00675F38">
        <w:rPr>
          <w:rStyle w:val="StyleUnderline"/>
        </w:rPr>
        <w:t xml:space="preserve"> contributors to </w:t>
      </w:r>
      <w:r w:rsidRPr="00675F38">
        <w:rPr>
          <w:rStyle w:val="Emphasis"/>
        </w:rPr>
        <w:t>climate change</w:t>
      </w:r>
      <w:r w:rsidRPr="00675F38">
        <w:rPr>
          <w:rStyle w:val="StyleUnderline"/>
        </w:rPr>
        <w:t xml:space="preserve"> today</w:t>
      </w:r>
      <w:r w:rsidRPr="00675F38">
        <w:rPr>
          <w:sz w:val="16"/>
        </w:rPr>
        <w:t xml:space="preserve"> </w:t>
      </w:r>
      <w:r w:rsidRPr="00675F38">
        <w:rPr>
          <w:rStyle w:val="StyleUnderline"/>
        </w:rPr>
        <w:t>and</w:t>
      </w:r>
      <w:r w:rsidRPr="00675F38">
        <w:rPr>
          <w:sz w:val="16"/>
        </w:rPr>
        <w:t xml:space="preserve"> an </w:t>
      </w:r>
      <w:r w:rsidRPr="00675F38">
        <w:rPr>
          <w:rStyle w:val="Emphasis"/>
        </w:rPr>
        <w:t>increase</w:t>
      </w:r>
      <w:r w:rsidRPr="00675F38">
        <w:rPr>
          <w:sz w:val="16"/>
        </w:rPr>
        <w:t xml:space="preserve"> </w:t>
      </w:r>
      <w:r w:rsidRPr="00675F38">
        <w:rPr>
          <w:rStyle w:val="StyleUnderline"/>
        </w:rPr>
        <w:t xml:space="preserve">in energy usage would cause climate change to </w:t>
      </w:r>
      <w:r w:rsidRPr="00675F38">
        <w:rPr>
          <w:rStyle w:val="Emphasis"/>
        </w:rPr>
        <w:t>increase drastically</w:t>
      </w:r>
      <w:r w:rsidRPr="00675F38">
        <w:rPr>
          <w:rStyle w:val="StyleUnderline"/>
        </w:rPr>
        <w:t xml:space="preserve"> as</w:t>
      </w:r>
      <w:r w:rsidRPr="00675F38">
        <w:rPr>
          <w:sz w:val="16"/>
        </w:rPr>
        <w:t xml:space="preserve"> </w:t>
      </w:r>
      <w:r w:rsidRPr="00675F38">
        <w:rPr>
          <w:rStyle w:val="StyleUnderline"/>
        </w:rPr>
        <w:t>well</w:t>
      </w:r>
      <w:r w:rsidRPr="00675F38">
        <w:rPr>
          <w:sz w:val="16"/>
        </w:rPr>
        <w:t xml:space="preserve">. 5G aims to use millimeter waves, rather than radio waves, to open new space for more devices. The smaller size of the millimeter waves compared to radio frequency waves allows for more data to be shared more quickly and creates a wide bandwidth that can support much larger tasks.[15] </w:t>
      </w:r>
      <w:r w:rsidRPr="00675F38">
        <w:rPr>
          <w:rStyle w:val="StyleUnderline"/>
        </w:rPr>
        <w:t>While the idea of more space for devices to be used is great for consumers</w:t>
      </w:r>
      <w:r w:rsidRPr="00675F38">
        <w:rPr>
          <w:sz w:val="16"/>
        </w:rPr>
        <w:t xml:space="preserve">, </w:t>
      </w:r>
      <w:r w:rsidRPr="00675F38">
        <w:rPr>
          <w:rStyle w:val="StyleUnderline"/>
        </w:rPr>
        <w:t>this will lead to a spike in energy usage for two reasons</w:t>
      </w:r>
      <w:r w:rsidRPr="00675F38">
        <w:rPr>
          <w:sz w:val="16"/>
        </w:rPr>
        <w:t xml:space="preserve"> – </w:t>
      </w:r>
      <w:r w:rsidRPr="00675F38">
        <w:rPr>
          <w:rStyle w:val="StyleUnderline"/>
        </w:rPr>
        <w:t xml:space="preserve">the </w:t>
      </w:r>
      <w:r w:rsidRPr="00675F38">
        <w:rPr>
          <w:rStyle w:val="StyleUnderline"/>
        </w:rPr>
        <w:lastRenderedPageBreak/>
        <w:t xml:space="preserve">technology itself is </w:t>
      </w:r>
      <w:r w:rsidRPr="00675F38">
        <w:rPr>
          <w:rStyle w:val="Emphasis"/>
        </w:rPr>
        <w:t>energy</w:t>
      </w:r>
      <w:r w:rsidRPr="00675F38">
        <w:rPr>
          <w:rStyle w:val="StyleUnderline"/>
        </w:rPr>
        <w:t xml:space="preserve"> </w:t>
      </w:r>
      <w:r w:rsidRPr="00675F38">
        <w:rPr>
          <w:rStyle w:val="Emphasis"/>
        </w:rPr>
        <w:t>demanding</w:t>
      </w:r>
      <w:r w:rsidRPr="00675F38">
        <w:rPr>
          <w:sz w:val="16"/>
        </w:rPr>
        <w:t xml:space="preserve"> </w:t>
      </w:r>
      <w:r w:rsidRPr="00675F38">
        <w:rPr>
          <w:rStyle w:val="StyleUnderline"/>
        </w:rPr>
        <w:t>and</w:t>
      </w:r>
      <w:r w:rsidRPr="00675F38">
        <w:rPr>
          <w:sz w:val="16"/>
        </w:rPr>
        <w:t xml:space="preserve"> </w:t>
      </w:r>
      <w:r w:rsidRPr="00675F38">
        <w:rPr>
          <w:rStyle w:val="StyleUnderline"/>
        </w:rPr>
        <w:t>will increase demand for</w:t>
      </w:r>
      <w:r w:rsidRPr="00675F38">
        <w:rPr>
          <w:sz w:val="16"/>
        </w:rPr>
        <w:t xml:space="preserve"> more </w:t>
      </w:r>
      <w:r w:rsidRPr="00675F38">
        <w:rPr>
          <w:rStyle w:val="StyleUnderline"/>
        </w:rPr>
        <w:t>electronic devices</w:t>
      </w:r>
      <w:r w:rsidRPr="00675F38">
        <w:rPr>
          <w:sz w:val="16"/>
        </w:rPr>
        <w:t xml:space="preserve">. </w:t>
      </w:r>
      <w:r w:rsidRPr="00675F38">
        <w:rPr>
          <w:rStyle w:val="StyleUnderline"/>
        </w:rPr>
        <w:t xml:space="preserve">The ability for more devices to be used on the same network creates more incentive for consumers to buy </w:t>
      </w:r>
      <w:r w:rsidRPr="00675F38">
        <w:rPr>
          <w:sz w:val="16"/>
        </w:rPr>
        <w:t xml:space="preserve">electronics and use them more often. </w:t>
      </w:r>
      <w:r w:rsidRPr="00675F38">
        <w:rPr>
          <w:rStyle w:val="StyleUnderline"/>
        </w:rPr>
        <w:t xml:space="preserve">This will have a harmful impact on the environment through increased energy use. </w:t>
      </w:r>
      <w:r w:rsidRPr="00675F38">
        <w:rPr>
          <w:sz w:val="16"/>
        </w:rPr>
        <w:t xml:space="preserve">Climate change has several underlying contributors; however, </w:t>
      </w:r>
      <w:r w:rsidRPr="00675F38">
        <w:rPr>
          <w:rStyle w:val="StyleUnderline"/>
        </w:rPr>
        <w:t>energy usage is gaining attention in its severity with regards to perpetuating climate change</w:t>
      </w:r>
      <w:r w:rsidRPr="00675F38">
        <w:rPr>
          <w:sz w:val="16"/>
        </w:rPr>
        <w:t xml:space="preserve">. Before 5G has even been released, about 2% of the world’s greenhouse gas emissions can be attributed to the ICT industry.[16] While 2% may not seem like a very large portion, it translates to around 860 million tons of greenhouse gas emissions.[17] Greenhouse gas emissions are the main contributors to natural disasters, such as flooding and drought, which are increasing severity and occurrence every year. Currently, roughly 85% of the energy used in the United States can be attributed to fossil fuel consumption.[18] The dwindling availability of fossil fuels and the environmental burden of releasing these fossil fuels into our atmosphere signal an immediate need to shift to other energy sources. </w:t>
      </w:r>
      <w:r w:rsidRPr="00675F38">
        <w:rPr>
          <w:rStyle w:val="StyleUnderline"/>
        </w:rPr>
        <w:t xml:space="preserve">Without a shift to other forms of energy production and the addition of technology allowed by the implementation of 5G, the strain on our environment will rise and the damage may never be repaired. With an increase in energy usage through technology and the implementation of 5G, it can be expected that the climate change issues faced today will only increase. The overall contribution of carbon dioxide emissions from the </w:t>
      </w:r>
      <w:r w:rsidRPr="00675F38">
        <w:rPr>
          <w:rStyle w:val="Emphasis"/>
        </w:rPr>
        <w:t>ICT</w:t>
      </w:r>
      <w:r w:rsidRPr="00675F38">
        <w:rPr>
          <w:rStyle w:val="StyleUnderline"/>
        </w:rPr>
        <w:t xml:space="preserve"> industry has a</w:t>
      </w:r>
      <w:r w:rsidRPr="00675F38">
        <w:rPr>
          <w:sz w:val="16"/>
        </w:rPr>
        <w:t xml:space="preserve"> </w:t>
      </w:r>
      <w:r w:rsidRPr="00675F38">
        <w:rPr>
          <w:rStyle w:val="Emphasis"/>
        </w:rPr>
        <w:t>huge</w:t>
      </w:r>
      <w:r w:rsidRPr="00675F38">
        <w:rPr>
          <w:sz w:val="16"/>
        </w:rPr>
        <w:t xml:space="preserve"> </w:t>
      </w:r>
      <w:r w:rsidRPr="00675F38">
        <w:rPr>
          <w:rStyle w:val="StyleUnderline"/>
        </w:rPr>
        <w:t>impact on climate change</w:t>
      </w:r>
      <w:r w:rsidRPr="00675F38">
        <w:rPr>
          <w:sz w:val="16"/>
        </w:rPr>
        <w:t xml:space="preserve"> </w:t>
      </w:r>
      <w:r w:rsidRPr="00675F38">
        <w:rPr>
          <w:rStyle w:val="StyleUnderline"/>
        </w:rPr>
        <w:t xml:space="preserve">and will continue to have even </w:t>
      </w:r>
      <w:r w:rsidRPr="00675F38">
        <w:rPr>
          <w:rStyle w:val="Emphasis"/>
        </w:rPr>
        <w:t>larger impacts</w:t>
      </w:r>
      <w:r w:rsidRPr="00675F38">
        <w:rPr>
          <w:sz w:val="16"/>
        </w:rPr>
        <w:t xml:space="preserve"> without proper actions. In a European Union report, researchers estimated that </w:t>
      </w:r>
      <w:proofErr w:type="gramStart"/>
      <w:r w:rsidRPr="00675F38">
        <w:rPr>
          <w:sz w:val="16"/>
        </w:rPr>
        <w:t>in order to</w:t>
      </w:r>
      <w:proofErr w:type="gramEnd"/>
      <w:r w:rsidRPr="00675F38">
        <w:rPr>
          <w:sz w:val="16"/>
        </w:rPr>
        <w:t xml:space="preserve"> keep the increase in global temperature below 2° Celsius a decrease in carbon emissions of around 15-30% is necessary by 2020.[19]</w:t>
      </w:r>
    </w:p>
    <w:p w14:paraId="422059D0" w14:textId="77777777" w:rsidR="00F41288" w:rsidRPr="00675F38" w:rsidRDefault="00F41288" w:rsidP="00F41288">
      <w:pPr>
        <w:pStyle w:val="Heading4"/>
      </w:pPr>
      <w:r w:rsidRPr="00675F38">
        <w:t xml:space="preserve">Manufacturing and consumption of new technology turns warming </w:t>
      </w:r>
    </w:p>
    <w:p w14:paraId="6E225EAC" w14:textId="77777777" w:rsidR="00F41288" w:rsidRPr="00675F38" w:rsidRDefault="00F41288" w:rsidP="00F41288">
      <w:r w:rsidRPr="00675F38">
        <w:rPr>
          <w:rStyle w:val="Style13ptBold"/>
        </w:rPr>
        <w:t>Curran 20</w:t>
      </w:r>
      <w:r w:rsidRPr="00675F38">
        <w:t xml:space="preserve"> – International Policy Institute Cybersecurity Fellow at the University of Washington (Claire; “What Will 5G Mean for the Environment?”; 1/30/20; </w:t>
      </w:r>
      <w:hyperlink r:id="rId411" w:history="1">
        <w:r w:rsidRPr="00675F38">
          <w:rPr>
            <w:rStyle w:val="Hyperlink"/>
          </w:rPr>
          <w:t>https://jsis.washington.edu/news/what-will-5g-mean-for-the-environment/</w:t>
        </w:r>
      </w:hyperlink>
      <w:r w:rsidRPr="00675F38">
        <w:t xml:space="preserve">; accessed 6/23/20) </w:t>
      </w:r>
      <w:proofErr w:type="spellStart"/>
      <w:r>
        <w:t>dmc</w:t>
      </w:r>
      <w:proofErr w:type="spellEnd"/>
    </w:p>
    <w:p w14:paraId="3796CBB8" w14:textId="77777777" w:rsidR="00F41288" w:rsidRPr="00675F38" w:rsidRDefault="00F41288" w:rsidP="00F41288">
      <w:pPr>
        <w:rPr>
          <w:rStyle w:val="StyleUnderline"/>
        </w:rPr>
      </w:pPr>
      <w:r w:rsidRPr="00675F38">
        <w:rPr>
          <w:sz w:val="16"/>
        </w:rPr>
        <w:t xml:space="preserve">Consumption Increases and 5G Technologies </w:t>
      </w:r>
      <w:r w:rsidRPr="00675F38">
        <w:rPr>
          <w:rStyle w:val="StyleUnderline"/>
        </w:rPr>
        <w:t>The</w:t>
      </w:r>
      <w:r w:rsidRPr="00675F38">
        <w:rPr>
          <w:sz w:val="16"/>
        </w:rPr>
        <w:t xml:space="preserve"> </w:t>
      </w:r>
      <w:r w:rsidRPr="00675F38">
        <w:rPr>
          <w:rStyle w:val="Emphasis"/>
        </w:rPr>
        <w:t>wasteful</w:t>
      </w:r>
      <w:r w:rsidRPr="00675F38">
        <w:rPr>
          <w:sz w:val="16"/>
        </w:rPr>
        <w:t xml:space="preserve"> </w:t>
      </w:r>
      <w:r w:rsidRPr="00675F38">
        <w:rPr>
          <w:rStyle w:val="StyleUnderline"/>
        </w:rPr>
        <w:t>nature</w:t>
      </w:r>
      <w:r w:rsidRPr="00675F38">
        <w:rPr>
          <w:sz w:val="16"/>
        </w:rPr>
        <w:t xml:space="preserve"> </w:t>
      </w:r>
      <w:r w:rsidRPr="00675F38">
        <w:rPr>
          <w:rStyle w:val="StyleUnderline"/>
        </w:rPr>
        <w:t>of</w:t>
      </w:r>
      <w:r w:rsidRPr="00675F38">
        <w:rPr>
          <w:sz w:val="16"/>
        </w:rPr>
        <w:t xml:space="preserve"> </w:t>
      </w:r>
      <w:r w:rsidRPr="00675F38">
        <w:rPr>
          <w:rStyle w:val="Emphasis"/>
        </w:rPr>
        <w:t>manufacturing</w:t>
      </w:r>
      <w:r w:rsidRPr="00675F38">
        <w:rPr>
          <w:sz w:val="16"/>
        </w:rPr>
        <w:t xml:space="preserve"> </w:t>
      </w:r>
      <w:r w:rsidRPr="00675F38">
        <w:rPr>
          <w:rStyle w:val="StyleUnderline"/>
        </w:rPr>
        <w:t>and</w:t>
      </w:r>
      <w:r w:rsidRPr="00675F38">
        <w:rPr>
          <w:sz w:val="16"/>
        </w:rPr>
        <w:t xml:space="preserve"> </w:t>
      </w:r>
      <w:r w:rsidRPr="00675F38">
        <w:rPr>
          <w:rStyle w:val="Emphasis"/>
        </w:rPr>
        <w:t>maintenance</w:t>
      </w:r>
      <w:r w:rsidRPr="00675F38">
        <w:rPr>
          <w:sz w:val="16"/>
        </w:rPr>
        <w:t xml:space="preserve"> </w:t>
      </w:r>
      <w:r w:rsidRPr="00675F38">
        <w:rPr>
          <w:rStyle w:val="StyleUnderline"/>
        </w:rPr>
        <w:t>of both individual devices and the devices used to deliver 5G connection</w:t>
      </w:r>
      <w:r w:rsidRPr="00675F38">
        <w:rPr>
          <w:sz w:val="16"/>
        </w:rPr>
        <w:t xml:space="preserve"> </w:t>
      </w:r>
      <w:r w:rsidRPr="00675F38">
        <w:rPr>
          <w:rStyle w:val="StyleUnderline"/>
        </w:rPr>
        <w:t xml:space="preserve">could become a </w:t>
      </w:r>
      <w:r w:rsidRPr="00675F38">
        <w:rPr>
          <w:rStyle w:val="Emphasis"/>
        </w:rPr>
        <w:t>major contributor</w:t>
      </w:r>
      <w:r w:rsidRPr="00675F38">
        <w:rPr>
          <w:sz w:val="16"/>
        </w:rPr>
        <w:t xml:space="preserve"> </w:t>
      </w:r>
      <w:r w:rsidRPr="00675F38">
        <w:rPr>
          <w:rStyle w:val="StyleUnderline"/>
        </w:rPr>
        <w:t>of climate change.</w:t>
      </w:r>
      <w:r w:rsidRPr="00675F38">
        <w:rPr>
          <w:sz w:val="16"/>
        </w:rPr>
        <w:t xml:space="preserve"> </w:t>
      </w:r>
      <w:r w:rsidRPr="00675F38">
        <w:rPr>
          <w:rStyle w:val="StyleUnderline"/>
        </w:rPr>
        <w:t xml:space="preserve">The promise of 5G technology is to expand the number of devices functioning might be the most troubling </w:t>
      </w:r>
      <w:r w:rsidRPr="00675F38">
        <w:rPr>
          <w:rStyle w:val="Emphasis"/>
        </w:rPr>
        <w:t>aspect</w:t>
      </w:r>
      <w:r w:rsidRPr="00675F38">
        <w:rPr>
          <w:sz w:val="16"/>
        </w:rPr>
        <w:t xml:space="preserve"> of the new technology. </w:t>
      </w:r>
      <w:r w:rsidRPr="00675F38">
        <w:rPr>
          <w:rStyle w:val="Emphasis"/>
        </w:rPr>
        <w:t>Cell phones</w:t>
      </w:r>
      <w:r w:rsidRPr="00675F38">
        <w:rPr>
          <w:sz w:val="16"/>
        </w:rPr>
        <w:t xml:space="preserve">, </w:t>
      </w:r>
      <w:r w:rsidRPr="00675F38">
        <w:rPr>
          <w:rStyle w:val="Emphasis"/>
        </w:rPr>
        <w:t>computers</w:t>
      </w:r>
      <w:r w:rsidRPr="00675F38">
        <w:rPr>
          <w:sz w:val="16"/>
        </w:rPr>
        <w:t xml:space="preserve">, </w:t>
      </w:r>
      <w:r w:rsidRPr="00675F38">
        <w:rPr>
          <w:rStyle w:val="StyleUnderline"/>
        </w:rPr>
        <w:t>and</w:t>
      </w:r>
      <w:r w:rsidRPr="00675F38">
        <w:rPr>
          <w:sz w:val="16"/>
        </w:rPr>
        <w:t xml:space="preserve"> </w:t>
      </w:r>
      <w:r w:rsidRPr="00675F38">
        <w:rPr>
          <w:rStyle w:val="Emphasis"/>
        </w:rPr>
        <w:t>other</w:t>
      </w:r>
      <w:r w:rsidRPr="00675F38">
        <w:rPr>
          <w:sz w:val="16"/>
        </w:rPr>
        <w:t xml:space="preserve"> everyday </w:t>
      </w:r>
      <w:r w:rsidRPr="00675F38">
        <w:rPr>
          <w:rStyle w:val="Emphasis"/>
        </w:rPr>
        <w:t>devices</w:t>
      </w:r>
      <w:r w:rsidRPr="00675F38">
        <w:rPr>
          <w:sz w:val="16"/>
        </w:rPr>
        <w:t xml:space="preserve"> </w:t>
      </w:r>
      <w:r w:rsidRPr="00675F38">
        <w:rPr>
          <w:rStyle w:val="StyleUnderline"/>
        </w:rPr>
        <w:t>are manufactured in a way that puts stress on the environment</w:t>
      </w:r>
      <w:r w:rsidRPr="00675F38">
        <w:rPr>
          <w:sz w:val="16"/>
        </w:rPr>
        <w:t xml:space="preserve">. A report by the EPA estimated that in 2010, </w:t>
      </w:r>
      <w:r w:rsidRPr="00675F38">
        <w:rPr>
          <w:rStyle w:val="Emphasis"/>
        </w:rPr>
        <w:t>25% of the world’s greenhouse gas emissions comes from electricity and heat production</w:t>
      </w:r>
      <w:r w:rsidRPr="00675F38">
        <w:rPr>
          <w:sz w:val="16"/>
        </w:rPr>
        <w:t xml:space="preserve"> making it the largest single source of emissions.[22] The main gas emitted by this sector is carbon dioxide, due to the burning of natural gas, such as coal, to fuel electricity sources.[23] Carbon dioxide is one of the most common greenhouse gases seen in our atmosphere, it traps heat in earth’s atmosphere trying to escape into space, which causes the atmosphere to warm generating climate change.[24] </w:t>
      </w:r>
      <w:r w:rsidRPr="00675F38">
        <w:rPr>
          <w:rStyle w:val="StyleUnderline"/>
        </w:rPr>
        <w:t>Increased consumption of devices is taking a toll on the environment</w:t>
      </w:r>
      <w:r w:rsidRPr="00675F38">
        <w:rPr>
          <w:sz w:val="16"/>
        </w:rPr>
        <w:t xml:space="preserve">.[25] </w:t>
      </w:r>
      <w:r w:rsidRPr="00675F38">
        <w:rPr>
          <w:rStyle w:val="StyleUnderline"/>
        </w:rPr>
        <w:t xml:space="preserve">As consumers gain access to more technologies the </w:t>
      </w:r>
      <w:r w:rsidRPr="00675F38">
        <w:rPr>
          <w:rStyle w:val="Emphasis"/>
        </w:rPr>
        <w:t>cycle</w:t>
      </w:r>
      <w:r w:rsidRPr="00675F38">
        <w:rPr>
          <w:rStyle w:val="StyleUnderline"/>
        </w:rPr>
        <w:t xml:space="preserve"> of </w:t>
      </w:r>
      <w:r w:rsidRPr="00675F38">
        <w:rPr>
          <w:rStyle w:val="Emphasis"/>
        </w:rPr>
        <w:t>consumption</w:t>
      </w:r>
      <w:r w:rsidRPr="00675F38">
        <w:rPr>
          <w:rStyle w:val="StyleUnderline"/>
        </w:rPr>
        <w:t xml:space="preserve"> only expands</w:t>
      </w:r>
      <w:r w:rsidRPr="00675F38">
        <w:rPr>
          <w:sz w:val="16"/>
        </w:rPr>
        <w:t xml:space="preserve">. </w:t>
      </w:r>
      <w:r w:rsidRPr="00675F38">
        <w:rPr>
          <w:rStyle w:val="StyleUnderline"/>
        </w:rPr>
        <w:t>As new devices are developed, the older devices are thrown out even if they are still functional</w:t>
      </w:r>
      <w:r w:rsidRPr="00675F38">
        <w:rPr>
          <w:sz w:val="16"/>
        </w:rPr>
        <w:t xml:space="preserve">. Often, </w:t>
      </w:r>
      <w:r w:rsidRPr="00675F38">
        <w:rPr>
          <w:rStyle w:val="StyleUnderline"/>
        </w:rPr>
        <w:t>big companies will purposefully change their products in ways that make certain partner devices</w:t>
      </w:r>
      <w:r w:rsidRPr="00675F38">
        <w:rPr>
          <w:sz w:val="16"/>
        </w:rPr>
        <w:t xml:space="preserve"> (such as chargers or earphones) </w:t>
      </w:r>
      <w:r w:rsidRPr="00675F38">
        <w:rPr>
          <w:rStyle w:val="Emphasis"/>
        </w:rPr>
        <w:t>unusable</w:t>
      </w:r>
      <w:r w:rsidRPr="00675F38">
        <w:rPr>
          <w:sz w:val="16"/>
        </w:rPr>
        <w:t>–</w:t>
      </w:r>
      <w:r w:rsidRPr="00675F38">
        <w:rPr>
          <w:rStyle w:val="StyleUnderline"/>
        </w:rPr>
        <w:t>creating demand for new products.</w:t>
      </w:r>
      <w:r w:rsidRPr="00675F38">
        <w:rPr>
          <w:sz w:val="16"/>
        </w:rPr>
        <w:t xml:space="preserve"> </w:t>
      </w:r>
      <w:r w:rsidRPr="00675F38">
        <w:rPr>
          <w:rStyle w:val="StyleUnderline"/>
        </w:rPr>
        <w:t xml:space="preserve">Economic incentives mean that companies will </w:t>
      </w:r>
      <w:r w:rsidRPr="00675F38">
        <w:rPr>
          <w:rStyle w:val="Emphasis"/>
        </w:rPr>
        <w:t>continue</w:t>
      </w:r>
      <w:r w:rsidRPr="00675F38">
        <w:rPr>
          <w:rStyle w:val="StyleUnderline"/>
        </w:rPr>
        <w:t xml:space="preserve"> </w:t>
      </w:r>
      <w:r w:rsidRPr="00675F38">
        <w:rPr>
          <w:sz w:val="16"/>
        </w:rPr>
        <w:t xml:space="preserve">these practices </w:t>
      </w:r>
      <w:proofErr w:type="gramStart"/>
      <w:r w:rsidRPr="00675F38">
        <w:rPr>
          <w:rStyle w:val="StyleUnderline"/>
        </w:rPr>
        <w:t>in spite of</w:t>
      </w:r>
      <w:proofErr w:type="gramEnd"/>
      <w:r w:rsidRPr="00675F38">
        <w:rPr>
          <w:rStyle w:val="StyleUnderline"/>
        </w:rPr>
        <w:t xml:space="preserve"> the environmental impacts</w:t>
      </w:r>
      <w:r w:rsidRPr="00675F38">
        <w:rPr>
          <w:sz w:val="16"/>
        </w:rPr>
        <w:t xml:space="preserve">. </w:t>
      </w:r>
      <w:r w:rsidRPr="00675F38">
        <w:rPr>
          <w:rStyle w:val="StyleUnderline"/>
        </w:rPr>
        <w:t>One of the main issues with the 5G network and the resulting increase in consumption of technological devices is that the production</w:t>
      </w:r>
      <w:r w:rsidRPr="00675F38">
        <w:rPr>
          <w:sz w:val="16"/>
        </w:rPr>
        <w:t xml:space="preserve"> </w:t>
      </w:r>
      <w:r w:rsidRPr="00675F38">
        <w:rPr>
          <w:rStyle w:val="StyleUnderline"/>
        </w:rPr>
        <w:t>required</w:t>
      </w:r>
      <w:r w:rsidRPr="00675F38">
        <w:rPr>
          <w:sz w:val="16"/>
        </w:rPr>
        <w:t xml:space="preserve"> for these devices </w:t>
      </w:r>
      <w:r w:rsidRPr="00675F38">
        <w:rPr>
          <w:rStyle w:val="StyleUnderline"/>
        </w:rPr>
        <w:t>is</w:t>
      </w:r>
      <w:r w:rsidRPr="00675F38">
        <w:rPr>
          <w:sz w:val="16"/>
        </w:rPr>
        <w:t xml:space="preserve"> </w:t>
      </w:r>
      <w:r w:rsidRPr="00675F38">
        <w:rPr>
          <w:rStyle w:val="Emphasis"/>
        </w:rPr>
        <w:t>not sustainable</w:t>
      </w:r>
      <w:r w:rsidRPr="00675F38">
        <w:rPr>
          <w:sz w:val="16"/>
        </w:rPr>
        <w:t xml:space="preserve">. </w:t>
      </w:r>
      <w:r w:rsidRPr="00675F38">
        <w:rPr>
          <w:rStyle w:val="StyleUnderline"/>
        </w:rPr>
        <w:t>In the case of making new devices,</w:t>
      </w:r>
      <w:r w:rsidRPr="00675F38">
        <w:rPr>
          <w:sz w:val="16"/>
        </w:rPr>
        <w:t xml:space="preserve"> whether they be new </w:t>
      </w:r>
      <w:proofErr w:type="gramStart"/>
      <w:r w:rsidRPr="00675F38">
        <w:rPr>
          <w:sz w:val="16"/>
        </w:rPr>
        <w:t>smart-phones</w:t>
      </w:r>
      <w:proofErr w:type="gramEnd"/>
      <w:r w:rsidRPr="00675F38">
        <w:rPr>
          <w:sz w:val="16"/>
        </w:rPr>
        <w:t xml:space="preserve"> or the small cells needed for 5G, </w:t>
      </w:r>
      <w:r w:rsidRPr="00675F38">
        <w:rPr>
          <w:rStyle w:val="StyleUnderline"/>
        </w:rPr>
        <w:t>the use of</w:t>
      </w:r>
      <w:r w:rsidRPr="00675F38">
        <w:rPr>
          <w:sz w:val="16"/>
        </w:rPr>
        <w:t xml:space="preserve"> </w:t>
      </w:r>
      <w:r w:rsidRPr="00675F38">
        <w:rPr>
          <w:rStyle w:val="Emphasis"/>
        </w:rPr>
        <w:t>nonrenewable</w:t>
      </w:r>
      <w:r w:rsidRPr="00675F38">
        <w:rPr>
          <w:sz w:val="16"/>
        </w:rPr>
        <w:t xml:space="preserve"> </w:t>
      </w:r>
      <w:r w:rsidRPr="00675F38">
        <w:rPr>
          <w:rStyle w:val="Emphasis"/>
        </w:rPr>
        <w:t>metals</w:t>
      </w:r>
      <w:r w:rsidRPr="00675F38">
        <w:rPr>
          <w:sz w:val="16"/>
        </w:rPr>
        <w:t xml:space="preserve"> </w:t>
      </w:r>
      <w:r w:rsidRPr="00675F38">
        <w:rPr>
          <w:rStyle w:val="StyleUnderline"/>
        </w:rPr>
        <w:t>is required. It is extremely difficult to use metals for manufacturing sustainably</w:t>
      </w:r>
      <w:r w:rsidRPr="00675F38">
        <w:rPr>
          <w:sz w:val="16"/>
        </w:rPr>
        <w:t xml:space="preserve">, because metals are not a renewable resource.[26] Metals used in the manufacturing of the smart devices frequently used today often cannot be recycled in the same way many household items can be recycled. Because these technologies cannot be recycled, </w:t>
      </w:r>
      <w:r w:rsidRPr="00675F38">
        <w:rPr>
          <w:rStyle w:val="StyleUnderline"/>
        </w:rPr>
        <w:t xml:space="preserve">they create </w:t>
      </w:r>
      <w:r w:rsidRPr="00675F38">
        <w:rPr>
          <w:rStyle w:val="Emphasis"/>
        </w:rPr>
        <w:t>tons of waste</w:t>
      </w:r>
      <w:r w:rsidRPr="00675F38">
        <w:rPr>
          <w:sz w:val="16"/>
        </w:rPr>
        <w:t xml:space="preserve"> </w:t>
      </w:r>
      <w:r w:rsidRPr="00675F38">
        <w:rPr>
          <w:rStyle w:val="StyleUnderline"/>
        </w:rPr>
        <w:t>when they are created and</w:t>
      </w:r>
      <w:r w:rsidRPr="00675F38">
        <w:rPr>
          <w:sz w:val="16"/>
        </w:rPr>
        <w:t xml:space="preserve"> </w:t>
      </w:r>
      <w:r w:rsidRPr="00675F38">
        <w:rPr>
          <w:rStyle w:val="Emphasis"/>
        </w:rPr>
        <w:t>tons of waste</w:t>
      </w:r>
      <w:r w:rsidRPr="00675F38">
        <w:rPr>
          <w:sz w:val="16"/>
        </w:rPr>
        <w:t xml:space="preserve"> </w:t>
      </w:r>
      <w:r w:rsidRPr="00675F38">
        <w:rPr>
          <w:rStyle w:val="StyleUnderline"/>
        </w:rPr>
        <w:t>when</w:t>
      </w:r>
      <w:r w:rsidRPr="00675F38">
        <w:rPr>
          <w:sz w:val="16"/>
        </w:rPr>
        <w:t xml:space="preserve"> they are </w:t>
      </w:r>
      <w:r w:rsidRPr="00675F38">
        <w:rPr>
          <w:rStyle w:val="StyleUnderline"/>
        </w:rPr>
        <w:t>thrown away. There are around</w:t>
      </w:r>
      <w:r w:rsidRPr="00675F38">
        <w:rPr>
          <w:sz w:val="16"/>
        </w:rPr>
        <w:t xml:space="preserve"> </w:t>
      </w:r>
      <w:r w:rsidRPr="00675F38">
        <w:rPr>
          <w:rStyle w:val="StyleUnderline"/>
        </w:rPr>
        <w:t>six billion</w:t>
      </w:r>
      <w:r w:rsidRPr="00675F38">
        <w:rPr>
          <w:sz w:val="16"/>
        </w:rPr>
        <w:t xml:space="preserve"> mobile </w:t>
      </w:r>
      <w:r w:rsidRPr="00675F38">
        <w:rPr>
          <w:rStyle w:val="StyleUnderline"/>
        </w:rPr>
        <w:t>devices in use today</w:t>
      </w:r>
      <w:r w:rsidRPr="00675F38">
        <w:rPr>
          <w:sz w:val="16"/>
        </w:rPr>
        <w:t xml:space="preserve">, </w:t>
      </w:r>
      <w:r w:rsidRPr="00675F38">
        <w:rPr>
          <w:rStyle w:val="StyleUnderline"/>
        </w:rPr>
        <w:t>with this number expected</w:t>
      </w:r>
      <w:r w:rsidRPr="00675F38">
        <w:rPr>
          <w:sz w:val="16"/>
        </w:rPr>
        <w:t xml:space="preserve"> </w:t>
      </w:r>
      <w:r w:rsidRPr="00675F38">
        <w:rPr>
          <w:rStyle w:val="Emphasis"/>
        </w:rPr>
        <w:t>to increase drastically</w:t>
      </w:r>
      <w:r w:rsidRPr="00675F38">
        <w:rPr>
          <w:sz w:val="16"/>
        </w:rPr>
        <w:t xml:space="preserve"> </w:t>
      </w:r>
      <w:r w:rsidRPr="00675F38">
        <w:rPr>
          <w:rStyle w:val="StyleUnderline"/>
        </w:rPr>
        <w:t>as</w:t>
      </w:r>
      <w:r w:rsidRPr="00675F38">
        <w:rPr>
          <w:sz w:val="16"/>
        </w:rPr>
        <w:t xml:space="preserve"> </w:t>
      </w:r>
      <w:r w:rsidRPr="00675F38">
        <w:rPr>
          <w:rStyle w:val="StyleUnderline"/>
        </w:rPr>
        <w:t>the global population increases</w:t>
      </w:r>
      <w:r w:rsidRPr="00675F38">
        <w:rPr>
          <w:sz w:val="16"/>
        </w:rPr>
        <w:t xml:space="preserve"> and new devices enter the market.[27] One estimate of the life-time carbon emissions of a single device–not including related accessories and network connection–is that </w:t>
      </w:r>
      <w:r w:rsidRPr="00675F38">
        <w:rPr>
          <w:rStyle w:val="StyleUnderline"/>
        </w:rPr>
        <w:t>a device produces a total of 45kg of carbon dioxide</w:t>
      </w:r>
      <w:r w:rsidRPr="00675F38">
        <w:rPr>
          <w:sz w:val="16"/>
        </w:rPr>
        <w:t xml:space="preserve"> at a medium level of usage </w:t>
      </w:r>
      <w:r w:rsidRPr="00675F38">
        <w:rPr>
          <w:rStyle w:val="StyleUnderline"/>
        </w:rPr>
        <w:t>over three years.</w:t>
      </w:r>
      <w:r w:rsidRPr="00675F38">
        <w:rPr>
          <w:sz w:val="16"/>
        </w:rPr>
        <w:t xml:space="preserve"> </w:t>
      </w:r>
      <w:r w:rsidRPr="00675F38">
        <w:rPr>
          <w:rStyle w:val="StyleUnderline"/>
        </w:rPr>
        <w:t xml:space="preserve">This amount of emission </w:t>
      </w:r>
      <w:r w:rsidRPr="00675F38">
        <w:rPr>
          <w:rStyle w:val="StyleUnderline"/>
        </w:rPr>
        <w:lastRenderedPageBreak/>
        <w:t xml:space="preserve">is comparable to that of </w:t>
      </w:r>
      <w:r w:rsidRPr="00675F38">
        <w:rPr>
          <w:rStyle w:val="Emphasis"/>
        </w:rPr>
        <w:t>driving</w:t>
      </w:r>
      <w:r w:rsidRPr="00675F38">
        <w:rPr>
          <w:rStyle w:val="StyleUnderline"/>
        </w:rPr>
        <w:t xml:space="preserve"> the average European car for 300km.[28] </w:t>
      </w:r>
      <w:r w:rsidRPr="00675F38">
        <w:rPr>
          <w:sz w:val="16"/>
        </w:rPr>
        <w:t xml:space="preserve">But, the most environmentally taxing stage of a mobile device life cycle is </w:t>
      </w:r>
      <w:r w:rsidRPr="00675F38">
        <w:rPr>
          <w:rStyle w:val="StyleUnderline"/>
        </w:rPr>
        <w:t>during the production stage</w:t>
      </w:r>
      <w:r w:rsidRPr="00675F38">
        <w:rPr>
          <w:sz w:val="16"/>
        </w:rPr>
        <w:t xml:space="preserve">, where around 68% of total carbon emissions is </w:t>
      </w:r>
      <w:r w:rsidRPr="00675F38">
        <w:rPr>
          <w:rStyle w:val="StyleUnderline"/>
        </w:rPr>
        <w:t>produced</w:t>
      </w:r>
      <w:r w:rsidRPr="00675F38">
        <w:rPr>
          <w:sz w:val="16"/>
        </w:rPr>
        <w:t xml:space="preserve">, equating to </w:t>
      </w:r>
      <w:r w:rsidRPr="00675F38">
        <w:rPr>
          <w:rStyle w:val="StyleUnderline"/>
        </w:rPr>
        <w:t>30kg of carbon dioxide</w:t>
      </w:r>
      <w:r w:rsidRPr="00675F38">
        <w:rPr>
          <w:sz w:val="16"/>
        </w:rPr>
        <w:t xml:space="preserve">.[29] To put this into perspective, an iPhone X weighs approximately 0.174kg, so in order to produce the actual device, </w:t>
      </w:r>
      <w:r w:rsidRPr="00675F38">
        <w:rPr>
          <w:rStyle w:val="StyleUnderline"/>
        </w:rPr>
        <w:t>172 iPhone X’s worth of carbon dioxide is</w:t>
      </w:r>
      <w:r w:rsidRPr="00675F38">
        <w:rPr>
          <w:sz w:val="16"/>
        </w:rPr>
        <w:t xml:space="preserve"> also </w:t>
      </w:r>
      <w:r w:rsidRPr="00675F38">
        <w:rPr>
          <w:rStyle w:val="StyleUnderline"/>
        </w:rPr>
        <w:t>created</w:t>
      </w:r>
      <w:r w:rsidRPr="00675F38">
        <w:rPr>
          <w:sz w:val="16"/>
        </w:rPr>
        <w:t xml:space="preserve">. These emissions vary from person to person and between different devices, but </w:t>
      </w:r>
      <w:proofErr w:type="gramStart"/>
      <w:r w:rsidRPr="00675F38">
        <w:rPr>
          <w:sz w:val="16"/>
        </w:rPr>
        <w:t>it’s</w:t>
      </w:r>
      <w:proofErr w:type="gramEnd"/>
      <w:r w:rsidRPr="00675F38">
        <w:rPr>
          <w:sz w:val="16"/>
        </w:rPr>
        <w:t xml:space="preserve"> possible to estimate the impact one device has on the environment. </w:t>
      </w:r>
      <w:r w:rsidRPr="00675F38">
        <w:rPr>
          <w:rStyle w:val="StyleUnderline"/>
        </w:rPr>
        <w:t>5G grants the capacity for more devices to be used, significantly increase the existing carbon footprint of smart devices today</w:t>
      </w:r>
      <w:r w:rsidRPr="00675F38">
        <w:rPr>
          <w:sz w:val="16"/>
        </w:rPr>
        <w:t xml:space="preserve">. </w:t>
      </w:r>
      <w:r w:rsidRPr="00675F38">
        <w:rPr>
          <w:rStyle w:val="StyleUnderline"/>
        </w:rPr>
        <w:t>Energy usage for the ever-growing number of devices on the market and in homes is another environmental threat that would be greatly increased by the new capabilities brought by the 5G network.</w:t>
      </w:r>
      <w:r w:rsidRPr="00675F38">
        <w:rPr>
          <w:sz w:val="16"/>
        </w:rPr>
        <w:t xml:space="preserve"> Often, energy forecasts overlook the amount of energy that will be consumed by new technologies, which leads to a skewed understanding of the actual amount of energy expected to be used.[30] One example of this is with IoT devices.[31] </w:t>
      </w:r>
      <w:r w:rsidRPr="00675F38">
        <w:rPr>
          <w:rStyle w:val="Emphasis"/>
        </w:rPr>
        <w:t>IoT</w:t>
      </w:r>
      <w:r w:rsidRPr="00675F38">
        <w:rPr>
          <w:sz w:val="16"/>
        </w:rPr>
        <w:t xml:space="preserve"> </w:t>
      </w:r>
      <w:r w:rsidRPr="00675F38">
        <w:rPr>
          <w:rStyle w:val="StyleUnderline"/>
        </w:rPr>
        <w:t>is one of the main aspects of 5G people in the technology field are most excited about</w:t>
      </w:r>
      <w:r w:rsidRPr="00675F38">
        <w:rPr>
          <w:sz w:val="16"/>
        </w:rPr>
        <w:t xml:space="preserve">. </w:t>
      </w:r>
      <w:r w:rsidRPr="00675F38">
        <w:rPr>
          <w:rStyle w:val="Emphasis"/>
        </w:rPr>
        <w:t>5G</w:t>
      </w:r>
      <w:r w:rsidRPr="00675F38">
        <w:rPr>
          <w:sz w:val="16"/>
        </w:rPr>
        <w:t xml:space="preserve"> </w:t>
      </w:r>
      <w:r w:rsidRPr="00675F38">
        <w:rPr>
          <w:rStyle w:val="StyleUnderline"/>
        </w:rPr>
        <w:t>will allow for a larger expansion of IoT into the everyday household</w:t>
      </w:r>
      <w:r w:rsidRPr="00675F38">
        <w:rPr>
          <w:sz w:val="16"/>
        </w:rPr>
        <w:t xml:space="preserve">.[32] While some IoT devices promise lower energy usage abilities, the </w:t>
      </w:r>
      <w:r w:rsidRPr="00675F38">
        <w:rPr>
          <w:rStyle w:val="Emphasis"/>
        </w:rPr>
        <w:t>50 billion new IoT devices</w:t>
      </w:r>
      <w:r w:rsidRPr="00675F38">
        <w:rPr>
          <w:sz w:val="16"/>
        </w:rPr>
        <w:t xml:space="preserve"> </w:t>
      </w:r>
      <w:r w:rsidRPr="00675F38">
        <w:rPr>
          <w:rStyle w:val="StyleUnderline"/>
        </w:rPr>
        <w:t>expected to be produced and used by consumers will surpass the energy used by today’s electronics</w:t>
      </w:r>
      <w:r w:rsidRPr="00675F38">
        <w:rPr>
          <w:sz w:val="16"/>
        </w:rPr>
        <w:t xml:space="preserve">. The small cells required for the 5G network to properly function causes another issue of waste with the new network. Because of the weak nature of the millimeter waves used in the 5G technology, small cells will need to be placed around 250 meters apart to insure continuous connection.[33] The main issue with these small cells is that the </w:t>
      </w:r>
      <w:r w:rsidRPr="00675F38">
        <w:rPr>
          <w:rStyle w:val="StyleUnderline"/>
        </w:rPr>
        <w:t>manufacturing and maintenance of</w:t>
      </w:r>
      <w:r w:rsidRPr="00675F38">
        <w:rPr>
          <w:sz w:val="16"/>
        </w:rPr>
        <w:t xml:space="preserve"> these </w:t>
      </w:r>
      <w:r w:rsidRPr="00675F38">
        <w:rPr>
          <w:rStyle w:val="StyleUnderline"/>
        </w:rPr>
        <w:t>cells will create a lot of waste</w:t>
      </w:r>
      <w:r w:rsidRPr="00675F38">
        <w:rPr>
          <w:sz w:val="16"/>
        </w:rPr>
        <w:t xml:space="preserve">. The manufacturing of technology takes a large toll on the environment, </w:t>
      </w:r>
      <w:r w:rsidRPr="00675F38">
        <w:rPr>
          <w:rStyle w:val="StyleUnderline"/>
        </w:rPr>
        <w:t xml:space="preserve">due to the consumption of non-renewable resources to produce devices, and technology ending up in landfills. Implementing these small cells into large cities where they must be placed at such a high density will have a </w:t>
      </w:r>
      <w:r w:rsidRPr="00675F38">
        <w:rPr>
          <w:rStyle w:val="Emphasis"/>
        </w:rPr>
        <w:t>drastic</w:t>
      </w:r>
      <w:r w:rsidRPr="00675F38">
        <w:rPr>
          <w:rStyle w:val="StyleUnderline"/>
        </w:rPr>
        <w:t xml:space="preserve"> impact on technology waste.</w:t>
      </w:r>
    </w:p>
    <w:p w14:paraId="2F122697" w14:textId="77777777" w:rsidR="00F41288" w:rsidRPr="00675F38" w:rsidRDefault="00F41288" w:rsidP="00F41288">
      <w:pPr>
        <w:pStyle w:val="Heading4"/>
        <w:rPr>
          <w:rStyle w:val="StyleUnderline"/>
          <w:sz w:val="24"/>
          <w:u w:val="none"/>
        </w:rPr>
      </w:pPr>
      <w:r w:rsidRPr="00675F38">
        <w:rPr>
          <w:rStyle w:val="StyleUnderline"/>
          <w:sz w:val="24"/>
          <w:u w:val="none"/>
        </w:rPr>
        <w:t xml:space="preserve">AND, 5G harms delicate ecosystems </w:t>
      </w:r>
    </w:p>
    <w:p w14:paraId="665F330A" w14:textId="77777777" w:rsidR="00F41288" w:rsidRPr="00675F38" w:rsidRDefault="00F41288" w:rsidP="00F41288">
      <w:r w:rsidRPr="00675F38">
        <w:rPr>
          <w:rStyle w:val="Style13ptBold"/>
        </w:rPr>
        <w:t>Curran 20</w:t>
      </w:r>
      <w:r w:rsidRPr="00675F38">
        <w:t xml:space="preserve"> – International Policy Institute Cybersecurity Fellow at the University of Washington (Claire; “What Will 5G Mean for the Environment?”; 1/30/20; </w:t>
      </w:r>
      <w:hyperlink r:id="rId412" w:history="1">
        <w:r w:rsidRPr="00675F38">
          <w:rPr>
            <w:rStyle w:val="Hyperlink"/>
          </w:rPr>
          <w:t>https://jsis.washington.edu/news/what-will-5g-mean-for-the-environment/</w:t>
        </w:r>
      </w:hyperlink>
      <w:r w:rsidRPr="00675F38">
        <w:t xml:space="preserve">; accessed 6/23/20) </w:t>
      </w:r>
      <w:proofErr w:type="spellStart"/>
      <w:r>
        <w:t>dmc</w:t>
      </w:r>
      <w:proofErr w:type="spellEnd"/>
    </w:p>
    <w:p w14:paraId="6D35EBB5" w14:textId="77777777" w:rsidR="00F41288" w:rsidRPr="00675F38" w:rsidRDefault="00F41288" w:rsidP="00F41288">
      <w:r w:rsidRPr="00675F38">
        <w:rPr>
          <w:sz w:val="16"/>
        </w:rPr>
        <w:t xml:space="preserve">The Impact of 5G on Ecosystems There is some evidence that the </w:t>
      </w:r>
      <w:r w:rsidRPr="00675F38">
        <w:rPr>
          <w:rStyle w:val="StyleUnderline"/>
        </w:rPr>
        <w:t>new devices</w:t>
      </w:r>
      <w:r w:rsidRPr="00675F38">
        <w:rPr>
          <w:sz w:val="16"/>
        </w:rPr>
        <w:t xml:space="preserve"> </w:t>
      </w:r>
      <w:r w:rsidRPr="00675F38">
        <w:rPr>
          <w:rStyle w:val="StyleUnderline"/>
        </w:rPr>
        <w:t>and technologies associated with 5G</w:t>
      </w:r>
      <w:r w:rsidRPr="00675F38">
        <w:rPr>
          <w:sz w:val="16"/>
        </w:rPr>
        <w:t xml:space="preserve"> </w:t>
      </w:r>
      <w:r w:rsidRPr="00675F38">
        <w:rPr>
          <w:rStyle w:val="StyleUnderline"/>
        </w:rPr>
        <w:t>will be</w:t>
      </w:r>
      <w:r w:rsidRPr="00675F38">
        <w:rPr>
          <w:sz w:val="16"/>
        </w:rPr>
        <w:t xml:space="preserve"> </w:t>
      </w:r>
      <w:r w:rsidRPr="00675F38">
        <w:rPr>
          <w:rStyle w:val="Emphasis"/>
        </w:rPr>
        <w:t>harmful</w:t>
      </w:r>
      <w:r w:rsidRPr="00675F38">
        <w:rPr>
          <w:sz w:val="16"/>
        </w:rPr>
        <w:t xml:space="preserve"> </w:t>
      </w:r>
      <w:r w:rsidRPr="00675F38">
        <w:rPr>
          <w:rStyle w:val="StyleUnderline"/>
        </w:rPr>
        <w:t>to delicate ecosystems</w:t>
      </w:r>
      <w:r w:rsidRPr="00675F38">
        <w:rPr>
          <w:sz w:val="16"/>
        </w:rPr>
        <w:t xml:space="preserve">. </w:t>
      </w:r>
      <w:r w:rsidRPr="00675F38">
        <w:rPr>
          <w:rStyle w:val="StyleUnderline"/>
        </w:rPr>
        <w:t>The main component</w:t>
      </w:r>
      <w:r w:rsidRPr="00675F38">
        <w:rPr>
          <w:sz w:val="16"/>
        </w:rPr>
        <w:t xml:space="preserve"> of the 5G network that will affect the earth’s ecosystems </w:t>
      </w:r>
      <w:r w:rsidRPr="00675F38">
        <w:rPr>
          <w:rStyle w:val="StyleUnderline"/>
        </w:rPr>
        <w:t>is</w:t>
      </w:r>
      <w:r w:rsidRPr="00675F38">
        <w:rPr>
          <w:sz w:val="16"/>
        </w:rPr>
        <w:t xml:space="preserve"> the </w:t>
      </w:r>
      <w:r w:rsidRPr="00675F38">
        <w:rPr>
          <w:rStyle w:val="Emphasis"/>
        </w:rPr>
        <w:t>millimeter waves</w:t>
      </w:r>
      <w:r w:rsidRPr="00675F38">
        <w:rPr>
          <w:sz w:val="16"/>
        </w:rPr>
        <w:t xml:space="preserve">. The millimeter waves that are being used in developing the 5G network have never been used at such scale before. This makes it especially difficult to know how they will impact the environment and certain ecosystems. However, </w:t>
      </w:r>
      <w:r w:rsidRPr="00675F38">
        <w:rPr>
          <w:rStyle w:val="StyleUnderline"/>
        </w:rPr>
        <w:t xml:space="preserve">studies have found that there are some harms caused by these new technologies. </w:t>
      </w:r>
      <w:r w:rsidRPr="00675F38">
        <w:rPr>
          <w:sz w:val="16"/>
        </w:rPr>
        <w:t xml:space="preserve">The </w:t>
      </w:r>
      <w:r w:rsidRPr="00675F38">
        <w:rPr>
          <w:rStyle w:val="StyleUnderline"/>
        </w:rPr>
        <w:t>millimeter waves</w:t>
      </w:r>
      <w:r w:rsidRPr="00675F38">
        <w:rPr>
          <w:sz w:val="16"/>
        </w:rPr>
        <w:t xml:space="preserve">, specifically, </w:t>
      </w:r>
      <w:r w:rsidRPr="00675F38">
        <w:rPr>
          <w:rStyle w:val="StyleUnderline"/>
        </w:rPr>
        <w:t>have been linked to many disturbances in the ecosystems</w:t>
      </w:r>
      <w:r w:rsidRPr="00675F38">
        <w:rPr>
          <w:sz w:val="16"/>
        </w:rPr>
        <w:t xml:space="preserve"> of birds. In a study by the Centre for Environment and Vocational Studies of Punjab University, researchers observed that </w:t>
      </w:r>
      <w:r w:rsidRPr="00675F38">
        <w:rPr>
          <w:rStyle w:val="StyleUnderline"/>
        </w:rPr>
        <w:t xml:space="preserve">after exposure to radiation from a cell tower for just </w:t>
      </w:r>
      <w:r w:rsidRPr="00675F38">
        <w:rPr>
          <w:rStyle w:val="Emphasis"/>
        </w:rPr>
        <w:t>5</w:t>
      </w:r>
      <w:r w:rsidRPr="00675F38">
        <w:rPr>
          <w:sz w:val="16"/>
        </w:rPr>
        <w:t xml:space="preserve">-30 </w:t>
      </w:r>
      <w:r w:rsidRPr="00675F38">
        <w:rPr>
          <w:rStyle w:val="Emphasis"/>
        </w:rPr>
        <w:t>minutes</w:t>
      </w:r>
      <w:r w:rsidRPr="00675F38">
        <w:rPr>
          <w:sz w:val="16"/>
        </w:rPr>
        <w:t xml:space="preserve">, the </w:t>
      </w:r>
      <w:r w:rsidRPr="00675F38">
        <w:rPr>
          <w:rStyle w:val="Emphasis"/>
        </w:rPr>
        <w:t>eggs</w:t>
      </w:r>
      <w:r w:rsidRPr="00675F38">
        <w:rPr>
          <w:sz w:val="16"/>
        </w:rPr>
        <w:t xml:space="preserve"> of sparrows </w:t>
      </w:r>
      <w:r w:rsidRPr="00675F38">
        <w:rPr>
          <w:rStyle w:val="StyleUnderline"/>
        </w:rPr>
        <w:t>were disfigured</w:t>
      </w:r>
      <w:r w:rsidRPr="00675F38">
        <w:rPr>
          <w:sz w:val="16"/>
        </w:rPr>
        <w:t xml:space="preserve">.[34] The </w:t>
      </w:r>
      <w:r w:rsidRPr="00675F38">
        <w:rPr>
          <w:rStyle w:val="Emphasis"/>
        </w:rPr>
        <w:t>disfiguration</w:t>
      </w:r>
      <w:r w:rsidRPr="00675F38">
        <w:rPr>
          <w:sz w:val="16"/>
        </w:rPr>
        <w:t xml:space="preserve"> of birds exposed for such a short amount of time to these frequencies </w:t>
      </w:r>
      <w:r w:rsidRPr="00675F38">
        <w:rPr>
          <w:rStyle w:val="StyleUnderline"/>
        </w:rPr>
        <w:t>is significant considering that the new 5G network will have a much higher density of base stations</w:t>
      </w:r>
      <w:r w:rsidRPr="00675F38">
        <w:rPr>
          <w:sz w:val="16"/>
        </w:rPr>
        <w:t xml:space="preserve"> (small cells) throughout areas needing connection. The potential dangers of having so many small cells all over areas where birds live could cause whole populations of birds to have mutations that </w:t>
      </w:r>
      <w:r w:rsidRPr="00675F38">
        <w:rPr>
          <w:rStyle w:val="StyleUnderline"/>
        </w:rPr>
        <w:t>threaten their population’s survival</w:t>
      </w:r>
      <w:r w:rsidRPr="00675F38">
        <w:rPr>
          <w:sz w:val="16"/>
        </w:rPr>
        <w:t xml:space="preserve">. Additionally, a study done in Spain showed </w:t>
      </w:r>
      <w:r w:rsidRPr="00675F38">
        <w:rPr>
          <w:rStyle w:val="Emphasis"/>
        </w:rPr>
        <w:t>breeding</w:t>
      </w:r>
      <w:r w:rsidRPr="00675F38">
        <w:rPr>
          <w:sz w:val="16"/>
        </w:rPr>
        <w:t xml:space="preserve">, </w:t>
      </w:r>
      <w:r w:rsidRPr="00675F38">
        <w:rPr>
          <w:rStyle w:val="Emphasis"/>
        </w:rPr>
        <w:t>nesting</w:t>
      </w:r>
      <w:r w:rsidRPr="00675F38">
        <w:rPr>
          <w:sz w:val="16"/>
        </w:rPr>
        <w:t xml:space="preserve">, </w:t>
      </w:r>
      <w:r w:rsidRPr="00675F38">
        <w:rPr>
          <w:rStyle w:val="StyleUnderline"/>
        </w:rPr>
        <w:t>and</w:t>
      </w:r>
      <w:r w:rsidRPr="00675F38">
        <w:rPr>
          <w:sz w:val="16"/>
        </w:rPr>
        <w:t xml:space="preserve"> </w:t>
      </w:r>
      <w:r w:rsidRPr="00675F38">
        <w:rPr>
          <w:rStyle w:val="Emphasis"/>
        </w:rPr>
        <w:t>roosting</w:t>
      </w:r>
      <w:r w:rsidRPr="00675F38">
        <w:rPr>
          <w:sz w:val="16"/>
        </w:rPr>
        <w:t xml:space="preserve"> was </w:t>
      </w:r>
      <w:r w:rsidRPr="00675F38">
        <w:rPr>
          <w:rStyle w:val="StyleUnderline"/>
        </w:rPr>
        <w:t>negatively affected by microwave radiation emitted by a cell tower</w:t>
      </w:r>
      <w:r w:rsidRPr="00675F38">
        <w:rPr>
          <w:sz w:val="16"/>
        </w:rPr>
        <w:t xml:space="preserve">.[35] Again, the issue of the increase in the amount of connection conductors in the form of small cells to provide connection with the 5G network is seen to be harmful to species that live around humans. Additionally, Warnke found that </w:t>
      </w:r>
      <w:r w:rsidRPr="00675F38">
        <w:rPr>
          <w:rStyle w:val="Emphasis"/>
        </w:rPr>
        <w:t>cellular devices had a detrimental impact on bees</w:t>
      </w:r>
      <w:r w:rsidRPr="00675F38">
        <w:rPr>
          <w:sz w:val="16"/>
        </w:rPr>
        <w:t xml:space="preserve">.[36] In this study, </w:t>
      </w:r>
      <w:r w:rsidRPr="00675F38">
        <w:rPr>
          <w:rStyle w:val="StyleUnderline"/>
        </w:rPr>
        <w:t xml:space="preserve">beehives exposed for just ten minutes </w:t>
      </w:r>
      <w:r w:rsidRPr="00675F38">
        <w:rPr>
          <w:sz w:val="16"/>
        </w:rPr>
        <w:t xml:space="preserve">to 900MHz waves fell </w:t>
      </w:r>
      <w:r w:rsidRPr="00675F38">
        <w:rPr>
          <w:rStyle w:val="StyleUnderline"/>
        </w:rPr>
        <w:t>victim to colony collapse disorder</w:t>
      </w:r>
      <w:r w:rsidRPr="00675F38">
        <w:rPr>
          <w:sz w:val="16"/>
        </w:rPr>
        <w:t xml:space="preserve">.[37] Colony collapse disorder is when many of the bees living in the hive </w:t>
      </w:r>
      <w:r w:rsidRPr="00675F38">
        <w:rPr>
          <w:rStyle w:val="StyleUnderline"/>
        </w:rPr>
        <w:t>abandon the hive leaving the queen, the eggs, and a few worker bees</w:t>
      </w:r>
      <w:r w:rsidRPr="00675F38">
        <w:rPr>
          <w:sz w:val="16"/>
        </w:rPr>
        <w:t xml:space="preserve">. The </w:t>
      </w:r>
      <w:r w:rsidRPr="00675F38">
        <w:rPr>
          <w:rStyle w:val="StyleUnderline"/>
        </w:rPr>
        <w:t>worker</w:t>
      </w:r>
      <w:r w:rsidRPr="00675F38">
        <w:rPr>
          <w:sz w:val="16"/>
        </w:rPr>
        <w:t xml:space="preserve"> </w:t>
      </w:r>
      <w:r w:rsidRPr="00675F38">
        <w:rPr>
          <w:rStyle w:val="StyleUnderline"/>
        </w:rPr>
        <w:t>bees</w:t>
      </w:r>
      <w:r w:rsidRPr="00675F38">
        <w:rPr>
          <w:sz w:val="16"/>
        </w:rPr>
        <w:t xml:space="preserve"> exposed to this radiation also had </w:t>
      </w:r>
      <w:r w:rsidRPr="00675F38">
        <w:rPr>
          <w:rStyle w:val="StyleUnderline"/>
        </w:rPr>
        <w:t>worsened navigational skills</w:t>
      </w:r>
      <w:r w:rsidRPr="00675F38">
        <w:rPr>
          <w:sz w:val="16"/>
        </w:rPr>
        <w:t xml:space="preserve">, causing them to stop returning to their original hive after about ten days.[38] </w:t>
      </w:r>
      <w:r w:rsidRPr="00675F38">
        <w:rPr>
          <w:rStyle w:val="Emphasis"/>
        </w:rPr>
        <w:t>Bees are an incredibly important part</w:t>
      </w:r>
      <w:r w:rsidRPr="00675F38">
        <w:rPr>
          <w:sz w:val="16"/>
        </w:rPr>
        <w:t xml:space="preserve"> </w:t>
      </w:r>
      <w:r w:rsidRPr="00675F38">
        <w:rPr>
          <w:rStyle w:val="StyleUnderline"/>
        </w:rPr>
        <w:t>of the earth’s ecosystem.</w:t>
      </w:r>
      <w:r w:rsidRPr="00675F38">
        <w:rPr>
          <w:sz w:val="16"/>
        </w:rPr>
        <w:t xml:space="preserve"> </w:t>
      </w:r>
      <w:r w:rsidRPr="00675F38">
        <w:rPr>
          <w:rStyle w:val="StyleUnderline"/>
        </w:rPr>
        <w:t xml:space="preserve">Around </w:t>
      </w:r>
      <w:r w:rsidRPr="00675F38">
        <w:rPr>
          <w:rStyle w:val="Emphasis"/>
        </w:rPr>
        <w:t xml:space="preserve">one-third </w:t>
      </w:r>
      <w:r w:rsidRPr="00675F38">
        <w:rPr>
          <w:rStyle w:val="StyleUnderline"/>
        </w:rPr>
        <w:t>of the food</w:t>
      </w:r>
      <w:r w:rsidRPr="00675F38">
        <w:rPr>
          <w:sz w:val="16"/>
        </w:rPr>
        <w:t xml:space="preserve"> </w:t>
      </w:r>
      <w:r w:rsidRPr="00675F38">
        <w:rPr>
          <w:rStyle w:val="StyleUnderline"/>
        </w:rPr>
        <w:t xml:space="preserve">produced today is dependent on </w:t>
      </w:r>
      <w:r w:rsidRPr="00675F38">
        <w:rPr>
          <w:rStyle w:val="StyleUnderline"/>
        </w:rPr>
        <w:lastRenderedPageBreak/>
        <w:t>bees for pollination</w:t>
      </w:r>
      <w:r w:rsidRPr="00675F38">
        <w:rPr>
          <w:sz w:val="16"/>
        </w:rPr>
        <w:t xml:space="preserve">, making bees are a vital part of the agricultural system.[39] </w:t>
      </w:r>
      <w:r w:rsidRPr="00675F38">
        <w:rPr>
          <w:rStyle w:val="Emphasis"/>
        </w:rPr>
        <w:t>Bees not only provide pollination</w:t>
      </w:r>
      <w:r w:rsidRPr="00675F38">
        <w:rPr>
          <w:sz w:val="16"/>
        </w:rPr>
        <w:t xml:space="preserve"> </w:t>
      </w:r>
      <w:r w:rsidRPr="00675F38">
        <w:rPr>
          <w:rStyle w:val="StyleUnderline"/>
        </w:rPr>
        <w:t>for the plant-based food we eat,</w:t>
      </w:r>
      <w:r w:rsidRPr="00675F38">
        <w:rPr>
          <w:sz w:val="16"/>
        </w:rPr>
        <w:t xml:space="preserve"> </w:t>
      </w:r>
      <w:r w:rsidRPr="00675F38">
        <w:rPr>
          <w:rStyle w:val="StyleUnderline"/>
        </w:rPr>
        <w:t>but they are also important to maintaining the food livestock eats</w:t>
      </w:r>
      <w:r w:rsidRPr="00675F38">
        <w:rPr>
          <w:sz w:val="16"/>
        </w:rPr>
        <w:t xml:space="preserve">. Without bees, a vast majority of the food eaten today would be lost or at the very least highly limited. </w:t>
      </w:r>
      <w:r w:rsidRPr="00675F38">
        <w:rPr>
          <w:rStyle w:val="StyleUnderline"/>
        </w:rPr>
        <w:t>Climate change has already caused a large decline in the world’s bee population</w:t>
      </w:r>
      <w:r w:rsidRPr="00675F38">
        <w:rPr>
          <w:sz w:val="16"/>
        </w:rPr>
        <w:t xml:space="preserve">. </w:t>
      </w:r>
      <w:r w:rsidRPr="00675F38">
        <w:rPr>
          <w:rStyle w:val="StyleUnderline"/>
        </w:rPr>
        <w:t>The impact that the cell towers have</w:t>
      </w:r>
      <w:r w:rsidRPr="00675F38">
        <w:rPr>
          <w:sz w:val="16"/>
        </w:rPr>
        <w:t xml:space="preserve"> on birds and bees </w:t>
      </w:r>
      <w:r w:rsidRPr="00675F38">
        <w:rPr>
          <w:rStyle w:val="StyleUnderline"/>
        </w:rPr>
        <w:t>is important to understand, because</w:t>
      </w:r>
      <w:r w:rsidRPr="00675F38">
        <w:rPr>
          <w:sz w:val="16"/>
        </w:rPr>
        <w:t xml:space="preserve"> </w:t>
      </w:r>
      <w:r w:rsidRPr="00675F38">
        <w:rPr>
          <w:rStyle w:val="Emphasis"/>
        </w:rPr>
        <w:t>all ecosystems</w:t>
      </w:r>
      <w:r w:rsidRPr="00675F38">
        <w:rPr>
          <w:sz w:val="16"/>
        </w:rPr>
        <w:t xml:space="preserve"> </w:t>
      </w:r>
      <w:r w:rsidRPr="00675F38">
        <w:rPr>
          <w:rStyle w:val="StyleUnderline"/>
        </w:rPr>
        <w:t>of the earth are interconnected</w:t>
      </w:r>
      <w:r w:rsidRPr="00675F38">
        <w:rPr>
          <w:sz w:val="16"/>
        </w:rPr>
        <w:t xml:space="preserve">. </w:t>
      </w:r>
      <w:r w:rsidRPr="00675F38">
        <w:rPr>
          <w:rStyle w:val="StyleUnderline"/>
        </w:rPr>
        <w:t xml:space="preserve">If one component of an ecosystem is disrupted the </w:t>
      </w:r>
      <w:r w:rsidRPr="00675F38">
        <w:rPr>
          <w:rStyle w:val="Emphasis"/>
        </w:rPr>
        <w:t>whole system</w:t>
      </w:r>
      <w:r w:rsidRPr="00675F38">
        <w:rPr>
          <w:rStyle w:val="StyleUnderline"/>
        </w:rPr>
        <w:t xml:space="preserve"> will be affected. </w:t>
      </w:r>
      <w:r w:rsidRPr="00675F38">
        <w:rPr>
          <w:sz w:val="16"/>
        </w:rPr>
        <w:t xml:space="preserve">The disturbances of birds with the cell towers of today would only increase, because with 5G a larger number of small cell radio-tower-like devices would be necessary to ensure high quality connection for users. Having a larger number of high concentrations of these millimeter waves in the form of small cells would cause a wider exposure to bees and birds, </w:t>
      </w:r>
      <w:r w:rsidRPr="00675F38">
        <w:rPr>
          <w:rStyle w:val="StyleUnderline"/>
        </w:rPr>
        <w:t>and possibly other species that are equally important to our environment</w:t>
      </w:r>
      <w:r w:rsidRPr="00675F38">
        <w:t>.</w:t>
      </w:r>
    </w:p>
    <w:p w14:paraId="48A0803B" w14:textId="77777777" w:rsidR="00F41288" w:rsidRPr="00675F38" w:rsidRDefault="00F41288" w:rsidP="00F41288">
      <w:pPr>
        <w:pStyle w:val="Heading4"/>
      </w:pPr>
      <w:r w:rsidRPr="00675F38">
        <w:t xml:space="preserve">Republican Congress and COVID block renewable recovery/expansion. </w:t>
      </w:r>
    </w:p>
    <w:p w14:paraId="50642C7A" w14:textId="77777777" w:rsidR="00F41288" w:rsidRPr="00675F38" w:rsidRDefault="00F41288" w:rsidP="00F41288">
      <w:r w:rsidRPr="00675F38">
        <w:rPr>
          <w:rStyle w:val="Style13ptBold"/>
        </w:rPr>
        <w:t>Dembicki 20</w:t>
      </w:r>
      <w:r w:rsidRPr="00675F38">
        <w:t xml:space="preserve"> – freelance and investigative climate reporter (Geoff; “Republicans Are Planning to Use Coronavirus to Gut Renewable Energy”; 4/13/20; </w:t>
      </w:r>
      <w:proofErr w:type="gramStart"/>
      <w:r w:rsidRPr="00675F38">
        <w:t>https://www.vice.com/en_us/article/k7ev53/republicans-are-planning-to-use-coronavirus-to-gut-renewable-energy?;</w:t>
      </w:r>
      <w:proofErr w:type="gramEnd"/>
      <w:r w:rsidRPr="00675F38">
        <w:t xml:space="preserve"> accessed 6/25/20) </w:t>
      </w:r>
      <w:proofErr w:type="spellStart"/>
      <w:r>
        <w:t>dmc</w:t>
      </w:r>
      <w:proofErr w:type="spellEnd"/>
    </w:p>
    <w:p w14:paraId="2E0B2461" w14:textId="77777777" w:rsidR="00F41288" w:rsidRPr="00675F38" w:rsidRDefault="00F41288" w:rsidP="00F41288">
      <w:pPr>
        <w:rPr>
          <w:sz w:val="16"/>
        </w:rPr>
      </w:pPr>
      <w:proofErr w:type="spellStart"/>
      <w:r w:rsidRPr="00675F38">
        <w:rPr>
          <w:rStyle w:val="StyleUnderline"/>
        </w:rPr>
        <w:t>Ebell</w:t>
      </w:r>
      <w:proofErr w:type="spellEnd"/>
      <w:r w:rsidRPr="00675F38">
        <w:rPr>
          <w:rStyle w:val="StyleUnderline"/>
        </w:rPr>
        <w:t xml:space="preserve"> and others</w:t>
      </w:r>
      <w:r w:rsidRPr="00675F38">
        <w:rPr>
          <w:sz w:val="16"/>
        </w:rPr>
        <w:t xml:space="preserve"> in the conservative movement are now looking ahead to the next battle: </w:t>
      </w:r>
      <w:r w:rsidRPr="00675F38">
        <w:rPr>
          <w:rStyle w:val="StyleUnderline"/>
        </w:rPr>
        <w:t>preventing wind and solar companies from getting tax credits and other incentives extended in “phase four” stimulus negotiations that could begin later this month</w:t>
      </w:r>
      <w:r w:rsidRPr="00675F38">
        <w:rPr>
          <w:sz w:val="16"/>
        </w:rPr>
        <w:t xml:space="preserve">. “We will </w:t>
      </w:r>
      <w:r w:rsidRPr="00675F38">
        <w:rPr>
          <w:rStyle w:val="StyleUnderline"/>
        </w:rPr>
        <w:t>oppose</w:t>
      </w:r>
      <w:r w:rsidRPr="00675F38">
        <w:rPr>
          <w:sz w:val="16"/>
        </w:rPr>
        <w:t xml:space="preserve"> any attempt to provide </w:t>
      </w:r>
      <w:r w:rsidRPr="00675F38">
        <w:rPr>
          <w:rStyle w:val="Emphasis"/>
        </w:rPr>
        <w:t>long-term subsidies</w:t>
      </w:r>
      <w:r w:rsidRPr="00675F38">
        <w:rPr>
          <w:sz w:val="16"/>
        </w:rPr>
        <w:t xml:space="preserve"> to any type of energy,” </w:t>
      </w:r>
      <w:proofErr w:type="spellStart"/>
      <w:r w:rsidRPr="00675F38">
        <w:rPr>
          <w:sz w:val="16"/>
        </w:rPr>
        <w:t>Ebell</w:t>
      </w:r>
      <w:proofErr w:type="spellEnd"/>
      <w:r w:rsidRPr="00675F38">
        <w:rPr>
          <w:sz w:val="16"/>
        </w:rPr>
        <w:t xml:space="preserve"> told VICE. “</w:t>
      </w:r>
      <w:r w:rsidRPr="00675F38">
        <w:rPr>
          <w:rStyle w:val="StyleUnderline"/>
        </w:rPr>
        <w:t xml:space="preserve">We would oppose any of the </w:t>
      </w:r>
      <w:r w:rsidRPr="00675F38">
        <w:rPr>
          <w:rStyle w:val="Emphasis"/>
        </w:rPr>
        <w:t>Green New Deal provisions</w:t>
      </w:r>
      <w:r w:rsidRPr="00675F38">
        <w:rPr>
          <w:rStyle w:val="StyleUnderline"/>
        </w:rPr>
        <w:t xml:space="preserve"> as well.”</w:t>
      </w:r>
      <w:r w:rsidRPr="00675F38">
        <w:rPr>
          <w:sz w:val="16"/>
        </w:rPr>
        <w:t xml:space="preserve"> </w:t>
      </w:r>
      <w:r w:rsidRPr="00675F38">
        <w:rPr>
          <w:rStyle w:val="StyleUnderline"/>
        </w:rPr>
        <w:t xml:space="preserve">This is a </w:t>
      </w:r>
      <w:r w:rsidRPr="00675F38">
        <w:rPr>
          <w:rStyle w:val="Emphasis"/>
        </w:rPr>
        <w:t>perilous</w:t>
      </w:r>
      <w:r w:rsidRPr="00675F38">
        <w:rPr>
          <w:rStyle w:val="StyleUnderline"/>
        </w:rPr>
        <w:t xml:space="preserve"> time</w:t>
      </w:r>
      <w:r w:rsidRPr="00675F38">
        <w:rPr>
          <w:sz w:val="16"/>
        </w:rPr>
        <w:t xml:space="preserve"> </w:t>
      </w:r>
      <w:r w:rsidRPr="00675F38">
        <w:rPr>
          <w:rStyle w:val="StyleUnderline"/>
        </w:rPr>
        <w:t>for wind and solar companies. The industry was expecting 2020 to be a record year for installations, but</w:t>
      </w:r>
      <w:r w:rsidRPr="00675F38">
        <w:rPr>
          <w:sz w:val="16"/>
        </w:rPr>
        <w:t xml:space="preserve"> instead </w:t>
      </w:r>
      <w:r w:rsidRPr="00675F38">
        <w:rPr>
          <w:rStyle w:val="StyleUnderline"/>
        </w:rPr>
        <w:t xml:space="preserve">the </w:t>
      </w:r>
      <w:r w:rsidRPr="00675F38">
        <w:rPr>
          <w:rStyle w:val="Emphasis"/>
        </w:rPr>
        <w:t>coronavirus</w:t>
      </w:r>
      <w:r w:rsidRPr="00675F38">
        <w:rPr>
          <w:sz w:val="16"/>
        </w:rPr>
        <w:t xml:space="preserve"> </w:t>
      </w:r>
      <w:r w:rsidRPr="00675F38">
        <w:rPr>
          <w:rStyle w:val="StyleUnderline"/>
        </w:rPr>
        <w:t xml:space="preserve">has led to the </w:t>
      </w:r>
      <w:r w:rsidRPr="00675F38">
        <w:rPr>
          <w:rStyle w:val="Emphasis"/>
        </w:rPr>
        <w:t>shutting down</w:t>
      </w:r>
      <w:r w:rsidRPr="00675F38">
        <w:rPr>
          <w:rStyle w:val="StyleUnderline"/>
        </w:rPr>
        <w:t xml:space="preserve"> of factories</w:t>
      </w:r>
      <w:r w:rsidRPr="00675F38">
        <w:rPr>
          <w:sz w:val="16"/>
        </w:rPr>
        <w:t xml:space="preserve"> </w:t>
      </w:r>
      <w:r w:rsidRPr="00675F38">
        <w:rPr>
          <w:rStyle w:val="StyleUnderline"/>
        </w:rPr>
        <w:t xml:space="preserve">that make turbines and photovoltaic panels. Investors are getting jittery and </w:t>
      </w:r>
      <w:r w:rsidRPr="00675F38">
        <w:rPr>
          <w:rStyle w:val="Emphasis"/>
        </w:rPr>
        <w:t>contracts</w:t>
      </w:r>
      <w:r w:rsidRPr="00675F38">
        <w:rPr>
          <w:rStyle w:val="StyleUnderline"/>
        </w:rPr>
        <w:t xml:space="preserve"> are being cancelled</w:t>
      </w:r>
      <w:r w:rsidRPr="00675F38">
        <w:rPr>
          <w:sz w:val="16"/>
        </w:rPr>
        <w:t xml:space="preserve">. </w:t>
      </w:r>
      <w:r w:rsidRPr="00675F38">
        <w:rPr>
          <w:rStyle w:val="StyleUnderline"/>
        </w:rPr>
        <w:t xml:space="preserve">Home solar installers have been hit </w:t>
      </w:r>
      <w:r w:rsidRPr="00675F38">
        <w:rPr>
          <w:rStyle w:val="Emphasis"/>
        </w:rPr>
        <w:t>hard</w:t>
      </w:r>
      <w:r w:rsidRPr="00675F38">
        <w:rPr>
          <w:sz w:val="16"/>
        </w:rPr>
        <w:t xml:space="preserve"> </w:t>
      </w:r>
      <w:r w:rsidRPr="00675F38">
        <w:rPr>
          <w:rStyle w:val="StyleUnderline"/>
        </w:rPr>
        <w:t>due to customers delaying installations to limit their exposure to COVID-19.</w:t>
      </w:r>
      <w:r w:rsidRPr="00675F38">
        <w:rPr>
          <w:sz w:val="16"/>
        </w:rPr>
        <w:t xml:space="preserve"> Roughly </w:t>
      </w:r>
      <w:r w:rsidRPr="00675F38">
        <w:rPr>
          <w:rStyle w:val="Emphasis"/>
        </w:rPr>
        <w:t>half</w:t>
      </w:r>
      <w:r w:rsidRPr="00675F38">
        <w:rPr>
          <w:sz w:val="16"/>
        </w:rPr>
        <w:t xml:space="preserve"> </w:t>
      </w:r>
      <w:r w:rsidRPr="00675F38">
        <w:rPr>
          <w:rStyle w:val="StyleUnderline"/>
        </w:rPr>
        <w:t>of the solar industry’s</w:t>
      </w:r>
      <w:r w:rsidRPr="00675F38">
        <w:rPr>
          <w:sz w:val="16"/>
        </w:rPr>
        <w:t xml:space="preserve"> 250,000 </w:t>
      </w:r>
      <w:r w:rsidRPr="00675F38">
        <w:rPr>
          <w:rStyle w:val="StyleUnderline"/>
        </w:rPr>
        <w:t>jobs could be lost</w:t>
      </w:r>
      <w:r w:rsidRPr="00675F38">
        <w:rPr>
          <w:sz w:val="16"/>
        </w:rPr>
        <w:t xml:space="preserve"> as the crisis continues. </w:t>
      </w:r>
      <w:r w:rsidRPr="00675F38">
        <w:rPr>
          <w:rStyle w:val="StyleUnderline"/>
        </w:rPr>
        <w:t>The industry faces an additional challenge in that it can only qualify for some pre-existing federal tax credits if projects are completed on relatively tight deadlines</w:t>
      </w:r>
      <w:r w:rsidRPr="00675F38">
        <w:rPr>
          <w:sz w:val="16"/>
        </w:rPr>
        <w:t xml:space="preserve">. </w:t>
      </w:r>
      <w:r w:rsidRPr="00675F38">
        <w:rPr>
          <w:rStyle w:val="StyleUnderline"/>
        </w:rPr>
        <w:t xml:space="preserve">With so many </w:t>
      </w:r>
      <w:r w:rsidRPr="00675F38">
        <w:rPr>
          <w:rStyle w:val="Emphasis"/>
        </w:rPr>
        <w:t>delays</w:t>
      </w:r>
      <w:r w:rsidRPr="00675F38">
        <w:rPr>
          <w:sz w:val="16"/>
        </w:rPr>
        <w:t xml:space="preserve"> </w:t>
      </w:r>
      <w:r w:rsidRPr="00675F38">
        <w:rPr>
          <w:rStyle w:val="StyleUnderline"/>
        </w:rPr>
        <w:t>and</w:t>
      </w:r>
      <w:r w:rsidRPr="00675F38">
        <w:rPr>
          <w:sz w:val="16"/>
        </w:rPr>
        <w:t xml:space="preserve"> </w:t>
      </w:r>
      <w:r w:rsidRPr="00675F38">
        <w:rPr>
          <w:rStyle w:val="Emphasis"/>
        </w:rPr>
        <w:t>challenges</w:t>
      </w:r>
      <w:r w:rsidRPr="00675F38">
        <w:rPr>
          <w:sz w:val="16"/>
        </w:rPr>
        <w:t xml:space="preserve"> </w:t>
      </w:r>
      <w:r w:rsidRPr="00675F38">
        <w:rPr>
          <w:rStyle w:val="StyleUnderline"/>
        </w:rPr>
        <w:t xml:space="preserve">right now, many projects might be </w:t>
      </w:r>
      <w:r w:rsidRPr="00675F38">
        <w:rPr>
          <w:rStyle w:val="Emphasis"/>
        </w:rPr>
        <w:t>disqualified</w:t>
      </w:r>
      <w:r w:rsidRPr="00675F38">
        <w:rPr>
          <w:rStyle w:val="StyleUnderline"/>
        </w:rPr>
        <w:t xml:space="preserve"> for assistance</w:t>
      </w:r>
      <w:r w:rsidRPr="00675F38">
        <w:rPr>
          <w:sz w:val="16"/>
        </w:rPr>
        <w:t xml:space="preserve">. </w:t>
      </w:r>
      <w:r w:rsidRPr="00675F38">
        <w:rPr>
          <w:rStyle w:val="StyleUnderline"/>
        </w:rPr>
        <w:t xml:space="preserve">This could </w:t>
      </w:r>
      <w:r w:rsidRPr="00675F38">
        <w:rPr>
          <w:rStyle w:val="Emphasis"/>
        </w:rPr>
        <w:t>slow down</w:t>
      </w:r>
      <w:r w:rsidRPr="00675F38">
        <w:rPr>
          <w:rStyle w:val="StyleUnderline"/>
        </w:rPr>
        <w:t xml:space="preserve"> the transition away from climate-destabilizing fossil fuels at a time when it desperately needs to accelerate</w:t>
      </w:r>
      <w:r w:rsidRPr="00675F38">
        <w:rPr>
          <w:sz w:val="16"/>
        </w:rPr>
        <w:t xml:space="preserve">. “We want to keep the renewable sector growing, both to contribute to the coming recovery, which the renewable sector is very well positioned to do, and to continue to make headway in addressing climate change,” said Gregory </w:t>
      </w:r>
      <w:proofErr w:type="spellStart"/>
      <w:r w:rsidRPr="00675F38">
        <w:rPr>
          <w:sz w:val="16"/>
        </w:rPr>
        <w:t>Wetstone</w:t>
      </w:r>
      <w:proofErr w:type="spellEnd"/>
      <w:r w:rsidRPr="00675F38">
        <w:rPr>
          <w:sz w:val="16"/>
        </w:rPr>
        <w:t xml:space="preserve">, CEO and president of the American Council On Renewable Energy. Renewable energy is popular with Americans across the political spectrum. In red states like Texas, wind generation is now surpassing coal. Even some House Republicans are trying to expand the clean energy industry. </w:t>
      </w:r>
      <w:proofErr w:type="gramStart"/>
      <w:r w:rsidRPr="00675F38">
        <w:rPr>
          <w:sz w:val="16"/>
        </w:rPr>
        <w:t>This is why</w:t>
      </w:r>
      <w:proofErr w:type="gramEnd"/>
      <w:r w:rsidRPr="00675F38">
        <w:rPr>
          <w:sz w:val="16"/>
        </w:rPr>
        <w:t xml:space="preserve"> </w:t>
      </w:r>
      <w:proofErr w:type="spellStart"/>
      <w:r w:rsidRPr="00675F38">
        <w:rPr>
          <w:sz w:val="16"/>
        </w:rPr>
        <w:t>Wetstone</w:t>
      </w:r>
      <w:proofErr w:type="spellEnd"/>
      <w:r w:rsidRPr="00675F38">
        <w:rPr>
          <w:sz w:val="16"/>
        </w:rPr>
        <w:t xml:space="preserve"> is cautiously hopeful that relief for renewables will be included in the next round of stimulus negotiations. “We’re confident that there will be bipartisan steps to deal with the problem,” he said. </w:t>
      </w:r>
      <w:r w:rsidRPr="00675F38">
        <w:rPr>
          <w:rStyle w:val="StyleUnderline"/>
        </w:rPr>
        <w:t>Conservative activists</w:t>
      </w:r>
      <w:r w:rsidRPr="00675F38">
        <w:rPr>
          <w:sz w:val="16"/>
        </w:rPr>
        <w:t xml:space="preserve"> like Isaac </w:t>
      </w:r>
      <w:r w:rsidRPr="00675F38">
        <w:rPr>
          <w:rStyle w:val="StyleUnderline"/>
        </w:rPr>
        <w:t xml:space="preserve">will be doing all they can to ensure that </w:t>
      </w:r>
      <w:proofErr w:type="gramStart"/>
      <w:r w:rsidRPr="00675F38">
        <w:rPr>
          <w:rStyle w:val="StyleUnderline"/>
        </w:rPr>
        <w:t>doesn’t</w:t>
      </w:r>
      <w:proofErr w:type="gramEnd"/>
      <w:r w:rsidRPr="00675F38">
        <w:rPr>
          <w:rStyle w:val="StyleUnderline"/>
        </w:rPr>
        <w:t xml:space="preserve"> happen</w:t>
      </w:r>
      <w:r w:rsidRPr="00675F38">
        <w:rPr>
          <w:sz w:val="16"/>
        </w:rPr>
        <w:t xml:space="preserve">. “We will absolutely send letters with research backing up why that’s not a good idea,” he said. </w:t>
      </w:r>
      <w:proofErr w:type="spellStart"/>
      <w:r w:rsidRPr="00675F38">
        <w:rPr>
          <w:sz w:val="16"/>
        </w:rPr>
        <w:t>Ebell</w:t>
      </w:r>
      <w:proofErr w:type="spellEnd"/>
      <w:r w:rsidRPr="00675F38">
        <w:rPr>
          <w:sz w:val="16"/>
        </w:rPr>
        <w:t xml:space="preserve"> argues that </w:t>
      </w:r>
      <w:proofErr w:type="spellStart"/>
      <w:proofErr w:type="gramStart"/>
      <w:r w:rsidRPr="00675F38">
        <w:rPr>
          <w:sz w:val="16"/>
        </w:rPr>
        <w:t>Life:Powered</w:t>
      </w:r>
      <w:proofErr w:type="spellEnd"/>
      <w:proofErr w:type="gramEnd"/>
      <w:r w:rsidRPr="00675F38">
        <w:rPr>
          <w:sz w:val="16"/>
        </w:rPr>
        <w:t xml:space="preserve">, </w:t>
      </w:r>
      <w:r w:rsidRPr="00675F38">
        <w:rPr>
          <w:rStyle w:val="StyleUnderline"/>
        </w:rPr>
        <w:t xml:space="preserve">the Competitive Enterprise Institute and other groups included in the late-March anti-renewables stimulus letter have </w:t>
      </w:r>
      <w:r w:rsidRPr="00675F38">
        <w:rPr>
          <w:rStyle w:val="Emphasis"/>
        </w:rPr>
        <w:t>many sympathizers</w:t>
      </w:r>
      <w:r w:rsidRPr="00675F38">
        <w:rPr>
          <w:rStyle w:val="StyleUnderline"/>
        </w:rPr>
        <w:t xml:space="preserve"> on Capitol Hill. “The perspective of the groups that have signed the letter is not an unusual one… among conservative Republican senators,</w:t>
      </w:r>
      <w:r w:rsidRPr="00675F38">
        <w:rPr>
          <w:sz w:val="16"/>
        </w:rPr>
        <w:t xml:space="preserve">” he said. </w:t>
      </w:r>
      <w:r w:rsidRPr="00675F38">
        <w:rPr>
          <w:rStyle w:val="StyleUnderline"/>
        </w:rPr>
        <w:t>Isaac</w:t>
      </w:r>
      <w:r w:rsidRPr="00675F38">
        <w:rPr>
          <w:sz w:val="16"/>
        </w:rPr>
        <w:t xml:space="preserve"> </w:t>
      </w:r>
      <w:r w:rsidRPr="00675F38">
        <w:rPr>
          <w:rStyle w:val="StyleUnderline"/>
        </w:rPr>
        <w:t>said the issue</w:t>
      </w:r>
      <w:r w:rsidRPr="00675F38">
        <w:rPr>
          <w:sz w:val="16"/>
        </w:rPr>
        <w:t xml:space="preserve"> </w:t>
      </w:r>
      <w:proofErr w:type="gramStart"/>
      <w:r w:rsidRPr="00675F38">
        <w:rPr>
          <w:rStyle w:val="StyleUnderline"/>
        </w:rPr>
        <w:t>is</w:t>
      </w:r>
      <w:r w:rsidRPr="00675F38">
        <w:rPr>
          <w:sz w:val="16"/>
        </w:rPr>
        <w:t>n’t</w:t>
      </w:r>
      <w:proofErr w:type="gramEnd"/>
      <w:r w:rsidRPr="00675F38">
        <w:rPr>
          <w:sz w:val="16"/>
        </w:rPr>
        <w:t xml:space="preserve"> with renewables per se, but rather </w:t>
      </w:r>
      <w:r w:rsidRPr="00675F38">
        <w:rPr>
          <w:rStyle w:val="StyleUnderline"/>
        </w:rPr>
        <w:t xml:space="preserve">a free-market </w:t>
      </w:r>
      <w:r w:rsidRPr="00675F38">
        <w:rPr>
          <w:rStyle w:val="Emphasis"/>
        </w:rPr>
        <w:t>aversion</w:t>
      </w:r>
      <w:r w:rsidRPr="00675F38">
        <w:rPr>
          <w:rStyle w:val="StyleUnderline"/>
        </w:rPr>
        <w:t xml:space="preserve"> to government support for any type of energy</w:t>
      </w:r>
      <w:r w:rsidRPr="00675F38">
        <w:rPr>
          <w:sz w:val="16"/>
        </w:rPr>
        <w:t>. “</w:t>
      </w:r>
      <w:r w:rsidRPr="00675F38">
        <w:rPr>
          <w:rStyle w:val="StyleUnderline"/>
        </w:rPr>
        <w:t xml:space="preserve">We oppose </w:t>
      </w:r>
      <w:r w:rsidRPr="00675F38">
        <w:rPr>
          <w:rStyle w:val="Emphasis"/>
        </w:rPr>
        <w:t>all forms</w:t>
      </w:r>
      <w:r w:rsidRPr="00675F38">
        <w:rPr>
          <w:rStyle w:val="StyleUnderline"/>
        </w:rPr>
        <w:t xml:space="preserve"> of subsidies</w:t>
      </w:r>
      <w:r w:rsidRPr="00675F38">
        <w:rPr>
          <w:sz w:val="16"/>
        </w:rPr>
        <w:t xml:space="preserve">,” he said. </w:t>
      </w:r>
      <w:r w:rsidRPr="00675F38">
        <w:rPr>
          <w:rStyle w:val="StyleUnderline"/>
        </w:rPr>
        <w:t xml:space="preserve">His group clearly favors </w:t>
      </w:r>
      <w:r w:rsidRPr="00675F38">
        <w:rPr>
          <w:rStyle w:val="Emphasis"/>
        </w:rPr>
        <w:t>oil</w:t>
      </w:r>
      <w:r w:rsidRPr="00675F38">
        <w:rPr>
          <w:rStyle w:val="StyleUnderline"/>
        </w:rPr>
        <w:t xml:space="preserve">, </w:t>
      </w:r>
      <w:proofErr w:type="gramStart"/>
      <w:r w:rsidRPr="00675F38">
        <w:rPr>
          <w:rStyle w:val="Emphasis"/>
        </w:rPr>
        <w:t>coal</w:t>
      </w:r>
      <w:proofErr w:type="gramEnd"/>
      <w:r w:rsidRPr="00675F38">
        <w:rPr>
          <w:rStyle w:val="StyleUnderline"/>
        </w:rPr>
        <w:t xml:space="preserve"> and </w:t>
      </w:r>
      <w:r w:rsidRPr="00675F38">
        <w:rPr>
          <w:rStyle w:val="Emphasis"/>
        </w:rPr>
        <w:t>gas</w:t>
      </w:r>
      <w:r w:rsidRPr="00675F38">
        <w:rPr>
          <w:rStyle w:val="StyleUnderline"/>
        </w:rPr>
        <w:t xml:space="preserve"> expansion</w:t>
      </w:r>
      <w:r w:rsidRPr="00675F38">
        <w:rPr>
          <w:sz w:val="16"/>
        </w:rPr>
        <w:t xml:space="preserve">, however. “Surviving the coronavirus? Thank fossil fuels,” reads an article </w:t>
      </w:r>
      <w:proofErr w:type="spellStart"/>
      <w:proofErr w:type="gramStart"/>
      <w:r w:rsidRPr="00675F38">
        <w:rPr>
          <w:sz w:val="16"/>
        </w:rPr>
        <w:t>Life:Powered</w:t>
      </w:r>
      <w:proofErr w:type="spellEnd"/>
      <w:proofErr w:type="gramEnd"/>
      <w:r w:rsidRPr="00675F38">
        <w:rPr>
          <w:sz w:val="16"/>
        </w:rPr>
        <w:t xml:space="preserve"> paid to promote on Facebook in early April.</w:t>
      </w:r>
    </w:p>
    <w:p w14:paraId="7C7F71D4" w14:textId="77777777" w:rsidR="00F41288" w:rsidRPr="00675F38" w:rsidRDefault="00F41288" w:rsidP="00F41288"/>
    <w:p w14:paraId="2817DA0E" w14:textId="20772734" w:rsidR="00F41288" w:rsidRPr="00675F38" w:rsidRDefault="00BD2401" w:rsidP="00F41288">
      <w:pPr>
        <w:pStyle w:val="Heading3"/>
      </w:pPr>
      <w:r>
        <w:lastRenderedPageBreak/>
        <w:t xml:space="preserve">Biden </w:t>
      </w:r>
      <w:proofErr w:type="gramStart"/>
      <w:r>
        <w:t>Doesn’t</w:t>
      </w:r>
      <w:proofErr w:type="gramEnd"/>
      <w:r>
        <w:t xml:space="preserve"> Solve Warming</w:t>
      </w:r>
    </w:p>
    <w:p w14:paraId="361517E3" w14:textId="77777777" w:rsidR="00F41288" w:rsidRPr="00675F38" w:rsidRDefault="00F41288" w:rsidP="00F41288">
      <w:pPr>
        <w:pStyle w:val="Heading4"/>
      </w:pPr>
      <w:r w:rsidRPr="00675F38">
        <w:t xml:space="preserve">Biden’s strategy fails – empirics </w:t>
      </w:r>
    </w:p>
    <w:p w14:paraId="62424045" w14:textId="77777777" w:rsidR="00F41288" w:rsidRPr="00675F38" w:rsidRDefault="00F41288" w:rsidP="00F41288">
      <w:r w:rsidRPr="00675F38">
        <w:rPr>
          <w:rStyle w:val="Style13ptBold"/>
        </w:rPr>
        <w:t>Darby 20</w:t>
      </w:r>
      <w:r w:rsidRPr="00675F38">
        <w:t xml:space="preserve"> – freelance environmental writer (Luke; “Joe Biden's Climate Change Record Doesn't Match His Rhetoric”; 3/20/20; </w:t>
      </w:r>
      <w:hyperlink r:id="rId413" w:history="1">
        <w:r w:rsidRPr="00675F38">
          <w:rPr>
            <w:rStyle w:val="Hyperlink"/>
          </w:rPr>
          <w:t>https://www.gq.com/story/biden-climate-change-record</w:t>
        </w:r>
      </w:hyperlink>
      <w:r w:rsidRPr="00675F38">
        <w:t xml:space="preserve">; accessed 6/23/20) </w:t>
      </w:r>
      <w:proofErr w:type="spellStart"/>
      <w:r>
        <w:t>dmc</w:t>
      </w:r>
      <w:proofErr w:type="spellEnd"/>
    </w:p>
    <w:p w14:paraId="22A88AFC" w14:textId="77777777" w:rsidR="00F41288" w:rsidRPr="00675F38" w:rsidRDefault="00F41288" w:rsidP="00F41288">
      <w:pPr>
        <w:rPr>
          <w:sz w:val="16"/>
        </w:rPr>
      </w:pPr>
      <w:r w:rsidRPr="00675F38">
        <w:rPr>
          <w:rStyle w:val="StyleUnderline"/>
        </w:rPr>
        <w:t>Under the Obama administration</w:t>
      </w:r>
      <w:r w:rsidRPr="00675F38">
        <w:rPr>
          <w:sz w:val="16"/>
        </w:rPr>
        <w:t xml:space="preserve">, </w:t>
      </w:r>
      <w:r w:rsidRPr="00675F38">
        <w:rPr>
          <w:rStyle w:val="Emphasis"/>
        </w:rPr>
        <w:t>fossil fuel production</w:t>
      </w:r>
      <w:r w:rsidRPr="00675F38">
        <w:rPr>
          <w:sz w:val="16"/>
        </w:rPr>
        <w:t xml:space="preserve"> in the U.S. </w:t>
      </w:r>
      <w:r w:rsidRPr="00675F38">
        <w:rPr>
          <w:rStyle w:val="Emphasis"/>
        </w:rPr>
        <w:t>soared</w:t>
      </w:r>
      <w:r w:rsidRPr="00675F38">
        <w:rPr>
          <w:sz w:val="16"/>
        </w:rPr>
        <w:t xml:space="preserve">. </w:t>
      </w:r>
      <w:r w:rsidRPr="00675F38">
        <w:rPr>
          <w:rStyle w:val="StyleUnderline"/>
        </w:rPr>
        <w:t>Days after the Paris Agreement was signed</w:t>
      </w:r>
      <w:r w:rsidRPr="00675F38">
        <w:rPr>
          <w:sz w:val="16"/>
        </w:rPr>
        <w:t xml:space="preserve">, </w:t>
      </w:r>
      <w:r w:rsidRPr="00675F38">
        <w:rPr>
          <w:rStyle w:val="StyleUnderline"/>
        </w:rPr>
        <w:t>Obama signed an omnibus bill that lifted a ban</w:t>
      </w:r>
      <w:r w:rsidRPr="00675F38">
        <w:rPr>
          <w:sz w:val="16"/>
        </w:rPr>
        <w:t xml:space="preserve"> </w:t>
      </w:r>
      <w:r w:rsidRPr="00675F38">
        <w:rPr>
          <w:rStyle w:val="StyleUnderline"/>
        </w:rPr>
        <w:t>on crude oil exports</w:t>
      </w:r>
      <w:r w:rsidRPr="00675F38">
        <w:rPr>
          <w:sz w:val="16"/>
        </w:rPr>
        <w:t xml:space="preserve">, </w:t>
      </w:r>
      <w:r w:rsidRPr="00675F38">
        <w:rPr>
          <w:rStyle w:val="StyleUnderline"/>
        </w:rPr>
        <w:t>paving the way for the U.S. to eventually export more than 3 million barrels a day</w:t>
      </w:r>
      <w:r w:rsidRPr="00675F38">
        <w:rPr>
          <w:sz w:val="16"/>
        </w:rPr>
        <w:t xml:space="preserve">. </w:t>
      </w:r>
      <w:r w:rsidRPr="00675F38">
        <w:rPr>
          <w:rStyle w:val="StyleUnderline"/>
        </w:rPr>
        <w:t xml:space="preserve">Biden bragged about the American crude </w:t>
      </w:r>
      <w:r w:rsidRPr="00675F38">
        <w:rPr>
          <w:rStyle w:val="Emphasis"/>
        </w:rPr>
        <w:t>surging</w:t>
      </w:r>
      <w:r w:rsidRPr="00675F38">
        <w:rPr>
          <w:rStyle w:val="StyleUnderline"/>
        </w:rPr>
        <w:t xml:space="preserve"> into foreign markets</w:t>
      </w:r>
      <w:r w:rsidRPr="00675F38">
        <w:rPr>
          <w:sz w:val="16"/>
        </w:rPr>
        <w:t xml:space="preserve">, saying in a 2016 speech, "For the first time, gas from the United States is being used here in Europe. And every country in Europe can now buy that American resource." As of late 2018, the U.S. became the largest exporter of crude oil in the world. </w:t>
      </w:r>
      <w:r w:rsidRPr="00675F38">
        <w:rPr>
          <w:rStyle w:val="StyleUnderline"/>
        </w:rPr>
        <w:t>His presidential campaign has an equally</w:t>
      </w:r>
      <w:r w:rsidRPr="00675F38">
        <w:rPr>
          <w:sz w:val="16"/>
        </w:rPr>
        <w:t xml:space="preserve"> </w:t>
      </w:r>
      <w:r w:rsidRPr="00675F38">
        <w:rPr>
          <w:rStyle w:val="Emphasis"/>
        </w:rPr>
        <w:t>murky</w:t>
      </w:r>
      <w:r w:rsidRPr="00675F38">
        <w:rPr>
          <w:sz w:val="16"/>
        </w:rPr>
        <w:t xml:space="preserve"> </w:t>
      </w:r>
      <w:r w:rsidRPr="00675F38">
        <w:rPr>
          <w:rStyle w:val="StyleUnderline"/>
        </w:rPr>
        <w:t xml:space="preserve">track record when it comes to trying to </w:t>
      </w:r>
      <w:r w:rsidRPr="00675F38">
        <w:rPr>
          <w:rStyle w:val="Emphasis"/>
        </w:rPr>
        <w:t>balance</w:t>
      </w:r>
      <w:r w:rsidRPr="00675F38">
        <w:rPr>
          <w:sz w:val="16"/>
        </w:rPr>
        <w:t xml:space="preserve"> </w:t>
      </w:r>
      <w:r w:rsidRPr="00675F38">
        <w:rPr>
          <w:rStyle w:val="StyleUnderline"/>
        </w:rPr>
        <w:t>fossil fuel interests and climate action</w:t>
      </w:r>
      <w:r w:rsidRPr="00675F38">
        <w:rPr>
          <w:sz w:val="16"/>
        </w:rPr>
        <w:t xml:space="preserve">. co-chair for the </w:t>
      </w:r>
      <w:r w:rsidRPr="00675F38">
        <w:rPr>
          <w:rStyle w:val="Emphasis"/>
        </w:rPr>
        <w:t>Biden</w:t>
      </w:r>
      <w:r w:rsidRPr="00675F38">
        <w:rPr>
          <w:sz w:val="16"/>
        </w:rPr>
        <w:t xml:space="preserve"> campaign representative Cedric Richmond of Louisiana </w:t>
      </w:r>
      <w:r w:rsidRPr="00675F38">
        <w:rPr>
          <w:rStyle w:val="StyleUnderline"/>
        </w:rPr>
        <w:t xml:space="preserve">has the most </w:t>
      </w:r>
      <w:r w:rsidRPr="00675F38">
        <w:rPr>
          <w:rStyle w:val="Emphasis"/>
        </w:rPr>
        <w:t>pro-fossil fuel industry voting record</w:t>
      </w:r>
      <w:r w:rsidRPr="00675F38">
        <w:rPr>
          <w:rStyle w:val="StyleUnderline"/>
        </w:rPr>
        <w:t xml:space="preserve"> of any Democrat in Congress</w:t>
      </w:r>
      <w:r w:rsidRPr="00675F38">
        <w:rPr>
          <w:sz w:val="16"/>
        </w:rPr>
        <w:t xml:space="preserve">, according to Sludge. And Heather </w:t>
      </w:r>
      <w:proofErr w:type="spellStart"/>
      <w:r w:rsidRPr="00675F38">
        <w:rPr>
          <w:sz w:val="16"/>
        </w:rPr>
        <w:t>Zichal</w:t>
      </w:r>
      <w:proofErr w:type="spellEnd"/>
      <w:r w:rsidRPr="00675F38">
        <w:rPr>
          <w:sz w:val="16"/>
        </w:rPr>
        <w:t xml:space="preserve">, an informal adviser to the </w:t>
      </w:r>
      <w:r w:rsidRPr="00675F38">
        <w:rPr>
          <w:rStyle w:val="StyleUnderline"/>
        </w:rPr>
        <w:t>Biden</w:t>
      </w:r>
      <w:r w:rsidRPr="00675F38">
        <w:rPr>
          <w:sz w:val="16"/>
        </w:rPr>
        <w:t xml:space="preserve"> campaign, helped write some domestic climate policy under the Obama administration, and she also headed an interagency group </w:t>
      </w:r>
      <w:r w:rsidRPr="00675F38">
        <w:rPr>
          <w:rStyle w:val="StyleUnderline"/>
        </w:rPr>
        <w:t>established via executive order to encourage "unconventional" oil and gas development</w:t>
      </w:r>
      <w:r w:rsidRPr="00675F38">
        <w:rPr>
          <w:sz w:val="16"/>
        </w:rPr>
        <w:t xml:space="preserve">—work that eventually freed up Shell to drill in the Arctic. Between working for Obama and now Biden, </w:t>
      </w:r>
      <w:proofErr w:type="spellStart"/>
      <w:r w:rsidRPr="00675F38">
        <w:rPr>
          <w:sz w:val="16"/>
        </w:rPr>
        <w:t>Zichal</w:t>
      </w:r>
      <w:proofErr w:type="spellEnd"/>
      <w:r w:rsidRPr="00675F38">
        <w:rPr>
          <w:sz w:val="16"/>
        </w:rPr>
        <w:t xml:space="preserve"> served on the board of natural gas exporting company Cheniere Energy. </w:t>
      </w:r>
      <w:proofErr w:type="spellStart"/>
      <w:r w:rsidRPr="00675F38">
        <w:rPr>
          <w:sz w:val="16"/>
        </w:rPr>
        <w:t>Zichal</w:t>
      </w:r>
      <w:proofErr w:type="spellEnd"/>
      <w:r w:rsidRPr="00675F38">
        <w:rPr>
          <w:sz w:val="16"/>
        </w:rPr>
        <w:t xml:space="preserve"> told Reuters last May that </w:t>
      </w:r>
      <w:r w:rsidRPr="00675F38">
        <w:rPr>
          <w:rStyle w:val="StyleUnderline"/>
        </w:rPr>
        <w:t>Biden's climate change plan would represent "a middle ground" approach to the crisis. That approach is reminiscent of the Obama administration's "</w:t>
      </w:r>
      <w:r w:rsidRPr="00675F38">
        <w:rPr>
          <w:rStyle w:val="Emphasis"/>
        </w:rPr>
        <w:t>All-of-the-Above</w:t>
      </w:r>
      <w:r w:rsidRPr="00675F38">
        <w:rPr>
          <w:rStyle w:val="StyleUnderline"/>
        </w:rPr>
        <w:t>" energy policy</w:t>
      </w:r>
      <w:r w:rsidRPr="00675F38">
        <w:rPr>
          <w:sz w:val="16"/>
        </w:rPr>
        <w:t xml:space="preserve">, which promoted natural gas as a "bridge fuel" between more carbon-intensive energy sources like coal and carbon-neutral ones like solar and wind. </w:t>
      </w:r>
      <w:proofErr w:type="gramStart"/>
      <w:r w:rsidRPr="00675F38">
        <w:rPr>
          <w:rStyle w:val="StyleUnderline"/>
        </w:rPr>
        <w:t>In reality though</w:t>
      </w:r>
      <w:proofErr w:type="gramEnd"/>
      <w:r w:rsidRPr="00675F38">
        <w:rPr>
          <w:rStyle w:val="StyleUnderline"/>
        </w:rPr>
        <w:t xml:space="preserve">, the development of </w:t>
      </w:r>
      <w:r w:rsidRPr="00675F38">
        <w:rPr>
          <w:rStyle w:val="Emphasis"/>
        </w:rPr>
        <w:t>natural gas infrastructure</w:t>
      </w:r>
      <w:r w:rsidRPr="00675F38">
        <w:rPr>
          <w:rStyle w:val="StyleUnderline"/>
        </w:rPr>
        <w:t xml:space="preserve"> hasn't led to </w:t>
      </w:r>
      <w:r w:rsidRPr="00675F38">
        <w:rPr>
          <w:rStyle w:val="Emphasis"/>
        </w:rPr>
        <w:t>more renewable energy</w:t>
      </w:r>
      <w:r w:rsidRPr="00675F38">
        <w:rPr>
          <w:rStyle w:val="StyleUnderline"/>
        </w:rPr>
        <w:t xml:space="preserve">—it's just made </w:t>
      </w:r>
      <w:r w:rsidRPr="00675F38">
        <w:rPr>
          <w:rStyle w:val="Emphasis"/>
        </w:rPr>
        <w:t>natural gas a bigger share</w:t>
      </w:r>
      <w:r w:rsidRPr="00675F38">
        <w:rPr>
          <w:rStyle w:val="StyleUnderline"/>
        </w:rPr>
        <w:t xml:space="preserve"> of the U.S.'s energy use. </w:t>
      </w:r>
      <w:r w:rsidRPr="00675F38">
        <w:rPr>
          <w:sz w:val="16"/>
        </w:rPr>
        <w:t xml:space="preserve">In that vein, </w:t>
      </w:r>
      <w:r w:rsidRPr="00675F38">
        <w:rPr>
          <w:rStyle w:val="StyleUnderline"/>
        </w:rPr>
        <w:t xml:space="preserve">Biden has </w:t>
      </w:r>
      <w:r w:rsidRPr="00675F38">
        <w:rPr>
          <w:rStyle w:val="Emphasis"/>
        </w:rPr>
        <w:t>resisted</w:t>
      </w:r>
      <w:r w:rsidRPr="00675F38">
        <w:rPr>
          <w:sz w:val="16"/>
        </w:rPr>
        <w:t xml:space="preserve"> </w:t>
      </w:r>
      <w:r w:rsidRPr="00675F38">
        <w:rPr>
          <w:rStyle w:val="StyleUnderline"/>
        </w:rPr>
        <w:t>calling for a ban on fracking</w:t>
      </w:r>
      <w:r w:rsidRPr="00675F38">
        <w:rPr>
          <w:sz w:val="16"/>
        </w:rPr>
        <w:t xml:space="preserve">, </w:t>
      </w:r>
      <w:r w:rsidRPr="00675F38">
        <w:rPr>
          <w:rStyle w:val="StyleUnderline"/>
        </w:rPr>
        <w:t>a controversial method of natural gas extraction</w:t>
      </w:r>
      <w:r w:rsidRPr="00675F38">
        <w:rPr>
          <w:sz w:val="16"/>
        </w:rPr>
        <w:t xml:space="preserve">, but he briefly seemed to pivot on that at Sunday's debate. Vermont senator Bernie Sanders, who is falling further behind Biden in the delegate count, said that he was calling to end "fracking as soon as we possibly can," adding that he was "talking about telling the fossil fuel industry that they are going to stop destroying this planet—no ifs, buts, and maybes about it." Shockingly, Biden said, "So am I. No more—no new fracking." He added, "No more drilling on federal lands." </w:t>
      </w:r>
      <w:r w:rsidRPr="00675F38">
        <w:rPr>
          <w:rStyle w:val="StyleUnderline"/>
        </w:rPr>
        <w:t xml:space="preserve">A spokesperson for the Biden campaign clarified to the Wall Street Journal that the former vice president was referring to his campaign promise to end drilling in federal lands and he does not support a ban on fracking. Biden's pitch for his climate policy is that </w:t>
      </w:r>
      <w:proofErr w:type="gramStart"/>
      <w:r w:rsidRPr="00675F38">
        <w:rPr>
          <w:rStyle w:val="StyleUnderline"/>
        </w:rPr>
        <w:t>it's</w:t>
      </w:r>
      <w:proofErr w:type="gramEnd"/>
      <w:r w:rsidRPr="00675F38">
        <w:rPr>
          <w:rStyle w:val="StyleUnderline"/>
        </w:rPr>
        <w:t xml:space="preserve"> the most realistic</w:t>
      </w:r>
      <w:r w:rsidRPr="00675F38">
        <w:rPr>
          <w:sz w:val="16"/>
        </w:rPr>
        <w:t xml:space="preserve">. </w:t>
      </w:r>
      <w:proofErr w:type="gramStart"/>
      <w:r w:rsidRPr="00675F38">
        <w:rPr>
          <w:rStyle w:val="StyleUnderline"/>
        </w:rPr>
        <w:t>That's</w:t>
      </w:r>
      <w:proofErr w:type="gramEnd"/>
      <w:r w:rsidRPr="00675F38">
        <w:rPr>
          <w:rStyle w:val="StyleUnderline"/>
        </w:rPr>
        <w:t xml:space="preserve"> true in a sense</w:t>
      </w:r>
      <w:r w:rsidRPr="00675F38">
        <w:rPr>
          <w:sz w:val="16"/>
        </w:rPr>
        <w:t>—</w:t>
      </w:r>
      <w:r w:rsidRPr="00675F38">
        <w:rPr>
          <w:rStyle w:val="StyleUnderline"/>
        </w:rPr>
        <w:t xml:space="preserve">it offers the fossil fuel industry the least disruption and headache possible while </w:t>
      </w:r>
      <w:r w:rsidRPr="00675F38">
        <w:rPr>
          <w:rStyle w:val="Emphasis"/>
        </w:rPr>
        <w:t>gently</w:t>
      </w:r>
      <w:r w:rsidRPr="00675F38">
        <w:rPr>
          <w:sz w:val="16"/>
        </w:rPr>
        <w:t xml:space="preserve"> </w:t>
      </w:r>
      <w:r w:rsidRPr="00675F38">
        <w:rPr>
          <w:rStyle w:val="StyleUnderline"/>
        </w:rPr>
        <w:t>trying to reduce carbon emissions</w:t>
      </w:r>
      <w:r w:rsidRPr="00675F38">
        <w:rPr>
          <w:sz w:val="16"/>
        </w:rPr>
        <w:t xml:space="preserve">. </w:t>
      </w:r>
      <w:r w:rsidRPr="00675F38">
        <w:rPr>
          <w:rStyle w:val="StyleUnderline"/>
        </w:rPr>
        <w:t xml:space="preserve">But his plan </w:t>
      </w:r>
      <w:r w:rsidRPr="00675F38">
        <w:rPr>
          <w:rStyle w:val="Emphasis"/>
        </w:rPr>
        <w:t>doesn't</w:t>
      </w:r>
      <w:r w:rsidRPr="00675F38">
        <w:rPr>
          <w:rStyle w:val="StyleUnderline"/>
        </w:rPr>
        <w:t xml:space="preserve"> seem </w:t>
      </w:r>
      <w:r w:rsidRPr="00675F38">
        <w:rPr>
          <w:rStyle w:val="Emphasis"/>
        </w:rPr>
        <w:t>realistic</w:t>
      </w:r>
      <w:r w:rsidRPr="00675F38">
        <w:rPr>
          <w:rStyle w:val="StyleUnderline"/>
        </w:rPr>
        <w:t xml:space="preserve"> in terms of </w:t>
      </w:r>
      <w:r w:rsidRPr="00675F38">
        <w:rPr>
          <w:rStyle w:val="Emphasis"/>
        </w:rPr>
        <w:t>actually fighting climate change,</w:t>
      </w:r>
      <w:r w:rsidRPr="00675F38">
        <w:rPr>
          <w:sz w:val="16"/>
        </w:rPr>
        <w:t xml:space="preserve"> </w:t>
      </w:r>
      <w:r w:rsidRPr="00675F38">
        <w:rPr>
          <w:rStyle w:val="StyleUnderline"/>
        </w:rPr>
        <w:t xml:space="preserve">especially in light of the fact that the standards for the </w:t>
      </w:r>
      <w:r w:rsidRPr="00675F38">
        <w:rPr>
          <w:rStyle w:val="Emphasis"/>
        </w:rPr>
        <w:t>Paris Agreement</w:t>
      </w:r>
      <w:r w:rsidRPr="00675F38">
        <w:rPr>
          <w:sz w:val="16"/>
        </w:rPr>
        <w:t xml:space="preserve"> </w:t>
      </w:r>
      <w:r w:rsidRPr="00675F38">
        <w:rPr>
          <w:rStyle w:val="StyleUnderline"/>
        </w:rPr>
        <w:t>aren't enough to keep global temperatures from rising</w:t>
      </w:r>
      <w:r w:rsidRPr="00675F38">
        <w:rPr>
          <w:sz w:val="16"/>
        </w:rPr>
        <w:t xml:space="preserve"> </w:t>
      </w:r>
      <w:r w:rsidRPr="00675F38">
        <w:rPr>
          <w:rStyle w:val="StyleUnderline"/>
        </w:rPr>
        <w:t xml:space="preserve">above a </w:t>
      </w:r>
      <w:r w:rsidRPr="00675F38">
        <w:rPr>
          <w:rStyle w:val="Emphasis"/>
        </w:rPr>
        <w:t>disastrous threshold</w:t>
      </w:r>
      <w:r w:rsidRPr="00675F38">
        <w:rPr>
          <w:sz w:val="16"/>
        </w:rPr>
        <w:t xml:space="preserve"> </w:t>
      </w:r>
      <w:r w:rsidRPr="00675F38">
        <w:rPr>
          <w:rStyle w:val="StyleUnderline"/>
        </w:rPr>
        <w:t>in the next decade</w:t>
      </w:r>
      <w:r w:rsidRPr="00675F38">
        <w:rPr>
          <w:sz w:val="16"/>
        </w:rPr>
        <w:t>—</w:t>
      </w:r>
      <w:r w:rsidRPr="00675F38">
        <w:rPr>
          <w:rStyle w:val="StyleUnderline"/>
        </w:rPr>
        <w:t>and</w:t>
      </w:r>
      <w:r w:rsidRPr="00675F38">
        <w:rPr>
          <w:sz w:val="16"/>
        </w:rPr>
        <w:t xml:space="preserve"> </w:t>
      </w:r>
      <w:r w:rsidRPr="00675F38">
        <w:rPr>
          <w:rStyle w:val="Emphasis"/>
        </w:rPr>
        <w:t>many countries are failing</w:t>
      </w:r>
      <w:r w:rsidRPr="00675F38">
        <w:rPr>
          <w:sz w:val="16"/>
        </w:rPr>
        <w:t xml:space="preserve"> </w:t>
      </w:r>
      <w:r w:rsidRPr="00675F38">
        <w:rPr>
          <w:rStyle w:val="StyleUnderline"/>
        </w:rPr>
        <w:t>to hit those already-insufficient reductions</w:t>
      </w:r>
      <w:r w:rsidRPr="00675F38">
        <w:rPr>
          <w:sz w:val="16"/>
        </w:rPr>
        <w:t xml:space="preserve">. </w:t>
      </w:r>
      <w:r w:rsidRPr="00675F38">
        <w:rPr>
          <w:rStyle w:val="Emphasis"/>
        </w:rPr>
        <w:t xml:space="preserve">Biden </w:t>
      </w:r>
      <w:proofErr w:type="gramStart"/>
      <w:r w:rsidRPr="00675F38">
        <w:rPr>
          <w:rStyle w:val="Emphasis"/>
        </w:rPr>
        <w:t>hasn't</w:t>
      </w:r>
      <w:proofErr w:type="gramEnd"/>
      <w:r w:rsidRPr="00675F38">
        <w:rPr>
          <w:rStyle w:val="Emphasis"/>
        </w:rPr>
        <w:t xml:space="preserve"> taken criticism of his positions well so</w:t>
      </w:r>
      <w:r w:rsidRPr="00675F38">
        <w:rPr>
          <w:sz w:val="16"/>
        </w:rPr>
        <w:t xml:space="preserve"> </w:t>
      </w:r>
      <w:r w:rsidRPr="00675F38">
        <w:rPr>
          <w:rStyle w:val="Emphasis"/>
        </w:rPr>
        <w:t>far</w:t>
      </w:r>
      <w:r w:rsidRPr="00675F38">
        <w:rPr>
          <w:sz w:val="16"/>
        </w:rPr>
        <w:t>. At least twice, his response has been to tell critics to vote for someone else.</w:t>
      </w:r>
    </w:p>
    <w:p w14:paraId="36E898F3" w14:textId="77777777" w:rsidR="00F41288" w:rsidRPr="00675F38" w:rsidRDefault="00F41288" w:rsidP="00F41288">
      <w:pPr>
        <w:pStyle w:val="Heading4"/>
      </w:pPr>
      <w:r w:rsidRPr="00675F38">
        <w:t xml:space="preserve">Even if the Dems can solve, Biden </w:t>
      </w:r>
      <w:proofErr w:type="gramStart"/>
      <w:r w:rsidRPr="00675F38">
        <w:t>can’t</w:t>
      </w:r>
      <w:proofErr w:type="gramEnd"/>
      <w:r w:rsidRPr="00675F38">
        <w:t xml:space="preserve"> – he’s disconnected from the party </w:t>
      </w:r>
    </w:p>
    <w:p w14:paraId="14406CFC" w14:textId="77777777" w:rsidR="00F41288" w:rsidRPr="00675F38" w:rsidRDefault="00F41288" w:rsidP="00F41288">
      <w:r w:rsidRPr="00675F38">
        <w:rPr>
          <w:rStyle w:val="Style13ptBold"/>
        </w:rPr>
        <w:t>Moritz-</w:t>
      </w:r>
      <w:proofErr w:type="spellStart"/>
      <w:r w:rsidRPr="00675F38">
        <w:rPr>
          <w:rStyle w:val="Style13ptBold"/>
        </w:rPr>
        <w:t>Rabson</w:t>
      </w:r>
      <w:proofErr w:type="spellEnd"/>
      <w:r w:rsidRPr="00675F38">
        <w:rPr>
          <w:rStyle w:val="Style13ptBold"/>
        </w:rPr>
        <w:t xml:space="preserve"> 19</w:t>
      </w:r>
      <w:r w:rsidRPr="00675F38">
        <w:t xml:space="preserve"> – breaking news reporter for Newsweek based in New York (Daniel; “Joe Biden Has Second-Worst Policy on Climate Change Among Democratic Contenders: Greenpeace Evaluation”; 5/30/19; </w:t>
      </w:r>
      <w:hyperlink r:id="rId414" w:history="1">
        <w:r w:rsidRPr="00675F38">
          <w:rPr>
            <w:rStyle w:val="Hyperlink"/>
          </w:rPr>
          <w:t>https://www.newsweek.com/joe-biden-second-worst-climate-change-greenpeace-1439346</w:t>
        </w:r>
      </w:hyperlink>
      <w:r w:rsidRPr="00675F38">
        <w:t>; accessed 6/23/20)</w:t>
      </w:r>
      <w:r>
        <w:t xml:space="preserve"> </w:t>
      </w:r>
      <w:proofErr w:type="spellStart"/>
      <w:r>
        <w:t>dmc</w:t>
      </w:r>
      <w:proofErr w:type="spellEnd"/>
    </w:p>
    <w:p w14:paraId="06A1B6B3" w14:textId="77777777" w:rsidR="00F41288" w:rsidRPr="00675F38" w:rsidRDefault="00F41288" w:rsidP="00F41288">
      <w:pPr>
        <w:rPr>
          <w:sz w:val="16"/>
        </w:rPr>
      </w:pPr>
      <w:r w:rsidRPr="00675F38">
        <w:rPr>
          <w:rStyle w:val="StyleUnderline"/>
        </w:rPr>
        <w:t xml:space="preserve">The </w:t>
      </w:r>
      <w:r w:rsidRPr="00675F38">
        <w:rPr>
          <w:rStyle w:val="Emphasis"/>
        </w:rPr>
        <w:t>disconnect</w:t>
      </w:r>
      <w:r w:rsidRPr="00675F38">
        <w:rPr>
          <w:sz w:val="16"/>
        </w:rPr>
        <w:t xml:space="preserve"> </w:t>
      </w:r>
      <w:r w:rsidRPr="00675F38">
        <w:rPr>
          <w:rStyle w:val="StyleUnderline"/>
        </w:rPr>
        <w:t>between</w:t>
      </w:r>
      <w:r w:rsidRPr="00675F38">
        <w:rPr>
          <w:sz w:val="16"/>
        </w:rPr>
        <w:t xml:space="preserve"> </w:t>
      </w:r>
      <w:r w:rsidRPr="00675F38">
        <w:rPr>
          <w:rStyle w:val="Emphasis"/>
        </w:rPr>
        <w:t>Biden</w:t>
      </w:r>
      <w:r w:rsidRPr="00675F38">
        <w:rPr>
          <w:sz w:val="16"/>
        </w:rPr>
        <w:t xml:space="preserve"> </w:t>
      </w:r>
      <w:r w:rsidRPr="00675F38">
        <w:rPr>
          <w:rStyle w:val="StyleUnderline"/>
        </w:rPr>
        <w:t>and more progressive candidates</w:t>
      </w:r>
      <w:r w:rsidRPr="00675F38">
        <w:rPr>
          <w:sz w:val="16"/>
        </w:rPr>
        <w:t xml:space="preserve"> </w:t>
      </w:r>
      <w:r w:rsidRPr="00675F38">
        <w:rPr>
          <w:rStyle w:val="StyleUnderline"/>
        </w:rPr>
        <w:t>on</w:t>
      </w:r>
      <w:r w:rsidRPr="00675F38">
        <w:rPr>
          <w:sz w:val="16"/>
        </w:rPr>
        <w:t xml:space="preserve"> </w:t>
      </w:r>
      <w:r w:rsidRPr="00675F38">
        <w:rPr>
          <w:rStyle w:val="Emphasis"/>
        </w:rPr>
        <w:t>climate change</w:t>
      </w:r>
      <w:r w:rsidRPr="00675F38">
        <w:rPr>
          <w:sz w:val="16"/>
        </w:rPr>
        <w:t xml:space="preserve"> </w:t>
      </w:r>
      <w:r w:rsidRPr="00675F38">
        <w:rPr>
          <w:rStyle w:val="Emphasis"/>
        </w:rPr>
        <w:t>emphasized</w:t>
      </w:r>
      <w:r w:rsidRPr="00675F38">
        <w:rPr>
          <w:sz w:val="16"/>
        </w:rPr>
        <w:t xml:space="preserve"> </w:t>
      </w:r>
      <w:r w:rsidRPr="00675F38">
        <w:rPr>
          <w:rStyle w:val="StyleUnderline"/>
        </w:rPr>
        <w:t>the divides</w:t>
      </w:r>
      <w:r w:rsidRPr="00675F38">
        <w:rPr>
          <w:sz w:val="16"/>
        </w:rPr>
        <w:t xml:space="preserve"> — </w:t>
      </w:r>
      <w:r w:rsidRPr="00675F38">
        <w:rPr>
          <w:rStyle w:val="StyleUnderline"/>
        </w:rPr>
        <w:t>between the establishment and newer members</w:t>
      </w:r>
      <w:r w:rsidRPr="00675F38">
        <w:rPr>
          <w:sz w:val="16"/>
        </w:rPr>
        <w:t xml:space="preserve"> — </w:t>
      </w:r>
      <w:r w:rsidRPr="00675F38">
        <w:rPr>
          <w:rStyle w:val="Emphasis"/>
        </w:rPr>
        <w:t>within</w:t>
      </w:r>
      <w:r w:rsidRPr="00675F38">
        <w:rPr>
          <w:rStyle w:val="StyleUnderline"/>
        </w:rPr>
        <w:t xml:space="preserve"> the Democratic</w:t>
      </w:r>
      <w:r w:rsidRPr="00675F38">
        <w:rPr>
          <w:sz w:val="16"/>
        </w:rPr>
        <w:t xml:space="preserve"> </w:t>
      </w:r>
      <w:r w:rsidRPr="00675F38">
        <w:rPr>
          <w:rStyle w:val="StyleUnderline"/>
        </w:rPr>
        <w:t>Party and raised questions about its future</w:t>
      </w:r>
      <w:r w:rsidRPr="00675F38">
        <w:rPr>
          <w:sz w:val="16"/>
        </w:rPr>
        <w:t xml:space="preserve">. Like Biden, House Speaker Nancy Pelosi </w:t>
      </w:r>
      <w:proofErr w:type="gramStart"/>
      <w:r w:rsidRPr="00675F38">
        <w:rPr>
          <w:sz w:val="16"/>
        </w:rPr>
        <w:t>hasn't</w:t>
      </w:r>
      <w:proofErr w:type="gramEnd"/>
      <w:r w:rsidRPr="00675F38">
        <w:rPr>
          <w:sz w:val="16"/>
        </w:rPr>
        <w:t xml:space="preserve"> endorsed the Green New Deal, and she scoffed at the suggestion in February. </w:t>
      </w:r>
      <w:r w:rsidRPr="00675F38">
        <w:rPr>
          <w:rStyle w:val="StyleUnderline"/>
        </w:rPr>
        <w:t>Progressives</w:t>
      </w:r>
      <w:r w:rsidRPr="00675F38">
        <w:rPr>
          <w:sz w:val="16"/>
        </w:rPr>
        <w:t xml:space="preserve"> </w:t>
      </w:r>
      <w:r w:rsidRPr="00675F38">
        <w:rPr>
          <w:rStyle w:val="StyleUnderline"/>
        </w:rPr>
        <w:t xml:space="preserve">have sought to move national expectations on climate change beyond the </w:t>
      </w:r>
      <w:r w:rsidRPr="00675F38">
        <w:rPr>
          <w:rStyle w:val="Emphasis"/>
        </w:rPr>
        <w:lastRenderedPageBreak/>
        <w:t>regressions</w:t>
      </w:r>
      <w:r w:rsidRPr="00675F38">
        <w:rPr>
          <w:sz w:val="16"/>
        </w:rPr>
        <w:t xml:space="preserve"> </w:t>
      </w:r>
      <w:r w:rsidRPr="00675F38">
        <w:rPr>
          <w:rStyle w:val="StyleUnderline"/>
        </w:rPr>
        <w:t>enacted by the Trump administration</w:t>
      </w:r>
      <w:r w:rsidRPr="00675F38">
        <w:rPr>
          <w:sz w:val="16"/>
        </w:rPr>
        <w:t xml:space="preserve">. </w:t>
      </w:r>
      <w:r w:rsidRPr="00675F38">
        <w:rPr>
          <w:rStyle w:val="StyleUnderline"/>
        </w:rPr>
        <w:t>Fourteen candidates have signed the</w:t>
      </w:r>
      <w:r w:rsidRPr="00675F38">
        <w:rPr>
          <w:sz w:val="16"/>
        </w:rPr>
        <w:t xml:space="preserve"> "No Fossil Fuel Money Pledge" to reject contributions from oil, </w:t>
      </w:r>
      <w:proofErr w:type="gramStart"/>
      <w:r w:rsidRPr="00675F38">
        <w:rPr>
          <w:sz w:val="16"/>
        </w:rPr>
        <w:t>gas</w:t>
      </w:r>
      <w:proofErr w:type="gramEnd"/>
      <w:r w:rsidRPr="00675F38">
        <w:rPr>
          <w:sz w:val="16"/>
        </w:rPr>
        <w:t xml:space="preserve"> and coal companies. Warren has called for banning new fossil fuel leases. Booker rolled out a proposal to triple the Superfund tax, strengthen bankruptcy laws to ensure companies must pay for environmental cleanups and increase staff at the EPA's Environmental Justice Office. </w:t>
      </w:r>
      <w:r w:rsidRPr="00675F38">
        <w:rPr>
          <w:rStyle w:val="StyleUnderline"/>
        </w:rPr>
        <w:t xml:space="preserve">And a range of presidential candidates have announced multitrillion-dollar plans to address climate change. </w:t>
      </w:r>
      <w:r w:rsidRPr="00675F38">
        <w:rPr>
          <w:rStyle w:val="Emphasis"/>
        </w:rPr>
        <w:t>Biden</w:t>
      </w:r>
      <w:r w:rsidRPr="00675F38">
        <w:rPr>
          <w:sz w:val="16"/>
        </w:rPr>
        <w:t xml:space="preserve">, however, </w:t>
      </w:r>
      <w:r w:rsidRPr="00675F38">
        <w:rPr>
          <w:rStyle w:val="StyleUnderline"/>
        </w:rPr>
        <w:t xml:space="preserve">has been criticized as attempting to promote a policy that </w:t>
      </w:r>
      <w:r w:rsidRPr="00675F38">
        <w:rPr>
          <w:rStyle w:val="Emphasis"/>
        </w:rPr>
        <w:t>fails</w:t>
      </w:r>
      <w:r w:rsidRPr="00675F38">
        <w:rPr>
          <w:rStyle w:val="StyleUnderline"/>
        </w:rPr>
        <w:t xml:space="preserve"> to address the severity of climate change, instead pursuing strategies that align with his </w:t>
      </w:r>
      <w:r w:rsidRPr="00675F38">
        <w:rPr>
          <w:rStyle w:val="Emphasis"/>
        </w:rPr>
        <w:t>broader endorsement</w:t>
      </w:r>
      <w:r w:rsidRPr="00675F38">
        <w:rPr>
          <w:sz w:val="16"/>
        </w:rPr>
        <w:t xml:space="preserve"> </w:t>
      </w:r>
      <w:r w:rsidRPr="00675F38">
        <w:rPr>
          <w:rStyle w:val="StyleUnderline"/>
        </w:rPr>
        <w:t xml:space="preserve">of </w:t>
      </w:r>
      <w:r w:rsidRPr="00675F38">
        <w:rPr>
          <w:rStyle w:val="Emphasis"/>
        </w:rPr>
        <w:t>unity</w:t>
      </w:r>
      <w:r w:rsidRPr="00675F38">
        <w:rPr>
          <w:rStyle w:val="StyleUnderline"/>
        </w:rPr>
        <w:t xml:space="preserve"> and </w:t>
      </w:r>
      <w:r w:rsidRPr="00675F38">
        <w:rPr>
          <w:rStyle w:val="Emphasis"/>
        </w:rPr>
        <w:t>bipartisanship</w:t>
      </w:r>
      <w:r w:rsidRPr="00675F38">
        <w:rPr>
          <w:sz w:val="16"/>
        </w:rPr>
        <w:t xml:space="preserve">. Although the candidate has the Paris climate agreement created during the Obama administration, </w:t>
      </w:r>
      <w:r w:rsidRPr="00675F38">
        <w:rPr>
          <w:rStyle w:val="StyleUnderline"/>
        </w:rPr>
        <w:t>critics have rebuked him for promoting a plan that seeks to appease a broad swath of the populace</w:t>
      </w:r>
      <w:r w:rsidRPr="00675F38">
        <w:rPr>
          <w:sz w:val="16"/>
        </w:rPr>
        <w:t xml:space="preserve">. </w:t>
      </w:r>
      <w:r w:rsidRPr="00675F38">
        <w:rPr>
          <w:rStyle w:val="StyleUnderline"/>
        </w:rPr>
        <w:t xml:space="preserve">His decision to hire Heather </w:t>
      </w:r>
      <w:proofErr w:type="spellStart"/>
      <w:r w:rsidRPr="00675F38">
        <w:rPr>
          <w:rStyle w:val="StyleUnderline"/>
        </w:rPr>
        <w:t>Zichal</w:t>
      </w:r>
      <w:proofErr w:type="spellEnd"/>
      <w:r w:rsidRPr="00675F38">
        <w:rPr>
          <w:sz w:val="16"/>
        </w:rPr>
        <w:t xml:space="preserve"> — </w:t>
      </w:r>
      <w:r w:rsidRPr="00675F38">
        <w:rPr>
          <w:rStyle w:val="StyleUnderline"/>
        </w:rPr>
        <w:t xml:space="preserve">who previously earned over $1 million while on the board of a </w:t>
      </w:r>
      <w:r w:rsidRPr="00675F38">
        <w:rPr>
          <w:rStyle w:val="Emphasis"/>
        </w:rPr>
        <w:t>natural gas company</w:t>
      </w:r>
      <w:r w:rsidRPr="00675F38">
        <w:rPr>
          <w:sz w:val="16"/>
        </w:rPr>
        <w:t xml:space="preserve"> — </w:t>
      </w:r>
      <w:r w:rsidRPr="00675F38">
        <w:rPr>
          <w:rStyle w:val="StyleUnderline"/>
        </w:rPr>
        <w:t xml:space="preserve">as a climate change policy adviser also generated </w:t>
      </w:r>
      <w:r w:rsidRPr="00675F38">
        <w:rPr>
          <w:rStyle w:val="Emphasis"/>
        </w:rPr>
        <w:t>scrutiny</w:t>
      </w:r>
      <w:r w:rsidRPr="00675F38">
        <w:rPr>
          <w:rStyle w:val="StyleUnderline"/>
        </w:rPr>
        <w:t xml:space="preserve"> from progressives</w:t>
      </w:r>
      <w:r w:rsidRPr="00675F38">
        <w:rPr>
          <w:sz w:val="16"/>
        </w:rPr>
        <w:t>.</w:t>
      </w:r>
    </w:p>
    <w:p w14:paraId="04EA9885" w14:textId="77777777" w:rsidR="00F41288" w:rsidRPr="00675F38" w:rsidRDefault="00F41288" w:rsidP="00F41288">
      <w:pPr>
        <w:pStyle w:val="Heading4"/>
      </w:pPr>
      <w:r w:rsidRPr="00675F38">
        <w:t xml:space="preserve">Biden’s a death sentence for warming – no </w:t>
      </w:r>
      <w:r w:rsidRPr="00675F38">
        <w:rPr>
          <w:u w:val="single"/>
        </w:rPr>
        <w:t>real</w:t>
      </w:r>
      <w:r w:rsidRPr="00675F38">
        <w:t xml:space="preserve"> strategy </w:t>
      </w:r>
    </w:p>
    <w:p w14:paraId="36E9CF3A" w14:textId="77777777" w:rsidR="00F41288" w:rsidRPr="00675F38" w:rsidRDefault="00F41288" w:rsidP="00F41288">
      <w:r w:rsidRPr="00675F38">
        <w:t>---at: Biden solves Paris</w:t>
      </w:r>
    </w:p>
    <w:p w14:paraId="42BFC4A7" w14:textId="77777777" w:rsidR="00F41288" w:rsidRPr="00675F38" w:rsidRDefault="00F41288" w:rsidP="00F41288">
      <w:proofErr w:type="spellStart"/>
      <w:r w:rsidRPr="00675F38">
        <w:rPr>
          <w:rStyle w:val="Style13ptBold"/>
        </w:rPr>
        <w:t>Aronoff</w:t>
      </w:r>
      <w:proofErr w:type="spellEnd"/>
      <w:r w:rsidRPr="00675F38">
        <w:rPr>
          <w:rStyle w:val="Style13ptBold"/>
        </w:rPr>
        <w:t xml:space="preserve"> 19</w:t>
      </w:r>
      <w:r w:rsidRPr="00675F38">
        <w:t xml:space="preserve"> – writing fellow at In These Times (Kate; “Joe Biden would be a disaster for climate change”; 5/13/19; </w:t>
      </w:r>
      <w:hyperlink r:id="rId415" w:history="1">
        <w:r w:rsidRPr="00675F38">
          <w:rPr>
            <w:rStyle w:val="Hyperlink"/>
          </w:rPr>
          <w:t>https://www.theguardian.com/commentisfree/2019/may/13/joe-biden-is-a-climate-denier</w:t>
        </w:r>
      </w:hyperlink>
      <w:r w:rsidRPr="00675F38">
        <w:t xml:space="preserve">; accessed 6/24/20) </w:t>
      </w:r>
      <w:proofErr w:type="spellStart"/>
      <w:r>
        <w:t>dmc</w:t>
      </w:r>
      <w:proofErr w:type="spellEnd"/>
    </w:p>
    <w:p w14:paraId="51E819AD" w14:textId="77777777" w:rsidR="00F41288" w:rsidRPr="00675F38" w:rsidRDefault="00F41288" w:rsidP="00F41288">
      <w:pPr>
        <w:rPr>
          <w:sz w:val="16"/>
        </w:rPr>
      </w:pPr>
      <w:r w:rsidRPr="00675F38">
        <w:rPr>
          <w:sz w:val="16"/>
        </w:rPr>
        <w:t xml:space="preserve">Presidential candidate Joe </w:t>
      </w:r>
      <w:r w:rsidRPr="00675F38">
        <w:rPr>
          <w:rStyle w:val="Emphasis"/>
        </w:rPr>
        <w:t>Biden</w:t>
      </w:r>
      <w:r w:rsidRPr="00675F38">
        <w:rPr>
          <w:sz w:val="16"/>
        </w:rPr>
        <w:t xml:space="preserve">, 76, </w:t>
      </w:r>
      <w:r w:rsidRPr="00675F38">
        <w:rPr>
          <w:rStyle w:val="StyleUnderline"/>
        </w:rPr>
        <w:t xml:space="preserve">seems to have a very </w:t>
      </w:r>
      <w:r w:rsidRPr="00675F38">
        <w:rPr>
          <w:rStyle w:val="Emphasis"/>
        </w:rPr>
        <w:t>different understanding</w:t>
      </w:r>
      <w:r w:rsidRPr="00675F38">
        <w:rPr>
          <w:rStyle w:val="StyleUnderline"/>
        </w:rPr>
        <w:t xml:space="preserve"> of the climate crisis than the world’s </w:t>
      </w:r>
      <w:r w:rsidRPr="00675F38">
        <w:rPr>
          <w:rStyle w:val="Emphasis"/>
        </w:rPr>
        <w:t>leading climate scientists</w:t>
      </w:r>
      <w:r w:rsidRPr="00675F38">
        <w:rPr>
          <w:sz w:val="16"/>
        </w:rPr>
        <w:t xml:space="preserve">. Several top advisers to the former vice-president previewed his “middle of the road” plan on the issue for Reuters on Friday. </w:t>
      </w:r>
      <w:proofErr w:type="gramStart"/>
      <w:r w:rsidRPr="00675F38">
        <w:rPr>
          <w:sz w:val="16"/>
        </w:rPr>
        <w:t>He’ll</w:t>
      </w:r>
      <w:proofErr w:type="gramEnd"/>
      <w:r w:rsidRPr="00675F38">
        <w:rPr>
          <w:sz w:val="16"/>
        </w:rPr>
        <w:t xml:space="preserve"> have the US rejoin the Paris agreement, which Trump has said he will leave exit as soon as that document’s terms allow in early 2021. </w:t>
      </w:r>
      <w:proofErr w:type="gramStart"/>
      <w:r w:rsidRPr="00675F38">
        <w:rPr>
          <w:sz w:val="16"/>
        </w:rPr>
        <w:t>He’ll</w:t>
      </w:r>
      <w:proofErr w:type="gramEnd"/>
      <w:r w:rsidRPr="00675F38">
        <w:rPr>
          <w:sz w:val="16"/>
        </w:rPr>
        <w:t xml:space="preserve"> preserve existing regulations on emissions and fuel efficiency that the current administration has targeted. Like Obama, </w:t>
      </w:r>
      <w:proofErr w:type="gramStart"/>
      <w:r w:rsidRPr="00675F38">
        <w:rPr>
          <w:sz w:val="16"/>
        </w:rPr>
        <w:t>he’ll</w:t>
      </w:r>
      <w:proofErr w:type="gramEnd"/>
      <w:r w:rsidRPr="00675F38">
        <w:rPr>
          <w:sz w:val="16"/>
        </w:rPr>
        <w:t xml:space="preserve"> embrace an “all of the above” energy strategy, with plenty of room for new natural gas development and exports as well as carbon capture and storage, to indefinitely extend the life of the coal industry. </w:t>
      </w:r>
      <w:r w:rsidRPr="00675F38">
        <w:rPr>
          <w:rStyle w:val="StyleUnderline"/>
        </w:rPr>
        <w:t>The Sunrise Movement</w:t>
      </w:r>
      <w:r w:rsidRPr="00675F38">
        <w:rPr>
          <w:sz w:val="16"/>
        </w:rPr>
        <w:t xml:space="preserve"> – one of the leading groups pushing for a Green New Deal – </w:t>
      </w:r>
      <w:r w:rsidRPr="00675F38">
        <w:rPr>
          <w:rStyle w:val="StyleUnderline"/>
        </w:rPr>
        <w:t>has</w:t>
      </w:r>
      <w:r w:rsidRPr="00675F38">
        <w:rPr>
          <w:sz w:val="16"/>
        </w:rPr>
        <w:t xml:space="preserve"> </w:t>
      </w:r>
      <w:r w:rsidRPr="00675F38">
        <w:rPr>
          <w:rStyle w:val="Emphasis"/>
        </w:rPr>
        <w:t>rightfully</w:t>
      </w:r>
      <w:r w:rsidRPr="00675F38">
        <w:rPr>
          <w:sz w:val="16"/>
        </w:rPr>
        <w:t xml:space="preserve"> </w:t>
      </w:r>
      <w:r w:rsidRPr="00675F38">
        <w:rPr>
          <w:rStyle w:val="StyleUnderline"/>
        </w:rPr>
        <w:t>called</w:t>
      </w:r>
      <w:r w:rsidRPr="00675F38">
        <w:rPr>
          <w:sz w:val="16"/>
        </w:rPr>
        <w:t xml:space="preserve"> </w:t>
      </w:r>
      <w:r w:rsidRPr="00675F38">
        <w:rPr>
          <w:rStyle w:val="StyleUnderline"/>
        </w:rPr>
        <w:t>Biden’s plan a</w:t>
      </w:r>
      <w:r w:rsidRPr="00675F38">
        <w:rPr>
          <w:sz w:val="16"/>
        </w:rPr>
        <w:t xml:space="preserve"> “</w:t>
      </w:r>
      <w:r w:rsidRPr="00675F38">
        <w:rPr>
          <w:rStyle w:val="Emphasis"/>
        </w:rPr>
        <w:t>death sentence for our generation</w:t>
      </w:r>
      <w:r w:rsidRPr="00675F38">
        <w:rPr>
          <w:sz w:val="16"/>
        </w:rPr>
        <w:t xml:space="preserve">”, </w:t>
      </w:r>
      <w:r w:rsidRPr="00675F38">
        <w:rPr>
          <w:rStyle w:val="StyleUnderline"/>
        </w:rPr>
        <w:t>advocating</w:t>
      </w:r>
      <w:r w:rsidRPr="00675F38">
        <w:rPr>
          <w:sz w:val="16"/>
        </w:rPr>
        <w:t xml:space="preserve"> </w:t>
      </w:r>
      <w:r w:rsidRPr="00675F38">
        <w:rPr>
          <w:rStyle w:val="StyleUnderline"/>
        </w:rPr>
        <w:t>instead the kind of economy-wide mobilization scientists have</w:t>
      </w:r>
      <w:r w:rsidRPr="00675F38">
        <w:rPr>
          <w:sz w:val="16"/>
        </w:rPr>
        <w:t xml:space="preserve"> </w:t>
      </w:r>
      <w:r w:rsidRPr="00675F38">
        <w:rPr>
          <w:rStyle w:val="StyleUnderline"/>
        </w:rPr>
        <w:t>urged</w:t>
      </w:r>
      <w:r w:rsidRPr="00675F38">
        <w:rPr>
          <w:sz w:val="16"/>
        </w:rPr>
        <w:t xml:space="preserve">. “Right now, we need a little bit more reality around this dialogue,” </w:t>
      </w:r>
      <w:r w:rsidRPr="00675F38">
        <w:rPr>
          <w:rStyle w:val="StyleUnderline"/>
        </w:rPr>
        <w:t xml:space="preserve">Heather </w:t>
      </w:r>
      <w:proofErr w:type="spellStart"/>
      <w:r w:rsidRPr="00675F38">
        <w:rPr>
          <w:rStyle w:val="StyleUnderline"/>
        </w:rPr>
        <w:t>Zichal</w:t>
      </w:r>
      <w:proofErr w:type="spellEnd"/>
      <w:r w:rsidRPr="00675F38">
        <w:rPr>
          <w:sz w:val="16"/>
        </w:rPr>
        <w:t xml:space="preserve"> told Reuters, taking a swipe at such plans. </w:t>
      </w:r>
      <w:proofErr w:type="spellStart"/>
      <w:r w:rsidRPr="00675F38">
        <w:rPr>
          <w:sz w:val="16"/>
        </w:rPr>
        <w:t>Zichal</w:t>
      </w:r>
      <w:proofErr w:type="spellEnd"/>
      <w:r w:rsidRPr="00675F38">
        <w:rPr>
          <w:sz w:val="16"/>
        </w:rPr>
        <w:t xml:space="preserve">, “who </w:t>
      </w:r>
      <w:r w:rsidRPr="00675F38">
        <w:rPr>
          <w:rStyle w:val="StyleUnderline"/>
        </w:rPr>
        <w:t>has become Biden’s informal advisor on climate change policy</w:t>
      </w:r>
      <w:r w:rsidRPr="00675F38">
        <w:rPr>
          <w:sz w:val="16"/>
        </w:rPr>
        <w:t xml:space="preserve">,” </w:t>
      </w:r>
      <w:proofErr w:type="spellStart"/>
      <w:r w:rsidRPr="00675F38">
        <w:rPr>
          <w:sz w:val="16"/>
        </w:rPr>
        <w:t>Volcovici</w:t>
      </w:r>
      <w:proofErr w:type="spellEnd"/>
      <w:r w:rsidRPr="00675F38">
        <w:rPr>
          <w:sz w:val="16"/>
        </w:rPr>
        <w:t xml:space="preserve"> writes, also served as a top climate advisor to the Obama administration. </w:t>
      </w:r>
      <w:r w:rsidRPr="00675F38">
        <w:rPr>
          <w:rStyle w:val="StyleUnderline"/>
        </w:rPr>
        <w:t xml:space="preserve">Until recently, </w:t>
      </w:r>
      <w:r w:rsidRPr="00675F38">
        <w:rPr>
          <w:rStyle w:val="Emphasis"/>
        </w:rPr>
        <w:t>she sat on the board of directors</w:t>
      </w:r>
      <w:r w:rsidRPr="00675F38">
        <w:rPr>
          <w:rStyle w:val="StyleUnderline"/>
        </w:rPr>
        <w:t xml:space="preserve"> of Cheniere Energy, </w:t>
      </w:r>
      <w:r w:rsidRPr="00675F38">
        <w:rPr>
          <w:rStyle w:val="Emphasis"/>
        </w:rPr>
        <w:t>a natural gas</w:t>
      </w:r>
      <w:r w:rsidRPr="00675F38">
        <w:rPr>
          <w:rStyle w:val="StyleUnderline"/>
        </w:rPr>
        <w:t xml:space="preserve"> </w:t>
      </w:r>
      <w:r w:rsidRPr="00675F38">
        <w:rPr>
          <w:rStyle w:val="Emphasis"/>
        </w:rPr>
        <w:t>company</w:t>
      </w:r>
      <w:r w:rsidRPr="00675F38">
        <w:rPr>
          <w:rStyle w:val="StyleUnderline"/>
        </w:rPr>
        <w:t xml:space="preserve"> that </w:t>
      </w:r>
      <w:proofErr w:type="gramStart"/>
      <w:r w:rsidRPr="00675F38">
        <w:rPr>
          <w:rStyle w:val="StyleUnderline"/>
        </w:rPr>
        <w:t>would</w:t>
      </w:r>
      <w:proofErr w:type="gramEnd"/>
      <w:r w:rsidRPr="00675F38">
        <w:rPr>
          <w:rStyle w:val="StyleUnderline"/>
        </w:rPr>
        <w:t xml:space="preserve"> stand to profit handsomely if federal policy stands by natural gas as a so-called bridge fuel to renewables</w:t>
      </w:r>
      <w:r w:rsidRPr="00675F38">
        <w:rPr>
          <w:sz w:val="16"/>
        </w:rPr>
        <w:t xml:space="preserve">. Her resignation from Cheniere, an official statement of theirs clarified, “was not due to any disagreement with the company or its management with respect to any matter relating to the company’s operations, policies or practices”. And why would she? Before leaving Cheniere last summer, </w:t>
      </w:r>
      <w:r w:rsidRPr="00675F38">
        <w:rPr>
          <w:rStyle w:val="StyleUnderline"/>
        </w:rPr>
        <w:t>she made over $1m through her four year stretch there</w:t>
      </w:r>
      <w:r w:rsidRPr="00675F38">
        <w:rPr>
          <w:sz w:val="16"/>
        </w:rPr>
        <w:t xml:space="preserve">, according to Securities and Exchange Commission filings. </w:t>
      </w:r>
      <w:r w:rsidRPr="00675F38">
        <w:rPr>
          <w:rStyle w:val="StyleUnderline"/>
        </w:rPr>
        <w:t xml:space="preserve">The only reality </w:t>
      </w:r>
      <w:proofErr w:type="spellStart"/>
      <w:r w:rsidRPr="00675F38">
        <w:rPr>
          <w:rStyle w:val="StyleUnderline"/>
        </w:rPr>
        <w:t>Zichal</w:t>
      </w:r>
      <w:proofErr w:type="spellEnd"/>
      <w:r w:rsidRPr="00675F38">
        <w:rPr>
          <w:rStyle w:val="StyleUnderline"/>
        </w:rPr>
        <w:t xml:space="preserve"> seems concerned with is one where the </w:t>
      </w:r>
      <w:proofErr w:type="spellStart"/>
      <w:r w:rsidRPr="00675F38">
        <w:rPr>
          <w:rStyle w:val="StyleUnderline"/>
        </w:rPr>
        <w:t>the</w:t>
      </w:r>
      <w:proofErr w:type="spellEnd"/>
      <w:r w:rsidRPr="00675F38">
        <w:rPr>
          <w:rStyle w:val="StyleUnderline"/>
        </w:rPr>
        <w:t xml:space="preserve"> fossil fuel companies that she has gotten rich </w:t>
      </w:r>
      <w:proofErr w:type="gramStart"/>
      <w:r w:rsidRPr="00675F38">
        <w:rPr>
          <w:rStyle w:val="StyleUnderline"/>
        </w:rPr>
        <w:t>off of</w:t>
      </w:r>
      <w:proofErr w:type="gramEnd"/>
      <w:r w:rsidRPr="00675F38">
        <w:rPr>
          <w:rStyle w:val="StyleUnderline"/>
        </w:rPr>
        <w:t xml:space="preserve"> keep </w:t>
      </w:r>
      <w:r w:rsidRPr="00675F38">
        <w:rPr>
          <w:rStyle w:val="Emphasis"/>
        </w:rPr>
        <w:t>realizing fat profits. Scientific reality is a different story</w:t>
      </w:r>
      <w:r w:rsidRPr="00675F38">
        <w:rPr>
          <w:sz w:val="16"/>
        </w:rPr>
        <w:t xml:space="preserve">. A recent report from Oil Change International found that </w:t>
      </w:r>
      <w:r w:rsidRPr="00675F38">
        <w:rPr>
          <w:rStyle w:val="StyleUnderline"/>
        </w:rPr>
        <w:t>allowing the industry continuing to explore for and extract all the new fuel deposit</w:t>
      </w:r>
      <w:r w:rsidRPr="00675F38">
        <w:rPr>
          <w:sz w:val="16"/>
        </w:rPr>
        <w:t xml:space="preserve">s they intend to </w:t>
      </w:r>
      <w:r w:rsidRPr="00675F38">
        <w:rPr>
          <w:rStyle w:val="StyleUnderline"/>
        </w:rPr>
        <w:t>would</w:t>
      </w:r>
      <w:r w:rsidRPr="00675F38">
        <w:rPr>
          <w:sz w:val="16"/>
        </w:rPr>
        <w:t xml:space="preserve"> </w:t>
      </w:r>
      <w:r w:rsidRPr="00675F38">
        <w:rPr>
          <w:rStyle w:val="StyleUnderline"/>
        </w:rPr>
        <w:t>run</w:t>
      </w:r>
      <w:r w:rsidRPr="00675F38">
        <w:rPr>
          <w:sz w:val="16"/>
        </w:rPr>
        <w:t xml:space="preserve"> </w:t>
      </w:r>
      <w:r w:rsidRPr="00675F38">
        <w:rPr>
          <w:rStyle w:val="Emphasis"/>
        </w:rPr>
        <w:t>directly counter</w:t>
      </w:r>
      <w:r w:rsidRPr="00675F38">
        <w:rPr>
          <w:sz w:val="16"/>
        </w:rPr>
        <w:t xml:space="preserve"> </w:t>
      </w:r>
      <w:r w:rsidRPr="00675F38">
        <w:rPr>
          <w:rStyle w:val="StyleUnderline"/>
        </w:rPr>
        <w:t>to the goals inscribed in</w:t>
      </w:r>
      <w:r w:rsidRPr="00675F38">
        <w:rPr>
          <w:sz w:val="16"/>
        </w:rPr>
        <w:t xml:space="preserve"> the </w:t>
      </w:r>
      <w:r w:rsidRPr="00675F38">
        <w:rPr>
          <w:rStyle w:val="Emphasis"/>
        </w:rPr>
        <w:t>Paris</w:t>
      </w:r>
      <w:r w:rsidRPr="00675F38">
        <w:rPr>
          <w:sz w:val="16"/>
        </w:rPr>
        <w:t xml:space="preserve"> agreement. </w:t>
      </w:r>
      <w:r w:rsidRPr="00675F38">
        <w:rPr>
          <w:rStyle w:val="StyleUnderline"/>
        </w:rPr>
        <w:t>As the IPCC report indicates, meeting those will mean that global natural gas usage decline by 74% by mid-century</w:t>
      </w:r>
      <w:r w:rsidRPr="00675F38">
        <w:rPr>
          <w:sz w:val="16"/>
        </w:rPr>
        <w:t xml:space="preserve"> – and arguably much faster in the US. Staying below 2C means keeping 80% of known fossil fuel reserves buried underground. As out of touch as they are with the scale of the climate challenge, </w:t>
      </w:r>
      <w:r w:rsidRPr="00675F38">
        <w:rPr>
          <w:rStyle w:val="StyleUnderline"/>
        </w:rPr>
        <w:t>Biden’s</w:t>
      </w:r>
      <w:r w:rsidRPr="00675F38">
        <w:rPr>
          <w:sz w:val="16"/>
        </w:rPr>
        <w:t xml:space="preserve"> </w:t>
      </w:r>
      <w:r w:rsidRPr="00675F38">
        <w:rPr>
          <w:rStyle w:val="Emphasis"/>
        </w:rPr>
        <w:t>industry</w:t>
      </w:r>
      <w:r w:rsidRPr="00675F38">
        <w:rPr>
          <w:sz w:val="16"/>
        </w:rPr>
        <w:t>-</w:t>
      </w:r>
      <w:r w:rsidRPr="00675F38">
        <w:rPr>
          <w:rStyle w:val="Emphasis"/>
        </w:rPr>
        <w:t xml:space="preserve">friendly plans </w:t>
      </w:r>
      <w:proofErr w:type="gramStart"/>
      <w:r w:rsidRPr="00675F38">
        <w:rPr>
          <w:rStyle w:val="Emphasis"/>
        </w:rPr>
        <w:t>aren’t</w:t>
      </w:r>
      <w:proofErr w:type="gramEnd"/>
      <w:r w:rsidRPr="00675F38">
        <w:rPr>
          <w:rStyle w:val="Emphasis"/>
        </w:rPr>
        <w:t xml:space="preserve"> surprising</w:t>
      </w:r>
      <w:r w:rsidRPr="00675F38">
        <w:rPr>
          <w:sz w:val="16"/>
        </w:rPr>
        <w:t xml:space="preserve">. In a video announcing his White House bid, </w:t>
      </w:r>
      <w:r w:rsidRPr="00675F38">
        <w:rPr>
          <w:rStyle w:val="StyleUnderline"/>
        </w:rPr>
        <w:t>Biden</w:t>
      </w:r>
      <w:r w:rsidRPr="00675F38">
        <w:rPr>
          <w:sz w:val="16"/>
        </w:rPr>
        <w:t xml:space="preserve"> painted Donald Trump’s presidency as an aberration. His </w:t>
      </w:r>
      <w:r w:rsidRPr="00675F38">
        <w:rPr>
          <w:rStyle w:val="StyleUnderline"/>
        </w:rPr>
        <w:t>promise</w:t>
      </w:r>
      <w:r w:rsidRPr="00675F38">
        <w:rPr>
          <w:sz w:val="16"/>
        </w:rPr>
        <w:t xml:space="preserve">? </w:t>
      </w:r>
      <w:r w:rsidRPr="00675F38">
        <w:rPr>
          <w:rStyle w:val="StyleUnderline"/>
        </w:rPr>
        <w:t>Get the country back to business as usual</w:t>
      </w:r>
      <w:r w:rsidRPr="00675F38">
        <w:rPr>
          <w:sz w:val="16"/>
        </w:rPr>
        <w:t xml:space="preserve">. Presumably, </w:t>
      </w:r>
      <w:r w:rsidRPr="00675F38">
        <w:rPr>
          <w:rStyle w:val="StyleUnderline"/>
        </w:rPr>
        <w:t xml:space="preserve">that also means the business of </w:t>
      </w:r>
      <w:r w:rsidRPr="00675F38">
        <w:rPr>
          <w:rStyle w:val="Emphasis"/>
        </w:rPr>
        <w:t>digging up</w:t>
      </w:r>
      <w:r w:rsidRPr="00675F38">
        <w:rPr>
          <w:sz w:val="16"/>
        </w:rPr>
        <w:t xml:space="preserve"> </w:t>
      </w:r>
      <w:r w:rsidRPr="00675F38">
        <w:rPr>
          <w:rStyle w:val="StyleUnderline"/>
        </w:rPr>
        <w:t>and</w:t>
      </w:r>
      <w:r w:rsidRPr="00675F38">
        <w:rPr>
          <w:sz w:val="16"/>
        </w:rPr>
        <w:t xml:space="preserve"> </w:t>
      </w:r>
      <w:proofErr w:type="spellStart"/>
      <w:r w:rsidRPr="00675F38">
        <w:rPr>
          <w:sz w:val="16"/>
        </w:rPr>
        <w:t>and</w:t>
      </w:r>
      <w:proofErr w:type="spellEnd"/>
      <w:r w:rsidRPr="00675F38">
        <w:rPr>
          <w:sz w:val="16"/>
        </w:rPr>
        <w:t xml:space="preserve"> </w:t>
      </w:r>
      <w:r w:rsidRPr="00675F38">
        <w:rPr>
          <w:rStyle w:val="Emphasis"/>
        </w:rPr>
        <w:t>burning</w:t>
      </w:r>
      <w:r w:rsidRPr="00675F38">
        <w:rPr>
          <w:sz w:val="16"/>
        </w:rPr>
        <w:t xml:space="preserve"> </w:t>
      </w:r>
      <w:r w:rsidRPr="00675F38">
        <w:rPr>
          <w:rStyle w:val="StyleUnderline"/>
        </w:rPr>
        <w:t>as many fossil fuels as</w:t>
      </w:r>
      <w:r w:rsidRPr="00675F38">
        <w:rPr>
          <w:sz w:val="16"/>
        </w:rPr>
        <w:t xml:space="preserve"> </w:t>
      </w:r>
      <w:r w:rsidRPr="00675F38">
        <w:rPr>
          <w:rStyle w:val="Emphasis"/>
        </w:rPr>
        <w:t>humanly possible.</w:t>
      </w:r>
      <w:r w:rsidRPr="00675F38">
        <w:rPr>
          <w:sz w:val="16"/>
        </w:rPr>
        <w:t xml:space="preserve"> Last November, </w:t>
      </w:r>
      <w:r w:rsidRPr="00675F38">
        <w:rPr>
          <w:rStyle w:val="StyleUnderline"/>
        </w:rPr>
        <w:t>Obama</w:t>
      </w:r>
      <w:r w:rsidRPr="00675F38">
        <w:rPr>
          <w:sz w:val="16"/>
        </w:rPr>
        <w:t xml:space="preserve"> </w:t>
      </w:r>
      <w:r w:rsidRPr="00675F38">
        <w:rPr>
          <w:rStyle w:val="StyleUnderline"/>
        </w:rPr>
        <w:t>bragged</w:t>
      </w:r>
      <w:r w:rsidRPr="00675F38">
        <w:rPr>
          <w:sz w:val="16"/>
        </w:rPr>
        <w:t xml:space="preserve"> to a crowd in Houston </w:t>
      </w:r>
      <w:r w:rsidRPr="00675F38">
        <w:rPr>
          <w:rStyle w:val="StyleUnderline"/>
        </w:rPr>
        <w:t xml:space="preserve">about the </w:t>
      </w:r>
      <w:r w:rsidRPr="00675F38">
        <w:rPr>
          <w:rStyle w:val="Emphasis"/>
        </w:rPr>
        <w:t>explosion</w:t>
      </w:r>
      <w:r w:rsidRPr="00675F38">
        <w:rPr>
          <w:rStyle w:val="StyleUnderline"/>
        </w:rPr>
        <w:t xml:space="preserve"> of oil and gas </w:t>
      </w:r>
      <w:r w:rsidRPr="00675F38">
        <w:rPr>
          <w:rStyle w:val="Emphasis"/>
        </w:rPr>
        <w:t>drilling</w:t>
      </w:r>
      <w:r w:rsidRPr="00675F38">
        <w:rPr>
          <w:rStyle w:val="StyleUnderline"/>
        </w:rPr>
        <w:t xml:space="preserve"> during his time in office</w:t>
      </w:r>
      <w:r w:rsidRPr="00675F38">
        <w:rPr>
          <w:sz w:val="16"/>
        </w:rPr>
        <w:t xml:space="preserve">. “Suddenly America’s like the biggest oil producer and the biggest gas – that was me, people,” he said, fishing for an applause. The upshot here </w:t>
      </w:r>
      <w:proofErr w:type="gramStart"/>
      <w:r w:rsidRPr="00675F38">
        <w:rPr>
          <w:sz w:val="16"/>
        </w:rPr>
        <w:t>isn’t</w:t>
      </w:r>
      <w:proofErr w:type="gramEnd"/>
      <w:r w:rsidRPr="00675F38">
        <w:rPr>
          <w:sz w:val="16"/>
        </w:rPr>
        <w:t xml:space="preserve"> complicated: </w:t>
      </w:r>
      <w:r w:rsidRPr="00675F38">
        <w:rPr>
          <w:rStyle w:val="StyleUnderline"/>
        </w:rPr>
        <w:t xml:space="preserve">Biden </w:t>
      </w:r>
      <w:r w:rsidRPr="00675F38">
        <w:rPr>
          <w:rStyle w:val="Emphasis"/>
        </w:rPr>
        <w:t>does not have a plan</w:t>
      </w:r>
      <w:r w:rsidRPr="00675F38">
        <w:rPr>
          <w:rStyle w:val="StyleUnderline"/>
        </w:rPr>
        <w:t xml:space="preserve"> to keep warming below 1.5 or even 2C.</w:t>
      </w:r>
      <w:r w:rsidRPr="00675F38">
        <w:rPr>
          <w:sz w:val="16"/>
        </w:rPr>
        <w:t xml:space="preserve"> </w:t>
      </w:r>
      <w:r w:rsidRPr="00675F38">
        <w:rPr>
          <w:rStyle w:val="StyleUnderline"/>
        </w:rPr>
        <w:t xml:space="preserve">If every country fully lived up to its pledges in the Paris agreement, for instance </w:t>
      </w:r>
      <w:r w:rsidRPr="00675F38">
        <w:rPr>
          <w:sz w:val="16"/>
        </w:rPr>
        <w:t xml:space="preserve">– including the Clean </w:t>
      </w:r>
      <w:r w:rsidRPr="00675F38">
        <w:rPr>
          <w:sz w:val="16"/>
        </w:rPr>
        <w:lastRenderedPageBreak/>
        <w:t xml:space="preserve">Power Plan the Obama administration crafted to satisfy its contribution – </w:t>
      </w:r>
      <w:r w:rsidRPr="00675F38">
        <w:rPr>
          <w:rStyle w:val="StyleUnderline"/>
        </w:rPr>
        <w:t>we’d be on track for a little over 3C of warming,</w:t>
      </w:r>
      <w:r w:rsidRPr="00675F38">
        <w:rPr>
          <w:sz w:val="16"/>
        </w:rPr>
        <w:t xml:space="preserve"> </w:t>
      </w:r>
      <w:r w:rsidRPr="00675F38">
        <w:rPr>
          <w:rStyle w:val="StyleUnderline"/>
        </w:rPr>
        <w:t xml:space="preserve">displacing </w:t>
      </w:r>
      <w:r w:rsidRPr="00675F38">
        <w:rPr>
          <w:rStyle w:val="Emphasis"/>
        </w:rPr>
        <w:t xml:space="preserve">tens of millions </w:t>
      </w:r>
      <w:r w:rsidRPr="00675F38">
        <w:rPr>
          <w:sz w:val="16"/>
        </w:rPr>
        <w:t xml:space="preserve">of people from the world’s coastal cities, submerging low-lying island states and gravely threatening the world’s food supply. </w:t>
      </w:r>
      <w:r w:rsidRPr="00675F38">
        <w:rPr>
          <w:rStyle w:val="StyleUnderline"/>
        </w:rPr>
        <w:t xml:space="preserve">As atmosphere scientists Andrew </w:t>
      </w:r>
      <w:proofErr w:type="spellStart"/>
      <w:r w:rsidRPr="00675F38">
        <w:rPr>
          <w:rStyle w:val="StyleUnderline"/>
        </w:rPr>
        <w:t>Dessler</w:t>
      </w:r>
      <w:proofErr w:type="spellEnd"/>
      <w:r w:rsidRPr="00675F38">
        <w:rPr>
          <w:rStyle w:val="StyleUnderline"/>
        </w:rPr>
        <w:t xml:space="preserve"> told HuffPost’s Alexander Kaufman, Biden’s plans would “be more in line with </w:t>
      </w:r>
      <w:r w:rsidRPr="00675F38">
        <w:rPr>
          <w:rStyle w:val="Emphasis"/>
        </w:rPr>
        <w:t>stabilizing at 3-4C of warming</w:t>
      </w:r>
      <w:r w:rsidRPr="00675F38">
        <w:rPr>
          <w:rStyle w:val="StyleUnderline"/>
        </w:rPr>
        <w:t>,</w:t>
      </w:r>
      <w:r w:rsidRPr="00675F38">
        <w:rPr>
          <w:sz w:val="16"/>
        </w:rPr>
        <w:t xml:space="preserve"> </w:t>
      </w:r>
      <w:r w:rsidRPr="00675F38">
        <w:rPr>
          <w:rStyle w:val="StyleUnderline"/>
        </w:rPr>
        <w:t>rather than staying below 2C</w:t>
      </w:r>
      <w:r w:rsidRPr="00675F38">
        <w:rPr>
          <w:sz w:val="16"/>
        </w:rPr>
        <w:t>”.</w:t>
      </w:r>
    </w:p>
    <w:p w14:paraId="502DE7F9" w14:textId="77777777" w:rsidR="00F41288" w:rsidRPr="00675F38" w:rsidRDefault="00F41288" w:rsidP="00F41288">
      <w:pPr>
        <w:pStyle w:val="Heading4"/>
      </w:pPr>
      <w:r w:rsidRPr="00675F38">
        <w:t xml:space="preserve">Biden </w:t>
      </w:r>
      <w:proofErr w:type="gramStart"/>
      <w:r w:rsidRPr="00675F38">
        <w:t>won’t</w:t>
      </w:r>
      <w:proofErr w:type="gramEnd"/>
      <w:r w:rsidRPr="00675F38">
        <w:t xml:space="preserve"> stick to his strategy – he’s only doing it for votes </w:t>
      </w:r>
    </w:p>
    <w:p w14:paraId="0C292B67" w14:textId="77777777" w:rsidR="00F41288" w:rsidRPr="00675F38" w:rsidRDefault="00F41288" w:rsidP="00F41288">
      <w:r w:rsidRPr="00675F38">
        <w:t xml:space="preserve">---independently, courts block Biden proposals </w:t>
      </w:r>
    </w:p>
    <w:p w14:paraId="2272D022" w14:textId="77777777" w:rsidR="00F41288" w:rsidRPr="00675F38" w:rsidRDefault="00F41288" w:rsidP="00F41288">
      <w:r w:rsidRPr="00675F38">
        <w:rPr>
          <w:rStyle w:val="Style13ptBold"/>
        </w:rPr>
        <w:t>Cooper 19</w:t>
      </w:r>
      <w:r w:rsidRPr="00675F38">
        <w:t xml:space="preserve"> – national correspondent at TheWeek.com (Ryan; “A Joe Biden presidency would be a climate catastrophe”; 9/9/19; </w:t>
      </w:r>
      <w:hyperlink r:id="rId416" w:history="1">
        <w:r w:rsidRPr="00675F38">
          <w:rPr>
            <w:rStyle w:val="Hyperlink"/>
          </w:rPr>
          <w:t>https://theweek.com/articles/863216/joe-biden-presidency-climate-catastrophe</w:t>
        </w:r>
      </w:hyperlink>
      <w:r w:rsidRPr="00675F38">
        <w:t xml:space="preserve">; accessed 6/24/20) </w:t>
      </w:r>
      <w:proofErr w:type="spellStart"/>
      <w:r>
        <w:t>dmc</w:t>
      </w:r>
      <w:proofErr w:type="spellEnd"/>
    </w:p>
    <w:p w14:paraId="29A7674B" w14:textId="77777777" w:rsidR="00F41288" w:rsidRPr="00675F38" w:rsidRDefault="00F41288" w:rsidP="00F41288">
      <w:pPr>
        <w:rPr>
          <w:sz w:val="16"/>
        </w:rPr>
      </w:pPr>
      <w:r w:rsidRPr="00675F38">
        <w:rPr>
          <w:sz w:val="16"/>
        </w:rPr>
        <w:t>Sure enough, Biden went ahead with the fundraiser, and his campaign still attempted to spin their way out of it — leading to the amusing New York Daily News headline "</w:t>
      </w:r>
      <w:r w:rsidRPr="00675F38">
        <w:rPr>
          <w:rStyle w:val="StyleUnderline"/>
        </w:rPr>
        <w:t xml:space="preserve">Biden claims he </w:t>
      </w:r>
      <w:r w:rsidRPr="00675F38">
        <w:rPr>
          <w:rStyle w:val="Emphasis"/>
        </w:rPr>
        <w:t>doesn't</w:t>
      </w:r>
      <w:r w:rsidRPr="00675F38">
        <w:rPr>
          <w:rStyle w:val="StyleUnderline"/>
        </w:rPr>
        <w:t xml:space="preserve"> </w:t>
      </w:r>
      <w:r w:rsidRPr="00675F38">
        <w:rPr>
          <w:rStyle w:val="Emphasis"/>
        </w:rPr>
        <w:t>take</w:t>
      </w:r>
      <w:r w:rsidRPr="00675F38">
        <w:rPr>
          <w:rStyle w:val="StyleUnderline"/>
        </w:rPr>
        <w:t xml:space="preserve"> fossil fuel cash at NYC fundraiser co-hosted by </w:t>
      </w:r>
      <w:r w:rsidRPr="00675F38">
        <w:rPr>
          <w:rStyle w:val="Emphasis"/>
        </w:rPr>
        <w:t>fossil fuel company co-founder.</w:t>
      </w:r>
      <w:r w:rsidRPr="00675F38">
        <w:rPr>
          <w:sz w:val="16"/>
        </w:rPr>
        <w:t xml:space="preserve">" </w:t>
      </w:r>
      <w:r w:rsidRPr="00675F38">
        <w:rPr>
          <w:rStyle w:val="StyleUnderline"/>
        </w:rPr>
        <w:t xml:space="preserve">But this speaks to a </w:t>
      </w:r>
      <w:r w:rsidRPr="00675F38">
        <w:rPr>
          <w:rStyle w:val="Emphasis"/>
        </w:rPr>
        <w:t>serious failing</w:t>
      </w:r>
      <w:r w:rsidRPr="00675F38">
        <w:rPr>
          <w:rStyle w:val="StyleUnderline"/>
        </w:rPr>
        <w:t xml:space="preserve"> on Biden's part:</w:t>
      </w:r>
      <w:r w:rsidRPr="00675F38">
        <w:rPr>
          <w:sz w:val="16"/>
        </w:rPr>
        <w:t xml:space="preserve"> a </w:t>
      </w:r>
      <w:r w:rsidRPr="00675F38">
        <w:rPr>
          <w:rStyle w:val="Emphasis"/>
        </w:rPr>
        <w:t>failure</w:t>
      </w:r>
      <w:r w:rsidRPr="00675F38">
        <w:rPr>
          <w:sz w:val="16"/>
        </w:rPr>
        <w:t xml:space="preserve"> </w:t>
      </w:r>
      <w:r w:rsidRPr="00675F38">
        <w:rPr>
          <w:rStyle w:val="StyleUnderline"/>
        </w:rPr>
        <w:t>to take the urgency of climate change seriously.</w:t>
      </w:r>
      <w:r w:rsidRPr="00675F38">
        <w:rPr>
          <w:sz w:val="16"/>
        </w:rPr>
        <w:t xml:space="preserve"> </w:t>
      </w:r>
      <w:r w:rsidRPr="00675F38">
        <w:rPr>
          <w:rStyle w:val="StyleUnderline"/>
        </w:rPr>
        <w:t xml:space="preserve">Slashing </w:t>
      </w:r>
      <w:r w:rsidRPr="00675F38">
        <w:rPr>
          <w:rStyle w:val="Emphasis"/>
        </w:rPr>
        <w:t>g</w:t>
      </w:r>
      <w:r w:rsidRPr="00675F38">
        <w:rPr>
          <w:rStyle w:val="StyleUnderline"/>
        </w:rPr>
        <w:t>reen</w:t>
      </w:r>
      <w:r w:rsidRPr="00675F38">
        <w:rPr>
          <w:rStyle w:val="Emphasis"/>
        </w:rPr>
        <w:t>h</w:t>
      </w:r>
      <w:r w:rsidRPr="00675F38">
        <w:rPr>
          <w:rStyle w:val="StyleUnderline"/>
        </w:rPr>
        <w:t xml:space="preserve">ouse </w:t>
      </w:r>
      <w:r w:rsidRPr="00675F38">
        <w:rPr>
          <w:rStyle w:val="Emphasis"/>
        </w:rPr>
        <w:t>g</w:t>
      </w:r>
      <w:r w:rsidRPr="00675F38">
        <w:rPr>
          <w:rStyle w:val="StyleUnderline"/>
        </w:rPr>
        <w:t xml:space="preserve">as emissions at the sufficient speed necessary to head off severe climate disaster is going to require the most </w:t>
      </w:r>
      <w:r w:rsidRPr="00675F38">
        <w:rPr>
          <w:rStyle w:val="Emphasis"/>
        </w:rPr>
        <w:t>aggressive</w:t>
      </w:r>
      <w:r w:rsidRPr="00675F38">
        <w:rPr>
          <w:rStyle w:val="StyleUnderline"/>
        </w:rPr>
        <w:t xml:space="preserve"> </w:t>
      </w:r>
      <w:r w:rsidRPr="00675F38">
        <w:rPr>
          <w:rStyle w:val="Emphasis"/>
        </w:rPr>
        <w:t>reforms</w:t>
      </w:r>
      <w:r w:rsidRPr="00675F38">
        <w:rPr>
          <w:rStyle w:val="StyleUnderline"/>
        </w:rPr>
        <w:t xml:space="preserve"> since the New Deal</w:t>
      </w:r>
      <w:r w:rsidRPr="00675F38">
        <w:rPr>
          <w:sz w:val="16"/>
        </w:rPr>
        <w:t xml:space="preserve">, </w:t>
      </w:r>
      <w:r w:rsidRPr="00675F38">
        <w:rPr>
          <w:rStyle w:val="StyleUnderline"/>
        </w:rPr>
        <w:t>and</w:t>
      </w:r>
      <w:r w:rsidRPr="00675F38">
        <w:rPr>
          <w:sz w:val="16"/>
        </w:rPr>
        <w:t xml:space="preserve"> </w:t>
      </w:r>
      <w:r w:rsidRPr="00675F38">
        <w:rPr>
          <w:rStyle w:val="StyleUnderline"/>
        </w:rPr>
        <w:t xml:space="preserve">the </w:t>
      </w:r>
      <w:r w:rsidRPr="00675F38">
        <w:rPr>
          <w:rStyle w:val="Emphasis"/>
        </w:rPr>
        <w:t>extirpation</w:t>
      </w:r>
      <w:r w:rsidRPr="00675F38">
        <w:rPr>
          <w:sz w:val="16"/>
        </w:rPr>
        <w:t xml:space="preserve"> </w:t>
      </w:r>
      <w:r w:rsidRPr="00675F38">
        <w:rPr>
          <w:rStyle w:val="StyleUnderline"/>
        </w:rPr>
        <w:t>of some of the country's most profitable businesses</w:t>
      </w:r>
      <w:r w:rsidRPr="00675F38">
        <w:rPr>
          <w:sz w:val="16"/>
        </w:rPr>
        <w:t xml:space="preserve">. </w:t>
      </w:r>
      <w:r w:rsidRPr="00675F38">
        <w:rPr>
          <w:rStyle w:val="StyleUnderline"/>
        </w:rPr>
        <w:t xml:space="preserve">It is going to take </w:t>
      </w:r>
      <w:r w:rsidRPr="00675F38">
        <w:rPr>
          <w:rStyle w:val="Emphasis"/>
        </w:rPr>
        <w:t>leadership</w:t>
      </w:r>
      <w:r w:rsidRPr="00675F38">
        <w:rPr>
          <w:sz w:val="16"/>
        </w:rPr>
        <w:t xml:space="preserve"> — </w:t>
      </w:r>
      <w:r w:rsidRPr="00675F38">
        <w:rPr>
          <w:rStyle w:val="StyleUnderline"/>
        </w:rPr>
        <w:t xml:space="preserve">not </w:t>
      </w:r>
      <w:r w:rsidRPr="00675F38">
        <w:rPr>
          <w:rStyle w:val="Emphasis"/>
        </w:rPr>
        <w:t>raking</w:t>
      </w:r>
      <w:r w:rsidRPr="00675F38">
        <w:rPr>
          <w:rStyle w:val="StyleUnderline"/>
        </w:rPr>
        <w:t xml:space="preserve"> in huge piles of </w:t>
      </w:r>
      <w:r w:rsidRPr="00675F38">
        <w:rPr>
          <w:rStyle w:val="Emphasis"/>
        </w:rPr>
        <w:t>cash</w:t>
      </w:r>
      <w:r w:rsidRPr="00675F38">
        <w:rPr>
          <w:rStyle w:val="StyleUnderline"/>
        </w:rPr>
        <w:t xml:space="preserve"> from Big Carbon donors. </w:t>
      </w:r>
      <w:r w:rsidRPr="00675F38">
        <w:rPr>
          <w:sz w:val="16"/>
        </w:rPr>
        <w:t xml:space="preserve">And this </w:t>
      </w:r>
      <w:proofErr w:type="gramStart"/>
      <w:r w:rsidRPr="00675F38">
        <w:rPr>
          <w:sz w:val="16"/>
        </w:rPr>
        <w:t>isn't</w:t>
      </w:r>
      <w:proofErr w:type="gramEnd"/>
      <w:r w:rsidRPr="00675F38">
        <w:rPr>
          <w:sz w:val="16"/>
        </w:rPr>
        <w:t xml:space="preserve"> just Biden's melting brain at work here. For years </w:t>
      </w:r>
      <w:r w:rsidRPr="00675F38">
        <w:rPr>
          <w:rStyle w:val="StyleUnderline"/>
        </w:rPr>
        <w:t>moderate liberals have been talking a big game on climate,</w:t>
      </w:r>
      <w:r w:rsidRPr="00675F38">
        <w:rPr>
          <w:sz w:val="16"/>
        </w:rPr>
        <w:t xml:space="preserve"> </w:t>
      </w:r>
      <w:r w:rsidRPr="00675F38">
        <w:rPr>
          <w:rStyle w:val="StyleUnderline"/>
        </w:rPr>
        <w:t xml:space="preserve">only to </w:t>
      </w:r>
      <w:r w:rsidRPr="00675F38">
        <w:rPr>
          <w:rStyle w:val="Emphasis"/>
        </w:rPr>
        <w:t>dawdle</w:t>
      </w:r>
      <w:r w:rsidRPr="00675F38">
        <w:rPr>
          <w:sz w:val="16"/>
        </w:rPr>
        <w:t xml:space="preserve"> </w:t>
      </w:r>
      <w:r w:rsidRPr="00675F38">
        <w:rPr>
          <w:rStyle w:val="StyleUnderline"/>
        </w:rPr>
        <w:t>and</w:t>
      </w:r>
      <w:r w:rsidRPr="00675F38">
        <w:rPr>
          <w:sz w:val="16"/>
        </w:rPr>
        <w:t xml:space="preserve"> </w:t>
      </w:r>
      <w:r w:rsidRPr="00675F38">
        <w:rPr>
          <w:rStyle w:val="Emphasis"/>
        </w:rPr>
        <w:t>drag their feet</w:t>
      </w:r>
      <w:r w:rsidRPr="00675F38">
        <w:rPr>
          <w:sz w:val="16"/>
        </w:rPr>
        <w:t xml:space="preserve"> </w:t>
      </w:r>
      <w:r w:rsidRPr="00675F38">
        <w:rPr>
          <w:rStyle w:val="StyleUnderline"/>
        </w:rPr>
        <w:t xml:space="preserve">when it comes to taking </w:t>
      </w:r>
      <w:r w:rsidRPr="00675F38">
        <w:rPr>
          <w:rStyle w:val="Emphasis"/>
        </w:rPr>
        <w:t>bold</w:t>
      </w:r>
      <w:r w:rsidRPr="00675F38">
        <w:rPr>
          <w:rStyle w:val="StyleUnderline"/>
        </w:rPr>
        <w:t xml:space="preserve"> </w:t>
      </w:r>
      <w:r w:rsidRPr="00675F38">
        <w:rPr>
          <w:rStyle w:val="Emphasis"/>
        </w:rPr>
        <w:t>action</w:t>
      </w:r>
      <w:r w:rsidRPr="00675F38">
        <w:rPr>
          <w:sz w:val="16"/>
        </w:rPr>
        <w:t xml:space="preserve"> </w:t>
      </w:r>
      <w:r w:rsidRPr="00675F38">
        <w:rPr>
          <w:rStyle w:val="StyleUnderline"/>
        </w:rPr>
        <w:t xml:space="preserve">that would enrage the </w:t>
      </w:r>
      <w:r w:rsidRPr="00675F38">
        <w:rPr>
          <w:rStyle w:val="Emphasis"/>
        </w:rPr>
        <w:t>donor class</w:t>
      </w:r>
      <w:r w:rsidRPr="00675F38">
        <w:rPr>
          <w:sz w:val="16"/>
        </w:rPr>
        <w:t xml:space="preserve">. Indeed, Biden's best pal </w:t>
      </w:r>
      <w:r w:rsidRPr="00675F38">
        <w:rPr>
          <w:rStyle w:val="StyleUnderline"/>
        </w:rPr>
        <w:t xml:space="preserve">Barack </w:t>
      </w:r>
      <w:r w:rsidRPr="00675F38">
        <w:rPr>
          <w:rStyle w:val="Emphasis"/>
        </w:rPr>
        <w:t>Obama</w:t>
      </w:r>
      <w:r w:rsidRPr="00675F38">
        <w:rPr>
          <w:rStyle w:val="StyleUnderline"/>
        </w:rPr>
        <w:t xml:space="preserve"> was </w:t>
      </w:r>
      <w:r w:rsidRPr="00675F38">
        <w:rPr>
          <w:rStyle w:val="Emphasis"/>
        </w:rPr>
        <w:t>worse than average</w:t>
      </w:r>
      <w:r w:rsidRPr="00675F38">
        <w:rPr>
          <w:sz w:val="16"/>
        </w:rPr>
        <w:t xml:space="preserve"> on this score. </w:t>
      </w:r>
      <w:r w:rsidRPr="00675F38">
        <w:rPr>
          <w:rStyle w:val="StyleUnderline"/>
        </w:rPr>
        <w:t xml:space="preserve">He did not push hard for a serious climate bill </w:t>
      </w:r>
      <w:r w:rsidRPr="00675F38">
        <w:rPr>
          <w:sz w:val="16"/>
        </w:rPr>
        <w:t xml:space="preserve">when he had Democratic majorities in Congress, then his administration took years more to put out a regulatory plan. </w:t>
      </w:r>
      <w:r w:rsidRPr="00675F38">
        <w:rPr>
          <w:rStyle w:val="StyleUnderline"/>
        </w:rPr>
        <w:t xml:space="preserve">Meanwhile, he eagerly </w:t>
      </w:r>
      <w:r w:rsidRPr="00675F38">
        <w:rPr>
          <w:rStyle w:val="Emphasis"/>
        </w:rPr>
        <w:t>pushed domestic fossil fuel extraction</w:t>
      </w:r>
      <w:r w:rsidRPr="00675F38">
        <w:rPr>
          <w:rStyle w:val="StyleUnderline"/>
        </w:rPr>
        <w:t xml:space="preserve"> as part of his "all-of-the-above" energy policy</w:t>
      </w:r>
      <w:r w:rsidRPr="00675F38">
        <w:rPr>
          <w:sz w:val="16"/>
        </w:rPr>
        <w:t xml:space="preserve"> — </w:t>
      </w:r>
      <w:r w:rsidRPr="00675F38">
        <w:rPr>
          <w:rStyle w:val="StyleUnderline"/>
        </w:rPr>
        <w:t xml:space="preserve">under his watch the </w:t>
      </w:r>
      <w:r w:rsidRPr="00675F38">
        <w:rPr>
          <w:rStyle w:val="Emphasis"/>
        </w:rPr>
        <w:t>U</w:t>
      </w:r>
      <w:r w:rsidRPr="00675F38">
        <w:rPr>
          <w:rStyle w:val="StyleUnderline"/>
        </w:rPr>
        <w:t xml:space="preserve">nited </w:t>
      </w:r>
      <w:r w:rsidRPr="00675F38">
        <w:rPr>
          <w:rStyle w:val="Emphasis"/>
        </w:rPr>
        <w:t>S</w:t>
      </w:r>
      <w:r w:rsidRPr="00675F38">
        <w:rPr>
          <w:rStyle w:val="StyleUnderline"/>
        </w:rPr>
        <w:t>tates</w:t>
      </w:r>
      <w:r w:rsidRPr="00675F38">
        <w:rPr>
          <w:sz w:val="16"/>
        </w:rPr>
        <w:t xml:space="preserve"> </w:t>
      </w:r>
      <w:r w:rsidRPr="00675F38">
        <w:rPr>
          <w:rStyle w:val="StyleUnderline"/>
        </w:rPr>
        <w:t xml:space="preserve">became the world's </w:t>
      </w:r>
      <w:r w:rsidRPr="00675F38">
        <w:rPr>
          <w:rStyle w:val="Emphasis"/>
        </w:rPr>
        <w:t>largest producer</w:t>
      </w:r>
      <w:r w:rsidRPr="00675F38">
        <w:rPr>
          <w:rStyle w:val="StyleUnderline"/>
        </w:rPr>
        <w:t xml:space="preserve"> of fossil fuels,</w:t>
      </w:r>
      <w:r w:rsidRPr="00675F38">
        <w:rPr>
          <w:sz w:val="16"/>
        </w:rPr>
        <w:t xml:space="preserve"> outpacing even Saudi Arabia. </w:t>
      </w:r>
      <w:r w:rsidRPr="00675F38">
        <w:rPr>
          <w:rStyle w:val="StyleUnderline"/>
        </w:rPr>
        <w:t xml:space="preserve">A Biden presidency would </w:t>
      </w:r>
      <w:r w:rsidRPr="00675F38">
        <w:rPr>
          <w:rStyle w:val="Emphasis"/>
        </w:rPr>
        <w:t>unquestionably</w:t>
      </w:r>
      <w:r w:rsidRPr="00675F38">
        <w:rPr>
          <w:rStyle w:val="StyleUnderline"/>
        </w:rPr>
        <w:t xml:space="preserve"> be </w:t>
      </w:r>
      <w:r w:rsidRPr="00675F38">
        <w:rPr>
          <w:rStyle w:val="Emphasis"/>
        </w:rPr>
        <w:t>another holding action</w:t>
      </w:r>
      <w:r w:rsidRPr="00675F38">
        <w:rPr>
          <w:rStyle w:val="StyleUnderline"/>
        </w:rPr>
        <w:t xml:space="preserve"> on climate</w:t>
      </w:r>
      <w:r w:rsidRPr="00675F38">
        <w:rPr>
          <w:sz w:val="16"/>
        </w:rPr>
        <w:t xml:space="preserve">, </w:t>
      </w:r>
      <w:r w:rsidRPr="00675F38">
        <w:rPr>
          <w:rStyle w:val="Emphasis"/>
        </w:rPr>
        <w:t>at best</w:t>
      </w:r>
      <w:r w:rsidRPr="00675F38">
        <w:rPr>
          <w:sz w:val="16"/>
        </w:rPr>
        <w:t xml:space="preserve">. </w:t>
      </w:r>
      <w:r w:rsidRPr="00675F38">
        <w:rPr>
          <w:rStyle w:val="StyleUnderline"/>
        </w:rPr>
        <w:t xml:space="preserve">He might do a few </w:t>
      </w:r>
      <w:r w:rsidRPr="00675F38">
        <w:rPr>
          <w:rStyle w:val="Emphasis"/>
        </w:rPr>
        <w:t>moderate little reforms</w:t>
      </w:r>
      <w:r w:rsidRPr="00675F38">
        <w:rPr>
          <w:sz w:val="16"/>
        </w:rPr>
        <w:t xml:space="preserve">, </w:t>
      </w:r>
      <w:r w:rsidRPr="00675F38">
        <w:rPr>
          <w:rStyle w:val="StyleUnderline"/>
        </w:rPr>
        <w:t xml:space="preserve">but they would be </w:t>
      </w:r>
      <w:r w:rsidRPr="00675F38">
        <w:rPr>
          <w:rStyle w:val="Emphasis"/>
        </w:rPr>
        <w:t>stymied</w:t>
      </w:r>
      <w:r w:rsidRPr="00675F38">
        <w:rPr>
          <w:rStyle w:val="StyleUnderline"/>
        </w:rPr>
        <w:t xml:space="preserve"> immediately in the </w:t>
      </w:r>
      <w:r w:rsidRPr="00675F38">
        <w:rPr>
          <w:rStyle w:val="Emphasis"/>
        </w:rPr>
        <w:t>courts</w:t>
      </w:r>
      <w:r w:rsidRPr="00675F38">
        <w:rPr>
          <w:sz w:val="16"/>
        </w:rPr>
        <w:t xml:space="preserve">, </w:t>
      </w:r>
      <w:r w:rsidRPr="00675F38">
        <w:rPr>
          <w:rStyle w:val="StyleUnderline"/>
        </w:rPr>
        <w:t>and</w:t>
      </w:r>
      <w:r w:rsidRPr="00675F38">
        <w:rPr>
          <w:sz w:val="16"/>
        </w:rPr>
        <w:t xml:space="preserve"> </w:t>
      </w:r>
      <w:r w:rsidRPr="00675F38">
        <w:rPr>
          <w:rStyle w:val="StyleUnderline"/>
        </w:rPr>
        <w:t>Biden</w:t>
      </w:r>
      <w:r w:rsidRPr="00675F38">
        <w:rPr>
          <w:sz w:val="16"/>
        </w:rPr>
        <w:t xml:space="preserve"> — if he is even aware of what is happening at this point — </w:t>
      </w:r>
      <w:r w:rsidRPr="00675F38">
        <w:rPr>
          <w:rStyle w:val="Emphasis"/>
        </w:rPr>
        <w:t>will shrug</w:t>
      </w:r>
      <w:r w:rsidRPr="00675F38">
        <w:rPr>
          <w:sz w:val="16"/>
        </w:rPr>
        <w:t xml:space="preserve">. </w:t>
      </w:r>
      <w:r w:rsidRPr="00675F38">
        <w:rPr>
          <w:rStyle w:val="StyleUnderline"/>
        </w:rPr>
        <w:t xml:space="preserve">America simply </w:t>
      </w:r>
      <w:proofErr w:type="gramStart"/>
      <w:r w:rsidRPr="00675F38">
        <w:rPr>
          <w:rStyle w:val="StyleUnderline"/>
        </w:rPr>
        <w:t>can't</w:t>
      </w:r>
      <w:proofErr w:type="gramEnd"/>
      <w:r w:rsidRPr="00675F38">
        <w:rPr>
          <w:rStyle w:val="StyleUnderline"/>
        </w:rPr>
        <w:t xml:space="preserve"> afford </w:t>
      </w:r>
      <w:r w:rsidRPr="00675F38">
        <w:rPr>
          <w:rStyle w:val="Emphasis"/>
        </w:rPr>
        <w:t>another four years twiddling</w:t>
      </w:r>
      <w:r w:rsidRPr="00675F38">
        <w:rPr>
          <w:rStyle w:val="StyleUnderline"/>
        </w:rPr>
        <w:t xml:space="preserve"> our thumbs</w:t>
      </w:r>
      <w:r w:rsidRPr="00675F38">
        <w:rPr>
          <w:sz w:val="16"/>
        </w:rPr>
        <w:t xml:space="preserve"> while a civilization-threatening catastrophe builds on the horizon.</w:t>
      </w:r>
    </w:p>
    <w:p w14:paraId="163271E7" w14:textId="77777777" w:rsidR="00F41288" w:rsidRPr="00675F38" w:rsidRDefault="00F41288" w:rsidP="00F41288">
      <w:pPr>
        <w:pStyle w:val="Heading4"/>
      </w:pPr>
      <w:r w:rsidRPr="00675F38">
        <w:t>Even if Biden goes progressive, states and Courts circumvent.</w:t>
      </w:r>
    </w:p>
    <w:p w14:paraId="2848739A" w14:textId="77777777" w:rsidR="00F41288" w:rsidRPr="00675F38" w:rsidRDefault="00F41288" w:rsidP="00F41288">
      <w:r w:rsidRPr="00675F38">
        <w:rPr>
          <w:rStyle w:val="Style13ptBold"/>
        </w:rPr>
        <w:t>Rabe 20</w:t>
      </w:r>
      <w:r w:rsidRPr="00675F38">
        <w:t xml:space="preserve"> – nonresident senior fellow in governance studies at the Brookings Institution (Barry; “The limitations of a climate change presidency”; 6/23/20; </w:t>
      </w:r>
      <w:hyperlink r:id="rId417" w:history="1">
        <w:r w:rsidRPr="00675F38">
          <w:rPr>
            <w:rStyle w:val="Hyperlink"/>
          </w:rPr>
          <w:t>https://www.brookings.edu/blog/fixgov/2020/06/23/the-limitations-of-a-climate-change-presidency/</w:t>
        </w:r>
      </w:hyperlink>
      <w:r w:rsidRPr="00675F38">
        <w:t xml:space="preserve">; accessed 6/25/20) </w:t>
      </w:r>
      <w:proofErr w:type="spellStart"/>
      <w:r>
        <w:t>dmc</w:t>
      </w:r>
      <w:proofErr w:type="spellEnd"/>
    </w:p>
    <w:p w14:paraId="7E8795C3" w14:textId="77777777" w:rsidR="00F41288" w:rsidRPr="00675F38" w:rsidRDefault="00F41288" w:rsidP="00F41288">
      <w:pPr>
        <w:rPr>
          <w:rStyle w:val="Emphasis"/>
        </w:rPr>
      </w:pPr>
      <w:r w:rsidRPr="00675F38">
        <w:rPr>
          <w:rStyle w:val="StyleUnderline"/>
        </w:rPr>
        <w:t>There are already a dizzying array of ideas and proposals being floated for consideration by former Vice President</w:t>
      </w:r>
      <w:r w:rsidRPr="00675F38">
        <w:rPr>
          <w:sz w:val="16"/>
        </w:rPr>
        <w:t xml:space="preserve"> (and presumptive Democratic presidential nominee) Joe </w:t>
      </w:r>
      <w:r w:rsidRPr="00675F38">
        <w:rPr>
          <w:rStyle w:val="StyleUnderline"/>
        </w:rPr>
        <w:t>Biden</w:t>
      </w:r>
      <w:r w:rsidRPr="00675F38">
        <w:rPr>
          <w:sz w:val="16"/>
        </w:rPr>
        <w:t xml:space="preserve">. Rejoining the Paris Climate Agreement is easy but is only the start. Among numerous other options in circulation: Declare a climate emergency and reallocate resources. Block pipeline construction and restrict pipeline use. Halt drilling on federal lands and use of fracking technology across the nation. Ban all fossil fuel imports and exports. Place a carbon adjustment fee on imported goods produced through carbon-intensive processes. And on. </w:t>
      </w:r>
      <w:r w:rsidRPr="00675F38">
        <w:rPr>
          <w:rStyle w:val="StyleUnderline"/>
        </w:rPr>
        <w:t>Presto-</w:t>
      </w:r>
      <w:proofErr w:type="spellStart"/>
      <w:r w:rsidRPr="00675F38">
        <w:rPr>
          <w:rStyle w:val="StyleUnderline"/>
        </w:rPr>
        <w:t>chango</w:t>
      </w:r>
      <w:proofErr w:type="spellEnd"/>
      <w:r w:rsidRPr="00675F38">
        <w:rPr>
          <w:rStyle w:val="StyleUnderline"/>
        </w:rPr>
        <w:t xml:space="preserve"> through unilateral executive power that ignores the legislative branch. </w:t>
      </w:r>
      <w:r w:rsidRPr="00675F38">
        <w:rPr>
          <w:sz w:val="16"/>
        </w:rPr>
        <w:t xml:space="preserve">As journalist Timothy </w:t>
      </w:r>
      <w:proofErr w:type="spellStart"/>
      <w:r w:rsidRPr="00675F38">
        <w:rPr>
          <w:sz w:val="16"/>
        </w:rPr>
        <w:t>Cama</w:t>
      </w:r>
      <w:proofErr w:type="spellEnd"/>
      <w:r w:rsidRPr="00675F38">
        <w:rPr>
          <w:sz w:val="16"/>
        </w:rPr>
        <w:t xml:space="preserve"> noted in a recent E&amp;E News article, advocates are defaulting to strategies involving all-out executive authority as they compete for Biden’s attention. One leader of a major environmental group is quoted as saying, “We think he could actually accomplish pretty much everything you would need to really get the climate crisis under control. </w:t>
      </w:r>
      <w:proofErr w:type="gramStart"/>
      <w:r w:rsidRPr="00675F38">
        <w:rPr>
          <w:rStyle w:val="StyleUnderline"/>
        </w:rPr>
        <w:t>Don’t</w:t>
      </w:r>
      <w:proofErr w:type="gramEnd"/>
      <w:r w:rsidRPr="00675F38">
        <w:rPr>
          <w:rStyle w:val="StyleUnderline"/>
        </w:rPr>
        <w:t xml:space="preserve"> wait on Congress</w:t>
      </w:r>
      <w:r w:rsidRPr="00675F38">
        <w:rPr>
          <w:sz w:val="16"/>
        </w:rPr>
        <w:t xml:space="preserve">. Don’t wait to see if one type of policy solution works best; just do them all.” </w:t>
      </w:r>
      <w:r w:rsidRPr="00675F38">
        <w:rPr>
          <w:rStyle w:val="StyleUnderline"/>
        </w:rPr>
        <w:t xml:space="preserve">This would be a very </w:t>
      </w:r>
      <w:r w:rsidRPr="00675F38">
        <w:rPr>
          <w:rStyle w:val="Emphasis"/>
        </w:rPr>
        <w:t>risky</w:t>
      </w:r>
      <w:r w:rsidRPr="00675F38">
        <w:rPr>
          <w:rStyle w:val="StyleUnderline"/>
        </w:rPr>
        <w:t xml:space="preserve"> course of action</w:t>
      </w:r>
      <w:r w:rsidRPr="00675F38">
        <w:rPr>
          <w:sz w:val="16"/>
        </w:rPr>
        <w:t xml:space="preserve">, </w:t>
      </w:r>
      <w:r w:rsidRPr="00675F38">
        <w:rPr>
          <w:rStyle w:val="StyleUnderline"/>
        </w:rPr>
        <w:t xml:space="preserve">particularly if the goals are </w:t>
      </w:r>
      <w:r w:rsidRPr="00675F38">
        <w:rPr>
          <w:rStyle w:val="Emphasis"/>
        </w:rPr>
        <w:t>durable</w:t>
      </w:r>
      <w:r w:rsidRPr="00675F38">
        <w:rPr>
          <w:rStyle w:val="StyleUnderline"/>
        </w:rPr>
        <w:t xml:space="preserve"> and </w:t>
      </w:r>
      <w:r w:rsidRPr="00675F38">
        <w:rPr>
          <w:rStyle w:val="Emphasis"/>
        </w:rPr>
        <w:t>effective</w:t>
      </w:r>
      <w:r w:rsidRPr="00675F38">
        <w:rPr>
          <w:rStyle w:val="StyleUnderline"/>
        </w:rPr>
        <w:t xml:space="preserve"> policies designed to position</w:t>
      </w:r>
      <w:r w:rsidRPr="00675F38">
        <w:rPr>
          <w:sz w:val="16"/>
        </w:rPr>
        <w:t xml:space="preserve"> </w:t>
      </w:r>
      <w:r w:rsidRPr="00675F38">
        <w:rPr>
          <w:rStyle w:val="StyleUnderline"/>
        </w:rPr>
        <w:t xml:space="preserve">the </w:t>
      </w:r>
      <w:r w:rsidRPr="00675F38">
        <w:rPr>
          <w:rStyle w:val="Emphasis"/>
        </w:rPr>
        <w:t>U</w:t>
      </w:r>
      <w:r w:rsidRPr="00675F38">
        <w:rPr>
          <w:rStyle w:val="StyleUnderline"/>
        </w:rPr>
        <w:t xml:space="preserve">nited </w:t>
      </w:r>
      <w:r w:rsidRPr="00675F38">
        <w:rPr>
          <w:rStyle w:val="Emphasis"/>
        </w:rPr>
        <w:t>S</w:t>
      </w:r>
      <w:r w:rsidRPr="00675F38">
        <w:rPr>
          <w:rStyle w:val="StyleUnderline"/>
        </w:rPr>
        <w:t>tates as a global climate leader rather than an erratic</w:t>
      </w:r>
      <w:r w:rsidRPr="00675F38">
        <w:rPr>
          <w:sz w:val="16"/>
        </w:rPr>
        <w:t xml:space="preserve"> </w:t>
      </w:r>
      <w:r w:rsidRPr="00675F38">
        <w:rPr>
          <w:rStyle w:val="StyleUnderline"/>
        </w:rPr>
        <w:t>laggard</w:t>
      </w:r>
      <w:r w:rsidRPr="00675F38">
        <w:rPr>
          <w:sz w:val="16"/>
        </w:rPr>
        <w:t xml:space="preserve">. </w:t>
      </w:r>
      <w:r w:rsidRPr="00675F38">
        <w:rPr>
          <w:rStyle w:val="StyleUnderline"/>
        </w:rPr>
        <w:t xml:space="preserve">Any such </w:t>
      </w:r>
      <w:r w:rsidRPr="00675F38">
        <w:rPr>
          <w:rStyle w:val="StyleUnderline"/>
        </w:rPr>
        <w:lastRenderedPageBreak/>
        <w:t xml:space="preserve">all-out administrative strategy would generate </w:t>
      </w:r>
      <w:r w:rsidRPr="00675F38">
        <w:rPr>
          <w:rStyle w:val="Emphasis"/>
        </w:rPr>
        <w:t>fierce</w:t>
      </w:r>
      <w:r w:rsidRPr="00675F38">
        <w:rPr>
          <w:rStyle w:val="StyleUnderline"/>
        </w:rPr>
        <w:t xml:space="preserve"> </w:t>
      </w:r>
      <w:r w:rsidRPr="00675F38">
        <w:rPr>
          <w:rStyle w:val="Emphasis"/>
        </w:rPr>
        <w:t>opposition</w:t>
      </w:r>
      <w:r w:rsidRPr="00675F38">
        <w:rPr>
          <w:sz w:val="16"/>
        </w:rPr>
        <w:t xml:space="preserve"> </w:t>
      </w:r>
      <w:r w:rsidRPr="00675F38">
        <w:rPr>
          <w:rStyle w:val="StyleUnderline"/>
        </w:rPr>
        <w:t xml:space="preserve">from many </w:t>
      </w:r>
      <w:r w:rsidRPr="00675F38">
        <w:rPr>
          <w:rStyle w:val="Emphasis"/>
        </w:rPr>
        <w:t>states</w:t>
      </w:r>
      <w:r w:rsidRPr="00675F38">
        <w:rPr>
          <w:sz w:val="16"/>
        </w:rPr>
        <w:t xml:space="preserve"> </w:t>
      </w:r>
      <w:r w:rsidRPr="00675F38">
        <w:rPr>
          <w:rStyle w:val="StyleUnderline"/>
        </w:rPr>
        <w:t>and</w:t>
      </w:r>
      <w:r w:rsidRPr="00675F38">
        <w:rPr>
          <w:sz w:val="16"/>
        </w:rPr>
        <w:t xml:space="preserve"> </w:t>
      </w:r>
      <w:r w:rsidRPr="00675F38">
        <w:rPr>
          <w:rStyle w:val="Emphasis"/>
        </w:rPr>
        <w:t>interests</w:t>
      </w:r>
      <w:r w:rsidRPr="00675F38">
        <w:rPr>
          <w:sz w:val="16"/>
        </w:rPr>
        <w:t xml:space="preserve">, </w:t>
      </w:r>
      <w:r w:rsidRPr="00675F38">
        <w:rPr>
          <w:rStyle w:val="StyleUnderline"/>
        </w:rPr>
        <w:t>spanning</w:t>
      </w:r>
      <w:r w:rsidRPr="00675F38">
        <w:rPr>
          <w:sz w:val="16"/>
        </w:rPr>
        <w:t xml:space="preserve"> </w:t>
      </w:r>
      <w:r w:rsidRPr="00675F38">
        <w:rPr>
          <w:rStyle w:val="Emphasis"/>
        </w:rPr>
        <w:t>litigation</w:t>
      </w:r>
      <w:r w:rsidRPr="00675F38">
        <w:rPr>
          <w:sz w:val="16"/>
        </w:rPr>
        <w:t xml:space="preserve"> </w:t>
      </w:r>
      <w:r w:rsidRPr="00675F38">
        <w:rPr>
          <w:rStyle w:val="StyleUnderline"/>
        </w:rPr>
        <w:t xml:space="preserve">to </w:t>
      </w:r>
      <w:r w:rsidRPr="00675F38">
        <w:rPr>
          <w:rStyle w:val="Emphasis"/>
        </w:rPr>
        <w:t>compliance refusals</w:t>
      </w:r>
      <w:r w:rsidRPr="00675F38">
        <w:rPr>
          <w:sz w:val="16"/>
        </w:rPr>
        <w:t xml:space="preserve">. </w:t>
      </w:r>
      <w:r w:rsidRPr="00675F38">
        <w:rPr>
          <w:rStyle w:val="StyleUnderline"/>
        </w:rPr>
        <w:t xml:space="preserve">It would trigger a </w:t>
      </w:r>
      <w:r w:rsidRPr="00675F38">
        <w:rPr>
          <w:rStyle w:val="Emphasis"/>
        </w:rPr>
        <w:t>political backlash</w:t>
      </w:r>
      <w:r w:rsidRPr="00675F38">
        <w:rPr>
          <w:rStyle w:val="StyleUnderline"/>
        </w:rPr>
        <w:t xml:space="preserve"> that could </w:t>
      </w:r>
      <w:r w:rsidRPr="00675F38">
        <w:rPr>
          <w:rStyle w:val="Emphasis"/>
        </w:rPr>
        <w:t>poison</w:t>
      </w:r>
      <w:r w:rsidRPr="00675F38">
        <w:rPr>
          <w:rStyle w:val="StyleUnderline"/>
        </w:rPr>
        <w:t xml:space="preserve"> any potential </w:t>
      </w:r>
      <w:r w:rsidRPr="00675F38">
        <w:rPr>
          <w:rStyle w:val="Emphasis"/>
        </w:rPr>
        <w:t>legislative initiative</w:t>
      </w:r>
      <w:r w:rsidRPr="00675F38">
        <w:rPr>
          <w:rStyle w:val="StyleUnderline"/>
        </w:rPr>
        <w:t xml:space="preserve"> regardless of post-election partisan control. It would also face a </w:t>
      </w:r>
      <w:r w:rsidRPr="00675F38">
        <w:rPr>
          <w:rStyle w:val="Emphasis"/>
        </w:rPr>
        <w:t>federal judiciary</w:t>
      </w:r>
      <w:r w:rsidRPr="00675F38">
        <w:rPr>
          <w:sz w:val="16"/>
        </w:rPr>
        <w:t xml:space="preserve"> </w:t>
      </w:r>
      <w:r w:rsidRPr="00675F38">
        <w:rPr>
          <w:rStyle w:val="StyleUnderline"/>
        </w:rPr>
        <w:t xml:space="preserve">not overly friendly to environmental administrative efforts undertaken by either George W. </w:t>
      </w:r>
      <w:r w:rsidRPr="00675F38">
        <w:rPr>
          <w:rStyle w:val="Emphasis"/>
        </w:rPr>
        <w:t>Bush</w:t>
      </w:r>
      <w:r w:rsidRPr="00675F38">
        <w:rPr>
          <w:rStyle w:val="StyleUnderline"/>
        </w:rPr>
        <w:t xml:space="preserve"> or Barack </w:t>
      </w:r>
      <w:r w:rsidRPr="00675F38">
        <w:rPr>
          <w:rStyle w:val="Emphasis"/>
        </w:rPr>
        <w:t>Obama</w:t>
      </w:r>
      <w:r w:rsidRPr="00675F38">
        <w:rPr>
          <w:sz w:val="16"/>
        </w:rPr>
        <w:t xml:space="preserve">. </w:t>
      </w:r>
      <w:r w:rsidRPr="00675F38">
        <w:rPr>
          <w:rStyle w:val="StyleUnderline"/>
        </w:rPr>
        <w:t xml:space="preserve">Federal courts will likely be even </w:t>
      </w:r>
      <w:r w:rsidRPr="00675F38">
        <w:rPr>
          <w:rStyle w:val="Emphasis"/>
        </w:rPr>
        <w:t>less inclined</w:t>
      </w:r>
      <w:r w:rsidRPr="00675F38">
        <w:rPr>
          <w:rStyle w:val="StyleUnderline"/>
        </w:rPr>
        <w:t xml:space="preserve"> to be supportive of such steps under a future Democratic president </w:t>
      </w:r>
      <w:r w:rsidRPr="00675F38">
        <w:rPr>
          <w:rStyle w:val="Emphasis"/>
        </w:rPr>
        <w:t>given</w:t>
      </w:r>
      <w:r w:rsidRPr="00675F38">
        <w:rPr>
          <w:rStyle w:val="StyleUnderline"/>
        </w:rPr>
        <w:t xml:space="preserve"> Donald </w:t>
      </w:r>
      <w:proofErr w:type="gramStart"/>
      <w:r w:rsidRPr="00675F38">
        <w:rPr>
          <w:rStyle w:val="Emphasis"/>
        </w:rPr>
        <w:t>Trump’s</w:t>
      </w:r>
      <w:proofErr w:type="gramEnd"/>
      <w:r w:rsidRPr="00675F38">
        <w:rPr>
          <w:rStyle w:val="StyleUnderline"/>
        </w:rPr>
        <w:t xml:space="preserve"> having appointed at least </w:t>
      </w:r>
      <w:r w:rsidRPr="00675F38">
        <w:rPr>
          <w:rStyle w:val="Emphasis"/>
        </w:rPr>
        <w:t>194 new judges</w:t>
      </w:r>
      <w:r w:rsidRPr="00675F38">
        <w:rPr>
          <w:sz w:val="16"/>
        </w:rPr>
        <w:t xml:space="preserve">. </w:t>
      </w:r>
      <w:r w:rsidRPr="00675F38">
        <w:rPr>
          <w:rStyle w:val="StyleUnderline"/>
        </w:rPr>
        <w:t xml:space="preserve">Indeed, many of the proposed executive actions would likely stick a poker into Supreme Court precedents ranging from Youngstown to Chevron, picking inter-branch and intergovernmental </w:t>
      </w:r>
      <w:r w:rsidRPr="00675F38">
        <w:rPr>
          <w:rStyle w:val="Emphasis"/>
        </w:rPr>
        <w:t>fights</w:t>
      </w:r>
      <w:r w:rsidRPr="00675F38">
        <w:rPr>
          <w:rStyle w:val="StyleUnderline"/>
        </w:rPr>
        <w:t xml:space="preserve"> likely to be unproductive at best. All such steps would be handed over to federal agencies that have been whipsawed in the Trump era and will require </w:t>
      </w:r>
      <w:r w:rsidRPr="00675F38">
        <w:rPr>
          <w:rStyle w:val="Emphasis"/>
        </w:rPr>
        <w:t>infusions</w:t>
      </w:r>
      <w:r w:rsidRPr="00675F38">
        <w:rPr>
          <w:rStyle w:val="StyleUnderline"/>
        </w:rPr>
        <w:t xml:space="preserve"> of new resources and talent to resume prior roles, much less adopt massive new ones. </w:t>
      </w:r>
      <w:r w:rsidRPr="00675F38">
        <w:rPr>
          <w:sz w:val="16"/>
        </w:rPr>
        <w:t xml:space="preserve">In turn, </w:t>
      </w:r>
      <w:r w:rsidRPr="00675F38">
        <w:rPr>
          <w:rStyle w:val="StyleUnderline"/>
        </w:rPr>
        <w:t xml:space="preserve">if the goal of climate policy is sustained impact on </w:t>
      </w:r>
      <w:r w:rsidRPr="00675F38">
        <w:rPr>
          <w:rStyle w:val="Emphasis"/>
        </w:rPr>
        <w:t>g</w:t>
      </w:r>
      <w:r w:rsidRPr="00675F38">
        <w:rPr>
          <w:rStyle w:val="StyleUnderline"/>
        </w:rPr>
        <w:t>reen</w:t>
      </w:r>
      <w:r w:rsidRPr="00675F38">
        <w:rPr>
          <w:rStyle w:val="Emphasis"/>
        </w:rPr>
        <w:t>h</w:t>
      </w:r>
      <w:r w:rsidRPr="00675F38">
        <w:rPr>
          <w:rStyle w:val="StyleUnderline"/>
        </w:rPr>
        <w:t xml:space="preserve">ouse </w:t>
      </w:r>
      <w:r w:rsidRPr="00675F38">
        <w:rPr>
          <w:rStyle w:val="Emphasis"/>
        </w:rPr>
        <w:t>g</w:t>
      </w:r>
      <w:r w:rsidRPr="00675F38">
        <w:rPr>
          <w:rStyle w:val="StyleUnderline"/>
        </w:rPr>
        <w:t xml:space="preserve">as emissions rather than a short-term splash, there is the </w:t>
      </w:r>
      <w:r w:rsidRPr="00675F38">
        <w:rPr>
          <w:rStyle w:val="Emphasis"/>
        </w:rPr>
        <w:t>durability challenge</w:t>
      </w:r>
      <w:r w:rsidRPr="00675F38">
        <w:rPr>
          <w:sz w:val="16"/>
        </w:rPr>
        <w:t xml:space="preserve">. </w:t>
      </w:r>
      <w:r w:rsidRPr="00675F38">
        <w:rPr>
          <w:rStyle w:val="StyleUnderline"/>
        </w:rPr>
        <w:t xml:space="preserve">Recent presidencies suggest that </w:t>
      </w:r>
      <w:r w:rsidRPr="00675F38">
        <w:rPr>
          <w:rStyle w:val="Emphasis"/>
        </w:rPr>
        <w:t>at least two consecutive terms are essential</w:t>
      </w:r>
      <w:r w:rsidRPr="00675F38">
        <w:rPr>
          <w:rStyle w:val="StyleUnderline"/>
        </w:rPr>
        <w:t xml:space="preserve"> to have a credible chance to launch and sustain executive-based policies</w:t>
      </w:r>
      <w:r w:rsidRPr="00675F38">
        <w:rPr>
          <w:sz w:val="16"/>
        </w:rPr>
        <w:t xml:space="preserve">, with a third highly preferable (Reagan-to-George H.W. Bush) and a fourth optimal (Roosevelt-to-Truman). </w:t>
      </w:r>
      <w:r w:rsidRPr="00675F38">
        <w:rPr>
          <w:rStyle w:val="StyleUnderline"/>
        </w:rPr>
        <w:t>Much of the Obama administrative presidency was based on an implicit assumption of a hand-off to an allied successor who would finish the job</w:t>
      </w:r>
      <w:r w:rsidRPr="00675F38">
        <w:rPr>
          <w:sz w:val="16"/>
        </w:rPr>
        <w:t xml:space="preserve">, putting prior efforts into operation and building upon them. The 2016 election was yet another reminder that long-term party presidential runs are rare. We continue to see a similar pattern in many states, </w:t>
      </w:r>
      <w:r w:rsidRPr="00675F38">
        <w:rPr>
          <w:rStyle w:val="StyleUnderline"/>
        </w:rPr>
        <w:t xml:space="preserve">where unilateral gubernatorial actions often sound promising initially but accomplish stunningly little after one or two terms. </w:t>
      </w:r>
      <w:r w:rsidRPr="00675F38">
        <w:rPr>
          <w:sz w:val="16"/>
        </w:rPr>
        <w:t xml:space="preserve">Finally, such a strategy would indicate a willingness to approach presidential powers with the same sense of abandon, albeit with fundamentally different policy goals, as Donald Trump. </w:t>
      </w:r>
      <w:r w:rsidRPr="00675F38">
        <w:rPr>
          <w:rStyle w:val="StyleUnderline"/>
        </w:rPr>
        <w:t xml:space="preserve">It would suggest a political reality that presumes Congress cannot be a consequential or credible policy player, further hastening a shift toward an increasingly formidable federal executive checked only by courts and states in </w:t>
      </w:r>
      <w:r w:rsidRPr="00675F38">
        <w:rPr>
          <w:rStyle w:val="Emphasis"/>
        </w:rPr>
        <w:t>hostile opposition.</w:t>
      </w:r>
    </w:p>
    <w:p w14:paraId="32894A3C" w14:textId="31476951" w:rsidR="00F41288" w:rsidRDefault="00BD2401" w:rsidP="00F41288">
      <w:pPr>
        <w:pStyle w:val="Heading3"/>
      </w:pPr>
      <w:r>
        <w:lastRenderedPageBreak/>
        <w:t xml:space="preserve">Biden </w:t>
      </w:r>
      <w:proofErr w:type="gramStart"/>
      <w:r>
        <w:t>Can’t</w:t>
      </w:r>
      <w:proofErr w:type="gramEnd"/>
      <w:r>
        <w:t xml:space="preserve"> Solve Foreign Policy</w:t>
      </w:r>
    </w:p>
    <w:p w14:paraId="57F1A4F4" w14:textId="77777777" w:rsidR="00F41288" w:rsidRPr="0036370E" w:rsidRDefault="00F41288" w:rsidP="00F41288">
      <w:pPr>
        <w:pStyle w:val="Heading4"/>
      </w:pPr>
      <w:r>
        <w:t xml:space="preserve">It takes too long to solve – they need to win an independent 2024 </w:t>
      </w:r>
      <w:proofErr w:type="spellStart"/>
      <w:r>
        <w:t>disad</w:t>
      </w:r>
      <w:proofErr w:type="spellEnd"/>
      <w:r>
        <w:t xml:space="preserve"> </w:t>
      </w:r>
    </w:p>
    <w:p w14:paraId="6C521794" w14:textId="77777777" w:rsidR="00F41288" w:rsidRPr="00C35164" w:rsidRDefault="00F41288" w:rsidP="00F41288">
      <w:r w:rsidRPr="0036370E">
        <w:rPr>
          <w:rStyle w:val="Style13ptBold"/>
        </w:rPr>
        <w:t>Bruno 20</w:t>
      </w:r>
      <w:r>
        <w:t xml:space="preserve"> – Washington Monthly contributing writer and former U.S. diplomat (James; “What’s the Biden Doctrine?”; 6/10/20; </w:t>
      </w:r>
      <w:hyperlink r:id="rId418" w:history="1">
        <w:r w:rsidRPr="004D0D86">
          <w:rPr>
            <w:rStyle w:val="Hyperlink"/>
          </w:rPr>
          <w:t>https://washingtonmonthly.com/2020/06/10/whats-the-biden-doctrine/</w:t>
        </w:r>
      </w:hyperlink>
      <w:r>
        <w:t xml:space="preserve">; accessed 6/30/20) </w:t>
      </w:r>
      <w:proofErr w:type="spellStart"/>
      <w:r>
        <w:t>dmc</w:t>
      </w:r>
      <w:proofErr w:type="spellEnd"/>
      <w:r>
        <w:t xml:space="preserve"> </w:t>
      </w:r>
    </w:p>
    <w:p w14:paraId="245F7B09" w14:textId="77777777" w:rsidR="00F41288" w:rsidRDefault="00F41288" w:rsidP="00F41288">
      <w:pPr>
        <w:rPr>
          <w:sz w:val="16"/>
        </w:rPr>
      </w:pPr>
      <w:r w:rsidRPr="0036370E">
        <w:rPr>
          <w:sz w:val="16"/>
        </w:rPr>
        <w:t xml:space="preserve">It’s unclear whether the scarcity of visionary thinking is due to what University of Washington professor of foreign policy Daniel </w:t>
      </w:r>
      <w:proofErr w:type="spellStart"/>
      <w:r w:rsidRPr="0036370E">
        <w:rPr>
          <w:sz w:val="16"/>
        </w:rPr>
        <w:t>Bessner</w:t>
      </w:r>
      <w:proofErr w:type="spellEnd"/>
      <w:r w:rsidRPr="0036370E">
        <w:rPr>
          <w:sz w:val="16"/>
        </w:rPr>
        <w:t xml:space="preserve"> described to me as an “institutional and intellectual inertia” or to Trump sucking the oxygen out of foreign policy thinking with his hysterics and histrionics. “</w:t>
      </w:r>
      <w:r w:rsidRPr="0036370E">
        <w:rPr>
          <w:rStyle w:val="StyleUnderline"/>
        </w:rPr>
        <w:t xml:space="preserve">The left needs a foreign-policy vision of its own, and </w:t>
      </w:r>
      <w:r w:rsidRPr="0036370E">
        <w:rPr>
          <w:rStyle w:val="Emphasis"/>
        </w:rPr>
        <w:t>comprehensive plans</w:t>
      </w:r>
      <w:r w:rsidRPr="0036370E">
        <w:rPr>
          <w:rStyle w:val="StyleUnderline"/>
        </w:rPr>
        <w:t xml:space="preserve"> for making that vision a reality,”</w:t>
      </w:r>
      <w:r w:rsidRPr="0036370E">
        <w:rPr>
          <w:sz w:val="16"/>
        </w:rPr>
        <w:t xml:space="preserve"> </w:t>
      </w:r>
      <w:proofErr w:type="spellStart"/>
      <w:r w:rsidRPr="0036370E">
        <w:rPr>
          <w:sz w:val="16"/>
        </w:rPr>
        <w:t>Bessner</w:t>
      </w:r>
      <w:proofErr w:type="spellEnd"/>
      <w:r w:rsidRPr="0036370E">
        <w:rPr>
          <w:sz w:val="16"/>
        </w:rPr>
        <w:t xml:space="preserve"> said.</w:t>
      </w:r>
      <w:r>
        <w:rPr>
          <w:sz w:val="16"/>
        </w:rPr>
        <w:t xml:space="preserve"> </w:t>
      </w:r>
      <w:r w:rsidRPr="0036370E">
        <w:rPr>
          <w:rStyle w:val="StyleUnderline"/>
        </w:rPr>
        <w:t xml:space="preserve">Clearly, it will take </w:t>
      </w:r>
      <w:r w:rsidRPr="0036370E">
        <w:rPr>
          <w:rStyle w:val="Emphasis"/>
        </w:rPr>
        <w:t>at least</w:t>
      </w:r>
      <w:r w:rsidRPr="0036370E">
        <w:rPr>
          <w:rStyle w:val="StyleUnderline"/>
        </w:rPr>
        <w:t xml:space="preserve"> four years</w:t>
      </w:r>
      <w:r w:rsidRPr="0036370E">
        <w:rPr>
          <w:sz w:val="16"/>
        </w:rPr>
        <w:t xml:space="preserve"> </w:t>
      </w:r>
      <w:r w:rsidRPr="0036370E">
        <w:rPr>
          <w:rStyle w:val="StyleUnderline"/>
        </w:rPr>
        <w:t>to</w:t>
      </w:r>
      <w:r w:rsidRPr="0036370E">
        <w:rPr>
          <w:sz w:val="16"/>
        </w:rPr>
        <w:t xml:space="preserve"> </w:t>
      </w:r>
      <w:r w:rsidRPr="0036370E">
        <w:rPr>
          <w:rStyle w:val="Emphasis"/>
        </w:rPr>
        <w:t>even begin</w:t>
      </w:r>
      <w:r w:rsidRPr="0036370E">
        <w:rPr>
          <w:sz w:val="16"/>
        </w:rPr>
        <w:t xml:space="preserve"> </w:t>
      </w:r>
      <w:r w:rsidRPr="0036370E">
        <w:rPr>
          <w:rStyle w:val="StyleUnderline"/>
        </w:rPr>
        <w:t xml:space="preserve">to repair the damage </w:t>
      </w:r>
      <w:r w:rsidRPr="0036370E">
        <w:rPr>
          <w:sz w:val="16"/>
        </w:rPr>
        <w:t xml:space="preserve">Donald </w:t>
      </w:r>
      <w:r w:rsidRPr="0036370E">
        <w:rPr>
          <w:rStyle w:val="Emphasis"/>
        </w:rPr>
        <w:t>Trump</w:t>
      </w:r>
      <w:r w:rsidRPr="0036370E">
        <w:rPr>
          <w:sz w:val="16"/>
        </w:rPr>
        <w:t xml:space="preserve"> </w:t>
      </w:r>
      <w:r w:rsidRPr="0036370E">
        <w:rPr>
          <w:rStyle w:val="StyleUnderline"/>
        </w:rPr>
        <w:t>has wrought on America’s national security and global standing</w:t>
      </w:r>
      <w:r w:rsidRPr="0036370E">
        <w:rPr>
          <w:sz w:val="16"/>
        </w:rPr>
        <w:t xml:space="preserve">. </w:t>
      </w:r>
      <w:r w:rsidRPr="0036370E">
        <w:rPr>
          <w:rStyle w:val="StyleUnderline"/>
        </w:rPr>
        <w:t xml:space="preserve">On the pandemic alone, he has </w:t>
      </w:r>
      <w:r w:rsidRPr="0036370E">
        <w:rPr>
          <w:rStyle w:val="Emphasis"/>
        </w:rPr>
        <w:t>abandoned</w:t>
      </w:r>
      <w:r w:rsidRPr="0036370E">
        <w:rPr>
          <w:rStyle w:val="StyleUnderline"/>
        </w:rPr>
        <w:t xml:space="preserve"> U.S. </w:t>
      </w:r>
      <w:r w:rsidRPr="0036370E">
        <w:rPr>
          <w:rStyle w:val="Emphasis"/>
        </w:rPr>
        <w:t>leadership roles</w:t>
      </w:r>
      <w:r w:rsidRPr="0036370E">
        <w:rPr>
          <w:sz w:val="16"/>
        </w:rPr>
        <w:t xml:space="preserve"> </w:t>
      </w:r>
      <w:r w:rsidRPr="0036370E">
        <w:rPr>
          <w:rStyle w:val="StyleUnderline"/>
        </w:rPr>
        <w:t>in the G-7 and G-20 groups of leading industrialized nations;</w:t>
      </w:r>
      <w:r w:rsidRPr="0036370E">
        <w:rPr>
          <w:sz w:val="16"/>
        </w:rPr>
        <w:t xml:space="preserve"> </w:t>
      </w:r>
      <w:r w:rsidRPr="0036370E">
        <w:rPr>
          <w:rStyle w:val="StyleUnderline"/>
        </w:rPr>
        <w:t xml:space="preserve">kept the country out of a </w:t>
      </w:r>
      <w:r w:rsidRPr="0036370E">
        <w:rPr>
          <w:rStyle w:val="Emphasis"/>
        </w:rPr>
        <w:t>global vaccine summit</w:t>
      </w:r>
      <w:r w:rsidRPr="0036370E">
        <w:rPr>
          <w:sz w:val="16"/>
        </w:rPr>
        <w:t xml:space="preserve">; </w:t>
      </w:r>
      <w:r w:rsidRPr="0036370E">
        <w:rPr>
          <w:rStyle w:val="StyleUnderline"/>
        </w:rPr>
        <w:t>and</w:t>
      </w:r>
      <w:r w:rsidRPr="0036370E">
        <w:rPr>
          <w:sz w:val="16"/>
        </w:rPr>
        <w:t xml:space="preserve"> has </w:t>
      </w:r>
      <w:r w:rsidRPr="0036370E">
        <w:rPr>
          <w:rStyle w:val="StyleUnderline"/>
        </w:rPr>
        <w:t xml:space="preserve">ordered an end to U.S. funding for the </w:t>
      </w:r>
      <w:r w:rsidRPr="0036370E">
        <w:rPr>
          <w:rStyle w:val="Emphasis"/>
        </w:rPr>
        <w:t>W</w:t>
      </w:r>
      <w:r w:rsidRPr="0036370E">
        <w:rPr>
          <w:rStyle w:val="StyleUnderline"/>
        </w:rPr>
        <w:t xml:space="preserve">orld </w:t>
      </w:r>
      <w:r w:rsidRPr="0036370E">
        <w:rPr>
          <w:rStyle w:val="Emphasis"/>
        </w:rPr>
        <w:t>H</w:t>
      </w:r>
      <w:r w:rsidRPr="0036370E">
        <w:rPr>
          <w:rStyle w:val="StyleUnderline"/>
        </w:rPr>
        <w:t xml:space="preserve">ealth </w:t>
      </w:r>
      <w:r w:rsidRPr="0036370E">
        <w:rPr>
          <w:rStyle w:val="Emphasis"/>
        </w:rPr>
        <w:t>O</w:t>
      </w:r>
      <w:r w:rsidRPr="0036370E">
        <w:rPr>
          <w:rStyle w:val="StyleUnderline"/>
        </w:rPr>
        <w:t>rganization, even as we’ve surpassed the 100,000 threshold of Americans who have fallen to COVID-19.</w:t>
      </w:r>
      <w:r>
        <w:rPr>
          <w:rStyle w:val="StyleUnderline"/>
        </w:rPr>
        <w:t xml:space="preserve"> </w:t>
      </w:r>
      <w:r w:rsidRPr="0036370E">
        <w:rPr>
          <w:rStyle w:val="StyleUnderline"/>
        </w:rPr>
        <w:t>What’s more, his needless dissing of friends and allies</w:t>
      </w:r>
      <w:r w:rsidRPr="0036370E">
        <w:rPr>
          <w:sz w:val="16"/>
        </w:rPr>
        <w:t xml:space="preserve">, </w:t>
      </w:r>
      <w:r w:rsidRPr="0036370E">
        <w:rPr>
          <w:rStyle w:val="StyleUnderline"/>
        </w:rPr>
        <w:t xml:space="preserve">waging a dangerous </w:t>
      </w:r>
      <w:r w:rsidRPr="0036370E">
        <w:rPr>
          <w:rStyle w:val="Emphasis"/>
        </w:rPr>
        <w:t>trade war</w:t>
      </w:r>
      <w:r w:rsidRPr="0036370E">
        <w:rPr>
          <w:rStyle w:val="StyleUnderline"/>
        </w:rPr>
        <w:t xml:space="preserve"> with China</w:t>
      </w:r>
      <w:r w:rsidRPr="0036370E">
        <w:rPr>
          <w:sz w:val="16"/>
        </w:rPr>
        <w:t xml:space="preserve">, </w:t>
      </w:r>
      <w:r w:rsidRPr="0036370E">
        <w:rPr>
          <w:rStyle w:val="StyleUnderline"/>
        </w:rPr>
        <w:t xml:space="preserve">pulling out of </w:t>
      </w:r>
      <w:r w:rsidRPr="0036370E">
        <w:rPr>
          <w:sz w:val="16"/>
        </w:rPr>
        <w:t xml:space="preserve">the </w:t>
      </w:r>
      <w:r w:rsidRPr="0036370E">
        <w:rPr>
          <w:rStyle w:val="Emphasis"/>
        </w:rPr>
        <w:t>Iran</w:t>
      </w:r>
      <w:r w:rsidRPr="0036370E">
        <w:rPr>
          <w:sz w:val="16"/>
        </w:rPr>
        <w:t xml:space="preserve"> nuclear deal, </w:t>
      </w:r>
      <w:r w:rsidRPr="0036370E">
        <w:rPr>
          <w:rStyle w:val="StyleUnderline"/>
        </w:rPr>
        <w:t xml:space="preserve">and making the </w:t>
      </w:r>
      <w:r w:rsidRPr="0036370E">
        <w:rPr>
          <w:rStyle w:val="Emphasis"/>
        </w:rPr>
        <w:t>U</w:t>
      </w:r>
      <w:r w:rsidRPr="0036370E">
        <w:rPr>
          <w:rStyle w:val="StyleUnderline"/>
        </w:rPr>
        <w:t xml:space="preserve">nited </w:t>
      </w:r>
      <w:r w:rsidRPr="0036370E">
        <w:rPr>
          <w:rStyle w:val="Emphasis"/>
        </w:rPr>
        <w:t>S</w:t>
      </w:r>
      <w:r w:rsidRPr="0036370E">
        <w:rPr>
          <w:rStyle w:val="StyleUnderline"/>
        </w:rPr>
        <w:t>tates</w:t>
      </w:r>
      <w:r w:rsidRPr="0036370E">
        <w:rPr>
          <w:sz w:val="16"/>
        </w:rPr>
        <w:t xml:space="preserve"> </w:t>
      </w:r>
      <w:r w:rsidRPr="0036370E">
        <w:rPr>
          <w:rStyle w:val="StyleUnderline"/>
        </w:rPr>
        <w:t xml:space="preserve">vulnerable to Russian meddling are just a few of the actions he has taken to endanger our security. </w:t>
      </w:r>
      <w:r w:rsidRPr="0036370E">
        <w:rPr>
          <w:rStyle w:val="Emphasis"/>
        </w:rPr>
        <w:t>Reversing the damage will need to be done</w:t>
      </w:r>
      <w:r w:rsidRPr="0036370E">
        <w:rPr>
          <w:sz w:val="16"/>
        </w:rPr>
        <w:t xml:space="preserve"> </w:t>
      </w:r>
      <w:r w:rsidRPr="0036370E">
        <w:rPr>
          <w:rStyle w:val="StyleUnderline"/>
        </w:rPr>
        <w:t>before any new grand strategies can be launched</w:t>
      </w:r>
      <w:r w:rsidRPr="0036370E">
        <w:rPr>
          <w:sz w:val="16"/>
        </w:rPr>
        <w:t>.</w:t>
      </w:r>
      <w:r>
        <w:rPr>
          <w:sz w:val="16"/>
        </w:rPr>
        <w:t xml:space="preserve"> </w:t>
      </w:r>
      <w:r w:rsidRPr="0036370E">
        <w:rPr>
          <w:sz w:val="16"/>
        </w:rPr>
        <w:t xml:space="preserve">At the same time, </w:t>
      </w:r>
      <w:r w:rsidRPr="0036370E">
        <w:rPr>
          <w:rStyle w:val="StyleUnderline"/>
        </w:rPr>
        <w:t xml:space="preserve">new leadership will require a </w:t>
      </w:r>
      <w:r w:rsidRPr="0036370E">
        <w:rPr>
          <w:rStyle w:val="Emphasis"/>
        </w:rPr>
        <w:t>new vision</w:t>
      </w:r>
      <w:r w:rsidRPr="0036370E">
        <w:rPr>
          <w:sz w:val="16"/>
        </w:rPr>
        <w:t xml:space="preserve"> </w:t>
      </w:r>
      <w:r w:rsidRPr="0036370E">
        <w:rPr>
          <w:rStyle w:val="StyleUnderline"/>
        </w:rPr>
        <w:t xml:space="preserve">for how to navigate a rapidly changing world. Twenty years into this century, </w:t>
      </w:r>
      <w:proofErr w:type="gramStart"/>
      <w:r w:rsidRPr="0036370E">
        <w:rPr>
          <w:rStyle w:val="StyleUnderline"/>
        </w:rPr>
        <w:t>we’re</w:t>
      </w:r>
      <w:proofErr w:type="gramEnd"/>
      <w:r w:rsidRPr="0036370E">
        <w:rPr>
          <w:rStyle w:val="StyleUnderline"/>
        </w:rPr>
        <w:t xml:space="preserve"> still running on the intellectual fumes from</w:t>
      </w:r>
      <w:r w:rsidRPr="0036370E">
        <w:rPr>
          <w:sz w:val="16"/>
        </w:rPr>
        <w:t xml:space="preserve"> the previous one </w:t>
      </w:r>
      <w:r w:rsidRPr="0036370E">
        <w:rPr>
          <w:rStyle w:val="StyleUnderline"/>
        </w:rPr>
        <w:t xml:space="preserve">and lack a </w:t>
      </w:r>
      <w:r w:rsidRPr="0036370E">
        <w:rPr>
          <w:rStyle w:val="Emphasis"/>
        </w:rPr>
        <w:t>real vision</w:t>
      </w:r>
      <w:r w:rsidRPr="0036370E">
        <w:rPr>
          <w:sz w:val="16"/>
        </w:rPr>
        <w:t xml:space="preserve"> for a multipolar, post-pandemic future.</w:t>
      </w:r>
    </w:p>
    <w:p w14:paraId="7DFFBBE4" w14:textId="77777777" w:rsidR="00F41288" w:rsidRDefault="00F41288" w:rsidP="00F41288">
      <w:pPr>
        <w:pStyle w:val="Heading4"/>
      </w:pPr>
      <w:r>
        <w:t xml:space="preserve">But </w:t>
      </w:r>
      <w:proofErr w:type="gramStart"/>
      <w:r>
        <w:t>that’s</w:t>
      </w:r>
      <w:proofErr w:type="gramEnd"/>
      <w:r>
        <w:t xml:space="preserve"> not possible – Biden win swings suburban voters to the resilient GOP which means they win 2024</w:t>
      </w:r>
    </w:p>
    <w:p w14:paraId="56D81FCD" w14:textId="77777777" w:rsidR="00F41288" w:rsidRDefault="00F41288" w:rsidP="00F41288">
      <w:r w:rsidRPr="00EB5937">
        <w:rPr>
          <w:rStyle w:val="Style13ptBold"/>
        </w:rPr>
        <w:t>Brownstein 20</w:t>
      </w:r>
      <w:r>
        <w:t xml:space="preserve"> – senior editor at The Atlantic (Ronald; “Why Republicans Still Can’t Quit Trump”; 6/11/20; </w:t>
      </w:r>
      <w:hyperlink r:id="rId419" w:history="1">
        <w:r w:rsidRPr="004D0D86">
          <w:rPr>
            <w:rStyle w:val="Hyperlink"/>
          </w:rPr>
          <w:t>https://www.theatlantic.com/politics/archive/2020/06/republicans-2024-nominee-will-be-trump-acolyte/612925/</w:t>
        </w:r>
      </w:hyperlink>
      <w:r>
        <w:t xml:space="preserve">; accessed 6/30/20) </w:t>
      </w:r>
      <w:proofErr w:type="spellStart"/>
      <w:r>
        <w:t>dmc</w:t>
      </w:r>
      <w:proofErr w:type="spellEnd"/>
    </w:p>
    <w:p w14:paraId="3C48CC9F" w14:textId="77777777" w:rsidR="00F41288" w:rsidRPr="00D42B8B" w:rsidRDefault="00F41288" w:rsidP="00F41288">
      <w:pPr>
        <w:rPr>
          <w:sz w:val="16"/>
        </w:rPr>
      </w:pPr>
      <w:r w:rsidRPr="00D42B8B">
        <w:rPr>
          <w:sz w:val="16"/>
        </w:rPr>
        <w:t xml:space="preserve">This reconfiguration has produced a </w:t>
      </w:r>
      <w:r w:rsidRPr="00253D8D">
        <w:rPr>
          <w:rStyle w:val="StyleUnderline"/>
        </w:rPr>
        <w:t>GOP coalition</w:t>
      </w:r>
      <w:r w:rsidRPr="00D42B8B">
        <w:rPr>
          <w:sz w:val="16"/>
        </w:rPr>
        <w:t xml:space="preserve"> </w:t>
      </w:r>
      <w:proofErr w:type="gramStart"/>
      <w:r w:rsidRPr="00D42B8B">
        <w:rPr>
          <w:sz w:val="16"/>
        </w:rPr>
        <w:t>that’s</w:t>
      </w:r>
      <w:proofErr w:type="gramEnd"/>
      <w:r w:rsidRPr="00D42B8B">
        <w:rPr>
          <w:sz w:val="16"/>
        </w:rPr>
        <w:t xml:space="preserve"> </w:t>
      </w:r>
      <w:r w:rsidRPr="00253D8D">
        <w:rPr>
          <w:rStyle w:val="Emphasis"/>
        </w:rPr>
        <w:t>united around</w:t>
      </w:r>
      <w:r w:rsidRPr="00D42B8B">
        <w:rPr>
          <w:sz w:val="16"/>
        </w:rPr>
        <w:t xml:space="preserve"> </w:t>
      </w:r>
      <w:r w:rsidRPr="00253D8D">
        <w:rPr>
          <w:rStyle w:val="StyleUnderline"/>
        </w:rPr>
        <w:t xml:space="preserve">key pillars of Trumpism. In a national poll last year, the nonpartisan </w:t>
      </w:r>
      <w:r w:rsidRPr="00253D8D">
        <w:rPr>
          <w:rStyle w:val="Emphasis"/>
        </w:rPr>
        <w:t>Public Religion Research Institute</w:t>
      </w:r>
      <w:r w:rsidRPr="00D42B8B">
        <w:rPr>
          <w:sz w:val="16"/>
        </w:rPr>
        <w:t xml:space="preserve"> </w:t>
      </w:r>
      <w:r w:rsidRPr="00253D8D">
        <w:rPr>
          <w:rStyle w:val="StyleUnderline"/>
        </w:rPr>
        <w:t xml:space="preserve">found </w:t>
      </w:r>
      <w:r w:rsidRPr="00253D8D">
        <w:rPr>
          <w:rStyle w:val="Emphasis"/>
        </w:rPr>
        <w:t>big majorities</w:t>
      </w:r>
      <w:r w:rsidRPr="00253D8D">
        <w:rPr>
          <w:rStyle w:val="StyleUnderline"/>
        </w:rPr>
        <w:t xml:space="preserve"> inside the </w:t>
      </w:r>
      <w:r w:rsidRPr="00253D8D">
        <w:rPr>
          <w:rStyle w:val="Emphasis"/>
        </w:rPr>
        <w:t>GOP</w:t>
      </w:r>
      <w:r w:rsidRPr="00253D8D">
        <w:rPr>
          <w:rStyle w:val="StyleUnderline"/>
        </w:rPr>
        <w:t xml:space="preserve"> for building Trump’s border wall, imposing his Muslim travel ban, and limiting legal immigration</w:t>
      </w:r>
      <w:r w:rsidRPr="00D42B8B">
        <w:rPr>
          <w:sz w:val="16"/>
        </w:rPr>
        <w:t xml:space="preserve">. Large </w:t>
      </w:r>
      <w:r w:rsidRPr="00253D8D">
        <w:rPr>
          <w:rStyle w:val="StyleUnderline"/>
        </w:rPr>
        <w:t>majorities</w:t>
      </w:r>
      <w:r w:rsidRPr="00D42B8B">
        <w:rPr>
          <w:sz w:val="16"/>
        </w:rPr>
        <w:t xml:space="preserve"> also </w:t>
      </w:r>
      <w:r w:rsidRPr="00253D8D">
        <w:rPr>
          <w:rStyle w:val="StyleUnderline"/>
        </w:rPr>
        <w:t>endorsed the beliefs that discrimination against white people is now as big a problem as discrimination against minorities,</w:t>
      </w:r>
      <w:r w:rsidRPr="00D42B8B">
        <w:rPr>
          <w:sz w:val="16"/>
        </w:rPr>
        <w:t xml:space="preserve"> and that “immigrants are invading our country and replacing our cultural and ethnic background.” In separate polling from Pew last year, nearly </w:t>
      </w:r>
      <w:r w:rsidRPr="00253D8D">
        <w:rPr>
          <w:rStyle w:val="Emphasis"/>
        </w:rPr>
        <w:t>four-fifths of Republicans</w:t>
      </w:r>
      <w:r w:rsidRPr="00D42B8B">
        <w:rPr>
          <w:sz w:val="16"/>
        </w:rPr>
        <w:t xml:space="preserve"> </w:t>
      </w:r>
      <w:r w:rsidRPr="00253D8D">
        <w:rPr>
          <w:rStyle w:val="StyleUnderline"/>
        </w:rPr>
        <w:t xml:space="preserve">said that people alleging racial discrimination where it </w:t>
      </w:r>
      <w:proofErr w:type="gramStart"/>
      <w:r w:rsidRPr="00253D8D">
        <w:rPr>
          <w:rStyle w:val="StyleUnderline"/>
        </w:rPr>
        <w:t>doesn’t</w:t>
      </w:r>
      <w:proofErr w:type="gramEnd"/>
      <w:r w:rsidRPr="00253D8D">
        <w:rPr>
          <w:rStyle w:val="StyleUnderline"/>
        </w:rPr>
        <w:t xml:space="preserve"> exist was a bigger problem than people not seeing it where it does</w:t>
      </w:r>
      <w:r w:rsidRPr="00D42B8B">
        <w:rPr>
          <w:sz w:val="16"/>
        </w:rPr>
        <w:t xml:space="preserve">. </w:t>
      </w:r>
      <w:r w:rsidRPr="00253D8D">
        <w:rPr>
          <w:rStyle w:val="StyleUnderline"/>
        </w:rPr>
        <w:t xml:space="preserve">Annual surveys by the Chicago Council on Global Affairs found that </w:t>
      </w:r>
      <w:r w:rsidRPr="00D42B8B">
        <w:rPr>
          <w:sz w:val="16"/>
        </w:rPr>
        <w:t xml:space="preserve">the share of </w:t>
      </w:r>
      <w:r w:rsidRPr="00253D8D">
        <w:rPr>
          <w:rStyle w:val="StyleUnderline"/>
        </w:rPr>
        <w:t>Republicans</w:t>
      </w:r>
      <w:r w:rsidRPr="00D42B8B">
        <w:rPr>
          <w:sz w:val="16"/>
        </w:rPr>
        <w:t xml:space="preserve"> who </w:t>
      </w:r>
      <w:r w:rsidRPr="00253D8D">
        <w:rPr>
          <w:rStyle w:val="StyleUnderline"/>
        </w:rPr>
        <w:t xml:space="preserve">describe large-scale immigration as a “critical” national-security threat </w:t>
      </w:r>
      <w:r w:rsidRPr="00253D8D">
        <w:rPr>
          <w:rStyle w:val="Emphasis"/>
        </w:rPr>
        <w:t>rose</w:t>
      </w:r>
      <w:r w:rsidRPr="00D42B8B">
        <w:rPr>
          <w:sz w:val="16"/>
        </w:rPr>
        <w:t xml:space="preserve"> from three-fifths in 2004 to almost four-fifths last year.</w:t>
      </w:r>
      <w:r>
        <w:rPr>
          <w:sz w:val="16"/>
        </w:rPr>
        <w:t xml:space="preserve"> </w:t>
      </w:r>
      <w:r w:rsidRPr="00D42B8B">
        <w:rPr>
          <w:sz w:val="16"/>
        </w:rPr>
        <w:t xml:space="preserve">The contraction of the GOP coalition is why Madrid believes that </w:t>
      </w:r>
      <w:r w:rsidRPr="00EB3FB2">
        <w:rPr>
          <w:rStyle w:val="Emphasis"/>
        </w:rPr>
        <w:t>the party may be locked into a cycle</w:t>
      </w:r>
      <w:r w:rsidRPr="00D42B8B">
        <w:rPr>
          <w:sz w:val="16"/>
        </w:rPr>
        <w:t xml:space="preserve"> </w:t>
      </w:r>
      <w:r w:rsidRPr="00EB3FB2">
        <w:rPr>
          <w:rStyle w:val="StyleUnderline"/>
        </w:rPr>
        <w:t>in which it grows only more strident</w:t>
      </w:r>
      <w:r w:rsidRPr="00D42B8B">
        <w:rPr>
          <w:sz w:val="16"/>
        </w:rPr>
        <w:t xml:space="preserve">. </w:t>
      </w:r>
      <w:r w:rsidRPr="00EB3FB2">
        <w:rPr>
          <w:rStyle w:val="StyleUnderline"/>
        </w:rPr>
        <w:t>Starting in the early 2000s, as California became more</w:t>
      </w:r>
      <w:r w:rsidRPr="00D42B8B">
        <w:rPr>
          <w:sz w:val="16"/>
        </w:rPr>
        <w:t xml:space="preserve"> and more </w:t>
      </w:r>
      <w:r w:rsidRPr="00EB3FB2">
        <w:rPr>
          <w:rStyle w:val="StyleUnderline"/>
        </w:rPr>
        <w:t>diverse</w:t>
      </w:r>
      <w:r w:rsidRPr="00D42B8B">
        <w:rPr>
          <w:sz w:val="16"/>
        </w:rPr>
        <w:t xml:space="preserve">, </w:t>
      </w:r>
      <w:r w:rsidRPr="00EB3FB2">
        <w:rPr>
          <w:rStyle w:val="StyleUnderline"/>
        </w:rPr>
        <w:t>the</w:t>
      </w:r>
      <w:r w:rsidRPr="00D42B8B">
        <w:rPr>
          <w:sz w:val="16"/>
        </w:rPr>
        <w:t xml:space="preserve"> state </w:t>
      </w:r>
      <w:r w:rsidRPr="00EB3FB2">
        <w:rPr>
          <w:rStyle w:val="StyleUnderline"/>
        </w:rPr>
        <w:t>GOP became more and more uncompetitive</w:t>
      </w:r>
      <w:r w:rsidRPr="00D42B8B">
        <w:rPr>
          <w:sz w:val="16"/>
        </w:rPr>
        <w:t xml:space="preserve">. In response, </w:t>
      </w:r>
      <w:r w:rsidRPr="00EB3FB2">
        <w:rPr>
          <w:rStyle w:val="StyleUnderline"/>
        </w:rPr>
        <w:t xml:space="preserve">white conservatives there rejected calls to broaden their message and instead doubled down on </w:t>
      </w:r>
      <w:proofErr w:type="spellStart"/>
      <w:r w:rsidRPr="00EB3FB2">
        <w:rPr>
          <w:rStyle w:val="StyleUnderline"/>
        </w:rPr>
        <w:t>hard-line</w:t>
      </w:r>
      <w:proofErr w:type="spellEnd"/>
      <w:r w:rsidRPr="00EB3FB2">
        <w:rPr>
          <w:rStyle w:val="StyleUnderline"/>
        </w:rPr>
        <w:t xml:space="preserve"> positions</w:t>
      </w:r>
      <w:r w:rsidRPr="00D42B8B">
        <w:rPr>
          <w:sz w:val="16"/>
        </w:rPr>
        <w:t xml:space="preserve"> on immigration, guns, and abortion, among other issues. He says </w:t>
      </w:r>
      <w:r w:rsidRPr="00EB3FB2">
        <w:rPr>
          <w:rStyle w:val="StyleUnderline"/>
        </w:rPr>
        <w:t xml:space="preserve">the national GOP may be on the same trajectory—committing more heavily to a Trumpian </w:t>
      </w:r>
      <w:r w:rsidRPr="00EB3FB2">
        <w:rPr>
          <w:rStyle w:val="Emphasis"/>
        </w:rPr>
        <w:t>message of white racial identity</w:t>
      </w:r>
      <w:r w:rsidRPr="00D42B8B">
        <w:rPr>
          <w:sz w:val="16"/>
        </w:rPr>
        <w:t xml:space="preserve"> </w:t>
      </w:r>
      <w:r w:rsidRPr="00EB3FB2">
        <w:rPr>
          <w:rStyle w:val="StyleUnderline"/>
        </w:rPr>
        <w:t>as even more voters who came to the party for other reasons</w:t>
      </w:r>
      <w:r w:rsidRPr="00D42B8B">
        <w:rPr>
          <w:sz w:val="16"/>
        </w:rPr>
        <w:t xml:space="preserve"> (like cutting taxes) drift away. “The Republican Party could become the National Front in France,” with support from a “hard floor and a hard ceiling” of about one-third of the country, Madrid says.</w:t>
      </w:r>
      <w:r>
        <w:rPr>
          <w:sz w:val="16"/>
        </w:rPr>
        <w:t xml:space="preserve"> </w:t>
      </w:r>
      <w:r w:rsidRPr="00D42B8B">
        <w:rPr>
          <w:sz w:val="16"/>
        </w:rPr>
        <w:t xml:space="preserve">Other Trump critics </w:t>
      </w:r>
      <w:proofErr w:type="gramStart"/>
      <w:r w:rsidRPr="00D42B8B">
        <w:rPr>
          <w:sz w:val="16"/>
        </w:rPr>
        <w:t>I’ve</w:t>
      </w:r>
      <w:proofErr w:type="gramEnd"/>
      <w:r w:rsidRPr="00D42B8B">
        <w:rPr>
          <w:sz w:val="16"/>
        </w:rPr>
        <w:t xml:space="preserve"> spoken with aren’t as pessimistic about the party’s long-term electoral prospects or the chances of adjusting its direction in 2024. None of them, though, discount the self-reinforcing dynamics that have solidified Trump’s control over the GOP. “I think it depends totally upon what happens in November,” says the longtime GOP pollster Whit </w:t>
      </w:r>
      <w:r w:rsidRPr="00D42B8B">
        <w:rPr>
          <w:sz w:val="16"/>
        </w:rPr>
        <w:lastRenderedPageBreak/>
        <w:t>Ayres, who has often been critical of Trump’s direction. A Trump victory, he says, would cement “Trumpism [as] … the new brand” of the party. But if Trump loses, especially if he costs the GOP the Senate in the process, “the Republican Party will have an existential crisis trying to figure out what it is and what it stands for.”</w:t>
      </w:r>
      <w:r>
        <w:rPr>
          <w:sz w:val="16"/>
        </w:rPr>
        <w:t xml:space="preserve"> </w:t>
      </w:r>
      <w:r w:rsidRPr="00D42B8B">
        <w:rPr>
          <w:sz w:val="16"/>
        </w:rPr>
        <w:t xml:space="preserve">The big hope of more centrist GOP elements is that </w:t>
      </w:r>
      <w:r w:rsidRPr="00331D03">
        <w:rPr>
          <w:rStyle w:val="StyleUnderline"/>
        </w:rPr>
        <w:t>if Biden wins, his moves to implement a left-leaning Democratic agenda will</w:t>
      </w:r>
      <w:r w:rsidRPr="00D42B8B">
        <w:rPr>
          <w:sz w:val="16"/>
        </w:rPr>
        <w:t xml:space="preserve"> </w:t>
      </w:r>
      <w:r w:rsidRPr="00331D03">
        <w:rPr>
          <w:rStyle w:val="Emphasis"/>
        </w:rPr>
        <w:t>alienate</w:t>
      </w:r>
      <w:r w:rsidRPr="00D42B8B">
        <w:rPr>
          <w:sz w:val="16"/>
        </w:rPr>
        <w:t xml:space="preserve"> some of the </w:t>
      </w:r>
      <w:r w:rsidRPr="00331D03">
        <w:rPr>
          <w:rStyle w:val="StyleUnderline"/>
        </w:rPr>
        <w:t xml:space="preserve">suburban voters who </w:t>
      </w:r>
      <w:r w:rsidRPr="00331D03">
        <w:rPr>
          <w:rStyle w:val="Emphasis"/>
        </w:rPr>
        <w:t>abandoned</w:t>
      </w:r>
      <w:r w:rsidRPr="00331D03">
        <w:rPr>
          <w:rStyle w:val="StyleUnderline"/>
        </w:rPr>
        <w:t xml:space="preserve"> the GOP under Trump</w:t>
      </w:r>
      <w:r w:rsidRPr="00D42B8B">
        <w:rPr>
          <w:sz w:val="16"/>
        </w:rPr>
        <w:t xml:space="preserve">. </w:t>
      </w:r>
      <w:r w:rsidRPr="00331D03">
        <w:rPr>
          <w:rStyle w:val="StyleUnderline"/>
        </w:rPr>
        <w:t xml:space="preserve">That would mitigate the </w:t>
      </w:r>
      <w:r w:rsidRPr="00331D03">
        <w:rPr>
          <w:rStyle w:val="Emphasis"/>
        </w:rPr>
        <w:t>narrowing cycle</w:t>
      </w:r>
      <w:r w:rsidRPr="00D42B8B">
        <w:rPr>
          <w:sz w:val="16"/>
        </w:rPr>
        <w:t xml:space="preserve"> that Madrid and Greenberg anticipate </w:t>
      </w:r>
      <w:r w:rsidRPr="00331D03">
        <w:rPr>
          <w:rStyle w:val="StyleUnderline"/>
        </w:rPr>
        <w:t>and create a bigger audience</w:t>
      </w:r>
      <w:r w:rsidRPr="00D42B8B">
        <w:rPr>
          <w:sz w:val="16"/>
        </w:rPr>
        <w:t xml:space="preserve"> for a possible alternative to Trumpism </w:t>
      </w:r>
      <w:r w:rsidRPr="00331D03">
        <w:rPr>
          <w:rStyle w:val="StyleUnderline"/>
        </w:rPr>
        <w:t>in</w:t>
      </w:r>
      <w:r w:rsidRPr="00D42B8B">
        <w:rPr>
          <w:sz w:val="16"/>
        </w:rPr>
        <w:t xml:space="preserve"> the </w:t>
      </w:r>
      <w:r w:rsidRPr="00331D03">
        <w:rPr>
          <w:rStyle w:val="Emphasis"/>
        </w:rPr>
        <w:t>2024</w:t>
      </w:r>
      <w:r w:rsidRPr="00D42B8B">
        <w:rPr>
          <w:sz w:val="16"/>
        </w:rPr>
        <w:t xml:space="preserve"> primary. “You have to hope and assume that </w:t>
      </w:r>
      <w:r w:rsidRPr="00331D03">
        <w:rPr>
          <w:rStyle w:val="StyleUnderline"/>
        </w:rPr>
        <w:t>the next</w:t>
      </w:r>
      <w:r w:rsidRPr="00D42B8B">
        <w:rPr>
          <w:sz w:val="16"/>
        </w:rPr>
        <w:t xml:space="preserve"> Democratic </w:t>
      </w:r>
      <w:r w:rsidRPr="00331D03">
        <w:rPr>
          <w:rStyle w:val="Emphasis"/>
        </w:rPr>
        <w:t>president</w:t>
      </w:r>
      <w:r w:rsidRPr="00D42B8B">
        <w:rPr>
          <w:sz w:val="16"/>
        </w:rPr>
        <w:t xml:space="preserve"> </w:t>
      </w:r>
      <w:r w:rsidRPr="00331D03">
        <w:rPr>
          <w:rStyle w:val="StyleUnderline"/>
        </w:rPr>
        <w:t>drives a lot of those voters back to our party</w:t>
      </w:r>
      <w:r w:rsidRPr="00D42B8B">
        <w:rPr>
          <w:sz w:val="16"/>
        </w:rPr>
        <w:t xml:space="preserve">, </w:t>
      </w:r>
      <w:r w:rsidRPr="00331D03">
        <w:rPr>
          <w:rStyle w:val="StyleUnderline"/>
        </w:rPr>
        <w:t>just</w:t>
      </w:r>
      <w:r w:rsidRPr="00D42B8B">
        <w:rPr>
          <w:sz w:val="16"/>
        </w:rPr>
        <w:t xml:space="preserve"> </w:t>
      </w:r>
      <w:r w:rsidRPr="00331D03">
        <w:rPr>
          <w:rStyle w:val="StyleUnderline"/>
        </w:rPr>
        <w:t>as</w:t>
      </w:r>
      <w:r w:rsidRPr="00D42B8B">
        <w:rPr>
          <w:sz w:val="16"/>
        </w:rPr>
        <w:t xml:space="preserve"> [Barack] </w:t>
      </w:r>
      <w:r w:rsidRPr="00331D03">
        <w:rPr>
          <w:rStyle w:val="Emphasis"/>
        </w:rPr>
        <w:t>Obama</w:t>
      </w:r>
      <w:r w:rsidRPr="00D42B8B">
        <w:rPr>
          <w:sz w:val="16"/>
        </w:rPr>
        <w:t xml:space="preserve"> </w:t>
      </w:r>
      <w:r w:rsidRPr="00331D03">
        <w:rPr>
          <w:rStyle w:val="StyleUnderline"/>
        </w:rPr>
        <w:t>did</w:t>
      </w:r>
      <w:r w:rsidRPr="00D42B8B">
        <w:rPr>
          <w:sz w:val="16"/>
        </w:rPr>
        <w:t xml:space="preserve"> in some ways,” says Alex Conant, a GOP consultant who served as Marco Rubio’s communications director in his 2016 presidential race.</w:t>
      </w:r>
      <w:r>
        <w:rPr>
          <w:sz w:val="16"/>
        </w:rPr>
        <w:t xml:space="preserve"> </w:t>
      </w:r>
      <w:r w:rsidRPr="00D42B8B">
        <w:rPr>
          <w:sz w:val="16"/>
        </w:rPr>
        <w:t xml:space="preserve">The wild card in this debate is Trump himself. </w:t>
      </w:r>
      <w:r w:rsidRPr="00D42B8B">
        <w:rPr>
          <w:rStyle w:val="StyleUnderline"/>
        </w:rPr>
        <w:t>Most former presidents have played little or no role in the internal party arguments that followed their tenure</w:t>
      </w:r>
      <w:r w:rsidRPr="00D42B8B">
        <w:rPr>
          <w:sz w:val="16"/>
        </w:rPr>
        <w:t xml:space="preserve">. But almost everyone I spoke with for this story assumes that </w:t>
      </w:r>
      <w:r w:rsidRPr="00D42B8B">
        <w:rPr>
          <w:rStyle w:val="StyleUnderline"/>
        </w:rPr>
        <w:t xml:space="preserve">if Trump loses, he will remain </w:t>
      </w:r>
      <w:r w:rsidRPr="00D42B8B">
        <w:rPr>
          <w:rStyle w:val="Emphasis"/>
        </w:rPr>
        <w:t>highly visible</w:t>
      </w:r>
      <w:r w:rsidRPr="00D42B8B">
        <w:rPr>
          <w:sz w:val="16"/>
        </w:rPr>
        <w:t xml:space="preserve"> </w:t>
      </w:r>
      <w:r w:rsidRPr="00D42B8B">
        <w:rPr>
          <w:rStyle w:val="StyleUnderline"/>
        </w:rPr>
        <w:t>in trying to shape the GOP’s next steps, perhaps even by starting his own television network</w:t>
      </w:r>
      <w:r w:rsidRPr="00D42B8B">
        <w:rPr>
          <w:sz w:val="16"/>
        </w:rPr>
        <w:t>, as he’s sometimes hinted. “</w:t>
      </w:r>
      <w:r w:rsidRPr="00D42B8B">
        <w:rPr>
          <w:rStyle w:val="StyleUnderline"/>
        </w:rPr>
        <w:t>The extent of Trump’s power in a post-Trump world matters a great deal</w:t>
      </w:r>
      <w:r w:rsidRPr="00D42B8B">
        <w:rPr>
          <w:sz w:val="16"/>
        </w:rPr>
        <w:t>,” says Sarah Longwell, a co-founder and executive director of Republican Voters Against Trump, another GOP group opposing his reelection. “And a lot of that power is going to be predicated, in the scenarios in which he loses, on what that loss looks like.”</w:t>
      </w:r>
    </w:p>
    <w:p w14:paraId="4FDEBEBC" w14:textId="77777777" w:rsidR="00F41288" w:rsidRDefault="00F41288" w:rsidP="00F41288"/>
    <w:p w14:paraId="2F481D5F" w14:textId="77777777" w:rsidR="00F41288" w:rsidRPr="0036370E" w:rsidRDefault="00F41288" w:rsidP="00F41288"/>
    <w:p w14:paraId="7C9B8EA3" w14:textId="0BF2B373" w:rsidR="00F41288" w:rsidRPr="00675F38" w:rsidRDefault="00BD2401" w:rsidP="00F41288">
      <w:pPr>
        <w:pStyle w:val="Heading3"/>
      </w:pPr>
      <w:r>
        <w:lastRenderedPageBreak/>
        <w:t xml:space="preserve">Biden </w:t>
      </w:r>
      <w:proofErr w:type="gramStart"/>
      <w:r>
        <w:t>Can’t</w:t>
      </w:r>
      <w:proofErr w:type="gramEnd"/>
      <w:r>
        <w:t xml:space="preserve"> Pass Anything </w:t>
      </w:r>
    </w:p>
    <w:p w14:paraId="76BC0E34" w14:textId="77777777" w:rsidR="00F41288" w:rsidRPr="00675F38" w:rsidRDefault="00F41288" w:rsidP="00F41288">
      <w:pPr>
        <w:pStyle w:val="Heading4"/>
      </w:pPr>
      <w:r w:rsidRPr="00675F38">
        <w:t xml:space="preserve">Biden </w:t>
      </w:r>
      <w:proofErr w:type="gramStart"/>
      <w:r w:rsidRPr="00675F38">
        <w:t>can’t</w:t>
      </w:r>
      <w:proofErr w:type="gramEnd"/>
      <w:r w:rsidRPr="00675F38">
        <w:t xml:space="preserve"> solve anything – litany of warrants </w:t>
      </w:r>
    </w:p>
    <w:p w14:paraId="2779DEFF" w14:textId="77777777" w:rsidR="00F41288" w:rsidRPr="00675F38" w:rsidRDefault="00F41288" w:rsidP="00F41288">
      <w:pPr>
        <w:pStyle w:val="Heading4"/>
      </w:pPr>
      <w:r w:rsidRPr="00675F38">
        <w:t xml:space="preserve">A) The Senate </w:t>
      </w:r>
    </w:p>
    <w:p w14:paraId="096CAB17" w14:textId="77777777" w:rsidR="00F41288" w:rsidRPr="00675F38" w:rsidRDefault="00F41288" w:rsidP="00F41288">
      <w:r w:rsidRPr="00675F38">
        <w:rPr>
          <w:rStyle w:val="Style13ptBold"/>
        </w:rPr>
        <w:t>Aaron 19</w:t>
      </w:r>
      <w:r w:rsidRPr="00675F38">
        <w:t xml:space="preserve"> – The Bruce and Virginia </w:t>
      </w:r>
      <w:proofErr w:type="spellStart"/>
      <w:r w:rsidRPr="00675F38">
        <w:t>MacLaury</w:t>
      </w:r>
      <w:proofErr w:type="spellEnd"/>
      <w:r w:rsidRPr="00675F38">
        <w:t xml:space="preserve"> Chair and Senior Fellow in Economic Studies at the Brookings Institution (Henry J.; “The legislative challenges facing Democrats if they win the White House in 2020”; 7/16/19; </w:t>
      </w:r>
      <w:hyperlink r:id="rId420" w:history="1">
        <w:r w:rsidRPr="00675F38">
          <w:rPr>
            <w:rStyle w:val="Hyperlink"/>
          </w:rPr>
          <w:t>https://www.brookings.edu/opinions/the-legislative-challenges-facing-democrats-if-they-win-the-white-house-in-2020/</w:t>
        </w:r>
      </w:hyperlink>
      <w:r w:rsidRPr="00675F38">
        <w:t xml:space="preserve">; accessed 6/25/20) </w:t>
      </w:r>
      <w:proofErr w:type="spellStart"/>
      <w:r>
        <w:t>dmc</w:t>
      </w:r>
      <w:proofErr w:type="spellEnd"/>
    </w:p>
    <w:p w14:paraId="28EC4BA7" w14:textId="77777777" w:rsidR="00F41288" w:rsidRPr="00675F38" w:rsidRDefault="00F41288" w:rsidP="00F41288">
      <w:pPr>
        <w:rPr>
          <w:rStyle w:val="StyleUnderline"/>
        </w:rPr>
      </w:pPr>
      <w:r w:rsidRPr="00675F38">
        <w:rPr>
          <w:sz w:val="16"/>
        </w:rPr>
        <w:t xml:space="preserve">Whether or not Democrats can overcome these obstacles, the outcome of the 2020 presidential election remains critically important. Presidential power is manifest in myriad dimensions. The differences between the two parties are larger than they have been in decades. Apart from legislation, a new administration can change executive orders, rules, and regulations. But Democratic candidates have this year put forward a roster of legislative proposals of quite unusual breadth and cost. </w:t>
      </w:r>
      <w:r w:rsidRPr="00675F38">
        <w:rPr>
          <w:rStyle w:val="StyleUnderline"/>
        </w:rPr>
        <w:t>To come close to delivering on their promises and to avoid voter disillusionment</w:t>
      </w:r>
      <w:r w:rsidRPr="00675F38">
        <w:rPr>
          <w:sz w:val="16"/>
        </w:rPr>
        <w:t xml:space="preserve">, </w:t>
      </w:r>
      <w:r w:rsidRPr="00675F38">
        <w:rPr>
          <w:rStyle w:val="StyleUnderline"/>
        </w:rPr>
        <w:t>any successful Democratic candidate will face</w:t>
      </w:r>
      <w:r w:rsidRPr="00675F38">
        <w:rPr>
          <w:sz w:val="16"/>
        </w:rPr>
        <w:t xml:space="preserve"> </w:t>
      </w:r>
      <w:r w:rsidRPr="00675F38">
        <w:rPr>
          <w:rStyle w:val="Emphasis"/>
        </w:rPr>
        <w:t>obstacles</w:t>
      </w:r>
      <w:r w:rsidRPr="00675F38">
        <w:rPr>
          <w:sz w:val="16"/>
        </w:rPr>
        <w:t xml:space="preserve"> </w:t>
      </w:r>
      <w:r w:rsidRPr="00675F38">
        <w:rPr>
          <w:rStyle w:val="StyleUnderline"/>
        </w:rPr>
        <w:t xml:space="preserve">more </w:t>
      </w:r>
      <w:r w:rsidRPr="00675F38">
        <w:rPr>
          <w:rStyle w:val="Emphasis"/>
        </w:rPr>
        <w:t>daunting</w:t>
      </w:r>
      <w:r w:rsidRPr="00675F38">
        <w:rPr>
          <w:sz w:val="16"/>
        </w:rPr>
        <w:t xml:space="preserve"> </w:t>
      </w:r>
      <w:r w:rsidRPr="00675F38">
        <w:rPr>
          <w:rStyle w:val="StyleUnderline"/>
        </w:rPr>
        <w:t>than any recent president has encountered.</w:t>
      </w:r>
      <w:r w:rsidRPr="00675F38">
        <w:rPr>
          <w:sz w:val="16"/>
        </w:rPr>
        <w:t xml:space="preserve"> </w:t>
      </w:r>
      <w:r w:rsidRPr="00675F38">
        <w:rPr>
          <w:rStyle w:val="StyleUnderline"/>
        </w:rPr>
        <w:t xml:space="preserve">THE SENATE The first obstacle is the </w:t>
      </w:r>
      <w:r w:rsidRPr="00675F38">
        <w:rPr>
          <w:rStyle w:val="Emphasis"/>
        </w:rPr>
        <w:t>U</w:t>
      </w:r>
      <w:r w:rsidRPr="00675F38">
        <w:rPr>
          <w:rStyle w:val="StyleUnderline"/>
        </w:rPr>
        <w:t xml:space="preserve">nited </w:t>
      </w:r>
      <w:r w:rsidRPr="00675F38">
        <w:rPr>
          <w:rStyle w:val="Emphasis"/>
        </w:rPr>
        <w:t>S</w:t>
      </w:r>
      <w:r w:rsidRPr="00675F38">
        <w:rPr>
          <w:rStyle w:val="StyleUnderline"/>
        </w:rPr>
        <w:t>tates Senate</w:t>
      </w:r>
      <w:r w:rsidRPr="00675F38">
        <w:rPr>
          <w:sz w:val="16"/>
        </w:rPr>
        <w:t xml:space="preserve">. At first blush, the 2020 senatorial electoral map looks favorable for Democrats, as Republicans must defend 22 of the 34 contested seats. Even so, </w:t>
      </w:r>
      <w:r w:rsidRPr="00675F38">
        <w:rPr>
          <w:rStyle w:val="StyleUnderline"/>
        </w:rPr>
        <w:t xml:space="preserve">betting markets have made Republicans, who now control 53 seats, better than </w:t>
      </w:r>
      <w:r w:rsidRPr="00675F38">
        <w:rPr>
          <w:rStyle w:val="Emphasis"/>
        </w:rPr>
        <w:t>2-to-1 favorites to retain control</w:t>
      </w:r>
      <w:r w:rsidRPr="00675F38">
        <w:rPr>
          <w:sz w:val="16"/>
        </w:rPr>
        <w:t xml:space="preserve">. </w:t>
      </w:r>
      <w:r w:rsidRPr="00675F38">
        <w:rPr>
          <w:rStyle w:val="StyleUnderline"/>
        </w:rPr>
        <w:t xml:space="preserve">For starters, Democrats </w:t>
      </w:r>
      <w:proofErr w:type="gramStart"/>
      <w:r w:rsidRPr="00675F38">
        <w:rPr>
          <w:rStyle w:val="StyleUnderline"/>
        </w:rPr>
        <w:t>have to</w:t>
      </w:r>
      <w:proofErr w:type="gramEnd"/>
      <w:r w:rsidRPr="00675F38">
        <w:rPr>
          <w:rStyle w:val="StyleUnderline"/>
        </w:rPr>
        <w:t xml:space="preserve"> win four seats for a majority, three to let a Democratic vice-president break a tie vote on which party should name committee chairs. But Democrats likely need to win five seats for a majority and four to tie, as Alabama Democratic Senator, </w:t>
      </w:r>
      <w:r w:rsidRPr="00675F38">
        <w:rPr>
          <w:sz w:val="16"/>
        </w:rPr>
        <w:t xml:space="preserve">Doug Jones, who won a 2017 special election in a normally Republican state </w:t>
      </w:r>
      <w:r w:rsidRPr="00675F38">
        <w:rPr>
          <w:rStyle w:val="StyleUnderline"/>
        </w:rPr>
        <w:t xml:space="preserve">against an extraordinarily weak Republican opponent is expected to lose. Republican control of the Senate would mean that they </w:t>
      </w:r>
      <w:r w:rsidRPr="00675F38">
        <w:rPr>
          <w:rStyle w:val="Emphasis"/>
        </w:rPr>
        <w:t>continue</w:t>
      </w:r>
      <w:r w:rsidRPr="00675F38">
        <w:rPr>
          <w:sz w:val="16"/>
        </w:rPr>
        <w:t xml:space="preserve"> </w:t>
      </w:r>
      <w:r w:rsidRPr="00675F38">
        <w:rPr>
          <w:rStyle w:val="StyleUnderline"/>
        </w:rPr>
        <w:t>to determine what bills come out of committee</w:t>
      </w:r>
      <w:r w:rsidRPr="00675F38">
        <w:rPr>
          <w:sz w:val="16"/>
        </w:rPr>
        <w:t xml:space="preserve"> </w:t>
      </w:r>
      <w:r w:rsidRPr="00675F38">
        <w:rPr>
          <w:rStyle w:val="StyleUnderline"/>
        </w:rPr>
        <w:t>and which of those even get a floor vote.</w:t>
      </w:r>
      <w:r w:rsidRPr="00675F38">
        <w:rPr>
          <w:sz w:val="16"/>
        </w:rPr>
        <w:t xml:space="preserve"> </w:t>
      </w:r>
      <w:r w:rsidRPr="00675F38">
        <w:rPr>
          <w:rStyle w:val="StyleUnderline"/>
        </w:rPr>
        <w:t xml:space="preserve">A Democratic president would find it </w:t>
      </w:r>
      <w:r w:rsidRPr="00675F38">
        <w:rPr>
          <w:rStyle w:val="Emphasis"/>
        </w:rPr>
        <w:t>hard</w:t>
      </w:r>
      <w:r w:rsidRPr="00675F38">
        <w:rPr>
          <w:rStyle w:val="StyleUnderline"/>
        </w:rPr>
        <w:t xml:space="preserve"> to get Administration bills</w:t>
      </w:r>
      <w:r w:rsidRPr="00675F38">
        <w:rPr>
          <w:sz w:val="16"/>
        </w:rPr>
        <w:t xml:space="preserve"> </w:t>
      </w:r>
      <w:r w:rsidRPr="00675F38">
        <w:rPr>
          <w:rStyle w:val="StyleUnderline"/>
        </w:rPr>
        <w:t xml:space="preserve">seriously considered and even to secure </w:t>
      </w:r>
      <w:r w:rsidRPr="00675F38">
        <w:rPr>
          <w:rStyle w:val="Emphasis"/>
        </w:rPr>
        <w:t>confirmation</w:t>
      </w:r>
      <w:r w:rsidRPr="00675F38">
        <w:rPr>
          <w:sz w:val="16"/>
        </w:rPr>
        <w:t xml:space="preserve"> </w:t>
      </w:r>
      <w:r w:rsidRPr="00675F38">
        <w:rPr>
          <w:rStyle w:val="StyleUnderline"/>
        </w:rPr>
        <w:t>of cabinet officers</w:t>
      </w:r>
      <w:r w:rsidRPr="00675F38">
        <w:rPr>
          <w:sz w:val="16"/>
        </w:rPr>
        <w:t xml:space="preserve">. </w:t>
      </w:r>
      <w:r w:rsidRPr="00675F38">
        <w:rPr>
          <w:rStyle w:val="StyleUnderline"/>
        </w:rPr>
        <w:t xml:space="preserve">If Democrats beat the odds and won a narrow Senate </w:t>
      </w:r>
      <w:proofErr w:type="gramStart"/>
      <w:r w:rsidRPr="00675F38">
        <w:rPr>
          <w:rStyle w:val="StyleUnderline"/>
        </w:rPr>
        <w:t>majority</w:t>
      </w:r>
      <w:proofErr w:type="gramEnd"/>
      <w:r w:rsidRPr="00675F38">
        <w:rPr>
          <w:rStyle w:val="StyleUnderline"/>
        </w:rPr>
        <w:t xml:space="preserve"> they would still</w:t>
      </w:r>
      <w:r w:rsidRPr="00675F38">
        <w:rPr>
          <w:sz w:val="16"/>
        </w:rPr>
        <w:t xml:space="preserve"> </w:t>
      </w:r>
      <w:r w:rsidRPr="00675F38">
        <w:rPr>
          <w:rStyle w:val="StyleUnderline"/>
        </w:rPr>
        <w:t>be</w:t>
      </w:r>
      <w:r w:rsidRPr="00675F38">
        <w:rPr>
          <w:sz w:val="16"/>
        </w:rPr>
        <w:t xml:space="preserve"> </w:t>
      </w:r>
      <w:r w:rsidRPr="00675F38">
        <w:rPr>
          <w:rStyle w:val="Emphasis"/>
        </w:rPr>
        <w:t>far short of the sixty votes</w:t>
      </w:r>
      <w:r w:rsidRPr="00675F38">
        <w:rPr>
          <w:sz w:val="16"/>
        </w:rPr>
        <w:t xml:space="preserve"> </w:t>
      </w:r>
      <w:r w:rsidRPr="00675F38">
        <w:rPr>
          <w:rStyle w:val="StyleUnderline"/>
        </w:rPr>
        <w:t>needed to overcome opposition filibusters</w:t>
      </w:r>
      <w:r w:rsidRPr="00675F38">
        <w:rPr>
          <w:sz w:val="16"/>
        </w:rPr>
        <w:t xml:space="preserve">. With just 50 Senate seats and a supportive vice-president, Democrats could, if they wished, change Senate rules to end the filibuster, but have never done so—even when they had the votes—realizing that one day they would be in the minority. With 50 or 51 votes, </w:t>
      </w:r>
      <w:r w:rsidRPr="00675F38">
        <w:rPr>
          <w:rStyle w:val="StyleUnderline"/>
        </w:rPr>
        <w:t>Democrats might be able to use “reconciliation</w:t>
      </w:r>
      <w:r w:rsidRPr="00675F38">
        <w:rPr>
          <w:sz w:val="16"/>
        </w:rPr>
        <w:t>,” the procedure that allows the majority party to pass budget-relevant legislation by a simple majority in the Senate—</w:t>
      </w:r>
      <w:r w:rsidRPr="00675F38">
        <w:rPr>
          <w:rStyle w:val="StyleUnderline"/>
        </w:rPr>
        <w:t xml:space="preserve">provided that the often-fractious Democrats suffer </w:t>
      </w:r>
      <w:r w:rsidRPr="00675F38">
        <w:rPr>
          <w:rStyle w:val="Emphasis"/>
        </w:rPr>
        <w:t>no defections</w:t>
      </w:r>
      <w:r w:rsidRPr="00675F38">
        <w:rPr>
          <w:rStyle w:val="StyleUnderline"/>
        </w:rPr>
        <w:t xml:space="preserve"> at all.</w:t>
      </w:r>
    </w:p>
    <w:p w14:paraId="0C1F0549" w14:textId="77777777" w:rsidR="00F41288" w:rsidRPr="00675F38" w:rsidRDefault="00F41288" w:rsidP="00F41288">
      <w:pPr>
        <w:pStyle w:val="Heading4"/>
      </w:pPr>
      <w:r w:rsidRPr="00675F38">
        <w:t xml:space="preserve">B) The budget </w:t>
      </w:r>
    </w:p>
    <w:p w14:paraId="1D1A7D2A" w14:textId="77777777" w:rsidR="00F41288" w:rsidRPr="00675F38" w:rsidRDefault="00F41288" w:rsidP="00F41288">
      <w:r w:rsidRPr="00675F38">
        <w:rPr>
          <w:rStyle w:val="Style13ptBold"/>
        </w:rPr>
        <w:t>Aaron 19</w:t>
      </w:r>
      <w:r w:rsidRPr="00675F38">
        <w:t xml:space="preserve"> – The Bruce and Virginia </w:t>
      </w:r>
      <w:proofErr w:type="spellStart"/>
      <w:r w:rsidRPr="00675F38">
        <w:t>MacLaury</w:t>
      </w:r>
      <w:proofErr w:type="spellEnd"/>
      <w:r w:rsidRPr="00675F38">
        <w:t xml:space="preserve"> Chair and Senior Fellow in Economic Studies at the Brookings Institution (Henry J.; “The legislative challenges facing Democrats if they win the White House in 2020”; 7/16/19; </w:t>
      </w:r>
      <w:hyperlink r:id="rId421" w:history="1">
        <w:r w:rsidRPr="00675F38">
          <w:rPr>
            <w:rStyle w:val="Hyperlink"/>
          </w:rPr>
          <w:t>https://www.brookings.edu/opinions/the-legislative-challenges-facing-democrats-if-they-win-the-white-house-in-2020/</w:t>
        </w:r>
      </w:hyperlink>
      <w:r w:rsidRPr="00675F38">
        <w:t xml:space="preserve">; accessed 6/25/20) </w:t>
      </w:r>
      <w:proofErr w:type="spellStart"/>
      <w:r>
        <w:t>dmc</w:t>
      </w:r>
      <w:proofErr w:type="spellEnd"/>
    </w:p>
    <w:p w14:paraId="1C407E37" w14:textId="77777777" w:rsidR="00F41288" w:rsidRPr="00675F38" w:rsidRDefault="00F41288" w:rsidP="00F41288">
      <w:pPr>
        <w:rPr>
          <w:rStyle w:val="StyleUnderline"/>
        </w:rPr>
      </w:pPr>
      <w:r w:rsidRPr="00675F38">
        <w:rPr>
          <w:sz w:val="16"/>
        </w:rPr>
        <w:t xml:space="preserve">THE BUDGET </w:t>
      </w:r>
      <w:r w:rsidRPr="00675F38">
        <w:rPr>
          <w:rStyle w:val="StyleUnderline"/>
        </w:rPr>
        <w:t xml:space="preserve">The second challenge to passage of the </w:t>
      </w:r>
      <w:r w:rsidRPr="00675F38">
        <w:rPr>
          <w:rStyle w:val="Emphasis"/>
        </w:rPr>
        <w:t>Democrats’</w:t>
      </w:r>
      <w:r w:rsidRPr="00675F38">
        <w:rPr>
          <w:rStyle w:val="StyleUnderline"/>
        </w:rPr>
        <w:t xml:space="preserve"> program is the budget</w:t>
      </w:r>
      <w:r w:rsidRPr="00675F38">
        <w:rPr>
          <w:sz w:val="16"/>
        </w:rPr>
        <w:t xml:space="preserve">. The CBO projects that </w:t>
      </w:r>
      <w:r w:rsidRPr="00675F38">
        <w:rPr>
          <w:rStyle w:val="StyleUnderline"/>
        </w:rPr>
        <w:t xml:space="preserve">budget deficits will total more than </w:t>
      </w:r>
      <w:r w:rsidRPr="00675F38">
        <w:rPr>
          <w:rStyle w:val="Emphasis"/>
        </w:rPr>
        <w:t>$12 trillion</w:t>
      </w:r>
      <w:r w:rsidRPr="00675F38">
        <w:rPr>
          <w:rStyle w:val="StyleUnderline"/>
        </w:rPr>
        <w:t xml:space="preserve"> over the next decade. It is a safe bet that if Republicans return to minority </w:t>
      </w:r>
      <w:proofErr w:type="gramStart"/>
      <w:r w:rsidRPr="00675F38">
        <w:rPr>
          <w:rStyle w:val="StyleUnderline"/>
        </w:rPr>
        <w:t>status</w:t>
      </w:r>
      <w:proofErr w:type="gramEnd"/>
      <w:r w:rsidRPr="00675F38">
        <w:rPr>
          <w:rStyle w:val="StyleUnderline"/>
        </w:rPr>
        <w:t xml:space="preserve"> they will rediscover the sacred virtues of </w:t>
      </w:r>
      <w:r w:rsidRPr="00675F38">
        <w:rPr>
          <w:rStyle w:val="Emphasis"/>
        </w:rPr>
        <w:t>balanced budgets</w:t>
      </w:r>
      <w:r w:rsidRPr="00675F38">
        <w:rPr>
          <w:sz w:val="16"/>
        </w:rPr>
        <w:t xml:space="preserve">, conveniently disregarded when passing deficit-increasing tax cuts. Economists may argue among themselves about whether burgeoning debt poses real risks, but the fact is </w:t>
      </w:r>
      <w:r w:rsidRPr="00675F38">
        <w:rPr>
          <w:rStyle w:val="StyleUnderline"/>
        </w:rPr>
        <w:t xml:space="preserve">that deficits foster legislative </w:t>
      </w:r>
      <w:r w:rsidRPr="00675F38">
        <w:rPr>
          <w:rStyle w:val="Emphasis"/>
        </w:rPr>
        <w:t>parsimony</w:t>
      </w:r>
      <w:r w:rsidRPr="00675F38">
        <w:rPr>
          <w:sz w:val="16"/>
        </w:rPr>
        <w:t xml:space="preserve">. </w:t>
      </w:r>
      <w:r w:rsidRPr="00675F38">
        <w:rPr>
          <w:rStyle w:val="StyleUnderline"/>
        </w:rPr>
        <w:t xml:space="preserve">Rising baseline deficits mean that the stunningly costly legislative agenda that leading Democratic candidates are proposing will face </w:t>
      </w:r>
      <w:r w:rsidRPr="00675F38">
        <w:rPr>
          <w:rStyle w:val="Emphasis"/>
        </w:rPr>
        <w:t>heavy sailing</w:t>
      </w:r>
      <w:r w:rsidRPr="00675F38">
        <w:rPr>
          <w:rStyle w:val="StyleUnderline"/>
        </w:rPr>
        <w:t xml:space="preserve">, even in a sympathetic Congress. That agenda includes universal </w:t>
      </w:r>
      <w:r w:rsidRPr="00675F38">
        <w:rPr>
          <w:rStyle w:val="Emphasis"/>
        </w:rPr>
        <w:t>health insurance coverage</w:t>
      </w:r>
      <w:r w:rsidRPr="00675F38">
        <w:rPr>
          <w:sz w:val="16"/>
        </w:rPr>
        <w:t>—</w:t>
      </w:r>
      <w:r w:rsidRPr="00675F38">
        <w:rPr>
          <w:rStyle w:val="StyleUnderline"/>
        </w:rPr>
        <w:t>federal budget cost $1 trillion to more than $30 trillion over ten years. The lower number applies to measures that would build on the Affordable Care Act, the larger number to some variants of Medicare for All, depending on how much such a plan would boost use of health care services or lower their prices.</w:t>
      </w:r>
      <w:r w:rsidRPr="00675F38">
        <w:rPr>
          <w:sz w:val="16"/>
        </w:rPr>
        <w:t xml:space="preserve"> The larger number would be </w:t>
      </w:r>
      <w:r w:rsidRPr="00675F38">
        <w:rPr>
          <w:sz w:val="16"/>
        </w:rPr>
        <w:lastRenderedPageBreak/>
        <w:t xml:space="preserve">largely, and perhaps entirely, offset by reductions in private spending. </w:t>
      </w:r>
      <w:r w:rsidRPr="00675F38">
        <w:rPr>
          <w:rStyle w:val="StyleUnderline"/>
        </w:rPr>
        <w:t xml:space="preserve">The agenda also includes </w:t>
      </w:r>
      <w:r w:rsidRPr="00675F38">
        <w:rPr>
          <w:rStyle w:val="Emphasis"/>
        </w:rPr>
        <w:t>rebuilding U.S. infrastructure</w:t>
      </w:r>
      <w:r w:rsidRPr="00675F38">
        <w:rPr>
          <w:sz w:val="16"/>
        </w:rPr>
        <w:t>—</w:t>
      </w:r>
      <w:r w:rsidRPr="00675F38">
        <w:rPr>
          <w:rStyle w:val="StyleUnderline"/>
        </w:rPr>
        <w:t>roads</w:t>
      </w:r>
      <w:r w:rsidRPr="00675F38">
        <w:rPr>
          <w:sz w:val="16"/>
        </w:rPr>
        <w:t xml:space="preserve">, </w:t>
      </w:r>
      <w:r w:rsidRPr="00675F38">
        <w:rPr>
          <w:rStyle w:val="StyleUnderline"/>
        </w:rPr>
        <w:t>bridges</w:t>
      </w:r>
      <w:r w:rsidRPr="00675F38">
        <w:rPr>
          <w:sz w:val="16"/>
        </w:rPr>
        <w:t xml:space="preserve">, </w:t>
      </w:r>
      <w:r w:rsidRPr="00675F38">
        <w:rPr>
          <w:rStyle w:val="StyleUnderline"/>
        </w:rPr>
        <w:t>water</w:t>
      </w:r>
      <w:r w:rsidRPr="00675F38">
        <w:rPr>
          <w:sz w:val="16"/>
        </w:rPr>
        <w:t xml:space="preserve"> </w:t>
      </w:r>
      <w:r w:rsidRPr="00675F38">
        <w:rPr>
          <w:rStyle w:val="StyleUnderline"/>
        </w:rPr>
        <w:t>and sewer systems, public transportation, railroads, and other public assets</w:t>
      </w:r>
      <w:r w:rsidRPr="00675F38">
        <w:rPr>
          <w:sz w:val="16"/>
        </w:rPr>
        <w:t xml:space="preserve">. The American Society of Civil Engineers in 2017 assigned a grade of D+ to U.S. infrastructure and estimated that </w:t>
      </w:r>
      <w:r w:rsidRPr="00675F38">
        <w:rPr>
          <w:rStyle w:val="StyleUnderline"/>
        </w:rPr>
        <w:t xml:space="preserve">spending would have to increase by more than </w:t>
      </w:r>
      <w:r w:rsidRPr="00675F38">
        <w:rPr>
          <w:rStyle w:val="Emphasis"/>
        </w:rPr>
        <w:t>$2 trillion</w:t>
      </w:r>
      <w:r w:rsidRPr="00675F38">
        <w:rPr>
          <w:rStyle w:val="StyleUnderline"/>
        </w:rPr>
        <w:t xml:space="preserve"> by 2025 to raise that grade to B. The combination of measures Democratic candidates have endorsed to relieve past borrowers of their student debt and provide free public college education would take another $</w:t>
      </w:r>
      <w:r w:rsidRPr="00675F38">
        <w:rPr>
          <w:rStyle w:val="Emphasis"/>
        </w:rPr>
        <w:t>2 trillion</w:t>
      </w:r>
      <w:r w:rsidRPr="00675F38">
        <w:rPr>
          <w:rStyle w:val="StyleUnderline"/>
        </w:rPr>
        <w:t xml:space="preserve">. </w:t>
      </w:r>
      <w:r w:rsidRPr="00675F38">
        <w:rPr>
          <w:sz w:val="16"/>
        </w:rPr>
        <w:t xml:space="preserve">Dealing with global warming will be costly—$1.7 trillion is the public cost of Joe Biden’s proposals. There is, </w:t>
      </w:r>
      <w:proofErr w:type="gramStart"/>
      <w:r w:rsidRPr="00675F38">
        <w:rPr>
          <w:sz w:val="16"/>
        </w:rPr>
        <w:t>as yet</w:t>
      </w:r>
      <w:proofErr w:type="gramEnd"/>
      <w:r w:rsidRPr="00675F38">
        <w:rPr>
          <w:sz w:val="16"/>
        </w:rPr>
        <w:t xml:space="preserve">, no reliable estimate of the cost of the Green New Deal, as it has not been described in sufficient detail to permit cost estimates. The campaign site of no leading candidate currently supports a carbon tax, the one way of discouraging global warming that would generate revenues, rather than use them. [Bernie Sanders supported one in 2016 but is not doing so at present.] </w:t>
      </w:r>
      <w:r w:rsidRPr="00675F38">
        <w:rPr>
          <w:rStyle w:val="StyleUnderline"/>
        </w:rPr>
        <w:t>Then there are the long-term shortfalls in Medicare Hospital Insurance and Social Security. Trust fund reserves, projected to be depleted in 2026 for Medicare Hospital Insurance and 2034 for Social Security, now fill the gap between current revenues and outlays for both programs. The next president may be able to leave Social Security to his or her successor but will have to fix Medicare Hospital Insurance</w:t>
      </w:r>
      <w:r w:rsidRPr="00675F38">
        <w:rPr>
          <w:sz w:val="16"/>
        </w:rPr>
        <w:t xml:space="preserve">. If Congress began now to provide both programs enough additional income spread evenly over time to sustain benefits for the full seventy-five-year period used to determine program solvency, </w:t>
      </w:r>
      <w:r w:rsidRPr="00675F38">
        <w:rPr>
          <w:rStyle w:val="StyleUnderline"/>
        </w:rPr>
        <w:t xml:space="preserve">the cost over the next decade would be nearly $3 trillion. This list excludes </w:t>
      </w:r>
      <w:r w:rsidRPr="00675F38">
        <w:rPr>
          <w:rStyle w:val="Emphasis"/>
        </w:rPr>
        <w:t>additional funding</w:t>
      </w:r>
      <w:r w:rsidRPr="00675F38">
        <w:rPr>
          <w:rStyle w:val="StyleUnderline"/>
        </w:rPr>
        <w:t xml:space="preserve"> that will be necessary to maintain other government services, including national defense. </w:t>
      </w:r>
      <w:r w:rsidRPr="00675F38">
        <w:rPr>
          <w:sz w:val="16"/>
        </w:rPr>
        <w:t xml:space="preserve">The candidates have embraced higher taxes on the rich, such as a wealth tax or higher estate and gift taxes, and a tax on financial transactions. But revenue from these taxes will not cover the cost of the full Democratic agenda. The point of this list is not that these measures are undesirable. On the contrary, each would deal with real and urgent problems. But they cost money, and without higher taxes most will remain </w:t>
      </w:r>
      <w:proofErr w:type="gramStart"/>
      <w:r w:rsidRPr="00675F38">
        <w:rPr>
          <w:sz w:val="16"/>
        </w:rPr>
        <w:t>pipe-dreams</w:t>
      </w:r>
      <w:proofErr w:type="gramEnd"/>
      <w:r w:rsidRPr="00675F38">
        <w:rPr>
          <w:sz w:val="16"/>
        </w:rPr>
        <w:t xml:space="preserve">. The candidates have embraced higher taxes on the rich, such as a wealth tax or higher estate and gift taxes, and a tax on financial transactions. But revenue from these taxes will not cover the cost of the full Democratic agenda. For perhaps understandable reasons, </w:t>
      </w:r>
      <w:r w:rsidRPr="00675F38">
        <w:rPr>
          <w:rStyle w:val="StyleUnderline"/>
        </w:rPr>
        <w:t>no candidate has stated the simple fact that paying for the Democratic agenda will require increased taxes on the middle</w:t>
      </w:r>
      <w:r w:rsidRPr="00675F38">
        <w:rPr>
          <w:sz w:val="16"/>
        </w:rPr>
        <w:t xml:space="preserve"> class. Meanwhile, in Congress large numbers of Democrats are on record to cut taxes, not to increase them. More than 300 Representatives from both parties have co-sponsored a bill to repeal a tax on high-cost health insurance plans, enacted to help pay for Obamacare. Dozens of Democrats have co-sponsored legislation to restore some or all deductions for state and local taxes, the benefits of which would go overwhelmingly to high-income filers. Many have indicated in general terms that they would repeal part of the Republican sponsored tax cuts of 2017, but not on ‘the middle-class.’ </w:t>
      </w:r>
      <w:r w:rsidRPr="00675F38">
        <w:rPr>
          <w:rStyle w:val="StyleUnderline"/>
        </w:rPr>
        <w:t xml:space="preserve">And no leading Democrat has publicly expressed any interest in enacting a tax on value-added, which could raise enough money to pay for much of the Democratic legislative agenda. Unless and until Democrats are prepared to </w:t>
      </w:r>
      <w:r w:rsidRPr="00675F38">
        <w:rPr>
          <w:rStyle w:val="Emphasis"/>
        </w:rPr>
        <w:t>fight for</w:t>
      </w:r>
      <w:r w:rsidRPr="00675F38">
        <w:rPr>
          <w:rStyle w:val="StyleUnderline"/>
        </w:rPr>
        <w:t xml:space="preserve">, and are able to </w:t>
      </w:r>
      <w:r w:rsidRPr="00675F38">
        <w:rPr>
          <w:rStyle w:val="Emphasis"/>
        </w:rPr>
        <w:t>win</w:t>
      </w:r>
      <w:r w:rsidRPr="00675F38">
        <w:rPr>
          <w:rStyle w:val="StyleUnderline"/>
        </w:rPr>
        <w:t xml:space="preserve">, </w:t>
      </w:r>
      <w:r w:rsidRPr="00675F38">
        <w:rPr>
          <w:rStyle w:val="Emphasis"/>
        </w:rPr>
        <w:t>enactment of enough added revenues to pay for</w:t>
      </w:r>
      <w:r w:rsidRPr="00675F38">
        <w:rPr>
          <w:rStyle w:val="StyleUnderline"/>
        </w:rPr>
        <w:t xml:space="preserve"> most of </w:t>
      </w:r>
      <w:r w:rsidRPr="00675F38">
        <w:rPr>
          <w:rStyle w:val="Emphasis"/>
        </w:rPr>
        <w:t>the cost of the ambitious agenda they</w:t>
      </w:r>
      <w:r w:rsidRPr="00675F38">
        <w:rPr>
          <w:rStyle w:val="StyleUnderline"/>
        </w:rPr>
        <w:t xml:space="preserve"> and their activist supporters </w:t>
      </w:r>
      <w:r w:rsidRPr="00675F38">
        <w:rPr>
          <w:rStyle w:val="Emphasis"/>
        </w:rPr>
        <w:t>seek</w:t>
      </w:r>
      <w:r w:rsidRPr="00675F38">
        <w:rPr>
          <w:rStyle w:val="StyleUnderline"/>
        </w:rPr>
        <w:t>, the aspirations of progressive Democrats will remain just that—aspirations.</w:t>
      </w:r>
    </w:p>
    <w:p w14:paraId="7136C22B" w14:textId="77777777" w:rsidR="00F41288" w:rsidRPr="00675F38" w:rsidRDefault="00F41288" w:rsidP="00F41288">
      <w:pPr>
        <w:pStyle w:val="Heading4"/>
      </w:pPr>
      <w:r w:rsidRPr="00675F38">
        <w:t>C) The courts</w:t>
      </w:r>
    </w:p>
    <w:p w14:paraId="5CC3E2AE" w14:textId="77777777" w:rsidR="00F41288" w:rsidRPr="00675F38" w:rsidRDefault="00F41288" w:rsidP="00F41288">
      <w:r w:rsidRPr="00675F38">
        <w:rPr>
          <w:rStyle w:val="Style13ptBold"/>
        </w:rPr>
        <w:t>Aaron 19</w:t>
      </w:r>
      <w:r w:rsidRPr="00675F38">
        <w:t xml:space="preserve"> – The Bruce and Virginia </w:t>
      </w:r>
      <w:proofErr w:type="spellStart"/>
      <w:r w:rsidRPr="00675F38">
        <w:t>MacLaury</w:t>
      </w:r>
      <w:proofErr w:type="spellEnd"/>
      <w:r w:rsidRPr="00675F38">
        <w:t xml:space="preserve"> Chair and Senior Fellow in Economic Studies at the Brookings Institution (Henry J.; “The legislative challenges facing Democrats if they win the White House in 2020”; 7/16/19; </w:t>
      </w:r>
      <w:hyperlink r:id="rId422" w:history="1">
        <w:r w:rsidRPr="00675F38">
          <w:rPr>
            <w:rStyle w:val="Hyperlink"/>
          </w:rPr>
          <w:t>https://www.brookings.edu/opinions/the-legislative-challenges-facing-democrats-if-they-win-the-white-house-in-2020/</w:t>
        </w:r>
      </w:hyperlink>
      <w:r w:rsidRPr="00675F38">
        <w:t xml:space="preserve">; accessed 6/25/20) </w:t>
      </w:r>
      <w:proofErr w:type="spellStart"/>
      <w:r>
        <w:t>dmc</w:t>
      </w:r>
      <w:proofErr w:type="spellEnd"/>
    </w:p>
    <w:p w14:paraId="61DC1F2D" w14:textId="77777777" w:rsidR="00F41288" w:rsidRPr="00675F38" w:rsidRDefault="00F41288" w:rsidP="00F41288">
      <w:pPr>
        <w:rPr>
          <w:sz w:val="16"/>
        </w:rPr>
      </w:pPr>
      <w:r w:rsidRPr="00675F38">
        <w:rPr>
          <w:sz w:val="16"/>
        </w:rPr>
        <w:t xml:space="preserve">THE COURTS </w:t>
      </w:r>
      <w:r w:rsidRPr="00675F38">
        <w:rPr>
          <w:rStyle w:val="Emphasis"/>
        </w:rPr>
        <w:t>Even if</w:t>
      </w:r>
      <w:r w:rsidRPr="00675F38">
        <w:rPr>
          <w:rStyle w:val="StyleUnderline"/>
        </w:rPr>
        <w:t xml:space="preserve"> Democrats win control of both the executive and legislative branches of government and figure out how to pay for their very ambitious agenda,</w:t>
      </w:r>
      <w:r w:rsidRPr="00675F38">
        <w:rPr>
          <w:sz w:val="16"/>
        </w:rPr>
        <w:t xml:space="preserve"> </w:t>
      </w:r>
      <w:r w:rsidRPr="00675F38">
        <w:rPr>
          <w:rStyle w:val="StyleUnderline"/>
        </w:rPr>
        <w:t>they will face</w:t>
      </w:r>
      <w:r w:rsidRPr="00675F38">
        <w:rPr>
          <w:sz w:val="16"/>
        </w:rPr>
        <w:t xml:space="preserve"> one more obstacle: </w:t>
      </w:r>
      <w:r w:rsidRPr="00675F38">
        <w:rPr>
          <w:rStyle w:val="StyleUnderline"/>
        </w:rPr>
        <w:t>the courts</w:t>
      </w:r>
      <w:r w:rsidRPr="00675F38">
        <w:rPr>
          <w:sz w:val="16"/>
        </w:rPr>
        <w:t xml:space="preserve">. After a series of decisions in the 1930s striking down important segments of the New Deal, the Supreme Court reversed course and broadened the power of the federal government to pass social and economic legislation resting on the Constitutional provision authorizing Congress to regulate interstate commerce. The Court also allowed Congress to write broadly worded legislation that left to regulatory agencies and executive departments the job of fleshing out those laws through rules and regulations. A unanimous Supreme Court decision stated in 1984 instructed lower courts to grant deference to administrative agencies whenever clear Congressional intent does not conflict with such rules and regulations. Congress also used financial incentives to induce states to implement national policies. These pillars of government action are all now under threat. </w:t>
      </w:r>
      <w:r w:rsidRPr="00675F38">
        <w:rPr>
          <w:rStyle w:val="StyleUnderline"/>
        </w:rPr>
        <w:t xml:space="preserve">When opponents of the Affordable Care Act sued to invalidate the law, the Supreme Court ruled that Congress could not justify its requirement that people carry health insurance under the </w:t>
      </w:r>
      <w:r w:rsidRPr="00675F38">
        <w:rPr>
          <w:rStyle w:val="StyleUnderline"/>
        </w:rPr>
        <w:lastRenderedPageBreak/>
        <w:t xml:space="preserve">Commerce clause. This decision came after other decisions limited the reach of the Commerce clause. The </w:t>
      </w:r>
      <w:r w:rsidRPr="00675F38">
        <w:rPr>
          <w:rStyle w:val="Emphasis"/>
        </w:rPr>
        <w:t>Court</w:t>
      </w:r>
      <w:r w:rsidRPr="00675F38">
        <w:rPr>
          <w:rStyle w:val="StyleUnderline"/>
        </w:rPr>
        <w:t xml:space="preserve"> also </w:t>
      </w:r>
      <w:r w:rsidRPr="00675F38">
        <w:rPr>
          <w:rStyle w:val="Emphasis"/>
        </w:rPr>
        <w:t>ruled that the Constitution barred Congress from cutting off federal support</w:t>
      </w:r>
      <w:r w:rsidRPr="00675F38">
        <w:rPr>
          <w:rStyle w:val="StyleUnderline"/>
        </w:rPr>
        <w:t xml:space="preserve"> for Medicaid if states did not expand Medicaid eligibility, raising questions about whether Congress could use fiscal incentives to encourage state action as much as in the past. </w:t>
      </w:r>
      <w:r w:rsidRPr="00675F38">
        <w:rPr>
          <w:rStyle w:val="Emphasis"/>
        </w:rPr>
        <w:t>At least four</w:t>
      </w:r>
      <w:r w:rsidRPr="00675F38">
        <w:rPr>
          <w:rStyle w:val="StyleUnderline"/>
        </w:rPr>
        <w:t xml:space="preserve"> and possibly five justi</w:t>
      </w:r>
      <w:r w:rsidRPr="00675F38">
        <w:rPr>
          <w:rStyle w:val="Emphasis"/>
        </w:rPr>
        <w:t>ces seem ready to narrow the authority of executive branch</w:t>
      </w:r>
      <w:r w:rsidRPr="00675F38">
        <w:rPr>
          <w:rStyle w:val="StyleUnderline"/>
        </w:rPr>
        <w:t xml:space="preserve"> and independent agencies to draft detailed rules and regulations implementing broadly worded legislation. When Congress cedes these powers,</w:t>
      </w:r>
      <w:r w:rsidRPr="00675F38">
        <w:rPr>
          <w:sz w:val="14"/>
        </w:rPr>
        <w:t xml:space="preserve"> the argument goes</w:t>
      </w:r>
      <w:r w:rsidRPr="00675F38">
        <w:rPr>
          <w:rStyle w:val="StyleUnderline"/>
        </w:rPr>
        <w:t>, it violates the separation of legislative and executive powers</w:t>
      </w:r>
      <w:r w:rsidRPr="00675F38">
        <w:rPr>
          <w:sz w:val="14"/>
        </w:rPr>
        <w:t xml:space="preserve">. In addition, </w:t>
      </w:r>
      <w:r w:rsidRPr="00675F38">
        <w:rPr>
          <w:rStyle w:val="Emphasis"/>
        </w:rPr>
        <w:t>several justices think</w:t>
      </w:r>
      <w:r w:rsidRPr="00675F38">
        <w:rPr>
          <w:rStyle w:val="StyleUnderline"/>
        </w:rPr>
        <w:t xml:space="preserve"> the </w:t>
      </w:r>
      <w:r w:rsidRPr="00675F38">
        <w:rPr>
          <w:rStyle w:val="Emphasis"/>
        </w:rPr>
        <w:t>Courts should stop deferring to the interpretations of Congressional intent</w:t>
      </w:r>
      <w:r w:rsidRPr="00675F38">
        <w:rPr>
          <w:rStyle w:val="StyleUnderline"/>
        </w:rPr>
        <w:t xml:space="preserve"> by these organizations, on the ground that Constitution vests this power in the courts</w:t>
      </w:r>
      <w:r w:rsidRPr="00675F38">
        <w:rPr>
          <w:sz w:val="14"/>
        </w:rPr>
        <w:t xml:space="preserve">. Should these views prevail, </w:t>
      </w:r>
      <w:r w:rsidRPr="00675F38">
        <w:rPr>
          <w:rStyle w:val="StyleUnderline"/>
        </w:rPr>
        <w:t>large swathes of existing federal regulations could be swept away</w:t>
      </w:r>
      <w:r w:rsidRPr="00675F38">
        <w:rPr>
          <w:sz w:val="14"/>
        </w:rPr>
        <w:t xml:space="preserve">. </w:t>
      </w:r>
      <w:r w:rsidRPr="00675F38">
        <w:rPr>
          <w:rStyle w:val="StyleUnderline"/>
        </w:rPr>
        <w:t xml:space="preserve">Interpretations of those rules and regulations that remain would emerge through case-by-case litigation, a </w:t>
      </w:r>
      <w:r w:rsidRPr="00675F38">
        <w:rPr>
          <w:rStyle w:val="Emphasis"/>
        </w:rPr>
        <w:t>slow</w:t>
      </w:r>
      <w:r w:rsidRPr="00675F38">
        <w:rPr>
          <w:sz w:val="14"/>
        </w:rPr>
        <w:t xml:space="preserve"> </w:t>
      </w:r>
      <w:r w:rsidRPr="00675F38">
        <w:rPr>
          <w:rStyle w:val="StyleUnderline"/>
        </w:rPr>
        <w:t>and</w:t>
      </w:r>
      <w:r w:rsidRPr="00675F38">
        <w:rPr>
          <w:sz w:val="14"/>
        </w:rPr>
        <w:t xml:space="preserve"> </w:t>
      </w:r>
      <w:r w:rsidRPr="00675F38">
        <w:rPr>
          <w:rStyle w:val="Emphasis"/>
        </w:rPr>
        <w:t>costly</w:t>
      </w:r>
      <w:r w:rsidRPr="00675F38">
        <w:rPr>
          <w:sz w:val="14"/>
        </w:rPr>
        <w:t xml:space="preserve"> </w:t>
      </w:r>
      <w:r w:rsidRPr="00675F38">
        <w:rPr>
          <w:rStyle w:val="StyleUnderline"/>
        </w:rPr>
        <w:t xml:space="preserve">process that would render much current government action </w:t>
      </w:r>
      <w:r w:rsidRPr="00675F38">
        <w:rPr>
          <w:rStyle w:val="Emphasis"/>
        </w:rPr>
        <w:t>infeasible</w:t>
      </w:r>
      <w:r w:rsidRPr="00675F38">
        <w:rPr>
          <w:rStyle w:val="StyleUnderline"/>
        </w:rPr>
        <w:t xml:space="preserve">. </w:t>
      </w:r>
      <w:r w:rsidRPr="00675F38">
        <w:rPr>
          <w:sz w:val="16"/>
        </w:rPr>
        <w:t xml:space="preserve">These obstacles to future government action are currently speculative. But they could quickly become all too real, based on incidental comments in decisions or dissents by sitting Supreme Court justices. </w:t>
      </w:r>
      <w:r w:rsidRPr="00675F38">
        <w:rPr>
          <w:rStyle w:val="StyleUnderline"/>
        </w:rPr>
        <w:t xml:space="preserve">Conservative legal scholars and lower-court judges, from whose ranks President </w:t>
      </w:r>
      <w:r w:rsidRPr="00675F38">
        <w:rPr>
          <w:rStyle w:val="Emphasis"/>
        </w:rPr>
        <w:t>Trump</w:t>
      </w:r>
      <w:r w:rsidRPr="00675F38">
        <w:rPr>
          <w:rStyle w:val="StyleUnderline"/>
        </w:rPr>
        <w:t xml:space="preserve"> would likely </w:t>
      </w:r>
      <w:r w:rsidRPr="00675F38">
        <w:rPr>
          <w:rStyle w:val="Emphasis"/>
        </w:rPr>
        <w:t>choose to fill</w:t>
      </w:r>
      <w:r w:rsidRPr="00675F38">
        <w:rPr>
          <w:rStyle w:val="StyleUnderline"/>
        </w:rPr>
        <w:t xml:space="preserve"> any Supreme Court vacancy that might emerge</w:t>
      </w:r>
      <w:r w:rsidRPr="00675F38">
        <w:rPr>
          <w:sz w:val="16"/>
        </w:rPr>
        <w:t xml:space="preserve">, </w:t>
      </w:r>
      <w:r w:rsidRPr="00675F38">
        <w:rPr>
          <w:rStyle w:val="StyleUnderline"/>
        </w:rPr>
        <w:t>have expressed similar views</w:t>
      </w:r>
      <w:r w:rsidRPr="00675F38">
        <w:rPr>
          <w:sz w:val="16"/>
        </w:rPr>
        <w:t xml:space="preserve">. And, </w:t>
      </w:r>
      <w:r w:rsidRPr="00675F38">
        <w:rPr>
          <w:rStyle w:val="StyleUnderline"/>
        </w:rPr>
        <w:t>even if such vacancies occur at the very end of the Trump administration</w:t>
      </w:r>
      <w:r w:rsidRPr="00675F38">
        <w:rPr>
          <w:sz w:val="16"/>
        </w:rPr>
        <w:t xml:space="preserve">, Senate majority-leader Mitch </w:t>
      </w:r>
      <w:r w:rsidRPr="00675F38">
        <w:rPr>
          <w:rStyle w:val="Emphasis"/>
        </w:rPr>
        <w:t>McConnell</w:t>
      </w:r>
      <w:r w:rsidRPr="00675F38">
        <w:rPr>
          <w:sz w:val="16"/>
        </w:rPr>
        <w:t xml:space="preserve"> </w:t>
      </w:r>
      <w:r w:rsidRPr="00675F38">
        <w:rPr>
          <w:rStyle w:val="StyleUnderline"/>
        </w:rPr>
        <w:t>has said he will try to confirm them</w:t>
      </w:r>
      <w:r w:rsidRPr="00675F38">
        <w:rPr>
          <w:sz w:val="16"/>
        </w:rPr>
        <w:t>—notwithstanding his refusal for eleven months at the end of Barack Obama’s presidency to allow a vote on the nominee to fill a Supreme Court vacancy.</w:t>
      </w:r>
    </w:p>
    <w:p w14:paraId="4EB333D5" w14:textId="77777777" w:rsidR="00BD2401" w:rsidRPr="00675F38" w:rsidRDefault="00BD2401" w:rsidP="00BD2401">
      <w:pPr>
        <w:pStyle w:val="Heading3"/>
        <w:rPr>
          <w:rStyle w:val="StyleUnderline"/>
          <w:sz w:val="32"/>
        </w:rPr>
      </w:pPr>
      <w:r>
        <w:rPr>
          <w:rStyle w:val="StyleUnderline"/>
          <w:sz w:val="32"/>
        </w:rPr>
        <w:lastRenderedPageBreak/>
        <w:t>AT Franzen</w:t>
      </w:r>
    </w:p>
    <w:p w14:paraId="4BD858F5" w14:textId="77777777" w:rsidR="00BD2401" w:rsidRPr="00675F38" w:rsidRDefault="00BD2401" w:rsidP="00BD2401">
      <w:pPr>
        <w:pStyle w:val="Heading4"/>
        <w:rPr>
          <w:rStyle w:val="StyleUnderline"/>
          <w:sz w:val="24"/>
          <w:u w:val="none"/>
        </w:rPr>
      </w:pPr>
      <w:r w:rsidRPr="00675F38">
        <w:rPr>
          <w:rStyle w:val="StyleUnderline"/>
          <w:sz w:val="24"/>
          <w:u w:val="none"/>
        </w:rPr>
        <w:t xml:space="preserve">Franzen’s wrong and not backed up by legitimate science </w:t>
      </w:r>
    </w:p>
    <w:p w14:paraId="45D97C08" w14:textId="77777777" w:rsidR="00BD2401" w:rsidRPr="00675F38" w:rsidRDefault="00BD2401" w:rsidP="00BD2401">
      <w:proofErr w:type="spellStart"/>
      <w:r w:rsidRPr="00675F38">
        <w:rPr>
          <w:rStyle w:val="Style13ptBold"/>
        </w:rPr>
        <w:t>Arcuni</w:t>
      </w:r>
      <w:proofErr w:type="spellEnd"/>
      <w:r w:rsidRPr="00675F38">
        <w:rPr>
          <w:rStyle w:val="Style13ptBold"/>
        </w:rPr>
        <w:t xml:space="preserve"> 19</w:t>
      </w:r>
      <w:r w:rsidRPr="00675F38">
        <w:t xml:space="preserve"> – reporter for KQED Science (Peter; “Jonathan Franzen Says It's Too Late </w:t>
      </w:r>
      <w:proofErr w:type="gramStart"/>
      <w:r w:rsidRPr="00675F38">
        <w:t>For</w:t>
      </w:r>
      <w:proofErr w:type="gramEnd"/>
      <w:r w:rsidRPr="00675F38">
        <w:t xml:space="preserve"> Us on Climate Change. Scientists Immediately Push Back”; 9/10/19; </w:t>
      </w:r>
      <w:hyperlink r:id="rId423" w:history="1">
        <w:r w:rsidRPr="00675F38">
          <w:rPr>
            <w:rStyle w:val="Hyperlink"/>
          </w:rPr>
          <w:t>https://www.kqed.org/science/1947224/jonathan-franzen-says-its-too-late-for-us-on-climate-change-scientists-immediately-push-back</w:t>
        </w:r>
      </w:hyperlink>
      <w:r w:rsidRPr="00675F38">
        <w:t xml:space="preserve">; accessed 6/23/20) </w:t>
      </w:r>
      <w:proofErr w:type="spellStart"/>
      <w:r>
        <w:t>dmc</w:t>
      </w:r>
      <w:proofErr w:type="spellEnd"/>
    </w:p>
    <w:p w14:paraId="43780E41" w14:textId="77777777" w:rsidR="00BD2401" w:rsidRPr="00675F38" w:rsidRDefault="00BD2401" w:rsidP="00BD2401">
      <w:pPr>
        <w:rPr>
          <w:sz w:val="16"/>
        </w:rPr>
      </w:pPr>
      <w:r w:rsidRPr="00675F38">
        <w:rPr>
          <w:sz w:val="16"/>
        </w:rPr>
        <w:t xml:space="preserve">Critics of the piece were quick to assert that </w:t>
      </w:r>
      <w:r w:rsidRPr="00675F38">
        <w:rPr>
          <w:rStyle w:val="Emphasis"/>
        </w:rPr>
        <w:t>Franzen's argument</w:t>
      </w:r>
      <w:r w:rsidRPr="00675F38">
        <w:rPr>
          <w:sz w:val="16"/>
        </w:rPr>
        <w:t xml:space="preserve"> </w:t>
      </w:r>
      <w:r w:rsidRPr="00675F38">
        <w:rPr>
          <w:rStyle w:val="StyleUnderline"/>
        </w:rPr>
        <w:t xml:space="preserve">is based upon </w:t>
      </w:r>
      <w:r w:rsidRPr="00675F38">
        <w:rPr>
          <w:rStyle w:val="Emphasis"/>
        </w:rPr>
        <w:t>misreading</w:t>
      </w:r>
      <w:r w:rsidRPr="00675F38">
        <w:rPr>
          <w:rStyle w:val="StyleUnderline"/>
        </w:rPr>
        <w:t xml:space="preserve"> reports</w:t>
      </w:r>
      <w:r w:rsidRPr="00675F38">
        <w:rPr>
          <w:sz w:val="16"/>
        </w:rPr>
        <w:t xml:space="preserve"> </w:t>
      </w:r>
      <w:r w:rsidRPr="00675F38">
        <w:rPr>
          <w:rStyle w:val="StyleUnderline"/>
        </w:rPr>
        <w:t xml:space="preserve">from the </w:t>
      </w:r>
      <w:r w:rsidRPr="00675F38">
        <w:rPr>
          <w:rStyle w:val="Emphasis"/>
        </w:rPr>
        <w:t>I</w:t>
      </w:r>
      <w:r w:rsidRPr="00675F38">
        <w:rPr>
          <w:rStyle w:val="StyleUnderline"/>
        </w:rPr>
        <w:t xml:space="preserve">ntergovernmental </w:t>
      </w:r>
      <w:r w:rsidRPr="00675F38">
        <w:rPr>
          <w:rStyle w:val="Emphasis"/>
        </w:rPr>
        <w:t>P</w:t>
      </w:r>
      <w:r w:rsidRPr="00675F38">
        <w:rPr>
          <w:rStyle w:val="StyleUnderline"/>
        </w:rPr>
        <w:t xml:space="preserve">anel on </w:t>
      </w:r>
      <w:r w:rsidRPr="00675F38">
        <w:rPr>
          <w:rStyle w:val="Emphasis"/>
        </w:rPr>
        <w:t>C</w:t>
      </w:r>
      <w:r w:rsidRPr="00675F38">
        <w:rPr>
          <w:rStyle w:val="StyleUnderline"/>
        </w:rPr>
        <w:t xml:space="preserve">limate </w:t>
      </w:r>
      <w:r w:rsidRPr="00675F38">
        <w:rPr>
          <w:rStyle w:val="Emphasis"/>
        </w:rPr>
        <w:t>C</w:t>
      </w:r>
      <w:r w:rsidRPr="00675F38">
        <w:rPr>
          <w:rStyle w:val="StyleUnderline"/>
        </w:rPr>
        <w:t>hange</w:t>
      </w:r>
      <w:r w:rsidRPr="00675F38">
        <w:rPr>
          <w:sz w:val="16"/>
        </w:rPr>
        <w:t xml:space="preserve"> </w:t>
      </w:r>
      <w:r w:rsidRPr="00675F38">
        <w:rPr>
          <w:rStyle w:val="StyleUnderline"/>
        </w:rPr>
        <w:t>and</w:t>
      </w:r>
      <w:r w:rsidRPr="00675F38">
        <w:rPr>
          <w:sz w:val="16"/>
        </w:rPr>
        <w:t xml:space="preserve"> </w:t>
      </w:r>
      <w:r w:rsidRPr="00675F38">
        <w:rPr>
          <w:rStyle w:val="Emphasis"/>
        </w:rPr>
        <w:t>prominent</w:t>
      </w:r>
      <w:r w:rsidRPr="00675F38">
        <w:rPr>
          <w:sz w:val="16"/>
        </w:rPr>
        <w:t xml:space="preserve"> </w:t>
      </w:r>
      <w:r w:rsidRPr="00675F38">
        <w:rPr>
          <w:rStyle w:val="Emphasis"/>
        </w:rPr>
        <w:t>scientific</w:t>
      </w:r>
      <w:r w:rsidRPr="00675F38">
        <w:rPr>
          <w:sz w:val="16"/>
        </w:rPr>
        <w:t xml:space="preserve"> </w:t>
      </w:r>
      <w:r w:rsidRPr="00675F38">
        <w:rPr>
          <w:rStyle w:val="Emphasis"/>
        </w:rPr>
        <w:t>journals</w:t>
      </w:r>
      <w:r w:rsidRPr="00675F38">
        <w:rPr>
          <w:sz w:val="16"/>
        </w:rPr>
        <w:t xml:space="preserve"> like Nature. A </w:t>
      </w:r>
      <w:proofErr w:type="gramStart"/>
      <w:r w:rsidRPr="00675F38">
        <w:rPr>
          <w:sz w:val="16"/>
        </w:rPr>
        <w:t>particular sticking</w:t>
      </w:r>
      <w:proofErr w:type="gramEnd"/>
      <w:r w:rsidRPr="00675F38">
        <w:rPr>
          <w:sz w:val="16"/>
        </w:rPr>
        <w:t xml:space="preserve"> point for some was Franzen's assertion that roughly 2 degrees Celsius of warming above preindustrial levels represents a tipping point from which there is no coming back. </w:t>
      </w:r>
      <w:r w:rsidRPr="00675F38">
        <w:rPr>
          <w:rStyle w:val="StyleUnderline"/>
        </w:rPr>
        <w:t>Sean Hecht</w:t>
      </w:r>
      <w:r w:rsidRPr="00675F38">
        <w:rPr>
          <w:sz w:val="16"/>
        </w:rPr>
        <w:t xml:space="preserve">, the </w:t>
      </w:r>
      <w:r w:rsidRPr="00675F38">
        <w:rPr>
          <w:rStyle w:val="StyleUnderline"/>
        </w:rPr>
        <w:t>co-director of the</w:t>
      </w:r>
      <w:r w:rsidRPr="00675F38">
        <w:rPr>
          <w:sz w:val="16"/>
        </w:rPr>
        <w:t xml:space="preserve"> </w:t>
      </w:r>
      <w:r w:rsidRPr="00675F38">
        <w:rPr>
          <w:rStyle w:val="Emphasis"/>
        </w:rPr>
        <w:t>Emmett Institute</w:t>
      </w:r>
      <w:r w:rsidRPr="00675F38">
        <w:rPr>
          <w:sz w:val="16"/>
        </w:rPr>
        <w:t xml:space="preserve"> </w:t>
      </w:r>
      <w:r w:rsidRPr="00675F38">
        <w:rPr>
          <w:rStyle w:val="StyleUnderline"/>
        </w:rPr>
        <w:t>on</w:t>
      </w:r>
      <w:r w:rsidRPr="00675F38">
        <w:rPr>
          <w:sz w:val="16"/>
        </w:rPr>
        <w:t xml:space="preserve"> </w:t>
      </w:r>
      <w:r w:rsidRPr="00675F38">
        <w:rPr>
          <w:rStyle w:val="Emphasis"/>
        </w:rPr>
        <w:t>Climate Change</w:t>
      </w:r>
      <w:r w:rsidRPr="00675F38">
        <w:rPr>
          <w:sz w:val="16"/>
        </w:rPr>
        <w:t xml:space="preserve"> </w:t>
      </w:r>
      <w:r w:rsidRPr="00675F38">
        <w:rPr>
          <w:rStyle w:val="StyleUnderline"/>
        </w:rPr>
        <w:t>and</w:t>
      </w:r>
      <w:r w:rsidRPr="00675F38">
        <w:rPr>
          <w:sz w:val="16"/>
        </w:rPr>
        <w:t xml:space="preserve"> the </w:t>
      </w:r>
      <w:r w:rsidRPr="00675F38">
        <w:rPr>
          <w:rStyle w:val="Emphasis"/>
        </w:rPr>
        <w:t>Environment</w:t>
      </w:r>
      <w:r w:rsidRPr="00675F38">
        <w:rPr>
          <w:sz w:val="16"/>
        </w:rPr>
        <w:t xml:space="preserve"> at UCLA Law School, </w:t>
      </w:r>
      <w:r w:rsidRPr="00675F38">
        <w:rPr>
          <w:rStyle w:val="StyleUnderline"/>
        </w:rPr>
        <w:t>responded</w:t>
      </w:r>
      <w:r w:rsidRPr="00675F38">
        <w:rPr>
          <w:sz w:val="16"/>
        </w:rPr>
        <w:t xml:space="preserve"> on Twitter: </w:t>
      </w:r>
      <w:r w:rsidRPr="00675F38">
        <w:rPr>
          <w:rStyle w:val="StyleUnderline"/>
        </w:rPr>
        <w:t xml:space="preserve">Daniel </w:t>
      </w:r>
      <w:proofErr w:type="spellStart"/>
      <w:r w:rsidRPr="00675F38">
        <w:rPr>
          <w:rStyle w:val="StyleUnderline"/>
        </w:rPr>
        <w:t>Kammen</w:t>
      </w:r>
      <w:proofErr w:type="spellEnd"/>
      <w:r w:rsidRPr="00675F38">
        <w:rPr>
          <w:sz w:val="16"/>
        </w:rPr>
        <w:t xml:space="preserve">, </w:t>
      </w:r>
      <w:r w:rsidRPr="00675F38">
        <w:rPr>
          <w:rStyle w:val="Emphasis"/>
        </w:rPr>
        <w:t>a UC Berkeley climate physicist</w:t>
      </w:r>
      <w:r w:rsidRPr="00675F38">
        <w:rPr>
          <w:sz w:val="16"/>
        </w:rPr>
        <w:t xml:space="preserve"> and co-author of previous IPCC reports, </w:t>
      </w:r>
      <w:r w:rsidRPr="00675F38">
        <w:rPr>
          <w:rStyle w:val="StyleUnderline"/>
        </w:rPr>
        <w:t xml:space="preserve">says the reality is </w:t>
      </w:r>
      <w:r w:rsidRPr="00675F38">
        <w:rPr>
          <w:rStyle w:val="Emphasis"/>
        </w:rPr>
        <w:t>not</w:t>
      </w:r>
      <w:r w:rsidRPr="00675F38">
        <w:rPr>
          <w:rStyle w:val="StyleUnderline"/>
        </w:rPr>
        <w:t xml:space="preserve"> that </w:t>
      </w:r>
      <w:r w:rsidRPr="00675F38">
        <w:rPr>
          <w:rStyle w:val="Emphasis"/>
        </w:rPr>
        <w:t>black</w:t>
      </w:r>
      <w:r w:rsidRPr="00675F38">
        <w:rPr>
          <w:rStyle w:val="StyleUnderline"/>
        </w:rPr>
        <w:t xml:space="preserve"> and </w:t>
      </w:r>
      <w:r w:rsidRPr="00675F38">
        <w:rPr>
          <w:rStyle w:val="Emphasis"/>
        </w:rPr>
        <w:t>white</w:t>
      </w:r>
      <w:r w:rsidRPr="00675F38">
        <w:rPr>
          <w:sz w:val="16"/>
        </w:rPr>
        <w:t>. "</w:t>
      </w:r>
      <w:r w:rsidRPr="00675F38">
        <w:rPr>
          <w:rStyle w:val="Emphasis"/>
        </w:rPr>
        <w:t>No one</w:t>
      </w:r>
      <w:r w:rsidRPr="00675F38">
        <w:rPr>
          <w:rStyle w:val="StyleUnderline"/>
        </w:rPr>
        <w:t xml:space="preserve"> has a precise year</w:t>
      </w:r>
      <w:r w:rsidRPr="00675F38">
        <w:rPr>
          <w:sz w:val="16"/>
        </w:rPr>
        <w:t xml:space="preserve">, has a </w:t>
      </w:r>
      <w:r w:rsidRPr="00675F38">
        <w:rPr>
          <w:rStyle w:val="StyleUnderline"/>
        </w:rPr>
        <w:t>precise number</w:t>
      </w:r>
      <w:r w:rsidRPr="00675F38">
        <w:rPr>
          <w:sz w:val="16"/>
        </w:rPr>
        <w:t xml:space="preserve">, </w:t>
      </w:r>
      <w:r w:rsidRPr="00675F38">
        <w:rPr>
          <w:rStyle w:val="StyleUnderline"/>
        </w:rPr>
        <w:t>that if you exceed this all hope is lost,"</w:t>
      </w:r>
      <w:r w:rsidRPr="00675F38">
        <w:rPr>
          <w:sz w:val="16"/>
        </w:rPr>
        <w:t xml:space="preserve"> he said. "</w:t>
      </w:r>
      <w:r w:rsidRPr="00675F38">
        <w:rPr>
          <w:rStyle w:val="StyleUnderline"/>
        </w:rPr>
        <w:t xml:space="preserve">That is just </w:t>
      </w:r>
      <w:r w:rsidRPr="00675F38">
        <w:rPr>
          <w:rStyle w:val="Emphasis"/>
        </w:rPr>
        <w:t>not</w:t>
      </w:r>
      <w:r w:rsidRPr="00675F38">
        <w:rPr>
          <w:rStyle w:val="StyleUnderline"/>
        </w:rPr>
        <w:t xml:space="preserve"> the scientific fact</w:t>
      </w:r>
      <w:r w:rsidRPr="00675F38">
        <w:rPr>
          <w:sz w:val="16"/>
        </w:rPr>
        <w:t xml:space="preserve">." "It's just really unfortunate because </w:t>
      </w:r>
      <w:r w:rsidRPr="00675F38">
        <w:rPr>
          <w:rStyle w:val="Emphasis"/>
        </w:rPr>
        <w:t>it doesn't reflect any of the current science</w:t>
      </w:r>
      <w:r w:rsidRPr="00675F38">
        <w:rPr>
          <w:sz w:val="16"/>
        </w:rPr>
        <w:t xml:space="preserve">. </w:t>
      </w:r>
      <w:r w:rsidRPr="00675F38">
        <w:rPr>
          <w:rStyle w:val="StyleUnderline"/>
        </w:rPr>
        <w:t xml:space="preserve">It's as if he </w:t>
      </w:r>
      <w:r w:rsidRPr="00675F38">
        <w:rPr>
          <w:rStyle w:val="Emphasis"/>
        </w:rPr>
        <w:t>ignored</w:t>
      </w:r>
      <w:r w:rsidRPr="00675F38">
        <w:rPr>
          <w:rStyle w:val="StyleUnderline"/>
        </w:rPr>
        <w:t xml:space="preserve"> the comments of the IPCC reports</w:t>
      </w:r>
      <w:r w:rsidRPr="00675F38">
        <w:rPr>
          <w:sz w:val="16"/>
        </w:rPr>
        <w:t xml:space="preserve">," </w:t>
      </w:r>
      <w:proofErr w:type="spellStart"/>
      <w:r w:rsidRPr="00675F38">
        <w:rPr>
          <w:sz w:val="16"/>
        </w:rPr>
        <w:t>Kammen</w:t>
      </w:r>
      <w:proofErr w:type="spellEnd"/>
      <w:r w:rsidRPr="00675F38">
        <w:rPr>
          <w:sz w:val="16"/>
        </w:rPr>
        <w:t xml:space="preserve"> said. "</w:t>
      </w:r>
      <w:r w:rsidRPr="00675F38">
        <w:rPr>
          <w:rStyle w:val="StyleUnderline"/>
        </w:rPr>
        <w:t>This piece clearly</w:t>
      </w:r>
      <w:r w:rsidRPr="00675F38">
        <w:rPr>
          <w:sz w:val="16"/>
        </w:rPr>
        <w:t xml:space="preserve"> </w:t>
      </w:r>
      <w:r w:rsidRPr="00675F38">
        <w:rPr>
          <w:rStyle w:val="StyleUnderline"/>
        </w:rPr>
        <w:t>got</w:t>
      </w:r>
      <w:r w:rsidRPr="00675F38">
        <w:rPr>
          <w:sz w:val="16"/>
        </w:rPr>
        <w:t xml:space="preserve"> </w:t>
      </w:r>
      <w:r w:rsidRPr="00675F38">
        <w:rPr>
          <w:rStyle w:val="Emphasis"/>
        </w:rPr>
        <w:t>no fact checking</w:t>
      </w:r>
      <w:r w:rsidRPr="00675F38">
        <w:rPr>
          <w:sz w:val="16"/>
        </w:rPr>
        <w:t xml:space="preserve">." Franzen argues that in order to collectively make a go at averting all-out disaster, "The first condition is that every one of the world’s major polluting countries institute draconian conservation measures, shut down much of its energy and transportation infrastructure, and completely retool its economy." He adds: "Call me a pessimist or call me a humanist, but I don’t see human nature fundamentally changing anytime soon." But, </w:t>
      </w:r>
      <w:proofErr w:type="spellStart"/>
      <w:r w:rsidRPr="00675F38">
        <w:rPr>
          <w:sz w:val="16"/>
        </w:rPr>
        <w:t>Kammen</w:t>
      </w:r>
      <w:proofErr w:type="spellEnd"/>
      <w:r w:rsidRPr="00675F38">
        <w:rPr>
          <w:sz w:val="16"/>
        </w:rPr>
        <w:t xml:space="preserve"> says, </w:t>
      </w:r>
      <w:proofErr w:type="gramStart"/>
      <w:r w:rsidRPr="00675F38">
        <w:rPr>
          <w:rStyle w:val="StyleUnderline"/>
        </w:rPr>
        <w:t>it's</w:t>
      </w:r>
      <w:proofErr w:type="gramEnd"/>
      <w:r w:rsidRPr="00675F38">
        <w:rPr>
          <w:rStyle w:val="StyleUnderline"/>
        </w:rPr>
        <w:t xml:space="preserve"> far from a given that 1.5 or 2 degrees of warming is unpreventable</w:t>
      </w:r>
      <w:r w:rsidRPr="00675F38">
        <w:rPr>
          <w:sz w:val="16"/>
        </w:rPr>
        <w:t>.</w:t>
      </w:r>
    </w:p>
    <w:p w14:paraId="54A4E5C0" w14:textId="70DC60C4" w:rsidR="00F41288" w:rsidRPr="00675F38" w:rsidRDefault="00BD2401" w:rsidP="00F41288">
      <w:pPr>
        <w:pStyle w:val="Heading3"/>
      </w:pPr>
      <w:r>
        <w:lastRenderedPageBreak/>
        <w:t xml:space="preserve">AT Paris </w:t>
      </w:r>
    </w:p>
    <w:p w14:paraId="550EDFE0" w14:textId="77777777" w:rsidR="00F41288" w:rsidRPr="00675F38" w:rsidRDefault="00F41288" w:rsidP="00F41288">
      <w:pPr>
        <w:pStyle w:val="Heading4"/>
      </w:pPr>
      <w:r w:rsidRPr="00675F38">
        <w:t>Biden’s natural gas expansion plan collapses Paris</w:t>
      </w:r>
    </w:p>
    <w:p w14:paraId="36AF6825" w14:textId="77777777" w:rsidR="00F41288" w:rsidRPr="00675F38" w:rsidRDefault="00F41288" w:rsidP="00F41288">
      <w:r w:rsidRPr="00675F38">
        <w:rPr>
          <w:rStyle w:val="Style13ptBold"/>
        </w:rPr>
        <w:t>Kaufman and D’Angelo 19</w:t>
      </w:r>
      <w:r w:rsidRPr="00675F38">
        <w:t xml:space="preserve"> – *award-winning senior reporter at HuffPost, where he writes about climate change, environmental policy and politics; **reporter for the Huffington Post, based in Washington, D.C. (*Alexander; **Chris D’Angelo; “The Planet Is Heading to Catastrophe and Joe Biden Apparently Wants to Take the “Middle Ground””; 5/11/19; </w:t>
      </w:r>
      <w:hyperlink r:id="rId424" w:history="1">
        <w:r w:rsidRPr="00675F38">
          <w:rPr>
            <w:rStyle w:val="Hyperlink"/>
          </w:rPr>
          <w:t>https://www.motherjones.com/environment/2019/05/joe-biden-climate-plan/</w:t>
        </w:r>
      </w:hyperlink>
      <w:r w:rsidRPr="00675F38">
        <w:t xml:space="preserve">; accessed 6/25/20) </w:t>
      </w:r>
      <w:proofErr w:type="spellStart"/>
      <w:r>
        <w:t>dmc</w:t>
      </w:r>
      <w:proofErr w:type="spellEnd"/>
    </w:p>
    <w:p w14:paraId="023B3022" w14:textId="77777777" w:rsidR="00F41288" w:rsidRPr="00675F38" w:rsidRDefault="00F41288" w:rsidP="00F41288">
      <w:pPr>
        <w:rPr>
          <w:sz w:val="16"/>
        </w:rPr>
      </w:pPr>
      <w:r w:rsidRPr="00675F38">
        <w:rPr>
          <w:rStyle w:val="Emphasis"/>
        </w:rPr>
        <w:t>The finding</w:t>
      </w:r>
      <w:r w:rsidRPr="00675F38">
        <w:rPr>
          <w:sz w:val="16"/>
        </w:rPr>
        <w:t xml:space="preserve">, </w:t>
      </w:r>
      <w:r w:rsidRPr="00675F38">
        <w:rPr>
          <w:rStyle w:val="StyleUnderline"/>
        </w:rPr>
        <w:t xml:space="preserve">confirmed a month later by </w:t>
      </w:r>
      <w:r w:rsidRPr="00675F38">
        <w:rPr>
          <w:rStyle w:val="Emphasis"/>
        </w:rPr>
        <w:t>13 federal agencies</w:t>
      </w:r>
      <w:r w:rsidRPr="00675F38">
        <w:rPr>
          <w:sz w:val="16"/>
        </w:rPr>
        <w:t xml:space="preserve"> </w:t>
      </w:r>
      <w:r w:rsidRPr="00675F38">
        <w:rPr>
          <w:rStyle w:val="StyleUnderline"/>
        </w:rPr>
        <w:t>in the</w:t>
      </w:r>
      <w:r w:rsidRPr="00675F38">
        <w:rPr>
          <w:sz w:val="16"/>
        </w:rPr>
        <w:t xml:space="preserve"> congressionally mandated </w:t>
      </w:r>
      <w:r w:rsidRPr="00675F38">
        <w:rPr>
          <w:rStyle w:val="StyleUnderline"/>
        </w:rPr>
        <w:t>National Climate Assessment</w:t>
      </w:r>
      <w:r w:rsidRPr="00675F38">
        <w:rPr>
          <w:sz w:val="16"/>
        </w:rPr>
        <w:t xml:space="preserve">, </w:t>
      </w:r>
      <w:r w:rsidRPr="00675F38">
        <w:rPr>
          <w:rStyle w:val="StyleUnderline"/>
        </w:rPr>
        <w:t xml:space="preserve">cast a </w:t>
      </w:r>
      <w:r w:rsidRPr="00675F38">
        <w:rPr>
          <w:rStyle w:val="Emphasis"/>
        </w:rPr>
        <w:t>shadow</w:t>
      </w:r>
      <w:r w:rsidRPr="00675F38">
        <w:rPr>
          <w:rStyle w:val="StyleUnderline"/>
        </w:rPr>
        <w:t xml:space="preserve"> over the Obama administration’s climate legacy.</w:t>
      </w:r>
      <w:r w:rsidRPr="00675F38">
        <w:rPr>
          <w:sz w:val="16"/>
        </w:rPr>
        <w:t xml:space="preserve"> </w:t>
      </w:r>
      <w:r w:rsidRPr="00675F38">
        <w:rPr>
          <w:rStyle w:val="StyleUnderline"/>
        </w:rPr>
        <w:t>While the 44th president forged the first global emissions-cutting deal</w:t>
      </w:r>
      <w:r w:rsidRPr="00675F38">
        <w:rPr>
          <w:sz w:val="16"/>
        </w:rPr>
        <w:t xml:space="preserve"> </w:t>
      </w:r>
      <w:r w:rsidRPr="00675F38">
        <w:rPr>
          <w:rStyle w:val="StyleUnderline"/>
        </w:rPr>
        <w:t xml:space="preserve">to include the </w:t>
      </w:r>
      <w:r w:rsidRPr="00675F38">
        <w:rPr>
          <w:rStyle w:val="Emphasis"/>
        </w:rPr>
        <w:t>U</w:t>
      </w:r>
      <w:r w:rsidRPr="00675F38">
        <w:rPr>
          <w:rStyle w:val="StyleUnderline"/>
        </w:rPr>
        <w:t xml:space="preserve">nited </w:t>
      </w:r>
      <w:r w:rsidRPr="00675F38">
        <w:rPr>
          <w:rStyle w:val="Emphasis"/>
        </w:rPr>
        <w:t>S</w:t>
      </w:r>
      <w:r w:rsidRPr="00675F38">
        <w:rPr>
          <w:rStyle w:val="StyleUnderline"/>
        </w:rPr>
        <w:t xml:space="preserve">tates and China, his administration oversaw the </w:t>
      </w:r>
      <w:r w:rsidRPr="00675F38">
        <w:rPr>
          <w:rStyle w:val="Emphasis"/>
        </w:rPr>
        <w:t>rapid expansion</w:t>
      </w:r>
      <w:r w:rsidRPr="00675F38">
        <w:rPr>
          <w:rStyle w:val="StyleUnderline"/>
        </w:rPr>
        <w:t xml:space="preserve"> of US oil and </w:t>
      </w:r>
      <w:r w:rsidRPr="00675F38">
        <w:rPr>
          <w:rStyle w:val="Emphasis"/>
        </w:rPr>
        <w:t>gas production</w:t>
      </w:r>
      <w:r w:rsidRPr="00675F38">
        <w:rPr>
          <w:sz w:val="16"/>
        </w:rPr>
        <w:t xml:space="preserve">, a fact about which Obama boasted last November. </w:t>
      </w:r>
      <w:r w:rsidRPr="00675F38">
        <w:rPr>
          <w:rStyle w:val="StyleUnderline"/>
        </w:rPr>
        <w:t xml:space="preserve">Expanded US drilling threatens to add </w:t>
      </w:r>
      <w:r w:rsidRPr="00675F38">
        <w:rPr>
          <w:rStyle w:val="Emphasis"/>
        </w:rPr>
        <w:t>1,000 coal plants’ worth</w:t>
      </w:r>
      <w:r w:rsidRPr="00675F38">
        <w:rPr>
          <w:rStyle w:val="StyleUnderline"/>
        </w:rPr>
        <w:t xml:space="preserve"> of </w:t>
      </w:r>
      <w:r w:rsidRPr="00675F38">
        <w:rPr>
          <w:rStyle w:val="Emphasis"/>
        </w:rPr>
        <w:t>g</w:t>
      </w:r>
      <w:r w:rsidRPr="00675F38">
        <w:rPr>
          <w:rStyle w:val="StyleUnderline"/>
        </w:rPr>
        <w:t>reen</w:t>
      </w:r>
      <w:r w:rsidRPr="00675F38">
        <w:rPr>
          <w:rStyle w:val="Emphasis"/>
        </w:rPr>
        <w:t>h</w:t>
      </w:r>
      <w:r w:rsidRPr="00675F38">
        <w:rPr>
          <w:rStyle w:val="StyleUnderline"/>
        </w:rPr>
        <w:t xml:space="preserve">ouse </w:t>
      </w:r>
      <w:r w:rsidRPr="00675F38">
        <w:rPr>
          <w:rStyle w:val="Emphasis"/>
        </w:rPr>
        <w:t>g</w:t>
      </w:r>
      <w:r w:rsidRPr="00675F38">
        <w:rPr>
          <w:rStyle w:val="StyleUnderline"/>
        </w:rPr>
        <w:t>ases</w:t>
      </w:r>
      <w:r w:rsidRPr="00675F38">
        <w:rPr>
          <w:sz w:val="16"/>
        </w:rPr>
        <w:t xml:space="preserve"> by the middle of the century, </w:t>
      </w:r>
      <w:r w:rsidRPr="00675F38">
        <w:rPr>
          <w:rStyle w:val="StyleUnderline"/>
        </w:rPr>
        <w:t>according to a January analysis by researchers at more than a dozen environmental groups</w:t>
      </w:r>
      <w:r w:rsidRPr="00675F38">
        <w:rPr>
          <w:sz w:val="16"/>
        </w:rPr>
        <w:t xml:space="preserve">. </w:t>
      </w:r>
      <w:r w:rsidRPr="00675F38">
        <w:rPr>
          <w:rStyle w:val="StyleUnderline"/>
        </w:rPr>
        <w:t xml:space="preserve">That will make the emissions </w:t>
      </w:r>
      <w:r w:rsidRPr="00675F38">
        <w:rPr>
          <w:rStyle w:val="Emphasis"/>
        </w:rPr>
        <w:t>reductions</w:t>
      </w:r>
      <w:r w:rsidRPr="00675F38">
        <w:rPr>
          <w:rStyle w:val="StyleUnderline"/>
        </w:rPr>
        <w:t xml:space="preserve"> set out by the IPCC</w:t>
      </w:r>
      <w:r w:rsidRPr="00675F38">
        <w:rPr>
          <w:sz w:val="16"/>
        </w:rPr>
        <w:t xml:space="preserve"> all but </w:t>
      </w:r>
      <w:r w:rsidRPr="00675F38">
        <w:rPr>
          <w:rStyle w:val="Emphasis"/>
        </w:rPr>
        <w:t>impossible to meet</w:t>
      </w:r>
      <w:r w:rsidRPr="00675F38">
        <w:rPr>
          <w:sz w:val="16"/>
        </w:rPr>
        <w:t xml:space="preserve">, </w:t>
      </w:r>
      <w:r w:rsidRPr="00675F38">
        <w:rPr>
          <w:rStyle w:val="StyleUnderline"/>
        </w:rPr>
        <w:t xml:space="preserve">and discourage countries like </w:t>
      </w:r>
      <w:r w:rsidRPr="00675F38">
        <w:rPr>
          <w:rStyle w:val="Emphasis"/>
        </w:rPr>
        <w:t>China</w:t>
      </w:r>
      <w:r w:rsidRPr="00675F38">
        <w:rPr>
          <w:rStyle w:val="StyleUnderline"/>
        </w:rPr>
        <w:t xml:space="preserve">, </w:t>
      </w:r>
      <w:r w:rsidRPr="00675F38">
        <w:rPr>
          <w:rStyle w:val="Emphasis"/>
        </w:rPr>
        <w:t>India</w:t>
      </w:r>
      <w:r w:rsidRPr="00675F38">
        <w:rPr>
          <w:rStyle w:val="StyleUnderline"/>
        </w:rPr>
        <w:t xml:space="preserve"> and Indonesia</w:t>
      </w:r>
      <w:r w:rsidRPr="00675F38">
        <w:rPr>
          <w:sz w:val="16"/>
        </w:rPr>
        <w:t>—whose emissions are growing at a rapid clip—</w:t>
      </w:r>
      <w:r w:rsidRPr="00675F38">
        <w:rPr>
          <w:rStyle w:val="StyleUnderline"/>
        </w:rPr>
        <w:t xml:space="preserve">from adopting cleaner development strategies as the world’s </w:t>
      </w:r>
      <w:r w:rsidRPr="00675F38">
        <w:rPr>
          <w:rStyle w:val="Emphasis"/>
        </w:rPr>
        <w:t>richest nation</w:t>
      </w:r>
      <w:r w:rsidRPr="00675F38">
        <w:rPr>
          <w:rStyle w:val="StyleUnderline"/>
        </w:rPr>
        <w:t xml:space="preserve"> and biggest historic emitter </w:t>
      </w:r>
      <w:r w:rsidRPr="00675F38">
        <w:rPr>
          <w:rStyle w:val="Emphasis"/>
        </w:rPr>
        <w:t>fails</w:t>
      </w:r>
      <w:r w:rsidRPr="00675F38">
        <w:rPr>
          <w:rStyle w:val="StyleUnderline"/>
        </w:rPr>
        <w:t xml:space="preserve"> to set an example. </w:t>
      </w:r>
      <w:r w:rsidRPr="00675F38">
        <w:rPr>
          <w:sz w:val="16"/>
        </w:rPr>
        <w:t>“</w:t>
      </w:r>
      <w:r w:rsidRPr="00675F38">
        <w:rPr>
          <w:rStyle w:val="StyleUnderline"/>
        </w:rPr>
        <w:t>The greatest fault in his proposal is the suggestion that natural gas can be part of the solution</w:t>
      </w:r>
      <w:r w:rsidRPr="00675F38">
        <w:rPr>
          <w:sz w:val="16"/>
        </w:rPr>
        <w:t>,” Michael Mann, a climate scientist at Pennsylvania State University, said by email. “The solution to a problem created by burning fossil fuels cannot be the burning of fossil fuels.”</w:t>
      </w:r>
    </w:p>
    <w:p w14:paraId="33B22FEA" w14:textId="18F0702C" w:rsidR="00F41288" w:rsidRPr="00675F38" w:rsidRDefault="00BD2401" w:rsidP="00F41288">
      <w:pPr>
        <w:pStyle w:val="Heading3"/>
      </w:pPr>
      <w:r>
        <w:lastRenderedPageBreak/>
        <w:t>AT Green New Deal</w:t>
      </w:r>
    </w:p>
    <w:p w14:paraId="55E4FA40" w14:textId="77777777" w:rsidR="00F41288" w:rsidRPr="00675F38" w:rsidRDefault="00F41288" w:rsidP="00F41288">
      <w:pPr>
        <w:pStyle w:val="Heading4"/>
      </w:pPr>
      <w:r w:rsidRPr="00675F38">
        <w:t xml:space="preserve">Partisanship ensures </w:t>
      </w:r>
      <w:proofErr w:type="gramStart"/>
      <w:r w:rsidRPr="00675F38">
        <w:t>it’s</w:t>
      </w:r>
      <w:proofErr w:type="gramEnd"/>
      <w:r w:rsidRPr="00675F38">
        <w:t xml:space="preserve"> never passed</w:t>
      </w:r>
    </w:p>
    <w:p w14:paraId="4C615CB7" w14:textId="77777777" w:rsidR="00F41288" w:rsidRPr="00675F38" w:rsidRDefault="00F41288" w:rsidP="00F41288">
      <w:r w:rsidRPr="00675F38">
        <w:rPr>
          <w:rStyle w:val="Style13ptBold"/>
        </w:rPr>
        <w:t>Kaufman and D’Angelo 19</w:t>
      </w:r>
      <w:r w:rsidRPr="00675F38">
        <w:t xml:space="preserve"> – *award-winning senior reporter at HuffPost, where he writes about climate change, environmental policy and politics; **reporter for the Huffington Post, based in Washington, D.C. (*Alexander; **Chris D’Angelo; “The Planet Is Heading to Catastrophe and Joe Biden Apparently Wants to Take the “Middle Ground””; 5/11/19; </w:t>
      </w:r>
      <w:hyperlink r:id="rId425" w:history="1">
        <w:r w:rsidRPr="00675F38">
          <w:rPr>
            <w:rStyle w:val="Hyperlink"/>
          </w:rPr>
          <w:t>https://www.motherjones.com/environment/2019/05/joe-biden-climate-plan/</w:t>
        </w:r>
      </w:hyperlink>
      <w:r w:rsidRPr="00675F38">
        <w:t xml:space="preserve">; accessed 6/25/20) </w:t>
      </w:r>
      <w:proofErr w:type="spellStart"/>
      <w:r>
        <w:t>dmc</w:t>
      </w:r>
      <w:proofErr w:type="spellEnd"/>
    </w:p>
    <w:p w14:paraId="4E2EAECC" w14:textId="77777777" w:rsidR="00F41288" w:rsidRPr="00675F38" w:rsidRDefault="00F41288" w:rsidP="00F41288">
      <w:pPr>
        <w:rPr>
          <w:rStyle w:val="StyleUnderline"/>
        </w:rPr>
      </w:pPr>
      <w:r w:rsidRPr="00675F38">
        <w:rPr>
          <w:rStyle w:val="StyleUnderline"/>
        </w:rPr>
        <w:t>The Green New Deal remains the only framework on the scope of the crisis</w:t>
      </w:r>
      <w:r w:rsidRPr="00675F38">
        <w:rPr>
          <w:sz w:val="16"/>
        </w:rPr>
        <w:t xml:space="preserve">, </w:t>
      </w:r>
      <w:r w:rsidRPr="00675F38">
        <w:rPr>
          <w:rStyle w:val="StyleUnderline"/>
        </w:rPr>
        <w:t>and the movement</w:t>
      </w:r>
      <w:r w:rsidRPr="00675F38">
        <w:rPr>
          <w:sz w:val="16"/>
        </w:rPr>
        <w:t xml:space="preserve"> to enact it </w:t>
      </w:r>
      <w:r w:rsidRPr="00675F38">
        <w:rPr>
          <w:rStyle w:val="Emphasis"/>
        </w:rPr>
        <w:t>initially</w:t>
      </w:r>
      <w:r w:rsidRPr="00675F38">
        <w:rPr>
          <w:sz w:val="16"/>
        </w:rPr>
        <w:t xml:space="preserve"> </w:t>
      </w:r>
      <w:r w:rsidRPr="00675F38">
        <w:rPr>
          <w:rStyle w:val="StyleUnderline"/>
        </w:rPr>
        <w:t>drew</w:t>
      </w:r>
      <w:r w:rsidRPr="00675F38">
        <w:rPr>
          <w:sz w:val="16"/>
        </w:rPr>
        <w:t xml:space="preserve"> stunning </w:t>
      </w:r>
      <w:r w:rsidRPr="00675F38">
        <w:rPr>
          <w:rStyle w:val="StyleUnderline"/>
        </w:rPr>
        <w:t>bipartisan support</w:t>
      </w:r>
      <w:r w:rsidRPr="00675F38">
        <w:rPr>
          <w:sz w:val="16"/>
        </w:rPr>
        <w:t xml:space="preserve">. A December poll from Yale and George Mason universities found 81 percent of voters, including 64 percent of Republicans and 57 percent of conservative Republicans favored the policies outlined under such a program. </w:t>
      </w:r>
      <w:r w:rsidRPr="00675F38">
        <w:rPr>
          <w:rStyle w:val="StyleUnderline"/>
        </w:rPr>
        <w:t xml:space="preserve">But months of </w:t>
      </w:r>
      <w:r w:rsidRPr="00675F38">
        <w:rPr>
          <w:rStyle w:val="Emphasis"/>
        </w:rPr>
        <w:t>negative coverage</w:t>
      </w:r>
      <w:r w:rsidRPr="00675F38">
        <w:rPr>
          <w:sz w:val="16"/>
        </w:rPr>
        <w:t xml:space="preserve"> </w:t>
      </w:r>
      <w:r w:rsidRPr="00675F38">
        <w:rPr>
          <w:rStyle w:val="StyleUnderline"/>
        </w:rPr>
        <w:t>on</w:t>
      </w:r>
      <w:r w:rsidRPr="00675F38">
        <w:rPr>
          <w:sz w:val="16"/>
        </w:rPr>
        <w:t xml:space="preserve"> </w:t>
      </w:r>
      <w:r w:rsidRPr="00675F38">
        <w:rPr>
          <w:rStyle w:val="StyleUnderline"/>
        </w:rPr>
        <w:t>right-wing media outlets</w:t>
      </w:r>
      <w:r w:rsidRPr="00675F38">
        <w:rPr>
          <w:sz w:val="16"/>
        </w:rPr>
        <w:t xml:space="preserve"> like Fox News—which routinely </w:t>
      </w:r>
      <w:r w:rsidRPr="00675F38">
        <w:rPr>
          <w:rStyle w:val="Emphasis"/>
        </w:rPr>
        <w:t>smeared</w:t>
      </w:r>
      <w:r w:rsidRPr="00675F38">
        <w:rPr>
          <w:rStyle w:val="StyleUnderline"/>
        </w:rPr>
        <w:t xml:space="preserve"> the Green New Deal by falsely claiming it would </w:t>
      </w:r>
      <w:r w:rsidRPr="00675F38">
        <w:rPr>
          <w:rStyle w:val="Emphasis"/>
        </w:rPr>
        <w:t>ban hamburgers</w:t>
      </w:r>
      <w:r w:rsidRPr="00675F38">
        <w:rPr>
          <w:sz w:val="16"/>
        </w:rPr>
        <w:t xml:space="preserve">, </w:t>
      </w:r>
      <w:r w:rsidRPr="00675F38">
        <w:rPr>
          <w:rStyle w:val="StyleUnderline"/>
        </w:rPr>
        <w:t xml:space="preserve">trigger </w:t>
      </w:r>
      <w:r w:rsidRPr="00675F38">
        <w:rPr>
          <w:rStyle w:val="Emphasis"/>
        </w:rPr>
        <w:t>genocide</w:t>
      </w:r>
      <w:r w:rsidRPr="00675F38">
        <w:rPr>
          <w:rStyle w:val="StyleUnderline"/>
        </w:rPr>
        <w:t xml:space="preserve"> against white men or set the stage for Stalinist government policy—</w:t>
      </w:r>
      <w:r w:rsidRPr="00675F38">
        <w:rPr>
          <w:rStyle w:val="Emphasis"/>
        </w:rPr>
        <w:t>dramatically eroded support</w:t>
      </w:r>
      <w:r w:rsidRPr="00675F38">
        <w:rPr>
          <w:rStyle w:val="StyleUnderline"/>
        </w:rPr>
        <w:t xml:space="preserve"> among Republicans, new polling shows. Labor unions</w:t>
      </w:r>
      <w:r w:rsidRPr="00675F38">
        <w:rPr>
          <w:sz w:val="16"/>
        </w:rPr>
        <w:t xml:space="preserve">, </w:t>
      </w:r>
      <w:r w:rsidRPr="00675F38">
        <w:rPr>
          <w:rStyle w:val="StyleUnderline"/>
        </w:rPr>
        <w:t>a key constituency</w:t>
      </w:r>
      <w:r w:rsidRPr="00675F38">
        <w:rPr>
          <w:sz w:val="16"/>
        </w:rPr>
        <w:t xml:space="preserve"> for Democrats, </w:t>
      </w:r>
      <w:r w:rsidRPr="00675F38">
        <w:rPr>
          <w:rStyle w:val="StyleUnderline"/>
        </w:rPr>
        <w:t>are</w:t>
      </w:r>
      <w:r w:rsidRPr="00675F38">
        <w:rPr>
          <w:sz w:val="16"/>
        </w:rPr>
        <w:t xml:space="preserve"> </w:t>
      </w:r>
      <w:r w:rsidRPr="00675F38">
        <w:rPr>
          <w:rStyle w:val="Emphasis"/>
        </w:rPr>
        <w:t>divided</w:t>
      </w:r>
      <w:r w:rsidRPr="00675F38">
        <w:rPr>
          <w:sz w:val="16"/>
        </w:rPr>
        <w:t xml:space="preserve"> </w:t>
      </w:r>
      <w:r w:rsidRPr="00675F38">
        <w:rPr>
          <w:rStyle w:val="StyleUnderline"/>
        </w:rPr>
        <w:t>on the Green New Deal</w:t>
      </w:r>
      <w:r w:rsidRPr="00675F38">
        <w:rPr>
          <w:sz w:val="16"/>
        </w:rPr>
        <w:t xml:space="preserve">. </w:t>
      </w:r>
      <w:r w:rsidRPr="00675F38">
        <w:rPr>
          <w:rStyle w:val="StyleUnderline"/>
        </w:rPr>
        <w:t>The building and construction trade unions</w:t>
      </w:r>
      <w:r w:rsidRPr="00675F38">
        <w:rPr>
          <w:sz w:val="16"/>
        </w:rPr>
        <w:t xml:space="preserve">, </w:t>
      </w:r>
      <w:r w:rsidRPr="00675F38">
        <w:rPr>
          <w:rStyle w:val="Emphasis"/>
        </w:rPr>
        <w:t>a powerful force</w:t>
      </w:r>
      <w:r w:rsidRPr="00675F38">
        <w:rPr>
          <w:sz w:val="16"/>
        </w:rPr>
        <w:t xml:space="preserve"> in the labor movement, </w:t>
      </w:r>
      <w:r w:rsidRPr="00675F38">
        <w:rPr>
          <w:rStyle w:val="StyleUnderline"/>
        </w:rPr>
        <w:t>rely on the fossil fuel industry for lucrative jobs with coal trains and pipelines, and as such have opposed proposals that threatened those sectors.</w:t>
      </w:r>
    </w:p>
    <w:p w14:paraId="6EC495A2" w14:textId="77777777" w:rsidR="00BD2401" w:rsidRDefault="00BD2401" w:rsidP="00BD2401">
      <w:pPr>
        <w:pStyle w:val="Heading2"/>
      </w:pPr>
      <w:r>
        <w:lastRenderedPageBreak/>
        <w:t>Random Impact Stuff</w:t>
      </w:r>
    </w:p>
    <w:p w14:paraId="06AD53FA" w14:textId="5AFDEFE1" w:rsidR="00BD2401" w:rsidRDefault="009742FE" w:rsidP="00BD2401">
      <w:pPr>
        <w:pStyle w:val="Heading3"/>
      </w:pPr>
      <w:r>
        <w:lastRenderedPageBreak/>
        <w:t xml:space="preserve">Trump Dies </w:t>
      </w:r>
    </w:p>
    <w:p w14:paraId="427B557E" w14:textId="77777777" w:rsidR="00BD2401" w:rsidRDefault="00BD2401" w:rsidP="00BD2401">
      <w:pPr>
        <w:pStyle w:val="Heading4"/>
      </w:pPr>
      <w:r>
        <w:t xml:space="preserve">Trump has heart disease – he gets a heart attack in the next few years </w:t>
      </w:r>
    </w:p>
    <w:p w14:paraId="108B9B0B" w14:textId="77777777" w:rsidR="00BD2401" w:rsidRPr="00041E1F" w:rsidRDefault="00BD2401" w:rsidP="00BD2401">
      <w:proofErr w:type="spellStart"/>
      <w:r w:rsidRPr="00EB2CCA">
        <w:rPr>
          <w:rStyle w:val="Style13ptBold"/>
        </w:rPr>
        <w:t>Bereliani</w:t>
      </w:r>
      <w:proofErr w:type="spellEnd"/>
      <w:r w:rsidRPr="00EB2CCA">
        <w:rPr>
          <w:rStyle w:val="Style13ptBold"/>
        </w:rPr>
        <w:t xml:space="preserve"> 20</w:t>
      </w:r>
      <w:r>
        <w:t xml:space="preserve"> – M.D., M.S., and F.A.C.C. from the Beverly Hills Institute for Cardiology and Preventive Medicine (</w:t>
      </w:r>
      <w:proofErr w:type="spellStart"/>
      <w:r>
        <w:t>Arash</w:t>
      </w:r>
      <w:proofErr w:type="spellEnd"/>
      <w:r>
        <w:t xml:space="preserve">; “President Trump Has Heart Disease”; 5/25/20 as per the </w:t>
      </w:r>
      <w:proofErr w:type="spellStart"/>
      <w:r>
        <w:t>Wayback</w:t>
      </w:r>
      <w:proofErr w:type="spellEnd"/>
      <w:r>
        <w:t xml:space="preserve"> Machine; </w:t>
      </w:r>
      <w:hyperlink r:id="rId426" w:history="1">
        <w:r w:rsidRPr="004D0D86">
          <w:rPr>
            <w:rStyle w:val="Hyperlink"/>
          </w:rPr>
          <w:t>https://www.berelianimd.com/blog/president-trump-has-heart-disease</w:t>
        </w:r>
      </w:hyperlink>
      <w:r>
        <w:t>; accessed 6/30/20) **edited for language</w:t>
      </w:r>
    </w:p>
    <w:p w14:paraId="56C7A76C" w14:textId="77777777" w:rsidR="00BD2401" w:rsidRPr="00136187" w:rsidRDefault="00BD2401" w:rsidP="00BD2401">
      <w:pPr>
        <w:rPr>
          <w:sz w:val="16"/>
        </w:rPr>
      </w:pPr>
      <w:r w:rsidRPr="00136187">
        <w:rPr>
          <w:sz w:val="16"/>
        </w:rPr>
        <w:t xml:space="preserve">Yesterday, President Donald Trump's presidential physical examination results were announced by Dr. Jackson, his physician. He declared President Trump to be in "excellent health". </w:t>
      </w:r>
      <w:r w:rsidRPr="00D05F7D">
        <w:rPr>
          <w:rStyle w:val="StyleUnderline"/>
        </w:rPr>
        <w:t xml:space="preserve">However, as a leading preventive cardiologist, it is my opinion that President </w:t>
      </w:r>
      <w:r w:rsidRPr="00D05F7D">
        <w:rPr>
          <w:rStyle w:val="Emphasis"/>
        </w:rPr>
        <w:t>Trump has mild heart disease</w:t>
      </w:r>
      <w:r w:rsidRPr="00136187">
        <w:rPr>
          <w:sz w:val="16"/>
        </w:rPr>
        <w:t>.</w:t>
      </w:r>
      <w:r>
        <w:rPr>
          <w:sz w:val="16"/>
        </w:rPr>
        <w:t xml:space="preserve"> </w:t>
      </w:r>
      <w:r w:rsidRPr="00136187">
        <w:rPr>
          <w:sz w:val="16"/>
        </w:rPr>
        <w:t xml:space="preserve">Even though his overall health is average, </w:t>
      </w:r>
      <w:r w:rsidRPr="00D05F7D">
        <w:rPr>
          <w:rStyle w:val="StyleUnderline"/>
        </w:rPr>
        <w:t xml:space="preserve">his overall risk for a cardiac event (heart attack) </w:t>
      </w:r>
      <w:r w:rsidRPr="00136187">
        <w:rPr>
          <w:sz w:val="16"/>
        </w:rPr>
        <w:t xml:space="preserve">within the next 3-5 years </w:t>
      </w:r>
      <w:r w:rsidRPr="00D05F7D">
        <w:rPr>
          <w:rStyle w:val="StyleUnderline"/>
        </w:rPr>
        <w:t>is relatively high</w:t>
      </w:r>
      <w:r w:rsidRPr="00136187">
        <w:rPr>
          <w:sz w:val="16"/>
        </w:rPr>
        <w:t>.</w:t>
      </w:r>
      <w:r>
        <w:rPr>
          <w:sz w:val="16"/>
        </w:rPr>
        <w:t xml:space="preserve"> </w:t>
      </w:r>
      <w:r w:rsidRPr="00136187">
        <w:rPr>
          <w:sz w:val="16"/>
        </w:rPr>
        <w:t xml:space="preserve">It is concerning that </w:t>
      </w:r>
      <w:r w:rsidRPr="00D05F7D">
        <w:rPr>
          <w:rStyle w:val="StyleUnderline"/>
        </w:rPr>
        <w:t>Dr. Jackson did not initially disclose the findings of the elevated calcium score on his cardiac CT test and only announced it after a reporter specifically asked if that test was done.</w:t>
      </w:r>
      <w:r>
        <w:rPr>
          <w:rStyle w:val="StyleUnderline"/>
        </w:rPr>
        <w:t xml:space="preserve"> </w:t>
      </w:r>
      <w:r w:rsidRPr="00D05F7D">
        <w:rPr>
          <w:rStyle w:val="StyleUnderline"/>
        </w:rPr>
        <w:t xml:space="preserve">He disclosed that President </w:t>
      </w:r>
      <w:r w:rsidRPr="00D05F7D">
        <w:rPr>
          <w:rStyle w:val="Emphasis"/>
        </w:rPr>
        <w:t>Trump's</w:t>
      </w:r>
      <w:r w:rsidRPr="00D05F7D">
        <w:rPr>
          <w:rStyle w:val="StyleUnderline"/>
        </w:rPr>
        <w:t xml:space="preserve"> </w:t>
      </w:r>
      <w:r w:rsidRPr="00D05F7D">
        <w:rPr>
          <w:rStyle w:val="Emphasis"/>
        </w:rPr>
        <w:t>calcium</w:t>
      </w:r>
      <w:r w:rsidRPr="00D05F7D">
        <w:rPr>
          <w:rStyle w:val="StyleUnderline"/>
        </w:rPr>
        <w:t xml:space="preserve"> </w:t>
      </w:r>
      <w:r w:rsidRPr="00D05F7D">
        <w:rPr>
          <w:rStyle w:val="Emphasis"/>
        </w:rPr>
        <w:t>score</w:t>
      </w:r>
      <w:r w:rsidRPr="00136187">
        <w:rPr>
          <w:sz w:val="16"/>
        </w:rPr>
        <w:t xml:space="preserve"> (</w:t>
      </w:r>
      <w:r w:rsidRPr="00D05F7D">
        <w:rPr>
          <w:rStyle w:val="StyleUnderline"/>
        </w:rPr>
        <w:t xml:space="preserve">measure of plaque </w:t>
      </w:r>
      <w:proofErr w:type="spellStart"/>
      <w:proofErr w:type="gramStart"/>
      <w:r w:rsidRPr="00D05F7D">
        <w:rPr>
          <w:rStyle w:val="StyleUnderline"/>
        </w:rPr>
        <w:t>build</w:t>
      </w:r>
      <w:proofErr w:type="gramEnd"/>
      <w:r w:rsidRPr="00D05F7D">
        <w:rPr>
          <w:rStyle w:val="StyleUnderline"/>
        </w:rPr>
        <w:t xml:space="preserve"> up</w:t>
      </w:r>
      <w:proofErr w:type="spellEnd"/>
      <w:r w:rsidRPr="00D05F7D">
        <w:rPr>
          <w:rStyle w:val="StyleUnderline"/>
        </w:rPr>
        <w:t xml:space="preserve"> in the arteries that supply blood to the heart</w:t>
      </w:r>
      <w:r w:rsidRPr="00136187">
        <w:rPr>
          <w:sz w:val="16"/>
        </w:rPr>
        <w:t xml:space="preserve">) </w:t>
      </w:r>
      <w:r w:rsidRPr="00D05F7D">
        <w:rPr>
          <w:rStyle w:val="StyleUnderline"/>
        </w:rPr>
        <w:t>was 133.</w:t>
      </w:r>
      <w:r>
        <w:rPr>
          <w:rStyle w:val="StyleUnderline"/>
        </w:rPr>
        <w:t xml:space="preserve"> </w:t>
      </w:r>
      <w:r w:rsidRPr="00D05F7D">
        <w:rPr>
          <w:rStyle w:val="StyleUnderline"/>
        </w:rPr>
        <w:t>This score puts him at</w:t>
      </w:r>
      <w:r w:rsidRPr="00136187">
        <w:rPr>
          <w:sz w:val="16"/>
        </w:rPr>
        <w:t xml:space="preserve"> intermediate to </w:t>
      </w:r>
      <w:r w:rsidRPr="00D05F7D">
        <w:rPr>
          <w:rStyle w:val="Emphasis"/>
        </w:rPr>
        <w:t>high risk for a heart attack in the next few years</w:t>
      </w:r>
      <w:r w:rsidRPr="00136187">
        <w:rPr>
          <w:sz w:val="16"/>
        </w:rPr>
        <w:t xml:space="preserve">, </w:t>
      </w:r>
      <w:r w:rsidRPr="00D05F7D">
        <w:rPr>
          <w:rStyle w:val="StyleUnderline"/>
        </w:rPr>
        <w:t xml:space="preserve">especially if he also has an elevated </w:t>
      </w:r>
      <w:proofErr w:type="spellStart"/>
      <w:r w:rsidRPr="00D05F7D">
        <w:rPr>
          <w:rStyle w:val="StyleUnderline"/>
        </w:rPr>
        <w:t>hs</w:t>
      </w:r>
      <w:proofErr w:type="spellEnd"/>
      <w:r w:rsidRPr="00D05F7D">
        <w:rPr>
          <w:rStyle w:val="StyleUnderline"/>
        </w:rPr>
        <w:t>-CRP</w:t>
      </w:r>
      <w:r w:rsidRPr="00136187">
        <w:rPr>
          <w:sz w:val="16"/>
        </w:rPr>
        <w:t xml:space="preserve"> (High-Sensitivity C-Reactive Protein test will identify inflammation in the coronary arteries).</w:t>
      </w:r>
      <w:r>
        <w:rPr>
          <w:sz w:val="16"/>
        </w:rPr>
        <w:t xml:space="preserve"> </w:t>
      </w:r>
      <w:r w:rsidRPr="00D05F7D">
        <w:rPr>
          <w:rStyle w:val="StyleUnderline"/>
        </w:rPr>
        <w:t xml:space="preserve">A calcium score greater </w:t>
      </w:r>
      <w:proofErr w:type="spellStart"/>
      <w:proofErr w:type="gramStart"/>
      <w:r w:rsidRPr="00D05F7D">
        <w:rPr>
          <w:rStyle w:val="StyleUnderline"/>
        </w:rPr>
        <w:t>then</w:t>
      </w:r>
      <w:proofErr w:type="spellEnd"/>
      <w:proofErr w:type="gramEnd"/>
      <w:r w:rsidRPr="00D05F7D">
        <w:rPr>
          <w:rStyle w:val="StyleUnderline"/>
        </w:rPr>
        <w:t xml:space="preserve"> 100 increases the risk of heart disease </w:t>
      </w:r>
      <w:r w:rsidRPr="00D05F7D">
        <w:rPr>
          <w:rStyle w:val="Emphasis"/>
        </w:rPr>
        <w:t>signifi</w:t>
      </w:r>
      <w:r>
        <w:rPr>
          <w:rStyle w:val="Emphasis"/>
        </w:rPr>
        <w:t>c</w:t>
      </w:r>
      <w:r w:rsidRPr="00D05F7D">
        <w:rPr>
          <w:rStyle w:val="Emphasis"/>
        </w:rPr>
        <w:t>antly</w:t>
      </w:r>
      <w:r w:rsidRPr="00136187">
        <w:rPr>
          <w:sz w:val="16"/>
        </w:rPr>
        <w:t>.</w:t>
      </w:r>
      <w:r>
        <w:rPr>
          <w:sz w:val="16"/>
        </w:rPr>
        <w:t xml:space="preserve"> </w:t>
      </w:r>
      <w:r w:rsidRPr="00870C90">
        <w:rPr>
          <w:rStyle w:val="StyleUnderline"/>
        </w:rPr>
        <w:t xml:space="preserve">The combination of significant plaque </w:t>
      </w:r>
      <w:proofErr w:type="spellStart"/>
      <w:proofErr w:type="gramStart"/>
      <w:r w:rsidRPr="00870C90">
        <w:rPr>
          <w:rStyle w:val="StyleUnderline"/>
        </w:rPr>
        <w:t>build</w:t>
      </w:r>
      <w:proofErr w:type="gramEnd"/>
      <w:r w:rsidRPr="00870C90">
        <w:rPr>
          <w:rStyle w:val="StyleUnderline"/>
        </w:rPr>
        <w:t xml:space="preserve"> up</w:t>
      </w:r>
      <w:proofErr w:type="spellEnd"/>
      <w:r w:rsidRPr="00870C90">
        <w:rPr>
          <w:rStyle w:val="StyleUnderline"/>
        </w:rPr>
        <w:t xml:space="preserve"> in the arteries of the heart and high inflammation is what causes "</w:t>
      </w:r>
      <w:r w:rsidRPr="00870C90">
        <w:rPr>
          <w:rStyle w:val="Emphasis"/>
        </w:rPr>
        <w:t>ruptured plaque</w:t>
      </w:r>
      <w:r w:rsidRPr="00136187">
        <w:rPr>
          <w:sz w:val="16"/>
        </w:rPr>
        <w:t>".</w:t>
      </w:r>
      <w:r>
        <w:rPr>
          <w:sz w:val="16"/>
        </w:rPr>
        <w:t xml:space="preserve"> </w:t>
      </w:r>
      <w:r w:rsidRPr="00136187">
        <w:rPr>
          <w:sz w:val="16"/>
        </w:rPr>
        <w:t xml:space="preserve">The ruptured plaque </w:t>
      </w:r>
      <w:r w:rsidRPr="00870C90">
        <w:rPr>
          <w:rStyle w:val="StyleUnderline"/>
        </w:rPr>
        <w:t>can cause a heart attack.</w:t>
      </w:r>
      <w:r w:rsidRPr="00136187">
        <w:rPr>
          <w:sz w:val="16"/>
        </w:rPr>
        <w:t xml:space="preserve"> </w:t>
      </w:r>
      <w:r w:rsidRPr="00870C90">
        <w:rPr>
          <w:rStyle w:val="StyleUnderline"/>
        </w:rPr>
        <w:t xml:space="preserve">The fact that Dr. Jackson did not mention </w:t>
      </w:r>
      <w:proofErr w:type="spellStart"/>
      <w:r w:rsidRPr="00870C90">
        <w:rPr>
          <w:rStyle w:val="StyleUnderline"/>
        </w:rPr>
        <w:t>hs</w:t>
      </w:r>
      <w:proofErr w:type="spellEnd"/>
      <w:r w:rsidRPr="00870C90">
        <w:rPr>
          <w:rStyle w:val="StyleUnderline"/>
        </w:rPr>
        <w:t>-CRP test result either means this test was not done</w:t>
      </w:r>
      <w:r w:rsidRPr="00136187">
        <w:rPr>
          <w:sz w:val="16"/>
        </w:rPr>
        <w:t xml:space="preserve">, or conveniently not mentioned </w:t>
      </w:r>
      <w:proofErr w:type="gramStart"/>
      <w:r w:rsidRPr="00136187">
        <w:rPr>
          <w:sz w:val="16"/>
        </w:rPr>
        <w:t xml:space="preserve">in order </w:t>
      </w:r>
      <w:r w:rsidRPr="00870C90">
        <w:rPr>
          <w:rStyle w:val="StyleUnderline"/>
        </w:rPr>
        <w:t>to</w:t>
      </w:r>
      <w:proofErr w:type="gramEnd"/>
      <w:r w:rsidRPr="00870C90">
        <w:rPr>
          <w:rStyle w:val="StyleUnderline"/>
        </w:rPr>
        <w:t xml:space="preserve"> play down the risk</w:t>
      </w:r>
      <w:r w:rsidRPr="00136187">
        <w:rPr>
          <w:sz w:val="16"/>
        </w:rPr>
        <w:t xml:space="preserve">. Note that obesity (especially abdominal obesity) is a major cause of elevated CRP. </w:t>
      </w:r>
      <w:r w:rsidRPr="00870C90">
        <w:rPr>
          <w:rStyle w:val="Emphasis"/>
        </w:rPr>
        <w:t>Given</w:t>
      </w:r>
      <w:r w:rsidRPr="00136187">
        <w:rPr>
          <w:sz w:val="16"/>
        </w:rPr>
        <w:t xml:space="preserve"> Mr. </w:t>
      </w:r>
      <w:r w:rsidRPr="00870C90">
        <w:rPr>
          <w:rStyle w:val="Emphasis"/>
        </w:rPr>
        <w:t>Trump's</w:t>
      </w:r>
      <w:r w:rsidRPr="00136187">
        <w:rPr>
          <w:sz w:val="16"/>
        </w:rPr>
        <w:t xml:space="preserve"> </w:t>
      </w:r>
      <w:r w:rsidRPr="00870C90">
        <w:rPr>
          <w:rStyle w:val="Emphasis"/>
        </w:rPr>
        <w:t>obesity</w:t>
      </w:r>
      <w:r w:rsidRPr="00136187">
        <w:rPr>
          <w:sz w:val="16"/>
        </w:rPr>
        <w:t xml:space="preserve"> (</w:t>
      </w:r>
      <w:proofErr w:type="spellStart"/>
      <w:r w:rsidRPr="00136187">
        <w:rPr>
          <w:sz w:val="16"/>
        </w:rPr>
        <w:t>esp</w:t>
      </w:r>
      <w:proofErr w:type="spellEnd"/>
      <w:r w:rsidRPr="00136187">
        <w:rPr>
          <w:sz w:val="16"/>
        </w:rPr>
        <w:t xml:space="preserve"> abdominal obesity) </w:t>
      </w:r>
      <w:r w:rsidRPr="00870C90">
        <w:rPr>
          <w:rStyle w:val="StyleUnderline"/>
        </w:rPr>
        <w:t xml:space="preserve">it is highly likely that he also has at least a modestly elevated </w:t>
      </w:r>
      <w:r w:rsidRPr="00870C90">
        <w:rPr>
          <w:rStyle w:val="Emphasis"/>
        </w:rPr>
        <w:t>CRP level</w:t>
      </w:r>
      <w:r w:rsidRPr="00136187">
        <w:rPr>
          <w:sz w:val="16"/>
        </w:rPr>
        <w:t xml:space="preserve"> </w:t>
      </w:r>
      <w:r w:rsidRPr="00870C90">
        <w:rPr>
          <w:rStyle w:val="StyleUnderline"/>
        </w:rPr>
        <w:t>which coupled with the plagues</w:t>
      </w:r>
      <w:r w:rsidRPr="00136187">
        <w:rPr>
          <w:sz w:val="16"/>
        </w:rPr>
        <w:t xml:space="preserve"> in </w:t>
      </w:r>
      <w:proofErr w:type="gramStart"/>
      <w:r w:rsidRPr="00136187">
        <w:rPr>
          <w:sz w:val="16"/>
        </w:rPr>
        <w:t>this coronary arteries</w:t>
      </w:r>
      <w:proofErr w:type="gramEnd"/>
      <w:r w:rsidRPr="00136187">
        <w:rPr>
          <w:sz w:val="16"/>
        </w:rPr>
        <w:t xml:space="preserve"> </w:t>
      </w:r>
      <w:r w:rsidRPr="00870C90">
        <w:rPr>
          <w:rStyle w:val="StyleUnderline"/>
        </w:rPr>
        <w:t>puts him at an elevated risk for a heart attack.</w:t>
      </w:r>
      <w:r>
        <w:rPr>
          <w:sz w:val="16"/>
        </w:rPr>
        <w:t xml:space="preserve"> </w:t>
      </w:r>
      <w:r w:rsidRPr="00870C90">
        <w:rPr>
          <w:rStyle w:val="StyleUnderline"/>
        </w:rPr>
        <w:t xml:space="preserve">I have a hard time calling a borderline obese man with significant plaque </w:t>
      </w:r>
      <w:proofErr w:type="spellStart"/>
      <w:r w:rsidRPr="00870C90">
        <w:rPr>
          <w:rStyle w:val="StyleUnderline"/>
        </w:rPr>
        <w:t>build up</w:t>
      </w:r>
      <w:proofErr w:type="spellEnd"/>
      <w:r w:rsidRPr="00870C90">
        <w:rPr>
          <w:rStyle w:val="StyleUnderline"/>
        </w:rPr>
        <w:t xml:space="preserve"> in the heart arteries with high cholesterol </w:t>
      </w:r>
      <w:r w:rsidRPr="00136187">
        <w:rPr>
          <w:sz w:val="16"/>
        </w:rPr>
        <w:t xml:space="preserve">and possible inflammation </w:t>
      </w:r>
      <w:r w:rsidRPr="00870C90">
        <w:rPr>
          <w:rStyle w:val="StyleUnderline"/>
        </w:rPr>
        <w:t>someone in "excellent shape".</w:t>
      </w:r>
      <w:r w:rsidRPr="00136187">
        <w:rPr>
          <w:sz w:val="16"/>
        </w:rPr>
        <w:t xml:space="preserve"> Two other important thoughts:</w:t>
      </w:r>
      <w:r>
        <w:rPr>
          <w:sz w:val="16"/>
        </w:rPr>
        <w:t xml:space="preserve"> </w:t>
      </w:r>
      <w:r w:rsidRPr="00870C90">
        <w:rPr>
          <w:rStyle w:val="StyleUnderline"/>
        </w:rPr>
        <w:t xml:space="preserve">The cardiovascular testing done on Mr. Trump was very </w:t>
      </w:r>
      <w:r w:rsidRPr="00870C90">
        <w:rPr>
          <w:rStyle w:val="Emphasis"/>
        </w:rPr>
        <w:t>simplistic</w:t>
      </w:r>
      <w:r w:rsidRPr="00870C90">
        <w:rPr>
          <w:rStyle w:val="StyleUnderline"/>
        </w:rPr>
        <w:t xml:space="preserve"> and</w:t>
      </w:r>
      <w:r w:rsidRPr="00136187">
        <w:rPr>
          <w:sz w:val="16"/>
        </w:rPr>
        <w:t xml:space="preserve"> </w:t>
      </w:r>
      <w:r w:rsidRPr="00870C90">
        <w:rPr>
          <w:rStyle w:val="Emphasis"/>
        </w:rPr>
        <w:t>basic</w:t>
      </w:r>
      <w:r w:rsidRPr="00136187">
        <w:rPr>
          <w:sz w:val="16"/>
        </w:rPr>
        <w:t xml:space="preserve">. </w:t>
      </w:r>
      <w:r w:rsidRPr="00870C90">
        <w:rPr>
          <w:rStyle w:val="StyleUnderline"/>
        </w:rPr>
        <w:t xml:space="preserve">Many other risk factors for future </w:t>
      </w:r>
      <w:r w:rsidRPr="00870C90">
        <w:rPr>
          <w:rStyle w:val="Emphasis"/>
        </w:rPr>
        <w:t>heart attack and</w:t>
      </w:r>
      <w:r w:rsidRPr="00136187">
        <w:rPr>
          <w:sz w:val="16"/>
        </w:rPr>
        <w:t xml:space="preserve"> </w:t>
      </w:r>
      <w:r w:rsidRPr="00870C90">
        <w:rPr>
          <w:rStyle w:val="Emphasis"/>
        </w:rPr>
        <w:t>heart disease</w:t>
      </w:r>
      <w:r w:rsidRPr="00136187">
        <w:rPr>
          <w:sz w:val="16"/>
        </w:rPr>
        <w:t xml:space="preserve"> </w:t>
      </w:r>
      <w:r w:rsidRPr="00870C90">
        <w:rPr>
          <w:rStyle w:val="StyleUnderline"/>
        </w:rPr>
        <w:t>were not tested</w:t>
      </w:r>
      <w:r w:rsidRPr="00136187">
        <w:rPr>
          <w:sz w:val="16"/>
        </w:rPr>
        <w:t xml:space="preserve"> (</w:t>
      </w:r>
      <w:proofErr w:type="spellStart"/>
      <w:r w:rsidRPr="00136187">
        <w:rPr>
          <w:sz w:val="16"/>
        </w:rPr>
        <w:t>i.e</w:t>
      </w:r>
      <w:proofErr w:type="spellEnd"/>
      <w:r w:rsidRPr="00136187">
        <w:rPr>
          <w:sz w:val="16"/>
        </w:rPr>
        <w:t xml:space="preserve">, </w:t>
      </w:r>
      <w:proofErr w:type="spellStart"/>
      <w:r w:rsidRPr="00136187">
        <w:rPr>
          <w:sz w:val="16"/>
        </w:rPr>
        <w:t>Lp</w:t>
      </w:r>
      <w:proofErr w:type="spellEnd"/>
      <w:r w:rsidRPr="00136187">
        <w:rPr>
          <w:sz w:val="16"/>
        </w:rPr>
        <w:t>(a). We now have the technology to assess one's risk of a heart attack a lot more accurately than what was done for our president.</w:t>
      </w:r>
    </w:p>
    <w:p w14:paraId="446EBD71" w14:textId="77777777" w:rsidR="00BD2401" w:rsidRPr="000A6B38" w:rsidRDefault="00BD2401" w:rsidP="00BD2401">
      <w:pPr>
        <w:pStyle w:val="Heading4"/>
      </w:pPr>
      <w:proofErr w:type="gramStart"/>
      <w:r>
        <w:t>He’s</w:t>
      </w:r>
      <w:proofErr w:type="gramEnd"/>
      <w:r>
        <w:t xml:space="preserve"> been taking hydroxychloroquine – that makes his heart condition worse </w:t>
      </w:r>
    </w:p>
    <w:p w14:paraId="67665E68" w14:textId="77777777" w:rsidR="00BD2401" w:rsidRPr="006741A1" w:rsidRDefault="00BD2401" w:rsidP="00BD2401">
      <w:r w:rsidRPr="000A6B38">
        <w:rPr>
          <w:rStyle w:val="Style13ptBold"/>
        </w:rPr>
        <w:t>Grady 20</w:t>
      </w:r>
      <w:r>
        <w:t xml:space="preserve"> – reporter in the science news department of The New York Times since September 1998 (Denise; “Malaria Drug Taken by Trump Is Tied to Increased Risk of Heart Problems and Death in New Study”; 5/22/20; updated 6/6/20; </w:t>
      </w:r>
      <w:hyperlink r:id="rId427" w:history="1">
        <w:r w:rsidRPr="004D0D86">
          <w:rPr>
            <w:rStyle w:val="Hyperlink"/>
          </w:rPr>
          <w:t>https://www.nytimes.com/2020/05/22/health/malaria-drug-trump-coronavirus.html</w:t>
        </w:r>
      </w:hyperlink>
      <w:r>
        <w:t xml:space="preserve">; accessed 6/30/20) </w:t>
      </w:r>
    </w:p>
    <w:p w14:paraId="5D40AB20" w14:textId="77777777" w:rsidR="00BD2401" w:rsidRDefault="00BD2401" w:rsidP="00BD2401">
      <w:pPr>
        <w:rPr>
          <w:sz w:val="16"/>
        </w:rPr>
      </w:pPr>
      <w:r w:rsidRPr="002D3142">
        <w:rPr>
          <w:rStyle w:val="Emphasis"/>
        </w:rPr>
        <w:t>Hydroxychloroquine</w:t>
      </w:r>
      <w:r w:rsidRPr="00A56567">
        <w:rPr>
          <w:sz w:val="16"/>
        </w:rPr>
        <w:t xml:space="preserve"> and chloroquine </w:t>
      </w:r>
      <w:r w:rsidRPr="002D3142">
        <w:rPr>
          <w:rStyle w:val="StyleUnderline"/>
        </w:rPr>
        <w:t>are approved to treat malaria</w:t>
      </w:r>
      <w:r w:rsidRPr="00A56567">
        <w:rPr>
          <w:sz w:val="16"/>
        </w:rPr>
        <w:t xml:space="preserve"> and the autoimmune diseases lupus and rheumatoid arthritis. </w:t>
      </w:r>
      <w:r w:rsidRPr="002D3142">
        <w:rPr>
          <w:rStyle w:val="StyleUnderline"/>
        </w:rPr>
        <w:t>They have long been considered safe for those conditions</w:t>
      </w:r>
      <w:r w:rsidRPr="00A56567">
        <w:rPr>
          <w:sz w:val="16"/>
        </w:rPr>
        <w:t xml:space="preserve"> — </w:t>
      </w:r>
      <w:r w:rsidRPr="002D3142">
        <w:rPr>
          <w:rStyle w:val="StyleUnderline"/>
        </w:rPr>
        <w:t xml:space="preserve">except for people known to have underlying </w:t>
      </w:r>
      <w:r w:rsidRPr="002D3142">
        <w:rPr>
          <w:rStyle w:val="Emphasis"/>
        </w:rPr>
        <w:t>disorders</w:t>
      </w:r>
      <w:r w:rsidRPr="002D3142">
        <w:rPr>
          <w:rStyle w:val="StyleUnderline"/>
        </w:rPr>
        <w:t xml:space="preserve"> </w:t>
      </w:r>
      <w:r w:rsidRPr="002D3142">
        <w:rPr>
          <w:rStyle w:val="Emphasis"/>
        </w:rPr>
        <w:t>affecting</w:t>
      </w:r>
      <w:r w:rsidRPr="002D3142">
        <w:rPr>
          <w:rStyle w:val="StyleUnderline"/>
        </w:rPr>
        <w:t xml:space="preserve"> their </w:t>
      </w:r>
      <w:r w:rsidRPr="002D3142">
        <w:rPr>
          <w:rStyle w:val="Emphasis"/>
        </w:rPr>
        <w:t>heart</w:t>
      </w:r>
      <w:r w:rsidRPr="002D3142">
        <w:rPr>
          <w:rStyle w:val="StyleUnderline"/>
        </w:rPr>
        <w:t xml:space="preserve"> rhythm.</w:t>
      </w:r>
      <w:r>
        <w:rPr>
          <w:rStyle w:val="StyleUnderline"/>
        </w:rPr>
        <w:t xml:space="preserve"> </w:t>
      </w:r>
      <w:r w:rsidRPr="002D3142">
        <w:rPr>
          <w:rStyle w:val="StyleUnderline"/>
        </w:rPr>
        <w:t>The drugs,</w:t>
      </w:r>
      <w:r w:rsidRPr="00A56567">
        <w:rPr>
          <w:sz w:val="16"/>
        </w:rPr>
        <w:t xml:space="preserve"> sometimes combined with the antibiotic azithromycin, </w:t>
      </w:r>
      <w:r w:rsidRPr="002D3142">
        <w:rPr>
          <w:rStyle w:val="StyleUnderline"/>
        </w:rPr>
        <w:t xml:space="preserve">have been widely used to treat coronavirus patients in hospitals around the world, despite the </w:t>
      </w:r>
      <w:r w:rsidRPr="002D3142">
        <w:rPr>
          <w:rStyle w:val="Emphasis"/>
        </w:rPr>
        <w:t>lack of evidence that they help</w:t>
      </w:r>
      <w:r w:rsidRPr="002D3142">
        <w:rPr>
          <w:rStyle w:val="StyleUnderline"/>
        </w:rPr>
        <w:t xml:space="preserve">. </w:t>
      </w:r>
      <w:r w:rsidRPr="00A56567">
        <w:rPr>
          <w:sz w:val="16"/>
        </w:rPr>
        <w:t>Anecdotal reports of patients who seemed to improve and laboratory findings of a possible antiviral effect spurred use of the drugs, because there is no proven treatment for Covid-19 and doctors have been desperate to give severely ill patients some kind of therapy.</w:t>
      </w:r>
      <w:r>
        <w:rPr>
          <w:sz w:val="16"/>
        </w:rPr>
        <w:t xml:space="preserve"> </w:t>
      </w:r>
      <w:r w:rsidRPr="002D3142">
        <w:rPr>
          <w:rStyle w:val="StyleUnderline"/>
        </w:rPr>
        <w:t xml:space="preserve">One month ago, the </w:t>
      </w:r>
      <w:r w:rsidRPr="002D3142">
        <w:rPr>
          <w:rStyle w:val="Emphasis"/>
        </w:rPr>
        <w:t>F</w:t>
      </w:r>
      <w:r w:rsidRPr="002D3142">
        <w:rPr>
          <w:rStyle w:val="StyleUnderline"/>
        </w:rPr>
        <w:t xml:space="preserve">ood and </w:t>
      </w:r>
      <w:r w:rsidRPr="002D3142">
        <w:rPr>
          <w:rStyle w:val="Emphasis"/>
        </w:rPr>
        <w:t>D</w:t>
      </w:r>
      <w:r w:rsidRPr="002D3142">
        <w:rPr>
          <w:rStyle w:val="StyleUnderline"/>
        </w:rPr>
        <w:t xml:space="preserve">rug </w:t>
      </w:r>
      <w:r w:rsidRPr="002D3142">
        <w:rPr>
          <w:rStyle w:val="Emphasis"/>
        </w:rPr>
        <w:t>A</w:t>
      </w:r>
      <w:r w:rsidRPr="002D3142">
        <w:rPr>
          <w:rStyle w:val="StyleUnderline"/>
        </w:rPr>
        <w:t>dministration</w:t>
      </w:r>
      <w:r w:rsidRPr="00A56567">
        <w:rPr>
          <w:sz w:val="16"/>
        </w:rPr>
        <w:t xml:space="preserve"> </w:t>
      </w:r>
      <w:r w:rsidRPr="002D3142">
        <w:rPr>
          <w:rStyle w:val="StyleUnderline"/>
        </w:rPr>
        <w:t xml:space="preserve">issued a safety warning about both </w:t>
      </w:r>
      <w:r w:rsidRPr="002D3142">
        <w:rPr>
          <w:rStyle w:val="Emphasis"/>
        </w:rPr>
        <w:t>hydroxychloroquine</w:t>
      </w:r>
      <w:r w:rsidRPr="00A56567">
        <w:rPr>
          <w:sz w:val="16"/>
        </w:rPr>
        <w:t xml:space="preserve"> and chloroquine, saying </w:t>
      </w:r>
      <w:r w:rsidRPr="002D3142">
        <w:rPr>
          <w:rStyle w:val="StyleUnderline"/>
        </w:rPr>
        <w:t>the drugs could cause dangerous abnormalities in heart rhythm in coronavirus patients, and should be used only in clinical trials or hospitals where patients can be closely monitored for heart problems</w:t>
      </w:r>
      <w:r w:rsidRPr="00A56567">
        <w:rPr>
          <w:sz w:val="16"/>
        </w:rPr>
        <w:t xml:space="preserve">. </w:t>
      </w:r>
      <w:r w:rsidRPr="002D3142">
        <w:rPr>
          <w:rStyle w:val="StyleUnderline"/>
        </w:rPr>
        <w:t xml:space="preserve">The </w:t>
      </w:r>
      <w:r w:rsidRPr="002D3142">
        <w:rPr>
          <w:rStyle w:val="Emphasis"/>
        </w:rPr>
        <w:t>N</w:t>
      </w:r>
      <w:r w:rsidRPr="002D3142">
        <w:rPr>
          <w:rStyle w:val="StyleUnderline"/>
        </w:rPr>
        <w:t xml:space="preserve">ational </w:t>
      </w:r>
      <w:r w:rsidRPr="002D3142">
        <w:rPr>
          <w:rStyle w:val="Emphasis"/>
        </w:rPr>
        <w:t>I</w:t>
      </w:r>
      <w:r w:rsidRPr="002D3142">
        <w:rPr>
          <w:rStyle w:val="StyleUnderline"/>
        </w:rPr>
        <w:t xml:space="preserve">nstitute of </w:t>
      </w:r>
      <w:r w:rsidRPr="002D3142">
        <w:rPr>
          <w:rStyle w:val="Emphasis"/>
        </w:rPr>
        <w:t>A</w:t>
      </w:r>
      <w:r w:rsidRPr="002D3142">
        <w:rPr>
          <w:rStyle w:val="StyleUnderline"/>
        </w:rPr>
        <w:t xml:space="preserve">llergy and </w:t>
      </w:r>
      <w:r w:rsidRPr="002D3142">
        <w:rPr>
          <w:rStyle w:val="Emphasis"/>
        </w:rPr>
        <w:t>I</w:t>
      </w:r>
      <w:r w:rsidRPr="002D3142">
        <w:rPr>
          <w:rStyle w:val="StyleUnderline"/>
        </w:rPr>
        <w:t xml:space="preserve">nfectious </w:t>
      </w:r>
      <w:r w:rsidRPr="002D3142">
        <w:rPr>
          <w:rStyle w:val="Emphasis"/>
        </w:rPr>
        <w:t>D</w:t>
      </w:r>
      <w:r w:rsidRPr="002D3142">
        <w:rPr>
          <w:rStyle w:val="StyleUnderline"/>
        </w:rPr>
        <w:t xml:space="preserve">iseases made a </w:t>
      </w:r>
      <w:r w:rsidRPr="002D3142">
        <w:rPr>
          <w:rStyle w:val="Emphasis"/>
        </w:rPr>
        <w:t>similar warning</w:t>
      </w:r>
      <w:r w:rsidRPr="00A56567">
        <w:rPr>
          <w:sz w:val="16"/>
        </w:rPr>
        <w:t xml:space="preserve">, </w:t>
      </w:r>
      <w:proofErr w:type="gramStart"/>
      <w:r w:rsidRPr="00A56567">
        <w:rPr>
          <w:sz w:val="16"/>
        </w:rPr>
        <w:t>and also</w:t>
      </w:r>
      <w:proofErr w:type="gramEnd"/>
      <w:r w:rsidRPr="00A56567">
        <w:rPr>
          <w:sz w:val="16"/>
        </w:rPr>
        <w:t xml:space="preserve"> advised against combining the drugs with azithromycin outside clinical trials.</w:t>
      </w:r>
      <w:r>
        <w:rPr>
          <w:sz w:val="16"/>
        </w:rPr>
        <w:t xml:space="preserve"> </w:t>
      </w:r>
      <w:r w:rsidRPr="00A56567">
        <w:rPr>
          <w:sz w:val="16"/>
        </w:rPr>
        <w:t xml:space="preserve">The findings of the new study did not suggest </w:t>
      </w:r>
      <w:r w:rsidRPr="00A56567">
        <w:rPr>
          <w:sz w:val="16"/>
        </w:rPr>
        <w:lastRenderedPageBreak/>
        <w:t xml:space="preserve">that the disturbances in heart rhythm caused the increased deaths that the authors observed, according to an editorial in The Lancet. The editorial said that </w:t>
      </w:r>
      <w:r w:rsidRPr="00A56567">
        <w:rPr>
          <w:rStyle w:val="StyleUnderline"/>
        </w:rPr>
        <w:t xml:space="preserve">some other property of the drugs </w:t>
      </w:r>
      <w:r w:rsidRPr="00A56567">
        <w:rPr>
          <w:sz w:val="16"/>
        </w:rPr>
        <w:t xml:space="preserve">might, in theory, </w:t>
      </w:r>
      <w:r w:rsidRPr="00A56567">
        <w:rPr>
          <w:rStyle w:val="Emphasis"/>
        </w:rPr>
        <w:t xml:space="preserve">worsen the illness, </w:t>
      </w:r>
      <w:r w:rsidRPr="00A56567">
        <w:rPr>
          <w:rStyle w:val="StyleUnderline"/>
        </w:rPr>
        <w:t>or</w:t>
      </w:r>
      <w:r w:rsidRPr="00A56567">
        <w:rPr>
          <w:sz w:val="16"/>
        </w:rPr>
        <w:t xml:space="preserve"> that </w:t>
      </w:r>
      <w:r w:rsidRPr="00A56567">
        <w:rPr>
          <w:rStyle w:val="StyleUnderline"/>
        </w:rPr>
        <w:t>cardiac damage and low blood oxygen caused by the infection could make patients more vulnerable to dangerous rhythm abnormalities caused by the drugs.</w:t>
      </w:r>
      <w:r>
        <w:rPr>
          <w:rStyle w:val="StyleUnderline"/>
        </w:rPr>
        <w:t xml:space="preserve"> </w:t>
      </w:r>
      <w:r w:rsidRPr="00A56567">
        <w:rPr>
          <w:sz w:val="16"/>
        </w:rPr>
        <w:t xml:space="preserve">Mr. </w:t>
      </w:r>
      <w:r w:rsidRPr="00A56567">
        <w:rPr>
          <w:rStyle w:val="StyleUnderline"/>
        </w:rPr>
        <w:t>Trump</w:t>
      </w:r>
      <w:r w:rsidRPr="00A56567">
        <w:rPr>
          <w:sz w:val="16"/>
        </w:rPr>
        <w:t xml:space="preserve"> </w:t>
      </w:r>
      <w:r w:rsidRPr="00A56567">
        <w:rPr>
          <w:rStyle w:val="StyleUnderline"/>
        </w:rPr>
        <w:t xml:space="preserve">revealed on Monday that he had been taking </w:t>
      </w:r>
      <w:r w:rsidRPr="00A56567">
        <w:rPr>
          <w:rStyle w:val="Emphasis"/>
        </w:rPr>
        <w:t>hydroxychloroquine</w:t>
      </w:r>
      <w:r w:rsidRPr="00A56567">
        <w:rPr>
          <w:sz w:val="16"/>
        </w:rPr>
        <w:t xml:space="preserve"> and continued to test negative for the virus. Later this week, he said the regimen would end within a day or two and he would stop taking it.</w:t>
      </w:r>
    </w:p>
    <w:p w14:paraId="14F1C152" w14:textId="77777777" w:rsidR="00BD2401" w:rsidRDefault="00BD2401" w:rsidP="00BD2401">
      <w:pPr>
        <w:pStyle w:val="Heading4"/>
      </w:pPr>
      <w:r>
        <w:t xml:space="preserve">Trump’s heart disease puts him at large risk </w:t>
      </w:r>
    </w:p>
    <w:p w14:paraId="19922056" w14:textId="77777777" w:rsidR="00BD2401" w:rsidRDefault="00BD2401" w:rsidP="00BD2401">
      <w:r w:rsidRPr="008566DD">
        <w:rPr>
          <w:rStyle w:val="Style13ptBold"/>
        </w:rPr>
        <w:t>Morton 19</w:t>
      </w:r>
      <w:r>
        <w:t xml:space="preserve"> – Consultant in Obstetrics and </w:t>
      </w:r>
      <w:proofErr w:type="spellStart"/>
      <w:r>
        <w:t>Gynaecology</w:t>
      </w:r>
      <w:proofErr w:type="spellEnd"/>
      <w:r>
        <w:t xml:space="preserve"> at the Royal Surrey Hospital (Karen; “Melania Trump warned by UK cardiologist: Donald could die ‘on the job’”; 8/2/19 as per the </w:t>
      </w:r>
      <w:proofErr w:type="spellStart"/>
      <w:r>
        <w:t>Wayback</w:t>
      </w:r>
      <w:proofErr w:type="spellEnd"/>
      <w:r>
        <w:t xml:space="preserve"> Machine; </w:t>
      </w:r>
      <w:hyperlink r:id="rId428" w:history="1">
        <w:r w:rsidRPr="004D0D86">
          <w:rPr>
            <w:rStyle w:val="Hyperlink"/>
          </w:rPr>
          <w:t>https://web.archive.org/web/2019*/https://www.drmortons.co.uk/blog/melania-trump-warned-by-uk-cardiologist-donald-could-die-on-the-job/</w:t>
        </w:r>
      </w:hyperlink>
      <w:r>
        <w:t xml:space="preserve">; accessed 6/30/20) </w:t>
      </w:r>
    </w:p>
    <w:p w14:paraId="15EF49E7" w14:textId="77777777" w:rsidR="00BD2401" w:rsidRDefault="00BD2401" w:rsidP="00BD2401">
      <w:r w:rsidRPr="008566DD">
        <w:rPr>
          <w:rStyle w:val="StyleUnderline"/>
        </w:rPr>
        <w:t xml:space="preserve">Trump’s cardiovascular system has been widely reported. He is </w:t>
      </w:r>
      <w:r w:rsidRPr="008566DD">
        <w:rPr>
          <w:rStyle w:val="Emphasis"/>
        </w:rPr>
        <w:t>overweight</w:t>
      </w:r>
      <w:r w:rsidRPr="008566DD">
        <w:rPr>
          <w:sz w:val="16"/>
        </w:rPr>
        <w:t xml:space="preserve"> with a Body Mass Index (BMI) of 29.5, just on the cusp of ‘obesity’, which is a BMI &gt;30. </w:t>
      </w:r>
      <w:r w:rsidRPr="008566DD">
        <w:rPr>
          <w:rStyle w:val="StyleUnderline"/>
        </w:rPr>
        <w:t xml:space="preserve">He does </w:t>
      </w:r>
      <w:r w:rsidRPr="008566DD">
        <w:rPr>
          <w:rStyle w:val="Emphasis"/>
        </w:rPr>
        <w:t>not</w:t>
      </w:r>
      <w:r w:rsidRPr="008566DD">
        <w:rPr>
          <w:rStyle w:val="StyleUnderline"/>
        </w:rPr>
        <w:t xml:space="preserve"> </w:t>
      </w:r>
      <w:r w:rsidRPr="008566DD">
        <w:rPr>
          <w:rStyle w:val="Emphasis"/>
        </w:rPr>
        <w:t>exercise</w:t>
      </w:r>
      <w:r w:rsidRPr="008566DD">
        <w:rPr>
          <w:sz w:val="16"/>
        </w:rPr>
        <w:t xml:space="preserve">. His parents lived long and of his siblings only </w:t>
      </w:r>
      <w:r w:rsidRPr="008566DD">
        <w:rPr>
          <w:rStyle w:val="StyleUnderline"/>
        </w:rPr>
        <w:t>his brother died young through alcoholism</w:t>
      </w:r>
      <w:r w:rsidRPr="008566DD">
        <w:rPr>
          <w:sz w:val="16"/>
        </w:rPr>
        <w:t>. That may be one of the reasons why Trump is teetotal.</w:t>
      </w:r>
      <w:r>
        <w:rPr>
          <w:sz w:val="16"/>
        </w:rPr>
        <w:t xml:space="preserve"> </w:t>
      </w:r>
      <w:r w:rsidRPr="008566DD">
        <w:rPr>
          <w:sz w:val="16"/>
        </w:rPr>
        <w:t>He has no worrying family history of early heart disease. So, how is he at risk?</w:t>
      </w:r>
      <w:r>
        <w:rPr>
          <w:sz w:val="16"/>
        </w:rPr>
        <w:t xml:space="preserve"> </w:t>
      </w:r>
      <w:r w:rsidRPr="008566DD">
        <w:rPr>
          <w:sz w:val="16"/>
        </w:rPr>
        <w:t xml:space="preserve">“Whilst possible, </w:t>
      </w:r>
      <w:r w:rsidRPr="008566DD">
        <w:rPr>
          <w:rStyle w:val="StyleUnderline"/>
        </w:rPr>
        <w:t>it seems improbable that a white, almost obese, man who takes a statin to lower his cholesterol and a low dose aspirin, has a blood pressure of 116/70</w:t>
      </w:r>
      <w:r w:rsidRPr="008566DD">
        <w:rPr>
          <w:sz w:val="16"/>
        </w:rPr>
        <w:t>,” added Dr Heck.</w:t>
      </w:r>
      <w:r>
        <w:rPr>
          <w:sz w:val="16"/>
        </w:rPr>
        <w:t xml:space="preserve"> </w:t>
      </w:r>
      <w:r w:rsidRPr="008566DD">
        <w:rPr>
          <w:sz w:val="16"/>
        </w:rPr>
        <w:t>“Indeed, data from the CDC in USA suggests that nearly 2/3 of men aged 64-75 years will have hypertension.</w:t>
      </w:r>
      <w:r>
        <w:rPr>
          <w:sz w:val="16"/>
        </w:rPr>
        <w:t xml:space="preserve"> </w:t>
      </w:r>
      <w:r w:rsidRPr="008566DD">
        <w:rPr>
          <w:sz w:val="16"/>
        </w:rPr>
        <w:t>“</w:t>
      </w:r>
      <w:r w:rsidRPr="008566DD">
        <w:rPr>
          <w:rStyle w:val="StyleUnderline"/>
        </w:rPr>
        <w:t xml:space="preserve">It is </w:t>
      </w:r>
      <w:r w:rsidRPr="008566DD">
        <w:rPr>
          <w:rStyle w:val="Emphasis"/>
        </w:rPr>
        <w:t>much more likely</w:t>
      </w:r>
      <w:r w:rsidRPr="008566DD">
        <w:rPr>
          <w:rStyle w:val="StyleUnderline"/>
        </w:rPr>
        <w:t xml:space="preserve"> that </w:t>
      </w:r>
      <w:r w:rsidRPr="008566DD">
        <w:rPr>
          <w:rStyle w:val="Emphasis"/>
        </w:rPr>
        <w:t>he is on blood pressure medicine</w:t>
      </w:r>
      <w:r w:rsidRPr="008566DD">
        <w:rPr>
          <w:sz w:val="16"/>
        </w:rPr>
        <w:t xml:space="preserve"> </w:t>
      </w:r>
      <w:r w:rsidRPr="008566DD">
        <w:rPr>
          <w:rStyle w:val="StyleUnderline"/>
        </w:rPr>
        <w:t xml:space="preserve">to achieve this low reading. Whatever the other tests to look at his heart, he is surely at </w:t>
      </w:r>
      <w:r w:rsidRPr="008566DD">
        <w:rPr>
          <w:rStyle w:val="Emphasis"/>
        </w:rPr>
        <w:t>significant risk of a heart</w:t>
      </w:r>
      <w:r w:rsidRPr="008566DD">
        <w:rPr>
          <w:rStyle w:val="StyleUnderline"/>
        </w:rPr>
        <w:t xml:space="preserve"> </w:t>
      </w:r>
      <w:r w:rsidRPr="008566DD">
        <w:rPr>
          <w:rStyle w:val="Emphasis"/>
        </w:rPr>
        <w:t>attack</w:t>
      </w:r>
      <w:r w:rsidRPr="008566DD">
        <w:rPr>
          <w:sz w:val="16"/>
        </w:rPr>
        <w:t>.”</w:t>
      </w:r>
      <w:r>
        <w:rPr>
          <w:sz w:val="16"/>
        </w:rPr>
        <w:t xml:space="preserve"> </w:t>
      </w:r>
      <w:r w:rsidRPr="008566DD">
        <w:rPr>
          <w:sz w:val="16"/>
        </w:rPr>
        <w:t>Dr Karen Morton, founder of Dr Morton’s – the medical helpline spoke out stridently: “</w:t>
      </w:r>
      <w:r w:rsidRPr="008566DD">
        <w:rPr>
          <w:rStyle w:val="StyleUnderline"/>
        </w:rPr>
        <w:t>His personal life is surely a factor</w:t>
      </w:r>
      <w:r w:rsidRPr="008566DD">
        <w:rPr>
          <w:sz w:val="16"/>
        </w:rPr>
        <w:t xml:space="preserve">! </w:t>
      </w:r>
      <w:r w:rsidRPr="008566DD">
        <w:rPr>
          <w:rStyle w:val="StyleUnderline"/>
        </w:rPr>
        <w:t xml:space="preserve">His wife, </w:t>
      </w:r>
      <w:r w:rsidRPr="008566DD">
        <w:rPr>
          <w:sz w:val="16"/>
        </w:rPr>
        <w:t xml:space="preserve">Melania Trump, is beautiful and ambitious and </w:t>
      </w:r>
      <w:r w:rsidRPr="008566DD">
        <w:rPr>
          <w:rStyle w:val="StyleUnderline"/>
        </w:rPr>
        <w:t>will make</w:t>
      </w:r>
      <w:r w:rsidRPr="008566DD">
        <w:rPr>
          <w:sz w:val="16"/>
        </w:rPr>
        <w:t xml:space="preserve"> certain </w:t>
      </w:r>
      <w:r w:rsidRPr="008566DD">
        <w:rPr>
          <w:rStyle w:val="StyleUnderline"/>
        </w:rPr>
        <w:t>demands</w:t>
      </w:r>
      <w:r w:rsidRPr="008566DD">
        <w:rPr>
          <w:sz w:val="16"/>
        </w:rPr>
        <w:t xml:space="preserve"> as a young woman in her prime at 46. </w:t>
      </w:r>
      <w:r w:rsidRPr="008566DD">
        <w:rPr>
          <w:rStyle w:val="StyleUnderline"/>
        </w:rPr>
        <w:t>She will require time and energy!</w:t>
      </w:r>
      <w:r>
        <w:rPr>
          <w:rStyle w:val="StyleUnderline"/>
        </w:rPr>
        <w:t xml:space="preserve"> </w:t>
      </w:r>
      <w:r w:rsidRPr="008566DD">
        <w:rPr>
          <w:sz w:val="16"/>
        </w:rPr>
        <w:t>“</w:t>
      </w:r>
      <w:proofErr w:type="gramStart"/>
      <w:r w:rsidRPr="008566DD">
        <w:rPr>
          <w:rStyle w:val="StyleUnderline"/>
        </w:rPr>
        <w:t>So</w:t>
      </w:r>
      <w:proofErr w:type="gramEnd"/>
      <w:r w:rsidRPr="008566DD">
        <w:rPr>
          <w:rStyle w:val="StyleUnderline"/>
        </w:rPr>
        <w:t xml:space="preserve"> let’s hope he doesn’t ‘die on the job’</w:t>
      </w:r>
      <w:r w:rsidRPr="008566DD">
        <w:rPr>
          <w:sz w:val="16"/>
        </w:rPr>
        <w:t>, or ‘die in the saddle’ or, as they say in France, ‘la mort d’amour’!</w:t>
      </w:r>
      <w:r>
        <w:rPr>
          <w:sz w:val="16"/>
        </w:rPr>
        <w:t xml:space="preserve"> </w:t>
      </w:r>
      <w:r w:rsidRPr="008566DD">
        <w:rPr>
          <w:sz w:val="16"/>
        </w:rPr>
        <w:t xml:space="preserve">“A recent report published in the BMJ (British Medical Journal) shows that Viagra can reduce the risk of heart attacks in men who have type 2 diabetes. </w:t>
      </w:r>
      <w:proofErr w:type="spellStart"/>
      <w:r w:rsidRPr="008566DD">
        <w:rPr>
          <w:rStyle w:val="StyleUnderline"/>
        </w:rPr>
        <w:t>Mr</w:t>
      </w:r>
      <w:proofErr w:type="spellEnd"/>
      <w:r w:rsidRPr="008566DD">
        <w:rPr>
          <w:sz w:val="16"/>
        </w:rPr>
        <w:t xml:space="preserve"> </w:t>
      </w:r>
      <w:r w:rsidRPr="008566DD">
        <w:rPr>
          <w:rStyle w:val="StyleUnderline"/>
        </w:rPr>
        <w:t>Trump is a ringer for type 2 diabetes, so maybe he should start using it now, even if his testosterone is good! There may be benefits all round</w:t>
      </w:r>
      <w:r w:rsidRPr="008566DD">
        <w:rPr>
          <w:sz w:val="16"/>
        </w:rPr>
        <w:t xml:space="preserve">!” concluded Dr Morton, who is also a </w:t>
      </w:r>
      <w:proofErr w:type="spellStart"/>
      <w:r w:rsidRPr="008566DD">
        <w:rPr>
          <w:sz w:val="16"/>
        </w:rPr>
        <w:t>gynaecologist</w:t>
      </w:r>
      <w:proofErr w:type="spellEnd"/>
      <w:r w:rsidRPr="008566DD">
        <w:rPr>
          <w:sz w:val="16"/>
        </w:rPr>
        <w:t xml:space="preserve"> and obstetrician in Guildford, Surrey.</w:t>
      </w:r>
      <w:r>
        <w:rPr>
          <w:sz w:val="16"/>
        </w:rPr>
        <w:t xml:space="preserve"> </w:t>
      </w:r>
      <w:r w:rsidRPr="008566DD">
        <w:rPr>
          <w:rStyle w:val="StyleUnderline"/>
        </w:rPr>
        <w:t>Death during sex</w:t>
      </w:r>
      <w:r w:rsidRPr="008566DD">
        <w:rPr>
          <w:sz w:val="16"/>
        </w:rPr>
        <w:t xml:space="preserve"> (of an uncontrived variety…. not near- asphyxiation) </w:t>
      </w:r>
      <w:r w:rsidRPr="008566DD">
        <w:rPr>
          <w:rStyle w:val="Emphasis"/>
        </w:rPr>
        <w:t>accounts for 0.6% of sudden deaths</w:t>
      </w:r>
      <w:r w:rsidRPr="008566DD">
        <w:rPr>
          <w:sz w:val="16"/>
        </w:rPr>
        <w:t>. No President has ever died in these circumstances, however some reports suggested that former Vice-President Nelson Rockefeller’s fatal heart attack came on during intercourse with his aide and mistress in 1979</w:t>
      </w:r>
      <w:r>
        <w:t>.</w:t>
      </w:r>
    </w:p>
    <w:p w14:paraId="17F2E169" w14:textId="77777777" w:rsidR="00BD2401" w:rsidRDefault="00BD2401" w:rsidP="00BD2401">
      <w:pPr>
        <w:pStyle w:val="Heading4"/>
      </w:pPr>
      <w:proofErr w:type="gramStart"/>
      <w:r>
        <w:t>He's</w:t>
      </w:r>
      <w:proofErr w:type="gramEnd"/>
      <w:r>
        <w:t xml:space="preserve"> a ticking time bomb</w:t>
      </w:r>
    </w:p>
    <w:p w14:paraId="5BBE3F5A" w14:textId="77777777" w:rsidR="00BD2401" w:rsidRDefault="00BD2401" w:rsidP="00BD2401">
      <w:proofErr w:type="spellStart"/>
      <w:r w:rsidRPr="002B3EA6">
        <w:rPr>
          <w:rStyle w:val="Style13ptBold"/>
        </w:rPr>
        <w:t>Dotinga</w:t>
      </w:r>
      <w:proofErr w:type="spellEnd"/>
      <w:r w:rsidRPr="002B3EA6">
        <w:rPr>
          <w:rStyle w:val="Style13ptBold"/>
        </w:rPr>
        <w:t xml:space="preserve"> 19</w:t>
      </w:r>
      <w:r>
        <w:t xml:space="preserve"> – contributing writer to </w:t>
      </w:r>
      <w:proofErr w:type="spellStart"/>
      <w:r>
        <w:t>MedPage</w:t>
      </w:r>
      <w:proofErr w:type="spellEnd"/>
      <w:r>
        <w:t xml:space="preserve"> Today (Randy; “Trump's Health: Excellent or 'Ticking Bomb'?”; 2/7/19; </w:t>
      </w:r>
      <w:hyperlink r:id="rId429" w:history="1">
        <w:r w:rsidRPr="004D0D86">
          <w:rPr>
            <w:rStyle w:val="Hyperlink"/>
          </w:rPr>
          <w:t>https://www.medpagetoday.com/publichealthpolicy/washington-watch/77876</w:t>
        </w:r>
      </w:hyperlink>
      <w:r>
        <w:t xml:space="preserve">; accessed 6/30/20) </w:t>
      </w:r>
    </w:p>
    <w:p w14:paraId="2C91411B" w14:textId="77777777" w:rsidR="00BD2401" w:rsidRDefault="00BD2401" w:rsidP="00BD2401">
      <w:pPr>
        <w:rPr>
          <w:sz w:val="16"/>
        </w:rPr>
      </w:pPr>
      <w:r w:rsidRPr="1B59AB77">
        <w:rPr>
          <w:sz w:val="16"/>
          <w:szCs w:val="16"/>
        </w:rPr>
        <w:t xml:space="preserve">Statistics released at that time included Trump's weight (239 </w:t>
      </w:r>
      <w:proofErr w:type="spellStart"/>
      <w:r w:rsidRPr="1B59AB77">
        <w:rPr>
          <w:sz w:val="16"/>
          <w:szCs w:val="16"/>
        </w:rPr>
        <w:t>lbs</w:t>
      </w:r>
      <w:proofErr w:type="spellEnd"/>
      <w:r w:rsidRPr="1B59AB77">
        <w:rPr>
          <w:sz w:val="16"/>
          <w:szCs w:val="16"/>
        </w:rPr>
        <w:t>), height (6'3"), total cholesterol (223 mg/dL), triglycerides (129 mg/dL), HDL (67 mg/dL), LDL (143 mg/dL), and hemoglobin A1c (5%). So-called "</w:t>
      </w:r>
      <w:proofErr w:type="spellStart"/>
      <w:r w:rsidRPr="1B59AB77">
        <w:rPr>
          <w:rStyle w:val="Emphasis"/>
        </w:rPr>
        <w:t>girthers</w:t>
      </w:r>
      <w:proofErr w:type="spellEnd"/>
      <w:r w:rsidRPr="1B59AB77">
        <w:rPr>
          <w:sz w:val="16"/>
          <w:szCs w:val="16"/>
        </w:rPr>
        <w:t xml:space="preserve">" </w:t>
      </w:r>
      <w:r w:rsidRPr="1B59AB77">
        <w:rPr>
          <w:rStyle w:val="StyleUnderline"/>
        </w:rPr>
        <w:t xml:space="preserve">scoffed at the reported weight, which they believed was too low, and cardiologists interviewed by the New York Times warned that his LDL level </w:t>
      </w:r>
      <w:r w:rsidRPr="1B59AB77">
        <w:rPr>
          <w:rStyle w:val="Emphasis"/>
        </w:rPr>
        <w:t>seemed too high</w:t>
      </w:r>
      <w:r w:rsidRPr="1B59AB77">
        <w:rPr>
          <w:sz w:val="16"/>
          <w:szCs w:val="16"/>
        </w:rPr>
        <w:t xml:space="preserve"> </w:t>
      </w:r>
      <w:proofErr w:type="gramStart"/>
      <w:r w:rsidRPr="1B59AB77">
        <w:rPr>
          <w:rStyle w:val="StyleUnderline"/>
        </w:rPr>
        <w:t>in light of</w:t>
      </w:r>
      <w:proofErr w:type="gramEnd"/>
      <w:r w:rsidRPr="1B59AB77">
        <w:rPr>
          <w:rStyle w:val="StyleUnderline"/>
        </w:rPr>
        <w:t xml:space="preserve"> his treatment with rosuvastatin</w:t>
      </w:r>
      <w:r w:rsidRPr="1B59AB77">
        <w:rPr>
          <w:sz w:val="16"/>
          <w:szCs w:val="16"/>
        </w:rPr>
        <w:t xml:space="preserve">. Meanwhile, </w:t>
      </w:r>
      <w:r w:rsidRPr="1B59AB77">
        <w:rPr>
          <w:rStyle w:val="StyleUnderline"/>
        </w:rPr>
        <w:t xml:space="preserve">a Brigham and Women's Hospital cardiologist plugged Trump's numbers into a risk calculator for </w:t>
      </w:r>
      <w:proofErr w:type="spellStart"/>
      <w:r w:rsidRPr="1B59AB77">
        <w:rPr>
          <w:rStyle w:val="StyleUnderline"/>
        </w:rPr>
        <w:t>MedPage</w:t>
      </w:r>
      <w:proofErr w:type="spellEnd"/>
      <w:r w:rsidRPr="1B59AB77">
        <w:rPr>
          <w:rStyle w:val="StyleUnderline"/>
        </w:rPr>
        <w:t xml:space="preserve"> Today and determined he had a "</w:t>
      </w:r>
      <w:r w:rsidRPr="1B59AB77">
        <w:rPr>
          <w:rStyle w:val="Emphasis"/>
        </w:rPr>
        <w:t>pretty high"</w:t>
      </w:r>
      <w:r w:rsidRPr="1B59AB77">
        <w:rPr>
          <w:sz w:val="16"/>
          <w:szCs w:val="16"/>
        </w:rPr>
        <w:t xml:space="preserve"> 17% </w:t>
      </w:r>
      <w:r w:rsidRPr="1B59AB77">
        <w:rPr>
          <w:rStyle w:val="Emphasis"/>
        </w:rPr>
        <w:t>chance</w:t>
      </w:r>
      <w:r w:rsidRPr="1B59AB77">
        <w:rPr>
          <w:sz w:val="16"/>
          <w:szCs w:val="16"/>
        </w:rPr>
        <w:t xml:space="preserve"> </w:t>
      </w:r>
      <w:r w:rsidRPr="1B59AB77">
        <w:rPr>
          <w:rStyle w:val="StyleUnderline"/>
        </w:rPr>
        <w:t>of a heart attack or</w:t>
      </w:r>
      <w:r w:rsidRPr="1B59AB77">
        <w:rPr>
          <w:sz w:val="16"/>
          <w:szCs w:val="16"/>
        </w:rPr>
        <w:t xml:space="preserve"> </w:t>
      </w:r>
      <w:r w:rsidRPr="1B59AB77">
        <w:rPr>
          <w:rStyle w:val="StyleUnderline"/>
        </w:rPr>
        <w:t>other</w:t>
      </w:r>
      <w:r w:rsidRPr="1B59AB77">
        <w:rPr>
          <w:sz w:val="16"/>
          <w:szCs w:val="16"/>
        </w:rPr>
        <w:t xml:space="preserve"> atherosclerotic cardiovascular </w:t>
      </w:r>
      <w:r w:rsidRPr="1B59AB77">
        <w:rPr>
          <w:rStyle w:val="StyleUnderline"/>
        </w:rPr>
        <w:t>disease event</w:t>
      </w:r>
      <w:r w:rsidRPr="1B59AB77">
        <w:rPr>
          <w:sz w:val="16"/>
          <w:szCs w:val="16"/>
        </w:rPr>
        <w:t xml:space="preserve"> over the next 10 years. "</w:t>
      </w:r>
      <w:r w:rsidRPr="1B59AB77">
        <w:rPr>
          <w:rStyle w:val="Emphasis"/>
        </w:rPr>
        <w:t>He's a ticking time bomb</w:t>
      </w:r>
      <w:r w:rsidRPr="1B59AB77">
        <w:rPr>
          <w:sz w:val="16"/>
          <w:szCs w:val="16"/>
        </w:rPr>
        <w:t xml:space="preserve">," internist </w:t>
      </w:r>
      <w:r w:rsidRPr="1B59AB77">
        <w:rPr>
          <w:rStyle w:val="StyleUnderline"/>
        </w:rPr>
        <w:t>Patricia Hale, MD, PhD, former associate medical director at New York's Albany Medical Center</w:t>
      </w:r>
      <w:r w:rsidRPr="1B59AB77">
        <w:rPr>
          <w:sz w:val="16"/>
          <w:szCs w:val="16"/>
        </w:rPr>
        <w:t xml:space="preserve">, </w:t>
      </w:r>
      <w:r w:rsidRPr="1B59AB77">
        <w:rPr>
          <w:rStyle w:val="StyleUnderline"/>
        </w:rPr>
        <w:t xml:space="preserve">told </w:t>
      </w:r>
      <w:proofErr w:type="spellStart"/>
      <w:r w:rsidRPr="1B59AB77">
        <w:rPr>
          <w:rStyle w:val="StyleUnderline"/>
        </w:rPr>
        <w:t>MedPage</w:t>
      </w:r>
      <w:proofErr w:type="spellEnd"/>
      <w:r w:rsidRPr="1B59AB77">
        <w:rPr>
          <w:rStyle w:val="StyleUnderline"/>
        </w:rPr>
        <w:t xml:space="preserve"> Today</w:t>
      </w:r>
      <w:r w:rsidRPr="1B59AB77">
        <w:rPr>
          <w:sz w:val="16"/>
          <w:szCs w:val="16"/>
        </w:rPr>
        <w:t xml:space="preserve"> this week. "I never had a male patient live to their 90s with that lifestyle, no way. And </w:t>
      </w:r>
      <w:proofErr w:type="gramStart"/>
      <w:r w:rsidRPr="1B59AB77">
        <w:rPr>
          <w:rStyle w:val="StyleUnderline"/>
        </w:rPr>
        <w:t>certainly</w:t>
      </w:r>
      <w:proofErr w:type="gramEnd"/>
      <w:r w:rsidRPr="1B59AB77">
        <w:rPr>
          <w:rStyle w:val="StyleUnderline"/>
        </w:rPr>
        <w:t xml:space="preserve"> bad stuff started happening in </w:t>
      </w:r>
      <w:r w:rsidRPr="1B59AB77">
        <w:rPr>
          <w:rStyle w:val="Emphasis"/>
        </w:rPr>
        <w:t>their 70s</w:t>
      </w:r>
      <w:r w:rsidRPr="1B59AB77">
        <w:rPr>
          <w:sz w:val="16"/>
          <w:szCs w:val="16"/>
        </w:rPr>
        <w:t xml:space="preserve">. </w:t>
      </w:r>
      <w:r w:rsidRPr="1B59AB77">
        <w:rPr>
          <w:rStyle w:val="StyleUnderline"/>
        </w:rPr>
        <w:t>Usually, they died before they were 80</w:t>
      </w:r>
      <w:r w:rsidRPr="1B59AB77">
        <w:rPr>
          <w:sz w:val="16"/>
          <w:szCs w:val="16"/>
        </w:rPr>
        <w:t>."</w:t>
      </w:r>
    </w:p>
    <w:p w14:paraId="0D59538D" w14:textId="77777777" w:rsidR="00BD2401" w:rsidRPr="00AE2C0B" w:rsidRDefault="00BD2401" w:rsidP="00BD2401"/>
    <w:p w14:paraId="36E70D75" w14:textId="77777777" w:rsidR="00BD2401" w:rsidRDefault="00BD2401" w:rsidP="00BD2401">
      <w:pPr>
        <w:rPr>
          <w:rFonts w:asciiTheme="minorHAnsi" w:hAnsiTheme="minorHAnsi"/>
        </w:rPr>
      </w:pPr>
    </w:p>
    <w:p w14:paraId="6FC7BB29" w14:textId="77777777" w:rsidR="00BD2401" w:rsidRDefault="00BD2401">
      <w:pPr>
        <w:rPr>
          <w:rFonts w:asciiTheme="minorHAnsi" w:hAnsiTheme="minorHAnsi"/>
        </w:rPr>
      </w:pPr>
    </w:p>
    <w:sectPr w:rsidR="00BD24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FE77E1F"/>
    <w:multiLevelType w:val="hybridMultilevel"/>
    <w:tmpl w:val="D1EA9A14"/>
    <w:lvl w:ilvl="0" w:tplc="74AA3B8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9B23C5"/>
    <w:rsid w:val="000139A3"/>
    <w:rsid w:val="00083E4D"/>
    <w:rsid w:val="00100833"/>
    <w:rsid w:val="00104529"/>
    <w:rsid w:val="00105942"/>
    <w:rsid w:val="00107396"/>
    <w:rsid w:val="00144A4C"/>
    <w:rsid w:val="00176AB0"/>
    <w:rsid w:val="00177B7D"/>
    <w:rsid w:val="0018322D"/>
    <w:rsid w:val="001B457E"/>
    <w:rsid w:val="001B5776"/>
    <w:rsid w:val="001E527A"/>
    <w:rsid w:val="001F78CE"/>
    <w:rsid w:val="00230D23"/>
    <w:rsid w:val="00251FC7"/>
    <w:rsid w:val="002855A7"/>
    <w:rsid w:val="002B146A"/>
    <w:rsid w:val="002B5E17"/>
    <w:rsid w:val="00315690"/>
    <w:rsid w:val="00316B75"/>
    <w:rsid w:val="00325646"/>
    <w:rsid w:val="003425E9"/>
    <w:rsid w:val="003460F2"/>
    <w:rsid w:val="0038158C"/>
    <w:rsid w:val="003902BA"/>
    <w:rsid w:val="00390491"/>
    <w:rsid w:val="003A09E2"/>
    <w:rsid w:val="003D1668"/>
    <w:rsid w:val="00407037"/>
    <w:rsid w:val="004605D6"/>
    <w:rsid w:val="004966E3"/>
    <w:rsid w:val="004C60E8"/>
    <w:rsid w:val="004E3579"/>
    <w:rsid w:val="004E728B"/>
    <w:rsid w:val="004F39E0"/>
    <w:rsid w:val="00507A67"/>
    <w:rsid w:val="00537BD5"/>
    <w:rsid w:val="0057268A"/>
    <w:rsid w:val="005739E4"/>
    <w:rsid w:val="005D2912"/>
    <w:rsid w:val="006065BD"/>
    <w:rsid w:val="00645FA9"/>
    <w:rsid w:val="00647866"/>
    <w:rsid w:val="00665003"/>
    <w:rsid w:val="006A2AD0"/>
    <w:rsid w:val="006C2375"/>
    <w:rsid w:val="006D120A"/>
    <w:rsid w:val="006D4ECC"/>
    <w:rsid w:val="00722258"/>
    <w:rsid w:val="007243E5"/>
    <w:rsid w:val="00766EA0"/>
    <w:rsid w:val="00770520"/>
    <w:rsid w:val="007A2226"/>
    <w:rsid w:val="007F5B66"/>
    <w:rsid w:val="00823A1C"/>
    <w:rsid w:val="00845B9D"/>
    <w:rsid w:val="00860984"/>
    <w:rsid w:val="008B3ECB"/>
    <w:rsid w:val="008B4E85"/>
    <w:rsid w:val="008C1B2E"/>
    <w:rsid w:val="0091627E"/>
    <w:rsid w:val="0097032B"/>
    <w:rsid w:val="009742FE"/>
    <w:rsid w:val="009B23C5"/>
    <w:rsid w:val="009D2EAD"/>
    <w:rsid w:val="009D54B2"/>
    <w:rsid w:val="009E1922"/>
    <w:rsid w:val="009F7ED2"/>
    <w:rsid w:val="00A50B20"/>
    <w:rsid w:val="00A92AFA"/>
    <w:rsid w:val="00A93661"/>
    <w:rsid w:val="00A95652"/>
    <w:rsid w:val="00AC0AB8"/>
    <w:rsid w:val="00B33C6D"/>
    <w:rsid w:val="00B4508F"/>
    <w:rsid w:val="00B50740"/>
    <w:rsid w:val="00B55AD5"/>
    <w:rsid w:val="00B8057C"/>
    <w:rsid w:val="00BB6DC5"/>
    <w:rsid w:val="00BD2401"/>
    <w:rsid w:val="00BD6238"/>
    <w:rsid w:val="00BF593B"/>
    <w:rsid w:val="00BF773A"/>
    <w:rsid w:val="00BF7E81"/>
    <w:rsid w:val="00C13773"/>
    <w:rsid w:val="00C17CC8"/>
    <w:rsid w:val="00C47D30"/>
    <w:rsid w:val="00C83417"/>
    <w:rsid w:val="00C9604F"/>
    <w:rsid w:val="00CA19AA"/>
    <w:rsid w:val="00CB0E30"/>
    <w:rsid w:val="00CC5298"/>
    <w:rsid w:val="00CD179C"/>
    <w:rsid w:val="00CD2835"/>
    <w:rsid w:val="00CD736E"/>
    <w:rsid w:val="00CD798D"/>
    <w:rsid w:val="00CE161E"/>
    <w:rsid w:val="00CF59A8"/>
    <w:rsid w:val="00D325A9"/>
    <w:rsid w:val="00D36A8A"/>
    <w:rsid w:val="00D61409"/>
    <w:rsid w:val="00D6691E"/>
    <w:rsid w:val="00D71170"/>
    <w:rsid w:val="00DA1C92"/>
    <w:rsid w:val="00DA25D4"/>
    <w:rsid w:val="00DA6538"/>
    <w:rsid w:val="00E15E75"/>
    <w:rsid w:val="00E31284"/>
    <w:rsid w:val="00E5262C"/>
    <w:rsid w:val="00EC7DC4"/>
    <w:rsid w:val="00ED30CF"/>
    <w:rsid w:val="00F176EF"/>
    <w:rsid w:val="00F30489"/>
    <w:rsid w:val="00F41288"/>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7A19F"/>
  <w15:chartTrackingRefBased/>
  <w15:docId w15:val="{28F0D8B9-F802-457C-B2F0-9650FFCBF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47D30"/>
    <w:rPr>
      <w:rFonts w:ascii="Calibri" w:hAnsi="Calibri"/>
    </w:rPr>
  </w:style>
  <w:style w:type="paragraph" w:styleId="Heading1">
    <w:name w:val="heading 1"/>
    <w:aliases w:val="Pocket"/>
    <w:basedOn w:val="Normal"/>
    <w:next w:val="Normal"/>
    <w:link w:val="Heading1Char"/>
    <w:qFormat/>
    <w:rsid w:val="00C47D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47D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47D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Medium Grid 21,Normal Tag,Heading 21,Heading 2 Char2 Char,Heading 2 Char1 Char Char,Ch,small text,Heading 2 Char Char Char Char,TAG,no read,No Spacing211,No Spacing12,No Spacing2111,ta, Ch,heading 2,No Spacing4,Ta"/>
    <w:basedOn w:val="Normal"/>
    <w:next w:val="Normal"/>
    <w:link w:val="Heading4Char"/>
    <w:uiPriority w:val="3"/>
    <w:unhideWhenUsed/>
    <w:qFormat/>
    <w:rsid w:val="00C47D3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47D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7D30"/>
  </w:style>
  <w:style w:type="character" w:customStyle="1" w:styleId="Heading1Char">
    <w:name w:val="Heading 1 Char"/>
    <w:aliases w:val="Pocket Char"/>
    <w:basedOn w:val="DefaultParagraphFont"/>
    <w:link w:val="Heading1"/>
    <w:rsid w:val="00C47D3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47D3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47D30"/>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Medium Grid 21 Char,Normal Tag Char,Heading 21 Char,Heading 2 Char2 Char Char,Heading 2 Char1 Char Char Char,Ch Char,small text Char,Heading 2 Char Char Char Char Char,TAG Char,ta Char"/>
    <w:basedOn w:val="DefaultParagraphFont"/>
    <w:link w:val="Heading4"/>
    <w:uiPriority w:val="3"/>
    <w:rsid w:val="00C47D3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C47D30"/>
    <w:rPr>
      <w:rFonts w:ascii="Calibri" w:hAnsi="Calibri"/>
      <w:b/>
      <w:i w:val="0"/>
      <w:iCs/>
      <w:sz w:val="22"/>
      <w:u w:val="single"/>
      <w:bdr w:val="none" w:sz="0" w:space="0" w:color="auto"/>
    </w:rPr>
  </w:style>
  <w:style w:type="paragraph" w:customStyle="1" w:styleId="textbold">
    <w:name w:val="text bold"/>
    <w:basedOn w:val="Normal"/>
    <w:link w:val="Emphasis"/>
    <w:uiPriority w:val="7"/>
    <w:qFormat/>
    <w:rsid w:val="009B23C5"/>
    <w:pPr>
      <w:spacing w:line="256" w:lineRule="auto"/>
      <w:ind w:left="720"/>
      <w:jc w:val="both"/>
    </w:pPr>
    <w:rPr>
      <w:b/>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47D30"/>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6"/>
    <w:qFormat/>
    <w:rsid w:val="00C47D30"/>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9B23C5"/>
    <w:pPr>
      <w:spacing w:after="0" w:line="240" w:lineRule="auto"/>
    </w:pPr>
    <w:rPr>
      <w:u w:val="singl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C47D30"/>
    <w:rPr>
      <w:color w:val="auto"/>
      <w:u w:val="none"/>
    </w:rPr>
  </w:style>
  <w:style w:type="paragraph" w:customStyle="1" w:styleId="Card">
    <w:name w:val="Card"/>
    <w:aliases w:val="Dont use,No Spacing41,No Spacing111112,Note Level 2,No Spacing1121,No Spacing112,No Spacing1,Tag and Cite,nonunderlined,Small Text,tag"/>
    <w:basedOn w:val="Heading1"/>
    <w:link w:val="Hyperlink"/>
    <w:autoRedefine/>
    <w:uiPriority w:val="99"/>
    <w:qFormat/>
    <w:rsid w:val="00CB0E3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styleId="FollowedHyperlink">
    <w:name w:val="FollowedHyperlink"/>
    <w:basedOn w:val="DefaultParagraphFont"/>
    <w:uiPriority w:val="99"/>
    <w:semiHidden/>
    <w:unhideWhenUsed/>
    <w:rsid w:val="00C47D30"/>
    <w:rPr>
      <w:color w:val="auto"/>
      <w:u w:val="none"/>
    </w:rPr>
  </w:style>
  <w:style w:type="paragraph" w:styleId="BalloonText">
    <w:name w:val="Balloon Text"/>
    <w:basedOn w:val="Normal"/>
    <w:link w:val="BalloonTextChar"/>
    <w:uiPriority w:val="99"/>
    <w:semiHidden/>
    <w:unhideWhenUsed/>
    <w:rsid w:val="00CB0E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0E30"/>
    <w:rPr>
      <w:rFonts w:ascii="Segoe UI" w:hAnsi="Segoe UI" w:cs="Segoe UI"/>
      <w:sz w:val="18"/>
      <w:szCs w:val="18"/>
    </w:rPr>
  </w:style>
  <w:style w:type="paragraph" w:customStyle="1" w:styleId="css-158dogj">
    <w:name w:val="css-158dogj"/>
    <w:basedOn w:val="Normal"/>
    <w:rsid w:val="00CB0E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CB0E30"/>
    <w:rPr>
      <w:sz w:val="16"/>
      <w:szCs w:val="16"/>
    </w:rPr>
  </w:style>
  <w:style w:type="paragraph" w:styleId="CommentText">
    <w:name w:val="annotation text"/>
    <w:basedOn w:val="Normal"/>
    <w:link w:val="CommentTextChar"/>
    <w:uiPriority w:val="99"/>
    <w:semiHidden/>
    <w:unhideWhenUsed/>
    <w:rsid w:val="00CB0E30"/>
    <w:pPr>
      <w:spacing w:line="240" w:lineRule="auto"/>
    </w:pPr>
    <w:rPr>
      <w:sz w:val="20"/>
      <w:szCs w:val="20"/>
    </w:rPr>
  </w:style>
  <w:style w:type="character" w:customStyle="1" w:styleId="CommentTextChar">
    <w:name w:val="Comment Text Char"/>
    <w:basedOn w:val="DefaultParagraphFont"/>
    <w:link w:val="CommentText"/>
    <w:uiPriority w:val="99"/>
    <w:semiHidden/>
    <w:rsid w:val="00CB0E30"/>
    <w:rPr>
      <w:rFonts w:ascii="Calibri" w:hAnsi="Calibri"/>
      <w:sz w:val="20"/>
      <w:szCs w:val="20"/>
    </w:rPr>
  </w:style>
  <w:style w:type="paragraph" w:styleId="ListParagraph">
    <w:name w:val="List Paragraph"/>
    <w:basedOn w:val="Normal"/>
    <w:uiPriority w:val="99"/>
    <w:unhideWhenUsed/>
    <w:qFormat/>
    <w:rsid w:val="00CB0E30"/>
    <w:pPr>
      <w:ind w:left="720"/>
      <w:contextualSpacing/>
    </w:pPr>
  </w:style>
  <w:style w:type="paragraph" w:customStyle="1" w:styleId="AnalyticsGBN">
    <w:name w:val="AnalyticsGBN"/>
    <w:basedOn w:val="Normal"/>
    <w:link w:val="AnalyticsGBNChar"/>
    <w:uiPriority w:val="4"/>
    <w:qFormat/>
    <w:rsid w:val="00F41288"/>
    <w:pPr>
      <w:keepNext/>
      <w:keepLines/>
      <w:spacing w:before="40"/>
      <w:outlineLvl w:val="3"/>
    </w:pPr>
    <w:rPr>
      <w:rFonts w:eastAsiaTheme="majorEastAsia" w:cstheme="majorBidi"/>
      <w:b/>
      <w:iCs/>
      <w:color w:val="000000" w:themeColor="text1"/>
      <w:sz w:val="24"/>
      <w:szCs w:val="28"/>
    </w:rPr>
  </w:style>
  <w:style w:type="character" w:customStyle="1" w:styleId="AnalyticsGBNChar">
    <w:name w:val="AnalyticsGBN Char"/>
    <w:basedOn w:val="DefaultParagraphFont"/>
    <w:link w:val="AnalyticsGBN"/>
    <w:uiPriority w:val="4"/>
    <w:rsid w:val="00F41288"/>
    <w:rPr>
      <w:rFonts w:ascii="Calibri" w:eastAsiaTheme="majorEastAsia" w:hAnsi="Calibri" w:cstheme="majorBidi"/>
      <w:b/>
      <w:iCs/>
      <w:color w:val="000000" w:themeColor="text1"/>
      <w:sz w:val="24"/>
      <w:szCs w:val="28"/>
    </w:rPr>
  </w:style>
  <w:style w:type="character" w:customStyle="1" w:styleId="gray-dark">
    <w:name w:val="gray-dark"/>
    <w:basedOn w:val="DefaultParagraphFont"/>
    <w:rsid w:val="00A50B20"/>
  </w:style>
  <w:style w:type="character" w:styleId="IntenseEmphasis">
    <w:name w:val="Intense Emphasis"/>
    <w:aliases w:val="Intense Emphasis3,Minimized Char"/>
    <w:basedOn w:val="DefaultParagraphFont"/>
    <w:uiPriority w:val="6"/>
    <w:qFormat/>
    <w:rsid w:val="00F41288"/>
    <w:rPr>
      <w:b w:val="0"/>
      <w:bCs w:val="0"/>
      <w:sz w:val="22"/>
      <w:u w:val="single"/>
    </w:rPr>
  </w:style>
  <w:style w:type="character" w:styleId="Strong">
    <w:name w:val="Strong"/>
    <w:basedOn w:val="DefaultParagraphFont"/>
    <w:uiPriority w:val="22"/>
    <w:qFormat/>
    <w:rsid w:val="00F41288"/>
    <w:rPr>
      <w:b/>
      <w:bCs/>
    </w:rPr>
  </w:style>
  <w:style w:type="paragraph" w:styleId="NormalWeb">
    <w:name w:val="Normal (Web)"/>
    <w:basedOn w:val="Normal"/>
    <w:uiPriority w:val="99"/>
    <w:semiHidden/>
    <w:unhideWhenUsed/>
    <w:rsid w:val="00F4128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washingtonpost.com/opinions/2020/06/26/trumps-new-reelection-strategy-reveals-his-contempt-his-voters/" TargetMode="External"/><Relationship Id="rId299" Type="http://schemas.openxmlformats.org/officeDocument/2006/relationships/hyperlink" Target="https://www.theguardian.com/commentisfree/2020/jun/30/president-trump-drop-out-election-covid-19-bounty-hunts" TargetMode="External"/><Relationship Id="rId21" Type="http://schemas.openxmlformats.org/officeDocument/2006/relationships/hyperlink" Target="https://www.voteathome.org/" TargetMode="External"/><Relationship Id="rId63" Type="http://schemas.openxmlformats.org/officeDocument/2006/relationships/hyperlink" Target="https://www.washingtonpost.com/news/wonk/wp/2016/10/19/gallup-support-for-marijuana-legalization-surges-to-new-highs/" TargetMode="External"/><Relationship Id="rId159" Type="http://schemas.openxmlformats.org/officeDocument/2006/relationships/hyperlink" Target="https://www.law.cornell.edu/uscode/text/2/7" TargetMode="External"/><Relationship Id="rId324" Type="http://schemas.openxmlformats.org/officeDocument/2006/relationships/hyperlink" Target="https://www.pewresearch.org/global/2020/01/08/trump-ratings-remain-low-around-globe-while-views-of-u-s-stay-mostly-favorable/" TargetMode="External"/><Relationship Id="rId366" Type="http://schemas.openxmlformats.org/officeDocument/2006/relationships/hyperlink" Target="https://www.cnn.com/2020/06/26/politics/joe-biden-masks-mandatory-coronavirus/index.html" TargetMode="External"/><Relationship Id="rId170" Type="http://schemas.openxmlformats.org/officeDocument/2006/relationships/hyperlink" Target="https://www.vox.com/2020/3/18/21183492/election-coronavirus-ohio-pandemic-supreme-court-speweik" TargetMode="External"/><Relationship Id="rId226" Type="http://schemas.openxmlformats.org/officeDocument/2006/relationships/hyperlink" Target="https://www.cnn.com/election/2020/presidential-polls/arizona" TargetMode="External"/><Relationship Id="rId268" Type="http://schemas.openxmlformats.org/officeDocument/2006/relationships/hyperlink" Target="https://www.washingtonpost.com/business/2020/05/10/top-white-house-advisers-unlike-their-boss-increasingly-worry-stimulus-spending-is-costing-too-much/?itid=lk_inline_manual_10" TargetMode="External"/><Relationship Id="rId32" Type="http://schemas.openxmlformats.org/officeDocument/2006/relationships/hyperlink" Target="https://www.latimes.com/politics/story/2020-06-11/young-people-joined-george-floyd-protests-but-will-they-vote" TargetMode="External"/><Relationship Id="rId74" Type="http://schemas.openxmlformats.org/officeDocument/2006/relationships/hyperlink" Target="https://noprop205.com/" TargetMode="External"/><Relationship Id="rId128" Type="http://schemas.openxmlformats.org/officeDocument/2006/relationships/hyperlink" Target="https://www.politico.com/news/2020/06/15/trump-glide-reelection-republican-officials-316457" TargetMode="External"/><Relationship Id="rId335" Type="http://schemas.openxmlformats.org/officeDocument/2006/relationships/hyperlink" Target="https://www.pewresearch.org/fact-tank/2020/02/04/about-half-of-americans-are-ok-with-dna-testing-companies-sharing-user-data-with-law-enforcement/" TargetMode="External"/><Relationship Id="rId377" Type="http://schemas.openxmlformats.org/officeDocument/2006/relationships/hyperlink" Target="https://thefederalist.com/2019/05/13/early-90s-called-joe-biden-want-foreign-policy-back/" TargetMode="External"/><Relationship Id="rId5" Type="http://schemas.openxmlformats.org/officeDocument/2006/relationships/webSettings" Target="webSettings.xml"/><Relationship Id="rId181" Type="http://schemas.openxmlformats.org/officeDocument/2006/relationships/hyperlink" Target="https://www.law.cornell.edu/uscode/text/2/7" TargetMode="External"/><Relationship Id="rId237" Type="http://schemas.openxmlformats.org/officeDocument/2006/relationships/hyperlink" Target="https://www.realclearpolitics.com/epolls/2020/president/us/general_election_trump_vs_biden-6247.html" TargetMode="External"/><Relationship Id="rId402" Type="http://schemas.openxmlformats.org/officeDocument/2006/relationships/hyperlink" Target="https://lite.cnn.com/en/article/h_937945a1e101f0052bb5d11048b9d67a" TargetMode="External"/><Relationship Id="rId279" Type="http://schemas.openxmlformats.org/officeDocument/2006/relationships/hyperlink" Target="https://www.independent.co.uk/false" TargetMode="External"/><Relationship Id="rId43" Type="http://schemas.openxmlformats.org/officeDocument/2006/relationships/hyperlink" Target="https://queenseagle.com/all/citys-dna-database-swells-as-cops-log-new-yorkers-genetic-material?rq=nypd%20dna" TargetMode="External"/><Relationship Id="rId139" Type="http://schemas.openxmlformats.org/officeDocument/2006/relationships/hyperlink" Target="https://www.scmp.com/economy/china-economy/article/3090235/donald-trump-needs-china-trade-deal-or-war-beat-joe-biden" TargetMode="External"/><Relationship Id="rId290" Type="http://schemas.openxmlformats.org/officeDocument/2006/relationships/hyperlink" Target="https://www.ipsos.com/en-us/new-polls/abc-coronavirus-poll-wave-11" TargetMode="External"/><Relationship Id="rId304" Type="http://schemas.openxmlformats.org/officeDocument/2006/relationships/hyperlink" Target="https://link.gale.com/apps/doc/A625772752/STND?u=umuser&amp;sid=STND&amp;xid=aef67f41%5d//%20cbarry%20x" TargetMode="External"/><Relationship Id="rId346" Type="http://schemas.openxmlformats.org/officeDocument/2006/relationships/hyperlink" Target="https://www.latimes.com/opinion/story/2020-06-28/donald-trump-approval-ratings-election" TargetMode="External"/><Relationship Id="rId388" Type="http://schemas.openxmlformats.org/officeDocument/2006/relationships/hyperlink" Target="https://www.newyorker.com/magazine/2012/10/29/the-voter-fraud-myth" TargetMode="External"/><Relationship Id="rId85" Type="http://schemas.openxmlformats.org/officeDocument/2006/relationships/hyperlink" Target="https://www.cnbc.com/2020/06/17/biden-leads-trump-in-2020-election-swing-states-cnbcchange-research-poll.html" TargetMode="External"/><Relationship Id="rId150" Type="http://schemas.openxmlformats.org/officeDocument/2006/relationships/hyperlink" Target="https://twitter.com/ScottPaulAAM/status/1217491025079492608" TargetMode="External"/><Relationship Id="rId192" Type="http://schemas.openxmlformats.org/officeDocument/2006/relationships/hyperlink" Target="https://www.law.cornell.edu/constitution/amendmentxvii" TargetMode="External"/><Relationship Id="rId206" Type="http://schemas.openxmlformats.org/officeDocument/2006/relationships/hyperlink" Target="https://twitter.com/realDonaldTrump/status/1276205906338824192?s=20" TargetMode="External"/><Relationship Id="rId413" Type="http://schemas.openxmlformats.org/officeDocument/2006/relationships/hyperlink" Target="https://www.gq.com/story/biden-climate-change-record" TargetMode="External"/><Relationship Id="rId248" Type="http://schemas.openxmlformats.org/officeDocument/2006/relationships/hyperlink" Target="https://www.washingtonpost.com/politics/big-majorities-support-protests-over-floyd-killing-and-say-police-need-to-change-poll-finds/2020/06/08/6742d52c-a9b9-11ea-9063-e69bd6520940_story.html" TargetMode="External"/><Relationship Id="rId12" Type="http://schemas.openxmlformats.org/officeDocument/2006/relationships/hyperlink" Target="https://www.cambridge.org/core/journals/american-political-science-review/article/effects-of-canvassing-telephone-calls-and-direct-mail-on-voter-turnout-a-field-experiment/E7C645533F3B750E599BAFE710B477BF" TargetMode="External"/><Relationship Id="rId108" Type="http://schemas.openxmlformats.org/officeDocument/2006/relationships/hyperlink" Target="https://law.marquette.edu/poll/" TargetMode="External"/><Relationship Id="rId315" Type="http://schemas.openxmlformats.org/officeDocument/2006/relationships/hyperlink" Target="https://www.nbcnews.com/think/opinion/trump-s-reaction-black-lives-matter-pandemic-has-destroyed-u-ncna1228021" TargetMode="External"/><Relationship Id="rId357" Type="http://schemas.openxmlformats.org/officeDocument/2006/relationships/hyperlink" Target="https://news.gallup.com/poll/276932/several-issues-tie-important-2020-election.aspx" TargetMode="External"/><Relationship Id="rId54" Type="http://schemas.openxmlformats.org/officeDocument/2006/relationships/hyperlink" Target="https://www.pewresearch.org/fact-tank/2020/01/22/four-in-ten-u-s-drug-arrests-in-2018-were-for-marijuana-offenses-mostly-possession/" TargetMode="External"/><Relationship Id="rId96" Type="http://schemas.openxmlformats.org/officeDocument/2006/relationships/hyperlink" Target="https://www.gravismarketing.com/gravis-minnesota-poll-results/" TargetMode="External"/><Relationship Id="rId161" Type="http://schemas.openxmlformats.org/officeDocument/2006/relationships/hyperlink" Target="https://www.realclearpolitics.com/video/2020/04/14/legal_eagle_can_the_president_cancel_the_election__what_would_happen.html" TargetMode="External"/><Relationship Id="rId217" Type="http://schemas.openxmlformats.org/officeDocument/2006/relationships/hyperlink" Target="https://poll.qu.edu/national/release-detail?ReleaseID=3664" TargetMode="External"/><Relationship Id="rId399" Type="http://schemas.openxmlformats.org/officeDocument/2006/relationships/hyperlink" Target="https://www.axios.com/joe-biden-trump-postpone-2020-election-coronavirus-cf898832-6286-49a3-9e8d-dec5ddf1b136.html" TargetMode="External"/><Relationship Id="rId259" Type="http://schemas.openxmlformats.org/officeDocument/2006/relationships/hyperlink" Target="https://www.realclearpolitics.com/elections/betting_odds/2020_president/" TargetMode="External"/><Relationship Id="rId424" Type="http://schemas.openxmlformats.org/officeDocument/2006/relationships/hyperlink" Target="https://www.motherjones.com/environment/2019/05/joe-biden-climate-plan/" TargetMode="External"/><Relationship Id="rId23" Type="http://schemas.openxmlformats.org/officeDocument/2006/relationships/hyperlink" Target="https://thehill.com/policy/cybersecurity/489113-democrats-press-stimulus-funding-boost-mail-in-voting" TargetMode="External"/><Relationship Id="rId119" Type="http://schemas.openxmlformats.org/officeDocument/2006/relationships/hyperlink" Target="https://www.defenseone.com/ideas/2020/02/how-stock-bubble-could-unwind-americas-national-security/163047/" TargetMode="External"/><Relationship Id="rId270" Type="http://schemas.openxmlformats.org/officeDocument/2006/relationships/hyperlink" Target="https://www.politico.com/news/2020/05/10/lamar-alexander-money-coronavirus-help-247171" TargetMode="External"/><Relationship Id="rId326" Type="http://schemas.openxmlformats.org/officeDocument/2006/relationships/hyperlink" Target="https://bfpg.co.uk/wp-content/uploads/2020/05/Public-Opinion-on-Global-Britain-COVID-19-Sophia-Gaston-BFPG.pdf" TargetMode="External"/><Relationship Id="rId65" Type="http://schemas.openxmlformats.org/officeDocument/2006/relationships/hyperlink" Target="https://www.washingtonpost.com/news/wonk/wp/2016/10/12/support-for-marijuana-legalization-hits-new-heights-ahead-of-november-election/?itid=lk_inline_manual_3" TargetMode="External"/><Relationship Id="rId130" Type="http://schemas.openxmlformats.org/officeDocument/2006/relationships/hyperlink" Target="https://www.nytimes.com/2020/06/23/business/economy/trump-navarro-china-trade-deal.html" TargetMode="External"/><Relationship Id="rId368" Type="http://schemas.openxmlformats.org/officeDocument/2006/relationships/hyperlink" Target="https://www.cnn.com/2020/06/26/politics/donald-trump-coronavirus-protocols/index.html" TargetMode="External"/><Relationship Id="rId172" Type="http://schemas.openxmlformats.org/officeDocument/2006/relationships/hyperlink" Target="https://www.cnn.com/2020/03/18/politics/trump-cancel-2020-election/index.html" TargetMode="External"/><Relationship Id="rId228" Type="http://schemas.openxmlformats.org/officeDocument/2006/relationships/hyperlink" Target="https://www.cnn.com/2019/01/08/politics/republicans-democrats-divide-party-demographics-districts/index.html" TargetMode="External"/><Relationship Id="rId281" Type="http://schemas.openxmlformats.org/officeDocument/2006/relationships/hyperlink" Target="https://www.nytimes.com/2020/06/07/opinion/trump-mattis-polls.html" TargetMode="External"/><Relationship Id="rId337" Type="http://schemas.openxmlformats.org/officeDocument/2006/relationships/hyperlink" Target="https://www.justice.gov/opa/pr/department-justice-announces-interim-policy-emerging-method-generate-leads-unsolved-violent" TargetMode="External"/><Relationship Id="rId34" Type="http://schemas.openxmlformats.org/officeDocument/2006/relationships/hyperlink" Target="https://www.latimes.com/politics/story/2020-03-25/joe-biden-young-voters-nominee" TargetMode="External"/><Relationship Id="rId76" Type="http://schemas.openxmlformats.org/officeDocument/2006/relationships/hyperlink" Target="https://www.pewresearch.org/fact-tank/2019/11/14/americans-support-marijuana-legalization/" TargetMode="External"/><Relationship Id="rId141" Type="http://schemas.openxmlformats.org/officeDocument/2006/relationships/hyperlink" Target="https://www.scmp.com/economy/china-economy/article/3078745/what-us-china-trade-war-how-it-started-and-what-inside-phase" TargetMode="External"/><Relationship Id="rId379" Type="http://schemas.openxmlformats.org/officeDocument/2006/relationships/hyperlink" Target="https://www.hoover.org/research/case-against-interventionist-foreign-policy" TargetMode="External"/><Relationship Id="rId7" Type="http://schemas.openxmlformats.org/officeDocument/2006/relationships/hyperlink" Target="https://slate.com/news-and-politics/2020/06/introducing-trump-vincibility-watch-white-power-treason.html" TargetMode="External"/><Relationship Id="rId183" Type="http://schemas.openxmlformats.org/officeDocument/2006/relationships/hyperlink" Target="https://www.law.cornell.edu/constitution/articleii" TargetMode="External"/><Relationship Id="rId239" Type="http://schemas.openxmlformats.org/officeDocument/2006/relationships/hyperlink" Target="https://projects.economist.com/us-2020-forecast/president" TargetMode="External"/><Relationship Id="rId390" Type="http://schemas.openxmlformats.org/officeDocument/2006/relationships/hyperlink" Target="https://www.washingtonpost.com/outlook/2020/04/17/liberate-michigan-trump-constitution/?itid=lk_inline_manual_18" TargetMode="External"/><Relationship Id="rId404" Type="http://schemas.openxmlformats.org/officeDocument/2006/relationships/hyperlink" Target="https://www.cnn.com/2000/ALLPOLITICS/stories/12/13/gore.ends.campaign/index.html" TargetMode="External"/><Relationship Id="rId250" Type="http://schemas.openxmlformats.org/officeDocument/2006/relationships/hyperlink" Target="https://foreignpolicy.com/2020/03/13/trump-coronavirus-response-economy-election-2020/" TargetMode="External"/><Relationship Id="rId292" Type="http://schemas.openxmlformats.org/officeDocument/2006/relationships/hyperlink" Target="https://www.penncapital-star.com/government-politics/allegheny-county-democratic-committee-endorses-trump-supporter-fails-to-back-african-american-incumbent/" TargetMode="External"/><Relationship Id="rId306" Type="http://schemas.openxmlformats.org/officeDocument/2006/relationships/hyperlink" Target="https://link.gale.com/apps/doc/A625772752/STND?u=umuser&amp;sid=STND&amp;xid=aef67f41%5d//%20cbarry%20x" TargetMode="External"/><Relationship Id="rId45" Type="http://schemas.openxmlformats.org/officeDocument/2006/relationships/hyperlink" Target="https://www.pewtrusts.org/en/research-and-analysis/blogs/stateline/2020/02/20/dna-databases-are-boon-to-police-but-menace-to-privacy-critics-say" TargetMode="External"/><Relationship Id="rId87" Type="http://schemas.openxmlformats.org/officeDocument/2006/relationships/hyperlink" Target="https://www.wxii12.com/article/trump-campaign-targets-biden-in-new-north-carolina-attack-ads/32585082" TargetMode="External"/><Relationship Id="rId110" Type="http://schemas.openxmlformats.org/officeDocument/2006/relationships/hyperlink" Target="https://www.usnews.com/news/elections/articles/2020-06-04/joe-biden-widens-lead-over-trump-in-north-carolina-poll-finds" TargetMode="External"/><Relationship Id="rId348" Type="http://schemas.openxmlformats.org/officeDocument/2006/relationships/hyperlink" Target="https://www.brookings.edu/blog/fixgov/2020/06/03/new-polling-eroding-support-from-white-working-class-women-threatens-trumps-reelection/" TargetMode="External"/><Relationship Id="rId152" Type="http://schemas.openxmlformats.org/officeDocument/2006/relationships/hyperlink" Target="https://www.nytimes.com/2020/01/14/business/economy/trump-china-trade-deal.html" TargetMode="External"/><Relationship Id="rId194" Type="http://schemas.openxmlformats.org/officeDocument/2006/relationships/hyperlink" Target="https://www.medpagetoday.com/publichealthpolicy/washington-watch/77876" TargetMode="External"/><Relationship Id="rId208" Type="http://schemas.openxmlformats.org/officeDocument/2006/relationships/hyperlink" Target="https://www.azcentral.com/story/news/local/phoenix/2020/06/23/phoenix-rally-president-donald-trump-barely-mentions-covid-19-crowd-mostly-unmasked-supporters/3239570001/" TargetMode="External"/><Relationship Id="rId415" Type="http://schemas.openxmlformats.org/officeDocument/2006/relationships/hyperlink" Target="https://www.theguardian.com/commentisfree/2019/may/13/joe-biden-is-a-climate-denier" TargetMode="External"/><Relationship Id="rId261" Type="http://schemas.openxmlformats.org/officeDocument/2006/relationships/hyperlink" Target="https://geoquant.com/" TargetMode="External"/><Relationship Id="rId14" Type="http://schemas.openxmlformats.org/officeDocument/2006/relationships/hyperlink" Target="https://www.voteathome.org/wp-content/uploads/2019/07/NVAHI-Guide-to-When_How-to-Apply-2020.pdf" TargetMode="External"/><Relationship Id="rId56" Type="http://schemas.openxmlformats.org/officeDocument/2006/relationships/hyperlink" Target="https://www.chicagotribune.com/marijuana/illinois/ct-legal-weed-first-day-recreational-sales-20200101-fhtdvp4j6naphff6jmnnh6fkqy-story.html" TargetMode="External"/><Relationship Id="rId317" Type="http://schemas.openxmlformats.org/officeDocument/2006/relationships/hyperlink" Target="https://www.cnn.com/2019/08/02/politics/nuclear-treaty-inf-us-withdraws-russia/index.html" TargetMode="External"/><Relationship Id="rId359" Type="http://schemas.openxmlformats.org/officeDocument/2006/relationships/hyperlink" Target="https://www.cnn.com/2020/06/26/politics/fact-check-pence-briefing-coronavirus-june/index.html" TargetMode="External"/><Relationship Id="rId98" Type="http://schemas.openxmlformats.org/officeDocument/2006/relationships/hyperlink" Target="https://law.marquette.edu/poll/" TargetMode="External"/><Relationship Id="rId121" Type="http://schemas.openxmlformats.org/officeDocument/2006/relationships/hyperlink" Target="https://www.vice.com/en_us/article/g5pxdx/how-joe-biden-could-become-an-unlikely-climate-savior" TargetMode="External"/><Relationship Id="rId163" Type="http://schemas.openxmlformats.org/officeDocument/2006/relationships/hyperlink" Target="https://twitter.com/JoshuaADouglas/status/1238875671386034176?ref_src=twsrc%5Etfw%7Ctwcamp%5Etweetembed%7Ctwterm%5E1238875671386034176&amp;ref_url=https%3A%2F%2Fwww.businessinsider.com%2Ftrump-cant-cancel-or-postpone-the-november-election-over-coronavirus-2020-3" TargetMode="External"/><Relationship Id="rId219" Type="http://schemas.openxmlformats.org/officeDocument/2006/relationships/hyperlink" Target="https://fivethirtyeight.com/features/trump-may-become-the-first-republican-in-60-years-to-lose-white-college-graduates/" TargetMode="External"/><Relationship Id="rId370" Type="http://schemas.openxmlformats.org/officeDocument/2006/relationships/hyperlink" Target="https://twitter.com/realDonaldTrump/status/1276868868359815169" TargetMode="External"/><Relationship Id="rId426" Type="http://schemas.openxmlformats.org/officeDocument/2006/relationships/hyperlink" Target="https://www.berelianimd.com/blog/president-trump-has-heart-disease" TargetMode="External"/><Relationship Id="rId230" Type="http://schemas.openxmlformats.org/officeDocument/2006/relationships/hyperlink" Target="https://www.brookings.edu/blog/fixgov/2020/06/29/trumps-reelection-campaign-is-in-crisis/" TargetMode="External"/><Relationship Id="rId25" Type="http://schemas.openxmlformats.org/officeDocument/2006/relationships/hyperlink" Target="https://papers.ssrn.com/sol3/papers.cfm?abstract_id=3562796" TargetMode="External"/><Relationship Id="rId67" Type="http://schemas.openxmlformats.org/officeDocument/2006/relationships/hyperlink" Target="http://www.gallup.com/poll/183272/record-high-americans-support-sex-marriage.aspx" TargetMode="External"/><Relationship Id="rId272" Type="http://schemas.openxmlformats.org/officeDocument/2006/relationships/hyperlink" Target="https://www.washingtonpost.com/opinions/2020/05/06/trump-knows-exactly-how-save-his-reelection-with-show/?itid=lk_inline_manual_14" TargetMode="External"/><Relationship Id="rId328" Type="http://schemas.openxmlformats.org/officeDocument/2006/relationships/hyperlink" Target="https://news.miami.edu/stories/2020/05/experts-address-the-effects-of-covid-19-on-the-presidential-campaign.html" TargetMode="External"/><Relationship Id="rId132" Type="http://schemas.openxmlformats.org/officeDocument/2006/relationships/hyperlink" Target="https://www.nytimes.com/2020/01/15/business/economy/china-trade-deal.html" TargetMode="External"/><Relationship Id="rId174" Type="http://schemas.openxmlformats.org/officeDocument/2006/relationships/hyperlink" Target="https://www.law.cornell.edu/uscode/text/3/1" TargetMode="External"/><Relationship Id="rId381" Type="http://schemas.openxmlformats.org/officeDocument/2006/relationships/hyperlink" Target="https://www.washingtonpost.com/opinions/2020/05/14/we-need-prepare-possibility-trump-rejecting-election-results/" TargetMode="External"/><Relationship Id="rId241" Type="http://schemas.openxmlformats.org/officeDocument/2006/relationships/hyperlink" Target="https://www.vox.com/2020/5/12/21254481/v-shaped-recovery-unlikely" TargetMode="External"/><Relationship Id="rId36" Type="http://schemas.openxmlformats.org/officeDocument/2006/relationships/hyperlink" Target="https://link.gale.com/apps/doc/A625772752/STND?u=umuser&amp;sid=STND&amp;xid=aef67f41%5d//%20cbarry%20x" TargetMode="External"/><Relationship Id="rId283" Type="http://schemas.openxmlformats.org/officeDocument/2006/relationships/hyperlink" Target="https://www.theatlantic.com/politics/archive/2020/06/james-mattis-denounces-trump-protests-militarization/612640/" TargetMode="External"/><Relationship Id="rId339" Type="http://schemas.openxmlformats.org/officeDocument/2006/relationships/hyperlink" Target="https://www.23andme.com/howitworks/" TargetMode="External"/><Relationship Id="rId78" Type="http://schemas.openxmlformats.org/officeDocument/2006/relationships/hyperlink" Target="https://www.dataforprogress.org/the-new-progressive-agenda" TargetMode="External"/><Relationship Id="rId101" Type="http://schemas.openxmlformats.org/officeDocument/2006/relationships/hyperlink" Target="https://law.marquette.edu/poll/" TargetMode="External"/><Relationship Id="rId143" Type="http://schemas.openxmlformats.org/officeDocument/2006/relationships/hyperlink" Target="https://www.usatoday.com/story/opinion/2019/06/07/2020-candidates-should-make-criminal-justice-central-campaigns/1289640001/" TargetMode="External"/><Relationship Id="rId185" Type="http://schemas.openxmlformats.org/officeDocument/2006/relationships/hyperlink" Target="https://scholar.google.com/scholar_case?case=10289081725638058283&amp;hl=en&amp;as_sdt=6&amp;as_vis=1&amp;oi=scholarr" TargetMode="External"/><Relationship Id="rId350" Type="http://schemas.openxmlformats.org/officeDocument/2006/relationships/hyperlink" Target="https://www.nbcnews.com/politics/supreme-court/trump-setbacks-elevate-supreme-court-voting-issue-2020-election-n1231484" TargetMode="External"/><Relationship Id="rId406" Type="http://schemas.openxmlformats.org/officeDocument/2006/relationships/hyperlink" Target="https://abcnews.go.com/Politics/joe-biden-heads-philadelphia-give-pitch-uniting-country/story?id=63089272" TargetMode="External"/><Relationship Id="rId9" Type="http://schemas.openxmlformats.org/officeDocument/2006/relationships/hyperlink" Target="https://www.scientificamerican.com/article/trump-vs-biden-how-covid-19-will-affect-voting-for-president1/" TargetMode="External"/><Relationship Id="rId210" Type="http://schemas.openxmlformats.org/officeDocument/2006/relationships/hyperlink" Target="https://scri.siena.edu/2020/06/28/national-and-battleground-crosstabs-ny-times-siena-college-poll/" TargetMode="External"/><Relationship Id="rId392" Type="http://schemas.openxmlformats.org/officeDocument/2006/relationships/hyperlink" Target="https://www.washingtonpost.com/politics/michigan-militia-puts-armed-protest-in-the-spotlight/2020/05/02/bd9a80b2-8c2e-11ea-80df-d24b35a568ae_story.html?itid=lk_inline_manual_18" TargetMode="External"/><Relationship Id="rId252" Type="http://schemas.openxmlformats.org/officeDocument/2006/relationships/hyperlink" Target="https://www.cnn.com/2020/05/20/business/economy-election-trump-biden-jobs/index.html" TargetMode="External"/><Relationship Id="rId294" Type="http://schemas.openxmlformats.org/officeDocument/2006/relationships/hyperlink" Target="http://rookings.edu/blog/fixgov/2020/06/03/new-polling-eroding-support-from-white-working-class-women-threatens-trumps-reelection" TargetMode="External"/><Relationship Id="rId308" Type="http://schemas.openxmlformats.org/officeDocument/2006/relationships/hyperlink" Target="https://www.theatlantic.com/ideas/archive/2020/03/coronavirus-election/608989/" TargetMode="External"/><Relationship Id="rId47" Type="http://schemas.openxmlformats.org/officeDocument/2006/relationships/hyperlink" Target="http://mgaleg.maryland.gov/2020RS/bills/sb/sb0848F.pdf" TargetMode="External"/><Relationship Id="rId89" Type="http://schemas.openxmlformats.org/officeDocument/2006/relationships/hyperlink" Target="https://www.nytimes.com/2020/06/25/upshot/poll-2020-biden-battlegrounds.html" TargetMode="External"/><Relationship Id="rId112" Type="http://schemas.openxmlformats.org/officeDocument/2006/relationships/hyperlink" Target="https://www.washingtonpost.com/opinions/2020/06/04/more-signs-emerge-that-trumps-base-is-eroding/" TargetMode="External"/><Relationship Id="rId154" Type="http://schemas.openxmlformats.org/officeDocument/2006/relationships/hyperlink" Target="https://www.nytimes.com/2019/08/05/business/china-currency.html" TargetMode="External"/><Relationship Id="rId361" Type="http://schemas.openxmlformats.org/officeDocument/2006/relationships/hyperlink" Target="https://www.argusleader.com/story/news/politics/2020/06/03/military-flyover-planned-mount-rushmore-fireworks-president-donald-trump/3138653001/" TargetMode="External"/><Relationship Id="rId196" Type="http://schemas.openxmlformats.org/officeDocument/2006/relationships/hyperlink" Target="https://washingtonmonthly.com/2020/06/24/how-trump-will-try-to-steal-the-election/" TargetMode="External"/><Relationship Id="rId417" Type="http://schemas.openxmlformats.org/officeDocument/2006/relationships/hyperlink" Target="https://www.brookings.edu/blog/fixgov/2020/06/23/the-limitations-of-a-climate-change-presidency/" TargetMode="External"/><Relationship Id="rId16" Type="http://schemas.openxmlformats.org/officeDocument/2006/relationships/hyperlink" Target="https://thehill.com/homenews/state-watch/501577-heres-where-your-state-stands-on-mail-in-voting" TargetMode="External"/><Relationship Id="rId221" Type="http://schemas.openxmlformats.org/officeDocument/2006/relationships/hyperlink" Target="https://www.people-press.org/2018/08/09/an-examination-of-the-2016-electorate-based-on-validated-voters/" TargetMode="External"/><Relationship Id="rId263" Type="http://schemas.openxmlformats.org/officeDocument/2006/relationships/hyperlink" Target="https://app.geoquant.com/" TargetMode="External"/><Relationship Id="rId319" Type="http://schemas.openxmlformats.org/officeDocument/2006/relationships/hyperlink" Target="https://2009-2017.state.gov/r/pa/ei/pix/c36693.htm" TargetMode="External"/><Relationship Id="rId58" Type="http://schemas.openxmlformats.org/officeDocument/2006/relationships/hyperlink" Target="https://apnews.com/2536e69f5b4a6d80faa26a1837158581" TargetMode="External"/><Relationship Id="rId123" Type="http://schemas.openxmlformats.org/officeDocument/2006/relationships/hyperlink" Target="https://www.vice.com/en_us/article/g5pxdx/how-joe-biden-could-become-an-unlikely-climate-savior" TargetMode="External"/><Relationship Id="rId330" Type="http://schemas.openxmlformats.org/officeDocument/2006/relationships/hyperlink" Target="https://www.nbcnews.com/politics/2020-election/trump-s-growing-re-election-threat-republican-skeptics-n1232245" TargetMode="External"/><Relationship Id="rId165" Type="http://schemas.openxmlformats.org/officeDocument/2006/relationships/hyperlink" Target="https://www.cnn.com/2020/04/10/politics/fact-check-trump-lying-voter-fraud/index.html" TargetMode="External"/><Relationship Id="rId372" Type="http://schemas.openxmlformats.org/officeDocument/2006/relationships/hyperlink" Target="https://www.cnn.com/2020/06/26/politics/trump-signs-monuments-executive-order/index.html" TargetMode="External"/><Relationship Id="rId428" Type="http://schemas.openxmlformats.org/officeDocument/2006/relationships/hyperlink" Target="https://web.archive.org/web/2019*/https://www.drmortons.co.uk/blog/melania-trump-warned-by-uk-cardiologist-donald-could-die-on-the-job/" TargetMode="External"/><Relationship Id="rId232" Type="http://schemas.openxmlformats.org/officeDocument/2006/relationships/hyperlink" Target="https://projects.fivethirtyeight.com/polls/president-general/national/" TargetMode="External"/><Relationship Id="rId274" Type="http://schemas.openxmlformats.org/officeDocument/2006/relationships/hyperlink" Target="https://www.politico.com/news/2020/05/11/conservative-protest-lockdown-243638" TargetMode="External"/><Relationship Id="rId27" Type="http://schemas.openxmlformats.org/officeDocument/2006/relationships/hyperlink" Target="https://www.gsb.stanford.edu/insights/disaster-relief-helps-incumbent" TargetMode="External"/><Relationship Id="rId69" Type="http://schemas.openxmlformats.org/officeDocument/2006/relationships/hyperlink" Target="https://www.washingtonpost.com/news/wonk/wp/2016/10/05/marijuana-legalization-is-leading-in-every-state-where-its-on-the-ballot-this-november/?itid=lk_inline_manual_13" TargetMode="External"/><Relationship Id="rId134" Type="http://schemas.openxmlformats.org/officeDocument/2006/relationships/hyperlink" Target="https://www.nytimes.com/2020/05/29/us/politics/trump-hong-kong-china-WHO.html" TargetMode="External"/><Relationship Id="rId80" Type="http://schemas.openxmlformats.org/officeDocument/2006/relationships/hyperlink" Target="https://www.fool.com/investing/2019/12/14/5-reasons-marijuana-wont-be-legalized-in-the-us-in.aspx" TargetMode="External"/><Relationship Id="rId176" Type="http://schemas.openxmlformats.org/officeDocument/2006/relationships/hyperlink" Target="https://www.law.cornell.edu/uscode/text/2/7" TargetMode="External"/><Relationship Id="rId341" Type="http://schemas.openxmlformats.org/officeDocument/2006/relationships/hyperlink" Target="https://www.washingtonpost.com/news/true-crime/wp/2018/04/27/golden-state-killer-dna-website-gedmatch-was-used-to-identify-joseph-deangelo-as-suspect-police-say/" TargetMode="External"/><Relationship Id="rId383" Type="http://schemas.openxmlformats.org/officeDocument/2006/relationships/hyperlink" Target="https://yalebooks.yale.edu/book/9780300204438/how-rig-election" TargetMode="External"/><Relationship Id="rId201" Type="http://schemas.openxmlformats.org/officeDocument/2006/relationships/hyperlink" Target="https://www.cnn.com/2020/06/28/politics/trump-tweet-supporters-man-chants-white-power/index.html" TargetMode="External"/><Relationship Id="rId243" Type="http://schemas.openxmlformats.org/officeDocument/2006/relationships/hyperlink" Target="https://www.brookings.edu/blog/fixgov/2020/06/09/presidential-job-approval-trumps-re-election-prospects-look-bleak/" TargetMode="External"/><Relationship Id="rId285" Type="http://schemas.openxmlformats.org/officeDocument/2006/relationships/hyperlink" Target="https://www.usatoday.com/in-depth/graphics/2020/06/05/george-floyd-protests-trump-church-photo-curfew-park/3127684001/" TargetMode="External"/><Relationship Id="rId38" Type="http://schemas.openxmlformats.org/officeDocument/2006/relationships/hyperlink" Target="https://www.nytimes.com/2020/06/29/us/politics/supreme-court-trump-biden.html" TargetMode="External"/><Relationship Id="rId103" Type="http://schemas.openxmlformats.org/officeDocument/2006/relationships/image" Target="media/image4.png"/><Relationship Id="rId310" Type="http://schemas.openxmlformats.org/officeDocument/2006/relationships/hyperlink" Target="https://www.newyorker.com/news/daily-comment/will-we-actually-get-to-vote-in-november" TargetMode="External"/><Relationship Id="rId91" Type="http://schemas.openxmlformats.org/officeDocument/2006/relationships/hyperlink" Target="https://www.nytimes.com/2020/06/25/upshot/poll-2020-biden-battlegrounds.html" TargetMode="External"/><Relationship Id="rId145" Type="http://schemas.openxmlformats.org/officeDocument/2006/relationships/hyperlink" Target="https://www.nytimes.com/2020/06/23/business/economy/trump-navarro-china-trade-deal.html" TargetMode="External"/><Relationship Id="rId187" Type="http://schemas.openxmlformats.org/officeDocument/2006/relationships/hyperlink" Target="https://constitutioncenter.org/interactive-constitution/amendment/amendment-xii" TargetMode="External"/><Relationship Id="rId352" Type="http://schemas.openxmlformats.org/officeDocument/2006/relationships/hyperlink" Target="https://www.npr.org/2020/06/17/877951588/2020-electoral-map-ratings-biden-has-an-edge-over-trump-with-5-months-to-go" TargetMode="External"/><Relationship Id="rId394" Type="http://schemas.openxmlformats.org/officeDocument/2006/relationships/hyperlink" Target="https://video.foxnews.com/v/6155546873001" TargetMode="External"/><Relationship Id="rId408" Type="http://schemas.openxmlformats.org/officeDocument/2006/relationships/hyperlink" Target="https://foreignpolicy.com/2020/03/27/coronavirus-pandemic-shows-why-no-global-progress-on-climate-change/" TargetMode="External"/><Relationship Id="rId1" Type="http://schemas.openxmlformats.org/officeDocument/2006/relationships/customXml" Target="../customXml/item1.xml"/><Relationship Id="rId212" Type="http://schemas.openxmlformats.org/officeDocument/2006/relationships/hyperlink" Target="https://www.cnn.com/2020/06/29/politics/jacksonville-face-mask-requirement-convention/index.html" TargetMode="External"/><Relationship Id="rId233" Type="http://schemas.openxmlformats.org/officeDocument/2006/relationships/hyperlink" Target="https://news.gallup.com/poll/311825/presidential-job-approval-related-reelection-historically.aspx" TargetMode="External"/><Relationship Id="rId254" Type="http://schemas.openxmlformats.org/officeDocument/2006/relationships/hyperlink" Target="http://www.cnn.com/2020/05/15/economy/retail-sales-record-drop-april/index.html" TargetMode="External"/><Relationship Id="rId28" Type="http://schemas.openxmlformats.org/officeDocument/2006/relationships/hyperlink" Target="https://read.amazon.com/?asin=B00WMROQJA" TargetMode="External"/><Relationship Id="rId49" Type="http://schemas.openxmlformats.org/officeDocument/2006/relationships/hyperlink" Target="https://www.washingtonpost.com/local/public-safety/to-find-alleged-golden-state-killer-investigators-first-found-his-great-great-great-grandparents/2018/04/30/3c865fe7-dfcc-4a0e-b6b2-0bec548d501f_story.html" TargetMode="External"/><Relationship Id="rId114" Type="http://schemas.openxmlformats.org/officeDocument/2006/relationships/hyperlink" Target="https://www.latimes.com/opinion/story/2020-06-28/donald-trump-approval-ratings-election" TargetMode="External"/><Relationship Id="rId275" Type="http://schemas.openxmlformats.org/officeDocument/2006/relationships/hyperlink" Target="https://www.independent.co.uk/news/world/americas/us-election/donald-trump-lose-election-joe-biden-2020-economy-coronavirus-a9525131.html" TargetMode="External"/><Relationship Id="rId296" Type="http://schemas.openxmlformats.org/officeDocument/2006/relationships/hyperlink" Target="https://www.rev.com/blog/transcripts/barack-obama-speech-transcript-on-george-floyd-death-protests" TargetMode="External"/><Relationship Id="rId300" Type="http://schemas.openxmlformats.org/officeDocument/2006/relationships/hyperlink" Target="https://washingtonmonthly.com/2020/06/29/what-if-trump-decides-not-to-seek-a-second-term/" TargetMode="External"/><Relationship Id="rId60" Type="http://schemas.openxmlformats.org/officeDocument/2006/relationships/hyperlink" Target="https://www.ncsl.org/research/health/state-medical-marijuana-laws.aspx" TargetMode="External"/><Relationship Id="rId81" Type="http://schemas.openxmlformats.org/officeDocument/2006/relationships/hyperlink" Target="https://www.fool.com/investing/2018/05/06/10-things-we-learned-from-this-new-marijuana-poll.aspx" TargetMode="External"/><Relationship Id="rId135" Type="http://schemas.openxmlformats.org/officeDocument/2006/relationships/hyperlink" Target="https://www.nytimes.com/2020/05/08/business/us-china-trade-coronavirus.html" TargetMode="External"/><Relationship Id="rId156" Type="http://schemas.openxmlformats.org/officeDocument/2006/relationships/hyperlink" Target="https://jscholarship.library.jhu.edu/bitstream/handle/1774.2/37262/MANN-THESIS-2014.pdf" TargetMode="External"/><Relationship Id="rId177" Type="http://schemas.openxmlformats.org/officeDocument/2006/relationships/hyperlink" Target="https://constitutioncenter.org/interactive-constitution/amendment/amendment-xx" TargetMode="External"/><Relationship Id="rId198" Type="http://schemas.openxmlformats.org/officeDocument/2006/relationships/hyperlink" Target="https://www.cnn.com/election/2020/candidate/trump" TargetMode="External"/><Relationship Id="rId321" Type="http://schemas.openxmlformats.org/officeDocument/2006/relationships/hyperlink" Target="https://www.washingtonpost.com/politics/president-obamas-speech-at-prayer-vigil-for-newtown-shooting-victims-full-transcript/2012/12/16/f764bf8a-47dd-11e2-ad54-580638ede391_story.html" TargetMode="External"/><Relationship Id="rId342" Type="http://schemas.openxmlformats.org/officeDocument/2006/relationships/hyperlink" Target="https://www.foxnews.com/us/idaho-cold-case-outlaw-missing-1916-solved-dna" TargetMode="External"/><Relationship Id="rId363" Type="http://schemas.openxmlformats.org/officeDocument/2006/relationships/hyperlink" Target="https://www.nytimes.com/2020/06/26/us/politics/russia-afghanistan-bounties.html" TargetMode="External"/><Relationship Id="rId384" Type="http://schemas.openxmlformats.org/officeDocument/2006/relationships/hyperlink" Target="https://www.washingtonpost.com/news/post-politics/wp/2017/01/23/at-white-house-trump-tells-congressional-leaders-3-5-million-illegal-ballots-cost-him-the-popular-vote/?itid=lk_inline_manual_9" TargetMode="External"/><Relationship Id="rId419" Type="http://schemas.openxmlformats.org/officeDocument/2006/relationships/hyperlink" Target="https://www.theatlantic.com/politics/archive/2020/06/republicans-2024-nominee-will-be-trump-acolyte/612925/" TargetMode="External"/><Relationship Id="rId202" Type="http://schemas.openxmlformats.org/officeDocument/2006/relationships/hyperlink" Target="https://www.cnn.com/videos/us/2020/06/29/st-louis-couple-protest-firearms-orig-mg.cnn/video/playlists/top-news-videos/" TargetMode="External"/><Relationship Id="rId223" Type="http://schemas.openxmlformats.org/officeDocument/2006/relationships/hyperlink" Target="https://www.nytimes.com/2020/06/24/us/politics/trump-biden-poll-nyt-upshot-siena-college.html" TargetMode="External"/><Relationship Id="rId244" Type="http://schemas.openxmlformats.org/officeDocument/2006/relationships/hyperlink" Target="https://news.gallup.com/poll/311825/presidential-job-approval-related-reelection-historically.aspx)." TargetMode="External"/><Relationship Id="rId430" Type="http://schemas.openxmlformats.org/officeDocument/2006/relationships/fontTable" Target="fontTable.xml"/><Relationship Id="rId18" Type="http://schemas.openxmlformats.org/officeDocument/2006/relationships/hyperlink" Target="https://www.nytimes.com/2020/04/21/us/politics/wisconsin-mail-voting.html" TargetMode="External"/><Relationship Id="rId39" Type="http://schemas.openxmlformats.org/officeDocument/2006/relationships/hyperlink" Target="https://www.nytimes.com/2020/06/29/us/politics/supreme-court-trump-biden.html" TargetMode="External"/><Relationship Id="rId265" Type="http://schemas.openxmlformats.org/officeDocument/2006/relationships/hyperlink" Target="https://www.washingtonpost.com/opinions/2020/05/11/republicans-have-already-decided-trump-is-going-lose/" TargetMode="External"/><Relationship Id="rId286" Type="http://schemas.openxmlformats.org/officeDocument/2006/relationships/hyperlink" Target="https://www.washingtonpost.com/religion/bishop-budde-trump-church/2020/06/01/20ca70f8-a466-11ea-b619-3f9133bbb482_story.html" TargetMode="External"/><Relationship Id="rId50" Type="http://schemas.openxmlformats.org/officeDocument/2006/relationships/hyperlink" Target="https://www.cnn.com/2018/06/02/us/golden-state-killer-unsealed-warrants/index.html" TargetMode="External"/><Relationship Id="rId104" Type="http://schemas.openxmlformats.org/officeDocument/2006/relationships/image" Target="media/image5.png"/><Relationship Id="rId125" Type="http://schemas.openxmlformats.org/officeDocument/2006/relationships/hyperlink" Target="https://www.vice.com/en_us/article/g5pxdx/how-joe-biden-could-become-an-unlikely-climate-savior" TargetMode="External"/><Relationship Id="rId146" Type="http://schemas.openxmlformats.org/officeDocument/2006/relationships/hyperlink" Target="https://www.nytimes.com/2020/01/15/upshot/china-us-trade-peace.html" TargetMode="External"/><Relationship Id="rId167" Type="http://schemas.openxmlformats.org/officeDocument/2006/relationships/hyperlink" Target="https://www.vox.com/2020/3/21/21188152/trump-cancel-november-election-constitution-coronavirus" TargetMode="External"/><Relationship Id="rId188" Type="http://schemas.openxmlformats.org/officeDocument/2006/relationships/hyperlink" Target="https://projects.propublica.org/represent/states" TargetMode="External"/><Relationship Id="rId311" Type="http://schemas.openxmlformats.org/officeDocument/2006/relationships/hyperlink" Target="https://www.theguardian.com/commentisfree/2020/jun/28/donald-trump-re-election-playbook-25-lies-cheats-and-steals" TargetMode="External"/><Relationship Id="rId332" Type="http://schemas.openxmlformats.org/officeDocument/2006/relationships/hyperlink" Target="https://www.politico.com/2020-election/candidates-views-on-the-issues/criminal-justice-reform/capital-punishment-death-penalty/" TargetMode="External"/><Relationship Id="rId353" Type="http://schemas.openxmlformats.org/officeDocument/2006/relationships/hyperlink" Target="https://www.gravismarketing.com/president-trump-leads-in-north-carolina-oan-gravis-poll/" TargetMode="External"/><Relationship Id="rId374" Type="http://schemas.openxmlformats.org/officeDocument/2006/relationships/hyperlink" Target="https://www.cnn.com/2020/06/28/politics/donald-trump-video-man-shouts-white-power/index.html" TargetMode="External"/><Relationship Id="rId395" Type="http://schemas.openxmlformats.org/officeDocument/2006/relationships/hyperlink" Target="https://www.washingtonpost.com/opinions/2019/10/30/i-study-coups-this-is-not-coup-mr-president/?itid=lk_inline_manual_20" TargetMode="External"/><Relationship Id="rId409" Type="http://schemas.openxmlformats.org/officeDocument/2006/relationships/hyperlink" Target="https://www.bu.edu/bhr/files/2020/02/Climate-Change-Article.pdf" TargetMode="External"/><Relationship Id="rId71" Type="http://schemas.openxmlformats.org/officeDocument/2006/relationships/hyperlink" Target="http://www.politifact.com/california/statements/2016/aug/05/dianne-feinstein/feinsteins-claim-about-prime-time-marijuana-tv-ads/" TargetMode="External"/><Relationship Id="rId92" Type="http://schemas.openxmlformats.org/officeDocument/2006/relationships/hyperlink" Target="https://www.changeresearch.com/post/states-of-play-battleground-states-of-play-battleground-wave-7" TargetMode="External"/><Relationship Id="rId213" Type="http://schemas.openxmlformats.org/officeDocument/2006/relationships/hyperlink" Target="https://www.cnn.com/2020/06/23/politics/black-lives-matter-support-impact/index.html" TargetMode="External"/><Relationship Id="rId234" Type="http://schemas.openxmlformats.org/officeDocument/2006/relationships/hyperlink" Target="https://www.vox.com/2020/6/24/21301630/trump-reelection-polling-lead" TargetMode="External"/><Relationship Id="rId420" Type="http://schemas.openxmlformats.org/officeDocument/2006/relationships/hyperlink" Target="https://www.brookings.edu/opinions/the-legislative-challenges-facing-democrats-if-they-win-the-white-house-in-2020/" TargetMode="External"/><Relationship Id="rId2" Type="http://schemas.openxmlformats.org/officeDocument/2006/relationships/numbering" Target="numbering.xml"/><Relationship Id="rId29" Type="http://schemas.openxmlformats.org/officeDocument/2006/relationships/hyperlink" Target="https://www.washingtonpost.com/politics/governors-plead-for-medical-equipment-from-federal-stockpile-plagued-by-shortages-and-confusion/2020/03/31/18aadda0-728d-11ea-87da-77a8136c1a6d_story.html" TargetMode="External"/><Relationship Id="rId255" Type="http://schemas.openxmlformats.org/officeDocument/2006/relationships/hyperlink" Target="https://www.cnn.com/business/live-news/stock-market-news-052020/h_4933fdb39189407bd8a90a1580fd9db3" TargetMode="External"/><Relationship Id="rId276" Type="http://schemas.openxmlformats.org/officeDocument/2006/relationships/hyperlink" Target="https://www.independent.co.uk/topic/DonaldTrump" TargetMode="External"/><Relationship Id="rId297" Type="http://schemas.openxmlformats.org/officeDocument/2006/relationships/hyperlink" Target="https://www.cnn.com/2020/06/02/politics/nancy-pelosi-trump-church-response/index.html" TargetMode="External"/><Relationship Id="rId40" Type="http://schemas.openxmlformats.org/officeDocument/2006/relationships/hyperlink" Target="https://www.bloomberg.com/news/articles/2020-06-18/trump-rallies-base-reeling-from-court-losses-on-gay-rights-daca" TargetMode="External"/><Relationship Id="rId115" Type="http://schemas.openxmlformats.org/officeDocument/2006/relationships/hyperlink" Target="%20https://www.cnn.com/2020/06/09/politics/trump-supporters-florida/index.html%5d//%20cb" TargetMode="External"/><Relationship Id="rId136" Type="http://schemas.openxmlformats.org/officeDocument/2006/relationships/hyperlink" Target="https://www.nytimes.com/2020/05/29/health/virus-who.html" TargetMode="External"/><Relationship Id="rId157" Type="http://schemas.openxmlformats.org/officeDocument/2006/relationships/hyperlink" Target="https://www.cnn.com/2020/04/24/politics/donald-trump-joe-biden-november-election-postpone/index.html" TargetMode="External"/><Relationship Id="rId178" Type="http://schemas.openxmlformats.org/officeDocument/2006/relationships/hyperlink" Target="https://www.thenation.com/article/politics/trump-stealing-election/" TargetMode="External"/><Relationship Id="rId301" Type="http://schemas.openxmlformats.org/officeDocument/2006/relationships/hyperlink" Target="https://slate.com/news-and-politics/2020/06/introducing-trump-vincibility-watch-white-power-treason.html" TargetMode="External"/><Relationship Id="rId322" Type="http://schemas.openxmlformats.org/officeDocument/2006/relationships/hyperlink" Target="https://www.cnn.com/2020/06/06/politics/us-protests-george-floyd-world-moral-leader-intl/index.html" TargetMode="External"/><Relationship Id="rId343" Type="http://schemas.openxmlformats.org/officeDocument/2006/relationships/hyperlink" Target="https://www.nbcnews.com/news/crime-courts/suspect-arrested-1980-cold-case-murder-colorado-using-genetic-genealogy-n1102836" TargetMode="External"/><Relationship Id="rId364" Type="http://schemas.openxmlformats.org/officeDocument/2006/relationships/hyperlink" Target="https://twitter.com/Liz_Cheney/status/1277200077724037122?s=20" TargetMode="External"/><Relationship Id="rId61" Type="http://schemas.openxmlformats.org/officeDocument/2006/relationships/hyperlink" Target="https://www.pewresearch.org/fact-tank/2019/11/14/americans-support-marijuana-legalization/" TargetMode="External"/><Relationship Id="rId82" Type="http://schemas.openxmlformats.org/officeDocument/2006/relationships/hyperlink" Target="https://www.theatlantic.com/ideas/archive/2020/06/john-roberts-done-giving-trump-benefit-doubt/613264/" TargetMode="External"/><Relationship Id="rId199" Type="http://schemas.openxmlformats.org/officeDocument/2006/relationships/hyperlink" Target="https://www.cnn.com/election/2020/candidate/biden" TargetMode="External"/><Relationship Id="rId203" Type="http://schemas.openxmlformats.org/officeDocument/2006/relationships/hyperlink" Target="https://www.theatlantic.com/politics/archive/2016/07/college-educated-white-voters-may-decide/492995/" TargetMode="External"/><Relationship Id="rId385" Type="http://schemas.openxmlformats.org/officeDocument/2006/relationships/hyperlink" Target="https://nymag.com/intelligencer/2020/05/for-trump-all-democratic-election-wins-are-rigged.html" TargetMode="External"/><Relationship Id="rId19" Type="http://schemas.openxmlformats.org/officeDocument/2006/relationships/hyperlink" Target="https://www.pewresearch.org/fact-tank/2020/04/06/older-people-account-for-large-shares-of-poll-workers-and-voters-in-u-s-general-elections/" TargetMode="External"/><Relationship Id="rId224" Type="http://schemas.openxmlformats.org/officeDocument/2006/relationships/hyperlink" Target="https://www.cnn.com/election/2020/presidential-polls/florida" TargetMode="External"/><Relationship Id="rId245" Type="http://schemas.openxmlformats.org/officeDocument/2006/relationships/hyperlink" Target="https://www.realclearpolitics.com/epolls/other/president_trump_job_approval-6179.html)" TargetMode="External"/><Relationship Id="rId266" Type="http://schemas.openxmlformats.org/officeDocument/2006/relationships/hyperlink" Target="https://www.washingtonpost.com/health/2020/02/28/what-you-need-know-about-coronavirus/?itid=lk_inline_manual_2" TargetMode="External"/><Relationship Id="rId287" Type="http://schemas.openxmlformats.org/officeDocument/2006/relationships/hyperlink" Target="https://www.prri.org/research/trump-favorability-white-catholic-and-non-college-americans-national-unrest-protests/" TargetMode="External"/><Relationship Id="rId410" Type="http://schemas.openxmlformats.org/officeDocument/2006/relationships/hyperlink" Target="https://jsis.washington.edu/news/what-will-5g-mean-for-the-environment/" TargetMode="External"/><Relationship Id="rId431" Type="http://schemas.openxmlformats.org/officeDocument/2006/relationships/theme" Target="theme/theme1.xml"/><Relationship Id="rId30" Type="http://schemas.openxmlformats.org/officeDocument/2006/relationships/hyperlink" Target="https://www.penguinrandomhouse.com/books/557783/in-pursuit-of-disobedient-women-by-dionne-searcey/%20" TargetMode="External"/><Relationship Id="rId105" Type="http://schemas.openxmlformats.org/officeDocument/2006/relationships/image" Target="media/image6.png"/><Relationship Id="rId126" Type="http://schemas.openxmlformats.org/officeDocument/2006/relationships/hyperlink" Target="https://www.theguardian.com/us-news/2020/jun/24/will-trump-win-election-2020-beat-joe-biden-experts-on-chances" TargetMode="External"/><Relationship Id="rId147" Type="http://schemas.openxmlformats.org/officeDocument/2006/relationships/hyperlink" Target="https://www.nytimes.com/2020/01/14/business/economy/trump-china-trade-deal.html" TargetMode="External"/><Relationship Id="rId168" Type="http://schemas.openxmlformats.org/officeDocument/2006/relationships/hyperlink" Target="https://www.vox.com/2020/6/1/21277624/trump-episcopal-bishop-church-tear-gas-photo-op-mariann-budde" TargetMode="External"/><Relationship Id="rId312" Type="http://schemas.openxmlformats.org/officeDocument/2006/relationships/hyperlink" Target="https://washingtonmonthly.com/magazine/april-may-june-2019/how-trump-could-lose-the-election-and-remain-president/" TargetMode="External"/><Relationship Id="rId333" Type="http://schemas.openxmlformats.org/officeDocument/2006/relationships/hyperlink" Target="https://news.gallup.com/poll/1606/death-penalty.aspx" TargetMode="External"/><Relationship Id="rId354" Type="http://schemas.openxmlformats.org/officeDocument/2006/relationships/hyperlink" Target="https://poll.qu.edu/ohio/release-detail?ReleaseID=3665" TargetMode="External"/><Relationship Id="rId51" Type="http://schemas.openxmlformats.org/officeDocument/2006/relationships/hyperlink" Target="https://science.sciencemag.org/content/362/6415/690" TargetMode="External"/><Relationship Id="rId72" Type="http://schemas.openxmlformats.org/officeDocument/2006/relationships/hyperlink" Target="https://www.washingtonpost.com/news/wonk/wp/2016/07/13/one-striking-chart-shows-why-pharma-companies-are-fighting-legal-marijuana/?itid=lk_interstitial_manual_18" TargetMode="External"/><Relationship Id="rId93" Type="http://schemas.openxmlformats.org/officeDocument/2006/relationships/hyperlink" Target="https://www.politico.com/news/2020/06/24/joe-biden-wisconsin-ohio-polls-338296" TargetMode="External"/><Relationship Id="rId189" Type="http://schemas.openxmlformats.org/officeDocument/2006/relationships/hyperlink" Target="https://constitutioncenter.org/interactive-constitution/amendment/amendment-xx%5C" TargetMode="External"/><Relationship Id="rId375" Type="http://schemas.openxmlformats.org/officeDocument/2006/relationships/hyperlink" Target="https://www.cnn.com/2020/06/28/politics/trump-approval-rating-analysis/index.html" TargetMode="External"/><Relationship Id="rId396" Type="http://schemas.openxmlformats.org/officeDocument/2006/relationships/hyperlink" Target="https://www.washingtonpost.com/opinions/2019/09/05/everyone-knows-election-will-be-divisive-will-it-also-be-violent/?itid=lk_inline_manual_20" TargetMode="External"/><Relationship Id="rId3" Type="http://schemas.openxmlformats.org/officeDocument/2006/relationships/styles" Target="styles.xml"/><Relationship Id="rId214" Type="http://schemas.openxmlformats.org/officeDocument/2006/relationships/hyperlink" Target="https://www.cnn.com/2020/06/08/politics/cnn-poll-trump-biden-chaotic-week/index.html" TargetMode="External"/><Relationship Id="rId235" Type="http://schemas.openxmlformats.org/officeDocument/2006/relationships/hyperlink" Target="https://www.nytimes.com/2020/06/24/us/politics/trump-biden-poll-nyt-upshot-siena-college.html?action=click&amp;module=Top%20Stories&amp;pgtype=Homepage" TargetMode="External"/><Relationship Id="rId256" Type="http://schemas.openxmlformats.org/officeDocument/2006/relationships/hyperlink" Target="https://www.cnn.com/2020/05/20/politics/trump-2020-analysis/index.html" TargetMode="External"/><Relationship Id="rId277" Type="http://schemas.openxmlformats.org/officeDocument/2006/relationships/hyperlink" Target="https://www.independent.co.uk/topic/coronavirus" TargetMode="External"/><Relationship Id="rId298" Type="http://schemas.openxmlformats.org/officeDocument/2006/relationships/hyperlink" Target="https://www.rev.com/blog/transcripts/joe-biden-philadelphia-speech-transcript-on-protests-for-george-floyd" TargetMode="External"/><Relationship Id="rId400" Type="http://schemas.openxmlformats.org/officeDocument/2006/relationships/hyperlink" Target="https://twitter.com/realDonaldTrump/status/694879900256354304" TargetMode="External"/><Relationship Id="rId421" Type="http://schemas.openxmlformats.org/officeDocument/2006/relationships/hyperlink" Target="https://www.brookings.edu/opinions/the-legislative-challenges-facing-democrats-if-they-win-the-white-house-in-2020/" TargetMode="External"/><Relationship Id="rId116" Type="http://schemas.openxmlformats.org/officeDocument/2006/relationships/hyperlink" Target="%20https://www.cnn.com/2020/06/07/politics/trump-base-analysis/index.html%5d//%20cb" TargetMode="External"/><Relationship Id="rId137" Type="http://schemas.openxmlformats.org/officeDocument/2006/relationships/hyperlink" Target="https://www.nytimes.com/2020/06/19/business/economy/trump-china-trade-war-farmers.html" TargetMode="External"/><Relationship Id="rId158" Type="http://schemas.openxmlformats.org/officeDocument/2006/relationships/hyperlink" Target="https://www.cnn.com/2020/04/24/politics/joe-biden-trump-delay-presidential-election/index.html" TargetMode="External"/><Relationship Id="rId302" Type="http://schemas.openxmlformats.org/officeDocument/2006/relationships/hyperlink" Target="https://www.independent.co.uk/news/world/americas/us-election/trump-2020-us-election-drop-out-fox-news-republican-a9592036.html" TargetMode="External"/><Relationship Id="rId323" Type="http://schemas.openxmlformats.org/officeDocument/2006/relationships/hyperlink" Target="https://www.pewresearch.org/global/2017/06/26/u-s-image-suffers-as-publics-around-world-question-trumps-leadership/" TargetMode="External"/><Relationship Id="rId344" Type="http://schemas.openxmlformats.org/officeDocument/2006/relationships/hyperlink" Target="https://www.aclu.org/blog/privacy-technology/medical-and-genetic-privacy/why-golden-state-killer-investigation-cause" TargetMode="External"/><Relationship Id="rId20" Type="http://schemas.openxmlformats.org/officeDocument/2006/relationships/hyperlink" Target="https://www.nber.org/papers/w27187.pdf" TargetMode="External"/><Relationship Id="rId41" Type="http://schemas.openxmlformats.org/officeDocument/2006/relationships/hyperlink" Target="https://brooklyneagle.com/articles/2020/01/01/what-to-look-for-in-criminal-justice-reform-in-new-york-in-2020/" TargetMode="External"/><Relationship Id="rId62" Type="http://schemas.openxmlformats.org/officeDocument/2006/relationships/hyperlink" Target="https://www.washingtonpost.com/people/christopher-ingraham/" TargetMode="External"/><Relationship Id="rId83" Type="http://schemas.openxmlformats.org/officeDocument/2006/relationships/hyperlink" Target="https://www.nydailynews.com/news/politics/trump-credit-5-4-conservative-supreme-court-win-article-1.3123929" TargetMode="External"/><Relationship Id="rId179" Type="http://schemas.openxmlformats.org/officeDocument/2006/relationships/hyperlink" Target="https://www.law.cornell.edu/constitution/articlei" TargetMode="External"/><Relationship Id="rId365" Type="http://schemas.openxmlformats.org/officeDocument/2006/relationships/hyperlink" Target="https://twitter.com/JoeBiden/status/1277318851160506369" TargetMode="External"/><Relationship Id="rId386" Type="http://schemas.openxmlformats.org/officeDocument/2006/relationships/hyperlink" Target="https://www.washingtonpost.com/news/wonk/wp/2014/08/06/a-comprehensive-investigation-of-voter-impersonation-finds-31-credible-incidents-out-of-one-billion-ballots-cast/?utm_term=.4f75c66acbc8&amp;itid=lk_inline_manual_12" TargetMode="External"/><Relationship Id="rId190" Type="http://schemas.openxmlformats.org/officeDocument/2006/relationships/hyperlink" Target="https://www.cnn.com/2013/08/27/us/succession-presidential-and-vice-presidential-fast-facts/index.html" TargetMode="External"/><Relationship Id="rId204" Type="http://schemas.openxmlformats.org/officeDocument/2006/relationships/hyperlink" Target="https://www.cnn.com/2020/06/28/politics/donald-trump-coronavirus-fallout/index.html" TargetMode="External"/><Relationship Id="rId225" Type="http://schemas.openxmlformats.org/officeDocument/2006/relationships/hyperlink" Target="https://www.cnn.com/election/2020/presidential-polls/north-carolina" TargetMode="External"/><Relationship Id="rId246" Type="http://schemas.openxmlformats.org/officeDocument/2006/relationships/hyperlink" Target="https://projects.fivethirtyeight.com/trump-approval-ratings/?cid=rrpromo)." TargetMode="External"/><Relationship Id="rId267" Type="http://schemas.openxmlformats.org/officeDocument/2006/relationships/hyperlink" Target="https://slate.com/business/2020/03/government-borrow-bond-yield-infrastructure-coronavirus.html" TargetMode="External"/><Relationship Id="rId288" Type="http://schemas.openxmlformats.org/officeDocument/2006/relationships/hyperlink" Target="https://www.cnn.com/2020/06/03/politics/esper-insurrection-act-protests/index.html" TargetMode="External"/><Relationship Id="rId411" Type="http://schemas.openxmlformats.org/officeDocument/2006/relationships/hyperlink" Target="https://jsis.washington.edu/news/what-will-5g-mean-for-the-environment/" TargetMode="External"/><Relationship Id="rId106" Type="http://schemas.openxmlformats.org/officeDocument/2006/relationships/hyperlink" Target="https://law.marquette.edu/poll/" TargetMode="External"/><Relationship Id="rId127" Type="http://schemas.openxmlformats.org/officeDocument/2006/relationships/hyperlink" Target="https://www.theguardian.com/us-news/donaldtrump" TargetMode="External"/><Relationship Id="rId313" Type="http://schemas.openxmlformats.org/officeDocument/2006/relationships/hyperlink" Target="https://www.nytimes.com/2020/05/24/us/politics/trump-2020-election-voting-rights.html" TargetMode="External"/><Relationship Id="rId10" Type="http://schemas.openxmlformats.org/officeDocument/2006/relationships/hyperlink" Target="https://www.aei.org/research-products/report/fear-frustration-and-faith-americans-respond-to-the-coronavirus-outbreak/" TargetMode="External"/><Relationship Id="rId31" Type="http://schemas.openxmlformats.org/officeDocument/2006/relationships/hyperlink" Target="https://www.nytimes.com/2020/06/27/us/politics/trump-biden-protests-polling.html" TargetMode="External"/><Relationship Id="rId52" Type="http://schemas.openxmlformats.org/officeDocument/2006/relationships/hyperlink" Target="https://verogen.com/gedmatch-partners-with-genomics-firm/" TargetMode="External"/><Relationship Id="rId73" Type="http://schemas.openxmlformats.org/officeDocument/2006/relationships/hyperlink" Target="http://www.safeandhealthyma.com/" TargetMode="External"/><Relationship Id="rId94" Type="http://schemas.openxmlformats.org/officeDocument/2006/relationships/hyperlink" Target="https://poll.qu.edu/ohio/release-detail?ReleaseID=3665" TargetMode="External"/><Relationship Id="rId148" Type="http://schemas.openxmlformats.org/officeDocument/2006/relationships/hyperlink" Target="https://www.nytimes.com/2018/08/21/business/economy/trump-china-tariffs-consumers.html" TargetMode="External"/><Relationship Id="rId169" Type="http://schemas.openxmlformats.org/officeDocument/2006/relationships/hyperlink" Target="https://www.washingtonpost.com/politics/barr-personally-ordered-removal-of-protesters-near-white-house-leading-to-use-of-force-against-largely-peaceful-crowd/2020/06/02/0ca2417c-a4d5-11ea-b473-04905b1af82b_story.html" TargetMode="External"/><Relationship Id="rId334" Type="http://schemas.openxmlformats.org/officeDocument/2006/relationships/hyperlink" Target="https://news.gallup.com/poll/268514/americans-support-life-prison-death-penalty.aspx" TargetMode="External"/><Relationship Id="rId355" Type="http://schemas.openxmlformats.org/officeDocument/2006/relationships/hyperlink" Target="https://abcnews.go.com/Politics/wireStory/wisconsin-swing-state-hotbed-virus-politics-70718024" TargetMode="External"/><Relationship Id="rId376" Type="http://schemas.openxmlformats.org/officeDocument/2006/relationships/hyperlink" Target="https://www.juneauempire.com/opinion/opinion-supreme-court-appointments-will-become-the-key-issue-in-2020-election/" TargetMode="External"/><Relationship Id="rId397" Type="http://schemas.openxmlformats.org/officeDocument/2006/relationships/hyperlink" Target="https://www.cnn.com/2020/06/11/politics/donald-trump-joe-biden-2020-election/index.html" TargetMode="External"/><Relationship Id="rId4" Type="http://schemas.openxmlformats.org/officeDocument/2006/relationships/settings" Target="settings.xml"/><Relationship Id="rId180" Type="http://schemas.openxmlformats.org/officeDocument/2006/relationships/hyperlink" Target="https://www.law.cornell.edu/uscode/text/2/1" TargetMode="External"/><Relationship Id="rId215" Type="http://schemas.openxmlformats.org/officeDocument/2006/relationships/hyperlink" Target="https://www.cnn.com/election/2020/presidential-polls" TargetMode="External"/><Relationship Id="rId236" Type="http://schemas.openxmlformats.org/officeDocument/2006/relationships/hyperlink" Target="https://twitter.com/Nate_Cohn/status/1275734659670867975" TargetMode="External"/><Relationship Id="rId257" Type="http://schemas.openxmlformats.org/officeDocument/2006/relationships/hyperlink" Target="http://www.cnn.com/2020/05/12/economy/consumer-prices-april/index.html" TargetMode="External"/><Relationship Id="rId278" Type="http://schemas.openxmlformats.org/officeDocument/2006/relationships/hyperlink" Target="https://edition.cnn.com/2020/05/20/business/economy-election-trump-biden-jobs/index.html" TargetMode="External"/><Relationship Id="rId401" Type="http://schemas.openxmlformats.org/officeDocument/2006/relationships/hyperlink" Target="https://twitter.com/realDonaldTrump/status/694879900256354304" TargetMode="External"/><Relationship Id="rId422" Type="http://schemas.openxmlformats.org/officeDocument/2006/relationships/hyperlink" Target="https://www.brookings.edu/opinions/the-legislative-challenges-facing-democrats-if-they-win-the-white-house-in-2020/" TargetMode="External"/><Relationship Id="rId303" Type="http://schemas.openxmlformats.org/officeDocument/2006/relationships/hyperlink" Target="https://slate.com/news-and-politics/2020/06/introducing-trump-vincibility-watch-white-power-treason.html" TargetMode="External"/><Relationship Id="rId42" Type="http://schemas.openxmlformats.org/officeDocument/2006/relationships/hyperlink" Target="https://www.nysenate.gov/legislation/bills/2019/s6009" TargetMode="External"/><Relationship Id="rId84" Type="http://schemas.openxmlformats.org/officeDocument/2006/relationships/hyperlink" Target="https://www.washingtonpost.com/politics/2019/02/20/that-was-my-idea-how-trump-claims-credit-nearly-everything/" TargetMode="External"/><Relationship Id="rId138" Type="http://schemas.openxmlformats.org/officeDocument/2006/relationships/hyperlink" Target="https://www.nytimes.com/2020/06/17/business/economy/us-trade-china-tariffs.html" TargetMode="External"/><Relationship Id="rId345" Type="http://schemas.openxmlformats.org/officeDocument/2006/relationships/hyperlink" Target="https://www.washingtonpost.com/politics/after-announcing-modest-police-reforms-trump-pivots-quickly-to-a-law-and-order-message-in-appeal-to-his-base/2020/06/26/622c6688-b7b6-11ea-a8da-693df3d7674a_story.html" TargetMode="External"/><Relationship Id="rId387" Type="http://schemas.openxmlformats.org/officeDocument/2006/relationships/hyperlink" Target="https://www.nytimes.com/2007/04/12/washington/12fraud.html" TargetMode="External"/><Relationship Id="rId191" Type="http://schemas.openxmlformats.org/officeDocument/2006/relationships/hyperlink" Target="https://cookpolitical.com/ratings/senate-race-ratings" TargetMode="External"/><Relationship Id="rId205" Type="http://schemas.openxmlformats.org/officeDocument/2006/relationships/hyperlink" Target="https://www.cnn.com/2020/06/25/politics/what-matters-june-25/index.html" TargetMode="External"/><Relationship Id="rId247" Type="http://schemas.openxmlformats.org/officeDocument/2006/relationships/hyperlink" Target="https://www.realclearpolitics.com/epolls/other/public_approval_of_president_trumps_handling_of_the_coronavirus-7088.html" TargetMode="External"/><Relationship Id="rId412" Type="http://schemas.openxmlformats.org/officeDocument/2006/relationships/hyperlink" Target="https://jsis.washington.edu/news/what-will-5g-mean-for-the-environment/" TargetMode="External"/><Relationship Id="rId107" Type="http://schemas.openxmlformats.org/officeDocument/2006/relationships/hyperlink" Target="https://law.marquette.edu/poll/" TargetMode="External"/><Relationship Id="rId289" Type="http://schemas.openxmlformats.org/officeDocument/2006/relationships/hyperlink" Target="https://twitter.com/drewlinzer/status/1268284131495964673?s=12" TargetMode="External"/><Relationship Id="rId11" Type="http://schemas.openxmlformats.org/officeDocument/2006/relationships/hyperlink" Target="https://www.jstor.org/stable/2132225?seq=1" TargetMode="External"/><Relationship Id="rId53" Type="http://schemas.openxmlformats.org/officeDocument/2006/relationships/hyperlink" Target="https://www.buzzfeednews.com/article/peteraldhous/genetic-genealogy-parabon-gedmatch-assault" TargetMode="External"/><Relationship Id="rId149" Type="http://schemas.openxmlformats.org/officeDocument/2006/relationships/hyperlink" Target="https://www.nytimes.com/2019/08/23/business/china-tariffs-trump.html" TargetMode="External"/><Relationship Id="rId314" Type="http://schemas.openxmlformats.org/officeDocument/2006/relationships/hyperlink" Target="https://www.nbcnews.com/think/opinion/what-if-coronavirus-cancels-election-answer-will-make-you-want-ncna1195791" TargetMode="External"/><Relationship Id="rId356" Type="http://schemas.openxmlformats.org/officeDocument/2006/relationships/hyperlink" Target="https://www.washingtonpost.com/outlook/dairy-farming-is-dying-after-40-years-im-out/2018/12/21/79cd63e4-0314-11e9-b6a9-0aa5c2fcc9e4_story.html?itid=lk_inline_manual_67" TargetMode="External"/><Relationship Id="rId398" Type="http://schemas.openxmlformats.org/officeDocument/2006/relationships/hyperlink" Target="https://www.washingtonpost.com/politics/joe-biden-warns-that-president-trump-is-going-to-try-to-steal-this-election/2020/06/11/a48f88cc-ab98-11ea-9063-e69bd6520940_story.html" TargetMode="External"/><Relationship Id="rId95" Type="http://schemas.openxmlformats.org/officeDocument/2006/relationships/hyperlink" Target="https://www.realclearpolitics.com/articles/2020/06/22/pollster_who_got_it_right_in_2016_michigan_a_dead_heat__143512.html" TargetMode="External"/><Relationship Id="rId160" Type="http://schemas.openxmlformats.org/officeDocument/2006/relationships/hyperlink" Target="https://constitutioncenter.org/interactive-constitution/amendment/amendment-xx" TargetMode="External"/><Relationship Id="rId216" Type="http://schemas.openxmlformats.org/officeDocument/2006/relationships/hyperlink" Target="https://poll.qu.edu/national/release-detail?ReleaseID=3664" TargetMode="External"/><Relationship Id="rId423" Type="http://schemas.openxmlformats.org/officeDocument/2006/relationships/hyperlink" Target="https://www.kqed.org/science/1947224/jonathan-franzen-says-its-too-late-for-us-on-climate-change-scientists-immediately-push-back" TargetMode="External"/><Relationship Id="rId258" Type="http://schemas.openxmlformats.org/officeDocument/2006/relationships/hyperlink" Target="https://www.predictit.org/markets/detail/3698/Who-will-win-the-2020-US-presidential-election" TargetMode="External"/><Relationship Id="rId22" Type="http://schemas.openxmlformats.org/officeDocument/2006/relationships/hyperlink" Target="https://www.inquirer.com/politics/election/montgomery-county-pa-wrong-primary-ballots-20200526.html" TargetMode="External"/><Relationship Id="rId64" Type="http://schemas.openxmlformats.org/officeDocument/2006/relationships/hyperlink" Target="http://www.gallup.com/poll/196550/support-legal-marijuana.aspx?g_source=POLITICS&amp;g_medium=topic&amp;g_campaign=tiles" TargetMode="External"/><Relationship Id="rId118" Type="http://schemas.openxmlformats.org/officeDocument/2006/relationships/hyperlink" Target="https://www.npr.org/2020/06/17/877951588/2020-electoral-map-ratings-biden-has-an-edge-over-trump-with-5-months-to-go" TargetMode="External"/><Relationship Id="rId325" Type="http://schemas.openxmlformats.org/officeDocument/2006/relationships/hyperlink" Target="https://www.irishtimes.com/opinion/fintan-o-toole-donald-trump-has-destroyed-the-country-he-promised-to-make-great-again-1.4235928?mode=sample&amp;auth-failed=1&amp;pw-origin=https%3A%2F%2Fwww.irishtimes.com%2Fopinion%2Ffintan-o-toole-donald-trump-has-destroyed-the-country-he-promised-to-make-great-again-1.4235928" TargetMode="External"/><Relationship Id="rId367" Type="http://schemas.openxmlformats.org/officeDocument/2006/relationships/hyperlink" Target="https://www.cnn.com/2020/06/28/politics/pelosi-masks-federal-mandate/index.html" TargetMode="External"/><Relationship Id="rId171" Type="http://schemas.openxmlformats.org/officeDocument/2006/relationships/hyperlink" Target="https://www.vox.com/2019/6/26/18693259/2020-presidential-election-calendar-primaries" TargetMode="External"/><Relationship Id="rId227" Type="http://schemas.openxmlformats.org/officeDocument/2006/relationships/hyperlink" Target="https://www.cnn.com/election/2020/presidential-polls/wisconsin" TargetMode="External"/><Relationship Id="rId269" Type="http://schemas.openxmlformats.org/officeDocument/2006/relationships/hyperlink" Target="https://www.wsj.com/articles/democrats-push-ahead-with-coronavirus-plan-amid-break-in-talks-11589112001" TargetMode="External"/><Relationship Id="rId33" Type="http://schemas.openxmlformats.org/officeDocument/2006/relationships/hyperlink" Target="https://www.latimes.com/california/story/2020-06-07/george-floyd-protests-unite-black-activists-new-allies" TargetMode="External"/><Relationship Id="rId129" Type="http://schemas.openxmlformats.org/officeDocument/2006/relationships/hyperlink" Target="https://poll.qu.edu/images/polling/us/us06182020_usqd25.pdf" TargetMode="External"/><Relationship Id="rId280" Type="http://schemas.openxmlformats.org/officeDocument/2006/relationships/hyperlink" Target="https://www.independent.co.uk/topic/JoeBiden" TargetMode="External"/><Relationship Id="rId336" Type="http://schemas.openxmlformats.org/officeDocument/2006/relationships/hyperlink" Target="https://www.nytimes.com/2019/12/22/science/dna-testing-kit-present.html" TargetMode="External"/><Relationship Id="rId75" Type="http://schemas.openxmlformats.org/officeDocument/2006/relationships/hyperlink" Target="https://nymag.com/intelligencer/2019/11/biden-marijuana-legalization-electability.html" TargetMode="External"/><Relationship Id="rId140" Type="http://schemas.openxmlformats.org/officeDocument/2006/relationships/hyperlink" Target="https://www.scmp.com/economy/china-economy/article/3089000/china-and-us-can-still-cooperate-competitors-beijings-former" TargetMode="External"/><Relationship Id="rId182" Type="http://schemas.openxmlformats.org/officeDocument/2006/relationships/hyperlink" Target="https://www.law.cornell.edu/uscode/text/3/1" TargetMode="External"/><Relationship Id="rId378" Type="http://schemas.openxmlformats.org/officeDocument/2006/relationships/hyperlink" Target="https://jacobinmag.com/2020/06/joe-biden-foreign-policy-military-liberal-interventionism-obama" TargetMode="External"/><Relationship Id="rId403" Type="http://schemas.openxmlformats.org/officeDocument/2006/relationships/hyperlink" Target="https://twitter.com/realDonaldTrump/status/1259147372984180736?ref_src=twsrc%5Etfw%7Ctwcamp%5Etweetembed%7Ctwterm%5E1259147372984180736&amp;ref_url=https%3A%2F%2Fnymag.com%2Fintelligencer%2F2020%2F05%2Ffor-trump-all-democratic-election-wins-are-rigged.html" TargetMode="External"/><Relationship Id="rId6" Type="http://schemas.openxmlformats.org/officeDocument/2006/relationships/hyperlink" Target="https://www.nytimes.com/2020/06/25/upshot/poll-2020-biden-battlegrounds.html" TargetMode="External"/><Relationship Id="rId238" Type="http://schemas.openxmlformats.org/officeDocument/2006/relationships/hyperlink" Target="https://projects.fivethirtyeight.com/polls/president-general/national/" TargetMode="External"/><Relationship Id="rId291" Type="http://schemas.openxmlformats.org/officeDocument/2006/relationships/hyperlink" Target="https://twitter.com/lara_putnam/status/1268164268161216514" TargetMode="External"/><Relationship Id="rId305" Type="http://schemas.openxmlformats.org/officeDocument/2006/relationships/hyperlink" Target="https://link.gale.com/apps/doc/A625772752/STND?u=umuser&amp;sid=STND&amp;xid=aef67f41%5d//%20cbarry%20x" TargetMode="External"/><Relationship Id="rId347" Type="http://schemas.openxmlformats.org/officeDocument/2006/relationships/hyperlink" Target="https://www.ft.com/content/e9e30710-d03e-4e99-b07a-9dca2ae02704" TargetMode="External"/><Relationship Id="rId44" Type="http://schemas.openxmlformats.org/officeDocument/2006/relationships/hyperlink" Target="https://www.newsweek.com/police-dna-database-nypd-swab-testing-collection-new-york-1326722" TargetMode="External"/><Relationship Id="rId86" Type="http://schemas.openxmlformats.org/officeDocument/2006/relationships/hyperlink" Target="https://www.cnbc.com/2020/06/29/trump-campaign-books-swing-state-tv-ads-amid-bad-polls.html" TargetMode="External"/><Relationship Id="rId151" Type="http://schemas.openxmlformats.org/officeDocument/2006/relationships/hyperlink" Target="https://www.piie.com/blogs/trade-and-investment-policy-watch/phase-one-china-deal-steep-tariffs-are-new-normal" TargetMode="External"/><Relationship Id="rId389" Type="http://schemas.openxmlformats.org/officeDocument/2006/relationships/hyperlink" Target="https://www.sfchronicle.com/politics/article/Trump-recycles-evidence-free-charge-of-California-15193479.php" TargetMode="External"/><Relationship Id="rId193" Type="http://schemas.openxmlformats.org/officeDocument/2006/relationships/hyperlink" Target="https://www.archives.gov/founding-docs/declaration-transcript" TargetMode="External"/><Relationship Id="rId207" Type="http://schemas.openxmlformats.org/officeDocument/2006/relationships/hyperlink" Target="https://www.azdhs.gov/preparedness/epidemiology-disease-control/infectious-disease-epidemiology/covid-19/dashboards/index.php" TargetMode="External"/><Relationship Id="rId249" Type="http://schemas.openxmlformats.org/officeDocument/2006/relationships/hyperlink" Target="https://news.gallup.com/poll/151025/obama-job-approval-monthly.aspx" TargetMode="External"/><Relationship Id="rId414" Type="http://schemas.openxmlformats.org/officeDocument/2006/relationships/hyperlink" Target="https://www.newsweek.com/joe-biden-second-worst-climate-change-greenpeace-1439346" TargetMode="External"/><Relationship Id="rId13" Type="http://schemas.openxmlformats.org/officeDocument/2006/relationships/hyperlink" Target="https://escholarship.org/uc/item/5714p8qk" TargetMode="External"/><Relationship Id="rId109" Type="http://schemas.openxmlformats.org/officeDocument/2006/relationships/image" Target="media/image7.png"/><Relationship Id="rId260" Type="http://schemas.openxmlformats.org/officeDocument/2006/relationships/hyperlink" Target="https://www.forbes.com/sites/markrosenberg/2020/05/13/barring-a-return-to-normal-trump-will-lose-the-2020-election/" TargetMode="External"/><Relationship Id="rId316" Type="http://schemas.openxmlformats.org/officeDocument/2006/relationships/hyperlink" Target="https://www.youtube.com/watch?v=B_zdHfLeaZo" TargetMode="External"/><Relationship Id="rId55" Type="http://schemas.openxmlformats.org/officeDocument/2006/relationships/hyperlink" Target="https://www.politico.com/news/2020/01/20/marijuana-legalization-federal-laws-100688" TargetMode="External"/><Relationship Id="rId97" Type="http://schemas.openxmlformats.org/officeDocument/2006/relationships/hyperlink" Target="https://www.npr.org/2020/06/17/877951588/2020-electoral-map-ratings-biden-has-an-edge-over-trump-with-5-months-to-go" TargetMode="External"/><Relationship Id="rId120" Type="http://schemas.openxmlformats.org/officeDocument/2006/relationships/hyperlink" Target="https://www.vice.com/en_us/article/g5pxdx/how-joe-biden-could-become-an-unlikely-climate-savior" TargetMode="External"/><Relationship Id="rId358" Type="http://schemas.openxmlformats.org/officeDocument/2006/relationships/hyperlink" Target="https://www.cnn.com/2020/06/28/politics/us-election-2020-week-ahead/index.html" TargetMode="External"/><Relationship Id="rId162" Type="http://schemas.openxmlformats.org/officeDocument/2006/relationships/hyperlink" Target="https://www.senate.gov/senators/longest_serving_senators.htm" TargetMode="External"/><Relationship Id="rId218" Type="http://schemas.openxmlformats.org/officeDocument/2006/relationships/hyperlink" Target="https://www.theatlantic.com/politics/archive/2013/09/republicans-cant-win-with-white-voters-alone/279436/" TargetMode="External"/><Relationship Id="rId425" Type="http://schemas.openxmlformats.org/officeDocument/2006/relationships/hyperlink" Target="https://www.motherjones.com/environment/2019/05/joe-biden-climate-plan/" TargetMode="External"/><Relationship Id="rId271" Type="http://schemas.openxmlformats.org/officeDocument/2006/relationships/hyperlink" Target="https://www.axios.com/trump-stimulus-package-coroaonvirus-economy-95aaf87c-1276-42dd-a11d-3e811f79fb48.html" TargetMode="External"/><Relationship Id="rId24" Type="http://schemas.openxmlformats.org/officeDocument/2006/relationships/hyperlink" Target="https://www.bloomberg.com/news/articles/2020-03-25/stimulus-bill-has-400-million-in-election-help-for-states" TargetMode="External"/><Relationship Id="rId66" Type="http://schemas.openxmlformats.org/officeDocument/2006/relationships/hyperlink" Target="https://www.washingtonpost.com/news/wonk/wp/2016/09/02/an-unprecedented-number-of-states-will-vote-on-marijuana-this-fall/?itid=lk_interstitial_manual_9" TargetMode="External"/><Relationship Id="rId131" Type="http://schemas.openxmlformats.org/officeDocument/2006/relationships/hyperlink" Target="https://twitter.com/realDonaldTrump/status/1275252814206447618" TargetMode="External"/><Relationship Id="rId327" Type="http://schemas.openxmlformats.org/officeDocument/2006/relationships/hyperlink" Target="https://www.koerber-stiftung.de/fileadmin/user_upload/koerber-stiftung/redaktion/the-berlin-pulse/pdf/2020/Koerber_TheBerlinPulse_Sonderausgabe_Grafikteilenglisch.pdf" TargetMode="External"/><Relationship Id="rId369" Type="http://schemas.openxmlformats.org/officeDocument/2006/relationships/hyperlink" Target="https://www.cnn.com/2020/06/27/politics/donald-trump-obamacare-pandemic-2020-election/index.html" TargetMode="External"/><Relationship Id="rId173" Type="http://schemas.openxmlformats.org/officeDocument/2006/relationships/hyperlink" Target="https://www.politico.com/news/magazine/2020/03/18/could-trump-try-to-cancel-the-2020-election-134349" TargetMode="External"/><Relationship Id="rId229" Type="http://schemas.openxmlformats.org/officeDocument/2006/relationships/hyperlink" Target="https://scri.siena.edu/wp-content/uploads/2020/06/AZ0620-Crosstabs062520H.pdf" TargetMode="External"/><Relationship Id="rId380" Type="http://schemas.openxmlformats.org/officeDocument/2006/relationships/hyperlink" Target="https://www.npr.org/2020/04/23/840954326/how-will-chief-justice-and-supreme-court-conservative-majority-affect-2020-elect" TargetMode="External"/><Relationship Id="rId240" Type="http://schemas.openxmlformats.org/officeDocument/2006/relationships/hyperlink" Target="https://www.vox.com/policy-and-politics/2016/11/7/13550068/nate-silver-forecast-wrong" TargetMode="External"/><Relationship Id="rId35" Type="http://schemas.openxmlformats.org/officeDocument/2006/relationships/hyperlink" Target="https://www.nytimes.com/2020/05/28/us/politics/nsa-russian-hack.html?auth=login-email&amp;login=email%5d//cbarry" TargetMode="External"/><Relationship Id="rId77" Type="http://schemas.openxmlformats.org/officeDocument/2006/relationships/hyperlink" Target="https://news.gallup.com/poll/267698/support-legal-marijuana-steady-past-year.aspx" TargetMode="External"/><Relationship Id="rId100" Type="http://schemas.openxmlformats.org/officeDocument/2006/relationships/image" Target="media/image2.png"/><Relationship Id="rId282" Type="http://schemas.openxmlformats.org/officeDocument/2006/relationships/hyperlink" Target="https://www.nytimes.com/2020/06/06/us/politics/trump-biden-republicans-voters.html?action=click&amp;module=Top%20Stories&amp;pgtype=Homepage" TargetMode="External"/><Relationship Id="rId338" Type="http://schemas.openxmlformats.org/officeDocument/2006/relationships/hyperlink" Target="https://www.ancestry.com/dna/" TargetMode="External"/><Relationship Id="rId8" Type="http://schemas.openxmlformats.org/officeDocument/2006/relationships/hyperlink" Target="https://metro.co.uk/2020/05/14/donald-trump-still-course-win-re-election-despite-coronavirus-blunders-12703355/" TargetMode="External"/><Relationship Id="rId142" Type="http://schemas.openxmlformats.org/officeDocument/2006/relationships/hyperlink" Target="https://www.scmp.com/economy/china-economy/article/3089765/china-step-us-agriculture-purchases-under-phase-one-trade" TargetMode="External"/><Relationship Id="rId184" Type="http://schemas.openxmlformats.org/officeDocument/2006/relationships/hyperlink" Target="https://www.cambridge.org/core/journals/american-political-science-review/article/state-law-on-the-nomination-election-and-instruction-of-presidential-electors/94797574E044DE4F8C3D67AF657930DC" TargetMode="External"/><Relationship Id="rId391" Type="http://schemas.openxmlformats.org/officeDocument/2006/relationships/hyperlink" Target="https://twitter.com/realdonaldtrump/status/1251169987110330372" TargetMode="External"/><Relationship Id="rId405" Type="http://schemas.openxmlformats.org/officeDocument/2006/relationships/hyperlink" Target="https://www.cnn.com/2020/04/29/politics/donald-trump-white-house-fox-news/index.html" TargetMode="External"/><Relationship Id="rId251" Type="http://schemas.openxmlformats.org/officeDocument/2006/relationships/hyperlink" Target="https://twitter.com/realdonaldtrump/status/1238410044263333894" TargetMode="External"/><Relationship Id="rId46" Type="http://schemas.openxmlformats.org/officeDocument/2006/relationships/hyperlink" Target="https://www.pewresearch.org/fact-tank/2020/02/04/about-half-of-americans-are-ok-with-dna-testing-companies-sharing-user-data-with-law-enforcement/" TargetMode="External"/><Relationship Id="rId293" Type="http://schemas.openxmlformats.org/officeDocument/2006/relationships/hyperlink" Target="https://www.washingtonpost.com/politics/2020/06/06/floyd-protests-are-broadest-us-history-are-spreading-white-small-town-america/" TargetMode="External"/><Relationship Id="rId307" Type="http://schemas.openxmlformats.org/officeDocument/2006/relationships/hyperlink" Target="https://www.nytimes.com/2020/05/28/us/politics/nsa-russian-hack.html?auth=login-email&amp;login=email%5d//cbarry" TargetMode="External"/><Relationship Id="rId349" Type="http://schemas.openxmlformats.org/officeDocument/2006/relationships/hyperlink" Target="https://nymag.com/intelligencer/2020/06/george-floyd-protests-police-abuse-reform-qualified-immunity-polls.html" TargetMode="External"/><Relationship Id="rId88" Type="http://schemas.openxmlformats.org/officeDocument/2006/relationships/hyperlink" Target="https://www.cnbc.com/2020/06/29/trump-ramps-up-facebook-ad-spend-as-biden-pulls-ahead-in-polls.html" TargetMode="External"/><Relationship Id="rId111" Type="http://schemas.openxmlformats.org/officeDocument/2006/relationships/hyperlink" Target="https://www.theatlantic.com/ideas/archive/2019/12/how-narcissists-wear-out-their-welcome/602446/" TargetMode="External"/><Relationship Id="rId153" Type="http://schemas.openxmlformats.org/officeDocument/2006/relationships/hyperlink" Target="https://www.nytimes.com/2019/08/27/business/china-cheap-drug-imports.html" TargetMode="External"/><Relationship Id="rId195" Type="http://schemas.openxmlformats.org/officeDocument/2006/relationships/hyperlink" Target="https://www.lawfareblog.com/self-pardons-president-cant-pardon-himself-so-why-do-people-think-he-can" TargetMode="External"/><Relationship Id="rId209" Type="http://schemas.openxmlformats.org/officeDocument/2006/relationships/hyperlink" Target="https://navigatorresearch.org/" TargetMode="External"/><Relationship Id="rId360" Type="http://schemas.openxmlformats.org/officeDocument/2006/relationships/hyperlink" Target="https://www.cnn.com/2020/06/27/politics/trump-campaign-postpones-pence-campaign-events-florida-arizona/index.html" TargetMode="External"/><Relationship Id="rId416" Type="http://schemas.openxmlformats.org/officeDocument/2006/relationships/hyperlink" Target="https://theweek.com/articles/863216/joe-biden-presidency-climate-catastrophe" TargetMode="External"/><Relationship Id="rId220" Type="http://schemas.openxmlformats.org/officeDocument/2006/relationships/hyperlink" Target="https://medium.com/@yghitza_48326/what-happened-last-tuesday-part-2-who-did-they-vote-for-e3a2a63a5ef2" TargetMode="External"/><Relationship Id="rId15" Type="http://schemas.openxmlformats.org/officeDocument/2006/relationships/hyperlink" Target="https://www.theatlantic.com/politics/archive/2020/04/voting-mail-2020-race-between-biden-and-trump/609799/" TargetMode="External"/><Relationship Id="rId57" Type="http://schemas.openxmlformats.org/officeDocument/2006/relationships/hyperlink" Target="https://www.ncsl.org/research/civil-and-criminal-justice/marijuana-overview.aspx" TargetMode="External"/><Relationship Id="rId262" Type="http://schemas.openxmlformats.org/officeDocument/2006/relationships/hyperlink" Target="https://app.geoquant.com/" TargetMode="External"/><Relationship Id="rId318" Type="http://schemas.openxmlformats.org/officeDocument/2006/relationships/hyperlink" Target="https://abcnews.go.com/Politics/trump-calls-nuclear-deal-bashing-misinformation/story?id=68148374" TargetMode="External"/><Relationship Id="rId99" Type="http://schemas.openxmlformats.org/officeDocument/2006/relationships/image" Target="media/image1.png"/><Relationship Id="rId122" Type="http://schemas.openxmlformats.org/officeDocument/2006/relationships/hyperlink" Target="https://www.vice.com/en_us/article/g5pxdx/how-joe-biden-could-become-an-unlikely-climate-savior" TargetMode="External"/><Relationship Id="rId164" Type="http://schemas.openxmlformats.org/officeDocument/2006/relationships/hyperlink" Target="https://www.oyez.org/cases/1850-1900/71us2" TargetMode="External"/><Relationship Id="rId371" Type="http://schemas.openxmlformats.org/officeDocument/2006/relationships/hyperlink" Target="https://www.cnn.com/2020/06/25/politics/donald-trump-swing-state-polls-new-york-times-siena/index.html" TargetMode="External"/><Relationship Id="rId427" Type="http://schemas.openxmlformats.org/officeDocument/2006/relationships/hyperlink" Target="https://www.nytimes.com/2020/05/22/health/malaria-drug-trump-coronavirus.html" TargetMode="External"/><Relationship Id="rId26" Type="http://schemas.openxmlformats.org/officeDocument/2006/relationships/hyperlink" Target="https://www.theatlantic.com/ideas/archive/2020/04/most-important-number-trumps-re-election-chances/609376/" TargetMode="External"/><Relationship Id="rId231" Type="http://schemas.openxmlformats.org/officeDocument/2006/relationships/hyperlink" Target="https://projects.fivethirtyeight.com/trump-approval-ratings/?ex_cid=rrpromo" TargetMode="External"/><Relationship Id="rId273" Type="http://schemas.openxmlformats.org/officeDocument/2006/relationships/hyperlink" Target="https://www.nytimes.com/2020/05/11/upshot/virus-lasting-economic-effects.html" TargetMode="External"/><Relationship Id="rId329" Type="http://schemas.openxmlformats.org/officeDocument/2006/relationships/hyperlink" Target="https://www.forbes.com/sites/andrewsolender/2020/06/08/poll-shows-trumps-support-eroding-among-his-base/" TargetMode="External"/><Relationship Id="rId68" Type="http://schemas.openxmlformats.org/officeDocument/2006/relationships/hyperlink" Target="https://www.washingtonpost.com/news/wonk/wp/2016/09/02/an-unprecedented-number-of-states-will-vote-on-marijuana-this-fall/?itid=lk_inline_manual_13" TargetMode="External"/><Relationship Id="rId133" Type="http://schemas.openxmlformats.org/officeDocument/2006/relationships/hyperlink" Target="https://www.nytimes.com/2020/04/30/us/politics/trump-administration-intelligence-coronavirus-china.html" TargetMode="External"/><Relationship Id="rId175" Type="http://schemas.openxmlformats.org/officeDocument/2006/relationships/hyperlink" Target="https://www.law.cornell.edu/uscode/text/2/1" TargetMode="External"/><Relationship Id="rId340" Type="http://schemas.openxmlformats.org/officeDocument/2006/relationships/hyperlink" Target="https://www.myheritage.com/about-myheritage/" TargetMode="External"/><Relationship Id="rId200" Type="http://schemas.openxmlformats.org/officeDocument/2006/relationships/hyperlink" Target="http://cnn.com/Roadto270" TargetMode="External"/><Relationship Id="rId382" Type="http://schemas.openxmlformats.org/officeDocument/2006/relationships/hyperlink" Target="https://www.washingtonpost.com/politics/2020/05/12/trumps-vicious-claim-that-joe-scarborough-might-have-murdered-an-aide/?itid=lk_inline_manual_2" TargetMode="External"/><Relationship Id="rId242" Type="http://schemas.openxmlformats.org/officeDocument/2006/relationships/hyperlink" Target="https://www.nytimes.com/1988/07/26/us/dukakis-lead-widens-according-to-new-poll.html" TargetMode="External"/><Relationship Id="rId284" Type="http://schemas.openxmlformats.org/officeDocument/2006/relationships/hyperlink" Target="https://www.cbsnews.com/news/john-kelly-trump-military-force-agrees-with-mattis/" TargetMode="External"/><Relationship Id="rId37" Type="http://schemas.openxmlformats.org/officeDocument/2006/relationships/hyperlink" Target="https://foreignpolicy.com/2020/06/11/biden-presidential-election-china-trump-asian-americans/" TargetMode="External"/><Relationship Id="rId79" Type="http://schemas.openxmlformats.org/officeDocument/2006/relationships/hyperlink" Target="http://nymag.com/intelligencer/2016/09/marijuana-can-fix-hillary-clintons-biggest-problem.html" TargetMode="External"/><Relationship Id="rId102" Type="http://schemas.openxmlformats.org/officeDocument/2006/relationships/image" Target="media/image3.png"/><Relationship Id="rId144" Type="http://schemas.openxmlformats.org/officeDocument/2006/relationships/hyperlink" Target="https://www.nytimes.com/2020/01/15/business/economy/china-trade-deal.html" TargetMode="External"/><Relationship Id="rId90" Type="http://schemas.openxmlformats.org/officeDocument/2006/relationships/hyperlink" Target="https://www.cnbc.com/2020/06/20/trump-and-rnc-raised-74-million-in-may-trailing-bidens-haul.html" TargetMode="External"/><Relationship Id="rId186" Type="http://schemas.openxmlformats.org/officeDocument/2006/relationships/hyperlink" Target="https://constitutioncenter.org/interactive-constitution/amendment/amendment-xii" TargetMode="External"/><Relationship Id="rId351" Type="http://schemas.openxmlformats.org/officeDocument/2006/relationships/hyperlink" Target="https://apnews.com/cb405a4a771fad613e6e29d69a237052" TargetMode="External"/><Relationship Id="rId393" Type="http://schemas.openxmlformats.org/officeDocument/2006/relationships/hyperlink" Target="https://www.businessinsider.com/viral-armed-protesters-north-carolina-rocket-launcher-weapons-subway-pictures-2020-5?r=US&amp;IR=T" TargetMode="External"/><Relationship Id="rId407" Type="http://schemas.openxmlformats.org/officeDocument/2006/relationships/hyperlink" Target="https://leadthechange.bard.edu/blog/2-degrees-of-warming-bad-not-the-end-of-civilization" TargetMode="External"/><Relationship Id="rId211" Type="http://schemas.openxmlformats.org/officeDocument/2006/relationships/hyperlink" Target="http://cdn.cnn.com/cnn/2020/images/06/10/rel6b.-.coronavirus.pdf" TargetMode="External"/><Relationship Id="rId253" Type="http://schemas.openxmlformats.org/officeDocument/2006/relationships/hyperlink" Target="http://www.cnn.com/2020/05/14/economy/unemployment-benefits-coronavirus/index.html" TargetMode="External"/><Relationship Id="rId295" Type="http://schemas.openxmlformats.org/officeDocument/2006/relationships/hyperlink" Target="https://www.nytimes.com/2020/06/04/us/politics/murkowski-mattis-trump.html" TargetMode="External"/><Relationship Id="rId309" Type="http://schemas.openxmlformats.org/officeDocument/2006/relationships/hyperlink" Target="https://www.nytimes.com/2020/05/24/us/politics/trump-2020-election-voting-rights.html" TargetMode="External"/><Relationship Id="rId48" Type="http://schemas.openxmlformats.org/officeDocument/2006/relationships/hyperlink" Target="https://app.leg.wa.gov/billsummary?BillNumber=2485&amp;Year=2019&amp;Initiative=False" TargetMode="External"/><Relationship Id="rId113" Type="http://schemas.openxmlformats.org/officeDocument/2006/relationships/hyperlink" Target="https://www.bloomberg.com/news/articles/2020-06-18/trump-rallies-base-reeling-from-court-losses-on-gay-rights-daca" TargetMode="External"/><Relationship Id="rId320" Type="http://schemas.openxmlformats.org/officeDocument/2006/relationships/hyperlink" Target="https://www.cnn.com/2004/ALLPOLITICS/05/07/bush.apology/index.html" TargetMode="External"/><Relationship Id="rId155" Type="http://schemas.openxmlformats.org/officeDocument/2006/relationships/hyperlink" Target="https://www.nytimes.com/2020/01/06/business/economy/trade-war-tariffs.html" TargetMode="External"/><Relationship Id="rId197" Type="http://schemas.openxmlformats.org/officeDocument/2006/relationships/hyperlink" Target="https://www.cnn.com/2020/06/30/politics/trump-2020-voter-polls/index.html" TargetMode="External"/><Relationship Id="rId362" Type="http://schemas.openxmlformats.org/officeDocument/2006/relationships/hyperlink" Target="https://apnews.com/7ff0ff41cf5a7995155f992c1c89551e" TargetMode="External"/><Relationship Id="rId418" Type="http://schemas.openxmlformats.org/officeDocument/2006/relationships/hyperlink" Target="https://washingtonmonthly.com/2020/06/10/whats-the-biden-doctrine/" TargetMode="External"/><Relationship Id="rId222" Type="http://schemas.openxmlformats.org/officeDocument/2006/relationships/hyperlink" Target="http://maristpoll.marist.edu/wp-content/uploads/2020/06/NPR_PBS-NewsHour_Marist-Poll_USA-NOS-and-Tables_2006251102.pdf" TargetMode="External"/><Relationship Id="rId264" Type="http://schemas.openxmlformats.org/officeDocument/2006/relationships/hyperlink" Target="https://www.forbes.com/sites/markrosenberg/2020/04/20/united-states--covid-shock-and-democratic-unity-make-trump-re-election-less-likely-2020-election-now-a-tossup/" TargetMode="External"/><Relationship Id="rId17" Type="http://schemas.openxmlformats.org/officeDocument/2006/relationships/hyperlink" Target="https://www.nytimes.com/2020/04/21/us/politics/wisconsin-mail-voting.html" TargetMode="External"/><Relationship Id="rId59" Type="http://schemas.openxmlformats.org/officeDocument/2006/relationships/hyperlink" Target="https://www.ncsl.org/research/civil-and-criminal-justice/marijuana-overview.aspx" TargetMode="External"/><Relationship Id="rId124" Type="http://schemas.openxmlformats.org/officeDocument/2006/relationships/hyperlink" Target="https://www.theguardian.com/commentisfree/2020/jun/30/president-trump-drop-out-election-covid-19-bounty-hunts" TargetMode="External"/><Relationship Id="rId70" Type="http://schemas.openxmlformats.org/officeDocument/2006/relationships/hyperlink" Target="https://www.washingtonpost.com/news/wonk/wp/2016/08/24/the-mostly-false-argument-that-could-derail-legal-weed-in-california/?itid=lk_inline_manual_17" TargetMode="External"/><Relationship Id="rId166" Type="http://schemas.openxmlformats.org/officeDocument/2006/relationships/hyperlink" Target="https://www.cnn.com/2018/10/22/politics/donald-trump-voter-fraud/index.html" TargetMode="External"/><Relationship Id="rId331" Type="http://schemas.openxmlformats.org/officeDocument/2006/relationships/hyperlink" Target="https://www.pbs.org/newshour/nation/americans-are-divided-on-federal-executions-why-is-trump-administration-bringing-them-back" TargetMode="External"/><Relationship Id="rId373" Type="http://schemas.openxmlformats.org/officeDocument/2006/relationships/hyperlink" Target="http://www.cnn.com/2020/06/28/politics/trump-tweet-supporters-man-chants-white-power/index.html" TargetMode="External"/><Relationship Id="rId429" Type="http://schemas.openxmlformats.org/officeDocument/2006/relationships/hyperlink" Target="https://www.medpagetoday.com/publichealthpolicy/washington-watch/7787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FFE407-D681-430A-AE3E-F57ED510A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246</Pages>
  <Words>117691</Words>
  <Characters>670842</Characters>
  <Application>Microsoft Office Word</Application>
  <DocSecurity>0</DocSecurity>
  <Lines>5590</Lines>
  <Paragraphs>1573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Vance</dc:creator>
  <cp:keywords>5.1.1</cp:keywords>
  <dc:description/>
  <cp:lastModifiedBy>Kurt Fifelski</cp:lastModifiedBy>
  <cp:revision>2</cp:revision>
  <dcterms:created xsi:type="dcterms:W3CDTF">2020-07-01T13:47:00Z</dcterms:created>
  <dcterms:modified xsi:type="dcterms:W3CDTF">2020-07-01T13:47:00Z</dcterms:modified>
</cp:coreProperties>
</file>