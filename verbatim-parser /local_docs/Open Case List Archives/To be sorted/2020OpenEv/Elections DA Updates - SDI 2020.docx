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D0A887" w14:textId="40A823A1" w:rsidR="00B11D71" w:rsidRDefault="00D46F11" w:rsidP="00D46F11">
      <w:pPr>
        <w:pStyle w:val="Heading1"/>
        <w:rPr>
          <w:vertAlign w:val="superscript"/>
        </w:rPr>
      </w:pPr>
      <w:r>
        <w:t>Elections Updates – July 17</w:t>
      </w:r>
      <w:r w:rsidRPr="00D46F11">
        <w:rPr>
          <w:vertAlign w:val="superscript"/>
        </w:rPr>
        <w:t>th</w:t>
      </w:r>
    </w:p>
    <w:p w14:paraId="0D6BA831" w14:textId="13FD7286" w:rsidR="00D46F11" w:rsidRDefault="00D46F11" w:rsidP="00D46F11"/>
    <w:p w14:paraId="7D1F2D5B" w14:textId="1CCBA1CF" w:rsidR="00911860" w:rsidRDefault="00934A81" w:rsidP="00911860">
      <w:pPr>
        <w:pStyle w:val="Heading2"/>
      </w:pPr>
      <w:r>
        <w:t>Updated 1NC Option</w:t>
      </w:r>
    </w:p>
    <w:p w14:paraId="79DDB80C" w14:textId="72E09396" w:rsidR="00911860" w:rsidRDefault="00911860" w:rsidP="00911860"/>
    <w:p w14:paraId="2C8AE54B" w14:textId="621056A1" w:rsidR="00934A81" w:rsidRDefault="00934A81" w:rsidP="00934A81">
      <w:pPr>
        <w:pStyle w:val="Heading4"/>
      </w:pPr>
      <w:r>
        <w:t>You can read this for CJR --- if you don’t want to though, the cards are also in the file generally</w:t>
      </w:r>
    </w:p>
    <w:p w14:paraId="27D83C73" w14:textId="77777777" w:rsidR="00934A81" w:rsidRPr="00934A81" w:rsidRDefault="00934A81" w:rsidP="00934A81"/>
    <w:p w14:paraId="4A3F140E" w14:textId="28F97291" w:rsidR="00911860" w:rsidRDefault="00911860" w:rsidP="00911860">
      <w:pPr>
        <w:pStyle w:val="Heading3"/>
      </w:pPr>
      <w:r>
        <w:t>CJR 1NC</w:t>
      </w:r>
    </w:p>
    <w:p w14:paraId="04ACE56B" w14:textId="0D8853F3" w:rsidR="00911860" w:rsidRDefault="00911860" w:rsidP="00911860"/>
    <w:p w14:paraId="6BF47D2F" w14:textId="405CC2DA" w:rsidR="00911860" w:rsidRDefault="00911860" w:rsidP="00911860">
      <w:pPr>
        <w:pStyle w:val="Heading4"/>
      </w:pPr>
      <w:r>
        <w:t xml:space="preserve">Biden winning now because of moderate suburban voters --- </w:t>
      </w:r>
      <w:r w:rsidR="00E149FC">
        <w:t>They’re key</w:t>
      </w:r>
    </w:p>
    <w:p w14:paraId="6FDC2993" w14:textId="5CE28063" w:rsidR="00911860" w:rsidRDefault="00E149FC" w:rsidP="00911860">
      <w:proofErr w:type="spellStart"/>
      <w:r w:rsidRPr="00E149FC">
        <w:rPr>
          <w:rStyle w:val="Style13ptBold"/>
        </w:rPr>
        <w:t>Enten</w:t>
      </w:r>
      <w:proofErr w:type="spellEnd"/>
      <w:r w:rsidRPr="00E149FC">
        <w:rPr>
          <w:rStyle w:val="Style13ptBold"/>
        </w:rPr>
        <w:t xml:space="preserve"> July 19th</w:t>
      </w:r>
      <w:r>
        <w:t xml:space="preserve"> --- Harry </w:t>
      </w:r>
      <w:proofErr w:type="spellStart"/>
      <w:r>
        <w:t>Enten</w:t>
      </w:r>
      <w:proofErr w:type="spellEnd"/>
      <w:r>
        <w:t>, Senior Writer and Analyst for CNN Politics, where he specializes in data-driven journalism, covering politics with a focus on poll numbers and electoral trends, “New polls show Joe Biden is winning suburbanites by a historic margin, CNN, July 19</w:t>
      </w:r>
      <w:r w:rsidRPr="00E149FC">
        <w:rPr>
          <w:vertAlign w:val="superscript"/>
        </w:rPr>
        <w:t>th</w:t>
      </w:r>
      <w:r>
        <w:t xml:space="preserve"> 2020,  </w:t>
      </w:r>
      <w:hyperlink r:id="rId6" w:history="1">
        <w:r w:rsidRPr="0027519B">
          <w:rPr>
            <w:rStyle w:val="Hyperlink"/>
          </w:rPr>
          <w:t>https://www.cnn.com/2020/07/19/politics/joe-biden-donald-trump-suburban-voters-polling/index.html</w:t>
        </w:r>
      </w:hyperlink>
      <w:r>
        <w:t xml:space="preserve"> (BJN) </w:t>
      </w:r>
    </w:p>
    <w:p w14:paraId="3CB524DF" w14:textId="77777777" w:rsidR="00E149FC" w:rsidRDefault="00911860" w:rsidP="00911860">
      <w:pPr>
        <w:rPr>
          <w:rStyle w:val="StyleUnderline"/>
        </w:rPr>
      </w:pPr>
      <w:r w:rsidRPr="00E149FC">
        <w:rPr>
          <w:sz w:val="16"/>
        </w:rPr>
        <w:t xml:space="preserve">(CNN)The new </w:t>
      </w:r>
      <w:r w:rsidRPr="00E149FC">
        <w:rPr>
          <w:rStyle w:val="StyleUnderline"/>
          <w:highlight w:val="yellow"/>
        </w:rPr>
        <w:t>ABC</w:t>
      </w:r>
      <w:r w:rsidRPr="00E149FC">
        <w:rPr>
          <w:sz w:val="16"/>
        </w:rPr>
        <w:t xml:space="preserve"> News/Washington Post </w:t>
      </w:r>
      <w:r w:rsidRPr="00E149FC">
        <w:rPr>
          <w:rStyle w:val="StyleUnderline"/>
          <w:highlight w:val="yellow"/>
        </w:rPr>
        <w:t>poll</w:t>
      </w:r>
      <w:r w:rsidRPr="00911860">
        <w:rPr>
          <w:rStyle w:val="StyleUnderline"/>
        </w:rPr>
        <w:t xml:space="preserve"> is the latest to </w:t>
      </w:r>
      <w:r w:rsidRPr="00E149FC">
        <w:rPr>
          <w:rStyle w:val="StyleUnderline"/>
          <w:highlight w:val="yellow"/>
        </w:rPr>
        <w:t>show</w:t>
      </w:r>
      <w:r w:rsidRPr="00E149FC">
        <w:rPr>
          <w:sz w:val="16"/>
        </w:rPr>
        <w:t xml:space="preserve"> former Vice President Joe </w:t>
      </w:r>
      <w:r w:rsidRPr="00E149FC">
        <w:rPr>
          <w:rStyle w:val="StyleUnderline"/>
          <w:highlight w:val="yellow"/>
        </w:rPr>
        <w:t xml:space="preserve">Biden </w:t>
      </w:r>
      <w:r w:rsidRPr="00E149FC">
        <w:rPr>
          <w:rStyle w:val="Emphasis"/>
          <w:highlight w:val="yellow"/>
        </w:rPr>
        <w:t>on a roll.</w:t>
      </w:r>
    </w:p>
    <w:p w14:paraId="78EF883F" w14:textId="03144C06" w:rsidR="00911860" w:rsidRPr="00E149FC" w:rsidRDefault="00911860" w:rsidP="00911860">
      <w:pPr>
        <w:rPr>
          <w:sz w:val="16"/>
        </w:rPr>
      </w:pPr>
      <w:r w:rsidRPr="00E149FC">
        <w:rPr>
          <w:rStyle w:val="StyleUnderline"/>
          <w:highlight w:val="yellow"/>
        </w:rPr>
        <w:t>He leads</w:t>
      </w:r>
      <w:r w:rsidRPr="00E149FC">
        <w:rPr>
          <w:sz w:val="16"/>
        </w:rPr>
        <w:t xml:space="preserve"> President Donald Trump </w:t>
      </w:r>
      <w:r w:rsidRPr="00E149FC">
        <w:rPr>
          <w:rStyle w:val="Emphasis"/>
          <w:highlight w:val="yellow"/>
        </w:rPr>
        <w:t>55</w:t>
      </w:r>
      <w:r w:rsidRPr="00E149FC">
        <w:rPr>
          <w:rStyle w:val="Emphasis"/>
        </w:rPr>
        <w:t>%</w:t>
      </w:r>
      <w:r w:rsidRPr="00E149FC">
        <w:rPr>
          <w:rStyle w:val="Emphasis"/>
          <w:highlight w:val="yellow"/>
        </w:rPr>
        <w:t xml:space="preserve"> to 40</w:t>
      </w:r>
      <w:r w:rsidRPr="00911860">
        <w:rPr>
          <w:rStyle w:val="Emphasis"/>
        </w:rPr>
        <w:t>%</w:t>
      </w:r>
      <w:r w:rsidRPr="00E149FC">
        <w:rPr>
          <w:sz w:val="16"/>
        </w:rPr>
        <w:t xml:space="preserve"> among registered voters. (It's a slightly tighter 54% to 44% among likely voters). </w:t>
      </w:r>
      <w:r w:rsidRPr="00911860">
        <w:rPr>
          <w:rStyle w:val="StyleUnderline"/>
        </w:rPr>
        <w:t xml:space="preserve">The poll </w:t>
      </w:r>
      <w:r w:rsidRPr="00E149FC">
        <w:rPr>
          <w:rStyle w:val="StyleUnderline"/>
        </w:rPr>
        <w:t>comes on top of</w:t>
      </w:r>
      <w:r w:rsidRPr="00E149FC">
        <w:rPr>
          <w:sz w:val="16"/>
        </w:rPr>
        <w:t xml:space="preserve"> other surveys last week from </w:t>
      </w:r>
      <w:r w:rsidRPr="00E149FC">
        <w:rPr>
          <w:rStyle w:val="StyleUnderline"/>
        </w:rPr>
        <w:t xml:space="preserve">Fox News, NBC </w:t>
      </w:r>
      <w:r w:rsidRPr="00E149FC">
        <w:rPr>
          <w:sz w:val="16"/>
        </w:rPr>
        <w:t>News/</w:t>
      </w:r>
      <w:r w:rsidRPr="00E149FC">
        <w:rPr>
          <w:rStyle w:val="StyleUnderline"/>
        </w:rPr>
        <w:t>Wall Street Journal and Quinnipiac</w:t>
      </w:r>
      <w:r w:rsidRPr="00E149FC">
        <w:rPr>
          <w:sz w:val="16"/>
        </w:rPr>
        <w:t xml:space="preserve"> University </w:t>
      </w:r>
      <w:r w:rsidRPr="00E149FC">
        <w:rPr>
          <w:rStyle w:val="StyleUnderline"/>
        </w:rPr>
        <w:t>giving Biden</w:t>
      </w:r>
      <w:r w:rsidRPr="00E149FC">
        <w:rPr>
          <w:sz w:val="16"/>
        </w:rPr>
        <w:t xml:space="preserve"> anywhere from </w:t>
      </w:r>
      <w:r w:rsidRPr="00E149FC">
        <w:rPr>
          <w:rStyle w:val="Emphasis"/>
        </w:rPr>
        <w:t xml:space="preserve">an 8 to </w:t>
      </w:r>
      <w:proofErr w:type="gramStart"/>
      <w:r w:rsidRPr="00E149FC">
        <w:rPr>
          <w:rStyle w:val="Emphasis"/>
        </w:rPr>
        <w:t>15 point</w:t>
      </w:r>
      <w:proofErr w:type="gramEnd"/>
      <w:r w:rsidRPr="00E149FC">
        <w:rPr>
          <w:rStyle w:val="Emphasis"/>
        </w:rPr>
        <w:t xml:space="preserve"> advantage</w:t>
      </w:r>
      <w:r w:rsidRPr="00E149FC">
        <w:rPr>
          <w:sz w:val="16"/>
        </w:rPr>
        <w:t>.</w:t>
      </w:r>
    </w:p>
    <w:p w14:paraId="6695A489" w14:textId="77777777" w:rsidR="00911860" w:rsidRPr="00911860" w:rsidRDefault="00911860" w:rsidP="00911860">
      <w:pPr>
        <w:rPr>
          <w:rStyle w:val="Emphasis"/>
        </w:rPr>
      </w:pPr>
      <w:r w:rsidRPr="00E149FC">
        <w:rPr>
          <w:rStyle w:val="StyleUnderline"/>
          <w:highlight w:val="yellow"/>
        </w:rPr>
        <w:t>Biden's advantage</w:t>
      </w:r>
      <w:r w:rsidRPr="00E149FC">
        <w:rPr>
          <w:sz w:val="16"/>
        </w:rPr>
        <w:t xml:space="preserve"> in the polls </w:t>
      </w:r>
      <w:r w:rsidRPr="00E149FC">
        <w:rPr>
          <w:rStyle w:val="Emphasis"/>
          <w:highlight w:val="yellow"/>
        </w:rPr>
        <w:t>is most evident in the suburbs</w:t>
      </w:r>
      <w:r w:rsidRPr="00E149FC">
        <w:rPr>
          <w:sz w:val="16"/>
        </w:rPr>
        <w:t xml:space="preserve">, </w:t>
      </w:r>
      <w:r w:rsidRPr="00911860">
        <w:rPr>
          <w:rStyle w:val="StyleUnderline"/>
        </w:rPr>
        <w:t xml:space="preserve">where he is earning a </w:t>
      </w:r>
      <w:r w:rsidRPr="00911860">
        <w:rPr>
          <w:rStyle w:val="Emphasis"/>
        </w:rPr>
        <w:t>historic amount of support for a Democrat.</w:t>
      </w:r>
    </w:p>
    <w:p w14:paraId="4F7DCDD7" w14:textId="77777777" w:rsidR="00911860" w:rsidRPr="00E149FC" w:rsidRDefault="00911860" w:rsidP="00911860">
      <w:pPr>
        <w:rPr>
          <w:sz w:val="16"/>
        </w:rPr>
      </w:pPr>
      <w:r w:rsidRPr="00911860">
        <w:rPr>
          <w:rStyle w:val="StyleUnderline"/>
        </w:rPr>
        <w:t>Biden is up by a 52% to 43% margin among suburban voters</w:t>
      </w:r>
      <w:r w:rsidRPr="00E149FC">
        <w:rPr>
          <w:sz w:val="16"/>
        </w:rPr>
        <w:t xml:space="preserve"> in the ABC News/Washington Post poll.</w:t>
      </w:r>
    </w:p>
    <w:p w14:paraId="7D0A5AE6" w14:textId="77777777" w:rsidR="00911860" w:rsidRPr="00E149FC" w:rsidRDefault="00911860" w:rsidP="00911860">
      <w:pPr>
        <w:rPr>
          <w:sz w:val="16"/>
        </w:rPr>
      </w:pPr>
      <w:r w:rsidRPr="00911860">
        <w:rPr>
          <w:rStyle w:val="StyleUnderline"/>
        </w:rPr>
        <w:t xml:space="preserve">Other </w:t>
      </w:r>
      <w:r w:rsidRPr="00E149FC">
        <w:rPr>
          <w:rStyle w:val="StyleUnderline"/>
          <w:highlight w:val="yellow"/>
        </w:rPr>
        <w:t>polls</w:t>
      </w:r>
      <w:r w:rsidRPr="00911860">
        <w:rPr>
          <w:rStyle w:val="StyleUnderline"/>
        </w:rPr>
        <w:t xml:space="preserve"> in the last month </w:t>
      </w:r>
      <w:r w:rsidRPr="00E149FC">
        <w:rPr>
          <w:rStyle w:val="StyleUnderline"/>
          <w:highlight w:val="yellow"/>
        </w:rPr>
        <w:t xml:space="preserve">show Biden in </w:t>
      </w:r>
      <w:r w:rsidRPr="00E149FC">
        <w:rPr>
          <w:rStyle w:val="StyleUnderline"/>
        </w:rPr>
        <w:t xml:space="preserve">as good or </w:t>
      </w:r>
      <w:r w:rsidRPr="00E149FC">
        <w:rPr>
          <w:rStyle w:val="StyleUnderline"/>
          <w:highlight w:val="yellow"/>
        </w:rPr>
        <w:t>even better</w:t>
      </w:r>
      <w:r w:rsidRPr="00911860">
        <w:rPr>
          <w:rStyle w:val="StyleUnderline"/>
        </w:rPr>
        <w:t xml:space="preserve"> position </w:t>
      </w:r>
      <w:r w:rsidRPr="00E149FC">
        <w:rPr>
          <w:rStyle w:val="StyleUnderline"/>
          <w:highlight w:val="yellow"/>
        </w:rPr>
        <w:t>among suburban voters</w:t>
      </w:r>
      <w:r w:rsidRPr="00E149FC">
        <w:rPr>
          <w:sz w:val="16"/>
          <w:highlight w:val="yellow"/>
        </w:rPr>
        <w:t>.</w:t>
      </w:r>
      <w:r w:rsidRPr="00E149FC">
        <w:rPr>
          <w:sz w:val="16"/>
        </w:rPr>
        <w:t xml:space="preserve"> The latest Fox News poll has Biden with 49% to 38% lead. Quinnipiac University poll puts Biden ahead by a 56% to 34% margin with suburbanites. The NPR/PBS NewsHour/Marist Poll has Biden beating Trump 60% to 35% among suburban voters.</w:t>
      </w:r>
    </w:p>
    <w:p w14:paraId="7F234388" w14:textId="77777777" w:rsidR="00911860" w:rsidRPr="00E149FC" w:rsidRDefault="00911860" w:rsidP="00911860">
      <w:pPr>
        <w:rPr>
          <w:sz w:val="16"/>
          <w:szCs w:val="16"/>
        </w:rPr>
      </w:pPr>
      <w:r w:rsidRPr="00E149FC">
        <w:rPr>
          <w:sz w:val="16"/>
          <w:szCs w:val="16"/>
        </w:rPr>
        <w:t>Our early June CNN poll had Biden with a 14-point lead in the suburbs.</w:t>
      </w:r>
    </w:p>
    <w:p w14:paraId="24288843" w14:textId="77777777" w:rsidR="00911860" w:rsidRPr="00911860" w:rsidRDefault="00911860" w:rsidP="00911860">
      <w:pPr>
        <w:rPr>
          <w:rStyle w:val="StyleUnderline"/>
        </w:rPr>
      </w:pPr>
      <w:r w:rsidRPr="00E149FC">
        <w:rPr>
          <w:sz w:val="16"/>
        </w:rPr>
        <w:t xml:space="preserve">In the average of all the polls, </w:t>
      </w:r>
      <w:r w:rsidRPr="00E149FC">
        <w:rPr>
          <w:rStyle w:val="StyleUnderline"/>
          <w:highlight w:val="yellow"/>
        </w:rPr>
        <w:t>Biden's</w:t>
      </w:r>
      <w:r w:rsidRPr="00911860">
        <w:rPr>
          <w:rStyle w:val="StyleUnderline"/>
        </w:rPr>
        <w:t xml:space="preserve"> </w:t>
      </w:r>
      <w:r w:rsidRPr="00E149FC">
        <w:rPr>
          <w:rStyle w:val="StyleUnderline"/>
          <w:highlight w:val="yellow"/>
        </w:rPr>
        <w:t>ahead</w:t>
      </w:r>
      <w:r w:rsidRPr="00911860">
        <w:rPr>
          <w:rStyle w:val="StyleUnderline"/>
        </w:rPr>
        <w:t xml:space="preserve"> by </w:t>
      </w:r>
      <w:r w:rsidRPr="00E149FC">
        <w:rPr>
          <w:rStyle w:val="StyleUnderline"/>
          <w:highlight w:val="yellow"/>
        </w:rPr>
        <w:t>more than 15</w:t>
      </w:r>
      <w:r w:rsidRPr="00911860">
        <w:rPr>
          <w:rStyle w:val="StyleUnderline"/>
        </w:rPr>
        <w:t xml:space="preserve"> points </w:t>
      </w:r>
      <w:r w:rsidRPr="00E149FC">
        <w:rPr>
          <w:rStyle w:val="StyleUnderline"/>
          <w:highlight w:val="yellow"/>
        </w:rPr>
        <w:t>with suburban</w:t>
      </w:r>
      <w:r w:rsidRPr="00911860">
        <w:rPr>
          <w:rStyle w:val="StyleUnderline"/>
        </w:rPr>
        <w:t xml:space="preserve"> voters. </w:t>
      </w:r>
      <w:r w:rsidRPr="00E149FC">
        <w:rPr>
          <w:rStyle w:val="StyleUnderline"/>
          <w:highlight w:val="yellow"/>
        </w:rPr>
        <w:t>This is a historic margin</w:t>
      </w:r>
      <w:r w:rsidRPr="00E149FC">
        <w:rPr>
          <w:rStyle w:val="Emphasis"/>
          <w:highlight w:val="yellow"/>
        </w:rPr>
        <w:t>, if it holds</w:t>
      </w:r>
      <w:r w:rsidRPr="00911860">
        <w:rPr>
          <w:rStyle w:val="Emphasis"/>
        </w:rPr>
        <w:t>.</w:t>
      </w:r>
    </w:p>
    <w:p w14:paraId="46449FD4" w14:textId="77777777" w:rsidR="00911860" w:rsidRPr="00911860" w:rsidRDefault="00911860" w:rsidP="00911860">
      <w:pPr>
        <w:rPr>
          <w:rStyle w:val="Emphasis"/>
        </w:rPr>
      </w:pPr>
      <w:r w:rsidRPr="00911860">
        <w:rPr>
          <w:rStyle w:val="StyleUnderline"/>
        </w:rPr>
        <w:t xml:space="preserve">The fact that Biden is doing so well in the suburbs shouldn't be a surprise. </w:t>
      </w:r>
      <w:r w:rsidRPr="00E149FC">
        <w:rPr>
          <w:rStyle w:val="StyleUnderline"/>
          <w:highlight w:val="yellow"/>
        </w:rPr>
        <w:t>The suburbs are a bellwether</w:t>
      </w:r>
      <w:r w:rsidRPr="00911860">
        <w:rPr>
          <w:rStyle w:val="StyleUnderline"/>
        </w:rPr>
        <w:t xml:space="preserve"> vote of sorts in our current political environment</w:t>
      </w:r>
      <w:r w:rsidRPr="00E149FC">
        <w:rPr>
          <w:sz w:val="16"/>
        </w:rPr>
        <w:t xml:space="preserve">. That is, </w:t>
      </w:r>
      <w:r w:rsidRPr="00E149FC">
        <w:rPr>
          <w:rStyle w:val="Emphasis"/>
          <w:highlight w:val="yellow"/>
        </w:rPr>
        <w:t>the</w:t>
      </w:r>
      <w:r w:rsidRPr="00911860">
        <w:rPr>
          <w:rStyle w:val="Emphasis"/>
        </w:rPr>
        <w:t xml:space="preserve"> suburban </w:t>
      </w:r>
      <w:r w:rsidRPr="00E149FC">
        <w:rPr>
          <w:rStyle w:val="Emphasis"/>
          <w:highlight w:val="yellow"/>
        </w:rPr>
        <w:t>vote mirrors the national vote closer than</w:t>
      </w:r>
      <w:r w:rsidRPr="00E149FC">
        <w:rPr>
          <w:sz w:val="16"/>
        </w:rPr>
        <w:t xml:space="preserve"> the </w:t>
      </w:r>
      <w:r w:rsidRPr="00E149FC">
        <w:rPr>
          <w:rStyle w:val="Emphasis"/>
          <w:highlight w:val="yellow"/>
        </w:rPr>
        <w:t xml:space="preserve">urban or rural </w:t>
      </w:r>
      <w:r w:rsidRPr="00E149FC">
        <w:rPr>
          <w:rStyle w:val="Emphasis"/>
        </w:rPr>
        <w:t>vote</w:t>
      </w:r>
      <w:r w:rsidRPr="00E149FC">
        <w:rPr>
          <w:rStyle w:val="Emphasis"/>
          <w:highlight w:val="yellow"/>
        </w:rPr>
        <w:t>.</w:t>
      </w:r>
    </w:p>
    <w:p w14:paraId="1137736E" w14:textId="77777777" w:rsidR="00911860" w:rsidRPr="00E149FC" w:rsidRDefault="00911860" w:rsidP="00911860">
      <w:pPr>
        <w:rPr>
          <w:sz w:val="16"/>
        </w:rPr>
      </w:pPr>
      <w:r w:rsidRPr="00911860">
        <w:rPr>
          <w:rStyle w:val="StyleUnderline"/>
        </w:rPr>
        <w:t xml:space="preserve">Biden's lead in the suburbs is reflective of him doing </w:t>
      </w:r>
      <w:r w:rsidRPr="00911860">
        <w:rPr>
          <w:rStyle w:val="Emphasis"/>
        </w:rPr>
        <w:t>significantly better than</w:t>
      </w:r>
      <w:r w:rsidRPr="00E149FC">
        <w:rPr>
          <w:sz w:val="16"/>
        </w:rPr>
        <w:t xml:space="preserve"> Hillary </w:t>
      </w:r>
      <w:r w:rsidRPr="00911860">
        <w:rPr>
          <w:rStyle w:val="Emphasis"/>
        </w:rPr>
        <w:t>Clinton</w:t>
      </w:r>
      <w:r w:rsidRPr="00E149FC">
        <w:rPr>
          <w:sz w:val="16"/>
        </w:rPr>
        <w:t xml:space="preserve">. </w:t>
      </w:r>
      <w:r w:rsidRPr="00911860">
        <w:rPr>
          <w:rStyle w:val="StyleUnderline"/>
        </w:rPr>
        <w:t xml:space="preserve">Four years </w:t>
      </w:r>
      <w:proofErr w:type="gramStart"/>
      <w:r w:rsidRPr="00911860">
        <w:rPr>
          <w:rStyle w:val="StyleUnderline"/>
        </w:rPr>
        <w:t>ago</w:t>
      </w:r>
      <w:proofErr w:type="gramEnd"/>
      <w:r w:rsidRPr="00E149FC">
        <w:rPr>
          <w:sz w:val="16"/>
        </w:rPr>
        <w:t xml:space="preserve"> at this time, </w:t>
      </w:r>
      <w:r w:rsidRPr="00E149FC">
        <w:rPr>
          <w:rStyle w:val="Emphasis"/>
          <w:highlight w:val="yellow"/>
        </w:rPr>
        <w:t>Trump was beating Clinton</w:t>
      </w:r>
      <w:r w:rsidRPr="00E149FC">
        <w:rPr>
          <w:sz w:val="16"/>
        </w:rPr>
        <w:t xml:space="preserve"> by a </w:t>
      </w:r>
      <w:r w:rsidRPr="00E149FC">
        <w:rPr>
          <w:rStyle w:val="Emphasis"/>
          <w:highlight w:val="yellow"/>
        </w:rPr>
        <w:t>45% to 35</w:t>
      </w:r>
      <w:r w:rsidRPr="00911860">
        <w:rPr>
          <w:rStyle w:val="Emphasis"/>
        </w:rPr>
        <w:t>%</w:t>
      </w:r>
      <w:r w:rsidRPr="00E149FC">
        <w:rPr>
          <w:sz w:val="16"/>
        </w:rPr>
        <w:t xml:space="preserve"> margin in the ABC/Washington Post poll </w:t>
      </w:r>
      <w:r w:rsidRPr="00E149FC">
        <w:rPr>
          <w:rStyle w:val="Emphasis"/>
          <w:highlight w:val="yellow"/>
        </w:rPr>
        <w:t>among suburban voters</w:t>
      </w:r>
      <w:r w:rsidRPr="00E149FC">
        <w:rPr>
          <w:sz w:val="16"/>
          <w:highlight w:val="yellow"/>
        </w:rPr>
        <w:t>.</w:t>
      </w:r>
    </w:p>
    <w:p w14:paraId="290A9906" w14:textId="77777777" w:rsidR="00911860" w:rsidRPr="00E149FC" w:rsidRDefault="00911860" w:rsidP="00911860">
      <w:pPr>
        <w:rPr>
          <w:sz w:val="16"/>
        </w:rPr>
      </w:pPr>
      <w:r w:rsidRPr="00911860">
        <w:rPr>
          <w:rStyle w:val="StyleUnderline"/>
        </w:rPr>
        <w:t xml:space="preserve">In other words, </w:t>
      </w:r>
      <w:r w:rsidRPr="00E149FC">
        <w:rPr>
          <w:rStyle w:val="StyleUnderline"/>
          <w:highlight w:val="yellow"/>
        </w:rPr>
        <w:t>we're looking at</w:t>
      </w:r>
      <w:r w:rsidRPr="00911860">
        <w:rPr>
          <w:rStyle w:val="StyleUnderline"/>
        </w:rPr>
        <w:t xml:space="preserve"> nearly </w:t>
      </w:r>
      <w:r w:rsidRPr="00E149FC">
        <w:rPr>
          <w:rStyle w:val="StyleUnderline"/>
          <w:highlight w:val="yellow"/>
        </w:rPr>
        <w:t xml:space="preserve">a </w:t>
      </w:r>
      <w:r w:rsidRPr="00E149FC">
        <w:rPr>
          <w:rStyle w:val="Emphasis"/>
          <w:highlight w:val="yellow"/>
        </w:rPr>
        <w:t>20-point improvement</w:t>
      </w:r>
      <w:r w:rsidRPr="00E149FC">
        <w:rPr>
          <w:sz w:val="16"/>
        </w:rPr>
        <w:t xml:space="preserve"> for Biden versus where Clinton was at this point in the 2016 campaign.</w:t>
      </w:r>
    </w:p>
    <w:p w14:paraId="3F7EA8C2" w14:textId="77777777" w:rsidR="00911860" w:rsidRPr="00E149FC" w:rsidRDefault="00911860" w:rsidP="00911860">
      <w:pPr>
        <w:rPr>
          <w:sz w:val="16"/>
          <w:szCs w:val="16"/>
        </w:rPr>
      </w:pPr>
      <w:r w:rsidRPr="00E149FC">
        <w:rPr>
          <w:sz w:val="16"/>
          <w:szCs w:val="16"/>
        </w:rPr>
        <w:t>A look across the final polls and post-election polls from four years ago shows anything from a small Clinton advantage (e.g. 5 points in the final Fox News poll) to a small Trump advantage (e.g. 4 points in the exit poll).</w:t>
      </w:r>
    </w:p>
    <w:p w14:paraId="6865BA57" w14:textId="77777777" w:rsidR="00911860" w:rsidRPr="00E149FC" w:rsidRDefault="00911860" w:rsidP="00911860">
      <w:pPr>
        <w:rPr>
          <w:sz w:val="16"/>
        </w:rPr>
      </w:pPr>
      <w:r w:rsidRPr="00911860">
        <w:rPr>
          <w:rStyle w:val="StyleUnderline"/>
        </w:rPr>
        <w:t>If you were to go back over time, the exit poll data reveals that no Democrat has won the suburban vote by more than 5 points since</w:t>
      </w:r>
      <w:r w:rsidRPr="00E149FC">
        <w:rPr>
          <w:sz w:val="16"/>
        </w:rPr>
        <w:t xml:space="preserve"> at least 1972, when the first exit poll was taken in a presidential election.</w:t>
      </w:r>
    </w:p>
    <w:p w14:paraId="0054D02C" w14:textId="77777777" w:rsidR="00911860" w:rsidRPr="00E149FC" w:rsidRDefault="00911860" w:rsidP="00911860">
      <w:pPr>
        <w:rPr>
          <w:sz w:val="16"/>
          <w:szCs w:val="16"/>
        </w:rPr>
      </w:pPr>
      <w:r w:rsidRPr="00E149FC">
        <w:rPr>
          <w:sz w:val="16"/>
          <w:szCs w:val="16"/>
        </w:rPr>
        <w:t>(I should note that different pollsters define "suburb" differently. Some use a Zip Code definition and others just ask, for example. Still, by none of the commonly used definitions, has a Democrat done as well as Biden is currently doing in them since at least 1972.)</w:t>
      </w:r>
    </w:p>
    <w:p w14:paraId="4DA071AF" w14:textId="77777777" w:rsidR="00911860" w:rsidRPr="00E149FC" w:rsidRDefault="00911860" w:rsidP="00911860">
      <w:pPr>
        <w:rPr>
          <w:sz w:val="16"/>
        </w:rPr>
      </w:pPr>
      <w:r w:rsidRPr="00E149FC">
        <w:rPr>
          <w:rStyle w:val="StyleUnderline"/>
          <w:highlight w:val="yellow"/>
        </w:rPr>
        <w:t>Winning Democratic candidates</w:t>
      </w:r>
      <w:r w:rsidRPr="00E149FC">
        <w:rPr>
          <w:sz w:val="16"/>
        </w:rPr>
        <w:t xml:space="preserve"> do </w:t>
      </w:r>
      <w:r w:rsidRPr="00E149FC">
        <w:rPr>
          <w:rStyle w:val="Emphasis"/>
          <w:highlight w:val="yellow"/>
        </w:rPr>
        <w:t>tend to carry the suburbs</w:t>
      </w:r>
      <w:r w:rsidRPr="00911860">
        <w:rPr>
          <w:rStyle w:val="Emphasis"/>
        </w:rPr>
        <w:t>,</w:t>
      </w:r>
      <w:r w:rsidRPr="00E149FC">
        <w:rPr>
          <w:sz w:val="16"/>
        </w:rPr>
        <w:t xml:space="preserve"> though none by as much as any of the polls currently have Biden ahead in them. Back in 2008 (the best year for Democrats this century), Obama won in the suburbs by 2 points in the exit polls. The final ABC News/Washington Post poll had him winning in the suburbs by 5 points.</w:t>
      </w:r>
    </w:p>
    <w:p w14:paraId="187647F5" w14:textId="77777777" w:rsidR="00911860" w:rsidRPr="00E149FC" w:rsidRDefault="00911860" w:rsidP="00911860">
      <w:pPr>
        <w:rPr>
          <w:sz w:val="16"/>
          <w:szCs w:val="16"/>
        </w:rPr>
      </w:pPr>
      <w:r w:rsidRPr="00E149FC">
        <w:rPr>
          <w:sz w:val="16"/>
          <w:szCs w:val="16"/>
        </w:rPr>
        <w:t>Lyndon Johnson in 1964 was maybe the only Democrat in the last 70 years who probably won by double-digits in the suburbs. He won overall by 23 points that year. Although no exit poll data is available from that year, the American National Election Studies shows he did about 10 points worse in the suburbs than he did nationally.</w:t>
      </w:r>
    </w:p>
    <w:p w14:paraId="7265E9B3" w14:textId="77777777" w:rsidR="00911860" w:rsidRPr="00E149FC" w:rsidRDefault="00911860" w:rsidP="00911860">
      <w:pPr>
        <w:rPr>
          <w:sz w:val="16"/>
        </w:rPr>
      </w:pPr>
      <w:r w:rsidRPr="00E149FC">
        <w:rPr>
          <w:sz w:val="16"/>
        </w:rPr>
        <w:t xml:space="preserve">The clear difference between the 1964 and 2020 elections is that </w:t>
      </w:r>
      <w:r w:rsidRPr="00E149FC">
        <w:rPr>
          <w:rStyle w:val="StyleUnderline"/>
        </w:rPr>
        <w:t>Biden</w:t>
      </w:r>
      <w:r w:rsidRPr="00E149FC">
        <w:rPr>
          <w:sz w:val="16"/>
        </w:rPr>
        <w:t xml:space="preserve">, at this point, </w:t>
      </w:r>
      <w:r w:rsidRPr="00E149FC">
        <w:rPr>
          <w:rStyle w:val="StyleUnderline"/>
        </w:rPr>
        <w:t xml:space="preserve">is </w:t>
      </w:r>
      <w:r w:rsidRPr="00E149FC">
        <w:rPr>
          <w:rStyle w:val="Emphasis"/>
        </w:rPr>
        <w:t>running ahead of his national numbers in the suburbs</w:t>
      </w:r>
      <w:r w:rsidRPr="00E149FC">
        <w:rPr>
          <w:sz w:val="16"/>
        </w:rPr>
        <w:t>. Biden's lead overall in the polls with a suburban crosstab averages out to be about 13 points.</w:t>
      </w:r>
    </w:p>
    <w:p w14:paraId="0D5A4781" w14:textId="77777777" w:rsidR="00911860" w:rsidRPr="00E149FC" w:rsidRDefault="00911860" w:rsidP="00911860">
      <w:pPr>
        <w:rPr>
          <w:sz w:val="16"/>
        </w:rPr>
      </w:pPr>
      <w:r w:rsidRPr="00E149FC">
        <w:rPr>
          <w:rStyle w:val="StyleUnderline"/>
        </w:rPr>
        <w:t>You can see this dynamic play out in a state like Pennsylvania</w:t>
      </w:r>
      <w:r w:rsidRPr="00E149FC">
        <w:rPr>
          <w:sz w:val="16"/>
        </w:rPr>
        <w:t xml:space="preserve">. In the latest Monmouth University poll, Biden leads 53% to 40% overall among registered voters. He scores a 54% to 35% margin in the swing areas from the Philadelphia </w:t>
      </w:r>
      <w:r w:rsidRPr="00E149FC">
        <w:rPr>
          <w:rStyle w:val="StyleUnderline"/>
        </w:rPr>
        <w:t>suburbs</w:t>
      </w:r>
      <w:r w:rsidRPr="00E149FC">
        <w:rPr>
          <w:sz w:val="16"/>
        </w:rPr>
        <w:t xml:space="preserve"> to northeast Pennsylvania. </w:t>
      </w:r>
      <w:r w:rsidRPr="00E149FC">
        <w:rPr>
          <w:rStyle w:val="StyleUnderline"/>
        </w:rPr>
        <w:t xml:space="preserve">Clinton won those counties by </w:t>
      </w:r>
      <w:r w:rsidRPr="00E149FC">
        <w:rPr>
          <w:rStyle w:val="Emphasis"/>
        </w:rPr>
        <w:t xml:space="preserve">a mere point </w:t>
      </w:r>
      <w:r w:rsidRPr="00E149FC">
        <w:rPr>
          <w:sz w:val="16"/>
        </w:rPr>
        <w:t xml:space="preserve">four years ago, </w:t>
      </w:r>
      <w:r w:rsidRPr="00E149FC">
        <w:rPr>
          <w:rStyle w:val="Emphasis"/>
        </w:rPr>
        <w:t>as she lost the state by 1 point</w:t>
      </w:r>
      <w:r w:rsidRPr="00E149FC">
        <w:rPr>
          <w:sz w:val="16"/>
        </w:rPr>
        <w:t>.</w:t>
      </w:r>
    </w:p>
    <w:p w14:paraId="408C7E32" w14:textId="77777777" w:rsidR="00911860" w:rsidRPr="00E149FC" w:rsidRDefault="00911860" w:rsidP="00911860">
      <w:pPr>
        <w:rPr>
          <w:sz w:val="16"/>
        </w:rPr>
      </w:pPr>
      <w:r w:rsidRPr="00E149FC">
        <w:rPr>
          <w:sz w:val="16"/>
        </w:rPr>
        <w:t xml:space="preserve">Indeed, </w:t>
      </w:r>
      <w:r w:rsidRPr="00E149FC">
        <w:rPr>
          <w:rStyle w:val="StyleUnderline"/>
        </w:rPr>
        <w:t>the suburbs have been a problem for Trump</w:t>
      </w:r>
      <w:r w:rsidRPr="00E149FC">
        <w:rPr>
          <w:sz w:val="16"/>
        </w:rPr>
        <w:t xml:space="preserve"> and the Republicans during the Trump presidency. </w:t>
      </w:r>
      <w:r w:rsidRPr="00E149FC">
        <w:rPr>
          <w:rStyle w:val="StyleUnderline"/>
        </w:rPr>
        <w:t xml:space="preserve">It was </w:t>
      </w:r>
      <w:r w:rsidRPr="00E149FC">
        <w:rPr>
          <w:rStyle w:val="StyleUnderline"/>
          <w:highlight w:val="yellow"/>
        </w:rPr>
        <w:t>the suburbs</w:t>
      </w:r>
      <w:r w:rsidRPr="00E149FC">
        <w:rPr>
          <w:rStyle w:val="StyleUnderline"/>
        </w:rPr>
        <w:t xml:space="preserve"> that </w:t>
      </w:r>
      <w:r w:rsidRPr="00E149FC">
        <w:rPr>
          <w:rStyle w:val="StyleUnderline"/>
          <w:highlight w:val="yellow"/>
        </w:rPr>
        <w:t>delivered</w:t>
      </w:r>
      <w:r w:rsidRPr="00E149FC">
        <w:rPr>
          <w:rStyle w:val="StyleUnderline"/>
        </w:rPr>
        <w:t xml:space="preserve"> the </w:t>
      </w:r>
      <w:r w:rsidRPr="00E149FC">
        <w:rPr>
          <w:rStyle w:val="StyleUnderline"/>
          <w:highlight w:val="yellow"/>
        </w:rPr>
        <w:t>Democrats their House majority</w:t>
      </w:r>
      <w:r w:rsidRPr="00E149FC">
        <w:rPr>
          <w:rStyle w:val="StyleUnderline"/>
        </w:rPr>
        <w:t xml:space="preserve"> in 2018</w:t>
      </w:r>
      <w:r w:rsidRPr="00E149FC">
        <w:rPr>
          <w:sz w:val="16"/>
        </w:rPr>
        <w:t>. They picked up the vast majority of their net 40-seat gain in the suburbs.</w:t>
      </w:r>
    </w:p>
    <w:p w14:paraId="5D29BCD0" w14:textId="77777777" w:rsidR="00911860" w:rsidRPr="00E149FC" w:rsidRDefault="00911860" w:rsidP="00911860">
      <w:pPr>
        <w:rPr>
          <w:sz w:val="16"/>
        </w:rPr>
      </w:pPr>
      <w:r w:rsidRPr="00E149FC">
        <w:rPr>
          <w:rStyle w:val="StyleUnderline"/>
        </w:rPr>
        <w:t xml:space="preserve">Looking at the polling right now, </w:t>
      </w:r>
      <w:r w:rsidRPr="00E149FC">
        <w:rPr>
          <w:rStyle w:val="StyleUnderline"/>
          <w:highlight w:val="yellow"/>
        </w:rPr>
        <w:t>it would seem the suburbs may be doing Republicans in again.</w:t>
      </w:r>
      <w:r w:rsidRPr="00E149FC">
        <w:rPr>
          <w:sz w:val="16"/>
          <w:highlight w:val="yellow"/>
        </w:rPr>
        <w:t xml:space="preserve"> </w:t>
      </w:r>
      <w:r w:rsidRPr="00E149FC">
        <w:rPr>
          <w:rStyle w:val="Emphasis"/>
          <w:highlight w:val="yellow"/>
        </w:rPr>
        <w:t xml:space="preserve">Unless Trump turns it around in the suburbs, he </w:t>
      </w:r>
      <w:r w:rsidRPr="00E149FC">
        <w:rPr>
          <w:rStyle w:val="Emphasis"/>
        </w:rPr>
        <w:t xml:space="preserve">could be </w:t>
      </w:r>
      <w:r w:rsidRPr="00E149FC">
        <w:rPr>
          <w:rStyle w:val="Emphasis"/>
          <w:highlight w:val="yellow"/>
        </w:rPr>
        <w:t>heading towards</w:t>
      </w:r>
      <w:r w:rsidRPr="00E149FC">
        <w:rPr>
          <w:rStyle w:val="Emphasis"/>
        </w:rPr>
        <w:t xml:space="preserve"> being </w:t>
      </w:r>
      <w:r w:rsidRPr="00E149FC">
        <w:rPr>
          <w:rStyle w:val="Emphasis"/>
          <w:highlight w:val="yellow"/>
        </w:rPr>
        <w:t>a one-term president.</w:t>
      </w:r>
    </w:p>
    <w:p w14:paraId="42095C35" w14:textId="735B0CF9" w:rsidR="00911860" w:rsidRDefault="00911860" w:rsidP="00911860"/>
    <w:p w14:paraId="070DB1C2" w14:textId="59536B1C" w:rsidR="00E149FC" w:rsidRDefault="00E149FC" w:rsidP="00E149FC">
      <w:pPr>
        <w:pStyle w:val="Heading4"/>
      </w:pPr>
      <w:r>
        <w:t xml:space="preserve">CJR win flips the suburbs to Trump --- </w:t>
      </w:r>
      <w:r w:rsidRPr="00E149FC">
        <w:rPr>
          <w:rStyle w:val="Style13ptBold"/>
          <w:sz w:val="20"/>
          <w:szCs w:val="20"/>
        </w:rPr>
        <w:t>They identify more with Trump politics, but he needs to deliver a unifying message</w:t>
      </w:r>
    </w:p>
    <w:p w14:paraId="7DDC93CD" w14:textId="77777777" w:rsidR="00E149FC" w:rsidRDefault="00E149FC" w:rsidP="00E149FC">
      <w:r w:rsidRPr="00BE7FDB">
        <w:rPr>
          <w:rStyle w:val="Style13ptBold"/>
        </w:rPr>
        <w:t xml:space="preserve">Thiessen June </w:t>
      </w:r>
      <w:r>
        <w:rPr>
          <w:rStyle w:val="Style13ptBold"/>
        </w:rPr>
        <w:t>3</w:t>
      </w:r>
      <w:r w:rsidRPr="00BE7FDB">
        <w:rPr>
          <w:rStyle w:val="Style13ptBold"/>
        </w:rPr>
        <w:t>0th</w:t>
      </w:r>
      <w:r>
        <w:t xml:space="preserve"> --- Marc A. Thiessen, Resident Fellow at American Enterprise Institute, he studies and writes about American presidential leadership and counterterrorism, “Trump’s rhetoric is driving away suburban swing voters. He needs them to win.”, June 30, 2020, </w:t>
      </w:r>
      <w:hyperlink r:id="rId7" w:history="1">
        <w:r w:rsidRPr="0027519B">
          <w:rPr>
            <w:rStyle w:val="Hyperlink"/>
          </w:rPr>
          <w:t>https://www.washingtonpost.com/opinions/2020/06/30/trumps-rhetoric-is-driving-away-suburban-swing-voters-he-needs-them-win/</w:t>
        </w:r>
      </w:hyperlink>
      <w:r>
        <w:t xml:space="preserve"> (BJN) </w:t>
      </w:r>
    </w:p>
    <w:p w14:paraId="121F1B2F" w14:textId="77777777" w:rsidR="00E149FC" w:rsidRDefault="00E149FC" w:rsidP="00E149FC">
      <w:pPr>
        <w:rPr>
          <w:rStyle w:val="StyleUnderline"/>
        </w:rPr>
      </w:pPr>
      <w:r w:rsidRPr="00A379F4">
        <w:rPr>
          <w:rStyle w:val="StyleUnderline"/>
          <w:highlight w:val="yellow"/>
        </w:rPr>
        <w:t>If</w:t>
      </w:r>
      <w:r w:rsidRPr="00BE7FDB">
        <w:rPr>
          <w:sz w:val="16"/>
        </w:rPr>
        <w:t xml:space="preserve"> President </w:t>
      </w:r>
      <w:r w:rsidRPr="00A379F4">
        <w:rPr>
          <w:rStyle w:val="StyleUnderline"/>
          <w:highlight w:val="yellow"/>
        </w:rPr>
        <w:t>Trump wants to understand why</w:t>
      </w:r>
      <w:r w:rsidRPr="00BE7FDB">
        <w:rPr>
          <w:sz w:val="16"/>
        </w:rPr>
        <w:t xml:space="preserve"> Joe </w:t>
      </w:r>
      <w:r w:rsidRPr="00A379F4">
        <w:rPr>
          <w:rStyle w:val="StyleUnderline"/>
          <w:highlight w:val="yellow"/>
        </w:rPr>
        <w:t>Biden has</w:t>
      </w:r>
      <w:r w:rsidRPr="00BE7FDB">
        <w:rPr>
          <w:rStyle w:val="StyleUnderline"/>
        </w:rPr>
        <w:t xml:space="preserve"> clear </w:t>
      </w:r>
      <w:r w:rsidRPr="00A379F4">
        <w:rPr>
          <w:rStyle w:val="StyleUnderline"/>
          <w:highlight w:val="yellow"/>
        </w:rPr>
        <w:t>leads</w:t>
      </w:r>
      <w:r w:rsidRPr="00BE7FDB">
        <w:rPr>
          <w:rStyle w:val="StyleUnderline"/>
        </w:rPr>
        <w:t xml:space="preserve"> against him in swing states</w:t>
      </w:r>
      <w:r w:rsidRPr="00BE7FDB">
        <w:rPr>
          <w:sz w:val="16"/>
        </w:rPr>
        <w:t xml:space="preserve"> such as Michigan, Pennsylvania and Wisconsin, </w:t>
      </w:r>
      <w:r w:rsidRPr="00A379F4">
        <w:rPr>
          <w:rStyle w:val="StyleUnderline"/>
          <w:highlight w:val="yellow"/>
        </w:rPr>
        <w:t>he need look no further than</w:t>
      </w:r>
      <w:r w:rsidRPr="00BE7FDB">
        <w:rPr>
          <w:rStyle w:val="StyleUnderline"/>
        </w:rPr>
        <w:t xml:space="preserve"> his rally </w:t>
      </w:r>
      <w:r w:rsidRPr="00BE7FDB">
        <w:rPr>
          <w:sz w:val="16"/>
        </w:rPr>
        <w:t xml:space="preserve">in Tulsa on June 20. </w:t>
      </w:r>
      <w:r w:rsidRPr="00BE7FDB">
        <w:rPr>
          <w:rStyle w:val="StyleUnderline"/>
        </w:rPr>
        <w:t>The president</w:t>
      </w:r>
      <w:r w:rsidRPr="00BE7FDB">
        <w:rPr>
          <w:sz w:val="16"/>
        </w:rPr>
        <w:t xml:space="preserve"> </w:t>
      </w:r>
      <w:r w:rsidRPr="00BE7FDB">
        <w:rPr>
          <w:rStyle w:val="Emphasis"/>
        </w:rPr>
        <w:t>did not once mention</w:t>
      </w:r>
      <w:r w:rsidRPr="00BE7FDB">
        <w:rPr>
          <w:sz w:val="16"/>
        </w:rPr>
        <w:t xml:space="preserve"> George Floyd or express solidarity with peaceful protesters marching for </w:t>
      </w:r>
      <w:r w:rsidRPr="00A379F4">
        <w:rPr>
          <w:rStyle w:val="Emphasis"/>
          <w:highlight w:val="yellow"/>
        </w:rPr>
        <w:t>racial justice</w:t>
      </w:r>
      <w:r w:rsidRPr="00A379F4">
        <w:rPr>
          <w:sz w:val="16"/>
          <w:highlight w:val="yellow"/>
        </w:rPr>
        <w:t xml:space="preserve">. </w:t>
      </w:r>
      <w:r w:rsidRPr="006E1722">
        <w:rPr>
          <w:rStyle w:val="StyleUnderline"/>
        </w:rPr>
        <w:t xml:space="preserve">His speech was </w:t>
      </w:r>
      <w:r w:rsidRPr="006E1722">
        <w:rPr>
          <w:rStyle w:val="Emphasis"/>
        </w:rPr>
        <w:t>combative</w:t>
      </w:r>
      <w:r w:rsidRPr="006E1722">
        <w:rPr>
          <w:sz w:val="16"/>
        </w:rPr>
        <w:t xml:space="preserve">, defiant and, </w:t>
      </w:r>
      <w:r w:rsidRPr="006E1722">
        <w:rPr>
          <w:rStyle w:val="StyleUnderline"/>
        </w:rPr>
        <w:t>no doubt, thrilled his supporters.</w:t>
      </w:r>
      <w:r w:rsidRPr="006E1722">
        <w:rPr>
          <w:sz w:val="16"/>
        </w:rPr>
        <w:t xml:space="preserve"> </w:t>
      </w:r>
      <w:r w:rsidRPr="006E1722">
        <w:rPr>
          <w:rStyle w:val="StyleUnderline"/>
        </w:rPr>
        <w:t xml:space="preserve">But it contained </w:t>
      </w:r>
      <w:r w:rsidRPr="006E1722">
        <w:rPr>
          <w:rStyle w:val="Emphasis"/>
        </w:rPr>
        <w:t>barely a word</w:t>
      </w:r>
      <w:r w:rsidRPr="006E1722">
        <w:rPr>
          <w:rStyle w:val="StyleUnderline"/>
        </w:rPr>
        <w:t xml:space="preserve"> designed to persuade anyone who was not already persuaded to support</w:t>
      </w:r>
      <w:r w:rsidRPr="00BE7FDB">
        <w:rPr>
          <w:rStyle w:val="StyleUnderline"/>
        </w:rPr>
        <w:t xml:space="preserve"> the president.</w:t>
      </w:r>
    </w:p>
    <w:p w14:paraId="4E62895A" w14:textId="77777777" w:rsidR="00E149FC" w:rsidRDefault="00E149FC" w:rsidP="00E149FC">
      <w:pPr>
        <w:rPr>
          <w:rStyle w:val="StyleUnderline"/>
        </w:rPr>
      </w:pPr>
      <w:r w:rsidRPr="00BE7FDB">
        <w:rPr>
          <w:rStyle w:val="StyleUnderline"/>
        </w:rPr>
        <w:t>To win</w:t>
      </w:r>
      <w:r w:rsidRPr="00BE7FDB">
        <w:rPr>
          <w:sz w:val="16"/>
        </w:rPr>
        <w:t xml:space="preserve"> in November, </w:t>
      </w:r>
      <w:r w:rsidRPr="00A379F4">
        <w:rPr>
          <w:rStyle w:val="Emphasis"/>
          <w:highlight w:val="yellow"/>
        </w:rPr>
        <w:t>Trump can’t</w:t>
      </w:r>
      <w:r w:rsidRPr="00BE7FDB">
        <w:rPr>
          <w:rStyle w:val="Emphasis"/>
        </w:rPr>
        <w:t xml:space="preserve"> just </w:t>
      </w:r>
      <w:r w:rsidRPr="00A379F4">
        <w:rPr>
          <w:rStyle w:val="Emphasis"/>
          <w:highlight w:val="yellow"/>
        </w:rPr>
        <w:t>rely on the enthusiasm of his base. He needs</w:t>
      </w:r>
      <w:r w:rsidRPr="00BE7FDB">
        <w:rPr>
          <w:rStyle w:val="Emphasis"/>
        </w:rPr>
        <w:t xml:space="preserve"> to win </w:t>
      </w:r>
      <w:r w:rsidRPr="00A379F4">
        <w:rPr>
          <w:rStyle w:val="Emphasis"/>
          <w:highlight w:val="yellow"/>
        </w:rPr>
        <w:t>suburban swing voters</w:t>
      </w:r>
      <w:r w:rsidRPr="00A379F4">
        <w:rPr>
          <w:sz w:val="16"/>
          <w:highlight w:val="yellow"/>
        </w:rPr>
        <w:t xml:space="preserve">. </w:t>
      </w:r>
      <w:r w:rsidRPr="00A379F4">
        <w:rPr>
          <w:rStyle w:val="StyleUnderline"/>
          <w:highlight w:val="yellow"/>
        </w:rPr>
        <w:t>In 2016, he won</w:t>
      </w:r>
      <w:r w:rsidRPr="00BE7FDB">
        <w:rPr>
          <w:rStyle w:val="StyleUnderline"/>
        </w:rPr>
        <w:t xml:space="preserve"> the </w:t>
      </w:r>
      <w:r w:rsidRPr="00A379F4">
        <w:rPr>
          <w:rStyle w:val="StyleUnderline"/>
          <w:highlight w:val="yellow"/>
        </w:rPr>
        <w:t>suburban vote by five</w:t>
      </w:r>
      <w:r w:rsidRPr="00BE7FDB">
        <w:rPr>
          <w:rStyle w:val="StyleUnderline"/>
        </w:rPr>
        <w:t xml:space="preserve"> percentage points</w:t>
      </w:r>
      <w:r w:rsidRPr="00BE7FDB">
        <w:rPr>
          <w:sz w:val="16"/>
        </w:rPr>
        <w:t xml:space="preserve">, and </w:t>
      </w:r>
      <w:r w:rsidRPr="00A379F4">
        <w:rPr>
          <w:rStyle w:val="StyleUnderline"/>
          <w:highlight w:val="yellow"/>
        </w:rPr>
        <w:t>those</w:t>
      </w:r>
      <w:r w:rsidRPr="00BE7FDB">
        <w:rPr>
          <w:rStyle w:val="StyleUnderline"/>
        </w:rPr>
        <w:t xml:space="preserve"> same </w:t>
      </w:r>
      <w:r w:rsidRPr="00A379F4">
        <w:rPr>
          <w:rStyle w:val="StyleUnderline"/>
          <w:highlight w:val="yellow"/>
        </w:rPr>
        <w:t>voters gave him</w:t>
      </w:r>
      <w:r w:rsidRPr="00BE7FDB">
        <w:rPr>
          <w:rStyle w:val="StyleUnderline"/>
        </w:rPr>
        <w:t xml:space="preserve"> his </w:t>
      </w:r>
      <w:r w:rsidRPr="00A379F4">
        <w:rPr>
          <w:rStyle w:val="StyleUnderline"/>
          <w:highlight w:val="yellow"/>
        </w:rPr>
        <w:t>narrow margin</w:t>
      </w:r>
      <w:r w:rsidRPr="00BE7FDB">
        <w:rPr>
          <w:sz w:val="16"/>
        </w:rPr>
        <w:t xml:space="preserve"> of victory </w:t>
      </w:r>
      <w:r w:rsidRPr="00A379F4">
        <w:rPr>
          <w:rStyle w:val="StyleUnderline"/>
          <w:highlight w:val="yellow"/>
        </w:rPr>
        <w:t>in</w:t>
      </w:r>
      <w:r w:rsidRPr="00BE7FDB">
        <w:rPr>
          <w:sz w:val="16"/>
        </w:rPr>
        <w:t xml:space="preserve"> states such as </w:t>
      </w:r>
      <w:r w:rsidRPr="00A379F4">
        <w:rPr>
          <w:rStyle w:val="StyleUnderline"/>
          <w:highlight w:val="yellow"/>
        </w:rPr>
        <w:t>Penn</w:t>
      </w:r>
      <w:r w:rsidRPr="00BE7FDB">
        <w:rPr>
          <w:rStyle w:val="StyleUnderline"/>
        </w:rPr>
        <w:t xml:space="preserve">sylvania, </w:t>
      </w:r>
      <w:r w:rsidRPr="00A379F4">
        <w:rPr>
          <w:rStyle w:val="StyleUnderline"/>
          <w:highlight w:val="yellow"/>
        </w:rPr>
        <w:t>Wisconsin,</w:t>
      </w:r>
      <w:r w:rsidRPr="00BE7FDB">
        <w:rPr>
          <w:rStyle w:val="StyleUnderline"/>
        </w:rPr>
        <w:t xml:space="preserve"> </w:t>
      </w:r>
      <w:r w:rsidRPr="00A379F4">
        <w:rPr>
          <w:rStyle w:val="StyleUnderline"/>
          <w:highlight w:val="yellow"/>
        </w:rPr>
        <w:t>Michigan</w:t>
      </w:r>
      <w:r w:rsidRPr="00BE7FDB">
        <w:rPr>
          <w:rStyle w:val="StyleUnderline"/>
        </w:rPr>
        <w:t xml:space="preserve">, Ohio, North Carolina </w:t>
      </w:r>
      <w:r w:rsidRPr="00A379F4">
        <w:rPr>
          <w:rStyle w:val="StyleUnderline"/>
          <w:highlight w:val="yellow"/>
        </w:rPr>
        <w:t>and Florida</w:t>
      </w:r>
      <w:r w:rsidRPr="00BE7FDB">
        <w:rPr>
          <w:sz w:val="16"/>
        </w:rPr>
        <w:t xml:space="preserve">. While many of </w:t>
      </w:r>
      <w:r w:rsidRPr="00BE7FDB">
        <w:rPr>
          <w:rStyle w:val="StyleUnderline"/>
        </w:rPr>
        <w:t>those voters defected in 2018</w:t>
      </w:r>
      <w:r w:rsidRPr="00BE7FDB">
        <w:rPr>
          <w:sz w:val="16"/>
        </w:rPr>
        <w:t xml:space="preserve"> to give Democrats control of the House, they had been planning on coming home to Trump this year. A New York Times/Siena College poll in November found that almost two-thirds of voters in six battleground states who cast their ballots for Trump in 2016, but then voted for House Democrats in 2018, planned to back the president in 2020</w:t>
      </w:r>
      <w:r w:rsidRPr="00BE7FDB">
        <w:rPr>
          <w:rStyle w:val="StyleUnderline"/>
        </w:rPr>
        <w:t>.</w:t>
      </w:r>
    </w:p>
    <w:p w14:paraId="353C3323" w14:textId="77777777" w:rsidR="00E149FC" w:rsidRDefault="00E149FC" w:rsidP="00E149FC">
      <w:pPr>
        <w:rPr>
          <w:rStyle w:val="StyleUnderline"/>
        </w:rPr>
      </w:pPr>
      <w:r w:rsidRPr="00BE7FDB">
        <w:rPr>
          <w:sz w:val="16"/>
        </w:rPr>
        <w:t xml:space="preserve">That has changed. </w:t>
      </w:r>
      <w:r w:rsidRPr="00A379F4">
        <w:rPr>
          <w:rStyle w:val="StyleUnderline"/>
          <w:highlight w:val="yellow"/>
        </w:rPr>
        <w:t>In the wake of</w:t>
      </w:r>
      <w:r w:rsidRPr="00BE7FDB">
        <w:rPr>
          <w:rStyle w:val="StyleUnderline"/>
        </w:rPr>
        <w:t xml:space="preserve"> recent </w:t>
      </w:r>
      <w:r w:rsidRPr="00A379F4">
        <w:rPr>
          <w:rStyle w:val="StyleUnderline"/>
          <w:highlight w:val="yellow"/>
        </w:rPr>
        <w:t>racial unrest, Biden</w:t>
      </w:r>
      <w:r w:rsidRPr="00BE7FDB">
        <w:rPr>
          <w:sz w:val="16"/>
        </w:rPr>
        <w:t xml:space="preserve">, the presumptive Democratic nominee, </w:t>
      </w:r>
      <w:r w:rsidRPr="00BE7FDB">
        <w:rPr>
          <w:rStyle w:val="StyleUnderline"/>
        </w:rPr>
        <w:t xml:space="preserve">has </w:t>
      </w:r>
      <w:r w:rsidRPr="00A379F4">
        <w:rPr>
          <w:rStyle w:val="StyleUnderline"/>
          <w:highlight w:val="yellow"/>
        </w:rPr>
        <w:t>opened a</w:t>
      </w:r>
      <w:r w:rsidRPr="00BE7FDB">
        <w:rPr>
          <w:rStyle w:val="StyleUnderline"/>
        </w:rPr>
        <w:t xml:space="preserve"> commanding </w:t>
      </w:r>
      <w:r w:rsidRPr="00A379F4">
        <w:rPr>
          <w:rStyle w:val="Emphasis"/>
          <w:highlight w:val="yellow"/>
        </w:rPr>
        <w:t>25-point lead</w:t>
      </w:r>
      <w:r w:rsidRPr="00BE7FDB">
        <w:rPr>
          <w:rStyle w:val="Emphasis"/>
        </w:rPr>
        <w:t xml:space="preserve"> over Trump </w:t>
      </w:r>
      <w:r w:rsidRPr="00A379F4">
        <w:rPr>
          <w:rStyle w:val="Emphasis"/>
          <w:highlight w:val="yellow"/>
        </w:rPr>
        <w:t>in the suburbs</w:t>
      </w:r>
      <w:r w:rsidRPr="00A379F4">
        <w:rPr>
          <w:rStyle w:val="StyleUnderline"/>
          <w:highlight w:val="yellow"/>
        </w:rPr>
        <w:t>.</w:t>
      </w:r>
      <w:r w:rsidRPr="00A379F4">
        <w:rPr>
          <w:sz w:val="16"/>
          <w:highlight w:val="yellow"/>
        </w:rPr>
        <w:t xml:space="preserve"> </w:t>
      </w:r>
      <w:r w:rsidRPr="00A379F4">
        <w:rPr>
          <w:rStyle w:val="StyleUnderline"/>
          <w:highlight w:val="yellow"/>
        </w:rPr>
        <w:t>Two-thirds</w:t>
      </w:r>
      <w:r w:rsidRPr="00BE7FDB">
        <w:rPr>
          <w:rStyle w:val="StyleUnderline"/>
        </w:rPr>
        <w:t xml:space="preserve"> of Americans </w:t>
      </w:r>
      <w:r w:rsidRPr="00A379F4">
        <w:rPr>
          <w:rStyle w:val="StyleUnderline"/>
          <w:highlight w:val="yellow"/>
        </w:rPr>
        <w:t>say the president has made racial tensions worse</w:t>
      </w:r>
      <w:r w:rsidRPr="00BE7FDB">
        <w:rPr>
          <w:sz w:val="16"/>
        </w:rPr>
        <w:t xml:space="preserve"> since the killing of Floyd in Minneapolis on May 25. </w:t>
      </w:r>
      <w:r w:rsidRPr="00BE7FDB">
        <w:rPr>
          <w:rStyle w:val="StyleUnderline"/>
        </w:rPr>
        <w:t>Trump’s</w:t>
      </w:r>
      <w:r w:rsidRPr="00BE7FDB">
        <w:rPr>
          <w:sz w:val="16"/>
        </w:rPr>
        <w:t xml:space="preserve"> </w:t>
      </w:r>
      <w:r w:rsidRPr="00BE7FDB">
        <w:rPr>
          <w:rStyle w:val="StyleUnderline"/>
        </w:rPr>
        <w:t>uncompromising rhetoric and retweets are driving away swing voters who don’t want to be associated with a senior citizen shouting “white power!”</w:t>
      </w:r>
    </w:p>
    <w:p w14:paraId="61829FB4" w14:textId="77777777" w:rsidR="00E149FC" w:rsidRPr="00BE7FDB" w:rsidRDefault="00E149FC" w:rsidP="00E149FC">
      <w:pPr>
        <w:rPr>
          <w:sz w:val="16"/>
        </w:rPr>
      </w:pPr>
      <w:r w:rsidRPr="00A379F4">
        <w:rPr>
          <w:rStyle w:val="Emphasis"/>
          <w:highlight w:val="yellow"/>
        </w:rPr>
        <w:t>There is still time for</w:t>
      </w:r>
      <w:r w:rsidRPr="00BE7FDB">
        <w:rPr>
          <w:rStyle w:val="Emphasis"/>
        </w:rPr>
        <w:t xml:space="preserve"> the </w:t>
      </w:r>
      <w:r w:rsidRPr="00A379F4">
        <w:rPr>
          <w:rStyle w:val="Emphasis"/>
          <w:highlight w:val="yellow"/>
        </w:rPr>
        <w:t>president to turn things around</w:t>
      </w:r>
      <w:r w:rsidRPr="00BE7FDB">
        <w:rPr>
          <w:rStyle w:val="Emphasis"/>
        </w:rPr>
        <w:t>,</w:t>
      </w:r>
      <w:r w:rsidRPr="00BE7FDB">
        <w:rPr>
          <w:sz w:val="16"/>
        </w:rPr>
        <w:t xml:space="preserve"> and </w:t>
      </w:r>
      <w:r w:rsidRPr="00BE7FDB">
        <w:rPr>
          <w:rStyle w:val="StyleUnderline"/>
        </w:rPr>
        <w:t>he has one thing going for him: The economic recovery is happening much sooner</w:t>
      </w:r>
      <w:r w:rsidRPr="00BE7FDB">
        <w:rPr>
          <w:sz w:val="16"/>
        </w:rPr>
        <w:t xml:space="preserve"> than anyone expected. We were supposed to lose more than 8 million jobs in May, but instead the economy created 2.5 million. </w:t>
      </w:r>
      <w:r w:rsidRPr="00BE7FDB">
        <w:rPr>
          <w:rStyle w:val="StyleUnderline"/>
        </w:rPr>
        <w:t>Economists predict we will see similar jobs numbers in the coming months, and that the economy will grow at a 20 percent</w:t>
      </w:r>
      <w:r w:rsidRPr="00BE7FDB">
        <w:rPr>
          <w:sz w:val="16"/>
        </w:rPr>
        <w:t xml:space="preserve"> or even 30 percent clip in the third quarter and continue double-digit growth in the fall.</w:t>
      </w:r>
    </w:p>
    <w:p w14:paraId="6B359BFF" w14:textId="77777777" w:rsidR="00E149FC" w:rsidRPr="00BE7FDB" w:rsidRDefault="00E149FC" w:rsidP="00E149FC">
      <w:pPr>
        <w:rPr>
          <w:sz w:val="16"/>
        </w:rPr>
      </w:pPr>
      <w:r w:rsidRPr="00BE7FDB">
        <w:rPr>
          <w:rStyle w:val="StyleUnderline"/>
        </w:rPr>
        <w:t xml:space="preserve">That means </w:t>
      </w:r>
      <w:r w:rsidRPr="00A379F4">
        <w:rPr>
          <w:rStyle w:val="StyleUnderline"/>
          <w:highlight w:val="yellow"/>
        </w:rPr>
        <w:t>Trump will</w:t>
      </w:r>
      <w:r w:rsidRPr="00BE7FDB">
        <w:rPr>
          <w:rStyle w:val="StyleUnderline"/>
        </w:rPr>
        <w:t xml:space="preserve"> likely </w:t>
      </w:r>
      <w:r w:rsidRPr="00A379F4">
        <w:rPr>
          <w:rStyle w:val="StyleUnderline"/>
          <w:highlight w:val="yellow"/>
        </w:rPr>
        <w:t>be riding a wave of great economic news</w:t>
      </w:r>
      <w:r w:rsidRPr="00BE7FDB">
        <w:rPr>
          <w:rStyle w:val="StyleUnderline"/>
        </w:rPr>
        <w:t xml:space="preserve"> going </w:t>
      </w:r>
      <w:r w:rsidRPr="00A379F4">
        <w:rPr>
          <w:rStyle w:val="StyleUnderline"/>
          <w:highlight w:val="yellow"/>
        </w:rPr>
        <w:t>in</w:t>
      </w:r>
      <w:r w:rsidRPr="00BE7FDB">
        <w:rPr>
          <w:rStyle w:val="StyleUnderline"/>
        </w:rPr>
        <w:t xml:space="preserve">to </w:t>
      </w:r>
      <w:r w:rsidRPr="00A379F4">
        <w:rPr>
          <w:rStyle w:val="StyleUnderline"/>
          <w:highlight w:val="yellow"/>
        </w:rPr>
        <w:t>November</w:t>
      </w:r>
      <w:r w:rsidRPr="00BE7FDB">
        <w:rPr>
          <w:sz w:val="16"/>
        </w:rPr>
        <w:t>.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14:paraId="02AE7D27" w14:textId="77777777" w:rsidR="00E149FC" w:rsidRPr="00BE7FDB" w:rsidRDefault="00E149FC" w:rsidP="00E149FC">
      <w:pPr>
        <w:rPr>
          <w:sz w:val="16"/>
        </w:rPr>
      </w:pPr>
      <w:r w:rsidRPr="00A379F4">
        <w:rPr>
          <w:rStyle w:val="StyleUnderline"/>
          <w:highlight w:val="yellow"/>
        </w:rPr>
        <w:t>Many Americans who don’t approve of Trump know it is in their</w:t>
      </w:r>
      <w:r w:rsidRPr="00BE7FDB">
        <w:rPr>
          <w:rStyle w:val="StyleUnderline"/>
        </w:rPr>
        <w:t xml:space="preserve"> own </w:t>
      </w:r>
      <w:r w:rsidRPr="00A379F4">
        <w:rPr>
          <w:rStyle w:val="StyleUnderline"/>
          <w:highlight w:val="yellow"/>
        </w:rPr>
        <w:t>self-interest to reelect him. But Trump has to give those voters permission to vote</w:t>
      </w:r>
      <w:r w:rsidRPr="00BE7FDB">
        <w:rPr>
          <w:rStyle w:val="StyleUnderline"/>
        </w:rPr>
        <w:t xml:space="preserve"> in </w:t>
      </w:r>
      <w:r w:rsidRPr="00A379F4">
        <w:rPr>
          <w:rStyle w:val="StyleUnderline"/>
          <w:highlight w:val="yellow"/>
        </w:rPr>
        <w:t>their</w:t>
      </w:r>
      <w:r w:rsidRPr="00BE7FDB">
        <w:rPr>
          <w:rStyle w:val="StyleUnderline"/>
        </w:rPr>
        <w:t xml:space="preserve"> own </w:t>
      </w:r>
      <w:r w:rsidRPr="00A379F4">
        <w:rPr>
          <w:rStyle w:val="StyleUnderline"/>
          <w:highlight w:val="yellow"/>
        </w:rPr>
        <w:t>self-interest</w:t>
      </w:r>
      <w:r w:rsidRPr="00A379F4">
        <w:rPr>
          <w:sz w:val="16"/>
          <w:highlight w:val="yellow"/>
        </w:rPr>
        <w:t xml:space="preserve">. </w:t>
      </w:r>
      <w:r w:rsidRPr="00A379F4">
        <w:rPr>
          <w:rStyle w:val="Emphasis"/>
          <w:highlight w:val="yellow"/>
        </w:rPr>
        <w:t>Right now, he is not doing so</w:t>
      </w:r>
      <w:r w:rsidRPr="00BE7FDB">
        <w:rPr>
          <w:sz w:val="16"/>
        </w:rPr>
        <w:t xml:space="preserve">. Meanwhile, </w:t>
      </w:r>
      <w:r w:rsidRPr="00BE7FDB">
        <w:rPr>
          <w:rStyle w:val="StyleUnderline"/>
        </w:rPr>
        <w:t xml:space="preserve">Biden is giving those voters permission to defect. He is positioning himself as an inoffensive moderate </w:t>
      </w:r>
      <w:r w:rsidRPr="00BE7FDB">
        <w:rPr>
          <w:sz w:val="16"/>
        </w:rPr>
        <w:t>who has pushed back against his party’s socialist bent — saying we need to reform, not dismantle, the police, and embracing incremental change on health care by rejecting Medicare-for-all in favor of a public option.</w:t>
      </w:r>
    </w:p>
    <w:p w14:paraId="7B03E9DA" w14:textId="77777777" w:rsidR="00E149FC" w:rsidRPr="00BE7FDB" w:rsidRDefault="00E149FC" w:rsidP="00E149FC">
      <w:pPr>
        <w:rPr>
          <w:sz w:val="16"/>
        </w:rPr>
      </w:pPr>
      <w:r w:rsidRPr="00BE7FDB">
        <w:rPr>
          <w:sz w:val="16"/>
        </w:rPr>
        <w:t xml:space="preserve">Biden has risen in the polls not despite his isolation, but because of it. The less he speaks, the less likely he is to commit </w:t>
      </w:r>
      <w:r w:rsidRPr="00BE7FDB">
        <w:rPr>
          <w:rStyle w:val="StyleUnderline"/>
        </w:rPr>
        <w:t>gaffes</w:t>
      </w:r>
      <w:r w:rsidRPr="00BE7FDB">
        <w:rPr>
          <w:sz w:val="16"/>
        </w:rPr>
        <w:t xml:space="preserve"> that call into question his mental acuity. Eventually, Biden will have to come out of his basement, answer media questions and debate Trump. When he does, </w:t>
      </w:r>
      <w:r w:rsidRPr="00A379F4">
        <w:rPr>
          <w:rStyle w:val="StyleUnderline"/>
          <w:highlight w:val="yellow"/>
        </w:rPr>
        <w:t>the race will tighten</w:t>
      </w:r>
      <w:r w:rsidRPr="00BE7FDB">
        <w:rPr>
          <w:rStyle w:val="StyleUnderline"/>
        </w:rPr>
        <w:t xml:space="preserve"> and Trump will seek to define the former vice president as a “Trojan Horse for socialism”</w:t>
      </w:r>
      <w:r w:rsidRPr="00BE7FDB">
        <w:rPr>
          <w:sz w:val="16"/>
        </w:rPr>
        <w:t xml:space="preserve"> who will wreck the economy just as it is coming back.</w:t>
      </w:r>
    </w:p>
    <w:p w14:paraId="602F423D" w14:textId="77777777" w:rsidR="00E149FC" w:rsidRDefault="00E149FC" w:rsidP="00E149FC">
      <w:pPr>
        <w:rPr>
          <w:rStyle w:val="Emphasis"/>
        </w:rPr>
      </w:pPr>
      <w:r w:rsidRPr="00A379F4">
        <w:rPr>
          <w:rStyle w:val="Emphasis"/>
          <w:highlight w:val="yellow"/>
        </w:rPr>
        <w:t>But making Biden unpalatable won’t be enough for Trump</w:t>
      </w:r>
      <w:r w:rsidRPr="00A379F4">
        <w:rPr>
          <w:sz w:val="14"/>
          <w:highlight w:val="yellow"/>
        </w:rPr>
        <w:t xml:space="preserve">. </w:t>
      </w:r>
      <w:r w:rsidRPr="00A379F4">
        <w:rPr>
          <w:rStyle w:val="StyleUnderline"/>
          <w:highlight w:val="yellow"/>
        </w:rPr>
        <w:t>He needs to make</w:t>
      </w:r>
      <w:r w:rsidRPr="00BE7FDB">
        <w:rPr>
          <w:rStyle w:val="StyleUnderline"/>
        </w:rPr>
        <w:t xml:space="preserve"> </w:t>
      </w:r>
      <w:r w:rsidRPr="00A379F4">
        <w:rPr>
          <w:rStyle w:val="StyleUnderline"/>
          <w:highlight w:val="yellow"/>
        </w:rPr>
        <w:t>himself more palatable</w:t>
      </w:r>
      <w:r w:rsidRPr="00BE7FDB">
        <w:rPr>
          <w:sz w:val="14"/>
        </w:rPr>
        <w:t xml:space="preserve"> to reluctant voters, </w:t>
      </w:r>
      <w:r w:rsidRPr="00A379F4">
        <w:rPr>
          <w:rStyle w:val="Emphasis"/>
          <w:highlight w:val="yellow"/>
        </w:rPr>
        <w:t>by leavening his tough rhetoric</w:t>
      </w:r>
      <w:r w:rsidRPr="00A379F4">
        <w:rPr>
          <w:sz w:val="14"/>
          <w:highlight w:val="yellow"/>
        </w:rPr>
        <w:t xml:space="preserve"> </w:t>
      </w:r>
      <w:r w:rsidRPr="00A379F4">
        <w:rPr>
          <w:rStyle w:val="StyleUnderline"/>
          <w:highlight w:val="yellow"/>
        </w:rPr>
        <w:t>with</w:t>
      </w:r>
      <w:r w:rsidRPr="00BE7FDB">
        <w:rPr>
          <w:rStyle w:val="StyleUnderline"/>
        </w:rPr>
        <w:t xml:space="preserve"> expressions of </w:t>
      </w:r>
      <w:r w:rsidRPr="00A379F4">
        <w:rPr>
          <w:rStyle w:val="StyleUnderline"/>
          <w:highlight w:val="yellow"/>
        </w:rPr>
        <w:t>empathy</w:t>
      </w:r>
      <w:r w:rsidRPr="00BE7FDB">
        <w:rPr>
          <w:rStyle w:val="StyleUnderline"/>
        </w:rPr>
        <w:t xml:space="preserve"> and compassion</w:t>
      </w:r>
      <w:r w:rsidRPr="00BE7FDB">
        <w:rPr>
          <w:sz w:val="14"/>
        </w:rPr>
        <w:t xml:space="preserve">. Each time he rightly criticizes the mobs defacing our nation’s monuments, </w:t>
      </w:r>
      <w:r w:rsidRPr="00A379F4">
        <w:rPr>
          <w:rStyle w:val="StyleUnderline"/>
          <w:highlight w:val="yellow"/>
        </w:rPr>
        <w:t>he needs to say that he supports</w:t>
      </w:r>
      <w:r w:rsidRPr="00BE7FDB">
        <w:rPr>
          <w:sz w:val="14"/>
        </w:rPr>
        <w:t xml:space="preserve"> peaceful protesters and their </w:t>
      </w:r>
      <w:r w:rsidRPr="00BE7FDB">
        <w:rPr>
          <w:rStyle w:val="StyleUnderline"/>
        </w:rPr>
        <w:t xml:space="preserve">cries for </w:t>
      </w:r>
      <w:r w:rsidRPr="00A379F4">
        <w:rPr>
          <w:rStyle w:val="StyleUnderline"/>
          <w:highlight w:val="yellow"/>
        </w:rPr>
        <w:t>racial justice</w:t>
      </w:r>
      <w:r w:rsidRPr="00A379F4">
        <w:rPr>
          <w:sz w:val="14"/>
          <w:highlight w:val="yellow"/>
        </w:rPr>
        <w:t>.</w:t>
      </w:r>
      <w:r w:rsidRPr="00BE7FDB">
        <w:rPr>
          <w:sz w:val="14"/>
        </w:rPr>
        <w:t xml:space="preserve"> Each time he criticizes Democrats for wanting to defund the police</w:t>
      </w:r>
      <w:r w:rsidRPr="00BE7FDB">
        <w:rPr>
          <w:rStyle w:val="Emphasis"/>
        </w:rPr>
        <w:t xml:space="preserve">, he needs to talk about his support for police reform </w:t>
      </w:r>
      <w:r w:rsidRPr="00A379F4">
        <w:rPr>
          <w:rStyle w:val="Emphasis"/>
          <w:highlight w:val="yellow"/>
        </w:rPr>
        <w:t>and criminal justice reform</w:t>
      </w:r>
      <w:r w:rsidRPr="00BE7FDB">
        <w:rPr>
          <w:sz w:val="14"/>
        </w:rPr>
        <w:t xml:space="preserve">. </w:t>
      </w:r>
      <w:r w:rsidRPr="00BE7FDB">
        <w:rPr>
          <w:rStyle w:val="StyleUnderline"/>
        </w:rPr>
        <w:t>Each time he tweets about law and order</w:t>
      </w:r>
      <w:r w:rsidRPr="00BE7FDB">
        <w:rPr>
          <w:sz w:val="14"/>
        </w:rPr>
        <w:t xml:space="preserve">, </w:t>
      </w:r>
      <w:r w:rsidRPr="00BE7FDB">
        <w:rPr>
          <w:rStyle w:val="Emphasis"/>
        </w:rPr>
        <w:t>he needs to tweet about racial reconciliation.</w:t>
      </w:r>
    </w:p>
    <w:p w14:paraId="100CFA40" w14:textId="77777777" w:rsidR="00E149FC" w:rsidRPr="00BE7FDB" w:rsidRDefault="00E149FC" w:rsidP="00E149FC">
      <w:pPr>
        <w:rPr>
          <w:rStyle w:val="Emphasis"/>
        </w:rPr>
      </w:pPr>
      <w:r w:rsidRPr="00BE7FDB">
        <w:rPr>
          <w:sz w:val="16"/>
        </w:rPr>
        <w:t xml:space="preserve">Last fall, </w:t>
      </w:r>
      <w:r w:rsidRPr="00BE7FDB">
        <w:rPr>
          <w:rStyle w:val="StyleUnderline"/>
        </w:rPr>
        <w:t>when the economy was strong, Trump unveiled a new campaign theme when he declared, “Whether you love me or hate me, you have got to vote for me.” If he does not stop inflaming and start uniting,</w:t>
      </w:r>
      <w:r w:rsidRPr="00BE7FDB">
        <w:rPr>
          <w:sz w:val="16"/>
        </w:rPr>
        <w:t xml:space="preserve"> </w:t>
      </w:r>
      <w:r w:rsidRPr="00BE7FDB">
        <w:rPr>
          <w:rStyle w:val="Emphasis"/>
        </w:rPr>
        <w:t>millions of Americans will say “No, we don’t.”</w:t>
      </w:r>
    </w:p>
    <w:p w14:paraId="154C2D5F" w14:textId="4B0B4E8D" w:rsidR="00E149FC" w:rsidRDefault="00E149FC" w:rsidP="00E149FC"/>
    <w:p w14:paraId="0BD15496" w14:textId="5A9E47E7" w:rsidR="00934A81" w:rsidRPr="00E149FC" w:rsidRDefault="00934A81" w:rsidP="00934A81">
      <w:pPr>
        <w:pStyle w:val="Heading4"/>
      </w:pPr>
      <w:r>
        <w:t>&lt;insert impact&gt;</w:t>
      </w:r>
    </w:p>
    <w:p w14:paraId="51850CD1" w14:textId="25912C36" w:rsidR="00D46F11" w:rsidRDefault="00D46F11" w:rsidP="00D46F11">
      <w:pPr>
        <w:pStyle w:val="Heading1"/>
      </w:pPr>
      <w:r>
        <w:t>Uniqueness</w:t>
      </w:r>
    </w:p>
    <w:p w14:paraId="4D59D1BB" w14:textId="77777777" w:rsidR="00D46F11" w:rsidRPr="00D46F11" w:rsidRDefault="00D46F11" w:rsidP="00D46F11"/>
    <w:p w14:paraId="456B552B" w14:textId="615C52EB" w:rsidR="00D46F11" w:rsidRDefault="009611C6" w:rsidP="00D46F11">
      <w:pPr>
        <w:pStyle w:val="Heading2"/>
      </w:pPr>
      <w:r>
        <w:t>Neg</w:t>
      </w:r>
    </w:p>
    <w:p w14:paraId="48A990E1" w14:textId="4DD20C9D" w:rsidR="006E1722" w:rsidRDefault="006E1722" w:rsidP="006E1722"/>
    <w:p w14:paraId="0E3AD3CE" w14:textId="53D5B406" w:rsidR="006E1722" w:rsidRDefault="006E1722" w:rsidP="006E1722">
      <w:pPr>
        <w:pStyle w:val="Heading3"/>
      </w:pPr>
      <w:r>
        <w:t>Biden Wins Now --- High Rotation Quality</w:t>
      </w:r>
    </w:p>
    <w:p w14:paraId="48683A46" w14:textId="5DC57660" w:rsidR="006E1722" w:rsidRDefault="006E1722" w:rsidP="006E1722"/>
    <w:p w14:paraId="7B5B26D9" w14:textId="2E34B728" w:rsidR="00911860" w:rsidRDefault="00911860" w:rsidP="00911860">
      <w:pPr>
        <w:pStyle w:val="Heading4"/>
      </w:pPr>
      <w:r>
        <w:t xml:space="preserve">Biden will win without a major Trump reform --- that </w:t>
      </w:r>
      <w:proofErr w:type="spellStart"/>
      <w:proofErr w:type="gramStart"/>
      <w:r>
        <w:t>wont</w:t>
      </w:r>
      <w:proofErr w:type="spellEnd"/>
      <w:proofErr w:type="gramEnd"/>
      <w:r>
        <w:t xml:space="preserve"> happen without the plan</w:t>
      </w:r>
    </w:p>
    <w:p w14:paraId="662F734C" w14:textId="576C1E0A" w:rsidR="00A75D7B" w:rsidRDefault="00911860" w:rsidP="006E1722">
      <w:r w:rsidRPr="00911860">
        <w:rPr>
          <w:rStyle w:val="Style13ptBold"/>
        </w:rPr>
        <w:t>Rubin July 15th</w:t>
      </w:r>
      <w:r>
        <w:t xml:space="preserve"> --- Jennifer Rubin writes reported opinion for The Washington Post, “How to read Biden’s massive lead in the polls”, Wash Post, July 15, 2020, </w:t>
      </w:r>
      <w:hyperlink r:id="rId8" w:history="1">
        <w:r w:rsidRPr="0027519B">
          <w:rPr>
            <w:rStyle w:val="Hyperlink"/>
          </w:rPr>
          <w:t>https://www.washingtonpost.com/opinions/2020/07/15/how-read-bidens-massive-lead-polls/</w:t>
        </w:r>
      </w:hyperlink>
      <w:r>
        <w:t xml:space="preserve"> (BJN)</w:t>
      </w:r>
    </w:p>
    <w:p w14:paraId="1E195A95" w14:textId="293001C2" w:rsidR="00911860" w:rsidRPr="00911860" w:rsidRDefault="00911860" w:rsidP="006E1722">
      <w:pPr>
        <w:rPr>
          <w:sz w:val="16"/>
        </w:rPr>
      </w:pPr>
      <w:r w:rsidRPr="00911860">
        <w:rPr>
          <w:rStyle w:val="StyleUnderline"/>
          <w:highlight w:val="yellow"/>
        </w:rPr>
        <w:t>There are two ways to read</w:t>
      </w:r>
      <w:r w:rsidRPr="00911860">
        <w:rPr>
          <w:sz w:val="16"/>
        </w:rPr>
        <w:t xml:space="preserve"> both the state and national </w:t>
      </w:r>
      <w:r w:rsidRPr="00911860">
        <w:rPr>
          <w:rStyle w:val="StyleUnderline"/>
          <w:highlight w:val="yellow"/>
        </w:rPr>
        <w:t>polling</w:t>
      </w:r>
      <w:r w:rsidRPr="00911860">
        <w:rPr>
          <w:rStyle w:val="StyleUnderline"/>
        </w:rPr>
        <w:t xml:space="preserve"> that shows</w:t>
      </w:r>
      <w:r w:rsidRPr="00911860">
        <w:rPr>
          <w:sz w:val="16"/>
        </w:rPr>
        <w:t xml:space="preserve"> President </w:t>
      </w:r>
      <w:r w:rsidRPr="00911860">
        <w:rPr>
          <w:rStyle w:val="StyleUnderline"/>
        </w:rPr>
        <w:t>Trump significantly behind</w:t>
      </w:r>
      <w:r w:rsidRPr="00911860">
        <w:rPr>
          <w:sz w:val="16"/>
        </w:rPr>
        <w:t xml:space="preserve"> former vice president Joe Biden. </w:t>
      </w:r>
      <w:r w:rsidRPr="00911860">
        <w:rPr>
          <w:rStyle w:val="StyleUnderline"/>
          <w:highlight w:val="yellow"/>
        </w:rPr>
        <w:t>You can</w:t>
      </w:r>
      <w:r w:rsidRPr="00911860">
        <w:rPr>
          <w:sz w:val="16"/>
        </w:rPr>
        <w:t xml:space="preserve"> plausibly </w:t>
      </w:r>
      <w:r w:rsidRPr="00911860">
        <w:rPr>
          <w:rStyle w:val="StyleUnderline"/>
          <w:highlight w:val="yellow"/>
        </w:rPr>
        <w:t>argue</w:t>
      </w:r>
      <w:r w:rsidRPr="00911860">
        <w:rPr>
          <w:rStyle w:val="StyleUnderline"/>
        </w:rPr>
        <w:t xml:space="preserve"> that the </w:t>
      </w:r>
      <w:r w:rsidRPr="00911860">
        <w:rPr>
          <w:rStyle w:val="StyleUnderline"/>
          <w:highlight w:val="yellow"/>
        </w:rPr>
        <w:t>polls are</w:t>
      </w:r>
      <w:r w:rsidRPr="00911860">
        <w:rPr>
          <w:rStyle w:val="StyleUnderline"/>
        </w:rPr>
        <w:t xml:space="preserve"> more </w:t>
      </w:r>
      <w:r w:rsidRPr="00911860">
        <w:rPr>
          <w:rStyle w:val="StyleUnderline"/>
          <w:highlight w:val="yellow"/>
        </w:rPr>
        <w:t>unreliable</w:t>
      </w:r>
      <w:r w:rsidRPr="00911860">
        <w:rPr>
          <w:sz w:val="16"/>
        </w:rPr>
        <w:t xml:space="preserve"> on a statewide basis </w:t>
      </w:r>
      <w:r w:rsidRPr="00911860">
        <w:rPr>
          <w:rStyle w:val="StyleUnderline"/>
        </w:rPr>
        <w:t xml:space="preserve">than in </w:t>
      </w:r>
      <w:r w:rsidRPr="00911860">
        <w:rPr>
          <w:rStyle w:val="StyleUnderline"/>
          <w:highlight w:val="yellow"/>
        </w:rPr>
        <w:t>2016</w:t>
      </w:r>
      <w:r w:rsidRPr="00911860">
        <w:rPr>
          <w:rStyle w:val="StyleUnderline"/>
        </w:rPr>
        <w:t xml:space="preserve">, so </w:t>
      </w:r>
      <w:r w:rsidRPr="00911860">
        <w:rPr>
          <w:rStyle w:val="StyleUnderline"/>
          <w:highlight w:val="yellow"/>
        </w:rPr>
        <w:t>they’re all irrelevant. Alternatively, you can tak</w:t>
      </w:r>
      <w:r w:rsidRPr="00911860">
        <w:rPr>
          <w:rStyle w:val="StyleUnderline"/>
        </w:rPr>
        <w:t xml:space="preserve">e the </w:t>
      </w:r>
      <w:r w:rsidRPr="00911860">
        <w:rPr>
          <w:rStyle w:val="StyleUnderline"/>
          <w:highlight w:val="yellow"/>
        </w:rPr>
        <w:t>polls at face value</w:t>
      </w:r>
      <w:r w:rsidRPr="00911860">
        <w:rPr>
          <w:sz w:val="16"/>
          <w:highlight w:val="yellow"/>
        </w:rPr>
        <w:t xml:space="preserve"> </w:t>
      </w:r>
      <w:r w:rsidRPr="00911860">
        <w:rPr>
          <w:sz w:val="16"/>
        </w:rPr>
        <w:t>and conclude we are heading for a blowout election. There is a case for each.</w:t>
      </w:r>
    </w:p>
    <w:p w14:paraId="36AD1269" w14:textId="77777777" w:rsidR="00911860" w:rsidRPr="00911860" w:rsidRDefault="00A75D7B" w:rsidP="006E1722">
      <w:pPr>
        <w:rPr>
          <w:rStyle w:val="StyleUnderline"/>
        </w:rPr>
      </w:pPr>
      <w:r w:rsidRPr="00911860">
        <w:rPr>
          <w:sz w:val="16"/>
        </w:rPr>
        <w:t xml:space="preserve">Recall </w:t>
      </w:r>
      <w:r w:rsidRPr="00911860">
        <w:rPr>
          <w:rStyle w:val="StyleUnderline"/>
          <w:highlight w:val="yellow"/>
        </w:rPr>
        <w:t>in 2016 that the</w:t>
      </w:r>
      <w:r w:rsidRPr="00911860">
        <w:rPr>
          <w:rStyle w:val="StyleUnderline"/>
        </w:rPr>
        <w:t xml:space="preserve"> national </w:t>
      </w:r>
      <w:r w:rsidRPr="00911860">
        <w:rPr>
          <w:rStyle w:val="StyleUnderline"/>
          <w:highlight w:val="yellow"/>
        </w:rPr>
        <w:t>polls were quite accurate</w:t>
      </w:r>
      <w:r w:rsidRPr="00911860">
        <w:rPr>
          <w:sz w:val="16"/>
        </w:rPr>
        <w:t xml:space="preserve"> (Hillary Clinton won the popular vote by more than two points), while </w:t>
      </w:r>
      <w:r w:rsidRPr="00911860">
        <w:rPr>
          <w:rStyle w:val="StyleUnderline"/>
        </w:rPr>
        <w:t>the state polls</w:t>
      </w:r>
      <w:r w:rsidRPr="00911860">
        <w:rPr>
          <w:sz w:val="16"/>
        </w:rPr>
        <w:t xml:space="preserve">, albeit some </w:t>
      </w:r>
      <w:r w:rsidRPr="00911860">
        <w:rPr>
          <w:rStyle w:val="StyleUnderline"/>
          <w:highlight w:val="yellow"/>
        </w:rPr>
        <w:t>within the margin of error</w:t>
      </w:r>
      <w:r w:rsidRPr="00911860">
        <w:rPr>
          <w:rStyle w:val="StyleUnderline"/>
        </w:rPr>
        <w:t>, gave the impression of a narrow</w:t>
      </w:r>
      <w:r w:rsidRPr="00911860">
        <w:rPr>
          <w:sz w:val="16"/>
        </w:rPr>
        <w:t xml:space="preserve"> but definitive </w:t>
      </w:r>
      <w:r w:rsidRPr="00911860">
        <w:rPr>
          <w:rStyle w:val="StyleUnderline"/>
        </w:rPr>
        <w:t>Clinton win</w:t>
      </w:r>
      <w:r w:rsidRPr="00911860">
        <w:rPr>
          <w:sz w:val="16"/>
        </w:rPr>
        <w:t xml:space="preserve">. There was much talk about a quiet base of Trump voters embarrassed to say they support him, but in fact, </w:t>
      </w:r>
      <w:r w:rsidRPr="00911860">
        <w:rPr>
          <w:rStyle w:val="Emphasis"/>
          <w:highlight w:val="yellow"/>
        </w:rPr>
        <w:t>80,000 votes going the other way would have made Clinton president</w:t>
      </w:r>
      <w:r w:rsidRPr="00911860">
        <w:rPr>
          <w:rStyle w:val="Emphasis"/>
        </w:rPr>
        <w:t>.</w:t>
      </w:r>
      <w:r w:rsidRPr="00911860">
        <w:rPr>
          <w:sz w:val="16"/>
        </w:rPr>
        <w:t xml:space="preserve"> (I know. Don’t dwell.) </w:t>
      </w:r>
      <w:r w:rsidRPr="00911860">
        <w:rPr>
          <w:rStyle w:val="StyleUnderline"/>
        </w:rPr>
        <w:t>This time around, there is reason to believe we will have</w:t>
      </w:r>
      <w:r w:rsidRPr="00911860">
        <w:rPr>
          <w:sz w:val="16"/>
        </w:rPr>
        <w:t xml:space="preserve"> all mail-in or </w:t>
      </w:r>
      <w:r w:rsidRPr="00911860">
        <w:rPr>
          <w:rStyle w:val="StyleUnderline"/>
        </w:rPr>
        <w:t>heavily mail-in voting in many states</w:t>
      </w:r>
      <w:r w:rsidRPr="00911860">
        <w:rPr>
          <w:sz w:val="16"/>
        </w:rPr>
        <w:t xml:space="preserve">. The access to those ballots and the propensity of various groups to use them might be different. In other words, </w:t>
      </w:r>
      <w:r w:rsidRPr="00911860">
        <w:rPr>
          <w:rStyle w:val="StyleUnderline"/>
        </w:rPr>
        <w:t>defining “likely” voters is trickier than you think.</w:t>
      </w:r>
    </w:p>
    <w:p w14:paraId="55EE0C10" w14:textId="77777777" w:rsidR="00911860" w:rsidRPr="00911860" w:rsidRDefault="00A75D7B" w:rsidP="006E1722">
      <w:pPr>
        <w:rPr>
          <w:sz w:val="16"/>
        </w:rPr>
      </w:pPr>
      <w:r w:rsidRPr="00911860">
        <w:rPr>
          <w:sz w:val="16"/>
        </w:rPr>
        <w:t xml:space="preserve">Moreover, </w:t>
      </w:r>
      <w:r w:rsidRPr="00911860">
        <w:rPr>
          <w:rStyle w:val="StyleUnderline"/>
        </w:rPr>
        <w:t>the “Who knows?” interpretation of polls posits that lots can happen in four months, so Trump’s chances might improve.</w:t>
      </w:r>
      <w:r w:rsidRPr="00911860">
        <w:rPr>
          <w:sz w:val="16"/>
        </w:rPr>
        <w:t xml:space="preserve"> (That last part is beginning to fail the straight-face test, as Trump’s performance continues to deteriorate daily and the pandemic worsens.)</w:t>
      </w:r>
    </w:p>
    <w:p w14:paraId="5D2C2E95" w14:textId="77777777" w:rsidR="00911860" w:rsidRPr="00911860" w:rsidRDefault="00A75D7B" w:rsidP="006E1722">
      <w:pPr>
        <w:rPr>
          <w:sz w:val="16"/>
        </w:rPr>
      </w:pPr>
      <w:r w:rsidRPr="00911860">
        <w:rPr>
          <w:rStyle w:val="StyleUnderline"/>
        </w:rPr>
        <w:t xml:space="preserve">The alternative theory goes like this: </w:t>
      </w:r>
      <w:r w:rsidRPr="00911860">
        <w:rPr>
          <w:rStyle w:val="StyleUnderline"/>
          <w:highlight w:val="yellow"/>
        </w:rPr>
        <w:t xml:space="preserve">Even if the polls are off, they </w:t>
      </w:r>
      <w:r w:rsidRPr="00911860">
        <w:rPr>
          <w:rStyle w:val="Emphasis"/>
          <w:highlight w:val="yellow"/>
        </w:rPr>
        <w:t>cannot be that far off</w:t>
      </w:r>
      <w:r w:rsidRPr="00911860">
        <w:rPr>
          <w:sz w:val="16"/>
          <w:highlight w:val="yellow"/>
        </w:rPr>
        <w:t xml:space="preserve">. </w:t>
      </w:r>
      <w:r w:rsidRPr="00911860">
        <w:rPr>
          <w:rStyle w:val="StyleUnderline"/>
          <w:highlight w:val="yellow"/>
        </w:rPr>
        <w:t xml:space="preserve">Biden is </w:t>
      </w:r>
      <w:r w:rsidRPr="00911860">
        <w:rPr>
          <w:rStyle w:val="Emphasis"/>
          <w:highlight w:val="yellow"/>
        </w:rPr>
        <w:t>winning</w:t>
      </w:r>
      <w:r w:rsidRPr="00911860">
        <w:rPr>
          <w:sz w:val="16"/>
        </w:rPr>
        <w:t xml:space="preserve"> nationally </w:t>
      </w:r>
      <w:r w:rsidRPr="00911860">
        <w:rPr>
          <w:rStyle w:val="Emphasis"/>
          <w:highlight w:val="yellow"/>
        </w:rPr>
        <w:t>by</w:t>
      </w:r>
      <w:r w:rsidRPr="00911860">
        <w:rPr>
          <w:sz w:val="16"/>
        </w:rPr>
        <w:t xml:space="preserve"> an average of nearly </w:t>
      </w:r>
      <w:r w:rsidRPr="00911860">
        <w:rPr>
          <w:rStyle w:val="Emphasis"/>
          <w:highlight w:val="yellow"/>
        </w:rPr>
        <w:t>9</w:t>
      </w:r>
      <w:r w:rsidRPr="00911860">
        <w:rPr>
          <w:rStyle w:val="Emphasis"/>
        </w:rPr>
        <w:t xml:space="preserve"> points</w:t>
      </w:r>
      <w:r w:rsidRPr="00911860">
        <w:rPr>
          <w:sz w:val="16"/>
        </w:rPr>
        <w:t xml:space="preserve"> (just today Economist-YouGov, a respected, nonpartisan poll, gives him a 9-point lead, and Quinnipiac shows him with a stunning 15-point lead). </w:t>
      </w:r>
      <w:r w:rsidRPr="00911860">
        <w:rPr>
          <w:rStyle w:val="StyleUnderline"/>
          <w:highlight w:val="yellow"/>
        </w:rPr>
        <w:t>The big deficit for Trump tracks with his approval rating</w:t>
      </w:r>
      <w:r w:rsidRPr="00911860">
        <w:rPr>
          <w:sz w:val="16"/>
        </w:rPr>
        <w:t xml:space="preserve"> (one of the best indicators of an incumbent’s election percentage), </w:t>
      </w:r>
      <w:r w:rsidRPr="00911860">
        <w:rPr>
          <w:rStyle w:val="StyleUnderline"/>
        </w:rPr>
        <w:t>which has dropped below 40 in several recent polls</w:t>
      </w:r>
      <w:r w:rsidRPr="00911860">
        <w:rPr>
          <w:sz w:val="16"/>
        </w:rPr>
        <w:t xml:space="preserve">. </w:t>
      </w:r>
      <w:r w:rsidRPr="00911860">
        <w:rPr>
          <w:rStyle w:val="Emphasis"/>
          <w:highlight w:val="yellow"/>
        </w:rPr>
        <w:t>Biden</w:t>
      </w:r>
      <w:r w:rsidRPr="00911860">
        <w:rPr>
          <w:rStyle w:val="Emphasis"/>
        </w:rPr>
        <w:t xml:space="preserve"> </w:t>
      </w:r>
      <w:r w:rsidRPr="00911860">
        <w:rPr>
          <w:rStyle w:val="Emphasis"/>
          <w:highlight w:val="yellow"/>
        </w:rPr>
        <w:t>is</w:t>
      </w:r>
      <w:r w:rsidRPr="00911860">
        <w:rPr>
          <w:sz w:val="16"/>
        </w:rPr>
        <w:t xml:space="preserve"> also </w:t>
      </w:r>
      <w:r w:rsidRPr="00911860">
        <w:rPr>
          <w:rStyle w:val="Emphasis"/>
          <w:highlight w:val="yellow"/>
        </w:rPr>
        <w:t>crushing it in swing states</w:t>
      </w:r>
      <w:r w:rsidRPr="00911860">
        <w:rPr>
          <w:sz w:val="16"/>
        </w:rPr>
        <w:t xml:space="preserve"> such as Pennsylvania (leading by an eye-popping 13 points in Monmouth’s most recent poll) </w:t>
      </w:r>
      <w:r w:rsidRPr="00911860">
        <w:rPr>
          <w:rStyle w:val="StyleUnderline"/>
        </w:rPr>
        <w:t>and is competitive or slightly ahead in states no Democrat has thought competitive in the past decade</w:t>
      </w:r>
      <w:r w:rsidRPr="00911860">
        <w:rPr>
          <w:sz w:val="16"/>
        </w:rPr>
        <w:t xml:space="preserve"> or so (e.g., Arizona and Texas). Finally, polling for Senate seats shows a tilt toward Democrats even in red states (e.g., Montana and Arizona), giving support to the “blue tsunami” interpretation of the race.</w:t>
      </w:r>
    </w:p>
    <w:p w14:paraId="47533282" w14:textId="77777777" w:rsidR="00911860" w:rsidRPr="00911860" w:rsidRDefault="00A75D7B" w:rsidP="006E1722">
      <w:pPr>
        <w:rPr>
          <w:sz w:val="16"/>
        </w:rPr>
      </w:pPr>
      <w:r w:rsidRPr="00911860">
        <w:rPr>
          <w:rStyle w:val="StyleUnderline"/>
        </w:rPr>
        <w:t xml:space="preserve">Many Democratic </w:t>
      </w:r>
      <w:r w:rsidRPr="00911860">
        <w:rPr>
          <w:rStyle w:val="StyleUnderline"/>
          <w:highlight w:val="yellow"/>
        </w:rPr>
        <w:t xml:space="preserve">operatives believe the </w:t>
      </w:r>
      <w:r w:rsidRPr="00911860">
        <w:rPr>
          <w:rStyle w:val="StyleUnderline"/>
        </w:rPr>
        <w:t xml:space="preserve">second </w:t>
      </w:r>
      <w:r w:rsidRPr="00911860">
        <w:rPr>
          <w:rStyle w:val="StyleUnderline"/>
          <w:highlight w:val="yellow"/>
        </w:rPr>
        <w:t>theory is right but are</w:t>
      </w:r>
      <w:r w:rsidRPr="00911860">
        <w:rPr>
          <w:sz w:val="16"/>
        </w:rPr>
        <w:t xml:space="preserve"> frankly </w:t>
      </w:r>
      <w:r w:rsidRPr="00911860">
        <w:rPr>
          <w:rStyle w:val="StyleUnderline"/>
          <w:highlight w:val="yellow"/>
        </w:rPr>
        <w:t>spooked by</w:t>
      </w:r>
      <w:r w:rsidRPr="00911860">
        <w:rPr>
          <w:rStyle w:val="StyleUnderline"/>
        </w:rPr>
        <w:t xml:space="preserve"> 20</w:t>
      </w:r>
      <w:r w:rsidRPr="00911860">
        <w:rPr>
          <w:rStyle w:val="StyleUnderline"/>
          <w:highlight w:val="yellow"/>
        </w:rPr>
        <w:t>16</w:t>
      </w:r>
      <w:r w:rsidRPr="00911860">
        <w:rPr>
          <w:sz w:val="16"/>
        </w:rPr>
        <w:t xml:space="preserve"> and afraid to say it out loud. </w:t>
      </w:r>
      <w:r w:rsidRPr="00911860">
        <w:rPr>
          <w:rStyle w:val="StyleUnderline"/>
        </w:rPr>
        <w:t>Campaigning 101 also says that you should tell your staff,</w:t>
      </w:r>
      <w:r w:rsidRPr="00911860">
        <w:rPr>
          <w:sz w:val="16"/>
        </w:rPr>
        <w:t xml:space="preserve"> donors and voters </w:t>
      </w:r>
      <w:r w:rsidRPr="00911860">
        <w:rPr>
          <w:rStyle w:val="StyleUnderline"/>
        </w:rPr>
        <w:t>to think you are three points behind. The trauma of 2016 and fear of overconfidence have not dissipated</w:t>
      </w:r>
      <w:r w:rsidRPr="00911860">
        <w:rPr>
          <w:sz w:val="16"/>
        </w:rPr>
        <w:t>. On the other side, Republicans face their own dilemma. At some point, they will have to decide whether they want to effectively give up on Trump. (Labor Day might be too late given the plethora of early voting, which starts, for example, on Sept. 19 in Michigan.) Donors will decide whether to throw money into a hopeless campaign; candidates for Senate and House will begin the ads arguing to not give Biden a “blank check.”</w:t>
      </w:r>
    </w:p>
    <w:p w14:paraId="1FAED896" w14:textId="0303E41F" w:rsidR="00A75D7B" w:rsidRPr="00911860" w:rsidRDefault="00A75D7B" w:rsidP="006E1722">
      <w:pPr>
        <w:rPr>
          <w:sz w:val="16"/>
        </w:rPr>
      </w:pPr>
      <w:r w:rsidRPr="00911860">
        <w:rPr>
          <w:rStyle w:val="StyleUnderline"/>
          <w:highlight w:val="yellow"/>
        </w:rPr>
        <w:t>The safest answer would be</w:t>
      </w:r>
      <w:r w:rsidRPr="00911860">
        <w:rPr>
          <w:rStyle w:val="StyleUnderline"/>
        </w:rPr>
        <w:t xml:space="preserve"> something like this: If </w:t>
      </w:r>
      <w:r w:rsidRPr="00911860">
        <w:rPr>
          <w:rStyle w:val="StyleUnderline"/>
          <w:highlight w:val="yellow"/>
        </w:rPr>
        <w:t>the election</w:t>
      </w:r>
      <w:r w:rsidRPr="00911860">
        <w:rPr>
          <w:rStyle w:val="StyleUnderline"/>
        </w:rPr>
        <w:t xml:space="preserve"> were held </w:t>
      </w:r>
      <w:r w:rsidRPr="00911860">
        <w:rPr>
          <w:rStyle w:val="StyleUnderline"/>
          <w:highlight w:val="yellow"/>
        </w:rPr>
        <w:t>today</w:t>
      </w:r>
      <w:r w:rsidRPr="00911860">
        <w:rPr>
          <w:rStyle w:val="Emphasis"/>
        </w:rPr>
        <w:t xml:space="preserve">, it </w:t>
      </w:r>
      <w:r w:rsidRPr="00911860">
        <w:rPr>
          <w:rStyle w:val="Emphasis"/>
          <w:highlight w:val="yellow"/>
        </w:rPr>
        <w:t>would be a big win for Biden</w:t>
      </w:r>
      <w:r w:rsidRPr="00911860">
        <w:rPr>
          <w:rStyle w:val="Emphasis"/>
        </w:rPr>
        <w:t>,</w:t>
      </w:r>
      <w:r w:rsidRPr="00911860">
        <w:rPr>
          <w:sz w:val="16"/>
        </w:rPr>
        <w:t xml:space="preserve"> and while </w:t>
      </w:r>
      <w:r w:rsidRPr="00911860">
        <w:rPr>
          <w:rStyle w:val="StyleUnderline"/>
          <w:highlight w:val="yellow"/>
        </w:rPr>
        <w:t xml:space="preserve">Trump is </w:t>
      </w:r>
      <w:r w:rsidRPr="00911860">
        <w:rPr>
          <w:rStyle w:val="Emphasis"/>
          <w:highlight w:val="yellow"/>
        </w:rPr>
        <w:t>unlikely to undergo a</w:t>
      </w:r>
      <w:r w:rsidRPr="00911860">
        <w:rPr>
          <w:sz w:val="16"/>
        </w:rPr>
        <w:t xml:space="preserve"> believable personality </w:t>
      </w:r>
      <w:r w:rsidRPr="00911860">
        <w:rPr>
          <w:rStyle w:val="Emphasis"/>
          <w:highlight w:val="yellow"/>
        </w:rPr>
        <w:t>transformation</w:t>
      </w:r>
      <w:r w:rsidRPr="00911860">
        <w:rPr>
          <w:sz w:val="16"/>
        </w:rPr>
        <w:t xml:space="preserve"> and the coronavirus pandemic might possibly — if we are fortunate — be less terrible than now, </w:t>
      </w:r>
      <w:r w:rsidRPr="00911860">
        <w:rPr>
          <w:rStyle w:val="StyleUnderline"/>
        </w:rPr>
        <w:t>it is also possible Trump has not hit rock bottom yet.</w:t>
      </w:r>
      <w:r w:rsidRPr="00911860">
        <w:rPr>
          <w:sz w:val="16"/>
        </w:rPr>
        <w:t xml:space="preserve"> In other words, act like Biden is three points down.</w:t>
      </w:r>
    </w:p>
    <w:p w14:paraId="0ED255CA" w14:textId="6A10458E" w:rsidR="006E1722" w:rsidRDefault="006E1722" w:rsidP="006E1722"/>
    <w:p w14:paraId="1287E1D9" w14:textId="77777777" w:rsidR="00934A81" w:rsidRDefault="00934A81" w:rsidP="00934A81">
      <w:pPr>
        <w:pStyle w:val="Heading4"/>
      </w:pPr>
      <w:r>
        <w:t>Biden winning now because of moderate suburban voters --- They’re key</w:t>
      </w:r>
    </w:p>
    <w:p w14:paraId="01EFEF2B" w14:textId="77777777" w:rsidR="00934A81" w:rsidRDefault="00934A81" w:rsidP="00934A81">
      <w:proofErr w:type="spellStart"/>
      <w:r w:rsidRPr="00E149FC">
        <w:rPr>
          <w:rStyle w:val="Style13ptBold"/>
        </w:rPr>
        <w:t>Enten</w:t>
      </w:r>
      <w:proofErr w:type="spellEnd"/>
      <w:r w:rsidRPr="00E149FC">
        <w:rPr>
          <w:rStyle w:val="Style13ptBold"/>
        </w:rPr>
        <w:t xml:space="preserve"> July 19th</w:t>
      </w:r>
      <w:r>
        <w:t xml:space="preserve"> --- Harry </w:t>
      </w:r>
      <w:proofErr w:type="spellStart"/>
      <w:r>
        <w:t>Enten</w:t>
      </w:r>
      <w:proofErr w:type="spellEnd"/>
      <w:r>
        <w:t>, Senior Writer and Analyst for CNN Politics, where he specializes in data-driven journalism, covering politics with a focus on poll numbers and electoral trends, “New polls show Joe Biden is winning suburbanites by a historic margin, CNN, July 19</w:t>
      </w:r>
      <w:r w:rsidRPr="00E149FC">
        <w:rPr>
          <w:vertAlign w:val="superscript"/>
        </w:rPr>
        <w:t>th</w:t>
      </w:r>
      <w:r>
        <w:t xml:space="preserve"> 2020,  </w:t>
      </w:r>
      <w:hyperlink r:id="rId9" w:history="1">
        <w:r w:rsidRPr="0027519B">
          <w:rPr>
            <w:rStyle w:val="Hyperlink"/>
          </w:rPr>
          <w:t>https://www.cnn.com/2020/07/19/politics/joe-biden-donald-trump-suburban-voters-polling/index.html</w:t>
        </w:r>
      </w:hyperlink>
      <w:r>
        <w:t xml:space="preserve"> (BJN) </w:t>
      </w:r>
    </w:p>
    <w:p w14:paraId="6CB6F3F9" w14:textId="77777777" w:rsidR="00934A81" w:rsidRDefault="00934A81" w:rsidP="00934A81">
      <w:pPr>
        <w:rPr>
          <w:rStyle w:val="StyleUnderline"/>
        </w:rPr>
      </w:pPr>
      <w:r w:rsidRPr="00E149FC">
        <w:rPr>
          <w:sz w:val="16"/>
        </w:rPr>
        <w:t xml:space="preserve">(CNN)The new </w:t>
      </w:r>
      <w:r w:rsidRPr="00E149FC">
        <w:rPr>
          <w:rStyle w:val="StyleUnderline"/>
          <w:highlight w:val="yellow"/>
        </w:rPr>
        <w:t>ABC</w:t>
      </w:r>
      <w:r w:rsidRPr="00E149FC">
        <w:rPr>
          <w:sz w:val="16"/>
        </w:rPr>
        <w:t xml:space="preserve"> News/Washington Post </w:t>
      </w:r>
      <w:r w:rsidRPr="00E149FC">
        <w:rPr>
          <w:rStyle w:val="StyleUnderline"/>
          <w:highlight w:val="yellow"/>
        </w:rPr>
        <w:t>poll</w:t>
      </w:r>
      <w:r w:rsidRPr="00911860">
        <w:rPr>
          <w:rStyle w:val="StyleUnderline"/>
        </w:rPr>
        <w:t xml:space="preserve"> is the latest to </w:t>
      </w:r>
      <w:r w:rsidRPr="00E149FC">
        <w:rPr>
          <w:rStyle w:val="StyleUnderline"/>
          <w:highlight w:val="yellow"/>
        </w:rPr>
        <w:t>show</w:t>
      </w:r>
      <w:r w:rsidRPr="00E149FC">
        <w:rPr>
          <w:sz w:val="16"/>
        </w:rPr>
        <w:t xml:space="preserve"> former Vice President Joe </w:t>
      </w:r>
      <w:r w:rsidRPr="00E149FC">
        <w:rPr>
          <w:rStyle w:val="StyleUnderline"/>
          <w:highlight w:val="yellow"/>
        </w:rPr>
        <w:t xml:space="preserve">Biden </w:t>
      </w:r>
      <w:r w:rsidRPr="00E149FC">
        <w:rPr>
          <w:rStyle w:val="Emphasis"/>
          <w:highlight w:val="yellow"/>
        </w:rPr>
        <w:t>on a roll.</w:t>
      </w:r>
    </w:p>
    <w:p w14:paraId="41BA8FDF" w14:textId="77777777" w:rsidR="00934A81" w:rsidRPr="00E149FC" w:rsidRDefault="00934A81" w:rsidP="00934A81">
      <w:pPr>
        <w:rPr>
          <w:sz w:val="16"/>
        </w:rPr>
      </w:pPr>
      <w:r w:rsidRPr="00E149FC">
        <w:rPr>
          <w:rStyle w:val="StyleUnderline"/>
          <w:highlight w:val="yellow"/>
        </w:rPr>
        <w:t>He leads</w:t>
      </w:r>
      <w:r w:rsidRPr="00E149FC">
        <w:rPr>
          <w:sz w:val="16"/>
        </w:rPr>
        <w:t xml:space="preserve"> President Donald Trump </w:t>
      </w:r>
      <w:r w:rsidRPr="00E149FC">
        <w:rPr>
          <w:rStyle w:val="Emphasis"/>
          <w:highlight w:val="yellow"/>
        </w:rPr>
        <w:t>55</w:t>
      </w:r>
      <w:r w:rsidRPr="00E149FC">
        <w:rPr>
          <w:rStyle w:val="Emphasis"/>
        </w:rPr>
        <w:t>%</w:t>
      </w:r>
      <w:r w:rsidRPr="00E149FC">
        <w:rPr>
          <w:rStyle w:val="Emphasis"/>
          <w:highlight w:val="yellow"/>
        </w:rPr>
        <w:t xml:space="preserve"> to 40</w:t>
      </w:r>
      <w:r w:rsidRPr="00911860">
        <w:rPr>
          <w:rStyle w:val="Emphasis"/>
        </w:rPr>
        <w:t>%</w:t>
      </w:r>
      <w:r w:rsidRPr="00E149FC">
        <w:rPr>
          <w:sz w:val="16"/>
        </w:rPr>
        <w:t xml:space="preserve"> among registered voters. (It's a slightly tighter 54% to 44% among likely voters). </w:t>
      </w:r>
      <w:r w:rsidRPr="00911860">
        <w:rPr>
          <w:rStyle w:val="StyleUnderline"/>
        </w:rPr>
        <w:t xml:space="preserve">The poll </w:t>
      </w:r>
      <w:r w:rsidRPr="00E149FC">
        <w:rPr>
          <w:rStyle w:val="StyleUnderline"/>
        </w:rPr>
        <w:t>comes on top of</w:t>
      </w:r>
      <w:r w:rsidRPr="00E149FC">
        <w:rPr>
          <w:sz w:val="16"/>
        </w:rPr>
        <w:t xml:space="preserve"> other surveys last week from </w:t>
      </w:r>
      <w:r w:rsidRPr="00E149FC">
        <w:rPr>
          <w:rStyle w:val="StyleUnderline"/>
        </w:rPr>
        <w:t xml:space="preserve">Fox News, NBC </w:t>
      </w:r>
      <w:r w:rsidRPr="00E149FC">
        <w:rPr>
          <w:sz w:val="16"/>
        </w:rPr>
        <w:t>News/</w:t>
      </w:r>
      <w:r w:rsidRPr="00E149FC">
        <w:rPr>
          <w:rStyle w:val="StyleUnderline"/>
        </w:rPr>
        <w:t>Wall Street Journal and Quinnipiac</w:t>
      </w:r>
      <w:r w:rsidRPr="00E149FC">
        <w:rPr>
          <w:sz w:val="16"/>
        </w:rPr>
        <w:t xml:space="preserve"> University </w:t>
      </w:r>
      <w:r w:rsidRPr="00E149FC">
        <w:rPr>
          <w:rStyle w:val="StyleUnderline"/>
        </w:rPr>
        <w:t>giving Biden</w:t>
      </w:r>
      <w:r w:rsidRPr="00E149FC">
        <w:rPr>
          <w:sz w:val="16"/>
        </w:rPr>
        <w:t xml:space="preserve"> anywhere from </w:t>
      </w:r>
      <w:r w:rsidRPr="00E149FC">
        <w:rPr>
          <w:rStyle w:val="Emphasis"/>
        </w:rPr>
        <w:t xml:space="preserve">an 8 to </w:t>
      </w:r>
      <w:proofErr w:type="gramStart"/>
      <w:r w:rsidRPr="00E149FC">
        <w:rPr>
          <w:rStyle w:val="Emphasis"/>
        </w:rPr>
        <w:t>15 point</w:t>
      </w:r>
      <w:proofErr w:type="gramEnd"/>
      <w:r w:rsidRPr="00E149FC">
        <w:rPr>
          <w:rStyle w:val="Emphasis"/>
        </w:rPr>
        <w:t xml:space="preserve"> advantage</w:t>
      </w:r>
      <w:r w:rsidRPr="00E149FC">
        <w:rPr>
          <w:sz w:val="16"/>
        </w:rPr>
        <w:t>.</w:t>
      </w:r>
    </w:p>
    <w:p w14:paraId="2D2E2485" w14:textId="77777777" w:rsidR="00934A81" w:rsidRPr="00911860" w:rsidRDefault="00934A81" w:rsidP="00934A81">
      <w:pPr>
        <w:rPr>
          <w:rStyle w:val="Emphasis"/>
        </w:rPr>
      </w:pPr>
      <w:r w:rsidRPr="00E149FC">
        <w:rPr>
          <w:rStyle w:val="StyleUnderline"/>
          <w:highlight w:val="yellow"/>
        </w:rPr>
        <w:t>Biden's advantage</w:t>
      </w:r>
      <w:r w:rsidRPr="00E149FC">
        <w:rPr>
          <w:sz w:val="16"/>
        </w:rPr>
        <w:t xml:space="preserve"> in the polls </w:t>
      </w:r>
      <w:r w:rsidRPr="00E149FC">
        <w:rPr>
          <w:rStyle w:val="Emphasis"/>
          <w:highlight w:val="yellow"/>
        </w:rPr>
        <w:t>is most evident in the suburbs</w:t>
      </w:r>
      <w:r w:rsidRPr="00E149FC">
        <w:rPr>
          <w:sz w:val="16"/>
        </w:rPr>
        <w:t xml:space="preserve">, </w:t>
      </w:r>
      <w:r w:rsidRPr="00911860">
        <w:rPr>
          <w:rStyle w:val="StyleUnderline"/>
        </w:rPr>
        <w:t xml:space="preserve">where he is earning a </w:t>
      </w:r>
      <w:r w:rsidRPr="00911860">
        <w:rPr>
          <w:rStyle w:val="Emphasis"/>
        </w:rPr>
        <w:t>historic amount of support for a Democrat.</w:t>
      </w:r>
    </w:p>
    <w:p w14:paraId="5E3BD93B" w14:textId="77777777" w:rsidR="00934A81" w:rsidRPr="00E149FC" w:rsidRDefault="00934A81" w:rsidP="00934A81">
      <w:pPr>
        <w:rPr>
          <w:sz w:val="16"/>
        </w:rPr>
      </w:pPr>
      <w:r w:rsidRPr="00911860">
        <w:rPr>
          <w:rStyle w:val="StyleUnderline"/>
        </w:rPr>
        <w:t>Biden is up by a 52% to 43% margin among suburban voters</w:t>
      </w:r>
      <w:r w:rsidRPr="00E149FC">
        <w:rPr>
          <w:sz w:val="16"/>
        </w:rPr>
        <w:t xml:space="preserve"> in the ABC News/Washington Post poll.</w:t>
      </w:r>
    </w:p>
    <w:p w14:paraId="3909A13F" w14:textId="77777777" w:rsidR="00934A81" w:rsidRPr="00E149FC" w:rsidRDefault="00934A81" w:rsidP="00934A81">
      <w:pPr>
        <w:rPr>
          <w:sz w:val="16"/>
        </w:rPr>
      </w:pPr>
      <w:r w:rsidRPr="00911860">
        <w:rPr>
          <w:rStyle w:val="StyleUnderline"/>
        </w:rPr>
        <w:t xml:space="preserve">Other </w:t>
      </w:r>
      <w:r w:rsidRPr="00E149FC">
        <w:rPr>
          <w:rStyle w:val="StyleUnderline"/>
          <w:highlight w:val="yellow"/>
        </w:rPr>
        <w:t>polls</w:t>
      </w:r>
      <w:r w:rsidRPr="00911860">
        <w:rPr>
          <w:rStyle w:val="StyleUnderline"/>
        </w:rPr>
        <w:t xml:space="preserve"> in the last month </w:t>
      </w:r>
      <w:r w:rsidRPr="00E149FC">
        <w:rPr>
          <w:rStyle w:val="StyleUnderline"/>
          <w:highlight w:val="yellow"/>
        </w:rPr>
        <w:t xml:space="preserve">show Biden in </w:t>
      </w:r>
      <w:r w:rsidRPr="00E149FC">
        <w:rPr>
          <w:rStyle w:val="StyleUnderline"/>
        </w:rPr>
        <w:t xml:space="preserve">as good or </w:t>
      </w:r>
      <w:r w:rsidRPr="00E149FC">
        <w:rPr>
          <w:rStyle w:val="StyleUnderline"/>
          <w:highlight w:val="yellow"/>
        </w:rPr>
        <w:t>even better</w:t>
      </w:r>
      <w:r w:rsidRPr="00911860">
        <w:rPr>
          <w:rStyle w:val="StyleUnderline"/>
        </w:rPr>
        <w:t xml:space="preserve"> position </w:t>
      </w:r>
      <w:r w:rsidRPr="00E149FC">
        <w:rPr>
          <w:rStyle w:val="StyleUnderline"/>
          <w:highlight w:val="yellow"/>
        </w:rPr>
        <w:t>among suburban voters</w:t>
      </w:r>
      <w:r w:rsidRPr="00E149FC">
        <w:rPr>
          <w:sz w:val="16"/>
          <w:highlight w:val="yellow"/>
        </w:rPr>
        <w:t>.</w:t>
      </w:r>
      <w:r w:rsidRPr="00E149FC">
        <w:rPr>
          <w:sz w:val="16"/>
        </w:rPr>
        <w:t xml:space="preserve"> The latest Fox News poll has Biden with 49% to 38% lead. Quinnipiac University poll puts Biden ahead by a 56% to 34% margin with suburbanites. The NPR/PBS NewsHour/Marist Poll has Biden beating Trump 60% to 35% among suburban voters.</w:t>
      </w:r>
    </w:p>
    <w:p w14:paraId="417BCE8B" w14:textId="77777777" w:rsidR="00934A81" w:rsidRPr="00E149FC" w:rsidRDefault="00934A81" w:rsidP="00934A81">
      <w:pPr>
        <w:rPr>
          <w:sz w:val="16"/>
          <w:szCs w:val="16"/>
        </w:rPr>
      </w:pPr>
      <w:r w:rsidRPr="00E149FC">
        <w:rPr>
          <w:sz w:val="16"/>
          <w:szCs w:val="16"/>
        </w:rPr>
        <w:t>Our early June CNN poll had Biden with a 14-point lead in the suburbs.</w:t>
      </w:r>
    </w:p>
    <w:p w14:paraId="45AF9079" w14:textId="77777777" w:rsidR="00934A81" w:rsidRPr="00911860" w:rsidRDefault="00934A81" w:rsidP="00934A81">
      <w:pPr>
        <w:rPr>
          <w:rStyle w:val="StyleUnderline"/>
        </w:rPr>
      </w:pPr>
      <w:r w:rsidRPr="00E149FC">
        <w:rPr>
          <w:sz w:val="16"/>
        </w:rPr>
        <w:t xml:space="preserve">In the average of all the polls, </w:t>
      </w:r>
      <w:r w:rsidRPr="00E149FC">
        <w:rPr>
          <w:rStyle w:val="StyleUnderline"/>
          <w:highlight w:val="yellow"/>
        </w:rPr>
        <w:t>Biden's</w:t>
      </w:r>
      <w:r w:rsidRPr="00911860">
        <w:rPr>
          <w:rStyle w:val="StyleUnderline"/>
        </w:rPr>
        <w:t xml:space="preserve"> </w:t>
      </w:r>
      <w:r w:rsidRPr="00E149FC">
        <w:rPr>
          <w:rStyle w:val="StyleUnderline"/>
          <w:highlight w:val="yellow"/>
        </w:rPr>
        <w:t>ahead</w:t>
      </w:r>
      <w:r w:rsidRPr="00911860">
        <w:rPr>
          <w:rStyle w:val="StyleUnderline"/>
        </w:rPr>
        <w:t xml:space="preserve"> by </w:t>
      </w:r>
      <w:r w:rsidRPr="00E149FC">
        <w:rPr>
          <w:rStyle w:val="StyleUnderline"/>
          <w:highlight w:val="yellow"/>
        </w:rPr>
        <w:t>more than 15</w:t>
      </w:r>
      <w:r w:rsidRPr="00911860">
        <w:rPr>
          <w:rStyle w:val="StyleUnderline"/>
        </w:rPr>
        <w:t xml:space="preserve"> points </w:t>
      </w:r>
      <w:r w:rsidRPr="00E149FC">
        <w:rPr>
          <w:rStyle w:val="StyleUnderline"/>
          <w:highlight w:val="yellow"/>
        </w:rPr>
        <w:t>with suburban</w:t>
      </w:r>
      <w:r w:rsidRPr="00911860">
        <w:rPr>
          <w:rStyle w:val="StyleUnderline"/>
        </w:rPr>
        <w:t xml:space="preserve"> voters. </w:t>
      </w:r>
      <w:r w:rsidRPr="00E149FC">
        <w:rPr>
          <w:rStyle w:val="StyleUnderline"/>
          <w:highlight w:val="yellow"/>
        </w:rPr>
        <w:t>This is a historic margin</w:t>
      </w:r>
      <w:r w:rsidRPr="00E149FC">
        <w:rPr>
          <w:rStyle w:val="Emphasis"/>
          <w:highlight w:val="yellow"/>
        </w:rPr>
        <w:t>, if it holds</w:t>
      </w:r>
      <w:r w:rsidRPr="00911860">
        <w:rPr>
          <w:rStyle w:val="Emphasis"/>
        </w:rPr>
        <w:t>.</w:t>
      </w:r>
    </w:p>
    <w:p w14:paraId="7B4653F6" w14:textId="77777777" w:rsidR="00934A81" w:rsidRPr="00911860" w:rsidRDefault="00934A81" w:rsidP="00934A81">
      <w:pPr>
        <w:rPr>
          <w:rStyle w:val="Emphasis"/>
        </w:rPr>
      </w:pPr>
      <w:r w:rsidRPr="00911860">
        <w:rPr>
          <w:rStyle w:val="StyleUnderline"/>
        </w:rPr>
        <w:t xml:space="preserve">The fact that Biden is doing so well in the suburbs shouldn't be a surprise. </w:t>
      </w:r>
      <w:r w:rsidRPr="00E149FC">
        <w:rPr>
          <w:rStyle w:val="StyleUnderline"/>
          <w:highlight w:val="yellow"/>
        </w:rPr>
        <w:t>The suburbs are a bellwether</w:t>
      </w:r>
      <w:r w:rsidRPr="00911860">
        <w:rPr>
          <w:rStyle w:val="StyleUnderline"/>
        </w:rPr>
        <w:t xml:space="preserve"> vote of sorts in our current political environment</w:t>
      </w:r>
      <w:r w:rsidRPr="00E149FC">
        <w:rPr>
          <w:sz w:val="16"/>
        </w:rPr>
        <w:t xml:space="preserve">. That is, </w:t>
      </w:r>
      <w:r w:rsidRPr="00E149FC">
        <w:rPr>
          <w:rStyle w:val="Emphasis"/>
          <w:highlight w:val="yellow"/>
        </w:rPr>
        <w:t>the</w:t>
      </w:r>
      <w:r w:rsidRPr="00911860">
        <w:rPr>
          <w:rStyle w:val="Emphasis"/>
        </w:rPr>
        <w:t xml:space="preserve"> suburban </w:t>
      </w:r>
      <w:r w:rsidRPr="00E149FC">
        <w:rPr>
          <w:rStyle w:val="Emphasis"/>
          <w:highlight w:val="yellow"/>
        </w:rPr>
        <w:t>vote mirrors the national vote closer than</w:t>
      </w:r>
      <w:r w:rsidRPr="00E149FC">
        <w:rPr>
          <w:sz w:val="16"/>
        </w:rPr>
        <w:t xml:space="preserve"> the </w:t>
      </w:r>
      <w:r w:rsidRPr="00E149FC">
        <w:rPr>
          <w:rStyle w:val="Emphasis"/>
          <w:highlight w:val="yellow"/>
        </w:rPr>
        <w:t xml:space="preserve">urban or rural </w:t>
      </w:r>
      <w:r w:rsidRPr="00E149FC">
        <w:rPr>
          <w:rStyle w:val="Emphasis"/>
        </w:rPr>
        <w:t>vote</w:t>
      </w:r>
      <w:r w:rsidRPr="00E149FC">
        <w:rPr>
          <w:rStyle w:val="Emphasis"/>
          <w:highlight w:val="yellow"/>
        </w:rPr>
        <w:t>.</w:t>
      </w:r>
    </w:p>
    <w:p w14:paraId="540FF4AF" w14:textId="77777777" w:rsidR="00934A81" w:rsidRPr="00E149FC" w:rsidRDefault="00934A81" w:rsidP="00934A81">
      <w:pPr>
        <w:rPr>
          <w:sz w:val="16"/>
        </w:rPr>
      </w:pPr>
      <w:r w:rsidRPr="00911860">
        <w:rPr>
          <w:rStyle w:val="StyleUnderline"/>
        </w:rPr>
        <w:t xml:space="preserve">Biden's lead in the suburbs is reflective of him doing </w:t>
      </w:r>
      <w:r w:rsidRPr="00911860">
        <w:rPr>
          <w:rStyle w:val="Emphasis"/>
        </w:rPr>
        <w:t>significantly better than</w:t>
      </w:r>
      <w:r w:rsidRPr="00E149FC">
        <w:rPr>
          <w:sz w:val="16"/>
        </w:rPr>
        <w:t xml:space="preserve"> Hillary </w:t>
      </w:r>
      <w:r w:rsidRPr="00911860">
        <w:rPr>
          <w:rStyle w:val="Emphasis"/>
        </w:rPr>
        <w:t>Clinton</w:t>
      </w:r>
      <w:r w:rsidRPr="00E149FC">
        <w:rPr>
          <w:sz w:val="16"/>
        </w:rPr>
        <w:t xml:space="preserve">. </w:t>
      </w:r>
      <w:r w:rsidRPr="00911860">
        <w:rPr>
          <w:rStyle w:val="StyleUnderline"/>
        </w:rPr>
        <w:t xml:space="preserve">Four years </w:t>
      </w:r>
      <w:proofErr w:type="gramStart"/>
      <w:r w:rsidRPr="00911860">
        <w:rPr>
          <w:rStyle w:val="StyleUnderline"/>
        </w:rPr>
        <w:t>ago</w:t>
      </w:r>
      <w:proofErr w:type="gramEnd"/>
      <w:r w:rsidRPr="00E149FC">
        <w:rPr>
          <w:sz w:val="16"/>
        </w:rPr>
        <w:t xml:space="preserve"> at this time, </w:t>
      </w:r>
      <w:r w:rsidRPr="00E149FC">
        <w:rPr>
          <w:rStyle w:val="Emphasis"/>
          <w:highlight w:val="yellow"/>
        </w:rPr>
        <w:t>Trump was beating Clinton</w:t>
      </w:r>
      <w:r w:rsidRPr="00E149FC">
        <w:rPr>
          <w:sz w:val="16"/>
        </w:rPr>
        <w:t xml:space="preserve"> by a </w:t>
      </w:r>
      <w:r w:rsidRPr="00E149FC">
        <w:rPr>
          <w:rStyle w:val="Emphasis"/>
          <w:highlight w:val="yellow"/>
        </w:rPr>
        <w:t>45% to 35</w:t>
      </w:r>
      <w:r w:rsidRPr="00911860">
        <w:rPr>
          <w:rStyle w:val="Emphasis"/>
        </w:rPr>
        <w:t>%</w:t>
      </w:r>
      <w:r w:rsidRPr="00E149FC">
        <w:rPr>
          <w:sz w:val="16"/>
        </w:rPr>
        <w:t xml:space="preserve"> margin in the ABC/Washington Post poll </w:t>
      </w:r>
      <w:r w:rsidRPr="00E149FC">
        <w:rPr>
          <w:rStyle w:val="Emphasis"/>
          <w:highlight w:val="yellow"/>
        </w:rPr>
        <w:t>among suburban voters</w:t>
      </w:r>
      <w:r w:rsidRPr="00E149FC">
        <w:rPr>
          <w:sz w:val="16"/>
          <w:highlight w:val="yellow"/>
        </w:rPr>
        <w:t>.</w:t>
      </w:r>
    </w:p>
    <w:p w14:paraId="032AC235" w14:textId="77777777" w:rsidR="00934A81" w:rsidRPr="00E149FC" w:rsidRDefault="00934A81" w:rsidP="00934A81">
      <w:pPr>
        <w:rPr>
          <w:sz w:val="16"/>
        </w:rPr>
      </w:pPr>
      <w:r w:rsidRPr="00911860">
        <w:rPr>
          <w:rStyle w:val="StyleUnderline"/>
        </w:rPr>
        <w:t xml:space="preserve">In other words, </w:t>
      </w:r>
      <w:r w:rsidRPr="00E149FC">
        <w:rPr>
          <w:rStyle w:val="StyleUnderline"/>
          <w:highlight w:val="yellow"/>
        </w:rPr>
        <w:t>we're looking at</w:t>
      </w:r>
      <w:r w:rsidRPr="00911860">
        <w:rPr>
          <w:rStyle w:val="StyleUnderline"/>
        </w:rPr>
        <w:t xml:space="preserve"> nearly </w:t>
      </w:r>
      <w:r w:rsidRPr="00E149FC">
        <w:rPr>
          <w:rStyle w:val="StyleUnderline"/>
          <w:highlight w:val="yellow"/>
        </w:rPr>
        <w:t xml:space="preserve">a </w:t>
      </w:r>
      <w:r w:rsidRPr="00E149FC">
        <w:rPr>
          <w:rStyle w:val="Emphasis"/>
          <w:highlight w:val="yellow"/>
        </w:rPr>
        <w:t>20-point improvement</w:t>
      </w:r>
      <w:r w:rsidRPr="00E149FC">
        <w:rPr>
          <w:sz w:val="16"/>
        </w:rPr>
        <w:t xml:space="preserve"> for Biden versus where Clinton was at this point in the 2016 campaign.</w:t>
      </w:r>
    </w:p>
    <w:p w14:paraId="1A691C8F" w14:textId="77777777" w:rsidR="00934A81" w:rsidRPr="00E149FC" w:rsidRDefault="00934A81" w:rsidP="00934A81">
      <w:pPr>
        <w:rPr>
          <w:sz w:val="16"/>
          <w:szCs w:val="16"/>
        </w:rPr>
      </w:pPr>
      <w:r w:rsidRPr="00E149FC">
        <w:rPr>
          <w:sz w:val="16"/>
          <w:szCs w:val="16"/>
        </w:rPr>
        <w:t>A look across the final polls and post-election polls from four years ago shows anything from a small Clinton advantage (e.g. 5 points in the final Fox News poll) to a small Trump advantage (e.g. 4 points in the exit poll).</w:t>
      </w:r>
    </w:p>
    <w:p w14:paraId="4D79615C" w14:textId="77777777" w:rsidR="00934A81" w:rsidRPr="00E149FC" w:rsidRDefault="00934A81" w:rsidP="00934A81">
      <w:pPr>
        <w:rPr>
          <w:sz w:val="16"/>
        </w:rPr>
      </w:pPr>
      <w:r w:rsidRPr="00911860">
        <w:rPr>
          <w:rStyle w:val="StyleUnderline"/>
        </w:rPr>
        <w:t>If you were to go back over time, the exit poll data reveals that no Democrat has won the suburban vote by more than 5 points since</w:t>
      </w:r>
      <w:r w:rsidRPr="00E149FC">
        <w:rPr>
          <w:sz w:val="16"/>
        </w:rPr>
        <w:t xml:space="preserve"> at least 1972, when the first exit poll was taken in a presidential election.</w:t>
      </w:r>
    </w:p>
    <w:p w14:paraId="4498D4DF" w14:textId="77777777" w:rsidR="00934A81" w:rsidRPr="00E149FC" w:rsidRDefault="00934A81" w:rsidP="00934A81">
      <w:pPr>
        <w:rPr>
          <w:sz w:val="16"/>
          <w:szCs w:val="16"/>
        </w:rPr>
      </w:pPr>
      <w:r w:rsidRPr="00E149FC">
        <w:rPr>
          <w:sz w:val="16"/>
          <w:szCs w:val="16"/>
        </w:rPr>
        <w:t>(I should note that different pollsters define "suburb" differently. Some use a Zip Code definition and others just ask, for example. Still, by none of the commonly used definitions, has a Democrat done as well as Biden is currently doing in them since at least 1972.)</w:t>
      </w:r>
    </w:p>
    <w:p w14:paraId="362B4FAC" w14:textId="77777777" w:rsidR="00934A81" w:rsidRPr="00E149FC" w:rsidRDefault="00934A81" w:rsidP="00934A81">
      <w:pPr>
        <w:rPr>
          <w:sz w:val="16"/>
        </w:rPr>
      </w:pPr>
      <w:r w:rsidRPr="00E149FC">
        <w:rPr>
          <w:rStyle w:val="StyleUnderline"/>
          <w:highlight w:val="yellow"/>
        </w:rPr>
        <w:t>Winning Democratic candidates</w:t>
      </w:r>
      <w:r w:rsidRPr="00E149FC">
        <w:rPr>
          <w:sz w:val="16"/>
        </w:rPr>
        <w:t xml:space="preserve"> do </w:t>
      </w:r>
      <w:r w:rsidRPr="00E149FC">
        <w:rPr>
          <w:rStyle w:val="Emphasis"/>
          <w:highlight w:val="yellow"/>
        </w:rPr>
        <w:t>tend to carry the suburbs</w:t>
      </w:r>
      <w:r w:rsidRPr="00911860">
        <w:rPr>
          <w:rStyle w:val="Emphasis"/>
        </w:rPr>
        <w:t>,</w:t>
      </w:r>
      <w:r w:rsidRPr="00E149FC">
        <w:rPr>
          <w:sz w:val="16"/>
        </w:rPr>
        <w:t xml:space="preserve"> though none by as much as any of the polls currently have Biden ahead in them. Back in 2008 (the best year for Democrats this century), Obama won in the suburbs by 2 points in the exit polls. The final ABC News/Washington Post poll had him winning in the suburbs by 5 points.</w:t>
      </w:r>
    </w:p>
    <w:p w14:paraId="369C3919" w14:textId="77777777" w:rsidR="00934A81" w:rsidRPr="00E149FC" w:rsidRDefault="00934A81" w:rsidP="00934A81">
      <w:pPr>
        <w:rPr>
          <w:sz w:val="16"/>
          <w:szCs w:val="16"/>
        </w:rPr>
      </w:pPr>
      <w:r w:rsidRPr="00E149FC">
        <w:rPr>
          <w:sz w:val="16"/>
          <w:szCs w:val="16"/>
        </w:rPr>
        <w:t>Lyndon Johnson in 1964 was maybe the only Democrat in the last 70 years who probably won by double-digits in the suburbs. He won overall by 23 points that year. Although no exit poll data is available from that year, the American National Election Studies shows he did about 10 points worse in the suburbs than he did nationally.</w:t>
      </w:r>
    </w:p>
    <w:p w14:paraId="22475617" w14:textId="77777777" w:rsidR="00934A81" w:rsidRPr="00E149FC" w:rsidRDefault="00934A81" w:rsidP="00934A81">
      <w:pPr>
        <w:rPr>
          <w:sz w:val="16"/>
        </w:rPr>
      </w:pPr>
      <w:r w:rsidRPr="00E149FC">
        <w:rPr>
          <w:sz w:val="16"/>
        </w:rPr>
        <w:t xml:space="preserve">The clear difference between the 1964 and 2020 elections is that </w:t>
      </w:r>
      <w:r w:rsidRPr="00E149FC">
        <w:rPr>
          <w:rStyle w:val="StyleUnderline"/>
        </w:rPr>
        <w:t>Biden</w:t>
      </w:r>
      <w:r w:rsidRPr="00E149FC">
        <w:rPr>
          <w:sz w:val="16"/>
        </w:rPr>
        <w:t xml:space="preserve">, at this point, </w:t>
      </w:r>
      <w:r w:rsidRPr="00E149FC">
        <w:rPr>
          <w:rStyle w:val="StyleUnderline"/>
        </w:rPr>
        <w:t xml:space="preserve">is </w:t>
      </w:r>
      <w:r w:rsidRPr="00E149FC">
        <w:rPr>
          <w:rStyle w:val="Emphasis"/>
        </w:rPr>
        <w:t>running ahead of his national numbers in the suburbs</w:t>
      </w:r>
      <w:r w:rsidRPr="00E149FC">
        <w:rPr>
          <w:sz w:val="16"/>
        </w:rPr>
        <w:t>. Biden's lead overall in the polls with a suburban crosstab averages out to be about 13 points.</w:t>
      </w:r>
    </w:p>
    <w:p w14:paraId="25BE7A50" w14:textId="77777777" w:rsidR="00934A81" w:rsidRPr="00E149FC" w:rsidRDefault="00934A81" w:rsidP="00934A81">
      <w:pPr>
        <w:rPr>
          <w:sz w:val="16"/>
        </w:rPr>
      </w:pPr>
      <w:r w:rsidRPr="00E149FC">
        <w:rPr>
          <w:rStyle w:val="StyleUnderline"/>
        </w:rPr>
        <w:t>You can see this dynamic play out in a state like Pennsylvania</w:t>
      </w:r>
      <w:r w:rsidRPr="00E149FC">
        <w:rPr>
          <w:sz w:val="16"/>
        </w:rPr>
        <w:t xml:space="preserve">. In the latest Monmouth University poll, Biden leads 53% to 40% overall among registered voters. He scores a 54% to 35% margin in the swing areas from the Philadelphia </w:t>
      </w:r>
      <w:r w:rsidRPr="00E149FC">
        <w:rPr>
          <w:rStyle w:val="StyleUnderline"/>
        </w:rPr>
        <w:t>suburbs</w:t>
      </w:r>
      <w:r w:rsidRPr="00E149FC">
        <w:rPr>
          <w:sz w:val="16"/>
        </w:rPr>
        <w:t xml:space="preserve"> to northeast Pennsylvania. </w:t>
      </w:r>
      <w:r w:rsidRPr="00E149FC">
        <w:rPr>
          <w:rStyle w:val="StyleUnderline"/>
        </w:rPr>
        <w:t xml:space="preserve">Clinton won those counties by </w:t>
      </w:r>
      <w:r w:rsidRPr="00E149FC">
        <w:rPr>
          <w:rStyle w:val="Emphasis"/>
        </w:rPr>
        <w:t xml:space="preserve">a mere point </w:t>
      </w:r>
      <w:r w:rsidRPr="00E149FC">
        <w:rPr>
          <w:sz w:val="16"/>
        </w:rPr>
        <w:t xml:space="preserve">four years ago, </w:t>
      </w:r>
      <w:r w:rsidRPr="00E149FC">
        <w:rPr>
          <w:rStyle w:val="Emphasis"/>
        </w:rPr>
        <w:t>as she lost the state by 1 point</w:t>
      </w:r>
      <w:r w:rsidRPr="00E149FC">
        <w:rPr>
          <w:sz w:val="16"/>
        </w:rPr>
        <w:t>.</w:t>
      </w:r>
    </w:p>
    <w:p w14:paraId="17670D41" w14:textId="77777777" w:rsidR="00934A81" w:rsidRPr="00E149FC" w:rsidRDefault="00934A81" w:rsidP="00934A81">
      <w:pPr>
        <w:rPr>
          <w:sz w:val="16"/>
        </w:rPr>
      </w:pPr>
      <w:r w:rsidRPr="00E149FC">
        <w:rPr>
          <w:sz w:val="16"/>
        </w:rPr>
        <w:t xml:space="preserve">Indeed, </w:t>
      </w:r>
      <w:r w:rsidRPr="00E149FC">
        <w:rPr>
          <w:rStyle w:val="StyleUnderline"/>
        </w:rPr>
        <w:t>the suburbs have been a problem for Trump</w:t>
      </w:r>
      <w:r w:rsidRPr="00E149FC">
        <w:rPr>
          <w:sz w:val="16"/>
        </w:rPr>
        <w:t xml:space="preserve"> and the Republicans during the Trump presidency. </w:t>
      </w:r>
      <w:r w:rsidRPr="00E149FC">
        <w:rPr>
          <w:rStyle w:val="StyleUnderline"/>
        </w:rPr>
        <w:t xml:space="preserve">It was </w:t>
      </w:r>
      <w:r w:rsidRPr="00E149FC">
        <w:rPr>
          <w:rStyle w:val="StyleUnderline"/>
          <w:highlight w:val="yellow"/>
        </w:rPr>
        <w:t>the suburbs</w:t>
      </w:r>
      <w:r w:rsidRPr="00E149FC">
        <w:rPr>
          <w:rStyle w:val="StyleUnderline"/>
        </w:rPr>
        <w:t xml:space="preserve"> that </w:t>
      </w:r>
      <w:r w:rsidRPr="00E149FC">
        <w:rPr>
          <w:rStyle w:val="StyleUnderline"/>
          <w:highlight w:val="yellow"/>
        </w:rPr>
        <w:t>delivered</w:t>
      </w:r>
      <w:r w:rsidRPr="00E149FC">
        <w:rPr>
          <w:rStyle w:val="StyleUnderline"/>
        </w:rPr>
        <w:t xml:space="preserve"> the </w:t>
      </w:r>
      <w:r w:rsidRPr="00E149FC">
        <w:rPr>
          <w:rStyle w:val="StyleUnderline"/>
          <w:highlight w:val="yellow"/>
        </w:rPr>
        <w:t>Democrats their House majority</w:t>
      </w:r>
      <w:r w:rsidRPr="00E149FC">
        <w:rPr>
          <w:rStyle w:val="StyleUnderline"/>
        </w:rPr>
        <w:t xml:space="preserve"> in 2018</w:t>
      </w:r>
      <w:r w:rsidRPr="00E149FC">
        <w:rPr>
          <w:sz w:val="16"/>
        </w:rPr>
        <w:t>. They picked up the vast majority of their net 40-seat gain in the suburbs.</w:t>
      </w:r>
    </w:p>
    <w:p w14:paraId="6774474F" w14:textId="77777777" w:rsidR="00934A81" w:rsidRPr="00E149FC" w:rsidRDefault="00934A81" w:rsidP="00934A81">
      <w:pPr>
        <w:rPr>
          <w:sz w:val="16"/>
        </w:rPr>
      </w:pPr>
      <w:r w:rsidRPr="00E149FC">
        <w:rPr>
          <w:rStyle w:val="StyleUnderline"/>
        </w:rPr>
        <w:t xml:space="preserve">Looking at the polling right now, </w:t>
      </w:r>
      <w:r w:rsidRPr="00E149FC">
        <w:rPr>
          <w:rStyle w:val="StyleUnderline"/>
          <w:highlight w:val="yellow"/>
        </w:rPr>
        <w:t>it would seem the suburbs may be doing Republicans in again.</w:t>
      </w:r>
      <w:r w:rsidRPr="00E149FC">
        <w:rPr>
          <w:sz w:val="16"/>
          <w:highlight w:val="yellow"/>
        </w:rPr>
        <w:t xml:space="preserve"> </w:t>
      </w:r>
      <w:r w:rsidRPr="00E149FC">
        <w:rPr>
          <w:rStyle w:val="Emphasis"/>
          <w:highlight w:val="yellow"/>
        </w:rPr>
        <w:t xml:space="preserve">Unless Trump turns it around in the suburbs, he </w:t>
      </w:r>
      <w:r w:rsidRPr="00E149FC">
        <w:rPr>
          <w:rStyle w:val="Emphasis"/>
        </w:rPr>
        <w:t xml:space="preserve">could be </w:t>
      </w:r>
      <w:r w:rsidRPr="00E149FC">
        <w:rPr>
          <w:rStyle w:val="Emphasis"/>
          <w:highlight w:val="yellow"/>
        </w:rPr>
        <w:t>heading towards</w:t>
      </w:r>
      <w:r w:rsidRPr="00E149FC">
        <w:rPr>
          <w:rStyle w:val="Emphasis"/>
        </w:rPr>
        <w:t xml:space="preserve"> being </w:t>
      </w:r>
      <w:r w:rsidRPr="00E149FC">
        <w:rPr>
          <w:rStyle w:val="Emphasis"/>
          <w:highlight w:val="yellow"/>
        </w:rPr>
        <w:t>a one-term president.</w:t>
      </w:r>
    </w:p>
    <w:p w14:paraId="0239180F" w14:textId="562DF004" w:rsidR="00911860" w:rsidRPr="00911860" w:rsidRDefault="00911860" w:rsidP="00911860"/>
    <w:p w14:paraId="25F39F77" w14:textId="3BDE4054" w:rsidR="00D46F11" w:rsidRDefault="00D46F11" w:rsidP="00D46F11">
      <w:pPr>
        <w:pStyle w:val="Heading3"/>
      </w:pPr>
      <w:r>
        <w:t>Forecasting</w:t>
      </w:r>
    </w:p>
    <w:p w14:paraId="5856A484" w14:textId="0EF2392B" w:rsidR="009A7419" w:rsidRDefault="009A7419" w:rsidP="009A7419"/>
    <w:p w14:paraId="7D87D898" w14:textId="4C11C6F4" w:rsidR="009A7419" w:rsidRDefault="009A7419" w:rsidP="009A7419">
      <w:pPr>
        <w:pStyle w:val="Heading4"/>
      </w:pPr>
      <w:r>
        <w:t>Biden will win now --- but Trump can still make a comeback</w:t>
      </w:r>
    </w:p>
    <w:p w14:paraId="610A5388" w14:textId="1CBCA317" w:rsidR="009A7419" w:rsidRPr="009A7419" w:rsidRDefault="009A7419" w:rsidP="009A7419">
      <w:r w:rsidRPr="009A7419">
        <w:rPr>
          <w:rStyle w:val="Style13ptBold"/>
        </w:rPr>
        <w:t>Walker July 7th</w:t>
      </w:r>
      <w:r>
        <w:t xml:space="preserve"> --- James Walker, Reporter, Newsweek, “Polls, Forecasts and Bookies All Point Biden. Is 2020 Just a Rerun of 2016?”, 7/7/20, </w:t>
      </w:r>
      <w:hyperlink r:id="rId10" w:history="1">
        <w:r w:rsidRPr="0027519B">
          <w:rPr>
            <w:rStyle w:val="Hyperlink"/>
          </w:rPr>
          <w:t>https://www.newsweek.com/polls-forecasts-all-point-biden-2020-rerun-2016-election-1515970</w:t>
        </w:r>
      </w:hyperlink>
      <w:r>
        <w:t xml:space="preserve">, (BJN) </w:t>
      </w:r>
    </w:p>
    <w:p w14:paraId="0C1036AA" w14:textId="77777777" w:rsidR="009A7419" w:rsidRPr="009A7419" w:rsidRDefault="008322A4" w:rsidP="008F75DF">
      <w:pPr>
        <w:rPr>
          <w:sz w:val="16"/>
        </w:rPr>
      </w:pPr>
      <w:r w:rsidRPr="009A7419">
        <w:rPr>
          <w:sz w:val="16"/>
        </w:rPr>
        <w:t xml:space="preserve">Joe </w:t>
      </w:r>
      <w:r w:rsidRPr="00A379F4">
        <w:rPr>
          <w:rStyle w:val="StyleUnderline"/>
          <w:highlight w:val="yellow"/>
        </w:rPr>
        <w:t xml:space="preserve">Biden is </w:t>
      </w:r>
      <w:r w:rsidRPr="00A379F4">
        <w:rPr>
          <w:rStyle w:val="Emphasis"/>
          <w:highlight w:val="yellow"/>
        </w:rPr>
        <w:t>dominating</w:t>
      </w:r>
      <w:r w:rsidRPr="00A379F4">
        <w:rPr>
          <w:rStyle w:val="StyleUnderline"/>
          <w:highlight w:val="yellow"/>
        </w:rPr>
        <w:t xml:space="preserve"> the polls, forecasts and odds tables</w:t>
      </w:r>
      <w:r w:rsidRPr="008322A4">
        <w:rPr>
          <w:rStyle w:val="StyleUnderline"/>
        </w:rPr>
        <w:t xml:space="preserve"> with</w:t>
      </w:r>
      <w:r w:rsidRPr="009A7419">
        <w:rPr>
          <w:sz w:val="16"/>
        </w:rPr>
        <w:t xml:space="preserve"> a little less than </w:t>
      </w:r>
      <w:r w:rsidRPr="008322A4">
        <w:rPr>
          <w:rStyle w:val="StyleUnderline"/>
        </w:rPr>
        <w:t>four months to go</w:t>
      </w:r>
      <w:r w:rsidRPr="009A7419">
        <w:rPr>
          <w:sz w:val="16"/>
        </w:rPr>
        <w:t xml:space="preserve"> until voters decide whether or not President Donald Trump should have a second term in the White House.</w:t>
      </w:r>
    </w:p>
    <w:p w14:paraId="5EA1DE4D" w14:textId="77777777" w:rsidR="009A7419" w:rsidRPr="009A7419" w:rsidRDefault="008322A4" w:rsidP="008F75DF">
      <w:pPr>
        <w:rPr>
          <w:sz w:val="16"/>
        </w:rPr>
      </w:pPr>
      <w:r w:rsidRPr="008322A4">
        <w:rPr>
          <w:rStyle w:val="StyleUnderline"/>
        </w:rPr>
        <w:t>The</w:t>
      </w:r>
      <w:r w:rsidRPr="009A7419">
        <w:rPr>
          <w:sz w:val="16"/>
        </w:rPr>
        <w:t xml:space="preserve"> Democratic </w:t>
      </w:r>
      <w:r w:rsidRPr="008322A4">
        <w:rPr>
          <w:rStyle w:val="StyleUnderline"/>
        </w:rPr>
        <w:t xml:space="preserve">challenger is almost </w:t>
      </w:r>
      <w:r w:rsidRPr="00A379F4">
        <w:rPr>
          <w:rStyle w:val="Emphasis"/>
          <w:highlight w:val="yellow"/>
        </w:rPr>
        <w:t>10 points ahead</w:t>
      </w:r>
      <w:r w:rsidRPr="009A7419">
        <w:rPr>
          <w:sz w:val="16"/>
        </w:rPr>
        <w:t xml:space="preserve"> of Trump </w:t>
      </w:r>
      <w:r w:rsidRPr="00A379F4">
        <w:rPr>
          <w:rStyle w:val="StyleUnderline"/>
          <w:highlight w:val="yellow"/>
        </w:rPr>
        <w:t>in FiveThirtyEight's</w:t>
      </w:r>
      <w:r w:rsidRPr="008322A4">
        <w:rPr>
          <w:rStyle w:val="StyleUnderline"/>
        </w:rPr>
        <w:t xml:space="preserve"> </w:t>
      </w:r>
      <w:r w:rsidRPr="00A379F4">
        <w:rPr>
          <w:rStyle w:val="StyleUnderline"/>
          <w:highlight w:val="yellow"/>
        </w:rPr>
        <w:t>average</w:t>
      </w:r>
      <w:r w:rsidRPr="008322A4">
        <w:rPr>
          <w:rStyle w:val="StyleUnderline"/>
        </w:rPr>
        <w:t xml:space="preserve"> of national head-to-head surveys</w:t>
      </w:r>
      <w:r w:rsidRPr="009A7419">
        <w:rPr>
          <w:sz w:val="16"/>
        </w:rPr>
        <w:t xml:space="preserve">, </w:t>
      </w:r>
      <w:r w:rsidRPr="008322A4">
        <w:rPr>
          <w:rStyle w:val="Emphasis"/>
        </w:rPr>
        <w:t xml:space="preserve">and </w:t>
      </w:r>
      <w:r w:rsidRPr="00A379F4">
        <w:rPr>
          <w:rStyle w:val="Emphasis"/>
          <w:highlight w:val="yellow"/>
        </w:rPr>
        <w:t>consistently polls ahead</w:t>
      </w:r>
      <w:r w:rsidRPr="009A7419">
        <w:rPr>
          <w:sz w:val="16"/>
        </w:rPr>
        <w:t xml:space="preserve"> of the president </w:t>
      </w:r>
      <w:r w:rsidRPr="00A379F4">
        <w:rPr>
          <w:rStyle w:val="StyleUnderline"/>
          <w:highlight w:val="yellow"/>
        </w:rPr>
        <w:t>in</w:t>
      </w:r>
      <w:r w:rsidRPr="008322A4">
        <w:rPr>
          <w:rStyle w:val="StyleUnderline"/>
        </w:rPr>
        <w:t xml:space="preserve"> key </w:t>
      </w:r>
      <w:r w:rsidRPr="00A379F4">
        <w:rPr>
          <w:rStyle w:val="StyleUnderline"/>
          <w:highlight w:val="yellow"/>
        </w:rPr>
        <w:t>swing states</w:t>
      </w:r>
      <w:r w:rsidRPr="009A7419">
        <w:rPr>
          <w:sz w:val="16"/>
        </w:rPr>
        <w:t xml:space="preserve"> like Florida, Michigan and Arizona.</w:t>
      </w:r>
    </w:p>
    <w:p w14:paraId="04F03D1F" w14:textId="77777777" w:rsidR="009A7419" w:rsidRPr="009A7419" w:rsidRDefault="008322A4" w:rsidP="008F75DF">
      <w:pPr>
        <w:rPr>
          <w:sz w:val="16"/>
        </w:rPr>
      </w:pPr>
      <w:r w:rsidRPr="009A7419">
        <w:rPr>
          <w:sz w:val="16"/>
        </w:rPr>
        <w:t xml:space="preserve">One highly rated poll from </w:t>
      </w:r>
      <w:r w:rsidRPr="008322A4">
        <w:rPr>
          <w:rStyle w:val="StyleUnderline"/>
        </w:rPr>
        <w:t>Monmouth</w:t>
      </w:r>
      <w:r w:rsidRPr="009A7419">
        <w:rPr>
          <w:sz w:val="16"/>
        </w:rPr>
        <w:t xml:space="preserve"> University even </w:t>
      </w:r>
      <w:r w:rsidRPr="008322A4">
        <w:rPr>
          <w:rStyle w:val="StyleUnderline"/>
        </w:rPr>
        <w:t>put Biden 12 points ahead of Trump nationwide</w:t>
      </w:r>
      <w:r w:rsidRPr="009A7419">
        <w:rPr>
          <w:sz w:val="16"/>
        </w:rPr>
        <w:t xml:space="preserve"> at the start of this month, while another survey published by Morning Consult on Tuesday found the Democrat led the president by 29 points among voters who disliked both candidates—a constituency that proved important to Trump's victory in the 2016 election.</w:t>
      </w:r>
    </w:p>
    <w:p w14:paraId="4517EDDA" w14:textId="77777777" w:rsidR="009A7419" w:rsidRPr="009A7419" w:rsidRDefault="008322A4" w:rsidP="008F75DF">
      <w:pPr>
        <w:rPr>
          <w:sz w:val="16"/>
        </w:rPr>
      </w:pPr>
      <w:r w:rsidRPr="009A7419">
        <w:rPr>
          <w:sz w:val="16"/>
        </w:rPr>
        <w:t xml:space="preserve">Some </w:t>
      </w:r>
      <w:r w:rsidRPr="009A7419">
        <w:rPr>
          <w:rStyle w:val="StyleUnderline"/>
        </w:rPr>
        <w:t>bookies also favor Biden's chances of winning the presidency</w:t>
      </w:r>
      <w:r w:rsidRPr="009A7419">
        <w:rPr>
          <w:sz w:val="16"/>
        </w:rPr>
        <w:t xml:space="preserve"> on November 3rd, with </w:t>
      </w:r>
      <w:proofErr w:type="spellStart"/>
      <w:r w:rsidRPr="009A7419">
        <w:rPr>
          <w:sz w:val="16"/>
        </w:rPr>
        <w:t>Oddschecker</w:t>
      </w:r>
      <w:proofErr w:type="spellEnd"/>
      <w:r w:rsidRPr="009A7419">
        <w:rPr>
          <w:sz w:val="16"/>
        </w:rPr>
        <w:t xml:space="preserve"> reporting in early June that the former vice president was the favorite among all U.K. betting firms.</w:t>
      </w:r>
    </w:p>
    <w:p w14:paraId="771957DB" w14:textId="77777777" w:rsidR="009A7419" w:rsidRPr="009A7419" w:rsidRDefault="008322A4" w:rsidP="008F75DF">
      <w:pPr>
        <w:rPr>
          <w:sz w:val="16"/>
        </w:rPr>
      </w:pPr>
      <w:r w:rsidRPr="009A7419">
        <w:rPr>
          <w:sz w:val="16"/>
        </w:rPr>
        <w:t xml:space="preserve">According to The Economist election forecast, </w:t>
      </w:r>
      <w:r w:rsidRPr="00A379F4">
        <w:rPr>
          <w:rStyle w:val="StyleUnderline"/>
          <w:highlight w:val="yellow"/>
        </w:rPr>
        <w:t>Biden has a</w:t>
      </w:r>
      <w:r w:rsidRPr="009A7419">
        <w:rPr>
          <w:rStyle w:val="StyleUnderline"/>
        </w:rPr>
        <w:t xml:space="preserve"> roughly </w:t>
      </w:r>
      <w:r w:rsidRPr="00A379F4">
        <w:rPr>
          <w:rStyle w:val="StyleUnderline"/>
          <w:highlight w:val="yellow"/>
        </w:rPr>
        <w:t>9 in 10 chance</w:t>
      </w:r>
      <w:r w:rsidRPr="009A7419">
        <w:rPr>
          <w:sz w:val="16"/>
        </w:rPr>
        <w:t xml:space="preserve"> of winning the electoral college and a staggering 98 percent probability of winning the popular vote in four </w:t>
      </w:r>
      <w:proofErr w:type="spellStart"/>
      <w:r w:rsidRPr="009A7419">
        <w:rPr>
          <w:sz w:val="16"/>
        </w:rPr>
        <w:t>months time</w:t>
      </w:r>
      <w:proofErr w:type="spellEnd"/>
      <w:r w:rsidRPr="009A7419">
        <w:rPr>
          <w:sz w:val="16"/>
        </w:rPr>
        <w:t>.</w:t>
      </w:r>
    </w:p>
    <w:p w14:paraId="68C188EA" w14:textId="77777777" w:rsidR="009A7419" w:rsidRPr="009A7419" w:rsidRDefault="008322A4" w:rsidP="008F75DF">
      <w:pPr>
        <w:rPr>
          <w:sz w:val="16"/>
        </w:rPr>
      </w:pPr>
      <w:r w:rsidRPr="00A379F4">
        <w:rPr>
          <w:rStyle w:val="StyleUnderline"/>
          <w:highlight w:val="yellow"/>
        </w:rPr>
        <w:t>But</w:t>
      </w:r>
      <w:r w:rsidRPr="009A7419">
        <w:rPr>
          <w:sz w:val="16"/>
        </w:rPr>
        <w:t xml:space="preserve"> experts have warned there are indications that the former vice president </w:t>
      </w:r>
      <w:r w:rsidRPr="00A379F4">
        <w:rPr>
          <w:rStyle w:val="Emphasis"/>
          <w:highlight w:val="yellow"/>
        </w:rPr>
        <w:t>doesn't have the race in the bag yet</w:t>
      </w:r>
      <w:r w:rsidRPr="009A7419">
        <w:rPr>
          <w:sz w:val="16"/>
        </w:rPr>
        <w:t>— opening him up to possibility of an upset loss akin to Hillary Clinton's in the 2016 presidential race.</w:t>
      </w:r>
    </w:p>
    <w:p w14:paraId="324579A7" w14:textId="77777777" w:rsidR="009A7419" w:rsidRDefault="008322A4" w:rsidP="008F75DF">
      <w:pPr>
        <w:rPr>
          <w:rStyle w:val="StyleUnderline"/>
        </w:rPr>
      </w:pPr>
      <w:r w:rsidRPr="009A7419">
        <w:rPr>
          <w:sz w:val="16"/>
        </w:rPr>
        <w:t>Speaking to Newsweek by email, YouGov International Projects Director Marcus Roberts said: "</w:t>
      </w:r>
      <w:r w:rsidRPr="009A7419">
        <w:rPr>
          <w:rStyle w:val="StyleUnderline"/>
        </w:rPr>
        <w:t>At the moment</w:t>
      </w:r>
      <w:r w:rsidRPr="009A7419">
        <w:rPr>
          <w:sz w:val="16"/>
        </w:rPr>
        <w:t xml:space="preserve">, the [Economist/YouGov] model is giving Joe Biden an 89 percent chance of winning. If you look at the average of polls, at this time in the election, </w:t>
      </w:r>
      <w:r w:rsidRPr="00A379F4">
        <w:rPr>
          <w:rStyle w:val="StyleUnderline"/>
          <w:highlight w:val="yellow"/>
        </w:rPr>
        <w:t>Biden is</w:t>
      </w:r>
      <w:r w:rsidRPr="009A7419">
        <w:rPr>
          <w:rStyle w:val="StyleUnderline"/>
        </w:rPr>
        <w:t xml:space="preserve"> about </w:t>
      </w:r>
      <w:r w:rsidRPr="00A379F4">
        <w:rPr>
          <w:rStyle w:val="Emphasis"/>
          <w:highlight w:val="yellow"/>
        </w:rPr>
        <w:t>9 points ahead of where Clinton</w:t>
      </w:r>
      <w:r w:rsidRPr="009A7419">
        <w:rPr>
          <w:rStyle w:val="Emphasis"/>
        </w:rPr>
        <w:t xml:space="preserve"> </w:t>
      </w:r>
      <w:r w:rsidRPr="00A379F4">
        <w:rPr>
          <w:rStyle w:val="Emphasis"/>
          <w:highlight w:val="yellow"/>
        </w:rPr>
        <w:t>was</w:t>
      </w:r>
      <w:r w:rsidRPr="009A7419">
        <w:rPr>
          <w:sz w:val="16"/>
        </w:rPr>
        <w:t xml:space="preserve">. </w:t>
      </w:r>
      <w:r w:rsidRPr="009A7419">
        <w:rPr>
          <w:rStyle w:val="StyleUnderline"/>
        </w:rPr>
        <w:t>We're aware that this will close in</w:t>
      </w:r>
      <w:r w:rsidRPr="009A7419">
        <w:rPr>
          <w:sz w:val="16"/>
        </w:rPr>
        <w:t xml:space="preserve"> as more voters decide who to vote for and start to engage more with the election </w:t>
      </w:r>
      <w:r w:rsidRPr="009A7419">
        <w:rPr>
          <w:rStyle w:val="StyleUnderline"/>
        </w:rPr>
        <w:t>but it seems that Biden is starting from a stronger position than Clinton was at this time.</w:t>
      </w:r>
    </w:p>
    <w:p w14:paraId="7F31C75E" w14:textId="63AE56D1" w:rsidR="008322A4" w:rsidRPr="009A7419" w:rsidRDefault="008322A4" w:rsidP="008F75DF">
      <w:pPr>
        <w:rPr>
          <w:sz w:val="16"/>
        </w:rPr>
      </w:pPr>
      <w:r w:rsidRPr="009A7419">
        <w:rPr>
          <w:sz w:val="16"/>
        </w:rPr>
        <w:t>"</w:t>
      </w:r>
      <w:r w:rsidRPr="00A379F4">
        <w:rPr>
          <w:rStyle w:val="StyleUnderline"/>
          <w:highlight w:val="yellow"/>
        </w:rPr>
        <w:t>However</w:t>
      </w:r>
      <w:r w:rsidRPr="009A7419">
        <w:rPr>
          <w:sz w:val="16"/>
        </w:rPr>
        <w:t>, what may be a problem for Biden, is enthusiasm. This time in 2016, the level of enthusiasm Clinton supporters had for Clinton was 13 percentage points higher than Biden supporters have for Biden."</w:t>
      </w:r>
    </w:p>
    <w:p w14:paraId="1CF5FC96" w14:textId="77777777" w:rsidR="009A7419" w:rsidRPr="009A7419" w:rsidRDefault="008322A4" w:rsidP="008F75DF">
      <w:pPr>
        <w:rPr>
          <w:sz w:val="16"/>
        </w:rPr>
      </w:pPr>
      <w:r w:rsidRPr="009A7419">
        <w:rPr>
          <w:sz w:val="16"/>
        </w:rPr>
        <w:t xml:space="preserve">The pollster added that </w:t>
      </w:r>
      <w:r w:rsidRPr="00A379F4">
        <w:rPr>
          <w:rStyle w:val="StyleUnderline"/>
          <w:highlight w:val="yellow"/>
        </w:rPr>
        <w:t>Trump's supporters appeared</w:t>
      </w:r>
      <w:r w:rsidRPr="009A7419">
        <w:rPr>
          <w:rStyle w:val="StyleUnderline"/>
        </w:rPr>
        <w:t xml:space="preserve"> to be "significantly </w:t>
      </w:r>
      <w:r w:rsidRPr="00A379F4">
        <w:rPr>
          <w:rStyle w:val="StyleUnderline"/>
          <w:highlight w:val="yellow"/>
        </w:rPr>
        <w:t>more enthusiastic"</w:t>
      </w:r>
      <w:r w:rsidRPr="009A7419">
        <w:rPr>
          <w:sz w:val="16"/>
        </w:rPr>
        <w:t xml:space="preserve"> about their candidate than Democrats were about Biden, with one mid-June poll from YouGov finding 68 percent of the president's supporters were enthusiastic about him. By comparison, 31 percent of Biden supporters were enthusiastic about his candidacy.</w:t>
      </w:r>
    </w:p>
    <w:p w14:paraId="103FDDF2" w14:textId="77777777" w:rsidR="009A7419" w:rsidRPr="009A7419" w:rsidRDefault="008322A4" w:rsidP="008F75DF">
      <w:pPr>
        <w:rPr>
          <w:sz w:val="16"/>
          <w:szCs w:val="16"/>
        </w:rPr>
      </w:pPr>
      <w:r w:rsidRPr="009A7419">
        <w:rPr>
          <w:sz w:val="16"/>
          <w:szCs w:val="16"/>
        </w:rPr>
        <w:t>"As always, turnout will be a defining factor to all of this," Roberts said. "Will the anti-Trump feeling become more powerful than the force of pro-Trump feeling and lack of enthusiasm for Biden?"</w:t>
      </w:r>
    </w:p>
    <w:p w14:paraId="0A8CBD22" w14:textId="77777777" w:rsidR="009A7419" w:rsidRPr="009A7419" w:rsidRDefault="008322A4" w:rsidP="008F75DF">
      <w:pPr>
        <w:rPr>
          <w:sz w:val="16"/>
          <w:szCs w:val="16"/>
        </w:rPr>
      </w:pPr>
      <w:r w:rsidRPr="009A7419">
        <w:rPr>
          <w:sz w:val="16"/>
          <w:szCs w:val="16"/>
        </w:rPr>
        <w:t>Morning Consult senior editor Cameron Easley further cautioned that Trump's poor polling against Biden could be short term "expressions of dissatisfaction" with his performance in office amid the pandemic and widespread protests.</w:t>
      </w:r>
    </w:p>
    <w:p w14:paraId="4B04D5B3" w14:textId="77777777" w:rsidR="009A7419" w:rsidRDefault="008322A4" w:rsidP="008F75DF">
      <w:pPr>
        <w:rPr>
          <w:rStyle w:val="StyleUnderline"/>
        </w:rPr>
      </w:pPr>
      <w:r w:rsidRPr="009A7419">
        <w:rPr>
          <w:sz w:val="16"/>
        </w:rPr>
        <w:t>"After all, polls are just a snapshot in time, and this is a very bad moment for the president," Easley said. "</w:t>
      </w:r>
      <w:r w:rsidRPr="00A379F4">
        <w:rPr>
          <w:rStyle w:val="StyleUnderline"/>
          <w:highlight w:val="yellow"/>
        </w:rPr>
        <w:t>As we get closer</w:t>
      </w:r>
      <w:r w:rsidRPr="009A7419">
        <w:rPr>
          <w:rStyle w:val="StyleUnderline"/>
        </w:rPr>
        <w:t xml:space="preserve"> to Election Day, </w:t>
      </w:r>
      <w:r w:rsidRPr="00A379F4">
        <w:rPr>
          <w:rStyle w:val="StyleUnderline"/>
          <w:highlight w:val="yellow"/>
        </w:rPr>
        <w:t>some voters</w:t>
      </w:r>
      <w:r w:rsidRPr="009A7419">
        <w:rPr>
          <w:sz w:val="16"/>
        </w:rPr>
        <w:t xml:space="preserve"> who are currently </w:t>
      </w:r>
      <w:r w:rsidRPr="009A7419">
        <w:rPr>
          <w:rStyle w:val="StyleUnderline"/>
        </w:rPr>
        <w:t xml:space="preserve">abandoning Trump </w:t>
      </w:r>
      <w:r w:rsidRPr="00A379F4">
        <w:rPr>
          <w:rStyle w:val="StyleUnderline"/>
          <w:highlight w:val="yellow"/>
        </w:rPr>
        <w:t>are likely to come home</w:t>
      </w:r>
      <w:r w:rsidRPr="009A7419">
        <w:rPr>
          <w:rStyle w:val="StyleUnderline"/>
        </w:rPr>
        <w:t>,</w:t>
      </w:r>
      <w:r w:rsidRPr="009A7419">
        <w:rPr>
          <w:sz w:val="16"/>
        </w:rPr>
        <w:t xml:space="preserve"> and that will narrow the margin. </w:t>
      </w:r>
      <w:r w:rsidRPr="00A379F4">
        <w:rPr>
          <w:rStyle w:val="Emphasis"/>
          <w:highlight w:val="yellow"/>
        </w:rPr>
        <w:t>However</w:t>
      </w:r>
      <w:r w:rsidRPr="00A379F4">
        <w:rPr>
          <w:sz w:val="16"/>
          <w:highlight w:val="yellow"/>
        </w:rPr>
        <w:t xml:space="preserve">, </w:t>
      </w:r>
      <w:r w:rsidRPr="00A379F4">
        <w:rPr>
          <w:rStyle w:val="StyleUnderline"/>
          <w:highlight w:val="yellow"/>
        </w:rPr>
        <w:t xml:space="preserve">Biden's lead right now is </w:t>
      </w:r>
      <w:r w:rsidRPr="00A379F4">
        <w:rPr>
          <w:rStyle w:val="Emphasis"/>
          <w:highlight w:val="yellow"/>
        </w:rPr>
        <w:t>big</w:t>
      </w:r>
      <w:r w:rsidRPr="009A7419">
        <w:rPr>
          <w:rStyle w:val="StyleUnderline"/>
        </w:rPr>
        <w:t>,</w:t>
      </w:r>
      <w:r w:rsidRPr="009A7419">
        <w:rPr>
          <w:sz w:val="16"/>
        </w:rPr>
        <w:t xml:space="preserve"> </w:t>
      </w:r>
      <w:r w:rsidRPr="009A7419">
        <w:rPr>
          <w:rStyle w:val="StyleUnderline"/>
        </w:rPr>
        <w:t xml:space="preserve">so how far that gets the president, it's </w:t>
      </w:r>
      <w:r w:rsidRPr="009A7419">
        <w:rPr>
          <w:rStyle w:val="Emphasis"/>
        </w:rPr>
        <w:t>tough to say."</w:t>
      </w:r>
    </w:p>
    <w:p w14:paraId="40B2BDBB" w14:textId="77777777" w:rsidR="009A7419" w:rsidRPr="009A7419" w:rsidRDefault="008322A4" w:rsidP="008F75DF">
      <w:pPr>
        <w:rPr>
          <w:sz w:val="16"/>
          <w:szCs w:val="16"/>
        </w:rPr>
      </w:pPr>
      <w:r w:rsidRPr="009A7419">
        <w:rPr>
          <w:sz w:val="16"/>
          <w:szCs w:val="16"/>
        </w:rPr>
        <w:t>He added that in a close race, Trump would still enjoy a "relative advantage" over Biden regarding the electoral college.</w:t>
      </w:r>
    </w:p>
    <w:p w14:paraId="512A8C83" w14:textId="77777777" w:rsidR="009A7419" w:rsidRPr="009A7419" w:rsidRDefault="008322A4" w:rsidP="008F75DF">
      <w:pPr>
        <w:rPr>
          <w:sz w:val="16"/>
        </w:rPr>
      </w:pPr>
      <w:r w:rsidRPr="009A7419">
        <w:rPr>
          <w:sz w:val="16"/>
        </w:rPr>
        <w:t>"</w:t>
      </w:r>
      <w:r w:rsidRPr="00A379F4">
        <w:rPr>
          <w:rStyle w:val="StyleUnderline"/>
          <w:highlight w:val="yellow"/>
        </w:rPr>
        <w:t>If you see Biden's</w:t>
      </w:r>
      <w:r w:rsidRPr="009A7419">
        <w:rPr>
          <w:rStyle w:val="StyleUnderline"/>
        </w:rPr>
        <w:t xml:space="preserve"> national </w:t>
      </w:r>
      <w:r w:rsidRPr="00A379F4">
        <w:rPr>
          <w:rStyle w:val="StyleUnderline"/>
          <w:highlight w:val="yellow"/>
        </w:rPr>
        <w:t>lead drop to</w:t>
      </w:r>
      <w:r w:rsidRPr="009A7419">
        <w:rPr>
          <w:rStyle w:val="StyleUnderline"/>
        </w:rPr>
        <w:t xml:space="preserve"> near </w:t>
      </w:r>
      <w:r w:rsidRPr="00A379F4">
        <w:rPr>
          <w:rStyle w:val="StyleUnderline"/>
          <w:highlight w:val="yellow"/>
        </w:rPr>
        <w:t>where Clinton's edge was</w:t>
      </w:r>
      <w:r w:rsidRPr="009A7419">
        <w:rPr>
          <w:sz w:val="16"/>
        </w:rPr>
        <w:t xml:space="preserve"> in 2016 at the time of the election, </w:t>
      </w:r>
      <w:r w:rsidRPr="00A379F4">
        <w:rPr>
          <w:rStyle w:val="StyleUnderline"/>
          <w:highlight w:val="yellow"/>
        </w:rPr>
        <w:t>it opens up the possibility of Trump holding</w:t>
      </w:r>
      <w:r w:rsidRPr="009A7419">
        <w:rPr>
          <w:rStyle w:val="StyleUnderline"/>
        </w:rPr>
        <w:t xml:space="preserve"> that Electoral College coalition together</w:t>
      </w:r>
      <w:r w:rsidRPr="009A7419">
        <w:rPr>
          <w:sz w:val="16"/>
        </w:rPr>
        <w:t xml:space="preserve"> and winning another term in office," the pollster said.</w:t>
      </w:r>
    </w:p>
    <w:p w14:paraId="60CA5ECD" w14:textId="77777777" w:rsidR="009A7419" w:rsidRPr="009A7419" w:rsidRDefault="008322A4" w:rsidP="008F75DF">
      <w:pPr>
        <w:rPr>
          <w:sz w:val="16"/>
        </w:rPr>
      </w:pPr>
      <w:r w:rsidRPr="00A379F4">
        <w:rPr>
          <w:rStyle w:val="StyleUnderline"/>
          <w:highlight w:val="yellow"/>
        </w:rPr>
        <w:t>Yet</w:t>
      </w:r>
      <w:r w:rsidRPr="009A7419">
        <w:rPr>
          <w:rStyle w:val="StyleUnderline"/>
        </w:rPr>
        <w:t xml:space="preserve">, there was a </w:t>
      </w:r>
      <w:r w:rsidRPr="009A7419">
        <w:rPr>
          <w:rStyle w:val="Emphasis"/>
        </w:rPr>
        <w:t>keen awareness</w:t>
      </w:r>
      <w:r w:rsidRPr="009A7419">
        <w:rPr>
          <w:sz w:val="16"/>
        </w:rPr>
        <w:t xml:space="preserve"> </w:t>
      </w:r>
      <w:r w:rsidRPr="009A7419">
        <w:rPr>
          <w:rStyle w:val="StyleUnderline"/>
        </w:rPr>
        <w:t xml:space="preserve">that </w:t>
      </w:r>
      <w:r w:rsidRPr="00A379F4">
        <w:rPr>
          <w:rStyle w:val="StyleUnderline"/>
          <w:highlight w:val="yellow"/>
        </w:rPr>
        <w:t xml:space="preserve">Biden </w:t>
      </w:r>
      <w:r w:rsidRPr="009A7419">
        <w:rPr>
          <w:rStyle w:val="StyleUnderline"/>
        </w:rPr>
        <w:t xml:space="preserve">was </w:t>
      </w:r>
      <w:r w:rsidRPr="00A379F4">
        <w:rPr>
          <w:rStyle w:val="StyleUnderline"/>
          <w:highlight w:val="yellow"/>
        </w:rPr>
        <w:t xml:space="preserve">in a </w:t>
      </w:r>
      <w:r w:rsidRPr="00A379F4">
        <w:rPr>
          <w:rStyle w:val="Emphasis"/>
          <w:highlight w:val="yellow"/>
        </w:rPr>
        <w:t>far better position</w:t>
      </w:r>
      <w:r w:rsidRPr="009A7419">
        <w:rPr>
          <w:rStyle w:val="StyleUnderline"/>
        </w:rPr>
        <w:t xml:space="preserve"> than Clinton was four years ago</w:t>
      </w:r>
      <w:r w:rsidRPr="009A7419">
        <w:rPr>
          <w:sz w:val="16"/>
        </w:rPr>
        <w:t>, when independent voters were more willing to take a chance on Trump.</w:t>
      </w:r>
    </w:p>
    <w:p w14:paraId="7E9FB028" w14:textId="77777777" w:rsidR="009A7419" w:rsidRPr="009A7419" w:rsidRDefault="008322A4" w:rsidP="008F75DF">
      <w:pPr>
        <w:rPr>
          <w:sz w:val="16"/>
        </w:rPr>
      </w:pPr>
      <w:r w:rsidRPr="009A7419">
        <w:rPr>
          <w:sz w:val="16"/>
        </w:rPr>
        <w:t xml:space="preserve">"Hillary </w:t>
      </w:r>
      <w:r w:rsidRPr="00A379F4">
        <w:rPr>
          <w:rStyle w:val="StyleUnderline"/>
          <w:highlight w:val="yellow"/>
        </w:rPr>
        <w:t>Clinton had a lot more negative baggage</w:t>
      </w:r>
      <w:r w:rsidRPr="009A7419">
        <w:rPr>
          <w:rStyle w:val="StyleUnderline"/>
        </w:rPr>
        <w:t xml:space="preserve"> than</w:t>
      </w:r>
      <w:r w:rsidRPr="009A7419">
        <w:rPr>
          <w:sz w:val="16"/>
        </w:rPr>
        <w:t xml:space="preserve"> Joe </w:t>
      </w:r>
      <w:r w:rsidRPr="009A7419">
        <w:rPr>
          <w:rStyle w:val="StyleUnderline"/>
        </w:rPr>
        <w:t>Biden</w:t>
      </w:r>
      <w:r w:rsidRPr="009A7419">
        <w:rPr>
          <w:sz w:val="16"/>
        </w:rPr>
        <w:t xml:space="preserve"> does. </w:t>
      </w:r>
      <w:r w:rsidRPr="009A7419">
        <w:rPr>
          <w:rStyle w:val="StyleUnderline"/>
        </w:rPr>
        <w:t>She was deeply unpopular and divisive in a way that Joe Biden so far isn't. Trump is also much better known now,"</w:t>
      </w:r>
      <w:r w:rsidRPr="009A7419">
        <w:rPr>
          <w:sz w:val="16"/>
        </w:rPr>
        <w:t xml:space="preserve"> Republican strategist Alex Conant told Newsweek. "A lot of independents who were willing to take a risk on Trump in 2016 are now saying they're going to vote for Biden."</w:t>
      </w:r>
    </w:p>
    <w:p w14:paraId="611A8ACE" w14:textId="77777777" w:rsidR="009A7419" w:rsidRPr="009A7419" w:rsidRDefault="008322A4" w:rsidP="008F75DF">
      <w:pPr>
        <w:rPr>
          <w:sz w:val="16"/>
          <w:szCs w:val="16"/>
        </w:rPr>
      </w:pPr>
      <w:r w:rsidRPr="009A7419">
        <w:rPr>
          <w:sz w:val="16"/>
          <w:szCs w:val="16"/>
        </w:rPr>
        <w:t>The Firehouse Strategies partner added that the election was a "referendum" on Trump that spelled bad news for the incumbent, given his poor approval ratings and polling numbers.</w:t>
      </w:r>
    </w:p>
    <w:p w14:paraId="43810B7A" w14:textId="77777777" w:rsidR="009A7419" w:rsidRPr="009A7419" w:rsidRDefault="008322A4" w:rsidP="008F75DF">
      <w:pPr>
        <w:rPr>
          <w:sz w:val="16"/>
          <w:szCs w:val="16"/>
        </w:rPr>
      </w:pPr>
      <w:r w:rsidRPr="009A7419">
        <w:rPr>
          <w:sz w:val="16"/>
          <w:szCs w:val="16"/>
        </w:rPr>
        <w:t xml:space="preserve">"At this point in 2016, there were a </w:t>
      </w:r>
      <w:proofErr w:type="gramStart"/>
      <w:r w:rsidRPr="009A7419">
        <w:rPr>
          <w:sz w:val="16"/>
          <w:szCs w:val="16"/>
        </w:rPr>
        <w:t>lot</w:t>
      </w:r>
      <w:proofErr w:type="gramEnd"/>
      <w:r w:rsidRPr="009A7419">
        <w:rPr>
          <w:sz w:val="16"/>
          <w:szCs w:val="16"/>
        </w:rPr>
        <w:t xml:space="preserve"> more undecided voters or voters who were seriously considering voting for a third-party candidate. That meant Clinton's ceiling was a bit lower. On this day in 2016, she was pulling in 45.8 percent," Easley said.</w:t>
      </w:r>
    </w:p>
    <w:p w14:paraId="0DB6E0E4" w14:textId="77777777" w:rsidR="009A7419" w:rsidRPr="009A7419" w:rsidRDefault="008322A4" w:rsidP="008F75DF">
      <w:pPr>
        <w:rPr>
          <w:sz w:val="16"/>
        </w:rPr>
      </w:pPr>
      <w:r w:rsidRPr="009A7419">
        <w:rPr>
          <w:sz w:val="16"/>
        </w:rPr>
        <w:t xml:space="preserve">"Today, </w:t>
      </w:r>
      <w:r w:rsidRPr="009A7419">
        <w:rPr>
          <w:rStyle w:val="StyleUnderline"/>
        </w:rPr>
        <w:t>Biden is just half a point away from 50 percent. It's going to be harder for</w:t>
      </w:r>
      <w:r w:rsidRPr="009A7419">
        <w:rPr>
          <w:sz w:val="16"/>
        </w:rPr>
        <w:t xml:space="preserve"> President </w:t>
      </w:r>
      <w:r w:rsidRPr="009A7419">
        <w:rPr>
          <w:rStyle w:val="StyleUnderline"/>
        </w:rPr>
        <w:t>Trump to win re-election if fewer voters are lodging protest votes</w:t>
      </w:r>
      <w:r w:rsidRPr="009A7419">
        <w:rPr>
          <w:sz w:val="16"/>
        </w:rPr>
        <w:t xml:space="preserve"> for third-party candidates. Every indication so far suggests that this will be the case."</w:t>
      </w:r>
    </w:p>
    <w:p w14:paraId="51DB435B" w14:textId="48A21971" w:rsidR="008322A4" w:rsidRPr="009A7419" w:rsidRDefault="008322A4" w:rsidP="008F75DF">
      <w:pPr>
        <w:rPr>
          <w:rStyle w:val="StyleUnderline"/>
        </w:rPr>
      </w:pPr>
      <w:r w:rsidRPr="009A7419">
        <w:rPr>
          <w:sz w:val="16"/>
        </w:rPr>
        <w:t xml:space="preserve">The YouGov pollster Roberts also said the former vice president had a "better chance" of beating Trump in November than Clinton did four years ago, later adding that </w:t>
      </w:r>
      <w:r w:rsidRPr="00A379F4">
        <w:rPr>
          <w:rStyle w:val="StyleUnderline"/>
          <w:highlight w:val="yellow"/>
        </w:rPr>
        <w:t>the election</w:t>
      </w:r>
      <w:r w:rsidRPr="009A7419">
        <w:rPr>
          <w:rStyle w:val="StyleUnderline"/>
        </w:rPr>
        <w:t xml:space="preserve"> was "</w:t>
      </w:r>
      <w:r w:rsidRPr="00A379F4">
        <w:rPr>
          <w:rStyle w:val="Emphasis"/>
          <w:highlight w:val="yellow"/>
        </w:rPr>
        <w:t>Biden's race to lose</w:t>
      </w:r>
      <w:r w:rsidRPr="009A7419">
        <w:rPr>
          <w:rStyle w:val="StyleUnderline"/>
        </w:rPr>
        <w:t>" right now.</w:t>
      </w:r>
    </w:p>
    <w:p w14:paraId="0767329D" w14:textId="77777777" w:rsidR="008322A4" w:rsidRDefault="008322A4" w:rsidP="008F75DF"/>
    <w:p w14:paraId="3353D522" w14:textId="77777777" w:rsidR="008322A4" w:rsidRDefault="008322A4" w:rsidP="008F75DF"/>
    <w:p w14:paraId="4378AC94" w14:textId="4F4972EF" w:rsidR="008322A4" w:rsidRPr="008F75DF" w:rsidRDefault="008322A4" w:rsidP="008322A4">
      <w:pPr>
        <w:pStyle w:val="Heading4"/>
      </w:pPr>
      <w:r>
        <w:t>Biden wins --- economic modeling</w:t>
      </w:r>
    </w:p>
    <w:p w14:paraId="00B32E52" w14:textId="2786F2B2" w:rsidR="008F75DF" w:rsidRDefault="008F75DF" w:rsidP="008F75DF">
      <w:r w:rsidRPr="008F75DF">
        <w:rPr>
          <w:rStyle w:val="Style13ptBold"/>
        </w:rPr>
        <w:t>COLLINS June 23rd</w:t>
      </w:r>
      <w:r>
        <w:t xml:space="preserve"> --- JEFF COLLINS, Reporter, “Biden will win popular vote by 10%, Chapman economic model predicts”, OC Register, June 23, 2020, </w:t>
      </w:r>
      <w:hyperlink r:id="rId11" w:history="1">
        <w:r w:rsidRPr="0027519B">
          <w:rPr>
            <w:rStyle w:val="Hyperlink"/>
          </w:rPr>
          <w:t>https://www.ocregister.com/2020/06/23/biden-to-win-popular-vote-chapman-economic-model-predicts/</w:t>
        </w:r>
      </w:hyperlink>
      <w:r>
        <w:t xml:space="preserve"> (BJN)</w:t>
      </w:r>
    </w:p>
    <w:p w14:paraId="75ADAABD" w14:textId="77777777" w:rsidR="008F75DF" w:rsidRPr="008F75DF" w:rsidRDefault="008F75DF" w:rsidP="008F75DF">
      <w:pPr>
        <w:rPr>
          <w:sz w:val="16"/>
        </w:rPr>
      </w:pPr>
      <w:r w:rsidRPr="008F75DF">
        <w:rPr>
          <w:rStyle w:val="StyleUnderline"/>
        </w:rPr>
        <w:t xml:space="preserve">A forecasting </w:t>
      </w:r>
      <w:r w:rsidRPr="00A379F4">
        <w:rPr>
          <w:rStyle w:val="StyleUnderline"/>
          <w:highlight w:val="yellow"/>
        </w:rPr>
        <w:t xml:space="preserve">model </w:t>
      </w:r>
      <w:r w:rsidRPr="008F75DF">
        <w:rPr>
          <w:rStyle w:val="StyleUnderline"/>
        </w:rPr>
        <w:t xml:space="preserve">based on the economy </w:t>
      </w:r>
      <w:r w:rsidRPr="00A379F4">
        <w:rPr>
          <w:rStyle w:val="StyleUnderline"/>
          <w:highlight w:val="yellow"/>
        </w:rPr>
        <w:t>predicts</w:t>
      </w:r>
      <w:r w:rsidRPr="00A379F4">
        <w:rPr>
          <w:sz w:val="16"/>
          <w:highlight w:val="yellow"/>
        </w:rPr>
        <w:t xml:space="preserve"> </w:t>
      </w:r>
      <w:r w:rsidRPr="008F75DF">
        <w:rPr>
          <w:sz w:val="16"/>
        </w:rPr>
        <w:t xml:space="preserve">former Vice President Joe </w:t>
      </w:r>
      <w:r w:rsidRPr="00A379F4">
        <w:rPr>
          <w:rStyle w:val="StyleUnderline"/>
          <w:highlight w:val="yellow"/>
        </w:rPr>
        <w:t>Biden</w:t>
      </w:r>
      <w:r w:rsidRPr="00A379F4">
        <w:rPr>
          <w:sz w:val="16"/>
          <w:highlight w:val="yellow"/>
        </w:rPr>
        <w:t xml:space="preserve"> </w:t>
      </w:r>
      <w:r w:rsidRPr="00A379F4">
        <w:rPr>
          <w:rStyle w:val="StyleUnderline"/>
          <w:highlight w:val="yellow"/>
        </w:rPr>
        <w:t>will win</w:t>
      </w:r>
      <w:r w:rsidRPr="00A379F4">
        <w:rPr>
          <w:sz w:val="16"/>
          <w:highlight w:val="yellow"/>
        </w:rPr>
        <w:t xml:space="preserve"> </w:t>
      </w:r>
      <w:r w:rsidRPr="008F75DF">
        <w:rPr>
          <w:sz w:val="16"/>
        </w:rPr>
        <w:t xml:space="preserve">the popular vote </w:t>
      </w:r>
      <w:r w:rsidRPr="008F75DF">
        <w:rPr>
          <w:rStyle w:val="StyleUnderline"/>
        </w:rPr>
        <w:t>by</w:t>
      </w:r>
      <w:r w:rsidRPr="008F75DF">
        <w:rPr>
          <w:sz w:val="16"/>
        </w:rPr>
        <w:t xml:space="preserve"> a </w:t>
      </w:r>
      <w:r w:rsidRPr="008F75DF">
        <w:rPr>
          <w:rStyle w:val="StyleUnderline"/>
        </w:rPr>
        <w:t>10%</w:t>
      </w:r>
      <w:r w:rsidRPr="008F75DF">
        <w:rPr>
          <w:sz w:val="16"/>
        </w:rPr>
        <w:t xml:space="preserve"> margin during the presidential contest in November.</w:t>
      </w:r>
    </w:p>
    <w:p w14:paraId="0E13AA35" w14:textId="77777777" w:rsidR="008F75DF" w:rsidRPr="008F75DF" w:rsidRDefault="008F75DF" w:rsidP="008F75DF">
      <w:pPr>
        <w:rPr>
          <w:sz w:val="16"/>
        </w:rPr>
      </w:pPr>
      <w:r w:rsidRPr="008F75DF">
        <w:rPr>
          <w:rStyle w:val="StyleUnderline"/>
        </w:rPr>
        <w:t xml:space="preserve">The model was </w:t>
      </w:r>
      <w:r w:rsidRPr="00A379F4">
        <w:rPr>
          <w:rStyle w:val="StyleUnderline"/>
          <w:highlight w:val="yellow"/>
        </w:rPr>
        <w:t xml:space="preserve">developed </w:t>
      </w:r>
      <w:r w:rsidRPr="008F75DF">
        <w:rPr>
          <w:rStyle w:val="StyleUnderline"/>
        </w:rPr>
        <w:t>at Chapman University</w:t>
      </w:r>
      <w:r w:rsidRPr="008F75DF">
        <w:rPr>
          <w:sz w:val="16"/>
        </w:rPr>
        <w:t xml:space="preserve"> in Orange </w:t>
      </w:r>
      <w:r w:rsidRPr="00A379F4">
        <w:rPr>
          <w:rStyle w:val="StyleUnderline"/>
          <w:highlight w:val="yellow"/>
        </w:rPr>
        <w:t>by Economist</w:t>
      </w:r>
      <w:r w:rsidRPr="00A379F4">
        <w:rPr>
          <w:sz w:val="16"/>
          <w:highlight w:val="yellow"/>
        </w:rPr>
        <w:t xml:space="preserve"> </w:t>
      </w:r>
      <w:r w:rsidRPr="008F75DF">
        <w:rPr>
          <w:sz w:val="16"/>
        </w:rPr>
        <w:t xml:space="preserve">and past Chapman President Jim </w:t>
      </w:r>
      <w:proofErr w:type="spellStart"/>
      <w:r w:rsidRPr="00A379F4">
        <w:rPr>
          <w:rStyle w:val="StyleUnderline"/>
          <w:highlight w:val="yellow"/>
        </w:rPr>
        <w:t>Doti</w:t>
      </w:r>
      <w:proofErr w:type="spellEnd"/>
      <w:r w:rsidRPr="00A379F4">
        <w:rPr>
          <w:sz w:val="16"/>
          <w:highlight w:val="yellow"/>
        </w:rPr>
        <w:t xml:space="preserve"> </w:t>
      </w:r>
      <w:r w:rsidRPr="008F75DF">
        <w:rPr>
          <w:sz w:val="16"/>
        </w:rPr>
        <w:t>with help from students in his econometrics class.</w:t>
      </w:r>
    </w:p>
    <w:p w14:paraId="69FB8537" w14:textId="77777777" w:rsidR="008F75DF" w:rsidRPr="008F75DF" w:rsidRDefault="008F75DF" w:rsidP="008F75DF">
      <w:pPr>
        <w:rPr>
          <w:sz w:val="16"/>
        </w:rPr>
      </w:pPr>
      <w:proofErr w:type="spellStart"/>
      <w:r w:rsidRPr="008F75DF">
        <w:rPr>
          <w:sz w:val="16"/>
        </w:rPr>
        <w:t>Doti</w:t>
      </w:r>
      <w:proofErr w:type="spellEnd"/>
      <w:r w:rsidRPr="008F75DF">
        <w:rPr>
          <w:sz w:val="16"/>
        </w:rPr>
        <w:t xml:space="preserve"> said </w:t>
      </w:r>
      <w:r w:rsidRPr="00A379F4">
        <w:rPr>
          <w:rStyle w:val="StyleUnderline"/>
          <w:highlight w:val="yellow"/>
        </w:rPr>
        <w:t>there’s no guarantee</w:t>
      </w:r>
      <w:r w:rsidRPr="008F75DF">
        <w:rPr>
          <w:sz w:val="16"/>
        </w:rPr>
        <w:t xml:space="preserve"> the model will be accurate this time because voters may not tie President Donald Trump’s handling of the economy to this year’s pandemic-caused recession.</w:t>
      </w:r>
    </w:p>
    <w:p w14:paraId="39C045DD" w14:textId="77777777" w:rsidR="008F75DF" w:rsidRPr="008F75DF" w:rsidRDefault="008F75DF" w:rsidP="008F75DF">
      <w:pPr>
        <w:rPr>
          <w:sz w:val="16"/>
        </w:rPr>
      </w:pPr>
      <w:r w:rsidRPr="008F75DF">
        <w:rPr>
          <w:rStyle w:val="StyleUnderline"/>
        </w:rPr>
        <w:t xml:space="preserve">But the </w:t>
      </w:r>
      <w:r w:rsidRPr="00A379F4">
        <w:rPr>
          <w:rStyle w:val="StyleUnderline"/>
          <w:highlight w:val="yellow"/>
        </w:rPr>
        <w:t xml:space="preserve">model has been accurate </w:t>
      </w:r>
      <w:r w:rsidRPr="008F75DF">
        <w:rPr>
          <w:rStyle w:val="StyleUnderline"/>
        </w:rPr>
        <w:t xml:space="preserve">in calling the outcome of </w:t>
      </w:r>
      <w:r w:rsidRPr="00A379F4">
        <w:rPr>
          <w:rStyle w:val="Emphasis"/>
          <w:highlight w:val="yellow"/>
        </w:rPr>
        <w:t>15 of the past 16</w:t>
      </w:r>
      <w:r w:rsidRPr="00A379F4">
        <w:rPr>
          <w:sz w:val="16"/>
          <w:highlight w:val="yellow"/>
        </w:rPr>
        <w:t xml:space="preserve"> </w:t>
      </w:r>
      <w:r w:rsidRPr="008F75DF">
        <w:rPr>
          <w:sz w:val="16"/>
        </w:rPr>
        <w:t>U.S. presidential elections, dating back to the Dwight Eisenhower-Adlai Stevenson face-off in 1956.</w:t>
      </w:r>
    </w:p>
    <w:p w14:paraId="0FCD0CB8" w14:textId="77777777" w:rsidR="008F75DF" w:rsidRPr="008F75DF" w:rsidRDefault="008F75DF" w:rsidP="008F75DF">
      <w:pPr>
        <w:rPr>
          <w:sz w:val="16"/>
          <w:szCs w:val="16"/>
        </w:rPr>
      </w:pPr>
      <w:r w:rsidRPr="008F75DF">
        <w:rPr>
          <w:sz w:val="16"/>
          <w:szCs w:val="16"/>
        </w:rPr>
        <w:t>The only miss was in 1960 when the equation called for then-Vice President Richard Nixon to beat John F. Kennedy by a tiny margin. The actual outcome — a JFK win by a tiny margin — varied from the model’s forecast by just a small amount.</w:t>
      </w:r>
    </w:p>
    <w:p w14:paraId="3240A6B8" w14:textId="77777777" w:rsidR="008F75DF" w:rsidRPr="008F75DF" w:rsidRDefault="008F75DF" w:rsidP="008F75DF">
      <w:pPr>
        <w:rPr>
          <w:sz w:val="16"/>
        </w:rPr>
      </w:pPr>
      <w:r w:rsidRPr="00A379F4">
        <w:rPr>
          <w:rStyle w:val="StyleUnderline"/>
          <w:highlight w:val="yellow"/>
        </w:rPr>
        <w:t xml:space="preserve">The model uses </w:t>
      </w:r>
      <w:r w:rsidRPr="00A379F4">
        <w:rPr>
          <w:rStyle w:val="Emphasis"/>
          <w:highlight w:val="yellow"/>
        </w:rPr>
        <w:t>economic variables</w:t>
      </w:r>
      <w:r w:rsidRPr="00A379F4">
        <w:rPr>
          <w:sz w:val="16"/>
          <w:highlight w:val="yellow"/>
        </w:rPr>
        <w:t xml:space="preserve"> </w:t>
      </w:r>
      <w:r w:rsidRPr="008F75DF">
        <w:rPr>
          <w:sz w:val="16"/>
        </w:rPr>
        <w:t>such as real gross domestic product, inflation and job growth to see how an incumbent will fare in the popular vote. A comparison shows results from the forecast model are almost identical to actual popular vote outcomes.</w:t>
      </w:r>
    </w:p>
    <w:p w14:paraId="34976347" w14:textId="486DAADC" w:rsidR="008F75DF" w:rsidRPr="008F75DF" w:rsidRDefault="008F75DF" w:rsidP="008F75DF">
      <w:pPr>
        <w:rPr>
          <w:sz w:val="16"/>
        </w:rPr>
      </w:pPr>
      <w:r w:rsidRPr="008F75DF">
        <w:rPr>
          <w:rStyle w:val="StyleUnderline"/>
        </w:rPr>
        <w:t>“</w:t>
      </w:r>
      <w:r w:rsidRPr="00A379F4">
        <w:rPr>
          <w:rStyle w:val="StyleUnderline"/>
          <w:highlight w:val="yellow"/>
        </w:rPr>
        <w:t xml:space="preserve">Not only is it accurate, it gets the … extent of the wins </w:t>
      </w:r>
      <w:r w:rsidRPr="008F75DF">
        <w:rPr>
          <w:rStyle w:val="StyleUnderline"/>
        </w:rPr>
        <w:t>on the incumbent party side and the losses as well</w:t>
      </w:r>
      <w:r w:rsidRPr="008F75DF">
        <w:rPr>
          <w:sz w:val="16"/>
        </w:rPr>
        <w:t xml:space="preserve">,” </w:t>
      </w:r>
      <w:proofErr w:type="spellStart"/>
      <w:r w:rsidRPr="008F75DF">
        <w:rPr>
          <w:sz w:val="16"/>
        </w:rPr>
        <w:t>Doti</w:t>
      </w:r>
      <w:proofErr w:type="spellEnd"/>
      <w:r w:rsidRPr="008F75DF">
        <w:rPr>
          <w:sz w:val="16"/>
        </w:rPr>
        <w:t xml:space="preserve"> said Tuesday, June 23, during the online presentation of the latest Chapman economic forecast.</w:t>
      </w:r>
    </w:p>
    <w:p w14:paraId="7C70549C" w14:textId="44CE146A" w:rsidR="00D46F11" w:rsidRDefault="00D46F11" w:rsidP="00D46F11">
      <w:pPr>
        <w:pStyle w:val="Heading3"/>
      </w:pPr>
      <w:r>
        <w:t>Polls</w:t>
      </w:r>
    </w:p>
    <w:p w14:paraId="30F1FF26" w14:textId="7A7937B7" w:rsidR="00D46F11" w:rsidRDefault="00D46F11" w:rsidP="00D46F11"/>
    <w:p w14:paraId="175B4FA2" w14:textId="51E616F9" w:rsidR="00730CA7" w:rsidRDefault="00730CA7" w:rsidP="00730CA7">
      <w:pPr>
        <w:pStyle w:val="Heading4"/>
      </w:pPr>
      <w:r>
        <w:t>Biden leading in national polls</w:t>
      </w:r>
    </w:p>
    <w:p w14:paraId="4B0BB632" w14:textId="6CFB2110" w:rsidR="002623CE" w:rsidRDefault="002623CE" w:rsidP="00D46F11">
      <w:r w:rsidRPr="002623CE">
        <w:rPr>
          <w:rStyle w:val="Style13ptBold"/>
        </w:rPr>
        <w:t>Sparks July 16th</w:t>
      </w:r>
      <w:r>
        <w:t xml:space="preserve"> --- Grace Sparks, Associate Producer, CNN Politics, “Biden opens up a 15-point lead over Trump in new national poll”, July 16, 2020, CNN, </w:t>
      </w:r>
      <w:hyperlink r:id="rId12" w:history="1">
        <w:r w:rsidRPr="0027519B">
          <w:rPr>
            <w:rStyle w:val="Hyperlink"/>
          </w:rPr>
          <w:t>https://www.cnn.com/2020/07/15/politics/quinnipiac-poll-biden-leading-trump-economy/index.html</w:t>
        </w:r>
      </w:hyperlink>
      <w:r>
        <w:t xml:space="preserve"> (BJN) </w:t>
      </w:r>
    </w:p>
    <w:p w14:paraId="36C68F6E" w14:textId="77777777" w:rsidR="00730CA7" w:rsidRPr="00082792" w:rsidRDefault="002623CE" w:rsidP="00D46F11">
      <w:pPr>
        <w:rPr>
          <w:sz w:val="16"/>
        </w:rPr>
      </w:pPr>
      <w:r w:rsidRPr="00082792">
        <w:rPr>
          <w:sz w:val="16"/>
        </w:rPr>
        <w:t xml:space="preserve">Former Vice President Joe </w:t>
      </w:r>
      <w:r w:rsidRPr="00934A81">
        <w:rPr>
          <w:rStyle w:val="StyleUnderline"/>
          <w:highlight w:val="yellow"/>
        </w:rPr>
        <w:t>Biden</w:t>
      </w:r>
      <w:r w:rsidRPr="00082792">
        <w:rPr>
          <w:sz w:val="16"/>
        </w:rPr>
        <w:t xml:space="preserve"> has </w:t>
      </w:r>
      <w:r w:rsidRPr="00934A81">
        <w:rPr>
          <w:rStyle w:val="StyleUnderline"/>
          <w:highlight w:val="yellow"/>
        </w:rPr>
        <w:t>opened up a 15-point lead over</w:t>
      </w:r>
      <w:r w:rsidRPr="00082792">
        <w:rPr>
          <w:sz w:val="16"/>
        </w:rPr>
        <w:t xml:space="preserve"> President Donald </w:t>
      </w:r>
      <w:r w:rsidRPr="00934A81">
        <w:rPr>
          <w:rStyle w:val="StyleUnderline"/>
          <w:highlight w:val="yellow"/>
        </w:rPr>
        <w:t>Trump</w:t>
      </w:r>
      <w:r w:rsidRPr="002623CE">
        <w:rPr>
          <w:rStyle w:val="StyleUnderline"/>
        </w:rPr>
        <w:t>, according to a new</w:t>
      </w:r>
      <w:r w:rsidRPr="00082792">
        <w:rPr>
          <w:sz w:val="16"/>
        </w:rPr>
        <w:t xml:space="preserve"> Quinnipiac University </w:t>
      </w:r>
      <w:r w:rsidRPr="00934A81">
        <w:rPr>
          <w:rStyle w:val="StyleUnderline"/>
          <w:highlight w:val="yellow"/>
        </w:rPr>
        <w:t>national poll</w:t>
      </w:r>
      <w:r w:rsidRPr="002623CE">
        <w:rPr>
          <w:rStyle w:val="StyleUnderline"/>
        </w:rPr>
        <w:t xml:space="preserve"> that also </w:t>
      </w:r>
      <w:r w:rsidRPr="00934A81">
        <w:rPr>
          <w:rStyle w:val="StyleUnderline"/>
          <w:highlight w:val="yellow"/>
        </w:rPr>
        <w:t xml:space="preserve">spells out bad news for the President </w:t>
      </w:r>
      <w:r w:rsidRPr="00934A81">
        <w:rPr>
          <w:rStyle w:val="StyleUnderline"/>
        </w:rPr>
        <w:t>on the economy</w:t>
      </w:r>
      <w:r w:rsidRPr="002623CE">
        <w:rPr>
          <w:rStyle w:val="StyleUnderline"/>
        </w:rPr>
        <w:t>,</w:t>
      </w:r>
      <w:r w:rsidRPr="00082792">
        <w:rPr>
          <w:sz w:val="16"/>
        </w:rPr>
        <w:t xml:space="preserve"> his most important selling point for reelection.</w:t>
      </w:r>
    </w:p>
    <w:p w14:paraId="1BB5E794" w14:textId="6D8C347D" w:rsidR="002623CE" w:rsidRPr="00082792" w:rsidRDefault="002623CE" w:rsidP="00D46F11">
      <w:pPr>
        <w:rPr>
          <w:sz w:val="16"/>
        </w:rPr>
      </w:pPr>
      <w:r w:rsidRPr="00934A81">
        <w:rPr>
          <w:rStyle w:val="StyleUnderline"/>
        </w:rPr>
        <w:t>A majority of registered voters (</w:t>
      </w:r>
      <w:r w:rsidRPr="00934A81">
        <w:rPr>
          <w:rStyle w:val="StyleUnderline"/>
          <w:highlight w:val="yellow"/>
        </w:rPr>
        <w:t>52%) report they'll support Biden</w:t>
      </w:r>
      <w:r w:rsidRPr="002623CE">
        <w:rPr>
          <w:rStyle w:val="StyleUnderline"/>
        </w:rPr>
        <w:t xml:space="preserve"> in the general</w:t>
      </w:r>
      <w:r w:rsidRPr="00082792">
        <w:rPr>
          <w:sz w:val="16"/>
        </w:rPr>
        <w:t xml:space="preserve"> election, </w:t>
      </w:r>
      <w:r w:rsidRPr="00934A81">
        <w:rPr>
          <w:rStyle w:val="StyleUnderline"/>
          <w:highlight w:val="yellow"/>
        </w:rPr>
        <w:t>with 37% going for Trump</w:t>
      </w:r>
      <w:r w:rsidRPr="00082792">
        <w:rPr>
          <w:sz w:val="16"/>
        </w:rPr>
        <w:t>, a wider margin than in Quinnipiac's June poll, when 49% backed Biden and 41% supported Trump.</w:t>
      </w:r>
    </w:p>
    <w:p w14:paraId="7A33938F" w14:textId="77777777" w:rsidR="002623CE" w:rsidRPr="00082792" w:rsidRDefault="002623CE" w:rsidP="00D46F11">
      <w:pPr>
        <w:rPr>
          <w:sz w:val="16"/>
        </w:rPr>
      </w:pPr>
      <w:r w:rsidRPr="00082792">
        <w:rPr>
          <w:sz w:val="16"/>
        </w:rPr>
        <w:t xml:space="preserve">An </w:t>
      </w:r>
      <w:r w:rsidRPr="002623CE">
        <w:rPr>
          <w:rStyle w:val="StyleUnderline"/>
        </w:rPr>
        <w:t xml:space="preserve">NBC/WSJ </w:t>
      </w:r>
      <w:r w:rsidRPr="00934A81">
        <w:rPr>
          <w:rStyle w:val="StyleUnderline"/>
          <w:highlight w:val="yellow"/>
        </w:rPr>
        <w:t>poll</w:t>
      </w:r>
      <w:r w:rsidRPr="002623CE">
        <w:rPr>
          <w:rStyle w:val="StyleUnderline"/>
        </w:rPr>
        <w:t xml:space="preserve"> out </w:t>
      </w:r>
      <w:r w:rsidRPr="00082792">
        <w:rPr>
          <w:sz w:val="16"/>
        </w:rPr>
        <w:t xml:space="preserve">Wednesday </w:t>
      </w:r>
      <w:r w:rsidRPr="002623CE">
        <w:rPr>
          <w:rStyle w:val="StyleUnderline"/>
        </w:rPr>
        <w:t xml:space="preserve">also </w:t>
      </w:r>
      <w:r w:rsidRPr="00934A81">
        <w:rPr>
          <w:rStyle w:val="StyleUnderline"/>
          <w:highlight w:val="yellow"/>
        </w:rPr>
        <w:t>finds Biden</w:t>
      </w:r>
      <w:r w:rsidRPr="002623CE">
        <w:rPr>
          <w:rStyle w:val="StyleUnderline"/>
        </w:rPr>
        <w:t xml:space="preserve"> leading Trump </w:t>
      </w:r>
      <w:r w:rsidRPr="00934A81">
        <w:rPr>
          <w:rStyle w:val="StyleUnderline"/>
          <w:highlight w:val="yellow"/>
        </w:rPr>
        <w:t>with an increasing margin</w:t>
      </w:r>
      <w:r w:rsidRPr="00082792">
        <w:rPr>
          <w:sz w:val="16"/>
          <w:highlight w:val="yellow"/>
        </w:rPr>
        <w:t>,</w:t>
      </w:r>
      <w:r w:rsidRPr="00082792">
        <w:rPr>
          <w:sz w:val="16"/>
        </w:rPr>
        <w:t xml:space="preserve"> Biden with 51% support among registered voters over Trump's 40%. In the NBC/WSJ June poll, Biden lead Trump with 49% to 42%.</w:t>
      </w:r>
    </w:p>
    <w:p w14:paraId="59EA7A73" w14:textId="77777777" w:rsidR="002623CE" w:rsidRPr="00082792" w:rsidRDefault="002623CE" w:rsidP="00D46F11">
      <w:pPr>
        <w:rPr>
          <w:sz w:val="16"/>
        </w:rPr>
      </w:pPr>
      <w:r w:rsidRPr="002623CE">
        <w:rPr>
          <w:rStyle w:val="StyleUnderline"/>
        </w:rPr>
        <w:t>The poll also finds growing disapproval of Trump's job performance --</w:t>
      </w:r>
      <w:r w:rsidRPr="00082792">
        <w:rPr>
          <w:sz w:val="16"/>
        </w:rPr>
        <w:t xml:space="preserve"> with a notable shift on the economy where reviews of Trump's performance </w:t>
      </w:r>
      <w:r w:rsidRPr="002623CE">
        <w:rPr>
          <w:rStyle w:val="StyleUnderline"/>
        </w:rPr>
        <w:t>have turned negative</w:t>
      </w:r>
      <w:r w:rsidRPr="00082792">
        <w:rPr>
          <w:sz w:val="16"/>
        </w:rPr>
        <w:t>. The economy had been the only issue on which Trump earned a net positive rating in Quinnipiac's polling, but now, 44% approve while 53% disapprove of his performance.</w:t>
      </w:r>
    </w:p>
    <w:p w14:paraId="19BA58A8" w14:textId="77777777" w:rsidR="002623CE" w:rsidRPr="00082792" w:rsidRDefault="002623CE" w:rsidP="00D46F11">
      <w:pPr>
        <w:rPr>
          <w:sz w:val="16"/>
          <w:szCs w:val="16"/>
        </w:rPr>
      </w:pPr>
      <w:r w:rsidRPr="00082792">
        <w:rPr>
          <w:sz w:val="16"/>
          <w:szCs w:val="16"/>
        </w:rPr>
        <w:t>However, the NBC/WSJ poll doesn't find the same reversal. A majority of registered voters (54%) approve of how Trump is handling the economy in that poll, 42% disapprove, steady from their February poll. Significantly fewer approve of how Trump is handling race relations (33%) and coronavirus (37%), according to NBC/WSJ.</w:t>
      </w:r>
    </w:p>
    <w:p w14:paraId="084F6389" w14:textId="77777777" w:rsidR="002623CE" w:rsidRPr="00082792" w:rsidRDefault="002623CE" w:rsidP="00D46F11">
      <w:pPr>
        <w:rPr>
          <w:sz w:val="16"/>
          <w:szCs w:val="16"/>
        </w:rPr>
      </w:pPr>
      <w:r w:rsidRPr="00082792">
        <w:rPr>
          <w:sz w:val="16"/>
          <w:szCs w:val="16"/>
        </w:rPr>
        <w:t>Overall, the survey finds 36% of registered voters approve of the way Trump is handling his job generally, and 60% disapprove, compared with 42% approve to 55% disapprove in June.</w:t>
      </w:r>
    </w:p>
    <w:p w14:paraId="31116C08" w14:textId="77777777" w:rsidR="002623CE" w:rsidRPr="00082792" w:rsidRDefault="002623CE" w:rsidP="00D46F11">
      <w:pPr>
        <w:rPr>
          <w:sz w:val="16"/>
        </w:rPr>
      </w:pPr>
      <w:r w:rsidRPr="00730CA7">
        <w:rPr>
          <w:rStyle w:val="StyleUnderline"/>
        </w:rPr>
        <w:t>The survey also finds Biden edging out Trump when voters are asked who would do a better job handling the economy</w:t>
      </w:r>
      <w:r w:rsidRPr="00082792">
        <w:rPr>
          <w:sz w:val="16"/>
        </w:rPr>
        <w:t xml:space="preserve"> -- 50% say Biden and 45% for Trump, a reversal from June when 51% said Trump would do a better job, 46% Biden.</w:t>
      </w:r>
    </w:p>
    <w:p w14:paraId="7D91543A" w14:textId="0541B3F9" w:rsidR="002623CE" w:rsidRPr="00082792" w:rsidRDefault="002623CE" w:rsidP="00D46F11">
      <w:pPr>
        <w:rPr>
          <w:sz w:val="16"/>
        </w:rPr>
      </w:pPr>
      <w:r w:rsidRPr="00082792">
        <w:rPr>
          <w:rStyle w:val="Emphasis"/>
          <w:highlight w:val="yellow"/>
        </w:rPr>
        <w:t>Biden</w:t>
      </w:r>
      <w:r w:rsidRPr="00730CA7">
        <w:rPr>
          <w:rStyle w:val="Emphasis"/>
        </w:rPr>
        <w:t xml:space="preserve"> also </w:t>
      </w:r>
      <w:r w:rsidRPr="00082792">
        <w:rPr>
          <w:rStyle w:val="Emphasis"/>
          <w:highlight w:val="yellow"/>
        </w:rPr>
        <w:t>holds broad advantages over Trump</w:t>
      </w:r>
      <w:r w:rsidRPr="00082792">
        <w:rPr>
          <w:sz w:val="16"/>
        </w:rPr>
        <w:t xml:space="preserve"> on who would do a better job addressing racial inequality (+32 points for Biden), handling the response to the coronavirus (+24 for Biden), health care (+23 for Biden), and handling a crisis (+19 for Biden).</w:t>
      </w:r>
    </w:p>
    <w:p w14:paraId="44A214AD" w14:textId="3E14AF01" w:rsidR="00730CA7" w:rsidRDefault="00730CA7" w:rsidP="00D46F11"/>
    <w:p w14:paraId="3A8A8CE9" w14:textId="19B910AE" w:rsidR="00730CA7" w:rsidRDefault="00730CA7" w:rsidP="00730CA7">
      <w:pPr>
        <w:pStyle w:val="Heading4"/>
      </w:pPr>
      <w:r>
        <w:t xml:space="preserve">Biden lead ROBUST --- withstands a polling error but not a REVERSAL of policy </w:t>
      </w:r>
    </w:p>
    <w:p w14:paraId="6DF34286" w14:textId="665A4E1D" w:rsidR="00730CA7" w:rsidRDefault="00730CA7" w:rsidP="00D46F11">
      <w:proofErr w:type="spellStart"/>
      <w:r w:rsidRPr="00730CA7">
        <w:rPr>
          <w:rStyle w:val="Style13ptBold"/>
        </w:rPr>
        <w:t>Rakich</w:t>
      </w:r>
      <w:proofErr w:type="spellEnd"/>
      <w:r w:rsidRPr="00730CA7">
        <w:rPr>
          <w:rStyle w:val="Style13ptBold"/>
        </w:rPr>
        <w:t xml:space="preserve"> July 16th</w:t>
      </w:r>
      <w:r>
        <w:t xml:space="preserve"> --- Nathaniel </w:t>
      </w:r>
      <w:proofErr w:type="spellStart"/>
      <w:r>
        <w:t>Rakich</w:t>
      </w:r>
      <w:proofErr w:type="spellEnd"/>
      <w:r>
        <w:t xml:space="preserve">, FiveThirtyEight’s elections analyst, “Yes, Biden Has A Big Lead, But It’s Probably Not 15 Points”, 538, JUL. 16, 2020, </w:t>
      </w:r>
      <w:hyperlink r:id="rId13" w:history="1">
        <w:r w:rsidRPr="0027519B">
          <w:rPr>
            <w:rStyle w:val="Hyperlink"/>
          </w:rPr>
          <w:t>https://fivethirtyeight.com/features/yes-biden-has-a-big-lead-but-its-probably-not-15-points/</w:t>
        </w:r>
      </w:hyperlink>
      <w:r>
        <w:t xml:space="preserve"> (BJN) </w:t>
      </w:r>
    </w:p>
    <w:p w14:paraId="2A60DE7D" w14:textId="77777777" w:rsidR="00730CA7" w:rsidRPr="00082792" w:rsidRDefault="00730CA7" w:rsidP="00D46F11">
      <w:pPr>
        <w:rPr>
          <w:sz w:val="16"/>
        </w:rPr>
      </w:pPr>
      <w:r w:rsidRPr="00082792">
        <w:rPr>
          <w:sz w:val="16"/>
        </w:rPr>
        <w:t xml:space="preserve">Take what other </w:t>
      </w:r>
      <w:r w:rsidRPr="00730CA7">
        <w:rPr>
          <w:rStyle w:val="StyleUnderline"/>
        </w:rPr>
        <w:t xml:space="preserve">national </w:t>
      </w:r>
      <w:r w:rsidRPr="00082792">
        <w:rPr>
          <w:rStyle w:val="StyleUnderline"/>
          <w:highlight w:val="yellow"/>
        </w:rPr>
        <w:t>polls</w:t>
      </w:r>
      <w:r w:rsidRPr="00730CA7">
        <w:rPr>
          <w:rStyle w:val="StyleUnderline"/>
        </w:rPr>
        <w:t xml:space="preserve"> this week </w:t>
      </w:r>
      <w:r w:rsidRPr="00082792">
        <w:rPr>
          <w:rStyle w:val="StyleUnderline"/>
          <w:highlight w:val="yellow"/>
        </w:rPr>
        <w:t>found</w:t>
      </w:r>
      <w:r w:rsidRPr="00082792">
        <w:rPr>
          <w:sz w:val="16"/>
        </w:rPr>
        <w:t xml:space="preserve">: A Yahoo News/YouGov poll gave </w:t>
      </w:r>
      <w:r w:rsidRPr="00082792">
        <w:rPr>
          <w:rStyle w:val="StyleUnderline"/>
        </w:rPr>
        <w:t>Biden an 8-</w:t>
      </w:r>
      <w:r w:rsidRPr="00082792">
        <w:rPr>
          <w:sz w:val="16"/>
        </w:rPr>
        <w:t xml:space="preserve">point lead. A Reuters/Ipsos poll had him up by </w:t>
      </w:r>
      <w:r w:rsidRPr="00082792">
        <w:rPr>
          <w:rStyle w:val="StyleUnderline"/>
        </w:rPr>
        <w:t>10</w:t>
      </w:r>
      <w:r w:rsidRPr="00082792">
        <w:rPr>
          <w:sz w:val="16"/>
        </w:rPr>
        <w:t xml:space="preserve">. The Economist/YouGov found him up by </w:t>
      </w:r>
      <w:r w:rsidRPr="00082792">
        <w:rPr>
          <w:rStyle w:val="StyleUnderline"/>
        </w:rPr>
        <w:t>9.</w:t>
      </w:r>
      <w:r w:rsidRPr="00082792">
        <w:rPr>
          <w:sz w:val="16"/>
        </w:rPr>
        <w:t xml:space="preserve"> An NBC/Wall Street Journal poll put him ahead by </w:t>
      </w:r>
      <w:r w:rsidRPr="00082792">
        <w:rPr>
          <w:rStyle w:val="StyleUnderline"/>
        </w:rPr>
        <w:t>11</w:t>
      </w:r>
      <w:r w:rsidRPr="00082792">
        <w:rPr>
          <w:sz w:val="16"/>
        </w:rPr>
        <w:t>. Morning Consult had him winning by 8.</w:t>
      </w:r>
    </w:p>
    <w:p w14:paraId="0E210046" w14:textId="77777777" w:rsidR="00730CA7" w:rsidRPr="00082792" w:rsidRDefault="00730CA7" w:rsidP="00D46F11">
      <w:pPr>
        <w:rPr>
          <w:sz w:val="16"/>
          <w:szCs w:val="16"/>
        </w:rPr>
      </w:pPr>
      <w:r w:rsidRPr="00082792">
        <w:rPr>
          <w:sz w:val="16"/>
          <w:szCs w:val="16"/>
        </w:rPr>
        <w:t>Swing-state polls of likely voters painted a similar picture. Another CBS News/YouGov poll, of light-red Florida, gave Biden a 6-</w:t>
      </w:r>
      <w:r w:rsidRPr="00082792">
        <w:rPr>
          <w:rStyle w:val="StyleUnderline"/>
        </w:rPr>
        <w:t>point lead.</w:t>
      </w:r>
      <w:r w:rsidRPr="00082792">
        <w:rPr>
          <w:sz w:val="16"/>
          <w:szCs w:val="16"/>
        </w:rPr>
        <w:t xml:space="preserve"> Another Arizona poll, by OH Predictive Insights, had Biden up by 5. A CNBC/Change Research poll of several swing states was consistent with a national Biden lead in the high single digits. And finally, Monmouth University, the highest-quality pollster to release a state poll this week, found Biden ahead by 10 points in Pennsylvania according to a high voter-turnout model and ahead by 7 points according to a low voter-turnout model.</w:t>
      </w:r>
    </w:p>
    <w:p w14:paraId="3086CA89" w14:textId="77777777" w:rsidR="00730CA7" w:rsidRPr="00082792" w:rsidRDefault="00730CA7" w:rsidP="00D46F11">
      <w:pPr>
        <w:rPr>
          <w:sz w:val="16"/>
        </w:rPr>
      </w:pPr>
      <w:r w:rsidRPr="00730CA7">
        <w:rPr>
          <w:rStyle w:val="StyleUnderline"/>
        </w:rPr>
        <w:t xml:space="preserve">Put it </w:t>
      </w:r>
      <w:r w:rsidRPr="00082792">
        <w:rPr>
          <w:rStyle w:val="StyleUnderline"/>
          <w:highlight w:val="yellow"/>
        </w:rPr>
        <w:t>all together</w:t>
      </w:r>
      <w:r w:rsidRPr="00730CA7">
        <w:rPr>
          <w:rStyle w:val="StyleUnderline"/>
        </w:rPr>
        <w:t xml:space="preserve">, and </w:t>
      </w:r>
      <w:r w:rsidRPr="00082792">
        <w:rPr>
          <w:rStyle w:val="StyleUnderline"/>
          <w:highlight w:val="yellow"/>
        </w:rPr>
        <w:t>Biden</w:t>
      </w:r>
      <w:r w:rsidRPr="00730CA7">
        <w:rPr>
          <w:rStyle w:val="StyleUnderline"/>
        </w:rPr>
        <w:t xml:space="preserve"> currently</w:t>
      </w:r>
      <w:r w:rsidRPr="00082792">
        <w:rPr>
          <w:sz w:val="16"/>
        </w:rPr>
        <w:t xml:space="preserve">1 </w:t>
      </w:r>
      <w:r w:rsidRPr="00082792">
        <w:rPr>
          <w:rStyle w:val="StyleUnderline"/>
          <w:highlight w:val="yellow"/>
        </w:rPr>
        <w:t>leads Trump by an average of 9.1</w:t>
      </w:r>
      <w:r w:rsidRPr="00730CA7">
        <w:rPr>
          <w:rStyle w:val="StyleUnderline"/>
        </w:rPr>
        <w:t xml:space="preserve"> percentage points</w:t>
      </w:r>
      <w:r w:rsidRPr="00082792">
        <w:rPr>
          <w:sz w:val="16"/>
        </w:rPr>
        <w:t>, according to the FiveThirtyEight national polling average, which isn’t all that different from Biden’s lead one week ago (9.6 points) or even one month ago (9.3 points).</w:t>
      </w:r>
    </w:p>
    <w:p w14:paraId="28174F15" w14:textId="47BCC964" w:rsidR="00730CA7" w:rsidRPr="00082792" w:rsidRDefault="00730CA7" w:rsidP="00D46F11">
      <w:pPr>
        <w:rPr>
          <w:sz w:val="16"/>
        </w:rPr>
      </w:pPr>
      <w:r w:rsidRPr="00082792">
        <w:rPr>
          <w:sz w:val="16"/>
        </w:rPr>
        <w:t xml:space="preserve">Notably, </w:t>
      </w:r>
      <w:r w:rsidRPr="00082792">
        <w:rPr>
          <w:rStyle w:val="StyleUnderline"/>
          <w:highlight w:val="yellow"/>
        </w:rPr>
        <w:t>the state polling</w:t>
      </w:r>
      <w:r w:rsidRPr="00730CA7">
        <w:rPr>
          <w:rStyle w:val="StyleUnderline"/>
        </w:rPr>
        <w:t xml:space="preserve"> averages </w:t>
      </w:r>
      <w:r w:rsidRPr="00082792">
        <w:rPr>
          <w:rStyle w:val="StyleUnderline"/>
          <w:highlight w:val="yellow"/>
        </w:rPr>
        <w:t>have not moved much</w:t>
      </w:r>
      <w:r w:rsidRPr="00082792">
        <w:rPr>
          <w:sz w:val="16"/>
        </w:rPr>
        <w:t xml:space="preserve"> in the past several weeks </w:t>
      </w:r>
      <w:r w:rsidRPr="00730CA7">
        <w:rPr>
          <w:rStyle w:val="StyleUnderline"/>
        </w:rPr>
        <w:t>either</w:t>
      </w:r>
      <w:r w:rsidRPr="00082792">
        <w:rPr>
          <w:sz w:val="16"/>
        </w:rPr>
        <w:t xml:space="preserve">. </w:t>
      </w:r>
      <w:r w:rsidRPr="00082792">
        <w:rPr>
          <w:rStyle w:val="Emphasis"/>
          <w:highlight w:val="yellow"/>
        </w:rPr>
        <w:t>Biden continues to lead</w:t>
      </w:r>
      <w:r w:rsidRPr="00730CA7">
        <w:rPr>
          <w:rStyle w:val="Emphasis"/>
        </w:rPr>
        <w:t xml:space="preserve"> the polling averages of states</w:t>
      </w:r>
      <w:r w:rsidRPr="00082792">
        <w:rPr>
          <w:sz w:val="16"/>
        </w:rPr>
        <w:t xml:space="preserve"> worth 368 electoral votes, while Trump leads in states with only 170 electoral votes.2</w:t>
      </w:r>
    </w:p>
    <w:p w14:paraId="6296A174" w14:textId="77777777" w:rsidR="00730CA7" w:rsidRPr="00082792" w:rsidRDefault="00730CA7" w:rsidP="00D46F11">
      <w:pPr>
        <w:rPr>
          <w:sz w:val="16"/>
        </w:rPr>
      </w:pPr>
      <w:r w:rsidRPr="00082792">
        <w:rPr>
          <w:sz w:val="16"/>
        </w:rPr>
        <w:t xml:space="preserve">Simply put, </w:t>
      </w:r>
      <w:r w:rsidRPr="00082792">
        <w:rPr>
          <w:rStyle w:val="StyleUnderline"/>
          <w:highlight w:val="yellow"/>
        </w:rPr>
        <w:t>since the protests</w:t>
      </w:r>
      <w:r w:rsidRPr="00082792">
        <w:rPr>
          <w:sz w:val="16"/>
        </w:rPr>
        <w:t xml:space="preserve"> against police violence </w:t>
      </w:r>
      <w:r w:rsidRPr="00082792">
        <w:rPr>
          <w:rStyle w:val="StyleUnderline"/>
          <w:highlight w:val="yellow"/>
        </w:rPr>
        <w:t>appeared to erode Trump’s standing</w:t>
      </w:r>
      <w:r w:rsidRPr="00730CA7">
        <w:rPr>
          <w:rStyle w:val="StyleUnderline"/>
        </w:rPr>
        <w:t xml:space="preserve"> </w:t>
      </w:r>
      <w:r w:rsidRPr="00082792">
        <w:rPr>
          <w:sz w:val="16"/>
        </w:rPr>
        <w:t xml:space="preserve">at the beginning of the summer, </w:t>
      </w:r>
      <w:r w:rsidRPr="00082792">
        <w:rPr>
          <w:rStyle w:val="StyleUnderline"/>
          <w:highlight w:val="yellow"/>
        </w:rPr>
        <w:t>there hasn’t been a lot of action</w:t>
      </w:r>
      <w:r w:rsidRPr="00730CA7">
        <w:rPr>
          <w:rStyle w:val="StyleUnderline"/>
        </w:rPr>
        <w:t xml:space="preserve"> in the race. The campaign is not dominating the headlines, and Trump’s handling of the pandemic</w:t>
      </w:r>
      <w:r w:rsidRPr="00082792">
        <w:rPr>
          <w:sz w:val="16"/>
        </w:rPr>
        <w:t xml:space="preserve"> — which is dominating the headlines — </w:t>
      </w:r>
      <w:r w:rsidRPr="00730CA7">
        <w:rPr>
          <w:rStyle w:val="StyleUnderline"/>
        </w:rPr>
        <w:t xml:space="preserve">hasn’t improved in Americans’ eyes. </w:t>
      </w:r>
      <w:r w:rsidRPr="00082792">
        <w:rPr>
          <w:sz w:val="16"/>
        </w:rPr>
        <w:t>However, the party conventions start in one month, and we can probably expect the presidential campaign to command people’s attention between then and November, pandemic or no.</w:t>
      </w:r>
    </w:p>
    <w:p w14:paraId="5D10382D" w14:textId="4DE84472" w:rsidR="00730CA7" w:rsidRPr="00082792" w:rsidRDefault="00730CA7" w:rsidP="00D46F11">
      <w:pPr>
        <w:rPr>
          <w:sz w:val="16"/>
        </w:rPr>
      </w:pPr>
      <w:r w:rsidRPr="00082792">
        <w:rPr>
          <w:sz w:val="16"/>
        </w:rPr>
        <w:t xml:space="preserve">And, of course, developments in the coronavirus crisis — or some other breaking news story that we can’t predict yet, like a scandal — could cause voters to view the candidates in a different light. </w:t>
      </w:r>
      <w:r w:rsidRPr="00082792">
        <w:rPr>
          <w:rStyle w:val="StyleUnderline"/>
          <w:highlight w:val="yellow"/>
        </w:rPr>
        <w:t>While</w:t>
      </w:r>
      <w:r w:rsidRPr="00082792">
        <w:rPr>
          <w:sz w:val="16"/>
        </w:rPr>
        <w:t xml:space="preserve"> </w:t>
      </w:r>
      <w:r w:rsidRPr="00082792">
        <w:rPr>
          <w:rStyle w:val="StyleUnderline"/>
          <w:highlight w:val="yellow"/>
        </w:rPr>
        <w:t xml:space="preserve">Biden’s current lead is </w:t>
      </w:r>
      <w:r w:rsidRPr="00082792">
        <w:rPr>
          <w:rStyle w:val="Emphasis"/>
          <w:highlight w:val="yellow"/>
        </w:rPr>
        <w:t>robust</w:t>
      </w:r>
      <w:r w:rsidRPr="00082792">
        <w:rPr>
          <w:sz w:val="16"/>
          <w:highlight w:val="yellow"/>
        </w:rPr>
        <w:t xml:space="preserve"> </w:t>
      </w:r>
      <w:r w:rsidRPr="00082792">
        <w:rPr>
          <w:rStyle w:val="StyleUnderline"/>
          <w:highlight w:val="yellow"/>
        </w:rPr>
        <w:t>enough to withstand</w:t>
      </w:r>
      <w:r w:rsidRPr="00730CA7">
        <w:rPr>
          <w:rStyle w:val="StyleUnderline"/>
        </w:rPr>
        <w:t xml:space="preserve"> even </w:t>
      </w:r>
      <w:r w:rsidRPr="00082792">
        <w:rPr>
          <w:rStyle w:val="StyleUnderline"/>
          <w:highlight w:val="yellow"/>
        </w:rPr>
        <w:t>a major polling error</w:t>
      </w:r>
      <w:r w:rsidRPr="00082792">
        <w:rPr>
          <w:sz w:val="16"/>
          <w:highlight w:val="yellow"/>
        </w:rPr>
        <w:t xml:space="preserve">, </w:t>
      </w:r>
      <w:r w:rsidRPr="00082792">
        <w:rPr>
          <w:rStyle w:val="Emphasis"/>
          <w:highlight w:val="yellow"/>
        </w:rPr>
        <w:t>there are still three and a half months left</w:t>
      </w:r>
      <w:r w:rsidRPr="00730CA7">
        <w:rPr>
          <w:rStyle w:val="Emphasis"/>
        </w:rPr>
        <w:t xml:space="preserve"> </w:t>
      </w:r>
      <w:r w:rsidRPr="00082792">
        <w:rPr>
          <w:sz w:val="16"/>
        </w:rPr>
        <w:t>for the polling to change.</w:t>
      </w:r>
    </w:p>
    <w:p w14:paraId="72F41BF3" w14:textId="77777777" w:rsidR="00730CA7" w:rsidRDefault="00730CA7" w:rsidP="00D46F11"/>
    <w:p w14:paraId="01C4C051" w14:textId="58749C45" w:rsidR="00D46F11" w:rsidRDefault="00D46F11" w:rsidP="00D46F11">
      <w:pPr>
        <w:pStyle w:val="Heading3"/>
      </w:pPr>
      <w:r>
        <w:t>Swing States</w:t>
      </w:r>
    </w:p>
    <w:p w14:paraId="34055ECE" w14:textId="7CED6E8E" w:rsidR="00D46F11" w:rsidRDefault="00D46F11" w:rsidP="00D46F11"/>
    <w:p w14:paraId="3BB74103" w14:textId="35F9CBCB" w:rsidR="002623CE" w:rsidRDefault="002623CE" w:rsidP="002623CE">
      <w:pPr>
        <w:pStyle w:val="Heading4"/>
      </w:pPr>
      <w:r>
        <w:t>Biden winning swing states now --- polls and modeling</w:t>
      </w:r>
    </w:p>
    <w:p w14:paraId="1BC002E0" w14:textId="4DC1446F" w:rsidR="002623CE" w:rsidRDefault="002623CE" w:rsidP="00D46F11">
      <w:proofErr w:type="spellStart"/>
      <w:r w:rsidRPr="002623CE">
        <w:rPr>
          <w:rStyle w:val="Style13ptBold"/>
        </w:rPr>
        <w:t>Enten</w:t>
      </w:r>
      <w:proofErr w:type="spellEnd"/>
      <w:r w:rsidRPr="002623CE">
        <w:rPr>
          <w:rStyle w:val="Style13ptBold"/>
        </w:rPr>
        <w:t xml:space="preserve"> June 19th</w:t>
      </w:r>
      <w:r>
        <w:t xml:space="preserve"> --- Harry </w:t>
      </w:r>
      <w:proofErr w:type="spellStart"/>
      <w:r>
        <w:t>Enten</w:t>
      </w:r>
      <w:proofErr w:type="spellEnd"/>
      <w:r>
        <w:t>, Senior Writer and Analyst for CNN Politics, “Joe Biden may win more than 400 electoral votes, but there's a long way to go”, CNN, June 19</w:t>
      </w:r>
      <w:r w:rsidRPr="002623CE">
        <w:rPr>
          <w:vertAlign w:val="superscript"/>
        </w:rPr>
        <w:t>th</w:t>
      </w:r>
      <w:r>
        <w:t xml:space="preserve"> 2020, </w:t>
      </w:r>
      <w:hyperlink r:id="rId14" w:history="1">
        <w:r w:rsidRPr="0027519B">
          <w:rPr>
            <w:rStyle w:val="Hyperlink"/>
          </w:rPr>
          <w:t>https://www.cnn.com/2020/06/19/politics/electoral-votes-joe-biden/index.html</w:t>
        </w:r>
      </w:hyperlink>
      <w:r>
        <w:t xml:space="preserve"> (BJN) </w:t>
      </w:r>
    </w:p>
    <w:p w14:paraId="4D010E7B" w14:textId="77777777" w:rsidR="002623CE" w:rsidRDefault="00043B63" w:rsidP="00D46F11">
      <w:pPr>
        <w:rPr>
          <w:rStyle w:val="Emphasis"/>
        </w:rPr>
      </w:pPr>
      <w:r w:rsidRPr="002623CE">
        <w:rPr>
          <w:sz w:val="16"/>
        </w:rPr>
        <w:t xml:space="preserve">Former Vice President Joe </w:t>
      </w:r>
      <w:r w:rsidRPr="00A379F4">
        <w:rPr>
          <w:rStyle w:val="StyleUnderline"/>
          <w:highlight w:val="yellow"/>
        </w:rPr>
        <w:t xml:space="preserve">Biden is </w:t>
      </w:r>
      <w:r w:rsidRPr="00A379F4">
        <w:rPr>
          <w:rStyle w:val="Emphasis"/>
          <w:highlight w:val="yellow"/>
        </w:rPr>
        <w:t>well ahead</w:t>
      </w:r>
      <w:r w:rsidRPr="00043B63">
        <w:rPr>
          <w:rStyle w:val="Emphasis"/>
        </w:rPr>
        <w:t xml:space="preserve"> </w:t>
      </w:r>
      <w:r w:rsidRPr="00043B63">
        <w:rPr>
          <w:rStyle w:val="StyleUnderline"/>
        </w:rPr>
        <w:t>in the</w:t>
      </w:r>
      <w:r w:rsidRPr="002623CE">
        <w:rPr>
          <w:sz w:val="16"/>
        </w:rPr>
        <w:t xml:space="preserve"> national </w:t>
      </w:r>
      <w:r w:rsidRPr="00043B63">
        <w:rPr>
          <w:rStyle w:val="StyleUnderline"/>
        </w:rPr>
        <w:t>polls right now.</w:t>
      </w:r>
      <w:r w:rsidRPr="002623CE">
        <w:rPr>
          <w:sz w:val="16"/>
        </w:rPr>
        <w:t xml:space="preserve"> More importantly, </w:t>
      </w:r>
      <w:r w:rsidRPr="00A379F4">
        <w:rPr>
          <w:rStyle w:val="StyleUnderline"/>
          <w:highlight w:val="yellow"/>
        </w:rPr>
        <w:t>he holds the advantage in</w:t>
      </w:r>
      <w:r w:rsidRPr="00043B63">
        <w:rPr>
          <w:rStyle w:val="StyleUnderline"/>
        </w:rPr>
        <w:t xml:space="preserve"> the</w:t>
      </w:r>
      <w:r w:rsidRPr="002623CE">
        <w:rPr>
          <w:sz w:val="16"/>
        </w:rPr>
        <w:t xml:space="preserve"> pivotal </w:t>
      </w:r>
      <w:r w:rsidRPr="00A379F4">
        <w:rPr>
          <w:rStyle w:val="Emphasis"/>
          <w:highlight w:val="yellow"/>
        </w:rPr>
        <w:t>swing states.</w:t>
      </w:r>
    </w:p>
    <w:p w14:paraId="6C0C98FB" w14:textId="0A6B2F45" w:rsidR="00043B63" w:rsidRPr="002623CE" w:rsidRDefault="00043B63" w:rsidP="00D46F11">
      <w:pPr>
        <w:rPr>
          <w:sz w:val="16"/>
        </w:rPr>
      </w:pPr>
      <w:r w:rsidRPr="00A379F4">
        <w:rPr>
          <w:rStyle w:val="StyleUnderline"/>
          <w:highlight w:val="yellow"/>
        </w:rPr>
        <w:t>Chances are Biden will</w:t>
      </w:r>
      <w:r w:rsidRPr="00043B63">
        <w:rPr>
          <w:rStyle w:val="StyleUnderline"/>
        </w:rPr>
        <w:t xml:space="preserve"> still </w:t>
      </w:r>
      <w:r w:rsidRPr="00A379F4">
        <w:rPr>
          <w:rStyle w:val="StyleUnderline"/>
          <w:highlight w:val="yellow"/>
        </w:rPr>
        <w:t>be ahead come November</w:t>
      </w:r>
      <w:r w:rsidRPr="00043B63">
        <w:rPr>
          <w:rStyle w:val="StyleUnderline"/>
        </w:rPr>
        <w:t xml:space="preserve"> and</w:t>
      </w:r>
      <w:r w:rsidRPr="002623CE">
        <w:rPr>
          <w:sz w:val="16"/>
        </w:rPr>
        <w:t xml:space="preserve"> that </w:t>
      </w:r>
      <w:r w:rsidRPr="00043B63">
        <w:rPr>
          <w:rStyle w:val="StyleUnderline"/>
        </w:rPr>
        <w:t>he'll win a comfortable</w:t>
      </w:r>
      <w:r w:rsidRPr="002623CE">
        <w:rPr>
          <w:sz w:val="16"/>
        </w:rPr>
        <w:t xml:space="preserve">, not blowout </w:t>
      </w:r>
      <w:r w:rsidRPr="00043B63">
        <w:rPr>
          <w:rStyle w:val="StyleUnderline"/>
        </w:rPr>
        <w:t>win</w:t>
      </w:r>
      <w:r w:rsidRPr="002623CE">
        <w:rPr>
          <w:sz w:val="16"/>
        </w:rPr>
        <w:t>.</w:t>
      </w:r>
    </w:p>
    <w:p w14:paraId="7AB08F3C" w14:textId="77777777" w:rsidR="00043B63" w:rsidRPr="002623CE" w:rsidRDefault="00043B63" w:rsidP="00D46F11">
      <w:pPr>
        <w:rPr>
          <w:sz w:val="16"/>
        </w:rPr>
      </w:pPr>
      <w:r w:rsidRPr="00043B63">
        <w:rPr>
          <w:rStyle w:val="StyleUnderline"/>
        </w:rPr>
        <w:t>Still</w:t>
      </w:r>
      <w:r w:rsidRPr="002623CE">
        <w:rPr>
          <w:sz w:val="16"/>
        </w:rPr>
        <w:t xml:space="preserve">, it's worth emphasizing that with more than four months to go </w:t>
      </w:r>
      <w:r w:rsidRPr="00043B63">
        <w:rPr>
          <w:rStyle w:val="StyleUnderline"/>
        </w:rPr>
        <w:t>there's a</w:t>
      </w:r>
      <w:r w:rsidRPr="002623CE">
        <w:rPr>
          <w:sz w:val="16"/>
        </w:rPr>
        <w:t xml:space="preserve">n incredibly </w:t>
      </w:r>
      <w:r w:rsidRPr="00043B63">
        <w:rPr>
          <w:rStyle w:val="StyleUnderline"/>
        </w:rPr>
        <w:t>wide range</w:t>
      </w:r>
      <w:r w:rsidRPr="002623CE">
        <w:rPr>
          <w:sz w:val="16"/>
        </w:rPr>
        <w:t xml:space="preserve"> of results that are within the margin of error.</w:t>
      </w:r>
    </w:p>
    <w:p w14:paraId="0923FBE6" w14:textId="77777777" w:rsidR="00043B63" w:rsidRPr="002623CE" w:rsidRDefault="00043B63" w:rsidP="00D46F11">
      <w:pPr>
        <w:rPr>
          <w:sz w:val="16"/>
        </w:rPr>
      </w:pPr>
      <w:r w:rsidRPr="00043B63">
        <w:rPr>
          <w:rStyle w:val="StyleUnderline"/>
        </w:rPr>
        <w:t>Biden could win the largest landslide</w:t>
      </w:r>
      <w:r w:rsidRPr="002623CE">
        <w:rPr>
          <w:sz w:val="16"/>
        </w:rPr>
        <w:t xml:space="preserve"> for a Democrat since Lyndon Johnson in 1964 -- </w:t>
      </w:r>
      <w:r w:rsidRPr="00043B63">
        <w:rPr>
          <w:rStyle w:val="StyleUnderline"/>
        </w:rPr>
        <w:t>or he could lose</w:t>
      </w:r>
      <w:r w:rsidRPr="002623CE">
        <w:rPr>
          <w:sz w:val="16"/>
        </w:rPr>
        <w:t xml:space="preserve"> to President Donald Trump.</w:t>
      </w:r>
    </w:p>
    <w:p w14:paraId="7DF3B8A5" w14:textId="77777777" w:rsidR="00043B63" w:rsidRPr="002623CE" w:rsidRDefault="00043B63" w:rsidP="00D46F11">
      <w:pPr>
        <w:rPr>
          <w:sz w:val="16"/>
        </w:rPr>
      </w:pPr>
      <w:r w:rsidRPr="00043B63">
        <w:rPr>
          <w:rStyle w:val="StyleUnderline"/>
        </w:rPr>
        <w:t>For Biden to score a huge win, very little needs to change. Biden is ahead by 10</w:t>
      </w:r>
      <w:r w:rsidRPr="002623CE">
        <w:rPr>
          <w:sz w:val="16"/>
        </w:rPr>
        <w:t xml:space="preserve"> points in an average of live interview polls nationally. </w:t>
      </w:r>
      <w:r w:rsidRPr="00043B63">
        <w:rPr>
          <w:rStyle w:val="StyleUnderline"/>
        </w:rPr>
        <w:t>The largest Democratic win in the last 56 years was</w:t>
      </w:r>
      <w:r w:rsidRPr="002623CE">
        <w:rPr>
          <w:sz w:val="16"/>
        </w:rPr>
        <w:t xml:space="preserve"> Bill Clinton's 9-point win in 1996.</w:t>
      </w:r>
    </w:p>
    <w:p w14:paraId="626669CC" w14:textId="77777777" w:rsidR="00043B63" w:rsidRPr="002623CE" w:rsidRDefault="00043B63" w:rsidP="00D46F11">
      <w:pPr>
        <w:rPr>
          <w:sz w:val="16"/>
        </w:rPr>
      </w:pPr>
      <w:r w:rsidRPr="002623CE">
        <w:rPr>
          <w:sz w:val="16"/>
        </w:rPr>
        <w:t xml:space="preserve">More impressively, </w:t>
      </w:r>
      <w:r w:rsidRPr="00043B63">
        <w:rPr>
          <w:rStyle w:val="StyleUnderline"/>
        </w:rPr>
        <w:t>Biden isn't that far from taking more than 400 electoral votes.</w:t>
      </w:r>
      <w:r w:rsidRPr="002623CE">
        <w:rPr>
          <w:sz w:val="16"/>
        </w:rPr>
        <w:t xml:space="preserve"> Let's assume Biden wins all the electoral votes Hillary Clinton did four years ago (232), as polls indicate. One or more recent </w:t>
      </w:r>
      <w:r w:rsidRPr="00A379F4">
        <w:rPr>
          <w:rStyle w:val="StyleUnderline"/>
          <w:highlight w:val="yellow"/>
        </w:rPr>
        <w:t>polls put him up</w:t>
      </w:r>
      <w:r w:rsidRPr="002623CE">
        <w:rPr>
          <w:sz w:val="16"/>
        </w:rPr>
        <w:t xml:space="preserve"> as well </w:t>
      </w:r>
      <w:r w:rsidRPr="00A379F4">
        <w:rPr>
          <w:rStyle w:val="StyleUnderline"/>
          <w:highlight w:val="yellow"/>
        </w:rPr>
        <w:t>in Arizona</w:t>
      </w:r>
      <w:r w:rsidRPr="002623CE">
        <w:rPr>
          <w:sz w:val="16"/>
        </w:rPr>
        <w:t xml:space="preserve"> (11 electoral votes), </w:t>
      </w:r>
      <w:r w:rsidRPr="00A379F4">
        <w:rPr>
          <w:rStyle w:val="StyleUnderline"/>
          <w:highlight w:val="yellow"/>
        </w:rPr>
        <w:t>Florida</w:t>
      </w:r>
      <w:r w:rsidRPr="002623CE">
        <w:rPr>
          <w:sz w:val="16"/>
        </w:rPr>
        <w:t xml:space="preserve"> (29 electoral votes), </w:t>
      </w:r>
      <w:r w:rsidRPr="00043B63">
        <w:rPr>
          <w:rStyle w:val="StyleUnderline"/>
        </w:rPr>
        <w:t>Georgia</w:t>
      </w:r>
      <w:r w:rsidRPr="002623CE">
        <w:rPr>
          <w:sz w:val="16"/>
        </w:rPr>
        <w:t xml:space="preserve"> (16 electoral votes), </w:t>
      </w:r>
      <w:r w:rsidRPr="00A379F4">
        <w:rPr>
          <w:rStyle w:val="StyleUnderline"/>
          <w:highlight w:val="yellow"/>
        </w:rPr>
        <w:t>Michigan</w:t>
      </w:r>
      <w:r w:rsidRPr="002623CE">
        <w:rPr>
          <w:sz w:val="16"/>
        </w:rPr>
        <w:t xml:space="preserve"> (16 electoral votes), </w:t>
      </w:r>
      <w:r w:rsidRPr="00A379F4">
        <w:rPr>
          <w:rStyle w:val="StyleUnderline"/>
          <w:highlight w:val="yellow"/>
        </w:rPr>
        <w:t>North Carolina</w:t>
      </w:r>
      <w:r w:rsidRPr="002623CE">
        <w:rPr>
          <w:sz w:val="16"/>
        </w:rPr>
        <w:t xml:space="preserve"> (15 electoral votes), </w:t>
      </w:r>
      <w:r w:rsidRPr="00A379F4">
        <w:rPr>
          <w:rStyle w:val="StyleUnderline"/>
          <w:highlight w:val="yellow"/>
        </w:rPr>
        <w:t>Ohio</w:t>
      </w:r>
      <w:r w:rsidRPr="002623CE">
        <w:rPr>
          <w:sz w:val="16"/>
        </w:rPr>
        <w:t xml:space="preserve"> (18 electoral votes), </w:t>
      </w:r>
      <w:r w:rsidRPr="00A379F4">
        <w:rPr>
          <w:rStyle w:val="StyleUnderline"/>
          <w:highlight w:val="yellow"/>
        </w:rPr>
        <w:t>Pennsylvania</w:t>
      </w:r>
      <w:r w:rsidRPr="002623CE">
        <w:rPr>
          <w:sz w:val="16"/>
        </w:rPr>
        <w:t xml:space="preserve"> (20 electoral votes) and Wisconsin (10 electoral votes).</w:t>
      </w:r>
    </w:p>
    <w:p w14:paraId="5FFD0998" w14:textId="77777777" w:rsidR="00043B63" w:rsidRPr="002623CE" w:rsidRDefault="00043B63" w:rsidP="00D46F11">
      <w:pPr>
        <w:rPr>
          <w:sz w:val="16"/>
          <w:szCs w:val="16"/>
        </w:rPr>
      </w:pPr>
      <w:r w:rsidRPr="002623CE">
        <w:rPr>
          <w:sz w:val="16"/>
          <w:szCs w:val="16"/>
        </w:rPr>
        <w:t>If Biden wins all of these states, he gets to just south of 370 electoral votes.</w:t>
      </w:r>
    </w:p>
    <w:p w14:paraId="0498BF3C" w14:textId="77777777" w:rsidR="00043B63" w:rsidRPr="002623CE" w:rsidRDefault="00043B63" w:rsidP="00D46F11">
      <w:pPr>
        <w:rPr>
          <w:sz w:val="16"/>
        </w:rPr>
      </w:pPr>
      <w:r w:rsidRPr="002623CE">
        <w:rPr>
          <w:sz w:val="16"/>
        </w:rPr>
        <w:t xml:space="preserve">Add on </w:t>
      </w:r>
      <w:r w:rsidRPr="00043B63">
        <w:rPr>
          <w:rStyle w:val="StyleUnderline"/>
        </w:rPr>
        <w:t>Iowa</w:t>
      </w:r>
      <w:r w:rsidRPr="002623CE">
        <w:rPr>
          <w:sz w:val="16"/>
        </w:rPr>
        <w:t xml:space="preserve"> (6 electoral votes) </w:t>
      </w:r>
      <w:r w:rsidRPr="00043B63">
        <w:rPr>
          <w:rStyle w:val="StyleUnderline"/>
        </w:rPr>
        <w:t>and Texas</w:t>
      </w:r>
      <w:r w:rsidRPr="002623CE">
        <w:rPr>
          <w:sz w:val="16"/>
        </w:rPr>
        <w:t xml:space="preserve"> (38 electoral votes), where Biden was down just a point in two high quality polls released in June, and he gets more than 400 electoral votes. That would beat Clinton's 379 electoral votes in 1996 as the largest since Johnson's 486 electoral vote win in 1964.</w:t>
      </w:r>
    </w:p>
    <w:p w14:paraId="4DD45CAA" w14:textId="77777777" w:rsidR="00043B63" w:rsidRPr="002623CE" w:rsidRDefault="00043B63" w:rsidP="00D46F11">
      <w:pPr>
        <w:rPr>
          <w:rStyle w:val="StyleUnderline"/>
        </w:rPr>
      </w:pPr>
      <w:r w:rsidRPr="002623CE">
        <w:rPr>
          <w:sz w:val="16"/>
        </w:rPr>
        <w:t xml:space="preserve">Indeed, </w:t>
      </w:r>
      <w:r w:rsidRPr="00A379F4">
        <w:rPr>
          <w:rStyle w:val="StyleUnderline"/>
          <w:highlight w:val="yellow"/>
        </w:rPr>
        <w:t>forecast models based on a slew of indicators</w:t>
      </w:r>
      <w:r w:rsidRPr="002623CE">
        <w:rPr>
          <w:sz w:val="16"/>
        </w:rPr>
        <w:t xml:space="preserve"> (such as one put together by University of Alabama student Jack </w:t>
      </w:r>
      <w:proofErr w:type="spellStart"/>
      <w:r w:rsidRPr="002623CE">
        <w:rPr>
          <w:sz w:val="16"/>
        </w:rPr>
        <w:t>Kersting</w:t>
      </w:r>
      <w:proofErr w:type="spellEnd"/>
      <w:r w:rsidRPr="002623CE">
        <w:rPr>
          <w:sz w:val="16"/>
        </w:rPr>
        <w:t xml:space="preserve">) </w:t>
      </w:r>
      <w:r w:rsidRPr="00A379F4">
        <w:rPr>
          <w:rStyle w:val="StyleUnderline"/>
          <w:highlight w:val="yellow"/>
        </w:rPr>
        <w:t>have Biden earning</w:t>
      </w:r>
      <w:r w:rsidRPr="002623CE">
        <w:rPr>
          <w:rStyle w:val="StyleUnderline"/>
        </w:rPr>
        <w:t xml:space="preserve"> more than </w:t>
      </w:r>
      <w:r w:rsidRPr="00A379F4">
        <w:rPr>
          <w:rStyle w:val="StyleUnderline"/>
          <w:highlight w:val="yellow"/>
        </w:rPr>
        <w:t>400 electoral votes within</w:t>
      </w:r>
      <w:r w:rsidRPr="002623CE">
        <w:rPr>
          <w:rStyle w:val="StyleUnderline"/>
        </w:rPr>
        <w:t xml:space="preserve"> its </w:t>
      </w:r>
      <w:r w:rsidRPr="00A379F4">
        <w:rPr>
          <w:rStyle w:val="Emphasis"/>
          <w:highlight w:val="yellow"/>
        </w:rPr>
        <w:t>95% confidence interval</w:t>
      </w:r>
      <w:r w:rsidRPr="00A379F4">
        <w:rPr>
          <w:rStyle w:val="StyleUnderline"/>
          <w:highlight w:val="yellow"/>
        </w:rPr>
        <w:t>.</w:t>
      </w:r>
    </w:p>
    <w:p w14:paraId="31D32DB1" w14:textId="77777777" w:rsidR="00043B63" w:rsidRPr="002623CE" w:rsidRDefault="00043B63" w:rsidP="00D46F11">
      <w:pPr>
        <w:rPr>
          <w:sz w:val="16"/>
          <w:szCs w:val="16"/>
        </w:rPr>
      </w:pPr>
      <w:r w:rsidRPr="002623CE">
        <w:rPr>
          <w:sz w:val="16"/>
          <w:szCs w:val="16"/>
        </w:rPr>
        <w:t>Yet, models such as these also have Biden getting only about 200 electoral votes as a plausible scenario too.</w:t>
      </w:r>
    </w:p>
    <w:p w14:paraId="383A3FC6" w14:textId="77777777" w:rsidR="00043B63" w:rsidRPr="002623CE" w:rsidRDefault="00043B63" w:rsidP="00D46F11">
      <w:pPr>
        <w:rPr>
          <w:sz w:val="16"/>
          <w:szCs w:val="16"/>
        </w:rPr>
      </w:pPr>
      <w:r w:rsidRPr="002623CE">
        <w:rPr>
          <w:sz w:val="16"/>
          <w:szCs w:val="16"/>
        </w:rPr>
        <w:t>Remember, it was only a few months ago when Biden's lead in the live telephone national polls was 6 points. That would put Trump within the range where he could win an electoral college victory with a small polling error, even if he lost the national vote. In fact, in many of the 2016 Trump states where Biden currently leads, there were polls that favored Trump just a few months ago.</w:t>
      </w:r>
    </w:p>
    <w:p w14:paraId="0A297F65" w14:textId="77777777" w:rsidR="00043B63" w:rsidRPr="002623CE" w:rsidRDefault="00043B63" w:rsidP="00D46F11">
      <w:pPr>
        <w:rPr>
          <w:sz w:val="16"/>
          <w:szCs w:val="16"/>
        </w:rPr>
      </w:pPr>
      <w:r w:rsidRPr="002623CE">
        <w:rPr>
          <w:sz w:val="16"/>
          <w:szCs w:val="16"/>
        </w:rPr>
        <w:t xml:space="preserve">In our </w:t>
      </w:r>
      <w:proofErr w:type="gramStart"/>
      <w:r w:rsidRPr="002623CE">
        <w:rPr>
          <w:sz w:val="16"/>
          <w:szCs w:val="16"/>
        </w:rPr>
        <w:t>fast moving</w:t>
      </w:r>
      <w:proofErr w:type="gramEnd"/>
      <w:r w:rsidRPr="002623CE">
        <w:rPr>
          <w:sz w:val="16"/>
          <w:szCs w:val="16"/>
        </w:rPr>
        <w:t xml:space="preserve"> news cycles, one could imagine a new unforeseen crisis arising. Likewise, a topic currently dominating the news (e.g. the protests) may fall to the background. Either of these could cause the presidential race to tighten up.</w:t>
      </w:r>
    </w:p>
    <w:p w14:paraId="7471DF7C" w14:textId="77777777" w:rsidR="00043B63" w:rsidRPr="002623CE" w:rsidRDefault="00043B63" w:rsidP="00D46F11">
      <w:pPr>
        <w:rPr>
          <w:sz w:val="16"/>
        </w:rPr>
      </w:pPr>
      <w:r w:rsidRPr="002623CE">
        <w:rPr>
          <w:rStyle w:val="StyleUnderline"/>
        </w:rPr>
        <w:t xml:space="preserve">Moreover, </w:t>
      </w:r>
      <w:r w:rsidRPr="00A379F4">
        <w:rPr>
          <w:rStyle w:val="StyleUnderline"/>
          <w:highlight w:val="yellow"/>
        </w:rPr>
        <w:t>history tells us that it's also</w:t>
      </w:r>
      <w:r w:rsidRPr="002623CE">
        <w:rPr>
          <w:rStyle w:val="StyleUnderline"/>
        </w:rPr>
        <w:t xml:space="preserve"> quite </w:t>
      </w:r>
      <w:r w:rsidRPr="00A379F4">
        <w:rPr>
          <w:rStyle w:val="StyleUnderline"/>
          <w:highlight w:val="yellow"/>
        </w:rPr>
        <w:t>conceivable that Biden loses</w:t>
      </w:r>
      <w:r w:rsidRPr="002623CE">
        <w:rPr>
          <w:sz w:val="16"/>
        </w:rPr>
        <w:t>. Harry Truman in 1948 was facing a similar deficit in the national polls that Trump is facing now. He'd win by nearly 5 points nationally and carry the electoral college in a tight contest. More recently, Clinton was in a distant third place at this point in 1992 to Republican George H.W. Bush and independent Ross Perot. Clinton took the popular vote by 6 points and scored 370 electoral votes.</w:t>
      </w:r>
    </w:p>
    <w:p w14:paraId="03D2D6EF" w14:textId="77777777" w:rsidR="00043B63" w:rsidRPr="002623CE" w:rsidRDefault="00043B63" w:rsidP="00D46F11">
      <w:pPr>
        <w:rPr>
          <w:sz w:val="16"/>
          <w:szCs w:val="16"/>
        </w:rPr>
      </w:pPr>
      <w:r w:rsidRPr="002623CE">
        <w:rPr>
          <w:sz w:val="16"/>
          <w:szCs w:val="16"/>
        </w:rPr>
        <w:t>If we have any movement in the national polls like those two cycles, Trump would almost certainly win.</w:t>
      </w:r>
    </w:p>
    <w:p w14:paraId="67C3CDFE" w14:textId="3C95692A" w:rsidR="00043B63" w:rsidRDefault="00043B63" w:rsidP="00D46F11">
      <w:pPr>
        <w:rPr>
          <w:rStyle w:val="StyleUnderline"/>
        </w:rPr>
      </w:pPr>
      <w:r w:rsidRPr="002623CE">
        <w:rPr>
          <w:sz w:val="16"/>
        </w:rPr>
        <w:t xml:space="preserve">Now, </w:t>
      </w:r>
      <w:r w:rsidRPr="00A379F4">
        <w:rPr>
          <w:rStyle w:val="StyleUnderline"/>
          <w:highlight w:val="yellow"/>
        </w:rPr>
        <w:t>the best bet is we won't end up at either extreme</w:t>
      </w:r>
      <w:r w:rsidRPr="002623CE">
        <w:rPr>
          <w:rStyle w:val="StyleUnderline"/>
        </w:rPr>
        <w:t xml:space="preserve"> </w:t>
      </w:r>
      <w:r w:rsidRPr="002623CE">
        <w:rPr>
          <w:sz w:val="16"/>
        </w:rPr>
        <w:t xml:space="preserve">discussed here. </w:t>
      </w:r>
      <w:r w:rsidRPr="00A379F4">
        <w:rPr>
          <w:rStyle w:val="StyleUnderline"/>
          <w:highlight w:val="yellow"/>
        </w:rPr>
        <w:t>Biden, given</w:t>
      </w:r>
      <w:r w:rsidRPr="002623CE">
        <w:rPr>
          <w:rStyle w:val="StyleUnderline"/>
        </w:rPr>
        <w:t xml:space="preserve"> his </w:t>
      </w:r>
      <w:r w:rsidRPr="00A379F4">
        <w:rPr>
          <w:rStyle w:val="StyleUnderline"/>
          <w:highlight w:val="yellow"/>
        </w:rPr>
        <w:t>large lead nationally</w:t>
      </w:r>
      <w:r w:rsidRPr="002623CE">
        <w:rPr>
          <w:rStyle w:val="StyleUnderline"/>
        </w:rPr>
        <w:t xml:space="preserve"> and Trump's struggling approval</w:t>
      </w:r>
      <w:r w:rsidRPr="002623CE">
        <w:rPr>
          <w:sz w:val="16"/>
        </w:rPr>
        <w:t xml:space="preserve"> ratings, </w:t>
      </w:r>
      <w:r w:rsidRPr="00A379F4">
        <w:rPr>
          <w:rStyle w:val="StyleUnderline"/>
          <w:highlight w:val="yellow"/>
        </w:rPr>
        <w:t xml:space="preserve">is the </w:t>
      </w:r>
      <w:r w:rsidRPr="00A379F4">
        <w:rPr>
          <w:rStyle w:val="Emphasis"/>
          <w:highlight w:val="yellow"/>
        </w:rPr>
        <w:t>clear</w:t>
      </w:r>
      <w:r w:rsidRPr="00A379F4">
        <w:rPr>
          <w:rStyle w:val="StyleUnderline"/>
          <w:highlight w:val="yellow"/>
        </w:rPr>
        <w:t xml:space="preserve"> favorite. The most likely scenario is he'll end up</w:t>
      </w:r>
      <w:r w:rsidRPr="002623CE">
        <w:rPr>
          <w:rStyle w:val="StyleUnderline"/>
        </w:rPr>
        <w:t xml:space="preserve"> somewhere </w:t>
      </w:r>
      <w:r w:rsidRPr="00A379F4">
        <w:rPr>
          <w:rStyle w:val="StyleUnderline"/>
          <w:highlight w:val="yellow"/>
        </w:rPr>
        <w:t>in the</w:t>
      </w:r>
      <w:r w:rsidRPr="002623CE">
        <w:rPr>
          <w:rStyle w:val="StyleUnderline"/>
        </w:rPr>
        <w:t xml:space="preserve"> low to mid-</w:t>
      </w:r>
      <w:r w:rsidRPr="00A379F4">
        <w:rPr>
          <w:rStyle w:val="StyleUnderline"/>
          <w:highlight w:val="yellow"/>
        </w:rPr>
        <w:t>300s</w:t>
      </w:r>
      <w:r w:rsidRPr="002623CE">
        <w:rPr>
          <w:rStyle w:val="StyleUnderline"/>
        </w:rPr>
        <w:t xml:space="preserve"> in terms of electoral votes.</w:t>
      </w:r>
    </w:p>
    <w:p w14:paraId="4AF039FD" w14:textId="2D5D2713" w:rsidR="002623CE" w:rsidRDefault="002623CE" w:rsidP="00D46F11">
      <w:pPr>
        <w:rPr>
          <w:rStyle w:val="StyleUnderline"/>
        </w:rPr>
      </w:pPr>
    </w:p>
    <w:p w14:paraId="41E12C11" w14:textId="77777777" w:rsidR="006E1722" w:rsidRDefault="006E1722" w:rsidP="006E1722">
      <w:pPr>
        <w:pStyle w:val="Heading4"/>
      </w:pPr>
      <w:r>
        <w:t xml:space="preserve">Trump’s base first strategy is costing him the election, but he can recover from it with swing states. </w:t>
      </w:r>
    </w:p>
    <w:p w14:paraId="7664549A" w14:textId="77777777" w:rsidR="006E1722" w:rsidRPr="00472D72" w:rsidRDefault="006E1722" w:rsidP="006E1722">
      <w:r w:rsidRPr="00472D72">
        <w:rPr>
          <w:rStyle w:val="Style13ptBold"/>
        </w:rPr>
        <w:t>Nagourney 20</w:t>
      </w:r>
      <w:r>
        <w:t xml:space="preserve"> — Adam Nagourney, </w:t>
      </w:r>
      <w:r w:rsidRPr="00472D72">
        <w:t>Los Angeles bureau chief of The New York Times since 2010</w:t>
      </w:r>
      <w:r>
        <w:t xml:space="preserve">, </w:t>
      </w:r>
      <w:r w:rsidRPr="00472D72">
        <w:t>had been chief national political correspondent since 2002, covering the presidential elections of 2004 and 2008</w:t>
      </w:r>
      <w:r>
        <w:t>, 2020 (“</w:t>
      </w:r>
      <w:r w:rsidRPr="00472D72">
        <w:t>Trump’s Self-Inflicted Wound: Losing Swing Voters As He Plays to His Base</w:t>
      </w:r>
      <w:r>
        <w:t xml:space="preserve">,” </w:t>
      </w:r>
      <w:r>
        <w:rPr>
          <w:i/>
          <w:iCs/>
        </w:rPr>
        <w:t xml:space="preserve">The New York Times, </w:t>
      </w:r>
      <w:r>
        <w:t>June 29</w:t>
      </w:r>
      <w:r w:rsidRPr="00472D72">
        <w:rPr>
          <w:vertAlign w:val="superscript"/>
        </w:rPr>
        <w:t>th</w:t>
      </w:r>
      <w:r>
        <w:t xml:space="preserve">, Available Online at </w:t>
      </w:r>
      <w:hyperlink r:id="rId15" w:history="1">
        <w:r w:rsidRPr="003B37E7">
          <w:rPr>
            <w:rStyle w:val="Hyperlink"/>
          </w:rPr>
          <w:t>https://www.nytimes.com/2020/06/29/us/politics/trump-swing-voters.html</w:t>
        </w:r>
      </w:hyperlink>
      <w:r>
        <w:t xml:space="preserve">, Accessed 07-18-2020) </w:t>
      </w:r>
    </w:p>
    <w:p w14:paraId="020E7C47" w14:textId="77777777" w:rsidR="006E1722" w:rsidRDefault="006E1722" w:rsidP="006E1722">
      <w:r w:rsidRPr="003F078C">
        <w:rPr>
          <w:rStyle w:val="StyleUnderline"/>
        </w:rPr>
        <w:t>Since</w:t>
      </w:r>
      <w:r>
        <w:t xml:space="preserve"> the day </w:t>
      </w:r>
      <w:r w:rsidRPr="003F078C">
        <w:rPr>
          <w:rStyle w:val="StyleUnderline"/>
        </w:rPr>
        <w:t>he was sworn in</w:t>
      </w:r>
      <w:r>
        <w:t xml:space="preserve">to office, President </w:t>
      </w:r>
      <w:r w:rsidRPr="003A77FB">
        <w:rPr>
          <w:rStyle w:val="StyleUnderline"/>
        </w:rPr>
        <w:t>Trump</w:t>
      </w:r>
      <w:r w:rsidRPr="003A77FB">
        <w:t xml:space="preserve"> has </w:t>
      </w:r>
      <w:r w:rsidRPr="003A77FB">
        <w:rPr>
          <w:rStyle w:val="StyleUnderline"/>
        </w:rPr>
        <w:t>pursued policies and practiced politics with a single-minded focus on bedrock Republicans, showing little interest in appealing to independent voters</w:t>
      </w:r>
      <w:r w:rsidRPr="003F078C">
        <w:rPr>
          <w:rStyle w:val="StyleUnderline"/>
        </w:rPr>
        <w:t>.</w:t>
      </w:r>
      <w:r>
        <w:t xml:space="preserve"> That has made him one of the most powerful figures ever in his party, and rewarded him with strong conservative support in his re-election campaign.</w:t>
      </w:r>
    </w:p>
    <w:p w14:paraId="00C26BAA" w14:textId="77777777" w:rsidR="006E1722" w:rsidRPr="003F078C" w:rsidRDefault="006E1722" w:rsidP="006E1722">
      <w:pPr>
        <w:rPr>
          <w:rStyle w:val="StyleUnderline"/>
        </w:rPr>
      </w:pPr>
      <w:r>
        <w:t xml:space="preserve">But Mr. </w:t>
      </w:r>
      <w:r w:rsidRPr="00A379F4">
        <w:rPr>
          <w:rStyle w:val="StyleUnderline"/>
          <w:highlight w:val="yellow"/>
        </w:rPr>
        <w:t>Trump’s focus on his base at the expense of swing voters</w:t>
      </w:r>
      <w:r w:rsidRPr="003F078C">
        <w:rPr>
          <w:rStyle w:val="StyleUnderline"/>
        </w:rPr>
        <w:t>,</w:t>
      </w:r>
      <w:r>
        <w:t xml:space="preserve"> who have historically been a key target for presidential campaigns, </w:t>
      </w:r>
      <w:r w:rsidRPr="00A379F4">
        <w:rPr>
          <w:rStyle w:val="StyleUnderline"/>
          <w:highlight w:val="yellow"/>
        </w:rPr>
        <w:t>is</w:t>
      </w:r>
      <w:r w:rsidRPr="003F078C">
        <w:rPr>
          <w:rStyle w:val="StyleUnderline"/>
        </w:rPr>
        <w:t xml:space="preserve"> almost certainly </w:t>
      </w:r>
      <w:r w:rsidRPr="00A379F4">
        <w:rPr>
          <w:rStyle w:val="StyleUnderline"/>
          <w:highlight w:val="yellow"/>
        </w:rPr>
        <w:t>not enough to win</w:t>
      </w:r>
      <w:r w:rsidRPr="003F078C">
        <w:rPr>
          <w:rStyle w:val="StyleUnderline"/>
        </w:rPr>
        <w:t xml:space="preserve"> him </w:t>
      </w:r>
      <w:r w:rsidRPr="00A379F4">
        <w:rPr>
          <w:rStyle w:val="StyleUnderline"/>
          <w:highlight w:val="yellow"/>
        </w:rPr>
        <w:t>a second term</w:t>
      </w:r>
      <w:r w:rsidRPr="003F078C">
        <w:rPr>
          <w:rStyle w:val="StyleUnderline"/>
        </w:rPr>
        <w:t xml:space="preserve"> in the White House, as even some Republicans concede.</w:t>
      </w:r>
    </w:p>
    <w:p w14:paraId="3DA91142" w14:textId="77777777" w:rsidR="006E1722" w:rsidRDefault="006E1722" w:rsidP="006E1722">
      <w:r w:rsidRPr="00A379F4">
        <w:rPr>
          <w:rStyle w:val="StyleUnderline"/>
          <w:highlight w:val="yellow"/>
        </w:rPr>
        <w:t>A</w:t>
      </w:r>
      <w:r w:rsidRPr="003F078C">
        <w:rPr>
          <w:rStyle w:val="StyleUnderline"/>
        </w:rPr>
        <w:t xml:space="preserve"> national </w:t>
      </w:r>
      <w:r w:rsidRPr="00A379F4">
        <w:rPr>
          <w:rStyle w:val="StyleUnderline"/>
          <w:highlight w:val="yellow"/>
        </w:rPr>
        <w:t>poll</w:t>
      </w:r>
      <w:r>
        <w:t xml:space="preserve"> of registered voters by The Times and Siena College </w:t>
      </w:r>
      <w:r w:rsidRPr="00A379F4">
        <w:rPr>
          <w:rStyle w:val="StyleUnderline"/>
          <w:highlight w:val="yellow"/>
        </w:rPr>
        <w:t>shows</w:t>
      </w:r>
      <w:r>
        <w:t xml:space="preserve"> Mr. </w:t>
      </w:r>
      <w:r w:rsidRPr="00A379F4">
        <w:rPr>
          <w:rStyle w:val="StyleUnderline"/>
          <w:highlight w:val="yellow"/>
        </w:rPr>
        <w:t>Trump drawing 36 percent</w:t>
      </w:r>
      <w:r w:rsidRPr="003F078C">
        <w:rPr>
          <w:rStyle w:val="StyleUnderline"/>
        </w:rPr>
        <w:t xml:space="preserve"> of the vote</w:t>
      </w:r>
      <w:r>
        <w:t xml:space="preserve">, a </w:t>
      </w:r>
      <w:r w:rsidRPr="00A379F4">
        <w:rPr>
          <w:rStyle w:val="Emphasis"/>
          <w:highlight w:val="yellow"/>
        </w:rPr>
        <w:t>far</w:t>
      </w:r>
      <w:r>
        <w:t xml:space="preserve"> cry </w:t>
      </w:r>
      <w:r w:rsidRPr="00A379F4">
        <w:rPr>
          <w:rStyle w:val="StyleUnderline"/>
          <w:highlight w:val="yellow"/>
        </w:rPr>
        <w:t>from the 46 percent</w:t>
      </w:r>
      <w:r w:rsidRPr="003F078C">
        <w:rPr>
          <w:rStyle w:val="StyleUnderline"/>
        </w:rPr>
        <w:t xml:space="preserve"> he won </w:t>
      </w:r>
      <w:r w:rsidRPr="00A379F4">
        <w:rPr>
          <w:rStyle w:val="StyleUnderline"/>
          <w:highlight w:val="yellow"/>
        </w:rPr>
        <w:t>in 2016</w:t>
      </w:r>
      <w:r>
        <w:t xml:space="preserve">. Perhaps even more troubling for Mr. </w:t>
      </w:r>
      <w:r w:rsidRPr="00A379F4">
        <w:rPr>
          <w:rStyle w:val="StyleUnderline"/>
          <w:highlight w:val="yellow"/>
        </w:rPr>
        <w:t>Trump</w:t>
      </w:r>
      <w:r>
        <w:t xml:space="preserve"> is that he </w:t>
      </w:r>
      <w:r w:rsidRPr="00A379F4">
        <w:rPr>
          <w:rStyle w:val="StyleUnderline"/>
          <w:highlight w:val="yellow"/>
        </w:rPr>
        <w:t>has not assembled</w:t>
      </w:r>
      <w:r w:rsidRPr="003F078C">
        <w:rPr>
          <w:rStyle w:val="StyleUnderline"/>
        </w:rPr>
        <w:t xml:space="preserve"> a broad coalition of </w:t>
      </w:r>
      <w:r w:rsidRPr="00A379F4">
        <w:rPr>
          <w:rStyle w:val="StyleUnderline"/>
          <w:highlight w:val="yellow"/>
        </w:rPr>
        <w:t>voters</w:t>
      </w:r>
      <w:r w:rsidRPr="003F078C">
        <w:rPr>
          <w:rStyle w:val="StyleUnderline"/>
        </w:rPr>
        <w:t xml:space="preserve">, which is critical </w:t>
      </w:r>
      <w:r w:rsidRPr="00A379F4">
        <w:rPr>
          <w:rStyle w:val="StyleUnderline"/>
          <w:highlight w:val="yellow"/>
        </w:rPr>
        <w:t>to win</w:t>
      </w:r>
      <w:r w:rsidRPr="003F078C">
        <w:rPr>
          <w:rStyle w:val="StyleUnderline"/>
        </w:rPr>
        <w:t xml:space="preserve">ning </w:t>
      </w:r>
      <w:r w:rsidRPr="00A379F4">
        <w:rPr>
          <w:rStyle w:val="StyleUnderline"/>
          <w:highlight w:val="yellow"/>
        </w:rPr>
        <w:t>battleground states</w:t>
      </w:r>
      <w:r w:rsidRPr="003F078C">
        <w:rPr>
          <w:rStyle w:val="StyleUnderline"/>
        </w:rPr>
        <w:t>.</w:t>
      </w:r>
      <w:r>
        <w:t xml:space="preserve"> While Republicans support him overwhelmingly, </w:t>
      </w:r>
      <w:r w:rsidRPr="00A379F4">
        <w:rPr>
          <w:rStyle w:val="StyleUnderline"/>
          <w:highlight w:val="yellow"/>
        </w:rPr>
        <w:t>he has</w:t>
      </w:r>
      <w:r w:rsidRPr="003F078C">
        <w:rPr>
          <w:rStyle w:val="StyleUnderline"/>
        </w:rPr>
        <w:t xml:space="preserve"> the support of just 29 percent of independents and nonaffiliated voters — </w:t>
      </w:r>
      <w:r w:rsidRPr="00A379F4">
        <w:rPr>
          <w:rStyle w:val="StyleUnderline"/>
          <w:highlight w:val="yellow"/>
        </w:rPr>
        <w:t>18 points behind</w:t>
      </w:r>
      <w:r w:rsidRPr="003F078C">
        <w:rPr>
          <w:rStyle w:val="StyleUnderline"/>
        </w:rPr>
        <w:t xml:space="preserve"> Joseph R. </w:t>
      </w:r>
      <w:r w:rsidRPr="00A379F4">
        <w:rPr>
          <w:rStyle w:val="StyleUnderline"/>
          <w:highlight w:val="yellow"/>
        </w:rPr>
        <w:t>Biden</w:t>
      </w:r>
      <w:r w:rsidRPr="003F078C">
        <w:rPr>
          <w:rStyle w:val="StyleUnderline"/>
        </w:rPr>
        <w:t xml:space="preserve"> Jr., his Democratic opponent</w:t>
      </w:r>
      <w:r>
        <w:t>. Mr. Trump narrowly won independents in 2016, according to exit polls.</w:t>
      </w:r>
    </w:p>
    <w:p w14:paraId="1A07D9CE" w14:textId="77777777" w:rsidR="006E1722" w:rsidRPr="003F078C" w:rsidRDefault="006E1722" w:rsidP="006E1722">
      <w:pPr>
        <w:rPr>
          <w:rStyle w:val="StyleUnderline"/>
        </w:rPr>
      </w:pPr>
      <w:r w:rsidRPr="00A379F4">
        <w:rPr>
          <w:rStyle w:val="Emphasis"/>
          <w:highlight w:val="yellow"/>
        </w:rPr>
        <w:t>Whether</w:t>
      </w:r>
      <w:r w:rsidRPr="003F078C">
        <w:rPr>
          <w:rStyle w:val="Emphasis"/>
        </w:rPr>
        <w:t xml:space="preserve"> Mr. </w:t>
      </w:r>
      <w:r w:rsidRPr="00A379F4">
        <w:rPr>
          <w:rStyle w:val="Emphasis"/>
          <w:highlight w:val="yellow"/>
        </w:rPr>
        <w:t>Trump can</w:t>
      </w:r>
      <w:r w:rsidRPr="003F078C">
        <w:rPr>
          <w:rStyle w:val="Emphasis"/>
        </w:rPr>
        <w:t xml:space="preserve"> still </w:t>
      </w:r>
      <w:r w:rsidRPr="00A379F4">
        <w:rPr>
          <w:rStyle w:val="Emphasis"/>
          <w:highlight w:val="yellow"/>
        </w:rPr>
        <w:t>expand</w:t>
      </w:r>
      <w:r w:rsidRPr="003F078C">
        <w:rPr>
          <w:rStyle w:val="Emphasis"/>
        </w:rPr>
        <w:t xml:space="preserve"> his </w:t>
      </w:r>
      <w:r w:rsidRPr="00A379F4">
        <w:rPr>
          <w:rStyle w:val="Emphasis"/>
          <w:highlight w:val="yellow"/>
        </w:rPr>
        <w:t>support</w:t>
      </w:r>
      <w:r w:rsidRPr="003F078C">
        <w:rPr>
          <w:rStyle w:val="Emphasis"/>
        </w:rPr>
        <w:t xml:space="preserve"> at this point, especially </w:t>
      </w:r>
      <w:r w:rsidRPr="00A379F4">
        <w:rPr>
          <w:rStyle w:val="Emphasis"/>
          <w:highlight w:val="yellow"/>
        </w:rPr>
        <w:t>in</w:t>
      </w:r>
      <w:r w:rsidRPr="003F078C">
        <w:rPr>
          <w:rStyle w:val="Emphasis"/>
        </w:rPr>
        <w:t xml:space="preserve"> the </w:t>
      </w:r>
      <w:r w:rsidRPr="00A379F4">
        <w:rPr>
          <w:rStyle w:val="Emphasis"/>
          <w:highlight w:val="yellow"/>
        </w:rPr>
        <w:t xml:space="preserve">battleground states </w:t>
      </w:r>
      <w:r w:rsidRPr="003A77FB">
        <w:rPr>
          <w:rStyle w:val="Emphasis"/>
        </w:rPr>
        <w:t>that</w:t>
      </w:r>
      <w:r w:rsidRPr="003F078C">
        <w:rPr>
          <w:rStyle w:val="Emphasis"/>
        </w:rPr>
        <w:t xml:space="preserve"> are crucial to his Electoral College calculus, </w:t>
      </w:r>
      <w:r w:rsidRPr="00A379F4">
        <w:rPr>
          <w:rStyle w:val="Emphasis"/>
          <w:highlight w:val="yellow"/>
        </w:rPr>
        <w:t>is an enormous challenge</w:t>
      </w:r>
      <w:r w:rsidRPr="003F078C">
        <w:rPr>
          <w:rStyle w:val="Emphasis"/>
        </w:rPr>
        <w:t xml:space="preserve"> that the president, to date, has shown little interest in meeting. </w:t>
      </w:r>
      <w:r w:rsidRPr="003F078C">
        <w:rPr>
          <w:rStyle w:val="StyleUnderline"/>
        </w:rPr>
        <w:t>Much of the nation</w:t>
      </w:r>
      <w:r>
        <w:t xml:space="preserve"> has recoiled from Mr. Trump’s brash conduct and harsh language in office, and at the same time </w:t>
      </w:r>
      <w:r w:rsidRPr="003F078C">
        <w:rPr>
          <w:rStyle w:val="StyleUnderline"/>
        </w:rPr>
        <w:t xml:space="preserve">has moved to the left on health care, civil rights, same-sex marriage and other issues.  </w:t>
      </w:r>
    </w:p>
    <w:p w14:paraId="3A3B697C" w14:textId="77777777" w:rsidR="006E1722" w:rsidRDefault="006E1722" w:rsidP="006E1722">
      <w:r>
        <w:t xml:space="preserve">“He is losing, and </w:t>
      </w:r>
      <w:r w:rsidRPr="003F078C">
        <w:rPr>
          <w:rStyle w:val="StyleUnderline"/>
        </w:rPr>
        <w:t xml:space="preserve">if </w:t>
      </w:r>
      <w:r w:rsidRPr="00A379F4">
        <w:rPr>
          <w:rStyle w:val="StyleUnderline"/>
          <w:highlight w:val="yellow"/>
        </w:rPr>
        <w:t>he doesn’t change course</w:t>
      </w:r>
      <w:r w:rsidRPr="003F078C">
        <w:rPr>
          <w:rStyle w:val="StyleUnderline"/>
        </w:rPr>
        <w:t xml:space="preserve">, both in terms of the substance of what he is discussing and the way that he approaches the American people, </w:t>
      </w:r>
      <w:r>
        <w:t xml:space="preserve">then </w:t>
      </w:r>
      <w:r w:rsidRPr="00A379F4">
        <w:rPr>
          <w:rStyle w:val="StyleUnderline"/>
          <w:highlight w:val="yellow"/>
        </w:rPr>
        <w:t>he will lose</w:t>
      </w:r>
      <w:r w:rsidRPr="003F078C">
        <w:rPr>
          <w:rStyle w:val="StyleUnderline"/>
        </w:rPr>
        <w:t>,”</w:t>
      </w:r>
      <w:r>
        <w:t xml:space="preserve"> Chris Christie, the former Republican governor of New Jersey and a former close adviser to Mr. Trump, said on Sunday on ABC’s “This Week.”</w:t>
      </w:r>
    </w:p>
    <w:p w14:paraId="144A95FD" w14:textId="77777777" w:rsidR="006E1722" w:rsidRPr="003F078C" w:rsidRDefault="006E1722" w:rsidP="006E1722">
      <w:pPr>
        <w:rPr>
          <w:rStyle w:val="StyleUnderline"/>
        </w:rPr>
      </w:pPr>
      <w:r>
        <w:t xml:space="preserve">The coronavirus pandemic and the nationwide social unrest have all contributed to Mr. Trump’s diminished standing, including among swing voters — </w:t>
      </w:r>
      <w:r w:rsidRPr="00A379F4">
        <w:rPr>
          <w:rStyle w:val="StyleUnderline"/>
          <w:highlight w:val="yellow"/>
        </w:rPr>
        <w:t>only 17 percent of independents</w:t>
      </w:r>
      <w:r w:rsidRPr="003F078C">
        <w:rPr>
          <w:rStyle w:val="StyleUnderline"/>
        </w:rPr>
        <w:t xml:space="preserve"> strongly </w:t>
      </w:r>
      <w:r w:rsidRPr="00A379F4">
        <w:rPr>
          <w:rStyle w:val="StyleUnderline"/>
          <w:highlight w:val="yellow"/>
        </w:rPr>
        <w:t>approve of</w:t>
      </w:r>
      <w:r w:rsidRPr="003F078C">
        <w:rPr>
          <w:rStyle w:val="StyleUnderline"/>
        </w:rPr>
        <w:t xml:space="preserve"> Mr. </w:t>
      </w:r>
      <w:r w:rsidRPr="00A379F4">
        <w:rPr>
          <w:rStyle w:val="StyleUnderline"/>
          <w:highlight w:val="yellow"/>
        </w:rPr>
        <w:t>Trump</w:t>
      </w:r>
      <w:r w:rsidRPr="003F078C">
        <w:rPr>
          <w:rStyle w:val="StyleUnderline"/>
        </w:rPr>
        <w:t>’s job performance, the poll shows.</w:t>
      </w:r>
    </w:p>
    <w:p w14:paraId="0C68B985" w14:textId="77777777" w:rsidR="006E1722" w:rsidRDefault="006E1722" w:rsidP="006E1722">
      <w:r>
        <w:t xml:space="preserve">“It’s not enough to win re-election,” Sara </w:t>
      </w:r>
      <w:proofErr w:type="spellStart"/>
      <w:r>
        <w:t>Fagen</w:t>
      </w:r>
      <w:proofErr w:type="spellEnd"/>
      <w:r>
        <w:t>, who was the White House political director for President George W. Bush, said of tactics focused on turning out the base. “</w:t>
      </w:r>
      <w:r w:rsidRPr="003F078C">
        <w:rPr>
          <w:rStyle w:val="StyleUnderline"/>
        </w:rPr>
        <w:t xml:space="preserve">In this environment, </w:t>
      </w:r>
      <w:r w:rsidRPr="00A379F4">
        <w:rPr>
          <w:rStyle w:val="StyleUnderline"/>
          <w:highlight w:val="yellow"/>
        </w:rPr>
        <w:t>it will be difficult to win</w:t>
      </w:r>
      <w:r w:rsidRPr="003F078C">
        <w:rPr>
          <w:rStyle w:val="StyleUnderline"/>
        </w:rPr>
        <w:t xml:space="preserve"> an election </w:t>
      </w:r>
      <w:r w:rsidRPr="00A379F4">
        <w:rPr>
          <w:rStyle w:val="StyleUnderline"/>
          <w:highlight w:val="yellow"/>
        </w:rPr>
        <w:t>without expanding</w:t>
      </w:r>
      <w:r w:rsidRPr="003F078C">
        <w:rPr>
          <w:rStyle w:val="StyleUnderline"/>
        </w:rPr>
        <w:t xml:space="preserve"> the number of </w:t>
      </w:r>
      <w:r w:rsidRPr="00A379F4">
        <w:rPr>
          <w:rStyle w:val="StyleUnderline"/>
          <w:highlight w:val="yellow"/>
        </w:rPr>
        <w:t>people who support you</w:t>
      </w:r>
      <w:r w:rsidRPr="003F078C">
        <w:rPr>
          <w:rStyle w:val="StyleUnderline"/>
        </w:rPr>
        <w:t>.”</w:t>
      </w:r>
    </w:p>
    <w:p w14:paraId="28A1D60B" w14:textId="77777777" w:rsidR="006E1722" w:rsidRDefault="006E1722" w:rsidP="006E1722">
      <w:r>
        <w:t>Mr. Trump has told advisers and allies that he has to run as himself and that he has defied polling experts before, pointing to 2016. He won the presidency despite losing the popular vote, with narrow wins in three states — Michigan, Wisconsin and Pennsylvania — that gave him an Electoral College victory.</w:t>
      </w:r>
    </w:p>
    <w:p w14:paraId="639D3CB6" w14:textId="77777777" w:rsidR="006E1722" w:rsidRPr="003F078C" w:rsidRDefault="006E1722" w:rsidP="006E1722">
      <w:pPr>
        <w:rPr>
          <w:rStyle w:val="StyleUnderline"/>
        </w:rPr>
      </w:pPr>
      <w:r w:rsidRPr="00A379F4">
        <w:rPr>
          <w:rStyle w:val="StyleUnderline"/>
          <w:highlight w:val="yellow"/>
        </w:rPr>
        <w:t>In that first race he sought to appeal</w:t>
      </w:r>
      <w:r w:rsidRPr="003F078C">
        <w:rPr>
          <w:rStyle w:val="StyleUnderline"/>
        </w:rPr>
        <w:t xml:space="preserve"> primarily to </w:t>
      </w:r>
      <w:r w:rsidRPr="00A379F4">
        <w:rPr>
          <w:rStyle w:val="StyleUnderline"/>
          <w:highlight w:val="yellow"/>
        </w:rPr>
        <w:t>Republican voters, but his</w:t>
      </w:r>
      <w:r w:rsidRPr="003F078C">
        <w:rPr>
          <w:rStyle w:val="StyleUnderline"/>
        </w:rPr>
        <w:t xml:space="preserve"> defiant, outsider </w:t>
      </w:r>
      <w:r w:rsidRPr="00A379F4">
        <w:rPr>
          <w:rStyle w:val="StyleUnderline"/>
          <w:highlight w:val="yellow"/>
        </w:rPr>
        <w:t>message</w:t>
      </w:r>
      <w:r w:rsidRPr="003F078C">
        <w:rPr>
          <w:rStyle w:val="StyleUnderline"/>
        </w:rPr>
        <w:t xml:space="preserve">, with its emphasis on trade and immigration, </w:t>
      </w:r>
      <w:r w:rsidRPr="00A379F4">
        <w:rPr>
          <w:rStyle w:val="StyleUnderline"/>
          <w:highlight w:val="yellow"/>
        </w:rPr>
        <w:t>drew Americans alienated by Washington</w:t>
      </w:r>
      <w:r w:rsidRPr="003F078C">
        <w:rPr>
          <w:rStyle w:val="StyleUnderline"/>
        </w:rPr>
        <w:t>, hungry for a change after eight years of Democratic rule and put off by Hillary Clinton, his Democratic opponent.</w:t>
      </w:r>
    </w:p>
    <w:p w14:paraId="222EEE5B" w14:textId="77777777" w:rsidR="006E1722" w:rsidRDefault="006E1722" w:rsidP="006E1722">
      <w:r>
        <w:t xml:space="preserve">But Mr. </w:t>
      </w:r>
      <w:r w:rsidRPr="003F078C">
        <w:rPr>
          <w:rStyle w:val="StyleUnderline"/>
        </w:rPr>
        <w:t xml:space="preserve">Trump is facing a decidedly different electoral landscape this time around. </w:t>
      </w:r>
      <w:r>
        <w:t xml:space="preserve">The Times/Siena poll found </w:t>
      </w:r>
      <w:r w:rsidRPr="00A379F4">
        <w:rPr>
          <w:rStyle w:val="Emphasis"/>
          <w:highlight w:val="yellow"/>
        </w:rPr>
        <w:t>9 percent of</w:t>
      </w:r>
      <w:r w:rsidRPr="003F078C">
        <w:rPr>
          <w:rStyle w:val="Emphasis"/>
        </w:rPr>
        <w:t xml:space="preserve"> registered </w:t>
      </w:r>
      <w:r w:rsidRPr="00A379F4">
        <w:rPr>
          <w:rStyle w:val="Emphasis"/>
          <w:highlight w:val="yellow"/>
        </w:rPr>
        <w:t>voters</w:t>
      </w:r>
      <w:r w:rsidRPr="003F078C">
        <w:rPr>
          <w:rStyle w:val="Emphasis"/>
        </w:rPr>
        <w:t xml:space="preserve"> were undecided, and presumably </w:t>
      </w:r>
      <w:r w:rsidRPr="00A379F4">
        <w:rPr>
          <w:rStyle w:val="Emphasis"/>
          <w:highlight w:val="yellow"/>
        </w:rPr>
        <w:t xml:space="preserve">fall </w:t>
      </w:r>
      <w:r w:rsidRPr="003A77FB">
        <w:rPr>
          <w:rStyle w:val="Emphasis"/>
        </w:rPr>
        <w:t>into</w:t>
      </w:r>
      <w:r w:rsidRPr="003F078C">
        <w:rPr>
          <w:rStyle w:val="Emphasis"/>
        </w:rPr>
        <w:t xml:space="preserve"> the category of </w:t>
      </w:r>
      <w:r w:rsidRPr="00A379F4">
        <w:rPr>
          <w:rStyle w:val="Emphasis"/>
          <w:highlight w:val="yellow"/>
        </w:rPr>
        <w:t>persuadable</w:t>
      </w:r>
      <w:r w:rsidRPr="003F078C">
        <w:rPr>
          <w:rStyle w:val="Emphasis"/>
        </w:rPr>
        <w:t xml:space="preserve"> voters</w:t>
      </w:r>
      <w:r>
        <w:t xml:space="preserve">. </w:t>
      </w:r>
      <w:r w:rsidRPr="00A379F4">
        <w:rPr>
          <w:rStyle w:val="StyleUnderline"/>
          <w:highlight w:val="yellow"/>
        </w:rPr>
        <w:t>They</w:t>
      </w:r>
      <w:r>
        <w:t xml:space="preserve">, like much of the country, </w:t>
      </w:r>
      <w:r w:rsidRPr="00A379F4">
        <w:rPr>
          <w:rStyle w:val="StyleUnderline"/>
          <w:highlight w:val="yellow"/>
        </w:rPr>
        <w:t>hold unfavorable views of</w:t>
      </w:r>
      <w:r w:rsidRPr="003F078C">
        <w:rPr>
          <w:rStyle w:val="StyleUnderline"/>
        </w:rPr>
        <w:t xml:space="preserve"> Mr. </w:t>
      </w:r>
      <w:r w:rsidRPr="00A379F4">
        <w:rPr>
          <w:rStyle w:val="StyleUnderline"/>
          <w:highlight w:val="yellow"/>
        </w:rPr>
        <w:t>Trump</w:t>
      </w:r>
      <w:r w:rsidRPr="003A77FB">
        <w:rPr>
          <w:rStyle w:val="StyleUnderline"/>
        </w:rPr>
        <w:t>’s</w:t>
      </w:r>
      <w:r w:rsidRPr="003F078C">
        <w:rPr>
          <w:rStyle w:val="StyleUnderline"/>
        </w:rPr>
        <w:t xml:space="preserve"> job performance,</w:t>
      </w:r>
      <w:r>
        <w:t xml:space="preserve"> and particularly his response to the pandemic and to the demonstrations that followed the killing of George Floyd by the Minneapolis police.</w:t>
      </w:r>
    </w:p>
    <w:p w14:paraId="7D7AE389" w14:textId="77777777" w:rsidR="006E1722" w:rsidRPr="003F078C" w:rsidRDefault="006E1722" w:rsidP="006E1722">
      <w:pPr>
        <w:rPr>
          <w:rStyle w:val="StyleUnderline"/>
        </w:rPr>
      </w:pPr>
      <w:r>
        <w:t xml:space="preserve">“I’m not a huge Biden fan. I think he’s a career politician and a member of </w:t>
      </w:r>
      <w:r w:rsidRPr="003F078C">
        <w:t>the donor class,” said John-Crichton McCutcheon, 50, from Miami Beach, who voted for Mr. Trump last time and responded to the Times/Siena poll of voters in battleground states.</w:t>
      </w:r>
      <w:r>
        <w:t xml:space="preserve"> </w:t>
      </w:r>
      <w:r w:rsidRPr="003F078C">
        <w:rPr>
          <w:rStyle w:val="StyleUnderline"/>
        </w:rPr>
        <w:t>“But with Trump, things have gotten so bad, I’m going to have to go with Biden.”</w:t>
      </w:r>
    </w:p>
    <w:p w14:paraId="6E77EDBC" w14:textId="77777777" w:rsidR="006E1722" w:rsidRDefault="006E1722" w:rsidP="006E1722">
      <w:r>
        <w:t>Donna Saylor, 67, a Democrat and a nurse who lives in Pittston, Pa., voted for President Barack Obama in 2012 and for Mr. Trump in 2016. “Unfortunately,” she said of her support for Mr. Trump. She intends to vote for Mr. Biden in November.</w:t>
      </w:r>
    </w:p>
    <w:p w14:paraId="09E845F4" w14:textId="77777777" w:rsidR="006E1722" w:rsidRDefault="006E1722" w:rsidP="006E1722">
      <w:r>
        <w:t>“I’m definitely not happy with Trump,” she said in an interview earlier this month. “Every time he opens his mouth, it causes trouble. He’s not unifying this country as he should be; he’s dividing it.”</w:t>
      </w:r>
    </w:p>
    <w:p w14:paraId="2ED05079" w14:textId="77777777" w:rsidR="006E1722" w:rsidRDefault="006E1722" w:rsidP="006E1722">
      <w:proofErr w:type="spellStart"/>
      <w:r>
        <w:t>ImageMr</w:t>
      </w:r>
      <w:proofErr w:type="spellEnd"/>
      <w:r>
        <w:t>. Trump has the support of just 29 percent of independents and nonaffiliated voters — 18 points behind Joseph R. Biden Jr., the presumptive Democratic nominee.</w:t>
      </w:r>
    </w:p>
    <w:p w14:paraId="08ABF998" w14:textId="77777777" w:rsidR="006E1722" w:rsidRDefault="006E1722" w:rsidP="006E1722">
      <w:r>
        <w:t xml:space="preserve">Mr. Trump has the support of just 29 percent of independents and nonaffiliated voters — 18 points behind Joseph R. Biden Jr., the presumptive Democratic </w:t>
      </w:r>
      <w:proofErr w:type="spellStart"/>
      <w:proofErr w:type="gramStart"/>
      <w:r>
        <w:t>nominee.Credit</w:t>
      </w:r>
      <w:proofErr w:type="spellEnd"/>
      <w:proofErr w:type="gramEnd"/>
      <w:r>
        <w:t>...Erin Schaff/The New York Times</w:t>
      </w:r>
    </w:p>
    <w:p w14:paraId="4892E235" w14:textId="77777777" w:rsidR="006E1722" w:rsidRDefault="006E1722" w:rsidP="006E1722">
      <w:r>
        <w:t xml:space="preserve">Mr. </w:t>
      </w:r>
      <w:r w:rsidRPr="003F078C">
        <w:rPr>
          <w:rStyle w:val="StyleUnderline"/>
        </w:rPr>
        <w:t>Trump has governed and led with a focus on conservatives</w:t>
      </w:r>
      <w:r>
        <w:t xml:space="preserve"> from the day he was inaugurated with a speech warning of “American carnage.”</w:t>
      </w:r>
    </w:p>
    <w:p w14:paraId="45FCE89D" w14:textId="77777777" w:rsidR="006E1722" w:rsidRDefault="006E1722" w:rsidP="006E1722">
      <w:r>
        <w:t>He has followed the promise of his speech with policies that have rallied the right wing to his side: remaking the American judiciary and particularly the Supreme Court, rolling back environmental regulations, cutting taxes and moving the U.S. embassy in Israel to Jerusalem.</w:t>
      </w:r>
    </w:p>
    <w:p w14:paraId="1274B551" w14:textId="77777777" w:rsidR="006E1722" w:rsidRDefault="006E1722" w:rsidP="006E1722">
      <w:r>
        <w:t>Even if he wanted to engage voters beyond his most loyal supporters, he may find he has little latitude to maneuver after defining himself so vividly in public life, particularly in these last months.</w:t>
      </w:r>
    </w:p>
    <w:p w14:paraId="225C9595" w14:textId="77777777" w:rsidR="006E1722" w:rsidRDefault="006E1722" w:rsidP="006E1722">
      <w:r>
        <w:t>Mr. Trump and his advisers have disputed polls showing him struggling, and signaled that in the months ahead they would seek to strip away some of Mr. Biden’s support with attacks on, among other things, his age and mental acuity. That could also raise doubts about the former vice president among the remaining undecided voters.</w:t>
      </w:r>
    </w:p>
    <w:p w14:paraId="54E32E99" w14:textId="77777777" w:rsidR="006E1722" w:rsidRDefault="006E1722" w:rsidP="006E1722">
      <w:r>
        <w:t>And for all their concerns about Mr. Trump’s response to the pandemic and to the demonstrations, these swing voters approve his handling of the economy, suggesting an avenue to victory for Mr. Trump in the fall should economic conditions begin to rebound.</w:t>
      </w:r>
    </w:p>
    <w:p w14:paraId="2A7F89A3" w14:textId="77777777" w:rsidR="006E1722" w:rsidRDefault="006E1722" w:rsidP="006E1722">
      <w:r>
        <w:t xml:space="preserve">“If I had to vote based on the economy — right now — I’m sorry, but it would be Trump,” said Cheryl </w:t>
      </w:r>
      <w:proofErr w:type="spellStart"/>
      <w:r>
        <w:t>VanValkenburg</w:t>
      </w:r>
      <w:proofErr w:type="spellEnd"/>
      <w:r>
        <w:t>, a factory worker who lives in Watertown, Wisc., a Republican suburb. She said she voted for Mr. Trump in 2016.</w:t>
      </w:r>
    </w:p>
    <w:p w14:paraId="79CFF4D3" w14:textId="77777777" w:rsidR="006E1722" w:rsidRDefault="006E1722" w:rsidP="006E1722">
      <w:r>
        <w:t xml:space="preserve">Christina </w:t>
      </w:r>
      <w:proofErr w:type="spellStart"/>
      <w:r>
        <w:t>Stoutenburg</w:t>
      </w:r>
      <w:proofErr w:type="spellEnd"/>
      <w:r>
        <w:t>-Sanchez, 30, who lives in Smiths Creek, Mich., about an hour north of Detroit, said she was unhappy with both Mr. Trump and Mr. Biden. She said she was leaning toward voting for Mr. Biden. “</w:t>
      </w:r>
      <w:r w:rsidRPr="00472D72">
        <w:rPr>
          <w:rStyle w:val="StyleUnderline"/>
        </w:rPr>
        <w:t>But as much as I don’t like Trump, if he rallied and really pulled it together for our country, I could be persuaded,</w:t>
      </w:r>
      <w:r>
        <w:t>” she said.</w:t>
      </w:r>
    </w:p>
    <w:p w14:paraId="39F02ED9" w14:textId="77777777" w:rsidR="006E1722" w:rsidRPr="00472D72" w:rsidRDefault="006E1722" w:rsidP="006E1722">
      <w:pPr>
        <w:rPr>
          <w:rStyle w:val="StyleUnderline"/>
        </w:rPr>
      </w:pPr>
      <w:r>
        <w:t xml:space="preserve">Dan Hazelwood, a Republican strategist, said Mr. Trump had been hurt by his unsteady response to the coronavirus pandemic and to the nationwide demonstrations protesting police brutality and systemic racism. But he </w:t>
      </w:r>
      <w:r w:rsidRPr="00472D72">
        <w:rPr>
          <w:rStyle w:val="StyleUnderline"/>
        </w:rPr>
        <w:t>believes Mr. Trump could still assemble a bloc of voters who would support him over Mr. Biden.</w:t>
      </w:r>
    </w:p>
    <w:p w14:paraId="4E421FC3" w14:textId="77777777" w:rsidR="006E1722" w:rsidRDefault="006E1722" w:rsidP="006E1722">
      <w:r>
        <w:t xml:space="preserve">“Right now, Trump’s coalition needs motivation,” he said. “The economy and the pandemic have sucked the enthusiasm away. </w:t>
      </w:r>
      <w:r w:rsidRPr="003A77FB">
        <w:rPr>
          <w:rStyle w:val="StyleUnderline"/>
        </w:rPr>
        <w:t>At least 50 percent of America has</w:t>
      </w:r>
      <w:r w:rsidRPr="00472D72">
        <w:rPr>
          <w:rStyle w:val="StyleUnderline"/>
        </w:rPr>
        <w:t xml:space="preserve"> deep and serious policy concerns with Biden and the Democrats. A ‘choice’ election between two policy directions is the motivation that Trump’s coalition needs, and it is why Biden is trying to be vanilla.”</w:t>
      </w:r>
    </w:p>
    <w:p w14:paraId="59C94904" w14:textId="77777777" w:rsidR="006E1722" w:rsidRDefault="006E1722" w:rsidP="006E1722">
      <w:r>
        <w:t>Swing voters have been the subject of varying interest by presidential campaigns for nearly half a century. As the nation grew increasingly polarized, their numbers diminished, and some analysts began to suggest that the era of the swing voter had passed, particularly as Mr. Trump appeared to ignore them.</w:t>
      </w:r>
    </w:p>
    <w:p w14:paraId="1A02FBBE" w14:textId="77777777" w:rsidR="006E1722" w:rsidRPr="00472D72" w:rsidRDefault="006E1722" w:rsidP="006E1722">
      <w:pPr>
        <w:rPr>
          <w:rStyle w:val="Emphasis"/>
        </w:rPr>
      </w:pPr>
      <w:r>
        <w:t xml:space="preserve">But his difficulties now leave little doubt that </w:t>
      </w:r>
      <w:r w:rsidRPr="003A77FB">
        <w:rPr>
          <w:rStyle w:val="StyleUnderline"/>
        </w:rPr>
        <w:t>there</w:t>
      </w:r>
      <w:r w:rsidRPr="00472D72">
        <w:rPr>
          <w:rStyle w:val="StyleUnderline"/>
        </w:rPr>
        <w:t xml:space="preserve"> are indeed still many voters up for grabs</w:t>
      </w:r>
      <w:r>
        <w:t xml:space="preserve">, and that the entire nation is not locked in red or blue corners. Mr. Trump won Wisconsin narrowly in 2016, but now trails Mr. Biden there by 11 points, according to the Times poll. Overall, analysts estimate </w:t>
      </w:r>
      <w:r w:rsidRPr="00A379F4">
        <w:rPr>
          <w:rStyle w:val="Emphasis"/>
          <w:highlight w:val="yellow"/>
        </w:rPr>
        <w:t>swing voters make up</w:t>
      </w:r>
      <w:r w:rsidRPr="00472D72">
        <w:rPr>
          <w:rStyle w:val="Emphasis"/>
        </w:rPr>
        <w:t xml:space="preserve"> between 10 </w:t>
      </w:r>
      <w:r w:rsidRPr="00A379F4">
        <w:rPr>
          <w:rStyle w:val="Emphasis"/>
          <w:highlight w:val="yellow"/>
        </w:rPr>
        <w:t>and 15 of the electorate nationally.</w:t>
      </w:r>
    </w:p>
    <w:p w14:paraId="7F8060F7" w14:textId="77777777" w:rsidR="006E1722" w:rsidRPr="00472D72" w:rsidRDefault="006E1722" w:rsidP="006E1722">
      <w:pPr>
        <w:rPr>
          <w:rStyle w:val="StyleUnderline"/>
        </w:rPr>
      </w:pPr>
      <w:r w:rsidRPr="00472D72">
        <w:rPr>
          <w:rStyle w:val="StyleUnderline"/>
        </w:rPr>
        <w:t xml:space="preserve">“If you want to win, </w:t>
      </w:r>
      <w:r w:rsidRPr="00A379F4">
        <w:rPr>
          <w:rStyle w:val="StyleUnderline"/>
          <w:highlight w:val="yellow"/>
        </w:rPr>
        <w:t>you have to get</w:t>
      </w:r>
      <w:r w:rsidRPr="00472D72">
        <w:rPr>
          <w:rStyle w:val="StyleUnderline"/>
        </w:rPr>
        <w:t xml:space="preserve"> a significant percentage of the </w:t>
      </w:r>
      <w:r w:rsidRPr="00A379F4">
        <w:rPr>
          <w:rStyle w:val="StyleUnderline"/>
          <w:highlight w:val="yellow"/>
        </w:rPr>
        <w:t>swing voters</w:t>
      </w:r>
      <w:r w:rsidRPr="00472D72">
        <w:rPr>
          <w:rStyle w:val="StyleUnderline"/>
        </w:rPr>
        <w:t>,”</w:t>
      </w:r>
      <w:r>
        <w:t xml:space="preserve"> said William G. Mayer, a professor of political science at Northeastern University who has written extensively about swing voters. “I know Republicans who think that </w:t>
      </w:r>
      <w:r w:rsidRPr="00A379F4">
        <w:rPr>
          <w:rStyle w:val="StyleUnderline"/>
          <w:highlight w:val="yellow"/>
        </w:rPr>
        <w:t>Trump is</w:t>
      </w:r>
      <w:r>
        <w:t xml:space="preserve"> somehow incredibly savvy politically and knows just what he’s doing. I strongly disagree. I think he’s </w:t>
      </w:r>
      <w:r w:rsidRPr="00A379F4">
        <w:rPr>
          <w:rStyle w:val="StyleUnderline"/>
          <w:highlight w:val="yellow"/>
        </w:rPr>
        <w:t>needlessly alienating</w:t>
      </w:r>
      <w:r w:rsidRPr="00472D72">
        <w:rPr>
          <w:rStyle w:val="StyleUnderline"/>
        </w:rPr>
        <w:t xml:space="preserve"> a whole lot of </w:t>
      </w:r>
      <w:r w:rsidRPr="00A379F4">
        <w:rPr>
          <w:rStyle w:val="StyleUnderline"/>
          <w:highlight w:val="yellow"/>
        </w:rPr>
        <w:t>people who</w:t>
      </w:r>
      <w:r w:rsidRPr="00472D72">
        <w:rPr>
          <w:rStyle w:val="StyleUnderline"/>
        </w:rPr>
        <w:t xml:space="preserve"> might otherwise be inclined to </w:t>
      </w:r>
      <w:r w:rsidRPr="00A379F4">
        <w:rPr>
          <w:rStyle w:val="StyleUnderline"/>
          <w:highlight w:val="yellow"/>
        </w:rPr>
        <w:t>vote for him.”</w:t>
      </w:r>
    </w:p>
    <w:p w14:paraId="69B0E229" w14:textId="77777777" w:rsidR="006E1722" w:rsidRPr="002623CE" w:rsidRDefault="006E1722" w:rsidP="00D46F11">
      <w:pPr>
        <w:rPr>
          <w:rStyle w:val="StyleUnderline"/>
        </w:rPr>
      </w:pPr>
    </w:p>
    <w:p w14:paraId="61FBA99E" w14:textId="5F751C4F" w:rsidR="008322A4" w:rsidRDefault="008322A4" w:rsidP="008322A4">
      <w:pPr>
        <w:pStyle w:val="Heading3"/>
      </w:pPr>
      <w:r>
        <w:t xml:space="preserve">A2: “Primary Model” / </w:t>
      </w:r>
      <w:proofErr w:type="spellStart"/>
      <w:r>
        <w:t>Norpoth</w:t>
      </w:r>
      <w:proofErr w:type="spellEnd"/>
    </w:p>
    <w:p w14:paraId="2ACBFD22" w14:textId="6E174044" w:rsidR="008322A4" w:rsidRDefault="008322A4" w:rsidP="008322A4"/>
    <w:p w14:paraId="0D096AB1" w14:textId="6E527CAB" w:rsidR="00E229AD" w:rsidRDefault="00E229AD" w:rsidP="00E229AD">
      <w:pPr>
        <w:pStyle w:val="Heading4"/>
      </w:pPr>
      <w:proofErr w:type="spellStart"/>
      <w:r>
        <w:t>Norpoth</w:t>
      </w:r>
      <w:proofErr w:type="spellEnd"/>
      <w:r>
        <w:t xml:space="preserve"> model is terrible --- prefer ours</w:t>
      </w:r>
    </w:p>
    <w:p w14:paraId="04B4C5B7" w14:textId="3651758C" w:rsidR="00730CA7" w:rsidRDefault="00E229AD" w:rsidP="008322A4">
      <w:r w:rsidRPr="00E229AD">
        <w:rPr>
          <w:rStyle w:val="Style13ptBold"/>
        </w:rPr>
        <w:t>Smith July 13th</w:t>
      </w:r>
      <w:r>
        <w:t xml:space="preserve"> --- </w:t>
      </w:r>
      <w:r w:rsidR="00730CA7">
        <w:t xml:space="preserve">Gary N. Smith is the Fletcher Jones Professor of Economics at Pomona College. His research on financial markets statistical reasoning, and artificial intelligence, often involves stock market anomalies, statistical fallacies, and the misuse of data have been widely cited, </w:t>
      </w:r>
      <w:r>
        <w:t xml:space="preserve">J”ELECTION MODELS: PREDICTING THE PAST IS EASY — AND USELESS”, JULY 13, 2020, </w:t>
      </w:r>
      <w:hyperlink r:id="rId16" w:history="1">
        <w:r w:rsidRPr="0027519B">
          <w:rPr>
            <w:rStyle w:val="Hyperlink"/>
          </w:rPr>
          <w:t>https://mindmatters.ai/2020/07/election-models-predicting-the-past-is-easy-and-useless/</w:t>
        </w:r>
      </w:hyperlink>
      <w:r>
        <w:t xml:space="preserve"> (BJN) </w:t>
      </w:r>
    </w:p>
    <w:p w14:paraId="0DEE211E" w14:textId="77777777" w:rsidR="00730CA7" w:rsidRDefault="00730CA7" w:rsidP="008322A4">
      <w:pPr>
        <w:rPr>
          <w:rStyle w:val="Emphasis"/>
        </w:rPr>
      </w:pPr>
      <w:r w:rsidRPr="00082792">
        <w:rPr>
          <w:rStyle w:val="StyleUnderline"/>
        </w:rPr>
        <w:t>A</w:t>
      </w:r>
      <w:r w:rsidRPr="00730CA7">
        <w:rPr>
          <w:sz w:val="16"/>
        </w:rPr>
        <w:t xml:space="preserve">nother </w:t>
      </w:r>
      <w:r w:rsidRPr="00082792">
        <w:rPr>
          <w:rStyle w:val="StyleUnderline"/>
          <w:highlight w:val="yellow"/>
        </w:rPr>
        <w:t>model that has been in the news</w:t>
      </w:r>
      <w:r w:rsidRPr="00730CA7">
        <w:rPr>
          <w:sz w:val="16"/>
        </w:rPr>
        <w:t xml:space="preserve"> recently says </w:t>
      </w:r>
      <w:r w:rsidRPr="00730CA7">
        <w:rPr>
          <w:rStyle w:val="StyleUnderline"/>
        </w:rPr>
        <w:t xml:space="preserve">that </w:t>
      </w:r>
      <w:r w:rsidRPr="00082792">
        <w:rPr>
          <w:rStyle w:val="StyleUnderline"/>
          <w:highlight w:val="yellow"/>
        </w:rPr>
        <w:t>Trump has a 91</w:t>
      </w:r>
      <w:r w:rsidRPr="00730CA7">
        <w:rPr>
          <w:sz w:val="16"/>
        </w:rPr>
        <w:t xml:space="preserve">–95 </w:t>
      </w:r>
      <w:r w:rsidRPr="00082792">
        <w:rPr>
          <w:rStyle w:val="StyleUnderline"/>
          <w:highlight w:val="yellow"/>
        </w:rPr>
        <w:t>percent chance</w:t>
      </w:r>
      <w:r w:rsidRPr="00730CA7">
        <w:rPr>
          <w:rStyle w:val="StyleUnderline"/>
        </w:rPr>
        <w:t xml:space="preserve"> of winning</w:t>
      </w:r>
      <w:r w:rsidRPr="00730CA7">
        <w:rPr>
          <w:sz w:val="16"/>
        </w:rPr>
        <w:t xml:space="preserve"> re-election and will most likely win 362 electoral votes to Biden’s 176 votes. This model, </w:t>
      </w:r>
      <w:r w:rsidRPr="00082792">
        <w:rPr>
          <w:rStyle w:val="StyleUnderline"/>
          <w:highlight w:val="yellow"/>
        </w:rPr>
        <w:t>constructed by</w:t>
      </w:r>
      <w:r w:rsidRPr="00730CA7">
        <w:rPr>
          <w:rStyle w:val="StyleUnderline"/>
        </w:rPr>
        <w:t xml:space="preserve"> </w:t>
      </w:r>
      <w:r w:rsidRPr="00730CA7">
        <w:rPr>
          <w:sz w:val="16"/>
        </w:rPr>
        <w:t xml:space="preserve">Helmut </w:t>
      </w:r>
      <w:proofErr w:type="spellStart"/>
      <w:r w:rsidRPr="00082792">
        <w:rPr>
          <w:rStyle w:val="StyleUnderline"/>
        </w:rPr>
        <w:t>Norpoth</w:t>
      </w:r>
      <w:proofErr w:type="spellEnd"/>
      <w:r w:rsidRPr="00730CA7">
        <w:rPr>
          <w:sz w:val="16"/>
        </w:rPr>
        <w:t xml:space="preserve">, a political science professor at Stony Brook University, </w:t>
      </w:r>
      <w:r w:rsidRPr="00082792">
        <w:rPr>
          <w:rStyle w:val="StyleUnderline"/>
          <w:highlight w:val="yellow"/>
        </w:rPr>
        <w:t>is based on three flexible variables</w:t>
      </w:r>
      <w:r w:rsidRPr="00730CA7">
        <w:rPr>
          <w:sz w:val="16"/>
        </w:rPr>
        <w:t xml:space="preserve">: a </w:t>
      </w:r>
      <w:r w:rsidRPr="00730CA7">
        <w:rPr>
          <w:rStyle w:val="StyleUnderline"/>
        </w:rPr>
        <w:t>presidential voting cycle, long-term trends in partisanship, and performance in the primaries. For elections prior to</w:t>
      </w:r>
      <w:r w:rsidRPr="00730CA7">
        <w:rPr>
          <w:sz w:val="16"/>
        </w:rPr>
        <w:t xml:space="preserve"> </w:t>
      </w:r>
      <w:r w:rsidRPr="00730CA7">
        <w:rPr>
          <w:rStyle w:val="StyleUnderline"/>
        </w:rPr>
        <w:t>1952, the</w:t>
      </w:r>
      <w:r w:rsidRPr="00730CA7">
        <w:rPr>
          <w:sz w:val="16"/>
        </w:rPr>
        <w:t xml:space="preserve"> primaries </w:t>
      </w:r>
      <w:r w:rsidRPr="00730CA7">
        <w:rPr>
          <w:rStyle w:val="StyleUnderline"/>
        </w:rPr>
        <w:t>variable incorporates all</w:t>
      </w:r>
      <w:r w:rsidRPr="00730CA7">
        <w:rPr>
          <w:sz w:val="16"/>
        </w:rPr>
        <w:t xml:space="preserve"> presidential </w:t>
      </w:r>
      <w:r w:rsidRPr="00730CA7">
        <w:rPr>
          <w:rStyle w:val="StyleUnderline"/>
        </w:rPr>
        <w:t>primaries; for the 1952–2004 elections</w:t>
      </w:r>
      <w:r w:rsidRPr="00730CA7">
        <w:rPr>
          <w:sz w:val="16"/>
        </w:rPr>
        <w:t xml:space="preserve">, </w:t>
      </w:r>
      <w:r w:rsidRPr="00730CA7">
        <w:rPr>
          <w:rStyle w:val="StyleUnderline"/>
        </w:rPr>
        <w:t>only</w:t>
      </w:r>
      <w:r w:rsidRPr="00730CA7">
        <w:rPr>
          <w:sz w:val="16"/>
        </w:rPr>
        <w:t xml:space="preserve"> the </w:t>
      </w:r>
      <w:r w:rsidRPr="00730CA7">
        <w:rPr>
          <w:rStyle w:val="StyleUnderline"/>
        </w:rPr>
        <w:t>New Hampshire</w:t>
      </w:r>
      <w:r w:rsidRPr="00730CA7">
        <w:rPr>
          <w:sz w:val="16"/>
        </w:rPr>
        <w:t xml:space="preserve"> primary is used; </w:t>
      </w:r>
      <w:r w:rsidRPr="00730CA7">
        <w:rPr>
          <w:rStyle w:val="StyleUnderline"/>
        </w:rPr>
        <w:t>and for</w:t>
      </w:r>
      <w:r w:rsidRPr="00730CA7">
        <w:rPr>
          <w:sz w:val="16"/>
        </w:rPr>
        <w:t xml:space="preserve"> the </w:t>
      </w:r>
      <w:r w:rsidRPr="00730CA7">
        <w:rPr>
          <w:rStyle w:val="StyleUnderline"/>
        </w:rPr>
        <w:t>2008, 2012, and 2016 elections, the New Hampshire and South Carolina primaries are used.</w:t>
      </w:r>
      <w:r w:rsidRPr="00730CA7">
        <w:rPr>
          <w:sz w:val="16"/>
        </w:rPr>
        <w:t xml:space="preserve"> </w:t>
      </w:r>
      <w:proofErr w:type="spellStart"/>
      <w:r w:rsidRPr="00082792">
        <w:rPr>
          <w:rStyle w:val="StyleUnderline"/>
          <w:highlight w:val="yellow"/>
        </w:rPr>
        <w:t>Norpoth</w:t>
      </w:r>
      <w:proofErr w:type="spellEnd"/>
      <w:r w:rsidRPr="00082792">
        <w:rPr>
          <w:rStyle w:val="StyleUnderline"/>
          <w:highlight w:val="yellow"/>
        </w:rPr>
        <w:t xml:space="preserve"> seems</w:t>
      </w:r>
      <w:r w:rsidRPr="00082792">
        <w:rPr>
          <w:sz w:val="16"/>
          <w:highlight w:val="yellow"/>
        </w:rPr>
        <w:t xml:space="preserve"> </w:t>
      </w:r>
      <w:r w:rsidRPr="00082792">
        <w:rPr>
          <w:rStyle w:val="Emphasis"/>
          <w:highlight w:val="yellow"/>
        </w:rPr>
        <w:t>blissfully unaware</w:t>
      </w:r>
      <w:r w:rsidRPr="00082792">
        <w:rPr>
          <w:sz w:val="16"/>
          <w:highlight w:val="yellow"/>
        </w:rPr>
        <w:t xml:space="preserve"> </w:t>
      </w:r>
      <w:r w:rsidRPr="00082792">
        <w:rPr>
          <w:rStyle w:val="StyleUnderline"/>
          <w:highlight w:val="yellow"/>
        </w:rPr>
        <w:t xml:space="preserve">of the dangers of </w:t>
      </w:r>
      <w:r w:rsidRPr="00082792">
        <w:rPr>
          <w:rStyle w:val="Emphasis"/>
          <w:highlight w:val="yellow"/>
        </w:rPr>
        <w:t>tweaking models to fit past data.</w:t>
      </w:r>
      <w:r w:rsidRPr="00082792">
        <w:rPr>
          <w:sz w:val="16"/>
          <w:highlight w:val="yellow"/>
        </w:rPr>
        <w:t xml:space="preserve"> </w:t>
      </w:r>
      <w:r w:rsidRPr="00082792">
        <w:rPr>
          <w:rStyle w:val="StyleUnderline"/>
          <w:highlight w:val="yellow"/>
        </w:rPr>
        <w:t xml:space="preserve">We can anticipate </w:t>
      </w:r>
      <w:r w:rsidRPr="00082792">
        <w:rPr>
          <w:rStyle w:val="Emphasis"/>
          <w:highlight w:val="yellow"/>
        </w:rPr>
        <w:t>more tweaking after</w:t>
      </w:r>
      <w:r w:rsidRPr="00730CA7">
        <w:rPr>
          <w:rStyle w:val="Emphasis"/>
        </w:rPr>
        <w:t xml:space="preserve"> the </w:t>
      </w:r>
      <w:r w:rsidRPr="00082792">
        <w:rPr>
          <w:rStyle w:val="Emphasis"/>
          <w:highlight w:val="yellow"/>
        </w:rPr>
        <w:t>2020</w:t>
      </w:r>
      <w:r w:rsidRPr="00730CA7">
        <w:rPr>
          <w:rStyle w:val="Emphasis"/>
        </w:rPr>
        <w:t xml:space="preserve"> election.</w:t>
      </w:r>
    </w:p>
    <w:p w14:paraId="4462B5F5" w14:textId="36FC73AA" w:rsidR="00730CA7" w:rsidRPr="00730CA7" w:rsidRDefault="00730CA7" w:rsidP="008322A4">
      <w:pPr>
        <w:rPr>
          <w:sz w:val="16"/>
        </w:rPr>
      </w:pPr>
      <w:r w:rsidRPr="00082792">
        <w:rPr>
          <w:rStyle w:val="StyleUnderline"/>
          <w:highlight w:val="yellow"/>
        </w:rPr>
        <w:t>Not all</w:t>
      </w:r>
      <w:r w:rsidRPr="00730CA7">
        <w:rPr>
          <w:rStyle w:val="StyleUnderline"/>
        </w:rPr>
        <w:t xml:space="preserve"> presidential election </w:t>
      </w:r>
      <w:r w:rsidRPr="00082792">
        <w:rPr>
          <w:rStyle w:val="StyleUnderline"/>
          <w:highlight w:val="yellow"/>
        </w:rPr>
        <w:t xml:space="preserve">models are </w:t>
      </w:r>
      <w:r w:rsidRPr="00082792">
        <w:rPr>
          <w:rStyle w:val="Emphasis"/>
          <w:highlight w:val="yellow"/>
        </w:rPr>
        <w:t>overfit and data mined</w:t>
      </w:r>
      <w:r w:rsidRPr="00730CA7">
        <w:rPr>
          <w:rStyle w:val="StyleUnderline"/>
        </w:rPr>
        <w:t>.</w:t>
      </w:r>
      <w:r w:rsidRPr="00730CA7">
        <w:rPr>
          <w:sz w:val="16"/>
        </w:rPr>
        <w:t xml:space="preserve"> For example, </w:t>
      </w:r>
      <w:r w:rsidRPr="00082792">
        <w:rPr>
          <w:rStyle w:val="StyleUnderline"/>
          <w:highlight w:val="yellow"/>
        </w:rPr>
        <w:t>The Economist</w:t>
      </w:r>
      <w:r w:rsidRPr="00730CA7">
        <w:rPr>
          <w:rStyle w:val="StyleUnderline"/>
        </w:rPr>
        <w:t xml:space="preserve"> has constructed a model </w:t>
      </w:r>
      <w:r w:rsidRPr="00082792">
        <w:rPr>
          <w:rStyle w:val="StyleUnderline"/>
          <w:highlight w:val="yellow"/>
        </w:rPr>
        <w:t>with the help of</w:t>
      </w:r>
      <w:r w:rsidRPr="00730CA7">
        <w:rPr>
          <w:rStyle w:val="StyleUnderline"/>
        </w:rPr>
        <w:t xml:space="preserve"> </w:t>
      </w:r>
      <w:r w:rsidRPr="00730CA7">
        <w:rPr>
          <w:sz w:val="16"/>
        </w:rPr>
        <w:t xml:space="preserve">Andrew </w:t>
      </w:r>
      <w:r w:rsidRPr="00082792">
        <w:rPr>
          <w:rStyle w:val="StyleUnderline"/>
        </w:rPr>
        <w:t xml:space="preserve">Gelman, </w:t>
      </w:r>
      <w:r w:rsidRPr="00082792">
        <w:rPr>
          <w:rStyle w:val="StyleUnderline"/>
          <w:highlight w:val="yellow"/>
        </w:rPr>
        <w:t>a professor of statistics and political science</w:t>
      </w:r>
      <w:r w:rsidRPr="00730CA7">
        <w:rPr>
          <w:sz w:val="16"/>
        </w:rPr>
        <w:t xml:space="preserve"> and director of the Applied Statistics Center at Columbia University, </w:t>
      </w:r>
      <w:r w:rsidRPr="00082792">
        <w:rPr>
          <w:rStyle w:val="StyleUnderline"/>
          <w:highlight w:val="yellow"/>
        </w:rPr>
        <w:t>and</w:t>
      </w:r>
      <w:r w:rsidRPr="00730CA7">
        <w:rPr>
          <w:rStyle w:val="StyleUnderline"/>
        </w:rPr>
        <w:t xml:space="preserve"> Merlin </w:t>
      </w:r>
      <w:proofErr w:type="spellStart"/>
      <w:r w:rsidRPr="00730CA7">
        <w:rPr>
          <w:rStyle w:val="StyleUnderline"/>
        </w:rPr>
        <w:t>Heidemanns</w:t>
      </w:r>
      <w:proofErr w:type="spellEnd"/>
      <w:r w:rsidRPr="00730CA7">
        <w:rPr>
          <w:rStyle w:val="StyleUnderline"/>
        </w:rPr>
        <w:t xml:space="preserve">, </w:t>
      </w:r>
      <w:r w:rsidRPr="00082792">
        <w:rPr>
          <w:rStyle w:val="StyleUnderline"/>
          <w:highlight w:val="yellow"/>
        </w:rPr>
        <w:t>a</w:t>
      </w:r>
      <w:r w:rsidRPr="00730CA7">
        <w:rPr>
          <w:rStyle w:val="StyleUnderline"/>
        </w:rPr>
        <w:t xml:space="preserve"> Columbia </w:t>
      </w:r>
      <w:r w:rsidRPr="00082792">
        <w:rPr>
          <w:rStyle w:val="StyleUnderline"/>
          <w:highlight w:val="yellow"/>
        </w:rPr>
        <w:t>PhD student</w:t>
      </w:r>
      <w:r w:rsidRPr="00730CA7">
        <w:rPr>
          <w:rStyle w:val="StyleUnderline"/>
        </w:rPr>
        <w:t>. Gelman is a prominent critic of sloppy statistics</w:t>
      </w:r>
      <w:r w:rsidRPr="00730CA7">
        <w:rPr>
          <w:sz w:val="16"/>
        </w:rPr>
        <w:t>, including what he calls “the garden of forking paths.”</w:t>
      </w:r>
    </w:p>
    <w:p w14:paraId="5E7F607D" w14:textId="77777777" w:rsidR="00730CA7" w:rsidRPr="00730CA7" w:rsidRDefault="00730CA7" w:rsidP="008322A4">
      <w:pPr>
        <w:rPr>
          <w:sz w:val="14"/>
          <w:szCs w:val="14"/>
        </w:rPr>
      </w:pPr>
      <w:r w:rsidRPr="00730CA7">
        <w:rPr>
          <w:sz w:val="14"/>
          <w:szCs w:val="14"/>
        </w:rPr>
        <w:t>If you wander through a garden making random choices every time you come to a fork in the road, your final destination will seem almost magical. What are the chances that you would come to this very spot? Yet you had to end up somewhere. If a model that correctly predicted your path had been specified before you started your walk, that would have been amazing. However, identifying your path after you finished your walk is distinctly not amazing.</w:t>
      </w:r>
    </w:p>
    <w:p w14:paraId="542A9235" w14:textId="6D858BF4" w:rsidR="00730CA7" w:rsidRDefault="00730CA7" w:rsidP="008322A4">
      <w:pPr>
        <w:rPr>
          <w:rStyle w:val="StyleUnderline"/>
        </w:rPr>
      </w:pPr>
      <w:r w:rsidRPr="00730CA7">
        <w:rPr>
          <w:rStyle w:val="StyleUnderline"/>
        </w:rPr>
        <w:t xml:space="preserve">The Economist model </w:t>
      </w:r>
      <w:r w:rsidRPr="00082792">
        <w:rPr>
          <w:rStyle w:val="StyleUnderline"/>
          <w:highlight w:val="yellow"/>
        </w:rPr>
        <w:t xml:space="preserve">is based on </w:t>
      </w:r>
      <w:r w:rsidRPr="00082792">
        <w:rPr>
          <w:rStyle w:val="Emphasis"/>
          <w:highlight w:val="yellow"/>
        </w:rPr>
        <w:t>sound theory</w:t>
      </w:r>
      <w:r w:rsidRPr="00082792">
        <w:rPr>
          <w:sz w:val="16"/>
          <w:highlight w:val="yellow"/>
        </w:rPr>
        <w:t xml:space="preserve">, </w:t>
      </w:r>
      <w:r w:rsidRPr="00082792">
        <w:rPr>
          <w:rStyle w:val="StyleUnderline"/>
          <w:highlight w:val="yellow"/>
        </w:rPr>
        <w:t>specifies the variables used, shows the source code</w:t>
      </w:r>
      <w:r w:rsidRPr="00730CA7">
        <w:rPr>
          <w:rStyle w:val="StyleUnderline"/>
        </w:rPr>
        <w:t xml:space="preserve"> used to make the calculations, and updates the predictions daily. </w:t>
      </w:r>
      <w:r w:rsidRPr="00082792">
        <w:rPr>
          <w:rStyle w:val="StyleUnderline"/>
          <w:highlight w:val="yellow"/>
        </w:rPr>
        <w:t>It</w:t>
      </w:r>
      <w:r w:rsidRPr="00730CA7">
        <w:rPr>
          <w:rStyle w:val="StyleUnderline"/>
        </w:rPr>
        <w:t xml:space="preserve"> currently </w:t>
      </w:r>
      <w:r w:rsidRPr="00082792">
        <w:rPr>
          <w:rStyle w:val="StyleUnderline"/>
          <w:highlight w:val="yellow"/>
        </w:rPr>
        <w:t>gives Biden</w:t>
      </w:r>
      <w:r w:rsidRPr="00730CA7">
        <w:rPr>
          <w:sz w:val="16"/>
        </w:rPr>
        <w:t xml:space="preserve"> a 99% chance of winning the popular vote and </w:t>
      </w:r>
      <w:r w:rsidRPr="00082792">
        <w:rPr>
          <w:rStyle w:val="StyleUnderline"/>
          <w:highlight w:val="yellow"/>
        </w:rPr>
        <w:t>a 91%</w:t>
      </w:r>
      <w:r w:rsidRPr="00730CA7">
        <w:rPr>
          <w:rStyle w:val="StyleUnderline"/>
        </w:rPr>
        <w:t xml:space="preserve"> chance of winning the electoral vote.</w:t>
      </w:r>
    </w:p>
    <w:p w14:paraId="3756F5C5" w14:textId="77777777" w:rsidR="00E229AD" w:rsidRPr="00730CA7" w:rsidRDefault="00E229AD" w:rsidP="008322A4">
      <w:pPr>
        <w:rPr>
          <w:rStyle w:val="StyleUnderline"/>
        </w:rPr>
      </w:pPr>
    </w:p>
    <w:p w14:paraId="62524BF2" w14:textId="77777777" w:rsidR="00D46F11" w:rsidRPr="00D46F11" w:rsidRDefault="00D46F11" w:rsidP="00D46F11"/>
    <w:p w14:paraId="1E27E1FD" w14:textId="14741F3D" w:rsidR="00D46F11" w:rsidRDefault="00E229AD" w:rsidP="00E229AD">
      <w:pPr>
        <w:pStyle w:val="Heading3"/>
      </w:pPr>
      <w:r>
        <w:t>A2: U overwhelms</w:t>
      </w:r>
    </w:p>
    <w:p w14:paraId="45DF2008" w14:textId="6BC8D178" w:rsidR="00E229AD" w:rsidRDefault="00E229AD" w:rsidP="00E229AD"/>
    <w:p w14:paraId="1218D65E" w14:textId="2C3876B1" w:rsidR="00E229AD" w:rsidRDefault="00E229AD" w:rsidP="00E229AD">
      <w:pPr>
        <w:pStyle w:val="Heading4"/>
      </w:pPr>
      <w:r>
        <w:t>Biden will win now --- but still time for Trump</w:t>
      </w:r>
    </w:p>
    <w:p w14:paraId="3ACF42B8" w14:textId="77777777" w:rsidR="006E1722" w:rsidRPr="007529C5" w:rsidRDefault="006E1722" w:rsidP="006E1722">
      <w:r w:rsidRPr="007529C5">
        <w:rPr>
          <w:rStyle w:val="Style13ptBold"/>
        </w:rPr>
        <w:t xml:space="preserve">Cohn </w:t>
      </w:r>
      <w:r>
        <w:rPr>
          <w:rStyle w:val="Style13ptBold"/>
        </w:rPr>
        <w:t>7/16</w:t>
      </w:r>
      <w:r w:rsidRPr="007529C5">
        <w:t xml:space="preserve"> — Nate Cohn, a domestic correspondent for The Upshot at The New York Times</w:t>
      </w:r>
      <w:r>
        <w:t>,</w:t>
      </w:r>
      <w:r w:rsidRPr="007529C5">
        <w:t xml:space="preserve"> covers elections, polling and demographics</w:t>
      </w:r>
      <w:r>
        <w:t>, 2020 (“</w:t>
      </w:r>
      <w:r w:rsidRPr="007529C5">
        <w:t>Even if the Polls Are Really Off, Trump Is Still in Trouble</w:t>
      </w:r>
      <w:r>
        <w:t xml:space="preserve">,” </w:t>
      </w:r>
      <w:r>
        <w:rPr>
          <w:i/>
          <w:iCs/>
        </w:rPr>
        <w:t xml:space="preserve">The New York Times, </w:t>
      </w:r>
      <w:r>
        <w:t>July 16</w:t>
      </w:r>
      <w:r w:rsidRPr="00472D72">
        <w:rPr>
          <w:vertAlign w:val="superscript"/>
        </w:rPr>
        <w:t>th</w:t>
      </w:r>
      <w:r>
        <w:t xml:space="preserve">, Available Online at </w:t>
      </w:r>
      <w:hyperlink r:id="rId17" w:history="1">
        <w:r w:rsidRPr="003B37E7">
          <w:rPr>
            <w:rStyle w:val="Hyperlink"/>
          </w:rPr>
          <w:t>https://www.nytimes.com/2020/07/16/upshot/polls-biden-trump-how-accurate.html</w:t>
        </w:r>
      </w:hyperlink>
      <w:r>
        <w:t xml:space="preserve">, Accessed 07-18-2020) </w:t>
      </w:r>
    </w:p>
    <w:p w14:paraId="3C3F5334" w14:textId="77777777" w:rsidR="006E1722" w:rsidRPr="00992BCE" w:rsidRDefault="006E1722" w:rsidP="006E1722">
      <w:pPr>
        <w:rPr>
          <w:rStyle w:val="StyleUnderline"/>
        </w:rPr>
      </w:pPr>
      <w:r w:rsidRPr="006E1722">
        <w:rPr>
          <w:sz w:val="16"/>
        </w:rPr>
        <w:t xml:space="preserve">With Joe Biden claiming almost a double-digit lead in national polls, one question still seems to loom over the race: </w:t>
      </w:r>
      <w:r w:rsidRPr="00992BCE">
        <w:rPr>
          <w:rStyle w:val="StyleUnderline"/>
        </w:rPr>
        <w:t>Can we trust the polls after 2016?</w:t>
      </w:r>
    </w:p>
    <w:p w14:paraId="6467BADE" w14:textId="77777777" w:rsidR="006E1722" w:rsidRPr="00992BCE" w:rsidRDefault="006E1722" w:rsidP="006E1722">
      <w:pPr>
        <w:rPr>
          <w:rStyle w:val="StyleUnderline"/>
        </w:rPr>
      </w:pPr>
      <w:r w:rsidRPr="006E1722">
        <w:rPr>
          <w:sz w:val="16"/>
        </w:rPr>
        <w:t xml:space="preserve">It’s a good question. But </w:t>
      </w:r>
      <w:r w:rsidRPr="00992BCE">
        <w:rPr>
          <w:rStyle w:val="StyleUnderline"/>
        </w:rPr>
        <w:t xml:space="preserve">for now, it’s not as important as you might guess. </w:t>
      </w:r>
      <w:r w:rsidRPr="00A379F4">
        <w:rPr>
          <w:rStyle w:val="StyleUnderline"/>
          <w:highlight w:val="yellow"/>
        </w:rPr>
        <w:t>If the election were</w:t>
      </w:r>
      <w:r w:rsidRPr="00992BCE">
        <w:rPr>
          <w:rStyle w:val="StyleUnderline"/>
        </w:rPr>
        <w:t xml:space="preserve"> held </w:t>
      </w:r>
      <w:r w:rsidRPr="00A379F4">
        <w:rPr>
          <w:rStyle w:val="StyleUnderline"/>
          <w:highlight w:val="yellow"/>
        </w:rPr>
        <w:t>today</w:t>
      </w:r>
      <w:r w:rsidRPr="00992BCE">
        <w:rPr>
          <w:rStyle w:val="StyleUnderline"/>
        </w:rPr>
        <w:t xml:space="preserve">, Mr. </w:t>
      </w:r>
      <w:r w:rsidRPr="00A379F4">
        <w:rPr>
          <w:rStyle w:val="StyleUnderline"/>
          <w:highlight w:val="yellow"/>
        </w:rPr>
        <w:t>Biden would</w:t>
      </w:r>
      <w:r w:rsidRPr="00992BCE">
        <w:rPr>
          <w:rStyle w:val="StyleUnderline"/>
        </w:rPr>
        <w:t xml:space="preserve"> win the presidency, </w:t>
      </w:r>
      <w:r w:rsidRPr="00A379F4">
        <w:rPr>
          <w:rStyle w:val="StyleUnderline"/>
          <w:highlight w:val="yellow"/>
        </w:rPr>
        <w:t>even if</w:t>
      </w:r>
      <w:r w:rsidRPr="00992BCE">
        <w:rPr>
          <w:rStyle w:val="StyleUnderline"/>
        </w:rPr>
        <w:t xml:space="preserve"> the </w:t>
      </w:r>
      <w:r w:rsidRPr="00A379F4">
        <w:rPr>
          <w:rStyle w:val="StyleUnderline"/>
          <w:highlight w:val="yellow"/>
        </w:rPr>
        <w:t>polls were exactly as wrong as</w:t>
      </w:r>
      <w:r w:rsidRPr="00992BCE">
        <w:rPr>
          <w:rStyle w:val="StyleUnderline"/>
        </w:rPr>
        <w:t xml:space="preserve"> they were </w:t>
      </w:r>
      <w:r w:rsidRPr="00A379F4">
        <w:rPr>
          <w:rStyle w:val="StyleUnderline"/>
          <w:highlight w:val="yellow"/>
        </w:rPr>
        <w:t>four years ago.</w:t>
      </w:r>
    </w:p>
    <w:p w14:paraId="7A78D3B3" w14:textId="77777777" w:rsidR="006E1722" w:rsidRPr="006E1722" w:rsidRDefault="006E1722" w:rsidP="006E1722">
      <w:pPr>
        <w:rPr>
          <w:sz w:val="16"/>
        </w:rPr>
      </w:pPr>
      <w:r w:rsidRPr="006E1722">
        <w:rPr>
          <w:sz w:val="16"/>
        </w:rPr>
        <w:t xml:space="preserve">The reason is simple: </w:t>
      </w:r>
      <w:r w:rsidRPr="00A379F4">
        <w:rPr>
          <w:rStyle w:val="Emphasis"/>
          <w:highlight w:val="yellow"/>
        </w:rPr>
        <w:t>His lead is far wider than</w:t>
      </w:r>
      <w:r w:rsidRPr="00992BCE">
        <w:rPr>
          <w:rStyle w:val="Emphasis"/>
        </w:rPr>
        <w:t xml:space="preserve"> Hillary </w:t>
      </w:r>
      <w:r w:rsidRPr="00A379F4">
        <w:rPr>
          <w:rStyle w:val="Emphasis"/>
          <w:highlight w:val="yellow"/>
        </w:rPr>
        <w:t>Clinton’s</w:t>
      </w:r>
      <w:r w:rsidRPr="00992BCE">
        <w:rPr>
          <w:rStyle w:val="Emphasis"/>
        </w:rPr>
        <w:t xml:space="preserve"> </w:t>
      </w:r>
      <w:r w:rsidRPr="006E1722">
        <w:rPr>
          <w:sz w:val="16"/>
        </w:rPr>
        <w:t>was in the final polls, and large enough to withstand another 2016 polling meltdown.</w:t>
      </w:r>
    </w:p>
    <w:p w14:paraId="085E804D" w14:textId="77777777" w:rsidR="006E1722" w:rsidRPr="00992BCE" w:rsidRDefault="006E1722" w:rsidP="006E1722">
      <w:pPr>
        <w:rPr>
          <w:rStyle w:val="StyleUnderline"/>
        </w:rPr>
      </w:pPr>
      <w:r w:rsidRPr="00992BCE">
        <w:rPr>
          <w:rStyle w:val="StyleUnderline"/>
        </w:rPr>
        <w:t>If polls were off by as much as they were in 2016, Joe Biden would still lead most battleground states.</w:t>
      </w:r>
    </w:p>
    <w:p w14:paraId="2C6CD0A2" w14:textId="2DFAE8A6" w:rsidR="006E1722" w:rsidRPr="006E1722" w:rsidRDefault="006E1722" w:rsidP="006E1722">
      <w:pPr>
        <w:rPr>
          <w:sz w:val="16"/>
          <w:szCs w:val="16"/>
        </w:rPr>
      </w:pPr>
      <w:r w:rsidRPr="006E1722">
        <w:rPr>
          <w:sz w:val="16"/>
          <w:szCs w:val="16"/>
        </w:rPr>
        <w:t>TOTALS BASED ON CURRENT POLLS* IF POLLS ARE AS OFF AS THEY WERE IN 2016</w:t>
      </w:r>
    </w:p>
    <w:p w14:paraId="658C9557" w14:textId="54F19F4C" w:rsidR="006E1722" w:rsidRPr="006E1722" w:rsidRDefault="006E1722" w:rsidP="006E1722">
      <w:pPr>
        <w:rPr>
          <w:sz w:val="16"/>
          <w:szCs w:val="16"/>
        </w:rPr>
      </w:pPr>
      <w:r w:rsidRPr="006E1722">
        <w:rPr>
          <w:sz w:val="16"/>
          <w:szCs w:val="16"/>
        </w:rPr>
        <w:t xml:space="preserve">Electoral coll. 390 310 </w:t>
      </w:r>
    </w:p>
    <w:p w14:paraId="5D4A172D" w14:textId="75B5F62D" w:rsidR="006E1722" w:rsidRPr="006E1722" w:rsidRDefault="006E1722" w:rsidP="006E1722">
      <w:pPr>
        <w:rPr>
          <w:rStyle w:val="Emphasis"/>
          <w:sz w:val="16"/>
          <w:szCs w:val="16"/>
        </w:rPr>
      </w:pPr>
      <w:r w:rsidRPr="006E1722">
        <w:rPr>
          <w:rStyle w:val="Emphasis"/>
          <w:sz w:val="16"/>
          <w:szCs w:val="16"/>
        </w:rPr>
        <w:t>CURRENT POLLS</w:t>
      </w:r>
      <w:r w:rsidRPr="006E1722">
        <w:rPr>
          <w:sz w:val="16"/>
          <w:szCs w:val="16"/>
        </w:rPr>
        <w:t xml:space="preserve"> </w:t>
      </w:r>
      <w:r w:rsidRPr="006E1722">
        <w:rPr>
          <w:rStyle w:val="Emphasis"/>
          <w:sz w:val="16"/>
          <w:szCs w:val="16"/>
        </w:rPr>
        <w:t>IF POLLS ARE AS OFF AS THEY WERE IN 2016</w:t>
      </w:r>
    </w:p>
    <w:p w14:paraId="7E67FAC0" w14:textId="7159BA5F" w:rsidR="006E1722" w:rsidRPr="006E1722" w:rsidRDefault="006E1722" w:rsidP="006E1722">
      <w:pPr>
        <w:rPr>
          <w:rStyle w:val="StyleUnderline"/>
          <w:sz w:val="16"/>
          <w:szCs w:val="16"/>
        </w:rPr>
      </w:pPr>
      <w:r w:rsidRPr="006E1722">
        <w:rPr>
          <w:rStyle w:val="StyleUnderline"/>
          <w:sz w:val="16"/>
          <w:szCs w:val="16"/>
        </w:rPr>
        <w:t>Arizona Biden +3 Biden &lt;1</w:t>
      </w:r>
    </w:p>
    <w:p w14:paraId="760B9D0B" w14:textId="041F3C6D" w:rsidR="006E1722" w:rsidRPr="006E1722" w:rsidRDefault="006E1722" w:rsidP="006E1722">
      <w:pPr>
        <w:rPr>
          <w:rStyle w:val="StyleUnderline"/>
          <w:sz w:val="16"/>
          <w:szCs w:val="16"/>
        </w:rPr>
      </w:pPr>
      <w:r w:rsidRPr="006E1722">
        <w:rPr>
          <w:rStyle w:val="StyleUnderline"/>
          <w:sz w:val="16"/>
          <w:szCs w:val="16"/>
        </w:rPr>
        <w:t>Florida Biden +6 Biden +3</w:t>
      </w:r>
    </w:p>
    <w:p w14:paraId="3694B498" w14:textId="5D99C5D6" w:rsidR="006E1722" w:rsidRPr="006E1722" w:rsidRDefault="006E1722" w:rsidP="006E1722">
      <w:pPr>
        <w:rPr>
          <w:rStyle w:val="StyleUnderline"/>
          <w:sz w:val="16"/>
          <w:szCs w:val="16"/>
        </w:rPr>
      </w:pPr>
      <w:r w:rsidRPr="006E1722">
        <w:rPr>
          <w:rStyle w:val="StyleUnderline"/>
          <w:sz w:val="16"/>
          <w:szCs w:val="16"/>
        </w:rPr>
        <w:t>Michigan Biden +10 Biden +5</w:t>
      </w:r>
    </w:p>
    <w:p w14:paraId="01E0FFF7" w14:textId="586436C0" w:rsidR="006E1722" w:rsidRPr="006E1722" w:rsidRDefault="006E1722" w:rsidP="006E1722">
      <w:pPr>
        <w:rPr>
          <w:rStyle w:val="StyleUnderline"/>
          <w:sz w:val="16"/>
          <w:szCs w:val="16"/>
        </w:rPr>
      </w:pPr>
      <w:r w:rsidRPr="006E1722">
        <w:rPr>
          <w:rStyle w:val="StyleUnderline"/>
          <w:sz w:val="16"/>
          <w:szCs w:val="16"/>
        </w:rPr>
        <w:t>North Carolina Biden +3 Trump +1</w:t>
      </w:r>
    </w:p>
    <w:p w14:paraId="2FC86AEB" w14:textId="09917C9B" w:rsidR="006E1722" w:rsidRPr="006E1722" w:rsidRDefault="006E1722" w:rsidP="006E1722">
      <w:pPr>
        <w:rPr>
          <w:rStyle w:val="StyleUnderline"/>
          <w:sz w:val="16"/>
          <w:szCs w:val="16"/>
        </w:rPr>
      </w:pPr>
      <w:r w:rsidRPr="006E1722">
        <w:rPr>
          <w:rStyle w:val="StyleUnderline"/>
          <w:sz w:val="16"/>
          <w:szCs w:val="16"/>
        </w:rPr>
        <w:t>Pennsylvania Biden +7 Biden +2</w:t>
      </w:r>
    </w:p>
    <w:p w14:paraId="36BA7817" w14:textId="7C6159F1" w:rsidR="006E1722" w:rsidRPr="006E1722" w:rsidRDefault="006E1722" w:rsidP="006E1722">
      <w:pPr>
        <w:rPr>
          <w:rStyle w:val="StyleUnderline"/>
          <w:sz w:val="16"/>
          <w:szCs w:val="16"/>
        </w:rPr>
      </w:pPr>
      <w:r w:rsidRPr="006E1722">
        <w:rPr>
          <w:rStyle w:val="StyleUnderline"/>
          <w:sz w:val="16"/>
          <w:szCs w:val="16"/>
        </w:rPr>
        <w:t>Wisconsin Biden +8 Biden &lt;1</w:t>
      </w:r>
    </w:p>
    <w:p w14:paraId="2A9DD61C" w14:textId="7C4D41EE" w:rsidR="006E1722" w:rsidRPr="006E1722" w:rsidRDefault="006E1722" w:rsidP="006E1722">
      <w:pPr>
        <w:rPr>
          <w:rStyle w:val="StyleUnderline"/>
          <w:sz w:val="16"/>
          <w:szCs w:val="16"/>
        </w:rPr>
      </w:pPr>
      <w:r w:rsidRPr="006E1722">
        <w:rPr>
          <w:rStyle w:val="StyleUnderline"/>
          <w:sz w:val="16"/>
          <w:szCs w:val="16"/>
        </w:rPr>
        <w:t>U.S. avg. Biden +9 Biden +7</w:t>
      </w:r>
    </w:p>
    <w:p w14:paraId="042BBC27" w14:textId="77777777" w:rsidR="006E1722" w:rsidRPr="006E1722" w:rsidRDefault="006E1722" w:rsidP="006E1722">
      <w:pPr>
        <w:rPr>
          <w:sz w:val="16"/>
          <w:szCs w:val="16"/>
        </w:rPr>
      </w:pPr>
      <w:r w:rsidRPr="006E1722">
        <w:rPr>
          <w:sz w:val="16"/>
          <w:szCs w:val="16"/>
        </w:rPr>
        <w:t>2020 poll averages are based on surveys conducted since June 1 and compiled by FiveThirtyEight. Prior years use averages of polls conducted within three weeks of Election Day. Where no qualifying state polling exists, the Electoral College estimates suppose that a state votes as it did in the preceding election.</w:t>
      </w:r>
    </w:p>
    <w:p w14:paraId="1CDDDEB0" w14:textId="77777777" w:rsidR="006E1722" w:rsidRPr="00992BCE" w:rsidRDefault="006E1722" w:rsidP="006E1722">
      <w:pPr>
        <w:rPr>
          <w:rStyle w:val="StyleUnderline"/>
        </w:rPr>
      </w:pPr>
      <w:r w:rsidRPr="00A379F4">
        <w:rPr>
          <w:rStyle w:val="Emphasis"/>
          <w:highlight w:val="yellow"/>
        </w:rPr>
        <w:t>This is not to say</w:t>
      </w:r>
      <w:r w:rsidRPr="00992BCE">
        <w:rPr>
          <w:rStyle w:val="Emphasis"/>
        </w:rPr>
        <w:t xml:space="preserve"> that President </w:t>
      </w:r>
      <w:r w:rsidRPr="00A379F4">
        <w:rPr>
          <w:rStyle w:val="Emphasis"/>
          <w:highlight w:val="yellow"/>
        </w:rPr>
        <w:t>Trump can’t win.</w:t>
      </w:r>
      <w:r w:rsidRPr="006E1722">
        <w:rPr>
          <w:sz w:val="16"/>
        </w:rPr>
        <w:t xml:space="preserve"> </w:t>
      </w:r>
      <w:r w:rsidRPr="00A379F4">
        <w:rPr>
          <w:rStyle w:val="StyleUnderline"/>
          <w:highlight w:val="yellow"/>
        </w:rPr>
        <w:t>There are still</w:t>
      </w:r>
      <w:r w:rsidRPr="003A77FB">
        <w:rPr>
          <w:rStyle w:val="StyleUnderline"/>
        </w:rPr>
        <w:t xml:space="preserve"> nearly</w:t>
      </w:r>
      <w:r w:rsidRPr="00992BCE">
        <w:rPr>
          <w:rStyle w:val="StyleUnderline"/>
        </w:rPr>
        <w:t xml:space="preserve"> </w:t>
      </w:r>
      <w:r w:rsidRPr="00A379F4">
        <w:rPr>
          <w:rStyle w:val="StyleUnderline"/>
          <w:highlight w:val="yellow"/>
        </w:rPr>
        <w:t>four months</w:t>
      </w:r>
      <w:r w:rsidRPr="003A77FB">
        <w:rPr>
          <w:rStyle w:val="StyleUnderline"/>
        </w:rPr>
        <w:t xml:space="preserve"> to go</w:t>
      </w:r>
      <w:r w:rsidRPr="00992BCE">
        <w:rPr>
          <w:rStyle w:val="StyleUnderline"/>
        </w:rPr>
        <w:t xml:space="preserve"> until the election — more than enough time for the race and the polls </w:t>
      </w:r>
      <w:r w:rsidRPr="00A379F4">
        <w:rPr>
          <w:rStyle w:val="StyleUnderline"/>
          <w:highlight w:val="yellow"/>
        </w:rPr>
        <w:t>to change. The race</w:t>
      </w:r>
      <w:r w:rsidRPr="006E1722">
        <w:rPr>
          <w:sz w:val="16"/>
        </w:rPr>
        <w:t xml:space="preserve"> </w:t>
      </w:r>
      <w:r w:rsidRPr="00992BCE">
        <w:rPr>
          <w:rStyle w:val="StyleUnderline"/>
        </w:rPr>
        <w:t>changed</w:t>
      </w:r>
      <w:r w:rsidRPr="006E1722">
        <w:rPr>
          <w:sz w:val="16"/>
        </w:rPr>
        <w:t xml:space="preserve"> on </w:t>
      </w:r>
      <w:r w:rsidRPr="00992BCE">
        <w:rPr>
          <w:rStyle w:val="StyleUnderline"/>
        </w:rPr>
        <w:t>several occasions over the final months in 2016.</w:t>
      </w:r>
      <w:r w:rsidRPr="006E1722">
        <w:rPr>
          <w:sz w:val="16"/>
        </w:rPr>
        <w:t xml:space="preserve"> And this race has already changed significantly in the last four months. According to FiveThirtyEight, </w:t>
      </w:r>
      <w:r w:rsidRPr="00992BCE">
        <w:rPr>
          <w:rStyle w:val="StyleUnderline"/>
        </w:rPr>
        <w:t>three months ago Mr. Biden held a lead of only about four points.</w:t>
      </w:r>
    </w:p>
    <w:p w14:paraId="06B4DA76" w14:textId="77777777" w:rsidR="006E1722" w:rsidRPr="006E1722" w:rsidRDefault="006E1722" w:rsidP="006E1722">
      <w:pPr>
        <w:rPr>
          <w:sz w:val="16"/>
          <w:szCs w:val="16"/>
        </w:rPr>
      </w:pPr>
      <w:r w:rsidRPr="006E1722">
        <w:rPr>
          <w:sz w:val="16"/>
          <w:szCs w:val="16"/>
        </w:rPr>
        <w:t>ADVERTISEMENT</w:t>
      </w:r>
    </w:p>
    <w:p w14:paraId="632D9025" w14:textId="77777777" w:rsidR="006E1722" w:rsidRPr="006E1722" w:rsidRDefault="006E1722" w:rsidP="006E1722">
      <w:pPr>
        <w:rPr>
          <w:sz w:val="16"/>
          <w:szCs w:val="16"/>
        </w:rPr>
      </w:pPr>
      <w:r w:rsidRPr="006E1722">
        <w:rPr>
          <w:sz w:val="16"/>
          <w:szCs w:val="16"/>
        </w:rPr>
        <w:t>Continue reading the main story</w:t>
      </w:r>
    </w:p>
    <w:p w14:paraId="65FFCCE1" w14:textId="77777777" w:rsidR="006E1722" w:rsidRPr="006E1722" w:rsidRDefault="006E1722" w:rsidP="006E1722">
      <w:pPr>
        <w:rPr>
          <w:sz w:val="16"/>
          <w:szCs w:val="16"/>
        </w:rPr>
      </w:pPr>
      <w:r w:rsidRPr="006E1722">
        <w:rPr>
          <w:sz w:val="16"/>
          <w:szCs w:val="16"/>
        </w:rPr>
        <w:t>And while Mr. Biden can currently survive a 2016-like polling error, there is no reason a polling error couldn’t be even larger in 2020.</w:t>
      </w:r>
    </w:p>
    <w:p w14:paraId="2163D418" w14:textId="77777777" w:rsidR="006E1722" w:rsidRPr="006E1722" w:rsidRDefault="006E1722" w:rsidP="006E1722">
      <w:pPr>
        <w:rPr>
          <w:sz w:val="16"/>
        </w:rPr>
      </w:pPr>
      <w:r w:rsidRPr="006E1722">
        <w:rPr>
          <w:sz w:val="16"/>
        </w:rPr>
        <w:t xml:space="preserve">But </w:t>
      </w:r>
      <w:r w:rsidRPr="00992BCE">
        <w:rPr>
          <w:rStyle w:val="StyleUnderline"/>
        </w:rPr>
        <w:t xml:space="preserve">for now, his </w:t>
      </w:r>
      <w:r w:rsidRPr="00A379F4">
        <w:rPr>
          <w:rStyle w:val="StyleUnderline"/>
          <w:highlight w:val="yellow"/>
        </w:rPr>
        <w:t>lead is large enough to survive</w:t>
      </w:r>
      <w:r w:rsidRPr="00992BCE">
        <w:rPr>
          <w:rStyle w:val="StyleUnderline"/>
        </w:rPr>
        <w:t xml:space="preserve"> a 2016 repeat and just about </w:t>
      </w:r>
      <w:r w:rsidRPr="00A379F4">
        <w:rPr>
          <w:rStyle w:val="StyleUnderline"/>
          <w:highlight w:val="yellow"/>
        </w:rPr>
        <w:t>every general-election polling error</w:t>
      </w:r>
      <w:r w:rsidRPr="00992BCE">
        <w:rPr>
          <w:rStyle w:val="StyleUnderline"/>
        </w:rPr>
        <w:t xml:space="preserve"> in recent memory.</w:t>
      </w:r>
      <w:r w:rsidRPr="006E1722">
        <w:rPr>
          <w:sz w:val="16"/>
        </w:rPr>
        <w:t xml:space="preserve"> </w:t>
      </w:r>
      <w:r w:rsidRPr="00992BCE">
        <w:rPr>
          <w:rStyle w:val="StyleUnderline"/>
        </w:rPr>
        <w:t xml:space="preserve">He leads by </w:t>
      </w:r>
      <w:r w:rsidRPr="006E1722">
        <w:rPr>
          <w:sz w:val="16"/>
        </w:rPr>
        <w:t xml:space="preserve">an average of nearly </w:t>
      </w:r>
      <w:r w:rsidRPr="00992BCE">
        <w:rPr>
          <w:rStyle w:val="StyleUnderline"/>
        </w:rPr>
        <w:t>10 percentage points</w:t>
      </w:r>
      <w:r w:rsidRPr="006E1722">
        <w:rPr>
          <w:sz w:val="16"/>
        </w:rPr>
        <w:t xml:space="preserve"> in national polls since June 1, </w:t>
      </w:r>
      <w:r w:rsidRPr="00992BCE">
        <w:rPr>
          <w:rStyle w:val="StyleUnderline"/>
        </w:rPr>
        <w:t>well ahead of Mrs. Clinton’s four-point lead</w:t>
      </w:r>
      <w:r w:rsidRPr="006E1722">
        <w:rPr>
          <w:sz w:val="16"/>
        </w:rPr>
        <w:t xml:space="preserve"> in the final national polls or her peaks of about seven points in early August and mid-October.</w:t>
      </w:r>
    </w:p>
    <w:p w14:paraId="0DCC55F8" w14:textId="77777777" w:rsidR="006E1722" w:rsidRPr="006E1722" w:rsidRDefault="006E1722" w:rsidP="006E1722">
      <w:pPr>
        <w:rPr>
          <w:sz w:val="16"/>
          <w:szCs w:val="16"/>
        </w:rPr>
      </w:pPr>
      <w:r w:rsidRPr="006E1722">
        <w:rPr>
          <w:sz w:val="16"/>
          <w:szCs w:val="16"/>
        </w:rPr>
        <w:t>Latest Updates: 2020 Election Updated 14h ago</w:t>
      </w:r>
    </w:p>
    <w:p w14:paraId="730AB5E0" w14:textId="77777777" w:rsidR="006E1722" w:rsidRPr="006E1722" w:rsidRDefault="006E1722" w:rsidP="006E1722">
      <w:pPr>
        <w:rPr>
          <w:sz w:val="16"/>
          <w:szCs w:val="16"/>
        </w:rPr>
      </w:pPr>
      <w:r w:rsidRPr="006E1722">
        <w:rPr>
          <w:sz w:val="16"/>
          <w:szCs w:val="16"/>
        </w:rPr>
        <w:t>Biden says local officials should decide when to reopen schools, drawing a contrast with Trump.</w:t>
      </w:r>
    </w:p>
    <w:p w14:paraId="7CF047B6" w14:textId="77777777" w:rsidR="006E1722" w:rsidRPr="006E1722" w:rsidRDefault="006E1722" w:rsidP="006E1722">
      <w:pPr>
        <w:rPr>
          <w:sz w:val="16"/>
          <w:szCs w:val="16"/>
        </w:rPr>
      </w:pPr>
      <w:r w:rsidRPr="006E1722">
        <w:rPr>
          <w:sz w:val="16"/>
          <w:szCs w:val="16"/>
        </w:rPr>
        <w:t>Their re-election in danger, Trump and Pence draw up new lines of attack.</w:t>
      </w:r>
    </w:p>
    <w:p w14:paraId="28FBFC57" w14:textId="77777777" w:rsidR="006E1722" w:rsidRPr="006E1722" w:rsidRDefault="006E1722" w:rsidP="006E1722">
      <w:pPr>
        <w:rPr>
          <w:sz w:val="16"/>
          <w:szCs w:val="16"/>
        </w:rPr>
      </w:pPr>
      <w:r w:rsidRPr="006E1722">
        <w:rPr>
          <w:sz w:val="16"/>
          <w:szCs w:val="16"/>
        </w:rPr>
        <w:t>Jamaal Bowman wins his primary, defeating a 32-year incumbent.</w:t>
      </w:r>
    </w:p>
    <w:p w14:paraId="660C6CBF" w14:textId="77777777" w:rsidR="006E1722" w:rsidRPr="006E1722" w:rsidRDefault="006E1722" w:rsidP="006E1722">
      <w:pPr>
        <w:rPr>
          <w:sz w:val="16"/>
          <w:szCs w:val="16"/>
        </w:rPr>
      </w:pPr>
      <w:r w:rsidRPr="006E1722">
        <w:rPr>
          <w:sz w:val="16"/>
          <w:szCs w:val="16"/>
        </w:rPr>
        <w:t>See more updates</w:t>
      </w:r>
    </w:p>
    <w:p w14:paraId="05B4BEBF" w14:textId="77777777" w:rsidR="006E1722" w:rsidRPr="006E1722" w:rsidRDefault="006E1722" w:rsidP="006E1722">
      <w:pPr>
        <w:rPr>
          <w:sz w:val="16"/>
        </w:rPr>
      </w:pPr>
      <w:r w:rsidRPr="006E1722">
        <w:rPr>
          <w:sz w:val="16"/>
        </w:rPr>
        <w:t xml:space="preserve">Mr. </w:t>
      </w:r>
      <w:r w:rsidRPr="00A379F4">
        <w:rPr>
          <w:rStyle w:val="StyleUnderline"/>
          <w:highlight w:val="yellow"/>
        </w:rPr>
        <w:t>Biden</w:t>
      </w:r>
      <w:r w:rsidRPr="006E1722">
        <w:rPr>
          <w:sz w:val="16"/>
        </w:rPr>
        <w:t xml:space="preserve"> also </w:t>
      </w:r>
      <w:r w:rsidRPr="00A379F4">
        <w:rPr>
          <w:rStyle w:val="Emphasis"/>
          <w:highlight w:val="yellow"/>
        </w:rPr>
        <w:t>enjoys a far wider lead in</w:t>
      </w:r>
      <w:r w:rsidRPr="00992BCE">
        <w:rPr>
          <w:rStyle w:val="Emphasis"/>
        </w:rPr>
        <w:t xml:space="preserve"> the </w:t>
      </w:r>
      <w:r w:rsidRPr="00A379F4">
        <w:rPr>
          <w:rStyle w:val="Emphasis"/>
          <w:highlight w:val="yellow"/>
        </w:rPr>
        <w:t>battleground states likeliest to decide the presidency</w:t>
      </w:r>
      <w:r w:rsidRPr="006E1722">
        <w:rPr>
          <w:sz w:val="16"/>
        </w:rPr>
        <w:t xml:space="preserve">. </w:t>
      </w:r>
      <w:r w:rsidRPr="00992BCE">
        <w:rPr>
          <w:rStyle w:val="StyleUnderline"/>
        </w:rPr>
        <w:t>His 13-point lead in</w:t>
      </w:r>
      <w:r w:rsidRPr="006E1722">
        <w:rPr>
          <w:sz w:val="16"/>
        </w:rPr>
        <w:t xml:space="preserve"> a Monmouth University poll of </w:t>
      </w:r>
      <w:r w:rsidRPr="00992BCE">
        <w:rPr>
          <w:rStyle w:val="StyleUnderline"/>
        </w:rPr>
        <w:t>Pennsylvania</w:t>
      </w:r>
      <w:r w:rsidRPr="006E1722">
        <w:rPr>
          <w:sz w:val="16"/>
        </w:rPr>
        <w:t xml:space="preserve"> published on Wednesday, for instance, </w:t>
      </w:r>
      <w:r w:rsidRPr="00992BCE">
        <w:rPr>
          <w:rStyle w:val="StyleUnderline"/>
        </w:rPr>
        <w:t>puts him in a much stronger position than Mrs. Clinton, who had a four-point lead</w:t>
      </w:r>
      <w:r w:rsidRPr="006E1722">
        <w:rPr>
          <w:sz w:val="16"/>
        </w:rPr>
        <w:t xml:space="preserve"> in the last Monmouth poll of Pennsylvania taken just before the election.</w:t>
      </w:r>
    </w:p>
    <w:p w14:paraId="02065352" w14:textId="77777777" w:rsidR="006E1722" w:rsidRPr="00992BCE" w:rsidRDefault="006E1722" w:rsidP="006E1722">
      <w:pPr>
        <w:rPr>
          <w:rStyle w:val="StyleUnderline"/>
        </w:rPr>
      </w:pPr>
      <w:r w:rsidRPr="006E1722">
        <w:rPr>
          <w:sz w:val="16"/>
        </w:rPr>
        <w:t xml:space="preserve">Of course, the polls could be even further off this time than four years ago. But </w:t>
      </w:r>
      <w:r w:rsidRPr="00992BCE">
        <w:rPr>
          <w:rStyle w:val="StyleUnderline"/>
        </w:rPr>
        <w:t>there are</w:t>
      </w:r>
      <w:r w:rsidRPr="006E1722">
        <w:rPr>
          <w:sz w:val="16"/>
        </w:rPr>
        <w:t xml:space="preserve"> also </w:t>
      </w:r>
      <w:r w:rsidRPr="00992BCE">
        <w:rPr>
          <w:rStyle w:val="StyleUnderline"/>
        </w:rPr>
        <w:t>many reasons to think they could be better this time around.</w:t>
      </w:r>
    </w:p>
    <w:p w14:paraId="47B73187" w14:textId="77777777" w:rsidR="006E1722" w:rsidRPr="006E1722" w:rsidRDefault="006E1722" w:rsidP="006E1722">
      <w:pPr>
        <w:rPr>
          <w:sz w:val="16"/>
        </w:rPr>
      </w:pPr>
      <w:r w:rsidRPr="006E1722">
        <w:rPr>
          <w:sz w:val="16"/>
        </w:rPr>
        <w:t xml:space="preserve">Perhaps most important, </w:t>
      </w:r>
      <w:r w:rsidRPr="007529C5">
        <w:rPr>
          <w:rStyle w:val="StyleUnderline"/>
        </w:rPr>
        <w:t xml:space="preserve">many </w:t>
      </w:r>
      <w:r w:rsidRPr="00A379F4">
        <w:rPr>
          <w:rStyle w:val="StyleUnderline"/>
          <w:highlight w:val="yellow"/>
        </w:rPr>
        <w:t xml:space="preserve">pollsters now weight their sample to </w:t>
      </w:r>
      <w:r w:rsidRPr="003A77FB">
        <w:rPr>
          <w:rStyle w:val="StyleUnderline"/>
        </w:rPr>
        <w:t>properly</w:t>
      </w:r>
      <w:r w:rsidRPr="007529C5">
        <w:rPr>
          <w:rStyle w:val="StyleUnderline"/>
        </w:rPr>
        <w:t xml:space="preserve"> </w:t>
      </w:r>
      <w:r w:rsidRPr="00A379F4">
        <w:rPr>
          <w:rStyle w:val="StyleUnderline"/>
          <w:highlight w:val="yellow"/>
        </w:rPr>
        <w:t>represent voters without a college degree. The failure</w:t>
      </w:r>
      <w:r w:rsidRPr="007529C5">
        <w:rPr>
          <w:rStyle w:val="StyleUnderline"/>
        </w:rPr>
        <w:t xml:space="preserve"> of many state pollsters to </w:t>
      </w:r>
      <w:r w:rsidRPr="00A379F4">
        <w:rPr>
          <w:rStyle w:val="StyleUnderline"/>
          <w:highlight w:val="yellow"/>
        </w:rPr>
        <w:t>do so in 2016 is</w:t>
      </w:r>
      <w:r w:rsidRPr="007529C5">
        <w:rPr>
          <w:rStyle w:val="StyleUnderline"/>
        </w:rPr>
        <w:t xml:space="preserve"> widely considered one of </w:t>
      </w:r>
      <w:r w:rsidRPr="00A379F4">
        <w:rPr>
          <w:rStyle w:val="StyleUnderline"/>
          <w:highlight w:val="yellow"/>
        </w:rPr>
        <w:t>the major reason</w:t>
      </w:r>
      <w:r w:rsidRPr="003A77FB">
        <w:rPr>
          <w:rStyle w:val="StyleUnderline"/>
        </w:rPr>
        <w:t>s</w:t>
      </w:r>
      <w:r w:rsidRPr="007529C5">
        <w:rPr>
          <w:rStyle w:val="StyleUnderline"/>
        </w:rPr>
        <w:t xml:space="preserve"> the </w:t>
      </w:r>
      <w:r w:rsidRPr="00A379F4">
        <w:rPr>
          <w:rStyle w:val="StyleUnderline"/>
          <w:highlight w:val="yellow"/>
        </w:rPr>
        <w:t>polls underestimated</w:t>
      </w:r>
      <w:r w:rsidRPr="007529C5">
        <w:rPr>
          <w:rStyle w:val="StyleUnderline"/>
        </w:rPr>
        <w:t xml:space="preserve"> Mr. </w:t>
      </w:r>
      <w:r w:rsidRPr="00A379F4">
        <w:rPr>
          <w:rStyle w:val="StyleUnderline"/>
          <w:highlight w:val="yellow"/>
        </w:rPr>
        <w:t>Trump</w:t>
      </w:r>
      <w:r w:rsidRPr="007529C5">
        <w:rPr>
          <w:rStyle w:val="StyleUnderline"/>
        </w:rPr>
        <w:t>’s support.</w:t>
      </w:r>
      <w:r w:rsidRPr="006E1722">
        <w:rPr>
          <w:sz w:val="16"/>
        </w:rPr>
        <w:t xml:space="preserve"> Voters without a four-year college degree are far less likely to respond to telephone surveys — and far likelier to support Mr. Trump. By our estimates, weighting by education might move the typical poll by as much as four points in Mr. Trump’s direction.</w:t>
      </w:r>
    </w:p>
    <w:p w14:paraId="59F3DF7C" w14:textId="77777777" w:rsidR="006E1722" w:rsidRPr="006E1722" w:rsidRDefault="006E1722" w:rsidP="006E1722">
      <w:pPr>
        <w:rPr>
          <w:sz w:val="16"/>
        </w:rPr>
      </w:pPr>
      <w:r w:rsidRPr="006E1722">
        <w:rPr>
          <w:sz w:val="16"/>
        </w:rPr>
        <w:t xml:space="preserve">Though many state pollsters still do not weight by education, far more do than four years ago. The Monmouth poll is one example. </w:t>
      </w:r>
      <w:r w:rsidRPr="007529C5">
        <w:rPr>
          <w:rStyle w:val="StyleUnderline"/>
        </w:rPr>
        <w:t>The final Monmouth poll of Pennsylvania in 2016</w:t>
      </w:r>
      <w:r w:rsidRPr="006E1722">
        <w:rPr>
          <w:sz w:val="16"/>
        </w:rPr>
        <w:t xml:space="preserve">, </w:t>
      </w:r>
      <w:r w:rsidRPr="007529C5">
        <w:rPr>
          <w:rStyle w:val="StyleUnderline"/>
        </w:rPr>
        <w:t>which showed</w:t>
      </w:r>
      <w:r w:rsidRPr="006E1722">
        <w:rPr>
          <w:sz w:val="16"/>
        </w:rPr>
        <w:t xml:space="preserve"> Mrs. </w:t>
      </w:r>
      <w:r w:rsidRPr="007529C5">
        <w:rPr>
          <w:rStyle w:val="StyleUnderline"/>
        </w:rPr>
        <w:t>Clinton up four percentage points, would have shown her with a two-point lead</w:t>
      </w:r>
      <w:r w:rsidRPr="006E1722">
        <w:rPr>
          <w:sz w:val="16"/>
        </w:rPr>
        <w:t xml:space="preserve">, 47 percent to 45 percent, </w:t>
      </w:r>
      <w:r w:rsidRPr="007529C5">
        <w:rPr>
          <w:rStyle w:val="StyleUnderline"/>
        </w:rPr>
        <w:t>if it had been weighted by education</w:t>
      </w:r>
      <w:r w:rsidRPr="006E1722">
        <w:rPr>
          <w:sz w:val="16"/>
        </w:rPr>
        <w:t xml:space="preserve">, according to Patrick Murray, director of the poll. </w:t>
      </w:r>
      <w:r w:rsidRPr="007529C5">
        <w:rPr>
          <w:rStyle w:val="StyleUnderline"/>
        </w:rPr>
        <w:t>That</w:t>
      </w:r>
      <w:r w:rsidRPr="006E1722">
        <w:rPr>
          <w:sz w:val="16"/>
        </w:rPr>
        <w:t xml:space="preserve"> alone </w:t>
      </w:r>
      <w:r w:rsidRPr="007529C5">
        <w:rPr>
          <w:rStyle w:val="StyleUnderline"/>
        </w:rPr>
        <w:t>covers</w:t>
      </w:r>
      <w:r w:rsidRPr="006E1722">
        <w:rPr>
          <w:sz w:val="16"/>
        </w:rPr>
        <w:t xml:space="preserve"> about </w:t>
      </w:r>
      <w:r w:rsidRPr="007529C5">
        <w:rPr>
          <w:rStyle w:val="Emphasis"/>
        </w:rPr>
        <w:t>half of the difference</w:t>
      </w:r>
      <w:r w:rsidRPr="007529C5">
        <w:rPr>
          <w:rStyle w:val="StyleUnderline"/>
        </w:rPr>
        <w:t xml:space="preserve"> between the actual result and the final Monmouth poll</w:t>
      </w:r>
      <w:r w:rsidRPr="006E1722">
        <w:rPr>
          <w:sz w:val="16"/>
        </w:rPr>
        <w:t>, and it’s a reason to have more confidence in the new Monmouth poll.</w:t>
      </w:r>
    </w:p>
    <w:p w14:paraId="7BD187E9" w14:textId="77777777" w:rsidR="006E1722" w:rsidRPr="006E1722" w:rsidRDefault="006E1722" w:rsidP="006E1722">
      <w:pPr>
        <w:rPr>
          <w:sz w:val="16"/>
          <w:szCs w:val="16"/>
        </w:rPr>
      </w:pPr>
      <w:r w:rsidRPr="006E1722">
        <w:rPr>
          <w:sz w:val="16"/>
          <w:szCs w:val="16"/>
        </w:rPr>
        <w:t>Education weighting is not enough to ensure a perfect result. After all, Mrs. Clinton still would have led — albeit quite narrowly — in the final Monmouth poll of Pennsylvania, even weighted by education. And other high-quality, education-weighted state polls, like the Marquette Law School poll in Wisconsin, still showed Mrs. Clinton with a considerable edge in 2016. Other factors were clearly at play.</w:t>
      </w:r>
    </w:p>
    <w:p w14:paraId="3057FD1E" w14:textId="77777777" w:rsidR="006E1722" w:rsidRPr="006E1722" w:rsidRDefault="006E1722" w:rsidP="006E1722">
      <w:pPr>
        <w:rPr>
          <w:sz w:val="16"/>
        </w:rPr>
      </w:pPr>
      <w:r w:rsidRPr="006E1722">
        <w:rPr>
          <w:sz w:val="16"/>
        </w:rPr>
        <w:t xml:space="preserve">But </w:t>
      </w:r>
      <w:r w:rsidRPr="00A379F4">
        <w:rPr>
          <w:rStyle w:val="StyleUnderline"/>
          <w:highlight w:val="yellow"/>
        </w:rPr>
        <w:t>many</w:t>
      </w:r>
      <w:r w:rsidRPr="007529C5">
        <w:rPr>
          <w:rStyle w:val="StyleUnderline"/>
        </w:rPr>
        <w:t xml:space="preserve"> of the other sources of </w:t>
      </w:r>
      <w:r w:rsidRPr="00A379F4">
        <w:rPr>
          <w:rStyle w:val="StyleUnderline"/>
          <w:highlight w:val="yellow"/>
        </w:rPr>
        <w:t>polling error in 2016</w:t>
      </w:r>
      <w:r w:rsidRPr="007529C5">
        <w:rPr>
          <w:rStyle w:val="StyleUnderline"/>
        </w:rPr>
        <w:t xml:space="preserve"> also </w:t>
      </w:r>
      <w:r w:rsidRPr="00A379F4">
        <w:rPr>
          <w:rStyle w:val="StyleUnderline"/>
          <w:highlight w:val="yellow"/>
        </w:rPr>
        <w:t>seem less likely to repeat</w:t>
      </w:r>
      <w:r w:rsidRPr="006E1722">
        <w:rPr>
          <w:sz w:val="16"/>
        </w:rPr>
        <w:t>.</w:t>
      </w:r>
    </w:p>
    <w:p w14:paraId="29E92C30" w14:textId="7150F55E" w:rsidR="00E229AD" w:rsidRDefault="00E229AD" w:rsidP="00E229AD"/>
    <w:p w14:paraId="49E1FF60" w14:textId="73DC4DA4" w:rsidR="00E229AD" w:rsidRDefault="00E229AD" w:rsidP="00E229AD">
      <w:pPr>
        <w:pStyle w:val="Heading3"/>
      </w:pPr>
      <w:r>
        <w:t>A2: Enthusiasm Gap</w:t>
      </w:r>
    </w:p>
    <w:p w14:paraId="3EFE3956" w14:textId="49D6B8EC" w:rsidR="00E229AD" w:rsidRDefault="00E229AD" w:rsidP="00E229AD"/>
    <w:p w14:paraId="4D8104C9" w14:textId="4D3D011E" w:rsidR="00E229AD" w:rsidRDefault="00191D5C" w:rsidP="00191D5C">
      <w:pPr>
        <w:pStyle w:val="Heading4"/>
      </w:pPr>
      <w:r>
        <w:t>Enthusiasm doesn’t matter – people will vote against trump now</w:t>
      </w:r>
    </w:p>
    <w:p w14:paraId="01E5C80F" w14:textId="655E6F11" w:rsidR="00191D5C" w:rsidRDefault="00191D5C" w:rsidP="00191D5C">
      <w:r w:rsidRPr="00191D5C">
        <w:rPr>
          <w:rStyle w:val="Style13ptBold"/>
        </w:rPr>
        <w:t>Longman July 15th</w:t>
      </w:r>
      <w:r>
        <w:t xml:space="preserve"> --- Martin Longman is the web editor of the Washington Monthly., It’s Biden, Not Trump, Who Has the Enthusiasm Advantage”, Washington Monthly, July 15</w:t>
      </w:r>
      <w:r w:rsidRPr="00191D5C">
        <w:rPr>
          <w:vertAlign w:val="superscript"/>
        </w:rPr>
        <w:t>th</w:t>
      </w:r>
      <w:r>
        <w:t xml:space="preserve"> 2020, </w:t>
      </w:r>
      <w:hyperlink r:id="rId18" w:history="1">
        <w:r w:rsidRPr="0027519B">
          <w:rPr>
            <w:rStyle w:val="Hyperlink"/>
          </w:rPr>
          <w:t>https://washingtonmonthly.com/2020/07/15/its-biden-not-trump-who-has-the-enthusiasm-advantage/</w:t>
        </w:r>
      </w:hyperlink>
      <w:r>
        <w:t xml:space="preserve"> (BJN) </w:t>
      </w:r>
    </w:p>
    <w:p w14:paraId="6F9C372D" w14:textId="77777777" w:rsidR="00191D5C" w:rsidRPr="00082792" w:rsidRDefault="00191D5C" w:rsidP="00191D5C">
      <w:pPr>
        <w:rPr>
          <w:sz w:val="16"/>
        </w:rPr>
      </w:pPr>
      <w:r w:rsidRPr="00082792">
        <w:rPr>
          <w:sz w:val="16"/>
        </w:rPr>
        <w:t xml:space="preserve">As Michael </w:t>
      </w:r>
      <w:proofErr w:type="spellStart"/>
      <w:r w:rsidRPr="00082792">
        <w:rPr>
          <w:sz w:val="16"/>
        </w:rPr>
        <w:t>Tesler</w:t>
      </w:r>
      <w:proofErr w:type="spellEnd"/>
      <w:r w:rsidRPr="00082792">
        <w:rPr>
          <w:sz w:val="16"/>
        </w:rPr>
        <w:t xml:space="preserve"> writes for FiveThirtyEight, “</w:t>
      </w:r>
      <w:r w:rsidRPr="00082792">
        <w:rPr>
          <w:rStyle w:val="StyleUnderline"/>
          <w:highlight w:val="yellow"/>
        </w:rPr>
        <w:t>Biden voters may not be</w:t>
      </w:r>
      <w:r w:rsidRPr="00082792">
        <w:rPr>
          <w:sz w:val="16"/>
        </w:rPr>
        <w:t xml:space="preserve"> all that </w:t>
      </w:r>
      <w:r w:rsidRPr="00082792">
        <w:rPr>
          <w:rStyle w:val="StyleUnderline"/>
          <w:highlight w:val="yellow"/>
        </w:rPr>
        <w:t>excited about</w:t>
      </w:r>
      <w:r w:rsidRPr="00082792">
        <w:rPr>
          <w:sz w:val="16"/>
        </w:rPr>
        <w:t xml:space="preserve"> voting for </w:t>
      </w:r>
      <w:r w:rsidRPr="00082792">
        <w:rPr>
          <w:rStyle w:val="StyleUnderline"/>
          <w:highlight w:val="yellow"/>
        </w:rPr>
        <w:t>Biden</w:t>
      </w:r>
      <w:r w:rsidRPr="00082792">
        <w:rPr>
          <w:sz w:val="16"/>
        </w:rPr>
        <w:t>, [</w:t>
      </w:r>
      <w:r w:rsidRPr="00082792">
        <w:rPr>
          <w:rStyle w:val="Emphasis"/>
          <w:highlight w:val="yellow"/>
        </w:rPr>
        <w:t>but] they’re very enthusiastic about voting against Trump</w:t>
      </w:r>
      <w:r w:rsidRPr="00191D5C">
        <w:rPr>
          <w:rStyle w:val="Emphasis"/>
        </w:rPr>
        <w:t xml:space="preserve">,” </w:t>
      </w:r>
      <w:r w:rsidRPr="00082792">
        <w:rPr>
          <w:sz w:val="16"/>
        </w:rPr>
        <w:t>and “</w:t>
      </w:r>
      <w:r w:rsidRPr="00082792">
        <w:rPr>
          <w:rStyle w:val="StyleUnderline"/>
        </w:rPr>
        <w:t>the share of Trump</w:t>
      </w:r>
      <w:r w:rsidRPr="00191D5C">
        <w:rPr>
          <w:rStyle w:val="StyleUnderline"/>
        </w:rPr>
        <w:t xml:space="preserve"> voters who rate Biden unfavorably is consistently</w:t>
      </w:r>
      <w:r w:rsidRPr="00082792">
        <w:rPr>
          <w:sz w:val="16"/>
        </w:rPr>
        <w:t xml:space="preserve"> </w:t>
      </w:r>
      <w:r w:rsidRPr="00191D5C">
        <w:rPr>
          <w:rStyle w:val="Emphasis"/>
        </w:rPr>
        <w:t>much lower</w:t>
      </w:r>
      <w:r w:rsidRPr="00082792">
        <w:rPr>
          <w:sz w:val="16"/>
        </w:rPr>
        <w:t xml:space="preserve"> </w:t>
      </w:r>
      <w:r w:rsidRPr="00191D5C">
        <w:rPr>
          <w:rStyle w:val="StyleUnderline"/>
        </w:rPr>
        <w:t>than the share of Biden voters who rate Trump negatively</w:t>
      </w:r>
      <w:r w:rsidRPr="00082792">
        <w:rPr>
          <w:sz w:val="16"/>
        </w:rPr>
        <w:t xml:space="preserve"> — </w:t>
      </w:r>
      <w:r w:rsidRPr="00191D5C">
        <w:rPr>
          <w:rStyle w:val="Emphasis"/>
        </w:rPr>
        <w:t>nearly 30 percentage points lower</w:t>
      </w:r>
      <w:r w:rsidRPr="00082792">
        <w:rPr>
          <w:sz w:val="16"/>
        </w:rPr>
        <w:t xml:space="preserve"> as of the last survey conducted at the end of June.”</w:t>
      </w:r>
    </w:p>
    <w:p w14:paraId="5DB03462" w14:textId="77777777" w:rsidR="00191D5C" w:rsidRDefault="00191D5C" w:rsidP="00191D5C">
      <w:pPr>
        <w:rPr>
          <w:rStyle w:val="Emphasis"/>
        </w:rPr>
      </w:pPr>
      <w:r w:rsidRPr="00082792">
        <w:rPr>
          <w:sz w:val="16"/>
        </w:rPr>
        <w:t xml:space="preserve">Of course, </w:t>
      </w:r>
      <w:r w:rsidRPr="00082792">
        <w:rPr>
          <w:rStyle w:val="StyleUnderline"/>
          <w:highlight w:val="yellow"/>
        </w:rPr>
        <w:t>it doesn’t matter whether a vote was cast for or against</w:t>
      </w:r>
      <w:r w:rsidRPr="00191D5C">
        <w:rPr>
          <w:rStyle w:val="StyleUnderline"/>
        </w:rPr>
        <w:t xml:space="preserve"> a candidate</w:t>
      </w:r>
      <w:r w:rsidRPr="00191D5C">
        <w:rPr>
          <w:rStyle w:val="Emphasis"/>
        </w:rPr>
        <w:t xml:space="preserve">, </w:t>
      </w:r>
      <w:r w:rsidRPr="00082792">
        <w:rPr>
          <w:rStyle w:val="Emphasis"/>
          <w:highlight w:val="yellow"/>
        </w:rPr>
        <w:t>it only matters how that vote was cast,</w:t>
      </w:r>
      <w:r w:rsidRPr="00082792">
        <w:rPr>
          <w:sz w:val="16"/>
          <w:highlight w:val="yellow"/>
        </w:rPr>
        <w:t xml:space="preserve"> </w:t>
      </w:r>
      <w:r w:rsidRPr="00082792">
        <w:rPr>
          <w:rStyle w:val="StyleUnderline"/>
          <w:highlight w:val="yellow"/>
        </w:rPr>
        <w:t>and right now</w:t>
      </w:r>
      <w:r w:rsidRPr="00191D5C">
        <w:rPr>
          <w:rStyle w:val="StyleUnderline"/>
        </w:rPr>
        <w:t xml:space="preserve"> Donald Trump is </w:t>
      </w:r>
      <w:r w:rsidRPr="00082792">
        <w:rPr>
          <w:rStyle w:val="StyleUnderline"/>
          <w:highlight w:val="yellow"/>
        </w:rPr>
        <w:t>down nationally</w:t>
      </w:r>
      <w:r w:rsidRPr="00191D5C">
        <w:rPr>
          <w:rStyle w:val="StyleUnderline"/>
        </w:rPr>
        <w:t xml:space="preserve"> by about nine points </w:t>
      </w:r>
      <w:r w:rsidRPr="00082792">
        <w:rPr>
          <w:rStyle w:val="StyleUnderline"/>
          <w:highlight w:val="yellow"/>
        </w:rPr>
        <w:t>and battleground polls</w:t>
      </w:r>
      <w:r w:rsidRPr="00191D5C">
        <w:rPr>
          <w:rStyle w:val="StyleUnderline"/>
        </w:rPr>
        <w:t xml:space="preserve"> </w:t>
      </w:r>
      <w:r w:rsidRPr="00082792">
        <w:rPr>
          <w:rStyle w:val="StyleUnderline"/>
          <w:highlight w:val="yellow"/>
        </w:rPr>
        <w:t>point to a thumping</w:t>
      </w:r>
      <w:r w:rsidRPr="00191D5C">
        <w:rPr>
          <w:rStyle w:val="StyleUnderline"/>
        </w:rPr>
        <w:t xml:space="preserve"> Electoral College loss. The</w:t>
      </w:r>
      <w:r w:rsidRPr="00082792">
        <w:rPr>
          <w:sz w:val="16"/>
        </w:rPr>
        <w:t xml:space="preserve"> “most important factor” in the campaign is who wins, and </w:t>
      </w:r>
      <w:r w:rsidRPr="00191D5C">
        <w:rPr>
          <w:rStyle w:val="Emphasis"/>
        </w:rPr>
        <w:t>Trump isn’t winning.</w:t>
      </w:r>
    </w:p>
    <w:p w14:paraId="7EF759C7" w14:textId="77777777" w:rsidR="00191D5C" w:rsidRPr="00082792" w:rsidRDefault="00191D5C" w:rsidP="00191D5C">
      <w:pPr>
        <w:rPr>
          <w:sz w:val="16"/>
          <w:szCs w:val="16"/>
        </w:rPr>
      </w:pPr>
      <w:r w:rsidRPr="00082792">
        <w:rPr>
          <w:sz w:val="16"/>
          <w:szCs w:val="16"/>
        </w:rPr>
        <w:t>If we want to look at an important factor for why Trump isn’t winning, it might be that he has a substantial favorability deficit.</w:t>
      </w:r>
    </w:p>
    <w:p w14:paraId="05A208E5" w14:textId="77777777" w:rsidR="00191D5C" w:rsidRPr="00082792" w:rsidRDefault="00191D5C" w:rsidP="00191D5C">
      <w:pPr>
        <w:rPr>
          <w:sz w:val="16"/>
        </w:rPr>
      </w:pPr>
      <w:r w:rsidRPr="00082792">
        <w:rPr>
          <w:sz w:val="16"/>
        </w:rPr>
        <w:t xml:space="preserve">Second, </w:t>
      </w:r>
      <w:r w:rsidRPr="00082792">
        <w:rPr>
          <w:rStyle w:val="StyleUnderline"/>
          <w:highlight w:val="yellow"/>
        </w:rPr>
        <w:t xml:space="preserve">because Trump voters don’t dislike Biden as much as Biden voters dislike Trump, Biden </w:t>
      </w:r>
      <w:r w:rsidRPr="00082792">
        <w:rPr>
          <w:rStyle w:val="Emphasis"/>
          <w:highlight w:val="yellow"/>
        </w:rPr>
        <w:t>actually has an advantage in net enthusiasm</w:t>
      </w:r>
      <w:r w:rsidRPr="00082792">
        <w:rPr>
          <w:sz w:val="16"/>
        </w:rPr>
        <w:t xml:space="preserve"> (calculated as the difference between a candidate’s “very favorable” and “very unfavorable” rating).</w:t>
      </w:r>
    </w:p>
    <w:p w14:paraId="79B9B060" w14:textId="77777777" w:rsidR="00191D5C" w:rsidRPr="00082792" w:rsidRDefault="00191D5C" w:rsidP="00191D5C">
      <w:pPr>
        <w:rPr>
          <w:sz w:val="16"/>
          <w:szCs w:val="16"/>
        </w:rPr>
      </w:pPr>
      <w:r w:rsidRPr="00082792">
        <w:rPr>
          <w:sz w:val="16"/>
          <w:szCs w:val="16"/>
        </w:rPr>
        <w:t>As a competent and loyal vice-president to the wildly popular Barack Obama, Biden certainly has his fans within the Democratic base, but he has nothing like a cult following. It’s only when you combine strong Biden supporters with people who hate Trump with the fire of a thousand suns that you discover the enthusiasm advantage. On the other side, you have MAGA lunatics and some reluctant single-issue voters, but not a lot of genuine Biden haters.</w:t>
      </w:r>
    </w:p>
    <w:p w14:paraId="7F392EF5" w14:textId="77777777" w:rsidR="00191D5C" w:rsidRPr="00082792" w:rsidRDefault="00191D5C" w:rsidP="00191D5C">
      <w:pPr>
        <w:rPr>
          <w:sz w:val="16"/>
          <w:szCs w:val="16"/>
        </w:rPr>
      </w:pPr>
      <w:r w:rsidRPr="00082792">
        <w:rPr>
          <w:sz w:val="16"/>
          <w:szCs w:val="16"/>
        </w:rPr>
        <w:t>This is why we’re seeing people like South Carolina Senator Lindsey Graham attack “the Squad” rather than Biden. He’s on the record saying that Biden is the nicest man he’s met in politics, so he criticizes him for being a puppet of “socialists” like Alexandria Ocasio-Cortez. That’s just not that convincing or scary to most folks.</w:t>
      </w:r>
    </w:p>
    <w:p w14:paraId="7BAE4191" w14:textId="63B05852" w:rsidR="00191D5C" w:rsidRPr="00191D5C" w:rsidRDefault="00191D5C" w:rsidP="00191D5C">
      <w:pPr>
        <w:rPr>
          <w:rStyle w:val="Emphasis"/>
        </w:rPr>
      </w:pPr>
      <w:r w:rsidRPr="00082792">
        <w:rPr>
          <w:sz w:val="16"/>
        </w:rPr>
        <w:t xml:space="preserve">So, </w:t>
      </w:r>
      <w:r w:rsidRPr="00191D5C">
        <w:rPr>
          <w:rStyle w:val="StyleUnderline"/>
        </w:rPr>
        <w:t xml:space="preserve">yes, about </w:t>
      </w:r>
      <w:r w:rsidRPr="00082792">
        <w:rPr>
          <w:rStyle w:val="StyleUnderline"/>
          <w:highlight w:val="yellow"/>
        </w:rPr>
        <w:t>twice as many Trump supporters say that they’re</w:t>
      </w:r>
      <w:r w:rsidRPr="00191D5C">
        <w:rPr>
          <w:rStyle w:val="StyleUnderline"/>
        </w:rPr>
        <w:t xml:space="preserve"> really </w:t>
      </w:r>
      <w:r w:rsidRPr="00082792">
        <w:rPr>
          <w:rStyle w:val="StyleUnderline"/>
          <w:highlight w:val="yellow"/>
        </w:rPr>
        <w:t>jazzed to cast a vote for him</w:t>
      </w:r>
      <w:r w:rsidRPr="00082792">
        <w:rPr>
          <w:sz w:val="16"/>
        </w:rPr>
        <w:t xml:space="preserve"> as say the same about Biden on the other side, but </w:t>
      </w:r>
      <w:r w:rsidRPr="00082792">
        <w:rPr>
          <w:rStyle w:val="Emphasis"/>
          <w:highlight w:val="yellow"/>
        </w:rPr>
        <w:t>it remains Biden who has the advantage</w:t>
      </w:r>
      <w:r w:rsidRPr="00191D5C">
        <w:rPr>
          <w:rStyle w:val="Emphasis"/>
        </w:rPr>
        <w:t>.</w:t>
      </w:r>
    </w:p>
    <w:p w14:paraId="5B92CE63" w14:textId="77777777" w:rsidR="00191D5C" w:rsidRDefault="00191D5C" w:rsidP="00191D5C"/>
    <w:p w14:paraId="04064BF9" w14:textId="76B6B5FC" w:rsidR="00191D5C" w:rsidRPr="00191D5C" w:rsidRDefault="00191D5C" w:rsidP="00191D5C"/>
    <w:p w14:paraId="223BAF5F" w14:textId="6DC9F432" w:rsidR="00E229AD" w:rsidRDefault="00E229AD" w:rsidP="00E229AD">
      <w:pPr>
        <w:pStyle w:val="Heading4"/>
      </w:pPr>
      <w:r>
        <w:t>Biden has enthusiasm advantage</w:t>
      </w:r>
    </w:p>
    <w:p w14:paraId="77AA0810" w14:textId="7393775A" w:rsidR="00E229AD" w:rsidRPr="00E229AD" w:rsidRDefault="00E229AD" w:rsidP="00E229AD">
      <w:proofErr w:type="spellStart"/>
      <w:proofErr w:type="gramStart"/>
      <w:r w:rsidRPr="00E229AD">
        <w:rPr>
          <w:rStyle w:val="Style13ptBold"/>
        </w:rPr>
        <w:t>Tarlov</w:t>
      </w:r>
      <w:proofErr w:type="spellEnd"/>
      <w:r w:rsidRPr="00E229AD">
        <w:rPr>
          <w:rStyle w:val="Style13ptBold"/>
        </w:rPr>
        <w:t xml:space="preserve">  July</w:t>
      </w:r>
      <w:proofErr w:type="gramEnd"/>
      <w:r w:rsidRPr="00E229AD">
        <w:rPr>
          <w:rStyle w:val="Style13ptBold"/>
        </w:rPr>
        <w:t xml:space="preserve"> 6th</w:t>
      </w:r>
      <w:r>
        <w:t xml:space="preserve"> --- Jessica </w:t>
      </w:r>
      <w:proofErr w:type="spellStart"/>
      <w:r>
        <w:t>Tarlov</w:t>
      </w:r>
      <w:proofErr w:type="spellEnd"/>
      <w:r>
        <w:t xml:space="preserve"> is head of research at Bustle Digital Group and a Fox News contributor. She earned her Ph.D. at the London School of Economics in political science, “Biden benefits from an enthusiasm gap, not the other way around”,  07/06/20, </w:t>
      </w:r>
      <w:hyperlink r:id="rId19" w:history="1">
        <w:r w:rsidRPr="0027519B">
          <w:rPr>
            <w:rStyle w:val="Hyperlink"/>
          </w:rPr>
          <w:t>https://thehill.com/opinion/white-house/505824-biden-benefits-from-an-enthusiasm-gap-not-the-other-way-around</w:t>
        </w:r>
      </w:hyperlink>
      <w:r>
        <w:t xml:space="preserve"> (BJN) </w:t>
      </w:r>
    </w:p>
    <w:p w14:paraId="3A14E7DC" w14:textId="77777777" w:rsidR="00E229AD" w:rsidRPr="00E229AD" w:rsidRDefault="00E229AD" w:rsidP="00E229AD">
      <w:pPr>
        <w:rPr>
          <w:sz w:val="16"/>
        </w:rPr>
      </w:pPr>
      <w:r w:rsidRPr="00E229AD">
        <w:rPr>
          <w:sz w:val="16"/>
        </w:rPr>
        <w:t xml:space="preserve">Now that Joe </w:t>
      </w:r>
      <w:r w:rsidRPr="00082792">
        <w:rPr>
          <w:rStyle w:val="StyleUnderline"/>
          <w:highlight w:val="yellow"/>
        </w:rPr>
        <w:t>Biden holds a commanding lead</w:t>
      </w:r>
      <w:r w:rsidRPr="00E229AD">
        <w:rPr>
          <w:rStyle w:val="StyleUnderline"/>
        </w:rPr>
        <w:t xml:space="preserve"> in dozens of polls</w:t>
      </w:r>
      <w:r w:rsidRPr="00E229AD">
        <w:rPr>
          <w:sz w:val="16"/>
        </w:rPr>
        <w:t xml:space="preserve">, the </w:t>
      </w:r>
      <w:r w:rsidRPr="00082792">
        <w:rPr>
          <w:rStyle w:val="StyleUnderline"/>
          <w:highlight w:val="yellow"/>
        </w:rPr>
        <w:t>Trump</w:t>
      </w:r>
      <w:r w:rsidRPr="00E229AD">
        <w:rPr>
          <w:sz w:val="16"/>
        </w:rPr>
        <w:t xml:space="preserve"> campaign </w:t>
      </w:r>
      <w:r w:rsidRPr="00082792">
        <w:rPr>
          <w:rStyle w:val="StyleUnderline"/>
          <w:highlight w:val="yellow"/>
        </w:rPr>
        <w:t>is relying</w:t>
      </w:r>
      <w:r w:rsidRPr="00E229AD">
        <w:rPr>
          <w:rStyle w:val="StyleUnderline"/>
        </w:rPr>
        <w:t xml:space="preserve"> </w:t>
      </w:r>
      <w:r w:rsidRPr="00E229AD">
        <w:rPr>
          <w:sz w:val="16"/>
        </w:rPr>
        <w:t xml:space="preserve">on the argument </w:t>
      </w:r>
      <w:r w:rsidRPr="00082792">
        <w:rPr>
          <w:rStyle w:val="StyleUnderline"/>
          <w:highlight w:val="yellow"/>
        </w:rPr>
        <w:t>that Biden voters aren’t enthusiastic</w:t>
      </w:r>
      <w:r w:rsidRPr="00E229AD">
        <w:rPr>
          <w:sz w:val="16"/>
        </w:rPr>
        <w:t xml:space="preserve"> about their candidate to self-soothe. </w:t>
      </w:r>
      <w:r w:rsidRPr="00E229AD">
        <w:rPr>
          <w:rStyle w:val="StyleUnderline"/>
        </w:rPr>
        <w:t>To some degree, they’re right</w:t>
      </w:r>
      <w:r w:rsidRPr="00E229AD">
        <w:rPr>
          <w:sz w:val="16"/>
        </w:rPr>
        <w:t>. The latest USA Today/Suffolk poll finds that half of President Trump’s voters are very enthusiastic about their candidate, while only 27 percent of Biden supporters feel the same way.</w:t>
      </w:r>
    </w:p>
    <w:p w14:paraId="263FDF40" w14:textId="62CE10F1" w:rsidR="00E229AD" w:rsidRPr="00082792" w:rsidRDefault="00E229AD" w:rsidP="00E229AD">
      <w:pPr>
        <w:rPr>
          <w:sz w:val="16"/>
          <w:szCs w:val="16"/>
        </w:rPr>
      </w:pPr>
      <w:r w:rsidRPr="00082792">
        <w:rPr>
          <w:sz w:val="16"/>
          <w:szCs w:val="16"/>
        </w:rPr>
        <w:t>There is also the argument that Biden is leading because of his supporters’ aversion to Trump. Data from a New York Times/Sienna poll of battleground states found that 60 percent of Democrats in Florida and Arizona will vote against Donald Trump, and the same is true of 78 percent of independents in Florida, for example.</w:t>
      </w:r>
      <w:r w:rsidR="00082792" w:rsidRPr="00082792">
        <w:rPr>
          <w:sz w:val="16"/>
          <w:szCs w:val="16"/>
        </w:rPr>
        <w:t xml:space="preserve"> </w:t>
      </w:r>
    </w:p>
    <w:p w14:paraId="56C69389" w14:textId="77777777" w:rsidR="00E229AD" w:rsidRPr="00082792" w:rsidRDefault="00E229AD" w:rsidP="00E229AD">
      <w:pPr>
        <w:rPr>
          <w:sz w:val="16"/>
        </w:rPr>
      </w:pPr>
      <w:r w:rsidRPr="00082792">
        <w:rPr>
          <w:rStyle w:val="StyleUnderline"/>
          <w:highlight w:val="yellow"/>
        </w:rPr>
        <w:t>But</w:t>
      </w:r>
      <w:r w:rsidRPr="00082792">
        <w:rPr>
          <w:sz w:val="16"/>
        </w:rPr>
        <w:t xml:space="preserve"> I think </w:t>
      </w:r>
      <w:r w:rsidRPr="00082792">
        <w:rPr>
          <w:rStyle w:val="StyleUnderline"/>
          <w:highlight w:val="yellow"/>
        </w:rPr>
        <w:t>Biden is leading because</w:t>
      </w:r>
      <w:r w:rsidRPr="00E229AD">
        <w:rPr>
          <w:rStyle w:val="StyleUnderline"/>
        </w:rPr>
        <w:t xml:space="preserve"> of much more than Trump-hating. </w:t>
      </w:r>
      <w:r w:rsidRPr="00082792">
        <w:rPr>
          <w:rStyle w:val="StyleUnderline"/>
          <w:highlight w:val="yellow"/>
        </w:rPr>
        <w:t>We are seeing</w:t>
      </w:r>
      <w:r w:rsidRPr="00E229AD">
        <w:rPr>
          <w:rStyle w:val="StyleUnderline"/>
        </w:rPr>
        <w:t xml:space="preserve">, as we did in 2018, </w:t>
      </w:r>
      <w:r w:rsidRPr="00082792">
        <w:rPr>
          <w:rStyle w:val="StyleUnderline"/>
          <w:highlight w:val="yellow"/>
        </w:rPr>
        <w:t xml:space="preserve">a </w:t>
      </w:r>
      <w:r w:rsidRPr="00082792">
        <w:rPr>
          <w:rStyle w:val="Emphasis"/>
          <w:highlight w:val="yellow"/>
        </w:rPr>
        <w:t>complete repudiation of the GOP platform</w:t>
      </w:r>
      <w:r w:rsidRPr="00082792">
        <w:rPr>
          <w:sz w:val="16"/>
        </w:rPr>
        <w:t xml:space="preserve"> </w:t>
      </w:r>
      <w:r w:rsidRPr="00E229AD">
        <w:rPr>
          <w:rStyle w:val="StyleUnderline"/>
        </w:rPr>
        <w:t>and the Democratic Party running campaigns on policies that are widely popular</w:t>
      </w:r>
      <w:r w:rsidRPr="00082792">
        <w:rPr>
          <w:sz w:val="16"/>
        </w:rPr>
        <w:t xml:space="preserve"> and in sync with American values. </w:t>
      </w:r>
    </w:p>
    <w:p w14:paraId="574575DF" w14:textId="77777777" w:rsidR="00E229AD" w:rsidRPr="00082792" w:rsidRDefault="00E229AD" w:rsidP="00E229AD">
      <w:pPr>
        <w:rPr>
          <w:sz w:val="16"/>
          <w:szCs w:val="16"/>
        </w:rPr>
      </w:pPr>
      <w:r w:rsidRPr="00082792">
        <w:rPr>
          <w:sz w:val="16"/>
          <w:szCs w:val="16"/>
        </w:rPr>
        <w:t xml:space="preserve">The Democrats’ platform is built on the importance of civility, consensus, equality and favoring the collective over the individual — a particularly important message at this moment. </w:t>
      </w:r>
    </w:p>
    <w:p w14:paraId="74FD5FD3" w14:textId="77777777" w:rsidR="00E229AD" w:rsidRPr="00082792" w:rsidRDefault="00E229AD" w:rsidP="00E229AD">
      <w:pPr>
        <w:rPr>
          <w:sz w:val="16"/>
          <w:szCs w:val="16"/>
        </w:rPr>
      </w:pPr>
      <w:r w:rsidRPr="00082792">
        <w:rPr>
          <w:sz w:val="16"/>
          <w:szCs w:val="16"/>
        </w:rPr>
        <w:t xml:space="preserve">A group supporting the embodiment of a set of principles is less likely to foster a cult of personality. Whereas Biden represents a range of things, on the GOP side, there is only Trump — and he is therefore indispensable. Biden is important, but the Democratic platform is paramount. That’s why he was able to beat Sen. Bernie Sanders (I-Vt.), who was personally more popular during the primaries. </w:t>
      </w:r>
    </w:p>
    <w:p w14:paraId="6373F11E" w14:textId="77777777" w:rsidR="00E229AD" w:rsidRPr="00082792" w:rsidRDefault="00E229AD" w:rsidP="00E229AD">
      <w:pPr>
        <w:rPr>
          <w:sz w:val="16"/>
          <w:szCs w:val="16"/>
        </w:rPr>
      </w:pPr>
      <w:r w:rsidRPr="00082792">
        <w:rPr>
          <w:sz w:val="16"/>
          <w:szCs w:val="16"/>
        </w:rPr>
        <w:t xml:space="preserve">This election is truly about the collective over the individual. A perusal of the critical issues on the ballot come November makes my case. </w:t>
      </w:r>
    </w:p>
    <w:p w14:paraId="0241AC6A" w14:textId="77777777" w:rsidR="00E229AD" w:rsidRPr="00082792" w:rsidRDefault="00E229AD" w:rsidP="00E229AD">
      <w:pPr>
        <w:rPr>
          <w:sz w:val="16"/>
          <w:szCs w:val="16"/>
        </w:rPr>
      </w:pPr>
      <w:r w:rsidRPr="00082792">
        <w:rPr>
          <w:sz w:val="16"/>
          <w:szCs w:val="16"/>
        </w:rPr>
        <w:t xml:space="preserve">Health care will be the top issue, as it was in the midterms. </w:t>
      </w:r>
      <w:proofErr w:type="spellStart"/>
      <w:r w:rsidRPr="00082792">
        <w:rPr>
          <w:sz w:val="16"/>
          <w:szCs w:val="16"/>
        </w:rPr>
        <w:t>ObamaCare</w:t>
      </w:r>
      <w:proofErr w:type="spellEnd"/>
      <w:r w:rsidRPr="00082792">
        <w:rPr>
          <w:sz w:val="16"/>
          <w:szCs w:val="16"/>
        </w:rPr>
        <w:t xml:space="preserve"> still enjoys a high approval rating — RealClearPolitics average shows that 48 percent support the law. The GOP remains hellbent on repealing </w:t>
      </w:r>
      <w:proofErr w:type="spellStart"/>
      <w:r w:rsidRPr="00082792">
        <w:rPr>
          <w:sz w:val="16"/>
          <w:szCs w:val="16"/>
        </w:rPr>
        <w:t>ObamaCare</w:t>
      </w:r>
      <w:proofErr w:type="spellEnd"/>
      <w:r w:rsidRPr="00082792">
        <w:rPr>
          <w:sz w:val="16"/>
          <w:szCs w:val="16"/>
        </w:rPr>
        <w:t>, but has no viable replacement — a supremely stupid move, politically speaking. It comes as no surprise that Biden leads 53 percent to 38 percent on which candidate is better suited to handle health care.</w:t>
      </w:r>
    </w:p>
    <w:p w14:paraId="45D1DE28" w14:textId="77777777" w:rsidR="00E229AD" w:rsidRPr="00082792" w:rsidRDefault="00E229AD" w:rsidP="00E229AD">
      <w:pPr>
        <w:rPr>
          <w:sz w:val="16"/>
          <w:szCs w:val="16"/>
        </w:rPr>
      </w:pPr>
      <w:r w:rsidRPr="00082792">
        <w:rPr>
          <w:sz w:val="16"/>
          <w:szCs w:val="16"/>
        </w:rPr>
        <w:t>And then there’s the “elephant in the room”: COVID-19. Trump is getting dismal grades on his handling of the virus that has taken more than 130,000 American lives. Ipsos/Reuters finds that 57 percent disapprove of how Trump has handled the pandemic. This comes as 89 percent of Americans are wearing masks in public, 56 percent think the economy is reopening too quickly, and 76 percent say they are concerned about getting infected. This has led to a big lead for Biden in who could better manage the outbreak.</w:t>
      </w:r>
    </w:p>
    <w:p w14:paraId="207D4206" w14:textId="77777777" w:rsidR="00E229AD" w:rsidRPr="00082792" w:rsidRDefault="00E229AD" w:rsidP="00E229AD">
      <w:pPr>
        <w:rPr>
          <w:sz w:val="16"/>
          <w:szCs w:val="16"/>
        </w:rPr>
      </w:pPr>
      <w:r w:rsidRPr="00082792">
        <w:rPr>
          <w:sz w:val="16"/>
          <w:szCs w:val="16"/>
        </w:rPr>
        <w:t>Though President Trump never expected racial tensions and the Black Lives Matter (BLM) movement would be an election issue, a third of voters say race relations will play a major role in determining their vote. Two-thirds of Americans say they support BLM, and 74 percent back the protesters. Nearly 70 percent report they talk about racial tensions at home and with friends. Sixty percent think Trump has delivered the wrong message about protests sweeping the country, and nearly half believe he makes racial tensions worse. In contrast, Biden is trusted by 52 percent to handle race relations.</w:t>
      </w:r>
    </w:p>
    <w:p w14:paraId="30A565C3" w14:textId="06FA35E7" w:rsidR="00E229AD" w:rsidRPr="00082792" w:rsidRDefault="00E229AD" w:rsidP="00E229AD">
      <w:pPr>
        <w:rPr>
          <w:sz w:val="16"/>
        </w:rPr>
      </w:pPr>
      <w:r w:rsidRPr="00082792">
        <w:rPr>
          <w:rStyle w:val="StyleUnderline"/>
          <w:highlight w:val="yellow"/>
        </w:rPr>
        <w:t>As Trump tries to position himself as the law-and-order candidate, we see support for the Democratic approach to handling police violence</w:t>
      </w:r>
      <w:r w:rsidRPr="00082792">
        <w:rPr>
          <w:sz w:val="16"/>
        </w:rPr>
        <w:t xml:space="preserve">. In a Kaiser Family Foundation poll, </w:t>
      </w:r>
      <w:r w:rsidRPr="00E229AD">
        <w:rPr>
          <w:rStyle w:val="StyleUnderline"/>
        </w:rPr>
        <w:t>55 percent trust Biden to handle police violence over Trump</w:t>
      </w:r>
      <w:r w:rsidRPr="00082792">
        <w:rPr>
          <w:sz w:val="16"/>
        </w:rPr>
        <w:t xml:space="preserve">’s 36 percent. Most respondents support widespread police reforms, including transparency measures and new training and recruitment protocol. A majority want to ban chokeholds and no-knock warrants. </w:t>
      </w:r>
    </w:p>
    <w:p w14:paraId="5D66CE59" w14:textId="77777777" w:rsidR="00E229AD" w:rsidRPr="00082792" w:rsidRDefault="00E229AD" w:rsidP="00E229AD">
      <w:pPr>
        <w:rPr>
          <w:sz w:val="16"/>
          <w:szCs w:val="16"/>
        </w:rPr>
      </w:pPr>
      <w:r w:rsidRPr="00082792">
        <w:rPr>
          <w:sz w:val="16"/>
          <w:szCs w:val="16"/>
        </w:rPr>
        <w:t>And when it comes to immigration — Trump’s signature issue in 2016 — Democrats are favored once again. Seventy percent of those surveyed believe that immigration should be kept at its current level or increased, and three-quarters of Americans support legal status for DACA beneficiaries. What’s more, 75 percent agree that undocumented immigrants take jobs that Americans don’t want — a finding that flies in the face of what Trump and the GOP claim.</w:t>
      </w:r>
    </w:p>
    <w:p w14:paraId="4950006F" w14:textId="77777777" w:rsidR="00E229AD" w:rsidRPr="00082792" w:rsidRDefault="00E229AD" w:rsidP="00E229AD">
      <w:pPr>
        <w:rPr>
          <w:sz w:val="16"/>
          <w:szCs w:val="16"/>
        </w:rPr>
      </w:pPr>
      <w:r w:rsidRPr="00082792">
        <w:rPr>
          <w:sz w:val="16"/>
          <w:szCs w:val="16"/>
        </w:rPr>
        <w:t>When it comes to the economy, Trump is consistently favored, but his lead has shrunk. While he used to have a more than 10-point edge on Biden, he now leads by just 4 points in the latest Kaiser Family Foundation survey, at 49 percent to 45 percent. Trump also led Hillary Clinton on the economy, but what’s different now is that in 2016, at this point in the race, he also was ahead on who was better suited to deal with terrorism, get things done, be honest and straightforward, and change business as usual in Washington. Today, he doesn’t lead in any category but the economy. And Democratic economic policies such as raising the federal minimum wage, funding for child care and paid maternity leave enjoy majority support.</w:t>
      </w:r>
    </w:p>
    <w:p w14:paraId="75B0810A" w14:textId="3FE41E7E" w:rsidR="00E229AD" w:rsidRPr="00082792" w:rsidRDefault="00E229AD" w:rsidP="00E229AD">
      <w:pPr>
        <w:rPr>
          <w:sz w:val="16"/>
        </w:rPr>
      </w:pPr>
      <w:r w:rsidRPr="00082792">
        <w:rPr>
          <w:sz w:val="16"/>
        </w:rPr>
        <w:t xml:space="preserve">Taken together, </w:t>
      </w:r>
      <w:r w:rsidRPr="00E229AD">
        <w:rPr>
          <w:rStyle w:val="StyleUnderline"/>
        </w:rPr>
        <w:t xml:space="preserve">it’s no surprise that in the latest </w:t>
      </w:r>
      <w:r w:rsidRPr="00082792">
        <w:rPr>
          <w:rStyle w:val="StyleUnderline"/>
          <w:highlight w:val="yellow"/>
        </w:rPr>
        <w:t>AP</w:t>
      </w:r>
      <w:r w:rsidRPr="00E229AD">
        <w:rPr>
          <w:rStyle w:val="StyleUnderline"/>
        </w:rPr>
        <w:t xml:space="preserve">-NORC </w:t>
      </w:r>
      <w:r w:rsidRPr="00082792">
        <w:rPr>
          <w:rStyle w:val="StyleUnderline"/>
        </w:rPr>
        <w:t>poll</w:t>
      </w:r>
      <w:r w:rsidRPr="00E229AD">
        <w:rPr>
          <w:rStyle w:val="StyleUnderline"/>
        </w:rPr>
        <w:t>, 74 percent of Americans</w:t>
      </w:r>
      <w:r w:rsidRPr="00082792">
        <w:rPr>
          <w:sz w:val="16"/>
        </w:rPr>
        <w:t xml:space="preserve"> — including 63 percent of Republicans — </w:t>
      </w:r>
      <w:r w:rsidRPr="00E229AD">
        <w:rPr>
          <w:rStyle w:val="StyleUnderline"/>
        </w:rPr>
        <w:t>say that the country is heading in the wrong direction. This puts Trump in a similar position to Presidents</w:t>
      </w:r>
      <w:r w:rsidRPr="00082792">
        <w:rPr>
          <w:sz w:val="16"/>
        </w:rPr>
        <w:t xml:space="preserve"> Jimmy </w:t>
      </w:r>
      <w:r w:rsidRPr="00E229AD">
        <w:rPr>
          <w:rStyle w:val="StyleUnderline"/>
        </w:rPr>
        <w:t>Carter and</w:t>
      </w:r>
      <w:r w:rsidRPr="00082792">
        <w:rPr>
          <w:sz w:val="16"/>
        </w:rPr>
        <w:t xml:space="preserve"> Gerald </w:t>
      </w:r>
      <w:r w:rsidRPr="00E229AD">
        <w:rPr>
          <w:rStyle w:val="StyleUnderline"/>
        </w:rPr>
        <w:t>Ford</w:t>
      </w:r>
      <w:r w:rsidRPr="00082792">
        <w:rPr>
          <w:sz w:val="16"/>
        </w:rPr>
        <w:t xml:space="preserve"> when they sought reelection — and we all know how that turned out. </w:t>
      </w:r>
    </w:p>
    <w:p w14:paraId="08DE94F1" w14:textId="77777777" w:rsidR="00E229AD" w:rsidRPr="00082792" w:rsidRDefault="00E229AD" w:rsidP="00E229AD">
      <w:pPr>
        <w:rPr>
          <w:sz w:val="16"/>
        </w:rPr>
      </w:pPr>
      <w:r w:rsidRPr="00E229AD">
        <w:rPr>
          <w:rStyle w:val="StyleUnderline"/>
        </w:rPr>
        <w:t xml:space="preserve">These polls </w:t>
      </w:r>
      <w:r w:rsidRPr="00082792">
        <w:rPr>
          <w:rStyle w:val="StyleUnderline"/>
          <w:highlight w:val="yellow"/>
        </w:rPr>
        <w:t xml:space="preserve">reflect real </w:t>
      </w:r>
      <w:r w:rsidRPr="00082792">
        <w:rPr>
          <w:rStyle w:val="Emphasis"/>
          <w:highlight w:val="yellow"/>
        </w:rPr>
        <w:t>enthusiasm for Biden’s platform</w:t>
      </w:r>
      <w:r w:rsidRPr="00082792">
        <w:rPr>
          <w:sz w:val="16"/>
          <w:highlight w:val="yellow"/>
        </w:rPr>
        <w:t xml:space="preserve"> </w:t>
      </w:r>
      <w:r w:rsidRPr="00082792">
        <w:rPr>
          <w:rStyle w:val="StyleUnderline"/>
          <w:highlight w:val="yellow"/>
        </w:rPr>
        <w:t>and</w:t>
      </w:r>
      <w:r w:rsidRPr="00082792">
        <w:rPr>
          <w:sz w:val="16"/>
          <w:highlight w:val="yellow"/>
        </w:rPr>
        <w:t xml:space="preserve"> </w:t>
      </w:r>
      <w:r w:rsidRPr="00082792">
        <w:rPr>
          <w:rStyle w:val="Emphasis"/>
          <w:highlight w:val="yellow"/>
        </w:rPr>
        <w:t>serious trouble for Trump’s reelection chances</w:t>
      </w:r>
      <w:r w:rsidRPr="00E229AD">
        <w:rPr>
          <w:rStyle w:val="Emphasis"/>
        </w:rPr>
        <w:t>.</w:t>
      </w:r>
      <w:r w:rsidRPr="00082792">
        <w:rPr>
          <w:sz w:val="16"/>
        </w:rPr>
        <w:t xml:space="preserve"> Furthermore, Reuters reports that Senate Majority Leader Mitch McConnell (R-Ky.) is considering telling GOP Senate candidates to distance themselves from Trump. Sounds like McConnell knows what’s up.</w:t>
      </w:r>
    </w:p>
    <w:p w14:paraId="12C2BDD6" w14:textId="0F53472F" w:rsidR="00E229AD" w:rsidRPr="00082792" w:rsidRDefault="00E229AD" w:rsidP="00E229AD">
      <w:pPr>
        <w:rPr>
          <w:sz w:val="16"/>
          <w:szCs w:val="16"/>
        </w:rPr>
      </w:pPr>
      <w:r w:rsidRPr="00082792">
        <w:rPr>
          <w:sz w:val="16"/>
          <w:szCs w:val="16"/>
        </w:rPr>
        <w:t>Biden honors civil rights icon: 'We are made in the image of God, and...</w:t>
      </w:r>
    </w:p>
    <w:p w14:paraId="59F05C2A" w14:textId="77777777" w:rsidR="00E229AD" w:rsidRPr="00082792" w:rsidRDefault="00E229AD" w:rsidP="00E229AD">
      <w:pPr>
        <w:rPr>
          <w:sz w:val="16"/>
          <w:szCs w:val="16"/>
        </w:rPr>
      </w:pPr>
      <w:r w:rsidRPr="00082792">
        <w:rPr>
          <w:sz w:val="16"/>
          <w:szCs w:val="16"/>
        </w:rPr>
        <w:t>Trump turns White House into backdrop for political events</w:t>
      </w:r>
    </w:p>
    <w:p w14:paraId="6BBFE418" w14:textId="77777777" w:rsidR="00E229AD" w:rsidRPr="00082792" w:rsidRDefault="00E229AD" w:rsidP="00E229AD">
      <w:pPr>
        <w:rPr>
          <w:sz w:val="16"/>
        </w:rPr>
      </w:pPr>
      <w:r w:rsidRPr="00082792">
        <w:rPr>
          <w:sz w:val="16"/>
        </w:rPr>
        <w:t xml:space="preserve">Four months is a lifetime in politics, but </w:t>
      </w:r>
      <w:r w:rsidRPr="00082792">
        <w:rPr>
          <w:rStyle w:val="StyleUnderline"/>
          <w:highlight w:val="yellow"/>
        </w:rPr>
        <w:t>it’s critical to push back against the narrative that Biden’s campaign suffers from lack of enthusiasm.</w:t>
      </w:r>
      <w:r w:rsidRPr="00082792">
        <w:rPr>
          <w:sz w:val="16"/>
          <w:highlight w:val="yellow"/>
        </w:rPr>
        <w:t xml:space="preserve"> </w:t>
      </w:r>
      <w:r w:rsidRPr="00082792">
        <w:rPr>
          <w:rStyle w:val="Emphasis"/>
          <w:highlight w:val="yellow"/>
        </w:rPr>
        <w:t>He’s running on a popular platform that animates voters</w:t>
      </w:r>
      <w:r w:rsidRPr="00082792">
        <w:rPr>
          <w:sz w:val="16"/>
        </w:rPr>
        <w:t xml:space="preserve"> — and </w:t>
      </w:r>
      <w:r w:rsidRPr="00082792">
        <w:rPr>
          <w:rStyle w:val="StyleUnderline"/>
          <w:highlight w:val="yellow"/>
        </w:rPr>
        <w:t>that’s the way people win elections</w:t>
      </w:r>
      <w:r w:rsidRPr="00082792">
        <w:rPr>
          <w:sz w:val="16"/>
          <w:highlight w:val="yellow"/>
        </w:rPr>
        <w:t>.</w:t>
      </w:r>
    </w:p>
    <w:p w14:paraId="43A39B13" w14:textId="4B9A946C" w:rsidR="00E229AD" w:rsidRDefault="00E229AD" w:rsidP="00E229AD"/>
    <w:p w14:paraId="2DB64B01" w14:textId="77777777" w:rsidR="006E1722" w:rsidRDefault="006E1722" w:rsidP="006E1722">
      <w:pPr>
        <w:pStyle w:val="Heading4"/>
      </w:pPr>
      <w:r>
        <w:t xml:space="preserve">The enthusiasm is reciprocal — people are energized to vote Trump out. </w:t>
      </w:r>
    </w:p>
    <w:p w14:paraId="45682F05" w14:textId="77777777" w:rsidR="006E1722" w:rsidRPr="005D460A" w:rsidRDefault="006E1722" w:rsidP="006E1722">
      <w:r w:rsidRPr="005D460A">
        <w:rPr>
          <w:rStyle w:val="Style13ptBold"/>
        </w:rPr>
        <w:t>Del Real 20</w:t>
      </w:r>
      <w:r>
        <w:t xml:space="preserve"> — Jose A. Del Real, </w:t>
      </w:r>
      <w:r w:rsidRPr="005D460A">
        <w:t>a reporter on The Post's national political enterprise and investigations team</w:t>
      </w:r>
      <w:r>
        <w:t>, d</w:t>
      </w:r>
      <w:r w:rsidRPr="005D460A">
        <w:t>uring the 2016 election, he traveled across the country to cover Donald Trump's presidential campaign and filed stories from more than 40 states</w:t>
      </w:r>
      <w:r>
        <w:t>, 2020 (“</w:t>
      </w:r>
      <w:r w:rsidRPr="005D460A">
        <w:t>Power Up: Trump is touting an enthusiasm gap with Biden. But his campaign may be looking at the numbers the wrong way</w:t>
      </w:r>
      <w:r>
        <w:t xml:space="preserve">.,” </w:t>
      </w:r>
      <w:r>
        <w:rPr>
          <w:i/>
          <w:iCs/>
        </w:rPr>
        <w:t xml:space="preserve">The Washington Post, </w:t>
      </w:r>
      <w:r>
        <w:t>July 2</w:t>
      </w:r>
      <w:r w:rsidRPr="005D460A">
        <w:rPr>
          <w:vertAlign w:val="superscript"/>
        </w:rPr>
        <w:t>nd</w:t>
      </w:r>
      <w:r>
        <w:t xml:space="preserve">, Available Online at </w:t>
      </w:r>
      <w:hyperlink r:id="rId20" w:history="1">
        <w:r w:rsidRPr="003B37E7">
          <w:rPr>
            <w:rStyle w:val="Hyperlink"/>
          </w:rPr>
          <w:t>https://www.washingtonpost.com/news/powerpost/paloma/powerup/2020/07/02/powerup-trump-is-touting-an-enthusiasm-gap-with-biden-but-his-campaign-may-be-looking-at-the-numbers-the-wrong-way/5efcd62b602ff108071936d0/</w:t>
        </w:r>
      </w:hyperlink>
      <w:r>
        <w:t xml:space="preserve">, Accessed 07-18-2020) </w:t>
      </w:r>
    </w:p>
    <w:p w14:paraId="48E09B7F" w14:textId="77777777" w:rsidR="006E1722" w:rsidRDefault="006E1722" w:rsidP="006E1722">
      <w:r>
        <w:t xml:space="preserve">And, in some very tangible ways, </w:t>
      </w:r>
      <w:r w:rsidRPr="005D460A">
        <w:rPr>
          <w:rStyle w:val="StyleUnderline"/>
        </w:rPr>
        <w:t xml:space="preserve">that has been a boon for </w:t>
      </w:r>
      <w:r>
        <w:t xml:space="preserve">presumptive Democratic nominee </w:t>
      </w:r>
      <w:r w:rsidRPr="003A77FB">
        <w:rPr>
          <w:rStyle w:val="StyleUnderline"/>
        </w:rPr>
        <w:t>Joe</w:t>
      </w:r>
      <w:r w:rsidRPr="005D460A">
        <w:rPr>
          <w:rStyle w:val="StyleUnderline"/>
        </w:rPr>
        <w:t xml:space="preserve"> </w:t>
      </w:r>
      <w:r w:rsidRPr="003A77FB">
        <w:rPr>
          <w:rStyle w:val="StyleUnderline"/>
        </w:rPr>
        <w:t>Biden</w:t>
      </w:r>
      <w:r w:rsidRPr="005D460A">
        <w:rPr>
          <w:rStyle w:val="StyleUnderline"/>
        </w:rPr>
        <w:t xml:space="preserve">, who polls show </w:t>
      </w:r>
      <w:r w:rsidRPr="003A77FB">
        <w:rPr>
          <w:rStyle w:val="StyleUnderline"/>
        </w:rPr>
        <w:t>has gotten a significant bump</w:t>
      </w:r>
      <w:r w:rsidRPr="005D460A">
        <w:rPr>
          <w:rStyle w:val="StyleUnderline"/>
        </w:rPr>
        <w:t xml:space="preserve"> while he's stayed out of the spotlight and in the “basement,”</w:t>
      </w:r>
      <w:r>
        <w:t xml:space="preserve"> as critics like to say, ceding the rest of the house to President Trump. </w:t>
      </w:r>
    </w:p>
    <w:p w14:paraId="6BBA3851" w14:textId="77777777" w:rsidR="006E1722" w:rsidRPr="005D460A" w:rsidRDefault="006E1722" w:rsidP="006E1722">
      <w:pPr>
        <w:rPr>
          <w:rStyle w:val="StyleUnderline"/>
        </w:rPr>
      </w:pPr>
      <w:r>
        <w:t xml:space="preserve">It's not you, it's me: </w:t>
      </w:r>
      <w:r w:rsidRPr="00A379F4">
        <w:rPr>
          <w:rStyle w:val="StyleUnderline"/>
          <w:highlight w:val="yellow"/>
        </w:rPr>
        <w:t>Dem</w:t>
      </w:r>
      <w:r w:rsidRPr="005D460A">
        <w:rPr>
          <w:rStyle w:val="StyleUnderline"/>
        </w:rPr>
        <w:t xml:space="preserve">ocratic </w:t>
      </w:r>
      <w:r w:rsidRPr="00A379F4">
        <w:rPr>
          <w:rStyle w:val="StyleUnderline"/>
          <w:highlight w:val="yellow"/>
        </w:rPr>
        <w:t>voters appear</w:t>
      </w:r>
      <w:r>
        <w:t xml:space="preserve"> highly </w:t>
      </w:r>
      <w:r w:rsidRPr="00A379F4">
        <w:rPr>
          <w:rStyle w:val="StyleUnderline"/>
          <w:highlight w:val="yellow"/>
        </w:rPr>
        <w:t>motivated</w:t>
      </w:r>
      <w:r w:rsidRPr="005D460A">
        <w:rPr>
          <w:rStyle w:val="StyleUnderline"/>
        </w:rPr>
        <w:t xml:space="preserve"> headed into November</w:t>
      </w:r>
      <w:r>
        <w:t xml:space="preserve">. </w:t>
      </w:r>
      <w:r w:rsidRPr="005D460A">
        <w:rPr>
          <w:rStyle w:val="StyleUnderline"/>
        </w:rPr>
        <w:t xml:space="preserve">But not necessarily to rally around Biden as much as </w:t>
      </w:r>
      <w:r w:rsidRPr="00A379F4">
        <w:rPr>
          <w:rStyle w:val="StyleUnderline"/>
          <w:highlight w:val="yellow"/>
        </w:rPr>
        <w:t>to oust Trump.</w:t>
      </w:r>
    </w:p>
    <w:p w14:paraId="620F6BD1" w14:textId="77777777" w:rsidR="006E1722" w:rsidRDefault="006E1722" w:rsidP="006E1722">
      <w:r>
        <w:t>New polling data shows Biden is, to many of these voters, in some ways beside the point.</w:t>
      </w:r>
    </w:p>
    <w:p w14:paraId="04A81C74" w14:textId="77777777" w:rsidR="006E1722" w:rsidRDefault="006E1722" w:rsidP="006E1722">
      <w:r>
        <w:t xml:space="preserve">We’ve all seen the slew of recent polling showing Biden with significant leads in key battleground states, including Arizona, Florida, Wisconsin, Michigan, Pennsylvania, and North Carolina. (The typical caveats apply: poll numbers can and will change.) </w:t>
      </w:r>
    </w:p>
    <w:p w14:paraId="4058345B" w14:textId="77777777" w:rsidR="006E1722" w:rsidRDefault="006E1722" w:rsidP="006E1722">
      <w:r>
        <w:t xml:space="preserve">Digging into the cross tabs of a recent New York Times/Siena College battleground state poll — taken early to mid-June — we also find the dramatic extent to which both Trump and Biden voters are motivated by … Trump. </w:t>
      </w:r>
    </w:p>
    <w:p w14:paraId="12DD52F7" w14:textId="77777777" w:rsidR="006E1722" w:rsidRDefault="006E1722" w:rsidP="006E1722">
      <w:r>
        <w:t>When the president’s supporters in Florida and Arizona were asked, “Is your vote more of a vote for Donald Trump or a vote against Joe Biden?” about 80 percent said it was an affirmative vote for Trump.</w:t>
      </w:r>
    </w:p>
    <w:p w14:paraId="4FC48148" w14:textId="77777777" w:rsidR="006E1722" w:rsidRPr="005D460A" w:rsidRDefault="006E1722" w:rsidP="006E1722">
      <w:pPr>
        <w:rPr>
          <w:rStyle w:val="StyleUnderline"/>
        </w:rPr>
      </w:pPr>
      <w:r w:rsidRPr="005D460A">
        <w:rPr>
          <w:rStyle w:val="StyleUnderline"/>
        </w:rPr>
        <w:t>When Biden voters in those two states were asked the same question, more than 60 percent in each state said their vote was more “a vote against Donald Trump” while about 35 said their vote was more “a vote for Joe Biden.”</w:t>
      </w:r>
    </w:p>
    <w:p w14:paraId="40A07FCC" w14:textId="77777777" w:rsidR="006E1722" w:rsidRDefault="006E1722" w:rsidP="006E1722">
      <w:r>
        <w:t>The trends were similar in Wisconsin, Pennsylvania, and Michigan, key swing states Trump won in 2016, where a majority of Biden supporters said their choice of the Democrat represented more of a vote against Trump.</w:t>
      </w:r>
    </w:p>
    <w:p w14:paraId="68538A60" w14:textId="77777777" w:rsidR="006E1722" w:rsidRDefault="006E1722" w:rsidP="006E1722">
      <w:r>
        <w:t>It's not just Democrats:</w:t>
      </w:r>
    </w:p>
    <w:p w14:paraId="67F079D6" w14:textId="77777777" w:rsidR="006E1722" w:rsidRPr="005D460A" w:rsidRDefault="006E1722" w:rsidP="006E1722">
      <w:pPr>
        <w:rPr>
          <w:rStyle w:val="StyleUnderline"/>
        </w:rPr>
      </w:pPr>
      <w:r w:rsidRPr="005D460A">
        <w:rPr>
          <w:rStyle w:val="StyleUnderline"/>
        </w:rPr>
        <w:t xml:space="preserve">Polls show </w:t>
      </w:r>
      <w:r w:rsidRPr="00A379F4">
        <w:rPr>
          <w:rStyle w:val="StyleUnderline"/>
          <w:highlight w:val="yellow"/>
        </w:rPr>
        <w:t xml:space="preserve">independent voters supporting Biden are </w:t>
      </w:r>
      <w:r w:rsidRPr="003A77FB">
        <w:rPr>
          <w:rStyle w:val="StyleUnderline"/>
        </w:rPr>
        <w:t xml:space="preserve">particularly </w:t>
      </w:r>
      <w:r w:rsidRPr="00A379F4">
        <w:rPr>
          <w:rStyle w:val="StyleUnderline"/>
          <w:highlight w:val="yellow"/>
        </w:rPr>
        <w:t>motivated by Trump</w:t>
      </w:r>
      <w:r w:rsidRPr="005D460A">
        <w:rPr>
          <w:rStyle w:val="StyleUnderline"/>
        </w:rPr>
        <w:t>, with 78 percent of independents in Florida saying their vote for Biden is more a vote against the president, and around 70 percent of independents saying the same in the key states of Arizona, Michigan, Pennsylvania and Wisconsin.</w:t>
      </w:r>
    </w:p>
    <w:p w14:paraId="0F7EF557" w14:textId="77777777" w:rsidR="006E1722" w:rsidRDefault="006E1722" w:rsidP="006E1722">
      <w:r>
        <w:t>Biden leads Trump among independents by around 20 percentage points in Arizona, Florida, North Carolina and Pennsylvania; and by 7 and 9 percentage points in Wisconsin and Michigan, respectively.</w:t>
      </w:r>
    </w:p>
    <w:p w14:paraId="1496C1FB" w14:textId="77777777" w:rsidR="006E1722" w:rsidRDefault="006E1722" w:rsidP="006E1722">
      <w:r w:rsidRPr="005D460A">
        <w:rPr>
          <w:rStyle w:val="StyleUnderline"/>
        </w:rPr>
        <w:t xml:space="preserve">An enthusiasm gap: </w:t>
      </w:r>
      <w:r w:rsidRPr="00A379F4">
        <w:rPr>
          <w:rStyle w:val="StyleUnderline"/>
          <w:highlight w:val="yellow"/>
        </w:rPr>
        <w:t>Trump and his campaign</w:t>
      </w:r>
      <w:r w:rsidRPr="005D460A">
        <w:rPr>
          <w:rStyle w:val="StyleUnderline"/>
        </w:rPr>
        <w:t xml:space="preserve"> aides are fretting about the recent string of bad news. </w:t>
      </w:r>
      <w:r w:rsidRPr="00A379F4">
        <w:rPr>
          <w:rStyle w:val="StyleUnderline"/>
          <w:highlight w:val="yellow"/>
        </w:rPr>
        <w:t xml:space="preserve">They've tried </w:t>
      </w:r>
      <w:r w:rsidRPr="003A77FB">
        <w:rPr>
          <w:rStyle w:val="StyleUnderline"/>
        </w:rPr>
        <w:t>to</w:t>
      </w:r>
      <w:r w:rsidRPr="005D460A">
        <w:rPr>
          <w:rStyle w:val="StyleUnderline"/>
        </w:rPr>
        <w:t xml:space="preserve"> parry it by </w:t>
      </w:r>
      <w:r w:rsidRPr="00A379F4">
        <w:rPr>
          <w:rStyle w:val="StyleUnderline"/>
          <w:highlight w:val="yellow"/>
        </w:rPr>
        <w:t>arguing</w:t>
      </w:r>
      <w:r w:rsidRPr="005D460A">
        <w:rPr>
          <w:rStyle w:val="StyleUnderline"/>
        </w:rPr>
        <w:t xml:space="preserve"> </w:t>
      </w:r>
      <w:r w:rsidRPr="00A379F4">
        <w:rPr>
          <w:rStyle w:val="StyleUnderline"/>
          <w:highlight w:val="yellow"/>
        </w:rPr>
        <w:t>Republicans are</w:t>
      </w:r>
      <w:r w:rsidRPr="005D460A">
        <w:rPr>
          <w:rStyle w:val="StyleUnderline"/>
        </w:rPr>
        <w:t xml:space="preserve"> far </w:t>
      </w:r>
      <w:r w:rsidRPr="00A379F4">
        <w:rPr>
          <w:rStyle w:val="StyleUnderline"/>
          <w:highlight w:val="yellow"/>
        </w:rPr>
        <w:t>more enthusiastic</w:t>
      </w:r>
      <w:r w:rsidRPr="005D460A">
        <w:rPr>
          <w:rStyle w:val="StyleUnderline"/>
        </w:rPr>
        <w:t xml:space="preserve"> about the president </w:t>
      </w:r>
      <w:r w:rsidRPr="00A379F4">
        <w:rPr>
          <w:rStyle w:val="StyleUnderline"/>
          <w:highlight w:val="yellow"/>
        </w:rPr>
        <w:t>than Democrats</w:t>
      </w:r>
      <w:r w:rsidRPr="005D460A">
        <w:rPr>
          <w:rStyle w:val="StyleUnderline"/>
        </w:rPr>
        <w:t xml:space="preserve"> are about the former vice president.</w:t>
      </w:r>
      <w:r>
        <w:t xml:space="preserve">  “President Trump has historic support within his own party,” the campaign said in a memo sent to reporters last week. </w:t>
      </w:r>
    </w:p>
    <w:p w14:paraId="769C7693" w14:textId="77777777" w:rsidR="006E1722" w:rsidRDefault="006E1722" w:rsidP="006E1722">
      <w:r>
        <w:t xml:space="preserve">“And </w:t>
      </w:r>
      <w:r w:rsidRPr="005D460A">
        <w:rPr>
          <w:rStyle w:val="StyleUnderline"/>
        </w:rPr>
        <w:t>when it comes to the most important factor, enthusiasm, President Trump is dominating</w:t>
      </w:r>
      <w:r>
        <w:t xml:space="preserve">. The unprecedented enthusiasm behind the president’s reelection efforts stands in stark contrast to the flat, almost nonexistent enthusiasm for Biden,” campaign manager Brad </w:t>
      </w:r>
      <w:proofErr w:type="spellStart"/>
      <w:r>
        <w:t>Parscale</w:t>
      </w:r>
      <w:proofErr w:type="spellEnd"/>
      <w:r>
        <w:t xml:space="preserve"> wrote in a Post op-ed today. </w:t>
      </w:r>
    </w:p>
    <w:p w14:paraId="6B7DCEAD" w14:textId="77777777" w:rsidR="006E1722" w:rsidRPr="005D460A" w:rsidRDefault="006E1722" w:rsidP="006E1722">
      <w:pPr>
        <w:rPr>
          <w:rStyle w:val="Emphasis"/>
        </w:rPr>
      </w:pPr>
      <w:r>
        <w:t xml:space="preserve">This is the dreaded “enthusiasm gap” about which strategists often like to talk. But </w:t>
      </w:r>
      <w:r w:rsidRPr="00A379F4">
        <w:rPr>
          <w:rStyle w:val="Emphasis"/>
          <w:highlight w:val="yellow"/>
        </w:rPr>
        <w:t>Trump campaign</w:t>
      </w:r>
      <w:r w:rsidRPr="005D460A">
        <w:rPr>
          <w:rStyle w:val="Emphasis"/>
        </w:rPr>
        <w:t xml:space="preserve"> advisers may have </w:t>
      </w:r>
      <w:r w:rsidRPr="00A379F4">
        <w:rPr>
          <w:rStyle w:val="Emphasis"/>
          <w:highlight w:val="yellow"/>
        </w:rPr>
        <w:t>turned this dynamic upside down to show a stronger picture than exists</w:t>
      </w:r>
      <w:r w:rsidRPr="005D460A">
        <w:rPr>
          <w:rStyle w:val="Emphasis"/>
        </w:rPr>
        <w:t xml:space="preserve"> for the president.</w:t>
      </w:r>
    </w:p>
    <w:p w14:paraId="546EA4A1" w14:textId="77777777" w:rsidR="006E1722" w:rsidRPr="005D460A" w:rsidRDefault="006E1722" w:rsidP="006E1722">
      <w:pPr>
        <w:rPr>
          <w:rStyle w:val="StyleUnderline"/>
        </w:rPr>
      </w:pPr>
      <w:r w:rsidRPr="005D460A">
        <w:rPr>
          <w:rStyle w:val="StyleUnderline"/>
        </w:rPr>
        <w:t xml:space="preserve">Republicans are enthusiastic about voting for Trump, but </w:t>
      </w:r>
      <w:r w:rsidRPr="00A379F4">
        <w:rPr>
          <w:rStyle w:val="StyleUnderline"/>
          <w:highlight w:val="yellow"/>
        </w:rPr>
        <w:t xml:space="preserve">it's also clear </w:t>
      </w:r>
      <w:proofErr w:type="gramStart"/>
      <w:r w:rsidRPr="00A379F4">
        <w:rPr>
          <w:rStyle w:val="StyleUnderline"/>
          <w:highlight w:val="yellow"/>
        </w:rPr>
        <w:t>Dem</w:t>
      </w:r>
      <w:r w:rsidRPr="005D460A">
        <w:rPr>
          <w:rStyle w:val="StyleUnderline"/>
        </w:rPr>
        <w:t>ocrat</w:t>
      </w:r>
      <w:r w:rsidRPr="00A379F4">
        <w:rPr>
          <w:rStyle w:val="StyleUnderline"/>
          <w:highlight w:val="yellow"/>
        </w:rPr>
        <w:t>s</w:t>
      </w:r>
      <w:r w:rsidRPr="005D460A">
        <w:rPr>
          <w:rStyle w:val="StyleUnderline"/>
        </w:rPr>
        <w:t xml:space="preserve">  </w:t>
      </w:r>
      <w:r w:rsidRPr="00A379F4">
        <w:rPr>
          <w:rStyle w:val="StyleUnderline"/>
          <w:highlight w:val="yellow"/>
        </w:rPr>
        <w:t>—</w:t>
      </w:r>
      <w:proofErr w:type="gramEnd"/>
      <w:r w:rsidRPr="00A379F4">
        <w:rPr>
          <w:rStyle w:val="StyleUnderline"/>
          <w:highlight w:val="yellow"/>
        </w:rPr>
        <w:t xml:space="preserve"> even those for whom Biden was their second</w:t>
      </w:r>
      <w:r w:rsidRPr="005D460A">
        <w:rPr>
          <w:rStyle w:val="StyleUnderline"/>
        </w:rPr>
        <w:t xml:space="preserve"> or third </w:t>
      </w:r>
      <w:r w:rsidRPr="00A379F4">
        <w:rPr>
          <w:rStyle w:val="StyleUnderline"/>
          <w:highlight w:val="yellow"/>
        </w:rPr>
        <w:t>choice</w:t>
      </w:r>
      <w:r w:rsidRPr="005D460A">
        <w:rPr>
          <w:rStyle w:val="StyleUnderline"/>
        </w:rPr>
        <w:t xml:space="preserve"> as the party's nominee — </w:t>
      </w:r>
      <w:r w:rsidRPr="00A379F4">
        <w:rPr>
          <w:rStyle w:val="StyleUnderline"/>
          <w:highlight w:val="yellow"/>
        </w:rPr>
        <w:t>are pretty excited about voting against the president</w:t>
      </w:r>
      <w:r w:rsidRPr="005D460A">
        <w:rPr>
          <w:rStyle w:val="StyleUnderline"/>
        </w:rPr>
        <w:t>.</w:t>
      </w:r>
    </w:p>
    <w:p w14:paraId="33AE8FFA" w14:textId="77777777" w:rsidR="006E1722" w:rsidRDefault="006E1722" w:rsidP="006E1722">
      <w:r>
        <w:t>It's perhaps that dynamic on which the strategists should be focusing.</w:t>
      </w:r>
    </w:p>
    <w:p w14:paraId="4AD63B58" w14:textId="77777777" w:rsidR="006E1722" w:rsidRDefault="006E1722" w:rsidP="006E1722">
      <w:r>
        <w:t>Biden contrasts his coronavirus plan with Trump’s</w:t>
      </w:r>
    </w:p>
    <w:p w14:paraId="17AF6A6D" w14:textId="77777777" w:rsidR="006E1722" w:rsidRDefault="006E1722" w:rsidP="006E1722">
      <w:r>
        <w:t>Presumptive Democratic presidential nominee Joe Biden outlined his points for managing coronavirus if elected, and condemned Trump's response on June 30. (Blair Guild/The Washington Post)</w:t>
      </w:r>
    </w:p>
    <w:p w14:paraId="3F9287B4" w14:textId="77777777" w:rsidR="006E1722" w:rsidRDefault="006E1722" w:rsidP="006E1722">
      <w:r>
        <w:t xml:space="preserve">Base politics: Meanwhile, </w:t>
      </w:r>
      <w:r w:rsidRPr="005D460A">
        <w:rPr>
          <w:rStyle w:val="StyleUnderline"/>
        </w:rPr>
        <w:t xml:space="preserve">the president’s </w:t>
      </w:r>
      <w:r w:rsidRPr="00A379F4">
        <w:rPr>
          <w:rStyle w:val="StyleUnderline"/>
          <w:highlight w:val="yellow"/>
        </w:rPr>
        <w:t>public remarks on</w:t>
      </w:r>
      <w:r w:rsidRPr="005D460A">
        <w:rPr>
          <w:rStyle w:val="StyleUnderline"/>
        </w:rPr>
        <w:t xml:space="preserve"> the </w:t>
      </w:r>
      <w:r w:rsidRPr="00A379F4">
        <w:rPr>
          <w:rStyle w:val="StyleUnderline"/>
          <w:highlight w:val="yellow"/>
        </w:rPr>
        <w:t>George Floyd protests</w:t>
      </w:r>
      <w:r>
        <w:t xml:space="preserve"> and the pandemic — which he has repeatedly called the “Kung flu” — </w:t>
      </w:r>
      <w:r w:rsidRPr="003A77FB">
        <w:rPr>
          <w:rStyle w:val="StyleUnderline"/>
        </w:rPr>
        <w:t>have</w:t>
      </w:r>
      <w:r w:rsidRPr="005D460A">
        <w:rPr>
          <w:rStyle w:val="StyleUnderline"/>
        </w:rPr>
        <w:t xml:space="preserve"> been highly inflammatory, </w:t>
      </w:r>
      <w:r w:rsidRPr="00A379F4">
        <w:rPr>
          <w:rStyle w:val="StyleUnderline"/>
          <w:highlight w:val="yellow"/>
        </w:rPr>
        <w:t>signalin</w:t>
      </w:r>
      <w:r w:rsidRPr="005D460A">
        <w:rPr>
          <w:rStyle w:val="StyleUnderline"/>
        </w:rPr>
        <w:t xml:space="preserve">g Trump is doubling down on the </w:t>
      </w:r>
      <w:r w:rsidRPr="00A379F4">
        <w:rPr>
          <w:rStyle w:val="StyleUnderline"/>
          <w:highlight w:val="yellow"/>
        </w:rPr>
        <w:t>culture wars</w:t>
      </w:r>
      <w:r w:rsidRPr="005D460A">
        <w:rPr>
          <w:rStyle w:val="StyleUnderline"/>
        </w:rPr>
        <w:t xml:space="preserve"> that animated his first presidential campaign </w:t>
      </w:r>
      <w:r>
        <w:t xml:space="preserve"> </w:t>
      </w:r>
      <w:r w:rsidRPr="005D460A">
        <w:rPr>
          <w:rStyle w:val="StyleUnderline"/>
        </w:rPr>
        <w:t>Those</w:t>
      </w:r>
      <w:r>
        <w:t xml:space="preserve"> instincts might help </w:t>
      </w:r>
      <w:r w:rsidRPr="005D460A">
        <w:rPr>
          <w:rStyle w:val="StyleUnderline"/>
        </w:rPr>
        <w:t>shore up support among his base but</w:t>
      </w:r>
      <w:r>
        <w:t xml:space="preserve"> they </w:t>
      </w:r>
      <w:r w:rsidRPr="005D460A">
        <w:rPr>
          <w:rStyle w:val="StyleUnderline"/>
        </w:rPr>
        <w:t xml:space="preserve">also </w:t>
      </w:r>
      <w:r w:rsidRPr="00A379F4">
        <w:rPr>
          <w:rStyle w:val="StyleUnderline"/>
          <w:highlight w:val="yellow"/>
        </w:rPr>
        <w:t>turn up</w:t>
      </w:r>
      <w:r w:rsidRPr="005D460A">
        <w:rPr>
          <w:rStyle w:val="StyleUnderline"/>
        </w:rPr>
        <w:t xml:space="preserve"> the sense of </w:t>
      </w:r>
      <w:r w:rsidRPr="00A379F4">
        <w:rPr>
          <w:rStyle w:val="StyleUnderline"/>
          <w:highlight w:val="yellow"/>
        </w:rPr>
        <w:t>urgency among those who do not like what they see and hear</w:t>
      </w:r>
      <w:r w:rsidRPr="005D460A">
        <w:rPr>
          <w:rStyle w:val="StyleUnderline"/>
        </w:rPr>
        <w:t>.</w:t>
      </w:r>
      <w:r>
        <w:t xml:space="preserve">  </w:t>
      </w:r>
    </w:p>
    <w:p w14:paraId="736CCF64" w14:textId="77777777" w:rsidR="006E1722" w:rsidRDefault="006E1722" w:rsidP="006E1722">
      <w:r>
        <w:t xml:space="preserve">Already, </w:t>
      </w:r>
      <w:r w:rsidRPr="005D460A">
        <w:rPr>
          <w:rStyle w:val="StyleUnderline"/>
        </w:rPr>
        <w:t>the 2018 midterms showed that white, college-educated women had significant reservations about the president</w:t>
      </w:r>
      <w:r>
        <w:t xml:space="preserve">. </w:t>
      </w:r>
    </w:p>
    <w:p w14:paraId="305D28B7" w14:textId="77777777" w:rsidR="006E1722" w:rsidRPr="005D460A" w:rsidRDefault="006E1722" w:rsidP="006E1722">
      <w:pPr>
        <w:rPr>
          <w:rStyle w:val="StyleUnderline"/>
        </w:rPr>
      </w:pPr>
      <w:r>
        <w:t xml:space="preserve">With the United States undergoing a dramatic transformation in public consensus around race and structural racism, </w:t>
      </w:r>
      <w:r w:rsidRPr="00A379F4">
        <w:rPr>
          <w:rStyle w:val="StyleUnderline"/>
          <w:highlight w:val="yellow"/>
        </w:rPr>
        <w:t>Trump's</w:t>
      </w:r>
      <w:r w:rsidRPr="005D460A">
        <w:rPr>
          <w:rStyle w:val="StyleUnderline"/>
        </w:rPr>
        <w:t xml:space="preserve"> highly </w:t>
      </w:r>
      <w:r w:rsidRPr="00A379F4">
        <w:rPr>
          <w:rStyle w:val="StyleUnderline"/>
          <w:highlight w:val="yellow"/>
        </w:rPr>
        <w:t>divisive message</w:t>
      </w:r>
      <w:r w:rsidRPr="005D460A">
        <w:rPr>
          <w:rStyle w:val="StyleUnderline"/>
        </w:rPr>
        <w:t xml:space="preserve"> garners negative headlines. But it </w:t>
      </w:r>
      <w:r w:rsidRPr="00A379F4">
        <w:rPr>
          <w:rStyle w:val="StyleUnderline"/>
          <w:highlight w:val="yellow"/>
        </w:rPr>
        <w:t>does little to expand his political coalition</w:t>
      </w:r>
      <w:r w:rsidRPr="005D460A">
        <w:rPr>
          <w:rStyle w:val="StyleUnderline"/>
        </w:rPr>
        <w:t xml:space="preserve">. </w:t>
      </w:r>
    </w:p>
    <w:p w14:paraId="00EFB1DA" w14:textId="77777777" w:rsidR="006E1722" w:rsidRDefault="006E1722" w:rsidP="006E1722">
      <w:r>
        <w:t xml:space="preserve">Key quote: “The President’s message is the same as it was in 2016. </w:t>
      </w:r>
      <w:r w:rsidRPr="005D460A">
        <w:rPr>
          <w:rStyle w:val="StyleUnderline"/>
        </w:rPr>
        <w:t>The country has changed, but his messaging has not,”</w:t>
      </w:r>
      <w:r>
        <w:t xml:space="preserve"> said Whit Ayres, a prominent Republican pollster.</w:t>
      </w:r>
    </w:p>
    <w:p w14:paraId="0686A29C" w14:textId="77777777" w:rsidR="006E1722" w:rsidRDefault="006E1722" w:rsidP="006E1722">
      <w:r w:rsidRPr="005D460A">
        <w:rPr>
          <w:rStyle w:val="StyleUnderline"/>
        </w:rPr>
        <w:t>Trump weighed in</w:t>
      </w:r>
      <w:r>
        <w:t xml:space="preserve"> yesterday in a tweet </w:t>
      </w:r>
      <w:r w:rsidRPr="005D460A">
        <w:rPr>
          <w:rStyle w:val="StyleUnderline"/>
        </w:rPr>
        <w:t>by contending painting “Black Lives Matters”</w:t>
      </w:r>
      <w:r>
        <w:t xml:space="preserve"> on Fifth Avenue in New York — proposed by mayor Bill de Blasio (D) — would be “</w:t>
      </w:r>
      <w:r w:rsidRPr="005D460A">
        <w:rPr>
          <w:rStyle w:val="StyleUnderline"/>
        </w:rPr>
        <w:t>a symbol of hate</w:t>
      </w:r>
      <w:r>
        <w:t>” despite widespread support for the peaceful protests against racism and police violence.</w:t>
      </w:r>
    </w:p>
    <w:p w14:paraId="7618E6CE" w14:textId="77777777" w:rsidR="006E1722" w:rsidRDefault="006E1722" w:rsidP="006E1722">
      <w:r>
        <w:t xml:space="preserve">The day before, </w:t>
      </w:r>
      <w:r w:rsidRPr="005D460A">
        <w:rPr>
          <w:rStyle w:val="StyleUnderline"/>
        </w:rPr>
        <w:t>the president dug in on his defense of Confederate iconography</w:t>
      </w:r>
      <w:r>
        <w:t>, warning in a tweet he would veto a defense bill renaming Fort Bragg and other military bases named after confederate military leaders.</w:t>
      </w:r>
    </w:p>
    <w:p w14:paraId="043CDB50" w14:textId="2CA387F8" w:rsidR="006E1722" w:rsidRDefault="006E1722" w:rsidP="00E229AD"/>
    <w:p w14:paraId="18A3F5D6" w14:textId="11724EC7" w:rsidR="006E1722" w:rsidRDefault="006E1722" w:rsidP="006E1722">
      <w:pPr>
        <w:pStyle w:val="Heading3"/>
      </w:pPr>
      <w:r>
        <w:t>A2: But 2016!</w:t>
      </w:r>
    </w:p>
    <w:p w14:paraId="6D0B6646" w14:textId="695F71C8" w:rsidR="006E1722" w:rsidRDefault="006E1722" w:rsidP="006E1722"/>
    <w:p w14:paraId="56EED488" w14:textId="77777777" w:rsidR="006E1722" w:rsidRDefault="006E1722" w:rsidP="006E1722">
      <w:pPr>
        <w:pStyle w:val="Heading4"/>
      </w:pPr>
      <w:r>
        <w:t xml:space="preserve">Biden is way too ahead for polls to be that inaccurate, but it’s not locked in. </w:t>
      </w:r>
    </w:p>
    <w:p w14:paraId="235C4398" w14:textId="77777777" w:rsidR="006E1722" w:rsidRPr="003408C3" w:rsidRDefault="006E1722" w:rsidP="006E1722">
      <w:r w:rsidRPr="003408C3">
        <w:rPr>
          <w:rStyle w:val="Style13ptBold"/>
        </w:rPr>
        <w:t>Cillizza 7/16</w:t>
      </w:r>
      <w:r>
        <w:t xml:space="preserve"> — Chris Cillizza, C</w:t>
      </w:r>
      <w:r w:rsidRPr="003408C3">
        <w:t>NN Politics Reporter and Editor-at-Large, covering national politics including the White House, Congress and every district they represent</w:t>
      </w:r>
      <w:r>
        <w:t>, 2020 (“</w:t>
      </w:r>
      <w:r w:rsidRPr="003408C3">
        <w:t>1 number that proves 2020 is *nothing* like 2016</w:t>
      </w:r>
      <w:r>
        <w:t xml:space="preserve">,” </w:t>
      </w:r>
      <w:r>
        <w:rPr>
          <w:i/>
          <w:iCs/>
        </w:rPr>
        <w:t xml:space="preserve">CNN, </w:t>
      </w:r>
      <w:r>
        <w:t>July 16</w:t>
      </w:r>
      <w:r w:rsidRPr="003408C3">
        <w:rPr>
          <w:vertAlign w:val="superscript"/>
        </w:rPr>
        <w:t>th</w:t>
      </w:r>
      <w:r>
        <w:t xml:space="preserve">, Available Online at </w:t>
      </w:r>
      <w:hyperlink r:id="rId21" w:history="1">
        <w:r w:rsidRPr="003B37E7">
          <w:rPr>
            <w:rStyle w:val="Hyperlink"/>
          </w:rPr>
          <w:t>https://www.cnn.com/2020/07/16/politics/2020-election-polling-comparison-2016/index.html</w:t>
        </w:r>
      </w:hyperlink>
      <w:r>
        <w:t xml:space="preserve">, Accessed 07-18-2020, edited for ableist language) </w:t>
      </w:r>
    </w:p>
    <w:p w14:paraId="2599DE0F" w14:textId="77777777" w:rsidR="006E1722" w:rsidRDefault="006E1722" w:rsidP="006E1722">
      <w:r w:rsidRPr="00A379F4">
        <w:rPr>
          <w:rStyle w:val="StyleUnderline"/>
          <w:highlight w:val="yellow"/>
        </w:rPr>
        <w:t>Because</w:t>
      </w:r>
      <w:r>
        <w:t xml:space="preserve"> Donald </w:t>
      </w:r>
      <w:r w:rsidRPr="00A379F4">
        <w:rPr>
          <w:rStyle w:val="StyleUnderline"/>
          <w:highlight w:val="yellow"/>
        </w:rPr>
        <w:t>Trump won</w:t>
      </w:r>
      <w:r w:rsidRPr="00E66EC4">
        <w:rPr>
          <w:rStyle w:val="StyleUnderline"/>
        </w:rPr>
        <w:t xml:space="preserve"> the </w:t>
      </w:r>
      <w:r w:rsidRPr="00A379F4">
        <w:rPr>
          <w:rStyle w:val="StyleUnderline"/>
          <w:highlight w:val="yellow"/>
        </w:rPr>
        <w:t>2016</w:t>
      </w:r>
      <w:r w:rsidRPr="00E66EC4">
        <w:rPr>
          <w:rStyle w:val="StyleUnderline"/>
        </w:rPr>
        <w:t xml:space="preserve"> election when everyone expected him to lose, </w:t>
      </w:r>
      <w:r w:rsidRPr="00A379F4">
        <w:rPr>
          <w:rStyle w:val="StyleUnderline"/>
          <w:highlight w:val="yellow"/>
        </w:rPr>
        <w:t>there is a tendency</w:t>
      </w:r>
      <w:r>
        <w:t xml:space="preserve"> at this moment in time </w:t>
      </w:r>
      <w:r w:rsidRPr="00A379F4">
        <w:rPr>
          <w:rStyle w:val="StyleUnderline"/>
          <w:highlight w:val="yellow"/>
        </w:rPr>
        <w:t>to avoid</w:t>
      </w:r>
      <w:r w:rsidRPr="00E66EC4">
        <w:rPr>
          <w:rStyle w:val="StyleUnderline"/>
        </w:rPr>
        <w:t xml:space="preserve"> </w:t>
      </w:r>
      <w:r>
        <w:t xml:space="preserve">any sort of </w:t>
      </w:r>
      <w:r w:rsidRPr="00A379F4">
        <w:rPr>
          <w:rStyle w:val="StyleUnderline"/>
          <w:highlight w:val="yellow"/>
        </w:rPr>
        <w:t>analysis of</w:t>
      </w:r>
      <w:r w:rsidRPr="00E66EC4">
        <w:rPr>
          <w:rStyle w:val="StyleUnderline"/>
        </w:rPr>
        <w:t xml:space="preserve"> what </w:t>
      </w:r>
      <w:r w:rsidRPr="00A379F4">
        <w:rPr>
          <w:rStyle w:val="StyleUnderline"/>
          <w:highlight w:val="yellow"/>
        </w:rPr>
        <w:t>his current</w:t>
      </w:r>
      <w:r w:rsidRPr="00E66EC4">
        <w:rPr>
          <w:rStyle w:val="StyleUnderline"/>
        </w:rPr>
        <w:t xml:space="preserve"> dismal political </w:t>
      </w:r>
      <w:r w:rsidRPr="00A379F4">
        <w:rPr>
          <w:rStyle w:val="StyleUnderline"/>
          <w:highlight w:val="yellow"/>
        </w:rPr>
        <w:t>position</w:t>
      </w:r>
      <w:r w:rsidRPr="00E66EC4">
        <w:rPr>
          <w:rStyle w:val="StyleUnderline"/>
        </w:rPr>
        <w:t xml:space="preserve"> means</w:t>
      </w:r>
      <w:r>
        <w:t xml:space="preserve"> for his chances of winning a second term.</w:t>
      </w:r>
    </w:p>
    <w:p w14:paraId="1AE8B600" w14:textId="77777777" w:rsidR="006E1722" w:rsidRDefault="006E1722" w:rsidP="006E1722">
      <w:r w:rsidRPr="00A379F4">
        <w:rPr>
          <w:rStyle w:val="StyleUnderline"/>
          <w:highlight w:val="yellow"/>
        </w:rPr>
        <w:t>This</w:t>
      </w:r>
      <w:r w:rsidRPr="00E66EC4">
        <w:rPr>
          <w:rStyle w:val="StyleUnderline"/>
        </w:rPr>
        <w:t xml:space="preserve"> sentiment </w:t>
      </w:r>
      <w:r w:rsidRPr="00A379F4">
        <w:rPr>
          <w:rStyle w:val="StyleUnderline"/>
          <w:highlight w:val="yellow"/>
        </w:rPr>
        <w:t>is</w:t>
      </w:r>
      <w:r>
        <w:t xml:space="preserve">, in a word, </w:t>
      </w:r>
      <w:r w:rsidRPr="00720011">
        <w:rPr>
          <w:rStyle w:val="StyleUnderline"/>
        </w:rPr>
        <w:t>(</w:t>
      </w:r>
      <w:r w:rsidRPr="00A379F4">
        <w:rPr>
          <w:rStyle w:val="StyleUnderline"/>
          <w:highlight w:val="yellow"/>
        </w:rPr>
        <w:t>silly</w:t>
      </w:r>
      <w:r w:rsidRPr="00720011">
        <w:rPr>
          <w:rStyle w:val="StyleUnderline"/>
        </w:rPr>
        <w:t xml:space="preserve">) </w:t>
      </w:r>
      <w:r w:rsidRPr="00720011">
        <w:t>dumb</w:t>
      </w:r>
      <w:r>
        <w:t xml:space="preserve">. </w:t>
      </w:r>
    </w:p>
    <w:p w14:paraId="6C9ADB97" w14:textId="77777777" w:rsidR="006E1722" w:rsidRPr="00E66EC4" w:rsidRDefault="006E1722" w:rsidP="006E1722">
      <w:pPr>
        <w:rPr>
          <w:rStyle w:val="StyleUnderline"/>
        </w:rPr>
      </w:pPr>
      <w:r>
        <w:t xml:space="preserve">Why? </w:t>
      </w:r>
      <w:r w:rsidRPr="00A379F4">
        <w:rPr>
          <w:rStyle w:val="StyleUnderline"/>
          <w:highlight w:val="yellow"/>
        </w:rPr>
        <w:t>Because</w:t>
      </w:r>
      <w:r>
        <w:t xml:space="preserve">, for a variety of reasons -- </w:t>
      </w:r>
      <w:r w:rsidRPr="00A379F4">
        <w:rPr>
          <w:rStyle w:val="StyleUnderline"/>
          <w:highlight w:val="yellow"/>
        </w:rPr>
        <w:t>Trump is the incumbent</w:t>
      </w:r>
      <w:r w:rsidRPr="00E66EC4">
        <w:rPr>
          <w:rStyle w:val="StyleUnderline"/>
        </w:rPr>
        <w:t xml:space="preserve">, Joe </w:t>
      </w:r>
      <w:r w:rsidRPr="00A379F4">
        <w:rPr>
          <w:rStyle w:val="StyleUnderline"/>
          <w:highlight w:val="yellow"/>
        </w:rPr>
        <w:t>Biden isn't nearly as polarizing</w:t>
      </w:r>
      <w:r w:rsidRPr="00E66EC4">
        <w:rPr>
          <w:rStyle w:val="StyleUnderline"/>
        </w:rPr>
        <w:t xml:space="preserve"> a figure </w:t>
      </w:r>
      <w:r w:rsidRPr="00A379F4">
        <w:rPr>
          <w:rStyle w:val="StyleUnderline"/>
          <w:highlight w:val="yellow"/>
        </w:rPr>
        <w:t>as</w:t>
      </w:r>
      <w:r w:rsidRPr="00E66EC4">
        <w:rPr>
          <w:rStyle w:val="StyleUnderline"/>
        </w:rPr>
        <w:t xml:space="preserve"> Hillary </w:t>
      </w:r>
      <w:r w:rsidRPr="00A379F4">
        <w:rPr>
          <w:rStyle w:val="StyleUnderline"/>
          <w:highlight w:val="yellow"/>
        </w:rPr>
        <w:t>Clinton</w:t>
      </w:r>
      <w:r w:rsidRPr="00E66EC4">
        <w:rPr>
          <w:rStyle w:val="StyleUnderline"/>
        </w:rPr>
        <w:t xml:space="preserve">, the </w:t>
      </w:r>
      <w:r w:rsidRPr="00A379F4">
        <w:rPr>
          <w:rStyle w:val="StyleUnderline"/>
          <w:highlight w:val="yellow"/>
        </w:rPr>
        <w:t>coronavirus</w:t>
      </w:r>
      <w:r w:rsidRPr="00E66EC4">
        <w:rPr>
          <w:rStyle w:val="StyleUnderline"/>
        </w:rPr>
        <w:t xml:space="preserve">, </w:t>
      </w:r>
      <w:r w:rsidRPr="00A379F4">
        <w:rPr>
          <w:rStyle w:val="StyleUnderline"/>
          <w:highlight w:val="yellow"/>
        </w:rPr>
        <w:t>George Floyd</w:t>
      </w:r>
      <w:r w:rsidRPr="00E66EC4">
        <w:rPr>
          <w:rStyle w:val="StyleUnderline"/>
        </w:rPr>
        <w:t xml:space="preserve"> -- the </w:t>
      </w:r>
      <w:r w:rsidRPr="00A379F4">
        <w:rPr>
          <w:rStyle w:val="StyleUnderline"/>
          <w:highlight w:val="yellow"/>
        </w:rPr>
        <w:t>2020</w:t>
      </w:r>
      <w:r w:rsidRPr="00E66EC4">
        <w:rPr>
          <w:rStyle w:val="StyleUnderline"/>
        </w:rPr>
        <w:t xml:space="preserve"> election </w:t>
      </w:r>
      <w:r w:rsidRPr="00A379F4">
        <w:rPr>
          <w:rStyle w:val="StyleUnderline"/>
          <w:highlight w:val="yellow"/>
        </w:rPr>
        <w:t>isn't</w:t>
      </w:r>
      <w:r w:rsidRPr="00E66EC4">
        <w:rPr>
          <w:rStyle w:val="StyleUnderline"/>
        </w:rPr>
        <w:t xml:space="preserve"> simply </w:t>
      </w:r>
      <w:r w:rsidRPr="00A379F4">
        <w:rPr>
          <w:rStyle w:val="StyleUnderline"/>
          <w:highlight w:val="yellow"/>
        </w:rPr>
        <w:t>a replay of</w:t>
      </w:r>
      <w:r w:rsidRPr="00E66EC4">
        <w:rPr>
          <w:rStyle w:val="StyleUnderline"/>
        </w:rPr>
        <w:t xml:space="preserve"> the </w:t>
      </w:r>
      <w:r w:rsidRPr="00A379F4">
        <w:rPr>
          <w:rStyle w:val="StyleUnderline"/>
          <w:highlight w:val="yellow"/>
        </w:rPr>
        <w:t>2016</w:t>
      </w:r>
      <w:r w:rsidRPr="00E66EC4">
        <w:rPr>
          <w:rStyle w:val="StyleUnderline"/>
        </w:rPr>
        <w:t xml:space="preserve"> election.</w:t>
      </w:r>
    </w:p>
    <w:p w14:paraId="0BE71589" w14:textId="77777777" w:rsidR="006E1722" w:rsidRPr="00E66EC4" w:rsidRDefault="006E1722" w:rsidP="006E1722">
      <w:pPr>
        <w:rPr>
          <w:rStyle w:val="StyleUnderline"/>
        </w:rPr>
      </w:pPr>
      <w:r w:rsidRPr="00A379F4">
        <w:rPr>
          <w:rStyle w:val="StyleUnderline"/>
          <w:highlight w:val="yellow"/>
        </w:rPr>
        <w:t>Trump is</w:t>
      </w:r>
      <w:r>
        <w:t xml:space="preserve"> today in a </w:t>
      </w:r>
      <w:r w:rsidRPr="00A379F4">
        <w:rPr>
          <w:rStyle w:val="StyleUnderline"/>
          <w:highlight w:val="yellow"/>
        </w:rPr>
        <w:t>far deeper</w:t>
      </w:r>
      <w:r>
        <w:t xml:space="preserve"> hole in terms of his chances of winning </w:t>
      </w:r>
      <w:r w:rsidRPr="00A379F4">
        <w:rPr>
          <w:rStyle w:val="StyleUnderline"/>
          <w:highlight w:val="yellow"/>
        </w:rPr>
        <w:t>than</w:t>
      </w:r>
      <w:r w:rsidRPr="00E66EC4">
        <w:rPr>
          <w:rStyle w:val="StyleUnderline"/>
        </w:rPr>
        <w:t xml:space="preserve"> he was at any point in the </w:t>
      </w:r>
      <w:r w:rsidRPr="00A379F4">
        <w:rPr>
          <w:rStyle w:val="StyleUnderline"/>
          <w:highlight w:val="yellow"/>
        </w:rPr>
        <w:t>2016</w:t>
      </w:r>
      <w:r w:rsidRPr="00E66EC4">
        <w:rPr>
          <w:rStyle w:val="StyleUnderline"/>
        </w:rPr>
        <w:t xml:space="preserve"> election. </w:t>
      </w:r>
    </w:p>
    <w:p w14:paraId="3B31EEFA" w14:textId="77777777" w:rsidR="006E1722" w:rsidRDefault="006E1722" w:rsidP="006E1722">
      <w:r>
        <w:t xml:space="preserve">"After Trump's unexpected victory in 2016, there's a temptation to avoid making political projections. But </w:t>
      </w:r>
      <w:r w:rsidRPr="00A379F4">
        <w:rPr>
          <w:rStyle w:val="StyleUnderline"/>
          <w:highlight w:val="yellow"/>
        </w:rPr>
        <w:t>one election</w:t>
      </w:r>
      <w:r w:rsidRPr="00E66EC4">
        <w:rPr>
          <w:rStyle w:val="StyleUnderline"/>
        </w:rPr>
        <w:t xml:space="preserve"> result </w:t>
      </w:r>
      <w:r w:rsidRPr="00A379F4">
        <w:rPr>
          <w:rStyle w:val="StyleUnderline"/>
          <w:highlight w:val="yellow"/>
        </w:rPr>
        <w:t>shouldn't cause us to ignore</w:t>
      </w:r>
      <w:r w:rsidRPr="00E66EC4">
        <w:rPr>
          <w:rStyle w:val="StyleUnderline"/>
        </w:rPr>
        <w:t xml:space="preserve"> the </w:t>
      </w:r>
      <w:r w:rsidRPr="00A379F4">
        <w:rPr>
          <w:rStyle w:val="StyleUnderline"/>
          <w:highlight w:val="yellow"/>
        </w:rPr>
        <w:t>data</w:t>
      </w:r>
      <w:r w:rsidRPr="00E66EC4">
        <w:rPr>
          <w:rStyle w:val="StyleUnderline"/>
        </w:rPr>
        <w:t xml:space="preserve">. </w:t>
      </w:r>
      <w:r>
        <w:t xml:space="preserve">And right </w:t>
      </w:r>
      <w:proofErr w:type="gramStart"/>
      <w:r>
        <w:t>now</w:t>
      </w:r>
      <w:proofErr w:type="gramEnd"/>
      <w:r>
        <w:t xml:space="preserve"> the preponderance of data points to a great election for Democrats."</w:t>
      </w:r>
    </w:p>
    <w:p w14:paraId="05A9CE3B" w14:textId="77777777" w:rsidR="006E1722" w:rsidRDefault="006E1722" w:rsidP="006E1722">
      <w:r>
        <w:t xml:space="preserve">One stat -- flagged by 538's Nathaniel </w:t>
      </w:r>
      <w:proofErr w:type="spellStart"/>
      <w:r>
        <w:t>Rakich</w:t>
      </w:r>
      <w:proofErr w:type="spellEnd"/>
      <w:r>
        <w:t xml:space="preserve"> -- makes that point starkly. And it's this:</w:t>
      </w:r>
    </w:p>
    <w:p w14:paraId="5E596601" w14:textId="77777777" w:rsidR="006E1722" w:rsidRDefault="006E1722" w:rsidP="006E1722">
      <w:r w:rsidRPr="00E66EC4">
        <w:rPr>
          <w:rStyle w:val="StyleUnderline"/>
        </w:rPr>
        <w:t>At this point in the 2016 race. Clinton had a 1.1-point lead</w:t>
      </w:r>
      <w:r>
        <w:t xml:space="preserve"> over Trump in the national polling average. Right now, </w:t>
      </w:r>
      <w:r w:rsidRPr="00A379F4">
        <w:rPr>
          <w:rStyle w:val="Emphasis"/>
          <w:highlight w:val="yellow"/>
        </w:rPr>
        <w:t>Biden has a 9.1-point average lead over Trum</w:t>
      </w:r>
      <w:r w:rsidRPr="00A379F4">
        <w:rPr>
          <w:highlight w:val="yellow"/>
        </w:rPr>
        <w:t>p</w:t>
      </w:r>
      <w:r>
        <w:t xml:space="preserve"> in national polls.</w:t>
      </w:r>
    </w:p>
    <w:p w14:paraId="26AB1386" w14:textId="77777777" w:rsidR="006E1722" w:rsidRDefault="006E1722" w:rsidP="006E1722">
      <w:r>
        <w:t xml:space="preserve">Sidebar: </w:t>
      </w:r>
      <w:r w:rsidRPr="00E66EC4">
        <w:rPr>
          <w:rStyle w:val="StyleUnderline"/>
        </w:rPr>
        <w:t>Biden's lead is larger than all but four past races at this point:</w:t>
      </w:r>
      <w:r>
        <w:t xml:space="preserve"> Bill Clinton in 1996 (15.2-point average lead) and 1992 (13.7) and Ronald Reagan in 1984 (12.1) and 1980 (11.3).</w:t>
      </w:r>
    </w:p>
    <w:p w14:paraId="0C18C962" w14:textId="77777777" w:rsidR="006E1722" w:rsidRDefault="006E1722" w:rsidP="006E1722">
      <w:r>
        <w:t xml:space="preserve">The truth of the 2016 election that those numbers make clear is that </w:t>
      </w:r>
      <w:r w:rsidRPr="00E66EC4">
        <w:rPr>
          <w:rStyle w:val="StyleUnderline"/>
        </w:rPr>
        <w:t>it never looked like a total blowout for Clinton</w:t>
      </w:r>
      <w:r>
        <w:t xml:space="preserve">. Yes, most observers assumed that she would win -- myself included -- because she had enough leads in enough swing states. But </w:t>
      </w:r>
      <w:r w:rsidRPr="00E66EC4">
        <w:rPr>
          <w:rStyle w:val="StyleUnderline"/>
        </w:rPr>
        <w:t>those leads were never huge.</w:t>
      </w:r>
      <w:r>
        <w:t xml:space="preserve">  </w:t>
      </w:r>
    </w:p>
    <w:p w14:paraId="2DF275F1" w14:textId="77777777" w:rsidR="006E1722" w:rsidRPr="00E66EC4" w:rsidRDefault="006E1722" w:rsidP="006E1722">
      <w:pPr>
        <w:rPr>
          <w:rStyle w:val="StyleUnderline"/>
        </w:rPr>
      </w:pPr>
      <w:r w:rsidRPr="00E66EC4">
        <w:rPr>
          <w:rStyle w:val="StyleUnderline"/>
        </w:rPr>
        <w:t xml:space="preserve">That is simply not the case in 2020 -- at least right now. Not only does </w:t>
      </w:r>
      <w:r w:rsidRPr="00A379F4">
        <w:rPr>
          <w:rStyle w:val="StyleUnderline"/>
          <w:highlight w:val="yellow"/>
        </w:rPr>
        <w:t>Biden</w:t>
      </w:r>
      <w:r w:rsidRPr="00E66EC4">
        <w:rPr>
          <w:rStyle w:val="StyleUnderline"/>
        </w:rPr>
        <w:t xml:space="preserve"> have a far wider lead over Trump than Clinton did in the national polling average, but he </w:t>
      </w:r>
      <w:r w:rsidRPr="00A379F4">
        <w:rPr>
          <w:rStyle w:val="StyleUnderline"/>
          <w:highlight w:val="yellow"/>
        </w:rPr>
        <w:t>is</w:t>
      </w:r>
      <w:r w:rsidRPr="00E66EC4">
        <w:rPr>
          <w:rStyle w:val="StyleUnderline"/>
        </w:rPr>
        <w:t xml:space="preserve"> also </w:t>
      </w:r>
      <w:r w:rsidRPr="00A379F4">
        <w:rPr>
          <w:rStyle w:val="StyleUnderline"/>
          <w:highlight w:val="yellow"/>
        </w:rPr>
        <w:t>ahead by a statistically significant margin in</w:t>
      </w:r>
      <w:r w:rsidRPr="00E66EC4">
        <w:rPr>
          <w:rStyle w:val="StyleUnderline"/>
        </w:rPr>
        <w:t xml:space="preserve"> the vast majority of traditional </w:t>
      </w:r>
      <w:r w:rsidRPr="00A379F4">
        <w:rPr>
          <w:rStyle w:val="StyleUnderline"/>
          <w:highlight w:val="yellow"/>
        </w:rPr>
        <w:t>swing stat</w:t>
      </w:r>
      <w:r w:rsidRPr="00E66EC4">
        <w:rPr>
          <w:rStyle w:val="StyleUnderline"/>
        </w:rPr>
        <w:t xml:space="preserve">es. </w:t>
      </w:r>
      <w:r>
        <w:t xml:space="preserve">And polling suggests that </w:t>
      </w:r>
      <w:r w:rsidRPr="00E66EC4">
        <w:rPr>
          <w:rStyle w:val="StyleUnderline"/>
        </w:rPr>
        <w:t>Biden is also running close to Trump in longtime Republican strongholds like Texas, Arizona and Georgia.</w:t>
      </w:r>
    </w:p>
    <w:p w14:paraId="49A36103" w14:textId="77777777" w:rsidR="006E1722" w:rsidRPr="00E66EC4" w:rsidRDefault="006E1722" w:rsidP="006E1722">
      <w:pPr>
        <w:rPr>
          <w:rStyle w:val="StyleUnderline"/>
        </w:rPr>
      </w:pPr>
      <w:r w:rsidRPr="00A379F4">
        <w:rPr>
          <w:rStyle w:val="Emphasis"/>
          <w:highlight w:val="yellow"/>
        </w:rPr>
        <w:t>None of this means</w:t>
      </w:r>
      <w:r w:rsidRPr="00E66EC4">
        <w:rPr>
          <w:rStyle w:val="Emphasis"/>
        </w:rPr>
        <w:t xml:space="preserve"> that </w:t>
      </w:r>
      <w:r w:rsidRPr="00A379F4">
        <w:rPr>
          <w:rStyle w:val="Emphasis"/>
          <w:highlight w:val="yellow"/>
        </w:rPr>
        <w:t>Biden is guaranteed to win</w:t>
      </w:r>
      <w:r w:rsidRPr="00E66EC4">
        <w:rPr>
          <w:rStyle w:val="Emphasis"/>
        </w:rPr>
        <w:t>!</w:t>
      </w:r>
      <w:r>
        <w:t xml:space="preserve"> There are still 110 days before the election. Outside events could drastically change the way in which things look right now. Biden could make a costly gaffe. </w:t>
      </w:r>
      <w:r w:rsidRPr="00A379F4">
        <w:rPr>
          <w:rStyle w:val="StyleUnderline"/>
          <w:highlight w:val="yellow"/>
        </w:rPr>
        <w:t>Trump could find a message</w:t>
      </w:r>
      <w:r w:rsidRPr="00E66EC4">
        <w:rPr>
          <w:rStyle w:val="StyleUnderline"/>
        </w:rPr>
        <w:t>. Anything is possible!</w:t>
      </w:r>
    </w:p>
    <w:p w14:paraId="1BCD8E5A" w14:textId="77777777" w:rsidR="006E1722" w:rsidRDefault="006E1722" w:rsidP="006E1722">
      <w:pPr>
        <w:rPr>
          <w:rStyle w:val="StyleUnderline"/>
        </w:rPr>
      </w:pPr>
      <w:r>
        <w:t xml:space="preserve">But even if Trump does wind up winning, it still doesn't prove that 2020 is just like 2016. It's not! </w:t>
      </w:r>
      <w:r w:rsidRPr="00A379F4">
        <w:rPr>
          <w:rStyle w:val="StyleUnderline"/>
          <w:highlight w:val="yellow"/>
        </w:rPr>
        <w:t>Simply because Trump beat the odds in that race doesn't tell us much of anything about whether he can again.</w:t>
      </w:r>
    </w:p>
    <w:p w14:paraId="0D9CE44B" w14:textId="77777777" w:rsidR="006E1722" w:rsidRPr="006E1722" w:rsidRDefault="006E1722" w:rsidP="006E1722"/>
    <w:p w14:paraId="0699F528" w14:textId="2EC905C8" w:rsidR="006E1722" w:rsidRDefault="006E1722" w:rsidP="006E1722">
      <w:pPr>
        <w:pStyle w:val="Heading3"/>
      </w:pPr>
      <w:r>
        <w:t xml:space="preserve">A2: Vote </w:t>
      </w:r>
      <w:proofErr w:type="gramStart"/>
      <w:r>
        <w:t>By</w:t>
      </w:r>
      <w:proofErr w:type="gramEnd"/>
      <w:r>
        <w:t xml:space="preserve"> Mail Means Dem Win Inevitable</w:t>
      </w:r>
    </w:p>
    <w:p w14:paraId="70EF96E8" w14:textId="327D2689" w:rsidR="006E1722" w:rsidRDefault="006E1722" w:rsidP="006E1722"/>
    <w:p w14:paraId="4E34C2C2" w14:textId="77777777" w:rsidR="006E1722" w:rsidRDefault="006E1722" w:rsidP="006E1722">
      <w:pPr>
        <w:pStyle w:val="Heading4"/>
      </w:pPr>
      <w:r>
        <w:t xml:space="preserve">Absentee ballots don’t swing elections – empirically proven </w:t>
      </w:r>
    </w:p>
    <w:p w14:paraId="5920602C" w14:textId="77777777" w:rsidR="006E1722" w:rsidRDefault="006E1722" w:rsidP="006E1722">
      <w:proofErr w:type="spellStart"/>
      <w:r w:rsidRPr="007A34A3">
        <w:rPr>
          <w:rStyle w:val="Style13ptBold"/>
        </w:rPr>
        <w:t>Drutman</w:t>
      </w:r>
      <w:proofErr w:type="spellEnd"/>
      <w:r w:rsidRPr="007A34A3">
        <w:rPr>
          <w:rStyle w:val="Style13ptBold"/>
        </w:rPr>
        <w:t>, 5-12</w:t>
      </w:r>
      <w:r w:rsidRPr="00D61FFA">
        <w:rPr>
          <w:sz w:val="18"/>
          <w:szCs w:val="18"/>
        </w:rPr>
        <w:t xml:space="preserve">-2020, [Lee </w:t>
      </w:r>
      <w:proofErr w:type="spellStart"/>
      <w:r w:rsidRPr="00D61FFA">
        <w:rPr>
          <w:sz w:val="18"/>
          <w:szCs w:val="18"/>
        </w:rPr>
        <w:t>Drutman</w:t>
      </w:r>
      <w:proofErr w:type="spellEnd"/>
      <w:r w:rsidRPr="00D61FFA">
        <w:rPr>
          <w:sz w:val="18"/>
          <w:szCs w:val="18"/>
        </w:rPr>
        <w:t xml:space="preserve"> is a senior fellow in the Political Reform program at New America. He’s the author of the book, “Breaking the Two-Party Doom Loop: The Case for Multiparty Democracy in America.”] "There Is No Evidence That Voting By Mail Gives One Party An Advantage," FiveThirtyEight, </w:t>
      </w:r>
      <w:hyperlink r:id="rId22" w:history="1">
        <w:r w:rsidRPr="00D61FFA">
          <w:rPr>
            <w:rStyle w:val="Hyperlink"/>
            <w:sz w:val="18"/>
            <w:szCs w:val="18"/>
          </w:rPr>
          <w:t>https://fivethirtyeight.com/features/there-is-no-evidence-that-voting-by-mail-gives-one-party-an-advantage//WEHS</w:t>
        </w:r>
      </w:hyperlink>
      <w:r w:rsidRPr="00D61FFA">
        <w:rPr>
          <w:sz w:val="18"/>
          <w:szCs w:val="18"/>
        </w:rPr>
        <w:t xml:space="preserve"> – AW </w:t>
      </w:r>
    </w:p>
    <w:p w14:paraId="4A164DB4" w14:textId="77777777" w:rsidR="006E1722" w:rsidRPr="00742BB3" w:rsidRDefault="006E1722" w:rsidP="006E1722">
      <w:pPr>
        <w:rPr>
          <w:sz w:val="16"/>
        </w:rPr>
      </w:pPr>
      <w:r w:rsidRPr="00742BB3">
        <w:rPr>
          <w:sz w:val="16"/>
        </w:rPr>
        <w:t xml:space="preserve">But before the political fighting gets too ugly, lawmakers really ought to look at the evidence. Numerous studies have arrived at the same conclusion: </w:t>
      </w:r>
      <w:r w:rsidRPr="00A379F4">
        <w:rPr>
          <w:rStyle w:val="Emphasis"/>
          <w:highlight w:val="yellow"/>
        </w:rPr>
        <w:t>Voting by mail doesn’t</w:t>
      </w:r>
      <w:r w:rsidRPr="004A4D88">
        <w:rPr>
          <w:rStyle w:val="Emphasis"/>
        </w:rPr>
        <w:t xml:space="preserve"> </w:t>
      </w:r>
      <w:r w:rsidRPr="00A379F4">
        <w:rPr>
          <w:rStyle w:val="Emphasis"/>
          <w:highlight w:val="yellow"/>
        </w:rPr>
        <w:t>provide</w:t>
      </w:r>
      <w:r w:rsidRPr="004A4D88">
        <w:rPr>
          <w:rStyle w:val="Emphasis"/>
        </w:rPr>
        <w:t xml:space="preserve"> </w:t>
      </w:r>
      <w:r w:rsidRPr="00A379F4">
        <w:rPr>
          <w:rStyle w:val="Emphasis"/>
          <w:highlight w:val="yellow"/>
        </w:rPr>
        <w:t>a</w:t>
      </w:r>
      <w:r w:rsidRPr="004A4D88">
        <w:rPr>
          <w:rStyle w:val="Emphasis"/>
        </w:rPr>
        <w:t xml:space="preserve">ny clear </w:t>
      </w:r>
      <w:r w:rsidRPr="00A379F4">
        <w:rPr>
          <w:rStyle w:val="Emphasis"/>
          <w:highlight w:val="yellow"/>
        </w:rPr>
        <w:t>partisan advantage</w:t>
      </w:r>
      <w:r w:rsidRPr="004A4D88">
        <w:rPr>
          <w:rStyle w:val="Emphasis"/>
        </w:rPr>
        <w:t xml:space="preserve">. In fact, as states have expanded their use of mailed ballots over the last decade — including five states that conduct all-mail elections by default — </w:t>
      </w:r>
      <w:r w:rsidRPr="00A379F4">
        <w:rPr>
          <w:rStyle w:val="Emphasis"/>
          <w:highlight w:val="yellow"/>
        </w:rPr>
        <w:t>both parties have enjoyed a small but equal</w:t>
      </w:r>
      <w:r w:rsidRPr="004A4D88">
        <w:rPr>
          <w:rStyle w:val="Emphasis"/>
        </w:rPr>
        <w:t xml:space="preserve"> </w:t>
      </w:r>
      <w:r w:rsidRPr="00A379F4">
        <w:rPr>
          <w:rStyle w:val="Emphasis"/>
          <w:highlight w:val="yellow"/>
        </w:rPr>
        <w:t>increase in turnout</w:t>
      </w:r>
      <w:r w:rsidRPr="00742BB3">
        <w:rPr>
          <w:sz w:val="16"/>
        </w:rPr>
        <w:t>.</w:t>
      </w:r>
    </w:p>
    <w:p w14:paraId="54AFC470" w14:textId="77777777" w:rsidR="006E1722" w:rsidRDefault="006E1722" w:rsidP="006E1722"/>
    <w:p w14:paraId="760FD28D" w14:textId="77777777" w:rsidR="006E1722" w:rsidRPr="00C103A9" w:rsidRDefault="006E1722" w:rsidP="006E1722">
      <w:pPr>
        <w:rPr>
          <w:sz w:val="16"/>
        </w:rPr>
      </w:pPr>
      <w:r w:rsidRPr="00C103A9">
        <w:rPr>
          <w:sz w:val="16"/>
        </w:rPr>
        <w:t xml:space="preserve">In short: </w:t>
      </w:r>
      <w:r w:rsidRPr="004A4D88">
        <w:rPr>
          <w:u w:val="single"/>
        </w:rPr>
        <w:t>voting by mail is more convenient for some voters but more difficult for others, and these conflicting factors appear to cancel each other out, dampening any partisan advantage. Moreover, the vast majority of nonvoters don’t participate not because it’s too inconvenient to vote, but because voting isn’t a habit for them</w:t>
      </w:r>
      <w:r w:rsidRPr="00C103A9">
        <w:rPr>
          <w:sz w:val="16"/>
        </w:rPr>
        <w:t>. Maybe they don’t care about politics, maybe they don’t think their vote matters, maybe they don’t like any of the candidates, or maybe it’s some combination of all of the above. But the bottom line is that these voters’ decision to vote depends more on whether somebody around them can motivate them to vote, not whether they are able to vote by mail or in person.</w:t>
      </w:r>
    </w:p>
    <w:p w14:paraId="580D7191" w14:textId="77777777" w:rsidR="006E1722" w:rsidRDefault="006E1722" w:rsidP="006E1722"/>
    <w:p w14:paraId="16CABBBE" w14:textId="77777777" w:rsidR="006E1722" w:rsidRPr="00C103A9" w:rsidRDefault="006E1722" w:rsidP="006E1722">
      <w:pPr>
        <w:rPr>
          <w:sz w:val="10"/>
          <w:szCs w:val="10"/>
        </w:rPr>
      </w:pPr>
      <w:r w:rsidRPr="00C103A9">
        <w:rPr>
          <w:sz w:val="10"/>
          <w:szCs w:val="10"/>
        </w:rPr>
        <w:t>We’re going to walk through the evidence that demonstrates there isn’t a partisan advantage of voting by mail, then look at 2016 results from two key swing states — Florida and Wisconsin — to help illustrate this. But first, let’s quickly unpack what we mean when we say “voting by mail.”</w:t>
      </w:r>
    </w:p>
    <w:p w14:paraId="7A91295C" w14:textId="77777777" w:rsidR="006E1722" w:rsidRPr="00C103A9" w:rsidRDefault="006E1722" w:rsidP="006E1722">
      <w:pPr>
        <w:rPr>
          <w:sz w:val="10"/>
          <w:szCs w:val="10"/>
        </w:rPr>
      </w:pPr>
    </w:p>
    <w:p w14:paraId="2DEC973F" w14:textId="77777777" w:rsidR="006E1722" w:rsidRPr="00C103A9" w:rsidRDefault="006E1722" w:rsidP="006E1722">
      <w:pPr>
        <w:rPr>
          <w:sz w:val="10"/>
          <w:szCs w:val="10"/>
        </w:rPr>
      </w:pPr>
      <w:r w:rsidRPr="00C103A9">
        <w:rPr>
          <w:sz w:val="10"/>
          <w:szCs w:val="10"/>
        </w:rPr>
        <w:t>At its most basic level, voting by mail means that instead of going to the polls, you get a ballot mailed to your home, you fill it out, and then you mail it in. (Though in some states, it’s much more complex than that.)</w:t>
      </w:r>
    </w:p>
    <w:p w14:paraId="68732A38" w14:textId="77777777" w:rsidR="006E1722" w:rsidRPr="00C103A9" w:rsidRDefault="006E1722" w:rsidP="006E1722">
      <w:pPr>
        <w:rPr>
          <w:sz w:val="10"/>
          <w:szCs w:val="10"/>
        </w:rPr>
      </w:pPr>
    </w:p>
    <w:p w14:paraId="25279A7C" w14:textId="77777777" w:rsidR="006E1722" w:rsidRPr="00C103A9" w:rsidRDefault="006E1722" w:rsidP="006E1722">
      <w:pPr>
        <w:rPr>
          <w:sz w:val="10"/>
          <w:szCs w:val="10"/>
        </w:rPr>
      </w:pPr>
      <w:r w:rsidRPr="00C103A9">
        <w:rPr>
          <w:sz w:val="10"/>
          <w:szCs w:val="10"/>
        </w:rPr>
        <w:t>There are three main ways states vote by mail. First, there are “universal” vote-by-mail states, which is when all registered voters automatically receive a ballot, but this is fairly rare. Just five states currently conduct all-mail elections by default: Colorado, Hawaii, Oregon, Utah and Washington (although a handful of states allow certain elections to be conducted by mail or some of their counties to vote by mail). Next, there are “no-excuse” vote-by-mail states, which is the most common method of voting by mail in the U.S. — 29 states currently use it in federal elections. Under this system, any registered voter can vote by mail, but must first request a ballot. And finally, there are 16 states that are “excuse-only” vote by mail, which means voters must provide a reason as to why they can’t show up at the polls in order to get their ballot. Although some states might expand the types of excuses accepted in 2020 — the coronavirus is already a valid excuse for general election voters in New Hampshire, and in Texas there’s a lawsuit over whether the coronavirus should be considered a valid excuse for the state’s July primary runoff elections.</w:t>
      </w:r>
    </w:p>
    <w:p w14:paraId="7B5E4F59" w14:textId="77777777" w:rsidR="006E1722" w:rsidRPr="00C103A9" w:rsidRDefault="006E1722" w:rsidP="006E1722">
      <w:pPr>
        <w:rPr>
          <w:sz w:val="10"/>
          <w:szCs w:val="10"/>
        </w:rPr>
      </w:pPr>
      <w:r w:rsidRPr="00C103A9">
        <w:rPr>
          <w:sz w:val="10"/>
          <w:szCs w:val="10"/>
        </w:rPr>
        <w:t>[</w:t>
      </w:r>
      <w:r w:rsidRPr="00C103A9">
        <w:rPr>
          <w:i/>
          <w:iCs/>
          <w:sz w:val="10"/>
          <w:szCs w:val="10"/>
        </w:rPr>
        <w:t>chart omitted</w:t>
      </w:r>
      <w:r w:rsidRPr="00C103A9">
        <w:rPr>
          <w:sz w:val="10"/>
          <w:szCs w:val="10"/>
        </w:rPr>
        <w:t>]</w:t>
      </w:r>
    </w:p>
    <w:p w14:paraId="6C171466" w14:textId="77777777" w:rsidR="006E1722" w:rsidRPr="00C103A9" w:rsidRDefault="006E1722" w:rsidP="006E1722">
      <w:pPr>
        <w:rPr>
          <w:sz w:val="10"/>
          <w:szCs w:val="10"/>
        </w:rPr>
      </w:pPr>
      <w:proofErr w:type="gramStart"/>
      <w:r w:rsidRPr="00C103A9">
        <w:rPr>
          <w:sz w:val="10"/>
          <w:szCs w:val="10"/>
        </w:rPr>
        <w:t>So</w:t>
      </w:r>
      <w:proofErr w:type="gramEnd"/>
      <w:r w:rsidRPr="00C103A9">
        <w:rPr>
          <w:sz w:val="10"/>
          <w:szCs w:val="10"/>
        </w:rPr>
        <w:t xml:space="preserve"> keeping those differences in mind, let’s take a look at the voting-by-mail landscape in 2016. In that presidential election, states saw anywhere from about 2 percent of ballots cast by mail (West Virginia, Kentucky, Tennessee) to 97 percent (Washington, Oregon).</w:t>
      </w:r>
    </w:p>
    <w:p w14:paraId="4C766BB0" w14:textId="77777777" w:rsidR="006E1722" w:rsidRPr="00C103A9" w:rsidRDefault="006E1722" w:rsidP="006E1722">
      <w:pPr>
        <w:rPr>
          <w:sz w:val="10"/>
          <w:szCs w:val="10"/>
        </w:rPr>
      </w:pPr>
      <w:r w:rsidRPr="00C103A9">
        <w:rPr>
          <w:sz w:val="10"/>
          <w:szCs w:val="10"/>
        </w:rPr>
        <w:t>On balance, states that voted for Hillary Clinton were slightly more oriented toward voting by mail than states that voted for Trump. For instance, of the states that voted for Clinton, the median state reported 8.2 percent of ballots cast by mail (Nevada), compared to 7.7 percent of ballots cast by mail in the median state that voted for Trump (technically, the average of Texas, 7.5 percent, and South Carolina, 7.9 percent).</w:t>
      </w:r>
    </w:p>
    <w:p w14:paraId="760E28A9" w14:textId="77777777" w:rsidR="006E1722" w:rsidRPr="00C103A9" w:rsidRDefault="006E1722" w:rsidP="006E1722">
      <w:pPr>
        <w:rPr>
          <w:sz w:val="10"/>
          <w:szCs w:val="10"/>
        </w:rPr>
      </w:pPr>
      <w:r w:rsidRPr="00C103A9">
        <w:rPr>
          <w:sz w:val="10"/>
          <w:szCs w:val="10"/>
        </w:rPr>
        <w:t>This might sound like evidence that voting by mail does benefit Democrats, but it’s important to keep in mind that these are small differences, and in most states, it’s still a really small share of the voting-eligible population that has cast a ballot by mail in recent elections. We’ll later address why voting by mail has had such a minimal partisan effect, but for now, let’s get a better understanding of what voting by mail looks like in key swing states. These states’ elections are so competitive that it’s unlikely their voting rules change before 2020, as any rule change would be highly contested. But because all the states we’re classifying as swing states1 allow any voter to vote absentee, we can still dive into the mail-in vote in two battleground states in 2016 and 2018: Florida and Wisconsin.</w:t>
      </w:r>
    </w:p>
    <w:p w14:paraId="183AC08D" w14:textId="77777777" w:rsidR="006E1722" w:rsidRPr="00C103A9" w:rsidRDefault="006E1722" w:rsidP="006E1722">
      <w:pPr>
        <w:rPr>
          <w:sz w:val="10"/>
          <w:szCs w:val="10"/>
        </w:rPr>
      </w:pPr>
      <w:r w:rsidRPr="00C103A9">
        <w:rPr>
          <w:sz w:val="10"/>
          <w:szCs w:val="10"/>
        </w:rPr>
        <w:t>In Florida, where just under 30 percent of voters cast their ballots by mail in 2016, the first thing to know is that more Democratic counties tend to cast a higher share of ballots by mail. As you can see in the chart below, the share of voters in a county casting their ballot by mail increases as Trump’s voting share declines.</w:t>
      </w:r>
    </w:p>
    <w:p w14:paraId="20F99D18" w14:textId="77777777" w:rsidR="006E1722" w:rsidRPr="00C103A9" w:rsidRDefault="006E1722" w:rsidP="006E1722">
      <w:pPr>
        <w:rPr>
          <w:sz w:val="10"/>
          <w:szCs w:val="10"/>
        </w:rPr>
      </w:pPr>
      <w:r w:rsidRPr="00C103A9">
        <w:rPr>
          <w:sz w:val="10"/>
          <w:szCs w:val="10"/>
        </w:rPr>
        <w:t>[chart omitted]</w:t>
      </w:r>
    </w:p>
    <w:p w14:paraId="230C5A37" w14:textId="77777777" w:rsidR="006E1722" w:rsidRPr="00C103A9" w:rsidRDefault="006E1722" w:rsidP="006E1722">
      <w:pPr>
        <w:rPr>
          <w:sz w:val="10"/>
          <w:szCs w:val="10"/>
        </w:rPr>
      </w:pPr>
      <w:r w:rsidRPr="00C103A9">
        <w:rPr>
          <w:sz w:val="10"/>
          <w:szCs w:val="10"/>
        </w:rPr>
        <w:t>Because more Democratic counties take greater advantage of voting by mail, the first impression might be that voting by mail benefits Democrats. However, examining which ballots were returned in 2016 show that counties that Trump won actually saw a higher share of requested mailed ballots get counted. Between 2016 and 2018, the share of Florida voters casting ballots by mail increased from about 28.5 percent to 31.6 percent, with most counties seeing an uptick in the share of votes cast by mail. But as you can see in the table above, it was still Republicans, not Democrats, who had a higher rate of ballots returned successfully.</w:t>
      </w:r>
    </w:p>
    <w:p w14:paraId="2BEDC82C" w14:textId="77777777" w:rsidR="006E1722" w:rsidRPr="00C103A9" w:rsidRDefault="006E1722" w:rsidP="006E1722">
      <w:pPr>
        <w:rPr>
          <w:sz w:val="10"/>
          <w:szCs w:val="10"/>
        </w:rPr>
      </w:pPr>
      <w:r w:rsidRPr="00C103A9">
        <w:rPr>
          <w:sz w:val="10"/>
          <w:szCs w:val="10"/>
        </w:rPr>
        <w:t>In short, Florida Republicans do a better job of completing their ballots than Florida Democrats. However, there may be reasons that this is true other than Democrats not being as diligent in mailing in their ballots. Research by political scientist Daniel Smith, conducted for the American Civil Liberties Union of Florida, found that younger voters and voters from racial and ethnic minorities are much more likely to have their absentee ballots rejected by state officials. It’s hard to know the exact impact of this, but in a close election, even a small number of rejections could be decisive.</w:t>
      </w:r>
    </w:p>
    <w:p w14:paraId="5C2511CE" w14:textId="77777777" w:rsidR="006E1722" w:rsidRPr="00C103A9" w:rsidRDefault="006E1722" w:rsidP="006E1722">
      <w:pPr>
        <w:rPr>
          <w:sz w:val="10"/>
          <w:szCs w:val="10"/>
        </w:rPr>
      </w:pPr>
      <w:r w:rsidRPr="00C103A9">
        <w:rPr>
          <w:sz w:val="10"/>
          <w:szCs w:val="10"/>
        </w:rPr>
        <w:t>That said, we didn’t find a relationship between the change in the share of ballots cast by mail in a county and its change in vote share from 2016 to 2018, suggesting neither party gained from an uptick in ballots cast by mail.</w:t>
      </w:r>
    </w:p>
    <w:p w14:paraId="1528F32A" w14:textId="77777777" w:rsidR="006E1722" w:rsidRPr="00C103A9" w:rsidRDefault="006E1722" w:rsidP="006E1722">
      <w:pPr>
        <w:rPr>
          <w:sz w:val="10"/>
          <w:szCs w:val="10"/>
        </w:rPr>
      </w:pPr>
      <w:proofErr w:type="gramStart"/>
      <w:r w:rsidRPr="00C103A9">
        <w:rPr>
          <w:sz w:val="10"/>
          <w:szCs w:val="10"/>
        </w:rPr>
        <w:t>So</w:t>
      </w:r>
      <w:proofErr w:type="gramEnd"/>
      <w:r w:rsidRPr="00C103A9">
        <w:rPr>
          <w:sz w:val="10"/>
          <w:szCs w:val="10"/>
        </w:rPr>
        <w:t xml:space="preserve"> in 2020, we shouldn’t expect either party to automatically benefit from a higher rate of voting by mail. Instead, we should expect the party that mobilizes its voters to better take advantage of voting by mail to benefit more. And despite Trump’s public aversion to voting by mail, Florida Republican operatives have learned how to work with, not against, voting by mail. As one Florida Republican campaign veteran recently told NPR: “Absentee ballots are typically Republicans’ friends in Florida.”</w:t>
      </w:r>
    </w:p>
    <w:p w14:paraId="5F05583D" w14:textId="77777777" w:rsidR="006E1722" w:rsidRPr="00C103A9" w:rsidRDefault="006E1722" w:rsidP="006E1722">
      <w:pPr>
        <w:rPr>
          <w:sz w:val="10"/>
          <w:szCs w:val="10"/>
        </w:rPr>
      </w:pPr>
      <w:r w:rsidRPr="00C103A9">
        <w:rPr>
          <w:sz w:val="10"/>
          <w:szCs w:val="10"/>
        </w:rPr>
        <w:t xml:space="preserve">So now let’s look at Wisconsin, which has a much lower rate of voting by mail than Florida — just 9 percent voted by mail in 2016. Its recent primary fiasco brought conflicts over voting by mail into sharp relief, and Democrats ended up taking advantage of it more than Republicans, presumably because the state Democratic party clearly communicated the urgency of voting absentee. But up until the 2020 primary, there hasn’t been evidence of a county-level relationship between partisanship and ballot success rate in Wisconsin. In fact, as was the case in Florida, the change in county-level absentee voting from 2016 to 2018 had no relationship to the change in a county’s partisan vote share.  </w:t>
      </w:r>
    </w:p>
    <w:p w14:paraId="6B170F06" w14:textId="77777777" w:rsidR="006E1722" w:rsidRDefault="006E1722" w:rsidP="006E1722">
      <w:r w:rsidRPr="00A379F4">
        <w:rPr>
          <w:rStyle w:val="StyleUnderline"/>
          <w:highlight w:val="yellow"/>
        </w:rPr>
        <w:t>Studies that</w:t>
      </w:r>
      <w:r w:rsidRPr="00742BB3">
        <w:rPr>
          <w:rStyle w:val="StyleUnderline"/>
        </w:rPr>
        <w:t xml:space="preserve"> have </w:t>
      </w:r>
      <w:r w:rsidRPr="00A379F4">
        <w:rPr>
          <w:rStyle w:val="StyleUnderline"/>
          <w:highlight w:val="yellow"/>
        </w:rPr>
        <w:t>analyzed</w:t>
      </w:r>
      <w:r w:rsidRPr="00742BB3">
        <w:rPr>
          <w:rStyle w:val="StyleUnderline"/>
        </w:rPr>
        <w:t xml:space="preserve"> the </w:t>
      </w:r>
      <w:r w:rsidRPr="00A379F4">
        <w:rPr>
          <w:rStyle w:val="StyleUnderline"/>
          <w:highlight w:val="yellow"/>
        </w:rPr>
        <w:t>effects of voting by mail</w:t>
      </w:r>
      <w:r w:rsidRPr="00742BB3">
        <w:rPr>
          <w:rStyle w:val="StyleUnderline"/>
        </w:rPr>
        <w:t xml:space="preserve"> on partisan fortunes on a larger scale have </w:t>
      </w:r>
      <w:r w:rsidRPr="00A379F4">
        <w:rPr>
          <w:rStyle w:val="StyleUnderline"/>
          <w:highlight w:val="yellow"/>
        </w:rPr>
        <w:t>found similar results</w:t>
      </w:r>
      <w:r w:rsidRPr="00742BB3">
        <w:rPr>
          <w:rStyle w:val="StyleUnderline"/>
        </w:rPr>
        <w:t xml:space="preserve">. In a recent study, a team of </w:t>
      </w:r>
      <w:r w:rsidRPr="00A379F4">
        <w:rPr>
          <w:rStyle w:val="StyleUnderline"/>
          <w:highlight w:val="yellow"/>
        </w:rPr>
        <w:t>Stanford University political</w:t>
      </w:r>
      <w:r w:rsidRPr="00742BB3">
        <w:rPr>
          <w:rStyle w:val="StyleUnderline"/>
        </w:rPr>
        <w:t xml:space="preserve"> scientists </w:t>
      </w:r>
      <w:r w:rsidRPr="00A379F4">
        <w:rPr>
          <w:rStyle w:val="StyleUnderline"/>
          <w:highlight w:val="yellow"/>
        </w:rPr>
        <w:t>looked at county-level implementation of vote by mail</w:t>
      </w:r>
      <w:r w:rsidRPr="00742BB3">
        <w:rPr>
          <w:rStyle w:val="StyleUnderline"/>
        </w:rPr>
        <w:t xml:space="preserve"> in California, Utah and Washington.</w:t>
      </w:r>
      <w:r>
        <w:t xml:space="preserve"> </w:t>
      </w:r>
      <w:r w:rsidRPr="00A379F4">
        <w:rPr>
          <w:rStyle w:val="Emphasis"/>
          <w:highlight w:val="yellow"/>
        </w:rPr>
        <w:t>They found no statistically significant partisan difference between counties that</w:t>
      </w:r>
      <w:r w:rsidRPr="00742BB3">
        <w:rPr>
          <w:rStyle w:val="Emphasis"/>
        </w:rPr>
        <w:t xml:space="preserve"> had </w:t>
      </w:r>
      <w:r w:rsidRPr="00A379F4">
        <w:rPr>
          <w:rStyle w:val="Emphasis"/>
          <w:highlight w:val="yellow"/>
        </w:rPr>
        <w:t>transitioned to voting</w:t>
      </w:r>
      <w:r w:rsidRPr="00742BB3">
        <w:rPr>
          <w:rStyle w:val="Emphasis"/>
        </w:rPr>
        <w:t xml:space="preserve"> fully </w:t>
      </w:r>
      <w:r w:rsidRPr="00A379F4">
        <w:rPr>
          <w:rStyle w:val="Emphasis"/>
          <w:highlight w:val="yellow"/>
        </w:rPr>
        <w:t>by mail and those that had not</w:t>
      </w:r>
      <w:r w:rsidRPr="00742BB3">
        <w:rPr>
          <w:rStyle w:val="Emphasis"/>
        </w:rPr>
        <w:t xml:space="preserve">, along with a slight increase in voter turnout. </w:t>
      </w:r>
      <w:r w:rsidRPr="00A379F4">
        <w:rPr>
          <w:rStyle w:val="Emphasis"/>
          <w:highlight w:val="yellow"/>
        </w:rPr>
        <w:t>Another research team</w:t>
      </w:r>
      <w:r w:rsidRPr="00742BB3">
        <w:rPr>
          <w:rStyle w:val="Emphasis"/>
        </w:rPr>
        <w:t xml:space="preserve"> recently </w:t>
      </w:r>
      <w:r w:rsidRPr="00A379F4">
        <w:rPr>
          <w:rStyle w:val="Emphasis"/>
          <w:highlight w:val="yellow"/>
        </w:rPr>
        <w:t>analyzed</w:t>
      </w:r>
      <w:r w:rsidRPr="00742BB3">
        <w:rPr>
          <w:rStyle w:val="Emphasis"/>
        </w:rPr>
        <w:t xml:space="preserve"> the </w:t>
      </w:r>
      <w:r w:rsidRPr="00A379F4">
        <w:rPr>
          <w:rStyle w:val="Emphasis"/>
          <w:highlight w:val="yellow"/>
        </w:rPr>
        <w:t>effects</w:t>
      </w:r>
      <w:r w:rsidRPr="00742BB3">
        <w:rPr>
          <w:rStyle w:val="Emphasis"/>
        </w:rPr>
        <w:t xml:space="preserve"> of voting by mail </w:t>
      </w:r>
      <w:r w:rsidRPr="00A379F4">
        <w:rPr>
          <w:rStyle w:val="Emphasis"/>
          <w:highlight w:val="yellow"/>
        </w:rPr>
        <w:t>in Colorado</w:t>
      </w:r>
      <w:r w:rsidRPr="00742BB3">
        <w:rPr>
          <w:rStyle w:val="Emphasis"/>
        </w:rPr>
        <w:t xml:space="preserve">, </w:t>
      </w:r>
      <w:r w:rsidRPr="00A379F4">
        <w:rPr>
          <w:rStyle w:val="Emphasis"/>
          <w:highlight w:val="yellow"/>
        </w:rPr>
        <w:t>and</w:t>
      </w:r>
      <w:r w:rsidRPr="00742BB3">
        <w:rPr>
          <w:rStyle w:val="Emphasis"/>
        </w:rPr>
        <w:t xml:space="preserve"> although they </w:t>
      </w:r>
      <w:r w:rsidRPr="00A379F4">
        <w:rPr>
          <w:rStyle w:val="Emphasis"/>
          <w:highlight w:val="yellow"/>
        </w:rPr>
        <w:t>found a much higher effect on</w:t>
      </w:r>
      <w:r w:rsidRPr="00742BB3">
        <w:rPr>
          <w:rStyle w:val="Emphasis"/>
        </w:rPr>
        <w:t xml:space="preserve"> overall voter </w:t>
      </w:r>
      <w:r w:rsidRPr="00A379F4">
        <w:rPr>
          <w:rStyle w:val="Emphasis"/>
          <w:highlight w:val="yellow"/>
        </w:rPr>
        <w:t>turnout</w:t>
      </w:r>
      <w:r w:rsidRPr="00742BB3">
        <w:rPr>
          <w:rStyle w:val="Emphasis"/>
        </w:rPr>
        <w:t xml:space="preserve"> than previous studies, </w:t>
      </w:r>
      <w:r w:rsidRPr="00A379F4">
        <w:rPr>
          <w:rStyle w:val="Emphasis"/>
          <w:highlight w:val="yellow"/>
        </w:rPr>
        <w:t>they</w:t>
      </w:r>
      <w:r w:rsidRPr="00742BB3">
        <w:rPr>
          <w:rStyle w:val="Emphasis"/>
        </w:rPr>
        <w:t xml:space="preserve"> </w:t>
      </w:r>
      <w:r w:rsidRPr="00A379F4">
        <w:rPr>
          <w:rStyle w:val="Emphasis"/>
          <w:highlight w:val="yellow"/>
        </w:rPr>
        <w:t>also had a</w:t>
      </w:r>
      <w:r w:rsidRPr="00742BB3">
        <w:rPr>
          <w:rStyle w:val="Emphasis"/>
        </w:rPr>
        <w:t xml:space="preserve"> similar </w:t>
      </w:r>
      <w:r w:rsidRPr="00A379F4">
        <w:rPr>
          <w:rStyle w:val="Emphasis"/>
          <w:highlight w:val="yellow"/>
        </w:rPr>
        <w:t>null partisan finding</w:t>
      </w:r>
      <w:r w:rsidRPr="00742BB3">
        <w:rPr>
          <w:rStyle w:val="Emphasis"/>
        </w:rPr>
        <w:t>.</w:t>
      </w:r>
      <w:r>
        <w:t xml:space="preserve"> </w:t>
      </w:r>
      <w:r w:rsidRPr="00742BB3">
        <w:rPr>
          <w:rStyle w:val="StyleUnderline"/>
        </w:rPr>
        <w:t>More voters turned out to support Democratic candidates, but more voters also turned out to support Republican candidates.</w:t>
      </w:r>
    </w:p>
    <w:p w14:paraId="6EA84479" w14:textId="77777777" w:rsidR="006E1722" w:rsidRPr="00C103A9" w:rsidRDefault="006E1722" w:rsidP="006E1722">
      <w:pPr>
        <w:rPr>
          <w:sz w:val="18"/>
          <w:szCs w:val="18"/>
        </w:rPr>
      </w:pPr>
      <w:proofErr w:type="gramStart"/>
      <w:r>
        <w:t>So</w:t>
      </w:r>
      <w:proofErr w:type="gramEnd"/>
      <w:r>
        <w:t xml:space="preserve"> what do we make of the lack of evidence that any one party benefits from voting by mail? </w:t>
      </w:r>
      <w:r w:rsidRPr="00742BB3">
        <w:rPr>
          <w:rStyle w:val="Emphasis"/>
        </w:rPr>
        <w:t xml:space="preserve">The best way to think about this is to imagine the marginal voter who didn’t vote in person but would vote by mail. </w:t>
      </w:r>
      <w:r w:rsidRPr="00A379F4">
        <w:rPr>
          <w:rStyle w:val="Emphasis"/>
          <w:highlight w:val="yellow"/>
        </w:rPr>
        <w:t>Because</w:t>
      </w:r>
      <w:r w:rsidRPr="00742BB3">
        <w:rPr>
          <w:rStyle w:val="Emphasis"/>
        </w:rPr>
        <w:t xml:space="preserve"> most </w:t>
      </w:r>
      <w:r w:rsidRPr="00A379F4">
        <w:rPr>
          <w:rStyle w:val="Emphasis"/>
          <w:highlight w:val="yellow"/>
        </w:rPr>
        <w:t>voting is habitual</w:t>
      </w:r>
      <w:r w:rsidRPr="00742BB3">
        <w:rPr>
          <w:rStyle w:val="Emphasis"/>
        </w:rPr>
        <w:t xml:space="preserve">, </w:t>
      </w:r>
      <w:r w:rsidRPr="00A379F4">
        <w:rPr>
          <w:rStyle w:val="Emphasis"/>
          <w:highlight w:val="yellow"/>
        </w:rPr>
        <w:t>most</w:t>
      </w:r>
      <w:r w:rsidRPr="00742BB3">
        <w:rPr>
          <w:rStyle w:val="Emphasis"/>
        </w:rPr>
        <w:t xml:space="preserve"> voting </w:t>
      </w:r>
      <w:r w:rsidRPr="00A379F4">
        <w:rPr>
          <w:rStyle w:val="Emphasis"/>
          <w:highlight w:val="yellow"/>
        </w:rPr>
        <w:t>rules</w:t>
      </w:r>
      <w:r w:rsidRPr="00742BB3">
        <w:rPr>
          <w:rStyle w:val="Emphasis"/>
        </w:rPr>
        <w:t xml:space="preserve"> don’t seem to </w:t>
      </w:r>
      <w:r w:rsidRPr="00A379F4">
        <w:rPr>
          <w:rStyle w:val="Emphasis"/>
          <w:highlight w:val="yellow"/>
        </w:rPr>
        <w:t>make a huge change in who</w:t>
      </w:r>
      <w:r w:rsidRPr="00742BB3">
        <w:rPr>
          <w:rStyle w:val="Emphasis"/>
        </w:rPr>
        <w:t xml:space="preserve"> </w:t>
      </w:r>
      <w:r w:rsidRPr="00A379F4">
        <w:rPr>
          <w:rStyle w:val="Emphasis"/>
          <w:highlight w:val="yellow"/>
        </w:rPr>
        <w:t>votes</w:t>
      </w:r>
      <w:r w:rsidRPr="00742BB3">
        <w:rPr>
          <w:rStyle w:val="Emphasis"/>
        </w:rPr>
        <w:t xml:space="preserve">. </w:t>
      </w:r>
      <w:proofErr w:type="gramStart"/>
      <w:r w:rsidRPr="00742BB3">
        <w:rPr>
          <w:rStyle w:val="Emphasis"/>
        </w:rPr>
        <w:t>So</w:t>
      </w:r>
      <w:proofErr w:type="gramEnd"/>
      <w:r w:rsidRPr="00742BB3">
        <w:rPr>
          <w:rStyle w:val="Emphasis"/>
        </w:rPr>
        <w:t xml:space="preserve"> to the extent that voting by mail makes voting more convenient, it helps those who are already motivated to vote but who may not be able to find time on Election Day for whatever reason</w:t>
      </w:r>
      <w:r>
        <w:t xml:space="preserve">. </w:t>
      </w:r>
      <w:r w:rsidRPr="00C103A9">
        <w:rPr>
          <w:sz w:val="18"/>
          <w:szCs w:val="18"/>
        </w:rPr>
        <w:t>This is why studies generally find that even universal voting by mail (where everyone is sent a ballot) only increases voting marginally, and probably among those who already are most likely to vote anyway.</w:t>
      </w:r>
    </w:p>
    <w:p w14:paraId="4857DA5B" w14:textId="77777777" w:rsidR="006E1722" w:rsidRPr="00C103A9" w:rsidRDefault="006E1722" w:rsidP="006E1722">
      <w:pPr>
        <w:rPr>
          <w:sz w:val="8"/>
          <w:szCs w:val="8"/>
        </w:rPr>
      </w:pPr>
      <w:r w:rsidRPr="00C103A9">
        <w:rPr>
          <w:sz w:val="18"/>
          <w:szCs w:val="18"/>
        </w:rPr>
        <w:t>Bottom line</w:t>
      </w:r>
      <w:r>
        <w:t xml:space="preserve">: </w:t>
      </w:r>
      <w:r w:rsidRPr="00742BB3">
        <w:rPr>
          <w:rStyle w:val="Emphasis"/>
        </w:rPr>
        <w:t>By making it a little easier to vote, voting by mail probably increases the likelihood of the marginal Democratic voter engaging in the process</w:t>
      </w:r>
      <w:r>
        <w:t>. (</w:t>
      </w:r>
      <w:r w:rsidRPr="00C103A9">
        <w:rPr>
          <w:sz w:val="18"/>
          <w:szCs w:val="18"/>
        </w:rPr>
        <w:t xml:space="preserve">Though younger and lower-income voters, who tend to vote at lower rates, also tend to not take advantage of voting by mail.) </w:t>
      </w:r>
      <w:r w:rsidRPr="00742BB3">
        <w:rPr>
          <w:rStyle w:val="Emphasis"/>
        </w:rPr>
        <w:t>But it also makes it easier for more habitual older voters, who tend to vote more Republican than younger voters, to cast a ballot. Thus, on balance, any associated partisan effects from voting by mail have tended to cancel out</w:t>
      </w:r>
      <w:r>
        <w:t>.</w:t>
      </w:r>
    </w:p>
    <w:p w14:paraId="6D60AD66" w14:textId="77777777" w:rsidR="006E1722" w:rsidRPr="00C103A9" w:rsidRDefault="006E1722" w:rsidP="006E1722">
      <w:pPr>
        <w:rPr>
          <w:sz w:val="8"/>
          <w:szCs w:val="8"/>
        </w:rPr>
      </w:pPr>
      <w:r w:rsidRPr="00C103A9">
        <w:rPr>
          <w:sz w:val="8"/>
          <w:szCs w:val="8"/>
        </w:rPr>
        <w:t xml:space="preserve">We should be careful to apply past patterns to 2020, though. The states that moved to universal voting did so gradually, over several election cycles. </w:t>
      </w:r>
      <w:proofErr w:type="gramStart"/>
      <w:r w:rsidRPr="00C103A9">
        <w:rPr>
          <w:sz w:val="8"/>
          <w:szCs w:val="8"/>
        </w:rPr>
        <w:t>So</w:t>
      </w:r>
      <w:proofErr w:type="gramEnd"/>
      <w:r w:rsidRPr="00C103A9">
        <w:rPr>
          <w:sz w:val="8"/>
          <w:szCs w:val="8"/>
        </w:rPr>
        <w:t xml:space="preserve"> we’ve never seen anything on the scale of what we might see in 2020. The obvious implication is that efforts to expand absentee voting in a pandemic might work differently. And maybe there will be partisan differences in who chooses to vote by mail, as we saw in Wisconsin’s primary.</w:t>
      </w:r>
    </w:p>
    <w:p w14:paraId="30E901D0" w14:textId="77777777" w:rsidR="006E1722" w:rsidRPr="00C103A9" w:rsidRDefault="006E1722" w:rsidP="006E1722">
      <w:pPr>
        <w:rPr>
          <w:sz w:val="8"/>
          <w:szCs w:val="8"/>
        </w:rPr>
      </w:pPr>
      <w:r w:rsidRPr="00C103A9">
        <w:rPr>
          <w:sz w:val="8"/>
          <w:szCs w:val="8"/>
        </w:rPr>
        <w:t xml:space="preserve">But we may also learn something more about how states implement voting-by-mail systems and what those impacts are. (For example, is postage prepaid? How easy is it to request a ballot? How easy is it to correct a rejected ballot?) We may also see that different campaign tactics are more effective in getting people to vote by mail than getting people to vote in person. At the very least, we’ll almost certainly see tremendous variation on both counts — variation that will give us a new cottage industry of studies that refine our understanding of how vote by mail impacts turnout, or at least how it impacted turnout in 2020.Looking at Florida’s 2020 primary, held on March 17 (before a statewide shelter-in-place order was in place, although other states were issuing orders), may hold a few clues. Not surprisingly, the share of primary voters casting a ballot by mail increased from 31 percent in 2016 to 48 percent, according to an analysis by MIT political scientist Charles Stewart. And it was Republicans — not Democrats — who were more likely to mail their ballot (57 percent of Republicans compared with 41 percent of Democrats) even though it was Democrats who had a contested primary, and therefore, higher turnout.3 In 2016, there was no partisan </w:t>
      </w:r>
      <w:proofErr w:type="spellStart"/>
      <w:r w:rsidRPr="00C103A9">
        <w:rPr>
          <w:sz w:val="8"/>
          <w:szCs w:val="8"/>
        </w:rPr>
        <w:t>difference.But</w:t>
      </w:r>
      <w:proofErr w:type="spellEnd"/>
      <w:r w:rsidRPr="00C103A9">
        <w:rPr>
          <w:sz w:val="8"/>
          <w:szCs w:val="8"/>
        </w:rPr>
        <w:t xml:space="preserve"> the more important clue may be Stewart’s finding that it was people who had voted by mail in the 2016 primary were much more likely to vote in the 2020 primary. In total, he found, 62 percent of voters who voted by mail in the primary in 2016 voted in 2020, compared with just 35 percent of those who voted in person on Election Day in 2016. This is in line with previous findings that voting by mail benefits habitual voters most. But this may also suggest that those who are in the habit of requesting a mail ballot may have an advantage if states shift to all-mail elections — the electoral ramifications of which aren’t entirely clear.</w:t>
      </w:r>
    </w:p>
    <w:p w14:paraId="75F767CB" w14:textId="77777777" w:rsidR="006E1722" w:rsidRDefault="006E1722" w:rsidP="006E1722">
      <w:r w:rsidRPr="00C103A9">
        <w:rPr>
          <w:sz w:val="8"/>
          <w:szCs w:val="8"/>
        </w:rPr>
        <w:t>Likewise, the Wisconsin 2020 primary may also offer some clues as for what to expect in the general election, especially if voting by mail becomes an increasingly polarized issue. Turnout was higher than expected in the Wisconsin primary, and Democrats do appear to have taken more advantage of voting by mail than Republicans (though as with Florida, Democratic turnout was presumably higher because Democrats had a contested presidential primary, whereas Republicans didn’t). Granted, there were other down-ballot elections, including a judicial election for the state Supreme Court which was one reason the primary couldn’t be postponed, but Democratic party leaders also led a strong effort to get Democratic voters to request mail ballots.</w:t>
      </w:r>
    </w:p>
    <w:p w14:paraId="2F55D1C8" w14:textId="77777777" w:rsidR="006E1722" w:rsidRDefault="006E1722" w:rsidP="006E1722">
      <w:pPr>
        <w:rPr>
          <w:rStyle w:val="StyleUnderline"/>
        </w:rPr>
      </w:pPr>
      <w:r w:rsidRPr="00C103A9">
        <w:rPr>
          <w:rStyle w:val="StyleUnderline"/>
        </w:rPr>
        <w:t>That final point is a crucial one, too, in trying to anticipate what the effects may be on the general.</w:t>
      </w:r>
      <w:r w:rsidRPr="00C103A9">
        <w:t xml:space="preserve"> </w:t>
      </w:r>
      <w:r w:rsidRPr="00A379F4">
        <w:rPr>
          <w:rStyle w:val="Emphasis"/>
          <w:highlight w:val="yellow"/>
        </w:rPr>
        <w:t>Voters rely on parties for cues on</w:t>
      </w:r>
      <w:r w:rsidRPr="00C103A9">
        <w:rPr>
          <w:rStyle w:val="Emphasis"/>
        </w:rPr>
        <w:t xml:space="preserve"> </w:t>
      </w:r>
      <w:r w:rsidRPr="00A379F4">
        <w:rPr>
          <w:rStyle w:val="Emphasis"/>
          <w:highlight w:val="yellow"/>
        </w:rPr>
        <w:t>how and when to vote</w:t>
      </w:r>
      <w:r w:rsidRPr="00C103A9">
        <w:rPr>
          <w:rStyle w:val="Emphasis"/>
        </w:rPr>
        <w:t xml:space="preserve">. </w:t>
      </w:r>
      <w:proofErr w:type="gramStart"/>
      <w:r w:rsidRPr="00C103A9">
        <w:rPr>
          <w:rStyle w:val="Emphasis"/>
        </w:rPr>
        <w:t>So</w:t>
      </w:r>
      <w:proofErr w:type="gramEnd"/>
      <w:r w:rsidRPr="00C103A9">
        <w:rPr>
          <w:rStyle w:val="Emphasis"/>
        </w:rPr>
        <w:t xml:space="preserve"> if mail ballots are going to be a part of 2020 (and beyond), </w:t>
      </w:r>
      <w:r w:rsidRPr="00A379F4">
        <w:rPr>
          <w:rStyle w:val="Emphasis"/>
          <w:highlight w:val="yellow"/>
        </w:rPr>
        <w:t>campaigns will adopt strategies to educate and encourage voters to request and fill out ballots</w:t>
      </w:r>
      <w:r w:rsidRPr="00C103A9">
        <w:rPr>
          <w:rStyle w:val="Emphasis"/>
        </w:rPr>
        <w:t xml:space="preserve"> — even if they don’t like the rules</w:t>
      </w:r>
      <w:r w:rsidRPr="00C103A9">
        <w:rPr>
          <w:rStyle w:val="StyleUnderline"/>
        </w:rPr>
        <w:t>. And in a fluid voting environment like the one we expect for 2020, whether Democrats or Republicans benefit more will almost certainly have less to do with the actual rules, and more to do with which campaigns most effectively organize their voters to take advantage of their ability to vote from the comfort of their homes.</w:t>
      </w:r>
    </w:p>
    <w:p w14:paraId="063C311C" w14:textId="19A03EAE" w:rsidR="006E1722" w:rsidRDefault="006E1722" w:rsidP="006E1722"/>
    <w:p w14:paraId="33916005" w14:textId="090A03D4" w:rsidR="006D7D46" w:rsidRDefault="006D7D46" w:rsidP="006D7D46">
      <w:pPr>
        <w:pStyle w:val="Heading3"/>
      </w:pPr>
      <w:r>
        <w:t>A2: Polls Bad</w:t>
      </w:r>
    </w:p>
    <w:p w14:paraId="6041A093" w14:textId="50BA08F5" w:rsidR="006D7D46" w:rsidRDefault="006D7D46" w:rsidP="006D7D46"/>
    <w:p w14:paraId="0C60E74C" w14:textId="77777777" w:rsidR="006D7D46" w:rsidRDefault="006D7D46" w:rsidP="006D7D46">
      <w:pPr>
        <w:pStyle w:val="Heading4"/>
      </w:pPr>
      <w:r>
        <w:t xml:space="preserve">Biden winning now --- Polls are right and most accurate predictor </w:t>
      </w:r>
    </w:p>
    <w:p w14:paraId="7C95F6B1" w14:textId="77777777" w:rsidR="006D7D46" w:rsidRPr="006E1722" w:rsidRDefault="006D7D46" w:rsidP="006D7D46">
      <w:r w:rsidRPr="006D7D46">
        <w:rPr>
          <w:rStyle w:val="Style13ptBold"/>
        </w:rPr>
        <w:t>King &amp; Collins July 12th</w:t>
      </w:r>
      <w:r>
        <w:t xml:space="preserve"> --- Ledyard King and Michael Collins / USA TODAY, Polls show Trump is losing to Biden. They said the same thing 4 years ago against Hillary Clinton”, Jul 12, 2020, </w:t>
      </w:r>
      <w:hyperlink r:id="rId23" w:history="1">
        <w:r w:rsidRPr="0027519B">
          <w:rPr>
            <w:rStyle w:val="Hyperlink"/>
          </w:rPr>
          <w:t>https://www.nwfdailynews.com/news/20200712/polls-show-trump-is-losing-to-biden-they-said-same-thing-4-years-ago-against-hillary-clinton/1</w:t>
        </w:r>
      </w:hyperlink>
      <w:r>
        <w:t xml:space="preserve"> (BJN) </w:t>
      </w:r>
    </w:p>
    <w:p w14:paraId="2025EB53" w14:textId="77777777" w:rsidR="006D7D46" w:rsidRPr="006D7D46" w:rsidRDefault="006D7D46" w:rsidP="006D7D46">
      <w:pPr>
        <w:rPr>
          <w:sz w:val="16"/>
        </w:rPr>
      </w:pPr>
      <w:r w:rsidRPr="006D7D46">
        <w:rPr>
          <w:rStyle w:val="StyleUnderline"/>
          <w:highlight w:val="yellow"/>
        </w:rPr>
        <w:t>A double-digit advantage in</w:t>
      </w:r>
      <w:r w:rsidRPr="006D7D46">
        <w:rPr>
          <w:rStyle w:val="StyleUnderline"/>
        </w:rPr>
        <w:t xml:space="preserve"> numerous </w:t>
      </w:r>
      <w:r w:rsidRPr="006D7D46">
        <w:rPr>
          <w:rStyle w:val="StyleUnderline"/>
          <w:highlight w:val="yellow"/>
        </w:rPr>
        <w:t>national surveys, solid leads in</w:t>
      </w:r>
      <w:r w:rsidRPr="006D7D46">
        <w:rPr>
          <w:sz w:val="16"/>
        </w:rPr>
        <w:t xml:space="preserve"> a number of </w:t>
      </w:r>
      <w:r w:rsidRPr="006D7D46">
        <w:rPr>
          <w:rStyle w:val="StyleUnderline"/>
          <w:highlight w:val="yellow"/>
        </w:rPr>
        <w:t>battlegrounds</w:t>
      </w:r>
      <w:r w:rsidRPr="006D7D46">
        <w:rPr>
          <w:rStyle w:val="StyleUnderline"/>
        </w:rPr>
        <w:t xml:space="preserve"> and competitive showings in states</w:t>
      </w:r>
      <w:r w:rsidRPr="006D7D46">
        <w:rPr>
          <w:sz w:val="16"/>
        </w:rPr>
        <w:t xml:space="preserve"> Donald </w:t>
      </w:r>
      <w:r w:rsidRPr="006D7D46">
        <w:rPr>
          <w:rStyle w:val="StyleUnderline"/>
        </w:rPr>
        <w:t>Trump carried</w:t>
      </w:r>
      <w:r w:rsidRPr="006D7D46">
        <w:rPr>
          <w:sz w:val="16"/>
        </w:rPr>
        <w:t xml:space="preserve"> handily </w:t>
      </w:r>
      <w:r w:rsidRPr="006D7D46">
        <w:rPr>
          <w:rStyle w:val="StyleUnderline"/>
        </w:rPr>
        <w:t>in 2016 suggest the</w:t>
      </w:r>
      <w:r w:rsidRPr="006D7D46">
        <w:rPr>
          <w:sz w:val="16"/>
        </w:rPr>
        <w:t xml:space="preserve"> presumptive </w:t>
      </w:r>
      <w:r w:rsidRPr="006D7D46">
        <w:rPr>
          <w:rStyle w:val="StyleUnderline"/>
          <w:highlight w:val="yellow"/>
        </w:rPr>
        <w:t>Democratic nominee is the favorite</w:t>
      </w:r>
      <w:r w:rsidRPr="006D7D46">
        <w:rPr>
          <w:sz w:val="16"/>
        </w:rPr>
        <w:t xml:space="preserve"> to win in November.</w:t>
      </w:r>
    </w:p>
    <w:p w14:paraId="69C18EEA" w14:textId="77777777" w:rsidR="006D7D46" w:rsidRPr="006D7D46" w:rsidRDefault="006D7D46" w:rsidP="006D7D46">
      <w:pPr>
        <w:rPr>
          <w:sz w:val="16"/>
        </w:rPr>
      </w:pPr>
      <w:r w:rsidRPr="006D7D46">
        <w:rPr>
          <w:rStyle w:val="StyleUnderline"/>
        </w:rPr>
        <w:t>The overwhelming majority of polls four years ago indicated Trump would lose</w:t>
      </w:r>
      <w:r w:rsidRPr="006D7D46">
        <w:rPr>
          <w:sz w:val="16"/>
        </w:rPr>
        <w:t xml:space="preserve"> as well. </w:t>
      </w:r>
      <w:r w:rsidRPr="006D7D46">
        <w:rPr>
          <w:rStyle w:val="StyleUnderline"/>
        </w:rPr>
        <w:t xml:space="preserve">So </w:t>
      </w:r>
      <w:r w:rsidRPr="006D7D46">
        <w:rPr>
          <w:rStyle w:val="StyleUnderline"/>
          <w:highlight w:val="yellow"/>
        </w:rPr>
        <w:t>why put</w:t>
      </w:r>
      <w:r w:rsidRPr="006D7D46">
        <w:rPr>
          <w:rStyle w:val="StyleUnderline"/>
        </w:rPr>
        <w:t xml:space="preserve"> much faith </w:t>
      </w:r>
      <w:r w:rsidRPr="006D7D46">
        <w:rPr>
          <w:rStyle w:val="StyleUnderline"/>
          <w:highlight w:val="yellow"/>
        </w:rPr>
        <w:t>in the</w:t>
      </w:r>
      <w:r w:rsidRPr="006D7D46">
        <w:rPr>
          <w:rStyle w:val="StyleUnderline"/>
        </w:rPr>
        <w:t xml:space="preserve"> 2020 </w:t>
      </w:r>
      <w:r w:rsidRPr="006D7D46">
        <w:rPr>
          <w:rStyle w:val="StyleUnderline"/>
          <w:highlight w:val="yellow"/>
        </w:rPr>
        <w:t>polls</w:t>
      </w:r>
      <w:r w:rsidRPr="006D7D46">
        <w:rPr>
          <w:sz w:val="16"/>
        </w:rPr>
        <w:t xml:space="preserve"> that show the former vice president consistently on top?</w:t>
      </w:r>
    </w:p>
    <w:p w14:paraId="419496F3" w14:textId="77777777" w:rsidR="006D7D46" w:rsidRPr="006D7D46" w:rsidRDefault="006D7D46" w:rsidP="006D7D46">
      <w:pPr>
        <w:rPr>
          <w:sz w:val="16"/>
          <w:szCs w:val="16"/>
        </w:rPr>
      </w:pPr>
      <w:r w:rsidRPr="006D7D46">
        <w:rPr>
          <w:sz w:val="16"/>
          <w:szCs w:val="16"/>
        </w:rPr>
        <w:t>David Burgess of Kittery, Maine, said he stopped believing polls after the 2016 presidential election.</w:t>
      </w:r>
    </w:p>
    <w:p w14:paraId="7C6FD059" w14:textId="77777777" w:rsidR="006D7D46" w:rsidRPr="006D7D46" w:rsidRDefault="006D7D46" w:rsidP="006D7D46">
      <w:pPr>
        <w:rPr>
          <w:sz w:val="16"/>
          <w:szCs w:val="16"/>
        </w:rPr>
      </w:pPr>
      <w:r w:rsidRPr="006D7D46">
        <w:rPr>
          <w:sz w:val="16"/>
          <w:szCs w:val="16"/>
        </w:rPr>
        <w:t xml:space="preserve">“They predicted Hillary Clinton would win, and she didn’t,” Burgess said while taking a stroll through downtown Portsmouth, New Hampshire, with his miniature schnauzer, </w:t>
      </w:r>
      <w:proofErr w:type="spellStart"/>
      <w:r w:rsidRPr="006D7D46">
        <w:rPr>
          <w:sz w:val="16"/>
          <w:szCs w:val="16"/>
        </w:rPr>
        <w:t>Taavi</w:t>
      </w:r>
      <w:proofErr w:type="spellEnd"/>
      <w:r w:rsidRPr="006D7D46">
        <w:rPr>
          <w:sz w:val="16"/>
          <w:szCs w:val="16"/>
        </w:rPr>
        <w:t>. “Voters are like an iceberg. (With polls), you just see the tip of the iceberg. You don’t see the rest of the iceberg. You don’t know who they’re going to vote for.”</w:t>
      </w:r>
    </w:p>
    <w:p w14:paraId="6898F1FF" w14:textId="77777777" w:rsidR="006D7D46" w:rsidRPr="006D7D46" w:rsidRDefault="006D7D46" w:rsidP="006D7D46">
      <w:pPr>
        <w:rPr>
          <w:sz w:val="16"/>
        </w:rPr>
      </w:pPr>
      <w:r w:rsidRPr="006D7D46">
        <w:rPr>
          <w:rStyle w:val="StyleUnderline"/>
          <w:highlight w:val="yellow"/>
        </w:rPr>
        <w:t>Pollsters</w:t>
      </w:r>
      <w:r w:rsidRPr="006D7D46">
        <w:rPr>
          <w:rStyle w:val="StyleUnderline"/>
        </w:rPr>
        <w:t xml:space="preserve"> said lessons they </w:t>
      </w:r>
      <w:r w:rsidRPr="006D7D46">
        <w:rPr>
          <w:rStyle w:val="StyleUnderline"/>
          <w:highlight w:val="yellow"/>
        </w:rPr>
        <w:t>learned from 2016</w:t>
      </w:r>
      <w:r w:rsidRPr="006D7D46">
        <w:rPr>
          <w:rStyle w:val="StyleUnderline"/>
        </w:rPr>
        <w:t xml:space="preserve">′s failings </w:t>
      </w:r>
      <w:r w:rsidRPr="006D7D46">
        <w:rPr>
          <w:rStyle w:val="StyleUnderline"/>
          <w:highlight w:val="yellow"/>
        </w:rPr>
        <w:t>will make this</w:t>
      </w:r>
      <w:r w:rsidRPr="006D7D46">
        <w:rPr>
          <w:rStyle w:val="StyleUnderline"/>
        </w:rPr>
        <w:t xml:space="preserve"> campaign </w:t>
      </w:r>
      <w:r w:rsidRPr="006D7D46">
        <w:rPr>
          <w:rStyle w:val="StyleUnderline"/>
          <w:highlight w:val="yellow"/>
        </w:rPr>
        <w:t xml:space="preserve">season’s polls </w:t>
      </w:r>
      <w:r w:rsidRPr="006D7D46">
        <w:rPr>
          <w:rStyle w:val="Emphasis"/>
          <w:highlight w:val="yellow"/>
        </w:rPr>
        <w:t>more accurate</w:t>
      </w:r>
      <w:r w:rsidRPr="006D7D46">
        <w:rPr>
          <w:rStyle w:val="StyleUnderline"/>
        </w:rPr>
        <w:t>.</w:t>
      </w:r>
      <w:r w:rsidRPr="006D7D46">
        <w:rPr>
          <w:sz w:val="16"/>
        </w:rPr>
        <w:t xml:space="preserve"> </w:t>
      </w:r>
      <w:r w:rsidRPr="006D7D46">
        <w:rPr>
          <w:rStyle w:val="StyleUnderline"/>
        </w:rPr>
        <w:t>Although they sympathize with voters’ frustrations, they defend their work as needing minor tweaks, not a fundamental overhaul.</w:t>
      </w:r>
    </w:p>
    <w:p w14:paraId="4E88B3A7" w14:textId="77777777" w:rsidR="006D7D46" w:rsidRPr="006D7D46" w:rsidRDefault="006D7D46" w:rsidP="006D7D46">
      <w:pPr>
        <w:rPr>
          <w:sz w:val="16"/>
          <w:szCs w:val="16"/>
        </w:rPr>
      </w:pPr>
      <w:r w:rsidRPr="006D7D46">
        <w:rPr>
          <w:sz w:val="16"/>
          <w:szCs w:val="16"/>
        </w:rPr>
        <w:t>President Donald Trump’s supporters remain committed, though former Vice President Joe Biden leads in several polls.</w:t>
      </w:r>
    </w:p>
    <w:p w14:paraId="6D60FCB6" w14:textId="77777777" w:rsidR="006D7D46" w:rsidRPr="006D7D46" w:rsidRDefault="006D7D46" w:rsidP="006D7D46">
      <w:pPr>
        <w:rPr>
          <w:sz w:val="16"/>
          <w:szCs w:val="16"/>
        </w:rPr>
      </w:pPr>
      <w:r w:rsidRPr="006D7D46">
        <w:rPr>
          <w:sz w:val="16"/>
          <w:szCs w:val="16"/>
        </w:rPr>
        <w:t>“The public understandably walked away from 2016 feeling like polls were broken. And there’s some truth to that,” said Courtney Kennedy, director of survey research at the Pew Research Center. “But it’s not the case that 2016 meant that polling writ large doesn’t work anymore.”</w:t>
      </w:r>
    </w:p>
    <w:p w14:paraId="3CCBB34D" w14:textId="77777777" w:rsidR="006D7D46" w:rsidRPr="006D7D46" w:rsidRDefault="006D7D46" w:rsidP="006D7D46">
      <w:pPr>
        <w:rPr>
          <w:sz w:val="16"/>
          <w:szCs w:val="16"/>
        </w:rPr>
      </w:pPr>
      <w:r w:rsidRPr="006D7D46">
        <w:rPr>
          <w:sz w:val="16"/>
          <w:szCs w:val="16"/>
        </w:rPr>
        <w:t>Charles Franklin, director of the Marquette Law School poll, one of many that showed Clinton with a lead over Trump, said 2016 is “a reason to be very cautious.”</w:t>
      </w:r>
    </w:p>
    <w:p w14:paraId="6DAA5B13" w14:textId="77777777" w:rsidR="006D7D46" w:rsidRPr="006D7D46" w:rsidRDefault="006D7D46" w:rsidP="006D7D46">
      <w:pPr>
        <w:rPr>
          <w:sz w:val="16"/>
          <w:szCs w:val="16"/>
        </w:rPr>
      </w:pPr>
      <w:r w:rsidRPr="006D7D46">
        <w:rPr>
          <w:sz w:val="16"/>
          <w:szCs w:val="16"/>
        </w:rPr>
        <w:t>“It taught us the lesson that there really isn’t safety in numbers because it is possible for a systematic error or change in the last minute of the election to make everybody wrong, and that’s what we saw in 2016,” he said.</w:t>
      </w:r>
    </w:p>
    <w:p w14:paraId="3B74DA65" w14:textId="77777777" w:rsidR="006D7D46" w:rsidRPr="006D7D46" w:rsidRDefault="006D7D46" w:rsidP="006D7D46">
      <w:pPr>
        <w:rPr>
          <w:rStyle w:val="StyleUnderline"/>
        </w:rPr>
      </w:pPr>
      <w:r w:rsidRPr="006D7D46">
        <w:rPr>
          <w:sz w:val="16"/>
        </w:rPr>
        <w:t xml:space="preserve">What </w:t>
      </w:r>
      <w:r w:rsidRPr="006D7D46">
        <w:rPr>
          <w:rStyle w:val="StyleUnderline"/>
          <w:highlight w:val="yellow"/>
        </w:rPr>
        <w:t>went wrong in 2016</w:t>
      </w:r>
      <w:r w:rsidRPr="006D7D46">
        <w:rPr>
          <w:rStyle w:val="StyleUnderline"/>
        </w:rPr>
        <w:t>?</w:t>
      </w:r>
    </w:p>
    <w:p w14:paraId="0CEB1D27" w14:textId="77777777" w:rsidR="006D7D46" w:rsidRPr="006D7D46" w:rsidRDefault="006D7D46" w:rsidP="006D7D46">
      <w:pPr>
        <w:rPr>
          <w:sz w:val="16"/>
        </w:rPr>
      </w:pPr>
      <w:r w:rsidRPr="006D7D46">
        <w:rPr>
          <w:rStyle w:val="Emphasis"/>
          <w:highlight w:val="yellow"/>
        </w:rPr>
        <w:t>Actually</w:t>
      </w:r>
      <w:r w:rsidRPr="006D7D46">
        <w:rPr>
          <w:sz w:val="16"/>
          <w:highlight w:val="yellow"/>
        </w:rPr>
        <w:t xml:space="preserve">, </w:t>
      </w:r>
      <w:r w:rsidRPr="006D7D46">
        <w:rPr>
          <w:rStyle w:val="Emphasis"/>
          <w:highlight w:val="yellow"/>
        </w:rPr>
        <w:t>pollsters got it</w:t>
      </w:r>
      <w:r w:rsidRPr="006D7D46">
        <w:rPr>
          <w:sz w:val="16"/>
        </w:rPr>
        <w:t xml:space="preserve"> mostly </w:t>
      </w:r>
      <w:r w:rsidRPr="006D7D46">
        <w:rPr>
          <w:rStyle w:val="Emphasis"/>
          <w:highlight w:val="yellow"/>
        </w:rPr>
        <w:t>right</w:t>
      </w:r>
      <w:r w:rsidRPr="006D7D46">
        <w:rPr>
          <w:sz w:val="16"/>
        </w:rPr>
        <w:t xml:space="preserve"> four years ago.</w:t>
      </w:r>
    </w:p>
    <w:p w14:paraId="32CA0715" w14:textId="77777777" w:rsidR="006D7D46" w:rsidRPr="006D7D46" w:rsidRDefault="006D7D46" w:rsidP="006D7D46">
      <w:pPr>
        <w:rPr>
          <w:sz w:val="16"/>
        </w:rPr>
      </w:pPr>
      <w:r w:rsidRPr="006D7D46">
        <w:rPr>
          <w:rStyle w:val="StyleUnderline"/>
          <w:highlight w:val="yellow"/>
        </w:rPr>
        <w:t>They had Clinton winning</w:t>
      </w:r>
      <w:r w:rsidRPr="006D7D46">
        <w:rPr>
          <w:rStyle w:val="StyleUnderline"/>
        </w:rPr>
        <w:t xml:space="preserve"> the popular vote </w:t>
      </w:r>
      <w:r w:rsidRPr="006D7D46">
        <w:rPr>
          <w:rStyle w:val="StyleUnderline"/>
          <w:highlight w:val="yellow"/>
        </w:rPr>
        <w:t>by</w:t>
      </w:r>
      <w:r w:rsidRPr="006D7D46">
        <w:rPr>
          <w:rStyle w:val="StyleUnderline"/>
        </w:rPr>
        <w:t xml:space="preserve"> about </w:t>
      </w:r>
      <w:r w:rsidRPr="006D7D46">
        <w:rPr>
          <w:rStyle w:val="StyleUnderline"/>
          <w:highlight w:val="yellow"/>
        </w:rPr>
        <w:t>3</w:t>
      </w:r>
      <w:r w:rsidRPr="006D7D46">
        <w:rPr>
          <w:sz w:val="16"/>
        </w:rPr>
        <w:t xml:space="preserve"> percentage points. </w:t>
      </w:r>
      <w:r w:rsidRPr="006D7D46">
        <w:rPr>
          <w:rStyle w:val="StyleUnderline"/>
          <w:highlight w:val="yellow"/>
        </w:rPr>
        <w:t>She won by 2</w:t>
      </w:r>
      <w:r w:rsidRPr="006D7D46">
        <w:rPr>
          <w:rStyle w:val="StyleUnderline"/>
        </w:rPr>
        <w:t>.1 points</w:t>
      </w:r>
      <w:r w:rsidRPr="006D7D46">
        <w:rPr>
          <w:sz w:val="16"/>
        </w:rPr>
        <w:t xml:space="preserve">. And </w:t>
      </w:r>
      <w:r w:rsidRPr="006D7D46">
        <w:rPr>
          <w:rStyle w:val="StyleUnderline"/>
        </w:rPr>
        <w:t>they were right about the outcome in most states</w:t>
      </w:r>
      <w:r w:rsidRPr="006D7D46">
        <w:rPr>
          <w:sz w:val="16"/>
        </w:rPr>
        <w:t xml:space="preserve">. But </w:t>
      </w:r>
      <w:r w:rsidRPr="006D7D46">
        <w:rPr>
          <w:rStyle w:val="StyleUnderline"/>
          <w:highlight w:val="yellow"/>
        </w:rPr>
        <w:t>their research did not capture the</w:t>
      </w:r>
      <w:r w:rsidRPr="006D7D46">
        <w:rPr>
          <w:rStyle w:val="StyleUnderline"/>
        </w:rPr>
        <w:t xml:space="preserve"> full picture of</w:t>
      </w:r>
      <w:r w:rsidRPr="006D7D46">
        <w:rPr>
          <w:sz w:val="16"/>
        </w:rPr>
        <w:t xml:space="preserve"> voter sentiment in </w:t>
      </w:r>
      <w:r w:rsidRPr="006D7D46">
        <w:rPr>
          <w:rStyle w:val="StyleUnderline"/>
        </w:rPr>
        <w:t>the</w:t>
      </w:r>
      <w:r w:rsidRPr="006D7D46">
        <w:rPr>
          <w:sz w:val="16"/>
        </w:rPr>
        <w:t xml:space="preserve"> upper </w:t>
      </w:r>
      <w:r w:rsidRPr="006D7D46">
        <w:rPr>
          <w:rStyle w:val="StyleUnderline"/>
          <w:highlight w:val="yellow"/>
        </w:rPr>
        <w:t>Midwest</w:t>
      </w:r>
      <w:r w:rsidRPr="006D7D46">
        <w:rPr>
          <w:sz w:val="16"/>
        </w:rPr>
        <w:t xml:space="preserve"> </w:t>
      </w:r>
      <w:r w:rsidRPr="006D7D46">
        <w:rPr>
          <w:rStyle w:val="StyleUnderline"/>
        </w:rPr>
        <w:t>that provided Trump with the margin of victory</w:t>
      </w:r>
      <w:r w:rsidRPr="006D7D46">
        <w:rPr>
          <w:sz w:val="16"/>
        </w:rPr>
        <w:t xml:space="preserve"> in the Electoral College.</w:t>
      </w:r>
    </w:p>
    <w:p w14:paraId="0B7E8706" w14:textId="77777777" w:rsidR="006D7D46" w:rsidRPr="006D7D46" w:rsidRDefault="006D7D46" w:rsidP="006D7D46">
      <w:pPr>
        <w:rPr>
          <w:sz w:val="16"/>
        </w:rPr>
      </w:pPr>
      <w:r w:rsidRPr="006D7D46">
        <w:rPr>
          <w:sz w:val="16"/>
        </w:rPr>
        <w:t xml:space="preserve">Polls in </w:t>
      </w:r>
      <w:r w:rsidRPr="006D7D46">
        <w:rPr>
          <w:rStyle w:val="StyleUnderline"/>
          <w:highlight w:val="yellow"/>
        </w:rPr>
        <w:t>Michigan, Pennsylvania and Wisconsin</w:t>
      </w:r>
      <w:r w:rsidRPr="006D7D46">
        <w:rPr>
          <w:sz w:val="16"/>
        </w:rPr>
        <w:t xml:space="preserve"> showed Clinton winning consistently in the months leading up to Election Day.</w:t>
      </w:r>
    </w:p>
    <w:p w14:paraId="100EB538" w14:textId="77777777" w:rsidR="006D7D46" w:rsidRPr="006D7D46" w:rsidRDefault="006D7D46" w:rsidP="006D7D46">
      <w:pPr>
        <w:rPr>
          <w:sz w:val="16"/>
          <w:szCs w:val="16"/>
        </w:rPr>
      </w:pPr>
      <w:r w:rsidRPr="006D7D46">
        <w:rPr>
          <w:sz w:val="16"/>
          <w:szCs w:val="16"/>
        </w:rPr>
        <w:t>Of 104 published polls that surveyed voters in those three states from August to the election, 101 had Clinton winning, two were tied, and one (in Pennsylvania) showed Trump with a slight lead. Many fell within the margin of error, but 15 had Clinton up by double digits at some point.</w:t>
      </w:r>
    </w:p>
    <w:p w14:paraId="1F4AD620" w14:textId="77777777" w:rsidR="006D7D46" w:rsidRPr="006D7D46" w:rsidRDefault="006D7D46" w:rsidP="006D7D46">
      <w:pPr>
        <w:rPr>
          <w:sz w:val="16"/>
        </w:rPr>
      </w:pPr>
      <w:r w:rsidRPr="006D7D46">
        <w:rPr>
          <w:rStyle w:val="StyleUnderline"/>
          <w:highlight w:val="yellow"/>
        </w:rPr>
        <w:t>Trump won</w:t>
      </w:r>
      <w:r w:rsidRPr="006D7D46">
        <w:rPr>
          <w:sz w:val="16"/>
        </w:rPr>
        <w:t xml:space="preserve"> all three states </w:t>
      </w:r>
      <w:r w:rsidRPr="006D7D46">
        <w:rPr>
          <w:rStyle w:val="Emphasis"/>
          <w:highlight w:val="yellow"/>
        </w:rPr>
        <w:t>by whisker</w:t>
      </w:r>
      <w:r w:rsidRPr="006D7D46">
        <w:rPr>
          <w:rStyle w:val="Emphasis"/>
        </w:rPr>
        <w:t xml:space="preserve">-thin </w:t>
      </w:r>
      <w:r w:rsidRPr="006D7D46">
        <w:rPr>
          <w:rStyle w:val="Emphasis"/>
          <w:highlight w:val="yellow"/>
        </w:rPr>
        <w:t>margins</w:t>
      </w:r>
      <w:r w:rsidRPr="006D7D46">
        <w:rPr>
          <w:sz w:val="16"/>
        </w:rPr>
        <w:t>: a combined 77,744 votes out of 13,940,912 cast, or about half a percentage point. The 46 electoral votes in those three states provided Trump the winning margin, stunning those who predicted a Clinton victory. He won 306 electoral votes to Clinton’ 232.</w:t>
      </w:r>
    </w:p>
    <w:p w14:paraId="1505469F" w14:textId="77777777" w:rsidR="006D7D46" w:rsidRPr="006D7D46" w:rsidRDefault="006D7D46" w:rsidP="006D7D46">
      <w:pPr>
        <w:rPr>
          <w:sz w:val="16"/>
          <w:szCs w:val="16"/>
        </w:rPr>
      </w:pPr>
      <w:r w:rsidRPr="006D7D46">
        <w:rPr>
          <w:sz w:val="16"/>
          <w:szCs w:val="16"/>
        </w:rPr>
        <w:t>Ronna McDaniel, who chairs the Republican National Committee, dismissed the 2020 polls, given what happened four years ago.</w:t>
      </w:r>
    </w:p>
    <w:p w14:paraId="0672EFB2" w14:textId="77777777" w:rsidR="006D7D46" w:rsidRPr="006D7D46" w:rsidRDefault="006D7D46" w:rsidP="006D7D46">
      <w:pPr>
        <w:rPr>
          <w:sz w:val="16"/>
          <w:szCs w:val="16"/>
        </w:rPr>
      </w:pPr>
      <w:r w:rsidRPr="006D7D46">
        <w:rPr>
          <w:sz w:val="16"/>
          <w:szCs w:val="16"/>
        </w:rPr>
        <w:t>“These polls right now are not even significant,” she told Fox Business channel. “One hundred and fifty polls were done between now and the election in 2016 that showed Donald Trump losing, and the ultimate poll is Election Day.”</w:t>
      </w:r>
    </w:p>
    <w:p w14:paraId="02624068" w14:textId="77777777" w:rsidR="006D7D46" w:rsidRPr="006D7D46" w:rsidRDefault="006D7D46" w:rsidP="006D7D46">
      <w:pPr>
        <w:rPr>
          <w:rStyle w:val="Emphasis"/>
        </w:rPr>
      </w:pPr>
      <w:r w:rsidRPr="006D7D46">
        <w:rPr>
          <w:rStyle w:val="Emphasis"/>
          <w:highlight w:val="yellow"/>
        </w:rPr>
        <w:t>How polls are changing</w:t>
      </w:r>
    </w:p>
    <w:p w14:paraId="0E4D86DD" w14:textId="77777777" w:rsidR="006D7D46" w:rsidRPr="006D7D46" w:rsidRDefault="006D7D46" w:rsidP="006D7D46">
      <w:pPr>
        <w:rPr>
          <w:sz w:val="16"/>
        </w:rPr>
      </w:pPr>
      <w:r w:rsidRPr="00606BE9">
        <w:rPr>
          <w:rStyle w:val="StyleUnderline"/>
        </w:rPr>
        <w:t xml:space="preserve">Kennedy and Franklin said </w:t>
      </w:r>
      <w:r w:rsidRPr="006D7D46">
        <w:rPr>
          <w:rStyle w:val="StyleUnderline"/>
          <w:highlight w:val="yellow"/>
        </w:rPr>
        <w:t>two large factors complicated the accuracy</w:t>
      </w:r>
      <w:r w:rsidRPr="00606BE9">
        <w:rPr>
          <w:rStyle w:val="StyleUnderline"/>
        </w:rPr>
        <w:t xml:space="preserve"> of the 2016 polls: Many </w:t>
      </w:r>
      <w:r w:rsidRPr="006D7D46">
        <w:rPr>
          <w:rStyle w:val="StyleUnderline"/>
          <w:highlight w:val="yellow"/>
        </w:rPr>
        <w:t>state surveys tended to over-sample college-educated voters</w:t>
      </w:r>
      <w:r w:rsidRPr="006D7D46">
        <w:rPr>
          <w:sz w:val="16"/>
        </w:rPr>
        <w:t xml:space="preserve"> (who favored Clinton), </w:t>
      </w:r>
      <w:r w:rsidRPr="006D7D46">
        <w:rPr>
          <w:rStyle w:val="StyleUnderline"/>
          <w:highlight w:val="yellow"/>
        </w:rPr>
        <w:t>and</w:t>
      </w:r>
      <w:r w:rsidRPr="006D7D46">
        <w:rPr>
          <w:sz w:val="16"/>
        </w:rPr>
        <w:t xml:space="preserve"> many </w:t>
      </w:r>
      <w:r w:rsidRPr="006D7D46">
        <w:rPr>
          <w:rStyle w:val="StyleUnderline"/>
          <w:highlight w:val="yellow"/>
        </w:rPr>
        <w:t>failed to capture</w:t>
      </w:r>
      <w:r w:rsidRPr="00606BE9">
        <w:rPr>
          <w:rStyle w:val="StyleUnderline"/>
        </w:rPr>
        <w:t xml:space="preserve"> the </w:t>
      </w:r>
      <w:r w:rsidRPr="006D7D46">
        <w:rPr>
          <w:rStyle w:val="StyleUnderline"/>
          <w:highlight w:val="yellow"/>
        </w:rPr>
        <w:t>late-deciding voters</w:t>
      </w:r>
      <w:r w:rsidRPr="006D7D46">
        <w:rPr>
          <w:sz w:val="16"/>
        </w:rPr>
        <w:t xml:space="preserve"> (who generally swung to Trump).</w:t>
      </w:r>
    </w:p>
    <w:p w14:paraId="4F3B7ECA" w14:textId="77777777" w:rsidR="006D7D46" w:rsidRPr="006D7D46" w:rsidRDefault="006D7D46" w:rsidP="006D7D46">
      <w:pPr>
        <w:rPr>
          <w:sz w:val="16"/>
        </w:rPr>
      </w:pPr>
      <w:r w:rsidRPr="006D7D46">
        <w:rPr>
          <w:sz w:val="16"/>
        </w:rPr>
        <w:t xml:space="preserve">Neither </w:t>
      </w:r>
      <w:r w:rsidRPr="00606BE9">
        <w:rPr>
          <w:rStyle w:val="StyleUnderline"/>
        </w:rPr>
        <w:t>pollster said</w:t>
      </w:r>
      <w:r w:rsidRPr="006D7D46">
        <w:rPr>
          <w:sz w:val="16"/>
        </w:rPr>
        <w:t xml:space="preserve"> those problems couldn’t recur this year, but they hope </w:t>
      </w:r>
      <w:r w:rsidRPr="006D7D46">
        <w:rPr>
          <w:rStyle w:val="StyleUnderline"/>
          <w:highlight w:val="yellow"/>
        </w:rPr>
        <w:t>2020</w:t>
      </w:r>
      <w:r w:rsidRPr="006D7D46">
        <w:rPr>
          <w:sz w:val="16"/>
        </w:rPr>
        <w:t xml:space="preserve"> </w:t>
      </w:r>
      <w:r w:rsidRPr="00606BE9">
        <w:rPr>
          <w:rStyle w:val="StyleUnderline"/>
        </w:rPr>
        <w:t xml:space="preserve">polls </w:t>
      </w:r>
      <w:r w:rsidRPr="006D7D46">
        <w:rPr>
          <w:rStyle w:val="StyleUnderline"/>
          <w:highlight w:val="yellow"/>
        </w:rPr>
        <w:t xml:space="preserve">will provide a </w:t>
      </w:r>
      <w:r w:rsidRPr="006D7D46">
        <w:rPr>
          <w:rStyle w:val="Emphasis"/>
          <w:highlight w:val="yellow"/>
        </w:rPr>
        <w:t>better yardstick</w:t>
      </w:r>
      <w:r w:rsidRPr="006D7D46">
        <w:rPr>
          <w:sz w:val="16"/>
        </w:rPr>
        <w:t xml:space="preserve"> of voter opinions </w:t>
      </w:r>
      <w:r w:rsidRPr="006D7D46">
        <w:rPr>
          <w:rStyle w:val="StyleUnderline"/>
        </w:rPr>
        <w:t>for</w:t>
      </w:r>
      <w:r w:rsidRPr="006D7D46">
        <w:rPr>
          <w:sz w:val="16"/>
        </w:rPr>
        <w:t xml:space="preserve"> </w:t>
      </w:r>
      <w:r w:rsidRPr="006D7D46">
        <w:rPr>
          <w:rStyle w:val="Emphasis"/>
        </w:rPr>
        <w:t>several reasons</w:t>
      </w:r>
      <w:r w:rsidRPr="006D7D46">
        <w:rPr>
          <w:sz w:val="16"/>
        </w:rPr>
        <w:t>:</w:t>
      </w:r>
    </w:p>
    <w:p w14:paraId="387BE632" w14:textId="77777777" w:rsidR="006D7D46" w:rsidRPr="006D7D46" w:rsidRDefault="006D7D46" w:rsidP="006D7D46">
      <w:pPr>
        <w:rPr>
          <w:sz w:val="16"/>
        </w:rPr>
      </w:pPr>
      <w:r w:rsidRPr="006D7D46">
        <w:rPr>
          <w:sz w:val="16"/>
        </w:rPr>
        <w:t xml:space="preserve">‒ </w:t>
      </w:r>
      <w:r w:rsidRPr="006D7D46">
        <w:rPr>
          <w:rStyle w:val="Emphasis"/>
          <w:highlight w:val="yellow"/>
        </w:rPr>
        <w:t>Educational attainment</w:t>
      </w:r>
      <w:r w:rsidRPr="006D7D46">
        <w:rPr>
          <w:rStyle w:val="StyleUnderline"/>
          <w:highlight w:val="yellow"/>
        </w:rPr>
        <w:t xml:space="preserve">: Pollsters have </w:t>
      </w:r>
      <w:r w:rsidRPr="006D7D46">
        <w:rPr>
          <w:rStyle w:val="StyleUnderline"/>
        </w:rPr>
        <w:t>been</w:t>
      </w:r>
      <w:r w:rsidRPr="00606BE9">
        <w:rPr>
          <w:rStyle w:val="StyleUnderline"/>
        </w:rPr>
        <w:t xml:space="preserve"> encouraged to </w:t>
      </w:r>
      <w:r w:rsidRPr="006D7D46">
        <w:rPr>
          <w:rStyle w:val="StyleUnderline"/>
          <w:highlight w:val="yellow"/>
        </w:rPr>
        <w:t>increase</w:t>
      </w:r>
      <w:r w:rsidRPr="00606BE9">
        <w:rPr>
          <w:rStyle w:val="StyleUnderline"/>
        </w:rPr>
        <w:t xml:space="preserve"> the </w:t>
      </w:r>
      <w:r w:rsidRPr="006D7D46">
        <w:rPr>
          <w:rStyle w:val="StyleUnderline"/>
          <w:highlight w:val="yellow"/>
        </w:rPr>
        <w:t>sample of non-college graduates</w:t>
      </w:r>
      <w:r w:rsidRPr="006D7D46">
        <w:rPr>
          <w:sz w:val="16"/>
        </w:rPr>
        <w:t>, who not only tend to favor Republicans over Democrats but who are also less likely to want to participate in polls.</w:t>
      </w:r>
    </w:p>
    <w:p w14:paraId="043AEBB4" w14:textId="77777777" w:rsidR="006D7D46" w:rsidRDefault="006D7D46" w:rsidP="006D7D46">
      <w:pPr>
        <w:rPr>
          <w:rStyle w:val="Emphasis"/>
        </w:rPr>
      </w:pPr>
      <w:r w:rsidRPr="006D7D46">
        <w:rPr>
          <w:sz w:val="16"/>
        </w:rPr>
        <w:t xml:space="preserve">Patrick Murray who runs the New Jersey-based </w:t>
      </w:r>
      <w:r w:rsidRPr="00606BE9">
        <w:rPr>
          <w:rStyle w:val="StyleUnderline"/>
        </w:rPr>
        <w:t>Monmouth</w:t>
      </w:r>
      <w:r w:rsidRPr="006D7D46">
        <w:rPr>
          <w:sz w:val="16"/>
        </w:rPr>
        <w:t xml:space="preserve"> University Polling Institute, which </w:t>
      </w:r>
      <w:r w:rsidRPr="00606BE9">
        <w:rPr>
          <w:rStyle w:val="StyleUnderline"/>
        </w:rPr>
        <w:t>had Clinton winning in its three Pennsylvania polls, said it’s begun weighing educational attainment more in polls</w:t>
      </w:r>
      <w:r w:rsidRPr="006D7D46">
        <w:rPr>
          <w:sz w:val="16"/>
        </w:rPr>
        <w:t>, “</w:t>
      </w:r>
      <w:r w:rsidRPr="00606BE9">
        <w:rPr>
          <w:rStyle w:val="Emphasis"/>
        </w:rPr>
        <w:t xml:space="preserve">and we’re already seeing that impact has helped </w:t>
      </w:r>
      <w:r w:rsidRPr="006D7D46">
        <w:rPr>
          <w:sz w:val="16"/>
        </w:rPr>
        <w:t>a bit.”</w:t>
      </w:r>
    </w:p>
    <w:p w14:paraId="6370FC34" w14:textId="77777777" w:rsidR="006D7D46" w:rsidRDefault="006D7D46" w:rsidP="006D7D46">
      <w:pPr>
        <w:rPr>
          <w:rStyle w:val="StyleUnderline"/>
        </w:rPr>
      </w:pPr>
      <w:r w:rsidRPr="006D7D46">
        <w:rPr>
          <w:sz w:val="16"/>
        </w:rPr>
        <w:t xml:space="preserve">‒ </w:t>
      </w:r>
      <w:r w:rsidRPr="006D7D46">
        <w:rPr>
          <w:rStyle w:val="Emphasis"/>
          <w:highlight w:val="yellow"/>
        </w:rPr>
        <w:t>Late deciders</w:t>
      </w:r>
      <w:r w:rsidRPr="00606BE9">
        <w:rPr>
          <w:rStyle w:val="StyleUnderline"/>
        </w:rPr>
        <w:t>:</w:t>
      </w:r>
      <w:r w:rsidRPr="006D7D46">
        <w:rPr>
          <w:sz w:val="16"/>
        </w:rPr>
        <w:t xml:space="preserve"> This may be harder to capture since most polls don’t interview voters in the week before the election. </w:t>
      </w:r>
      <w:r w:rsidRPr="006D7D46">
        <w:rPr>
          <w:rStyle w:val="StyleUnderline"/>
          <w:highlight w:val="yellow"/>
        </w:rPr>
        <w:t>The number of voters</w:t>
      </w:r>
      <w:r w:rsidRPr="00606BE9">
        <w:rPr>
          <w:rStyle w:val="StyleUnderline"/>
        </w:rPr>
        <w:t xml:space="preserve"> unable to </w:t>
      </w:r>
      <w:r w:rsidRPr="006D7D46">
        <w:rPr>
          <w:rStyle w:val="StyleUnderline"/>
          <w:highlight w:val="yellow"/>
        </w:rPr>
        <w:t>make up their minds</w:t>
      </w:r>
      <w:r w:rsidRPr="00606BE9">
        <w:rPr>
          <w:rStyle w:val="StyleUnderline"/>
        </w:rPr>
        <w:t xml:space="preserve"> until </w:t>
      </w:r>
      <w:r w:rsidRPr="006D7D46">
        <w:rPr>
          <w:rStyle w:val="StyleUnderline"/>
          <w:highlight w:val="yellow"/>
        </w:rPr>
        <w:t>the last minute is</w:t>
      </w:r>
      <w:r w:rsidRPr="00606BE9">
        <w:rPr>
          <w:rStyle w:val="StyleUnderline"/>
        </w:rPr>
        <w:t xml:space="preserve"> likely to be </w:t>
      </w:r>
      <w:r w:rsidRPr="006D7D46">
        <w:rPr>
          <w:rStyle w:val="Emphasis"/>
          <w:highlight w:val="yellow"/>
        </w:rPr>
        <w:t>considerably less in 2020</w:t>
      </w:r>
      <w:r w:rsidRPr="006D7D46">
        <w:rPr>
          <w:sz w:val="16"/>
        </w:rPr>
        <w:t xml:space="preserve"> than four years ago, </w:t>
      </w:r>
      <w:r w:rsidRPr="00606BE9">
        <w:rPr>
          <w:rStyle w:val="StyleUnderline"/>
        </w:rPr>
        <w:t>when the historic unpopularity of Trump and Clinton had many hemming and hawing up to the very end.</w:t>
      </w:r>
    </w:p>
    <w:p w14:paraId="0088505B" w14:textId="77777777" w:rsidR="006D7D46" w:rsidRPr="006D7D46" w:rsidRDefault="006D7D46" w:rsidP="006D7D46">
      <w:pPr>
        <w:rPr>
          <w:sz w:val="16"/>
        </w:rPr>
      </w:pPr>
      <w:r w:rsidRPr="00606BE9">
        <w:rPr>
          <w:rStyle w:val="StyleUnderline"/>
        </w:rPr>
        <w:t>A Monmouth poll</w:t>
      </w:r>
      <w:r w:rsidRPr="006D7D46">
        <w:rPr>
          <w:sz w:val="16"/>
        </w:rPr>
        <w:t xml:space="preserve"> in June </w:t>
      </w:r>
      <w:r w:rsidRPr="00606BE9">
        <w:rPr>
          <w:rStyle w:val="StyleUnderline"/>
        </w:rPr>
        <w:t xml:space="preserve">indicated that nearly 9 in 10 voters had made up their minds </w:t>
      </w:r>
      <w:r w:rsidRPr="006D7D46">
        <w:rPr>
          <w:sz w:val="16"/>
        </w:rPr>
        <w:t xml:space="preserve">about which candidate they’ll back in </w:t>
      </w:r>
      <w:proofErr w:type="gramStart"/>
      <w:r w:rsidRPr="006D7D46">
        <w:rPr>
          <w:sz w:val="16"/>
        </w:rPr>
        <w:t>November..</w:t>
      </w:r>
      <w:proofErr w:type="gramEnd"/>
    </w:p>
    <w:p w14:paraId="087F5109" w14:textId="77777777" w:rsidR="006D7D46" w:rsidRDefault="006D7D46" w:rsidP="006D7D46">
      <w:pPr>
        <w:rPr>
          <w:rStyle w:val="StyleUnderline"/>
        </w:rPr>
      </w:pPr>
      <w:r w:rsidRPr="006D7D46">
        <w:rPr>
          <w:sz w:val="16"/>
        </w:rPr>
        <w:t>“</w:t>
      </w:r>
      <w:r w:rsidRPr="00606BE9">
        <w:rPr>
          <w:rStyle w:val="StyleUnderline"/>
        </w:rPr>
        <w:t>That’s a suggestion that there’s not a lot of room for movement</w:t>
      </w:r>
      <w:r w:rsidRPr="006D7D46">
        <w:rPr>
          <w:sz w:val="16"/>
        </w:rPr>
        <w:t>,” Murray said. “</w:t>
      </w:r>
      <w:r w:rsidRPr="006D7D46">
        <w:rPr>
          <w:rStyle w:val="Emphasis"/>
          <w:highlight w:val="yellow"/>
        </w:rPr>
        <w:t>But</w:t>
      </w:r>
      <w:r w:rsidRPr="00606BE9">
        <w:rPr>
          <w:rStyle w:val="Emphasis"/>
        </w:rPr>
        <w:t xml:space="preserve"> of course</w:t>
      </w:r>
      <w:r w:rsidRPr="006D7D46">
        <w:rPr>
          <w:sz w:val="16"/>
        </w:rPr>
        <w:t xml:space="preserve">, the one reason why we want to be a little careful about taking what </w:t>
      </w:r>
      <w:proofErr w:type="spellStart"/>
      <w:r w:rsidRPr="006D7D46">
        <w:rPr>
          <w:sz w:val="16"/>
        </w:rPr>
        <w:t>were</w:t>
      </w:r>
      <w:proofErr w:type="spellEnd"/>
      <w:r w:rsidRPr="006D7D46">
        <w:rPr>
          <w:sz w:val="16"/>
        </w:rPr>
        <w:t xml:space="preserve"> seeing in the polls today and projecting it to November is that </w:t>
      </w:r>
      <w:r w:rsidRPr="006D7D46">
        <w:rPr>
          <w:rStyle w:val="StyleUnderline"/>
          <w:highlight w:val="yellow"/>
        </w:rPr>
        <w:t>there are still</w:t>
      </w:r>
      <w:r w:rsidRPr="00606BE9">
        <w:rPr>
          <w:rStyle w:val="StyleUnderline"/>
        </w:rPr>
        <w:t xml:space="preserve"> certain </w:t>
      </w:r>
      <w:r w:rsidRPr="006D7D46">
        <w:rPr>
          <w:rStyle w:val="StyleUnderline"/>
          <w:highlight w:val="yellow"/>
        </w:rPr>
        <w:t>states where it would take a very small amount of movement</w:t>
      </w:r>
      <w:r w:rsidRPr="00606BE9">
        <w:rPr>
          <w:rStyle w:val="StyleUnderline"/>
        </w:rPr>
        <w:t xml:space="preserve"> to change the outcome.”</w:t>
      </w:r>
    </w:p>
    <w:p w14:paraId="17546C90" w14:textId="77777777" w:rsidR="006D7D46" w:rsidRPr="006D7D46" w:rsidRDefault="006D7D46" w:rsidP="006D7D46">
      <w:pPr>
        <w:rPr>
          <w:sz w:val="16"/>
        </w:rPr>
      </w:pPr>
      <w:r w:rsidRPr="006D7D46">
        <w:rPr>
          <w:sz w:val="16"/>
        </w:rPr>
        <w:t xml:space="preserve">‒ </w:t>
      </w:r>
      <w:r w:rsidRPr="00606BE9">
        <w:rPr>
          <w:rStyle w:val="Emphasis"/>
        </w:rPr>
        <w:t>Third-party candidates</w:t>
      </w:r>
      <w:r w:rsidRPr="006D7D46">
        <w:rPr>
          <w:sz w:val="16"/>
        </w:rPr>
        <w:t xml:space="preserve">: </w:t>
      </w:r>
      <w:r w:rsidRPr="00606BE9">
        <w:rPr>
          <w:rStyle w:val="StyleUnderline"/>
        </w:rPr>
        <w:t>The lack of a prominent independent in the presidential race this year means fewer choices</w:t>
      </w:r>
      <w:r w:rsidRPr="006D7D46">
        <w:rPr>
          <w:sz w:val="16"/>
        </w:rPr>
        <w:t xml:space="preserve"> and clearer options.</w:t>
      </w:r>
    </w:p>
    <w:p w14:paraId="1CD58853" w14:textId="77777777" w:rsidR="006D7D46" w:rsidRPr="006D7D46" w:rsidRDefault="006D7D46" w:rsidP="006D7D46">
      <w:pPr>
        <w:rPr>
          <w:sz w:val="16"/>
          <w:szCs w:val="16"/>
        </w:rPr>
      </w:pPr>
      <w:r w:rsidRPr="006D7D46">
        <w:rPr>
          <w:sz w:val="16"/>
          <w:szCs w:val="16"/>
        </w:rPr>
        <w:t>Pollsters said the candidacy of Libertarian Gary Johnson, who polled at 10% as late as August 2016, probably contributed to the relatively large number of late-breaking deciders since a significant bloc of voters sought alternatives to Trump and Clinton. Johnson faded toward the end of the campaign, finishing with less than 3.3% of the vote.</w:t>
      </w:r>
    </w:p>
    <w:p w14:paraId="46DB963B" w14:textId="77777777" w:rsidR="006D7D46" w:rsidRPr="006D7D46" w:rsidRDefault="006D7D46" w:rsidP="006D7D46">
      <w:pPr>
        <w:rPr>
          <w:sz w:val="16"/>
          <w:szCs w:val="16"/>
        </w:rPr>
      </w:pPr>
      <w:r w:rsidRPr="006D7D46">
        <w:rPr>
          <w:sz w:val="16"/>
          <w:szCs w:val="16"/>
        </w:rPr>
        <w:t>“Donald Trump failed us,” Joe Biden says, attacking the president’s leadership in the COVID-19 crisis.</w:t>
      </w:r>
    </w:p>
    <w:p w14:paraId="711F2EDC" w14:textId="77777777" w:rsidR="006D7D46" w:rsidRDefault="006D7D46" w:rsidP="006D7D46">
      <w:pPr>
        <w:rPr>
          <w:rStyle w:val="StyleUnderline"/>
        </w:rPr>
      </w:pPr>
      <w:r w:rsidRPr="006D7D46">
        <w:rPr>
          <w:sz w:val="16"/>
        </w:rPr>
        <w:t xml:space="preserve">‒ </w:t>
      </w:r>
      <w:r w:rsidRPr="00606BE9">
        <w:rPr>
          <w:rStyle w:val="Emphasis"/>
        </w:rPr>
        <w:t>Early voting</w:t>
      </w:r>
      <w:r w:rsidRPr="006D7D46">
        <w:rPr>
          <w:sz w:val="16"/>
        </w:rPr>
        <w:t xml:space="preserve">: The </w:t>
      </w:r>
      <w:r w:rsidRPr="00606BE9">
        <w:rPr>
          <w:rStyle w:val="StyleUnderline"/>
        </w:rPr>
        <w:t>coronavirus</w:t>
      </w:r>
      <w:r w:rsidRPr="006D7D46">
        <w:rPr>
          <w:sz w:val="16"/>
        </w:rPr>
        <w:t xml:space="preserve"> pandemic has injected uncertainty into the 2020 election as to who will vote and how. It </w:t>
      </w:r>
      <w:r w:rsidRPr="00606BE9">
        <w:rPr>
          <w:rStyle w:val="StyleUnderline"/>
        </w:rPr>
        <w:t>is likely to ratchet up the amount of early voting in many states.</w:t>
      </w:r>
    </w:p>
    <w:p w14:paraId="545592C6" w14:textId="77777777" w:rsidR="006D7D46" w:rsidRPr="006D7D46" w:rsidRDefault="006D7D46" w:rsidP="006D7D46">
      <w:pPr>
        <w:rPr>
          <w:sz w:val="16"/>
        </w:rPr>
      </w:pPr>
      <w:r w:rsidRPr="00606BE9">
        <w:rPr>
          <w:rStyle w:val="StyleUnderline"/>
        </w:rPr>
        <w:t xml:space="preserve">If more respondents have cast their ballot when pollsters contact them in late October, it should be </w:t>
      </w:r>
      <w:r w:rsidRPr="00606BE9">
        <w:rPr>
          <w:rStyle w:val="Emphasis"/>
        </w:rPr>
        <w:t>easier to gauge voter sentiment</w:t>
      </w:r>
      <w:r w:rsidRPr="006D7D46">
        <w:rPr>
          <w:sz w:val="16"/>
        </w:rPr>
        <w:t xml:space="preserve"> since they will have already made their decision, pollsters said.</w:t>
      </w:r>
    </w:p>
    <w:p w14:paraId="71ECA2A6" w14:textId="77777777" w:rsidR="006D7D46" w:rsidRPr="006D7D46" w:rsidRDefault="006D7D46" w:rsidP="006D7D46">
      <w:pPr>
        <w:rPr>
          <w:sz w:val="16"/>
        </w:rPr>
      </w:pPr>
      <w:r w:rsidRPr="006D7D46">
        <w:rPr>
          <w:sz w:val="16"/>
        </w:rPr>
        <w:t xml:space="preserve">‒ </w:t>
      </w:r>
      <w:r w:rsidRPr="00606BE9">
        <w:rPr>
          <w:rStyle w:val="Emphasis"/>
        </w:rPr>
        <w:t>Likely voters</w:t>
      </w:r>
      <w:r w:rsidRPr="006D7D46">
        <w:rPr>
          <w:sz w:val="16"/>
        </w:rPr>
        <w:t xml:space="preserve">: </w:t>
      </w:r>
      <w:r w:rsidRPr="00606BE9">
        <w:rPr>
          <w:rStyle w:val="StyleUnderline"/>
        </w:rPr>
        <w:t>Pollsters are slowly but steadily moving to a model using public voter records to identify likely voters</w:t>
      </w:r>
      <w:r w:rsidRPr="006D7D46">
        <w:rPr>
          <w:sz w:val="16"/>
        </w:rPr>
        <w:t xml:space="preserve"> rather than a “random-digit dial” system that relies on respondents to report their voting participation patterns.</w:t>
      </w:r>
    </w:p>
    <w:p w14:paraId="1E28A9A7" w14:textId="77777777" w:rsidR="006D7D46" w:rsidRPr="006D7D46" w:rsidRDefault="006D7D46" w:rsidP="006D7D46">
      <w:pPr>
        <w:rPr>
          <w:sz w:val="16"/>
          <w:szCs w:val="16"/>
        </w:rPr>
      </w:pPr>
      <w:r w:rsidRPr="006D7D46">
        <w:rPr>
          <w:sz w:val="16"/>
          <w:szCs w:val="16"/>
        </w:rPr>
        <w:t>“People forget that large swaths of our fellow citizens don’t vote. But a lot of them still participate in polls,” said Kennedy, who led a review of the 2016 polling for the</w:t>
      </w:r>
      <w:r>
        <w:t xml:space="preserve"> </w:t>
      </w:r>
      <w:r w:rsidRPr="006D7D46">
        <w:rPr>
          <w:sz w:val="16"/>
          <w:szCs w:val="16"/>
        </w:rPr>
        <w:t>American Association for Public Opinion Research. “</w:t>
      </w:r>
      <w:proofErr w:type="gramStart"/>
      <w:r w:rsidRPr="006D7D46">
        <w:rPr>
          <w:sz w:val="16"/>
          <w:szCs w:val="16"/>
        </w:rPr>
        <w:t>So</w:t>
      </w:r>
      <w:proofErr w:type="gramEnd"/>
      <w:r w:rsidRPr="006D7D46">
        <w:rPr>
          <w:sz w:val="16"/>
          <w:szCs w:val="16"/>
        </w:rPr>
        <w:t xml:space="preserve"> there’s a big (gap) that even the best pollsters struggle to model away.”</w:t>
      </w:r>
    </w:p>
    <w:p w14:paraId="19011C26" w14:textId="77777777" w:rsidR="006D7D46" w:rsidRPr="006D7D46" w:rsidRDefault="006D7D46" w:rsidP="006D7D46">
      <w:pPr>
        <w:rPr>
          <w:sz w:val="16"/>
          <w:szCs w:val="16"/>
        </w:rPr>
      </w:pPr>
      <w:r w:rsidRPr="006D7D46">
        <w:rPr>
          <w:sz w:val="16"/>
          <w:szCs w:val="16"/>
        </w:rPr>
        <w:t>Though changes are in progress, Murray said it’s wise not to revamp polls that are largely on target.</w:t>
      </w:r>
    </w:p>
    <w:p w14:paraId="5AA1A549" w14:textId="77777777" w:rsidR="006D7D46" w:rsidRPr="006D7D46" w:rsidRDefault="006D7D46" w:rsidP="006D7D46">
      <w:pPr>
        <w:rPr>
          <w:sz w:val="16"/>
          <w:szCs w:val="16"/>
        </w:rPr>
      </w:pPr>
      <w:r w:rsidRPr="006D7D46">
        <w:rPr>
          <w:sz w:val="16"/>
          <w:szCs w:val="16"/>
        </w:rPr>
        <w:t>“There are some errors that we’ll never be able to account for because they happen idiosyncratically in each election. They’re different each time,” he said. “</w:t>
      </w:r>
      <w:proofErr w:type="gramStart"/>
      <w:r w:rsidRPr="006D7D46">
        <w:rPr>
          <w:sz w:val="16"/>
          <w:szCs w:val="16"/>
        </w:rPr>
        <w:t>So</w:t>
      </w:r>
      <w:proofErr w:type="gramEnd"/>
      <w:r w:rsidRPr="006D7D46">
        <w:rPr>
          <w:sz w:val="16"/>
          <w:szCs w:val="16"/>
        </w:rPr>
        <w:t xml:space="preserve"> you just want to be careful that you don’t over-correct for your last mistake because that’s not the one that’s going to happen this time around.”</w:t>
      </w:r>
    </w:p>
    <w:p w14:paraId="064EC64D" w14:textId="77777777" w:rsidR="006D7D46" w:rsidRPr="006D7D46" w:rsidRDefault="006D7D46" w:rsidP="006D7D46">
      <w:pPr>
        <w:rPr>
          <w:sz w:val="16"/>
          <w:szCs w:val="16"/>
        </w:rPr>
      </w:pPr>
      <w:r w:rsidRPr="006D7D46">
        <w:rPr>
          <w:sz w:val="16"/>
          <w:szCs w:val="16"/>
        </w:rPr>
        <w:t>The ‘protest vote’ in 2016</w:t>
      </w:r>
    </w:p>
    <w:p w14:paraId="171A3737" w14:textId="77777777" w:rsidR="006D7D46" w:rsidRPr="006D7D46" w:rsidRDefault="006D7D46" w:rsidP="006D7D46">
      <w:pPr>
        <w:rPr>
          <w:sz w:val="16"/>
        </w:rPr>
      </w:pPr>
      <w:r w:rsidRPr="006D7D46">
        <w:rPr>
          <w:rStyle w:val="StyleUnderline"/>
          <w:highlight w:val="yellow"/>
        </w:rPr>
        <w:t>Despite the 2016 stumble</w:t>
      </w:r>
      <w:r w:rsidRPr="00606BE9">
        <w:rPr>
          <w:rStyle w:val="StyleUnderline"/>
        </w:rPr>
        <w:t xml:space="preserve">, most </w:t>
      </w:r>
      <w:r w:rsidRPr="006D7D46">
        <w:rPr>
          <w:rStyle w:val="StyleUnderline"/>
          <w:highlight w:val="yellow"/>
        </w:rPr>
        <w:t>polls in 2018</w:t>
      </w:r>
      <w:r w:rsidRPr="00606BE9">
        <w:rPr>
          <w:rStyle w:val="StyleUnderline"/>
        </w:rPr>
        <w:t xml:space="preserve"> showing Democrats retaking the House and Republicans keeping the Senate </w:t>
      </w:r>
      <w:r w:rsidRPr="006D7D46">
        <w:rPr>
          <w:rStyle w:val="Emphasis"/>
          <w:highlight w:val="yellow"/>
        </w:rPr>
        <w:t>proved accurate</w:t>
      </w:r>
      <w:r w:rsidRPr="006D7D46">
        <w:rPr>
          <w:sz w:val="16"/>
        </w:rPr>
        <w:t>. Even so, pollsters caution that surveys are simply snapshots – not predictors – and that some are better than others at revealing voters’ deeper attitudes on issues and candidates.</w:t>
      </w:r>
    </w:p>
    <w:p w14:paraId="63C4F825" w14:textId="77777777" w:rsidR="006D7D46" w:rsidRPr="006D7D46" w:rsidRDefault="006D7D46" w:rsidP="006D7D46">
      <w:pPr>
        <w:rPr>
          <w:sz w:val="16"/>
          <w:szCs w:val="16"/>
        </w:rPr>
      </w:pPr>
      <w:r w:rsidRPr="006D7D46">
        <w:rPr>
          <w:sz w:val="16"/>
          <w:szCs w:val="16"/>
        </w:rPr>
        <w:t>Polls can influence voting behavior.</w:t>
      </w:r>
    </w:p>
    <w:p w14:paraId="16708201" w14:textId="77777777" w:rsidR="006D7D46" w:rsidRPr="006D7D46" w:rsidRDefault="006D7D46" w:rsidP="006D7D46">
      <w:pPr>
        <w:rPr>
          <w:sz w:val="16"/>
          <w:szCs w:val="16"/>
        </w:rPr>
      </w:pPr>
      <w:r w:rsidRPr="006D7D46">
        <w:rPr>
          <w:sz w:val="16"/>
          <w:szCs w:val="16"/>
        </w:rPr>
        <w:t>Brian Schaffner, a Tufts University political science professor, studied how some Bernie Sanders voters in 2016 cast a ballot for Trump. Those liberals might have thought Clinton would make a better president than Trump, but they also believed she would win anyway and couldn’t stomach the thought of voting for her, he said.</w:t>
      </w:r>
    </w:p>
    <w:p w14:paraId="75381CAD" w14:textId="77777777" w:rsidR="006D7D46" w:rsidRPr="006D7D46" w:rsidRDefault="006D7D46" w:rsidP="006D7D46">
      <w:pPr>
        <w:rPr>
          <w:sz w:val="16"/>
          <w:szCs w:val="16"/>
        </w:rPr>
      </w:pPr>
      <w:r w:rsidRPr="006D7D46">
        <w:rPr>
          <w:sz w:val="16"/>
          <w:szCs w:val="16"/>
        </w:rPr>
        <w:t>“It felt OK to cast a protest vote or just not turn out,” Schaffner said. “Some people felt more at liberty to cast a vote that they think wasn’t going to matter.”</w:t>
      </w:r>
    </w:p>
    <w:p w14:paraId="04B12185" w14:textId="77777777" w:rsidR="006D7D46" w:rsidRPr="006D7D46" w:rsidRDefault="006D7D46" w:rsidP="006D7D46">
      <w:pPr>
        <w:rPr>
          <w:sz w:val="16"/>
          <w:szCs w:val="16"/>
        </w:rPr>
      </w:pPr>
      <w:r w:rsidRPr="006D7D46">
        <w:rPr>
          <w:sz w:val="16"/>
          <w:szCs w:val="16"/>
        </w:rPr>
        <w:t>FiveThirtyEight, which analyzes opinion polling, warns not all polls are the same. It recommends consumers look at who’s being polled (adults, registered voters, likely voters), check the track record of the pollsters and pay close attention to the margin of error. A poll that shows Biden up by 2 percentage points over Trump and has a 4-point margin of error means Biden could be up as much as 6 points or trailing Trump by 2.</w:t>
      </w:r>
    </w:p>
    <w:p w14:paraId="1A5FAAC9" w14:textId="77777777" w:rsidR="006D7D46" w:rsidRPr="006D7D46" w:rsidRDefault="006D7D46" w:rsidP="006D7D46">
      <w:pPr>
        <w:rPr>
          <w:sz w:val="16"/>
          <w:szCs w:val="16"/>
        </w:rPr>
      </w:pPr>
      <w:r w:rsidRPr="006D7D46">
        <w:rPr>
          <w:sz w:val="16"/>
          <w:szCs w:val="16"/>
        </w:rPr>
        <w:t>In Texas, Harris County election clerk Kathy Kellen wears a mask and face shield while working at a polling site on June 29, 2020, in Houston.</w:t>
      </w:r>
    </w:p>
    <w:p w14:paraId="63278EB9" w14:textId="77777777" w:rsidR="006D7D46" w:rsidRPr="006D7D46" w:rsidRDefault="006D7D46" w:rsidP="006D7D46">
      <w:pPr>
        <w:rPr>
          <w:sz w:val="16"/>
          <w:szCs w:val="16"/>
        </w:rPr>
      </w:pPr>
      <w:r w:rsidRPr="006D7D46">
        <w:rPr>
          <w:sz w:val="16"/>
          <w:szCs w:val="16"/>
        </w:rPr>
        <w:t>Keeping ‘their opinions to themselves’</w:t>
      </w:r>
    </w:p>
    <w:p w14:paraId="7F9B47C3" w14:textId="77777777" w:rsidR="006D7D46" w:rsidRPr="006D7D46" w:rsidRDefault="006D7D46" w:rsidP="006D7D46">
      <w:pPr>
        <w:rPr>
          <w:sz w:val="16"/>
          <w:szCs w:val="16"/>
        </w:rPr>
      </w:pPr>
      <w:r w:rsidRPr="006D7D46">
        <w:rPr>
          <w:sz w:val="16"/>
          <w:szCs w:val="16"/>
        </w:rPr>
        <w:t xml:space="preserve">Ellen </w:t>
      </w:r>
      <w:proofErr w:type="spellStart"/>
      <w:r w:rsidRPr="006D7D46">
        <w:rPr>
          <w:sz w:val="16"/>
          <w:szCs w:val="16"/>
        </w:rPr>
        <w:t>Chaput</w:t>
      </w:r>
      <w:proofErr w:type="spellEnd"/>
      <w:r w:rsidRPr="006D7D46">
        <w:rPr>
          <w:sz w:val="16"/>
          <w:szCs w:val="16"/>
        </w:rPr>
        <w:t>, a nurse in Portsmouth, said she hopes polls showing Biden with a lead over Trump are accurate. But she doesn’t believe them.</w:t>
      </w:r>
    </w:p>
    <w:p w14:paraId="031D0E03" w14:textId="77777777" w:rsidR="006D7D46" w:rsidRPr="006D7D46" w:rsidRDefault="006D7D46" w:rsidP="006D7D46">
      <w:pPr>
        <w:rPr>
          <w:sz w:val="16"/>
          <w:szCs w:val="16"/>
        </w:rPr>
      </w:pPr>
      <w:r w:rsidRPr="006D7D46">
        <w:rPr>
          <w:sz w:val="16"/>
          <w:szCs w:val="16"/>
        </w:rPr>
        <w:t>“They’ve got it wrong before,” she said. “I don’t pay any attention to them.”</w:t>
      </w:r>
    </w:p>
    <w:p w14:paraId="0CAF3A79" w14:textId="77777777" w:rsidR="006D7D46" w:rsidRPr="006D7D46" w:rsidRDefault="006D7D46" w:rsidP="006D7D46">
      <w:pPr>
        <w:rPr>
          <w:sz w:val="16"/>
          <w:szCs w:val="16"/>
        </w:rPr>
      </w:pPr>
      <w:r w:rsidRPr="006D7D46">
        <w:rPr>
          <w:sz w:val="16"/>
          <w:szCs w:val="16"/>
        </w:rPr>
        <w:t>Even if Biden is ahead, “things can change,” she said.</w:t>
      </w:r>
    </w:p>
    <w:p w14:paraId="3962DBF9" w14:textId="77777777" w:rsidR="006D7D46" w:rsidRPr="006D7D46" w:rsidRDefault="006D7D46" w:rsidP="006D7D46">
      <w:pPr>
        <w:rPr>
          <w:sz w:val="16"/>
          <w:szCs w:val="16"/>
        </w:rPr>
      </w:pPr>
      <w:r w:rsidRPr="006D7D46">
        <w:rPr>
          <w:sz w:val="16"/>
          <w:szCs w:val="16"/>
        </w:rPr>
        <w:t xml:space="preserve">Helaine </w:t>
      </w:r>
      <w:proofErr w:type="spellStart"/>
      <w:r w:rsidRPr="006D7D46">
        <w:rPr>
          <w:sz w:val="16"/>
          <w:szCs w:val="16"/>
        </w:rPr>
        <w:t>Dandrea</w:t>
      </w:r>
      <w:proofErr w:type="spellEnd"/>
      <w:r w:rsidRPr="006D7D46">
        <w:rPr>
          <w:sz w:val="16"/>
          <w:szCs w:val="16"/>
        </w:rPr>
        <w:t>, a pharmaceutical consultant from Staten Island, New York, said polls often reflect the biases of the people who conduct them.</w:t>
      </w:r>
    </w:p>
    <w:p w14:paraId="209DA9C7" w14:textId="77777777" w:rsidR="006D7D46" w:rsidRPr="006D7D46" w:rsidRDefault="006D7D46" w:rsidP="006D7D46">
      <w:pPr>
        <w:rPr>
          <w:sz w:val="16"/>
          <w:szCs w:val="16"/>
        </w:rPr>
      </w:pPr>
      <w:proofErr w:type="spellStart"/>
      <w:r w:rsidRPr="006D7D46">
        <w:rPr>
          <w:sz w:val="16"/>
          <w:szCs w:val="16"/>
        </w:rPr>
        <w:t>Dandrea</w:t>
      </w:r>
      <w:proofErr w:type="spellEnd"/>
      <w:r w:rsidRPr="006D7D46">
        <w:rPr>
          <w:sz w:val="16"/>
          <w:szCs w:val="16"/>
        </w:rPr>
        <w:t>, who backs Trump for reelection, said polls that show Biden with a solid lead could underestimate the president’s strength. Some Trump supporters may be unwilling to tell pollsters they back the president because they don’t want to face the inevitable backlash from the other side, she said.</w:t>
      </w:r>
    </w:p>
    <w:p w14:paraId="5B87090A" w14:textId="77777777" w:rsidR="006D7D46" w:rsidRPr="006D7D46" w:rsidRDefault="006D7D46" w:rsidP="006D7D46">
      <w:pPr>
        <w:rPr>
          <w:sz w:val="16"/>
          <w:szCs w:val="16"/>
        </w:rPr>
      </w:pPr>
      <w:r w:rsidRPr="006D7D46">
        <w:rPr>
          <w:sz w:val="16"/>
          <w:szCs w:val="16"/>
        </w:rPr>
        <w:t>“People tend to be afraid because there’s a lot of aggression,” she said. “People tend to keep their opinions to themselves.”</w:t>
      </w:r>
    </w:p>
    <w:p w14:paraId="6672A4FD" w14:textId="77777777" w:rsidR="006D7D46" w:rsidRPr="006D7D46" w:rsidRDefault="006D7D46" w:rsidP="006D7D46">
      <w:pPr>
        <w:rPr>
          <w:sz w:val="16"/>
          <w:szCs w:val="16"/>
        </w:rPr>
      </w:pPr>
      <w:r w:rsidRPr="006D7D46">
        <w:rPr>
          <w:sz w:val="16"/>
          <w:szCs w:val="16"/>
        </w:rPr>
        <w:t>Jim Menard, a retiree from Salisbury, Massachusetts, who backs Biden, said he can see why Trump voters might want to keep their preference to themselves.</w:t>
      </w:r>
    </w:p>
    <w:p w14:paraId="57306E60" w14:textId="77777777" w:rsidR="006D7D46" w:rsidRPr="006D7D46" w:rsidRDefault="006D7D46" w:rsidP="006D7D46">
      <w:pPr>
        <w:rPr>
          <w:sz w:val="16"/>
          <w:szCs w:val="16"/>
        </w:rPr>
      </w:pPr>
      <w:r w:rsidRPr="006D7D46">
        <w:rPr>
          <w:sz w:val="16"/>
          <w:szCs w:val="16"/>
        </w:rPr>
        <w:t>“I imagine they are kind of embarrassed to say they support him,” Menard said.</w:t>
      </w:r>
    </w:p>
    <w:p w14:paraId="78074B5D" w14:textId="77777777" w:rsidR="006D7D46" w:rsidRPr="006D7D46" w:rsidRDefault="006D7D46" w:rsidP="006D7D46">
      <w:pPr>
        <w:rPr>
          <w:sz w:val="16"/>
          <w:szCs w:val="16"/>
        </w:rPr>
      </w:pPr>
      <w:r w:rsidRPr="006D7D46">
        <w:rPr>
          <w:sz w:val="16"/>
          <w:szCs w:val="16"/>
        </w:rPr>
        <w:t>Menard suspects polls showing Biden with a comfortable lead are correct because pollsters changed their methodology to get more accurate results, he said.</w:t>
      </w:r>
    </w:p>
    <w:p w14:paraId="4AE31D9B" w14:textId="77777777" w:rsidR="006D7D46" w:rsidRPr="006D7D46" w:rsidRDefault="006D7D46" w:rsidP="006D7D46">
      <w:pPr>
        <w:rPr>
          <w:sz w:val="16"/>
          <w:szCs w:val="16"/>
        </w:rPr>
      </w:pPr>
      <w:r w:rsidRPr="006D7D46">
        <w:rPr>
          <w:sz w:val="16"/>
          <w:szCs w:val="16"/>
        </w:rPr>
        <w:t>“They’ve gotten better at these polls since the last time,” he said.</w:t>
      </w:r>
    </w:p>
    <w:p w14:paraId="05F38FAA" w14:textId="77777777" w:rsidR="006D7D46" w:rsidRDefault="006D7D46" w:rsidP="006D7D46">
      <w:pPr>
        <w:rPr>
          <w:rStyle w:val="Emphasis"/>
        </w:rPr>
      </w:pPr>
      <w:r w:rsidRPr="006D7D46">
        <w:rPr>
          <w:rStyle w:val="Emphasis"/>
          <w:highlight w:val="yellow"/>
        </w:rPr>
        <w:t>Important to focus on ‘where things stand today’</w:t>
      </w:r>
    </w:p>
    <w:p w14:paraId="6BDB23C1" w14:textId="77777777" w:rsidR="006D7D46" w:rsidRDefault="006D7D46" w:rsidP="006D7D46">
      <w:pPr>
        <w:rPr>
          <w:rStyle w:val="StyleUnderline"/>
        </w:rPr>
      </w:pPr>
      <w:r w:rsidRPr="006D7D46">
        <w:rPr>
          <w:sz w:val="16"/>
        </w:rPr>
        <w:t xml:space="preserve">Franklin said </w:t>
      </w:r>
      <w:r w:rsidRPr="006D7D46">
        <w:rPr>
          <w:rStyle w:val="StyleUnderline"/>
          <w:highlight w:val="yellow"/>
        </w:rPr>
        <w:t>it’s important to look beyond the top-line</w:t>
      </w:r>
      <w:r w:rsidRPr="00606BE9">
        <w:rPr>
          <w:rStyle w:val="StyleUnderline"/>
        </w:rPr>
        <w:t xml:space="preserve"> numbers of who’s in front</w:t>
      </w:r>
      <w:r w:rsidRPr="006D7D46">
        <w:rPr>
          <w:sz w:val="16"/>
        </w:rPr>
        <w:t xml:space="preserve"> </w:t>
      </w:r>
      <w:r w:rsidRPr="00606BE9">
        <w:rPr>
          <w:rStyle w:val="StyleUnderline"/>
        </w:rPr>
        <w:t xml:space="preserve">and </w:t>
      </w:r>
      <w:r w:rsidRPr="006D7D46">
        <w:rPr>
          <w:rStyle w:val="StyleUnderline"/>
          <w:highlight w:val="yellow"/>
        </w:rPr>
        <w:t xml:space="preserve">examine the deeper data that explores </w:t>
      </w:r>
      <w:r w:rsidRPr="006D7D46">
        <w:rPr>
          <w:rStyle w:val="Emphasis"/>
          <w:highlight w:val="yellow"/>
        </w:rPr>
        <w:t>why voters feel the way they do</w:t>
      </w:r>
      <w:r w:rsidRPr="006D7D46">
        <w:rPr>
          <w:rStyle w:val="StyleUnderline"/>
          <w:highlight w:val="yellow"/>
        </w:rPr>
        <w:t>.</w:t>
      </w:r>
    </w:p>
    <w:p w14:paraId="50F78964" w14:textId="77777777" w:rsidR="006D7D46" w:rsidRPr="006D7D46" w:rsidRDefault="006D7D46" w:rsidP="006D7D46">
      <w:pPr>
        <w:rPr>
          <w:sz w:val="16"/>
        </w:rPr>
      </w:pPr>
      <w:r w:rsidRPr="006D7D46">
        <w:rPr>
          <w:rStyle w:val="StyleUnderline"/>
        </w:rPr>
        <w:t>Marquette’s poll</w:t>
      </w:r>
      <w:r w:rsidRPr="006D7D46">
        <w:rPr>
          <w:sz w:val="16"/>
        </w:rPr>
        <w:t xml:space="preserve"> in June poll, for example, </w:t>
      </w:r>
      <w:r w:rsidRPr="006D7D46">
        <w:rPr>
          <w:rStyle w:val="StyleUnderline"/>
        </w:rPr>
        <w:t>shows Biden with an 8-point lead in Wisconsin</w:t>
      </w:r>
      <w:r w:rsidRPr="006D7D46">
        <w:rPr>
          <w:sz w:val="16"/>
        </w:rPr>
        <w:t xml:space="preserve">: 49%-41% with a margin of error of 4.3 percentage points. </w:t>
      </w:r>
      <w:r w:rsidRPr="006D7D46">
        <w:rPr>
          <w:rStyle w:val="StyleUnderline"/>
        </w:rPr>
        <w:t>That’s up from the 3-point lead Biden had in May</w:t>
      </w:r>
      <w:r w:rsidRPr="006D7D46">
        <w:rPr>
          <w:sz w:val="16"/>
        </w:rPr>
        <w:t xml:space="preserve"> due mainly to declining support for Trump and growing opposition from independents.</w:t>
      </w:r>
    </w:p>
    <w:p w14:paraId="435E98EB" w14:textId="77777777" w:rsidR="006D7D46" w:rsidRPr="006D7D46" w:rsidRDefault="006D7D46" w:rsidP="006D7D46">
      <w:pPr>
        <w:rPr>
          <w:sz w:val="16"/>
        </w:rPr>
      </w:pPr>
      <w:r w:rsidRPr="006D7D46">
        <w:rPr>
          <w:rStyle w:val="StyleUnderline"/>
        </w:rPr>
        <w:t>The poll in June shows 50% of Badger State voters approve of Trump’s handling of the economy (down from 54% in May), and 44% approve of his handling of the coronavirus crisis</w:t>
      </w:r>
      <w:r w:rsidRPr="006D7D46">
        <w:rPr>
          <w:sz w:val="16"/>
        </w:rPr>
        <w:t xml:space="preserve"> (the same as the previous month). </w:t>
      </w:r>
      <w:r w:rsidRPr="006D7D46">
        <w:rPr>
          <w:rStyle w:val="StyleUnderline"/>
        </w:rPr>
        <w:t>Thirty percent said they approved of his handling of protests</w:t>
      </w:r>
      <w:r w:rsidRPr="006D7D46">
        <w:rPr>
          <w:sz w:val="16"/>
        </w:rPr>
        <w:t xml:space="preserve"> over the death of George Floyd.</w:t>
      </w:r>
    </w:p>
    <w:p w14:paraId="1F1D562D" w14:textId="77777777" w:rsidR="006D7D46" w:rsidRPr="006D7D46" w:rsidRDefault="006D7D46" w:rsidP="006D7D46">
      <w:pPr>
        <w:rPr>
          <w:sz w:val="16"/>
        </w:rPr>
      </w:pPr>
      <w:r w:rsidRPr="00606BE9">
        <w:rPr>
          <w:rStyle w:val="StyleUnderline"/>
        </w:rPr>
        <w:t>“</w:t>
      </w:r>
      <w:r w:rsidRPr="006D7D46">
        <w:rPr>
          <w:rStyle w:val="StyleUnderline"/>
          <w:highlight w:val="yellow"/>
        </w:rPr>
        <w:t>If there’s a valuable lesson to learn from ’16, it’s to put less weight on</w:t>
      </w:r>
      <w:r w:rsidRPr="00606BE9">
        <w:rPr>
          <w:rStyle w:val="StyleUnderline"/>
        </w:rPr>
        <w:t xml:space="preserve"> what may happen in </w:t>
      </w:r>
      <w:r w:rsidRPr="006D7D46">
        <w:rPr>
          <w:rStyle w:val="StyleUnderline"/>
          <w:highlight w:val="yellow"/>
        </w:rPr>
        <w:t>the unknown future</w:t>
      </w:r>
      <w:r w:rsidRPr="006D7D46">
        <w:rPr>
          <w:sz w:val="16"/>
          <w:highlight w:val="yellow"/>
        </w:rPr>
        <w:t xml:space="preserve"> </w:t>
      </w:r>
      <w:r w:rsidRPr="006D7D46">
        <w:rPr>
          <w:rStyle w:val="Emphasis"/>
          <w:highlight w:val="yellow"/>
        </w:rPr>
        <w:t>and</w:t>
      </w:r>
      <w:r w:rsidRPr="00606BE9">
        <w:rPr>
          <w:rStyle w:val="Emphasis"/>
        </w:rPr>
        <w:t xml:space="preserve"> put </w:t>
      </w:r>
      <w:r w:rsidRPr="006D7D46">
        <w:rPr>
          <w:rStyle w:val="Emphasis"/>
          <w:highlight w:val="yellow"/>
        </w:rPr>
        <w:t>more weight on where things stand today,”</w:t>
      </w:r>
      <w:r w:rsidRPr="006D7D46">
        <w:rPr>
          <w:sz w:val="16"/>
        </w:rPr>
        <w:t xml:space="preserve"> Franklin said.</w:t>
      </w:r>
    </w:p>
    <w:p w14:paraId="0BF68BE1" w14:textId="77777777" w:rsidR="006D7D46" w:rsidRPr="006D7D46" w:rsidRDefault="006D7D46" w:rsidP="006D7D46"/>
    <w:p w14:paraId="3E813774" w14:textId="62BCD293" w:rsidR="006E1722" w:rsidRDefault="006E1722" w:rsidP="006E1722">
      <w:pPr>
        <w:pStyle w:val="Heading3"/>
      </w:pPr>
      <w:r>
        <w:t>A2: Trump Wins Now --- Coronavirus Approval Growing</w:t>
      </w:r>
    </w:p>
    <w:p w14:paraId="00E74C24" w14:textId="7A240ED0" w:rsidR="006E1722" w:rsidRDefault="006E1722" w:rsidP="006E1722"/>
    <w:p w14:paraId="54593DB8" w14:textId="135E997E" w:rsidR="006E1722" w:rsidRDefault="006E1722" w:rsidP="006E1722">
      <w:pPr>
        <w:pStyle w:val="Heading4"/>
      </w:pPr>
      <w:r>
        <w:t xml:space="preserve">Trump gets poor marks on coronavirus – polls in six swing states prove </w:t>
      </w:r>
    </w:p>
    <w:p w14:paraId="2871184B" w14:textId="77777777" w:rsidR="006E1722" w:rsidRDefault="006E1722" w:rsidP="006E1722">
      <w:pPr>
        <w:rPr>
          <w:sz w:val="18"/>
          <w:szCs w:val="18"/>
        </w:rPr>
      </w:pPr>
      <w:proofErr w:type="spellStart"/>
      <w:r w:rsidRPr="00D61FFA">
        <w:rPr>
          <w:rStyle w:val="Style13ptBold"/>
        </w:rPr>
        <w:t>Pramuk</w:t>
      </w:r>
      <w:proofErr w:type="spellEnd"/>
      <w:r w:rsidRPr="00D61FFA">
        <w:rPr>
          <w:rStyle w:val="Style13ptBold"/>
        </w:rPr>
        <w:t>, 7-1</w:t>
      </w:r>
      <w:r w:rsidRPr="00D61FFA">
        <w:t>-2020,</w:t>
      </w:r>
      <w:r w:rsidRPr="00D61FFA">
        <w:rPr>
          <w:sz w:val="18"/>
          <w:szCs w:val="18"/>
        </w:rPr>
        <w:t xml:space="preserve"> [Jacob </w:t>
      </w:r>
      <w:proofErr w:type="spellStart"/>
      <w:r w:rsidRPr="00D61FFA">
        <w:rPr>
          <w:sz w:val="18"/>
          <w:szCs w:val="18"/>
        </w:rPr>
        <w:t>Pramuk</w:t>
      </w:r>
      <w:proofErr w:type="spellEnd"/>
      <w:r w:rsidRPr="00D61FFA">
        <w:rPr>
          <w:sz w:val="18"/>
          <w:szCs w:val="18"/>
        </w:rPr>
        <w:t xml:space="preserve"> staff reporter for CNBC] “Swing state voters give Trump dismal marks as coronavirus cases spike</w:t>
      </w:r>
      <w:r>
        <w:rPr>
          <w:sz w:val="18"/>
          <w:szCs w:val="18"/>
        </w:rPr>
        <w:t xml:space="preserve">,” </w:t>
      </w:r>
      <w:r w:rsidRPr="00D61FFA">
        <w:rPr>
          <w:sz w:val="18"/>
          <w:szCs w:val="18"/>
        </w:rPr>
        <w:t xml:space="preserve">CNBC, </w:t>
      </w:r>
      <w:hyperlink r:id="rId24" w:history="1">
        <w:r w:rsidRPr="00D61FFA">
          <w:rPr>
            <w:rStyle w:val="Hyperlink"/>
            <w:sz w:val="18"/>
            <w:szCs w:val="18"/>
          </w:rPr>
          <w:t>https://www.cnbc.com/2020/07/01/trump-gets-poor-marks-on-coronavirus-during-2020-election-cnbcchange-poll.html//WEHS</w:t>
        </w:r>
      </w:hyperlink>
      <w:r w:rsidRPr="00D61FFA">
        <w:rPr>
          <w:sz w:val="18"/>
          <w:szCs w:val="18"/>
        </w:rPr>
        <w:t xml:space="preserve"> – AW </w:t>
      </w:r>
    </w:p>
    <w:p w14:paraId="15BDAD85" w14:textId="77777777" w:rsidR="006E1722" w:rsidRPr="007A24E8" w:rsidRDefault="006E1722" w:rsidP="006E1722">
      <w:r w:rsidRPr="00A379F4">
        <w:rPr>
          <w:rStyle w:val="Emphasis"/>
          <w:highlight w:val="yellow"/>
        </w:rPr>
        <w:t xml:space="preserve">Voters in six key 2020 </w:t>
      </w:r>
      <w:r w:rsidRPr="00AD10F0">
        <w:rPr>
          <w:rStyle w:val="Emphasis"/>
        </w:rPr>
        <w:t xml:space="preserve">election </w:t>
      </w:r>
      <w:r w:rsidRPr="00A379F4">
        <w:rPr>
          <w:rStyle w:val="Emphasis"/>
          <w:highlight w:val="yellow"/>
        </w:rPr>
        <w:t>states</w:t>
      </w:r>
      <w:r w:rsidRPr="007A24E8">
        <w:rPr>
          <w:rStyle w:val="Emphasis"/>
        </w:rPr>
        <w:t xml:space="preserve"> </w:t>
      </w:r>
      <w:r w:rsidRPr="00A379F4">
        <w:rPr>
          <w:rStyle w:val="Emphasis"/>
          <w:highlight w:val="yellow"/>
        </w:rPr>
        <w:t>have little good to say about how</w:t>
      </w:r>
      <w:r w:rsidRPr="007A24E8">
        <w:rPr>
          <w:rStyle w:val="Emphasis"/>
        </w:rPr>
        <w:t xml:space="preserve"> President Donald </w:t>
      </w:r>
      <w:r w:rsidRPr="00A379F4">
        <w:rPr>
          <w:rStyle w:val="Emphasis"/>
          <w:highlight w:val="yellow"/>
        </w:rPr>
        <w:t>Trump is handling the coronavirus</w:t>
      </w:r>
      <w:r w:rsidRPr="007A24E8">
        <w:rPr>
          <w:rStyle w:val="Emphasis"/>
        </w:rPr>
        <w:t xml:space="preserve"> as the pandemic tears through the country, </w:t>
      </w:r>
      <w:r w:rsidRPr="00A379F4">
        <w:rPr>
          <w:rStyle w:val="Emphasis"/>
          <w:highlight w:val="yellow"/>
        </w:rPr>
        <w:t>according to a new</w:t>
      </w:r>
      <w:r w:rsidRPr="007A24E8">
        <w:rPr>
          <w:rStyle w:val="Emphasis"/>
        </w:rPr>
        <w:t xml:space="preserve"> </w:t>
      </w:r>
      <w:r w:rsidRPr="00A379F4">
        <w:rPr>
          <w:rStyle w:val="Emphasis"/>
          <w:highlight w:val="yellow"/>
        </w:rPr>
        <w:t>CNBC/Change Research poll</w:t>
      </w:r>
      <w:r w:rsidRPr="007A24E8">
        <w:rPr>
          <w:rStyle w:val="Emphasis"/>
        </w:rPr>
        <w:t xml:space="preserve">. </w:t>
      </w:r>
    </w:p>
    <w:p w14:paraId="28B68A9B" w14:textId="77777777" w:rsidR="006E1722" w:rsidRPr="007A24E8" w:rsidRDefault="006E1722" w:rsidP="006E1722">
      <w:r w:rsidRPr="007A24E8">
        <w:rPr>
          <w:rStyle w:val="StyleUnderline"/>
        </w:rPr>
        <w:t>As cases spike in pockets of the South and West after states reopened their economies, likely voters in Arizona, Florida, Michigan, North Carolina, Pennsylvania and Wisconsin believe Trump shoulders much of the blame</w:t>
      </w:r>
      <w:r w:rsidRPr="007A24E8">
        <w:t xml:space="preserve">, the survey released Wednesday found. </w:t>
      </w:r>
    </w:p>
    <w:p w14:paraId="7DF01420" w14:textId="77777777" w:rsidR="006E1722" w:rsidRPr="00AD10F0" w:rsidRDefault="006E1722" w:rsidP="006E1722">
      <w:pPr>
        <w:rPr>
          <w:sz w:val="16"/>
          <w:szCs w:val="16"/>
        </w:rPr>
      </w:pPr>
      <w:r w:rsidRPr="00A379F4">
        <w:rPr>
          <w:rStyle w:val="StyleUnderline"/>
          <w:highlight w:val="yellow"/>
        </w:rPr>
        <w:t>When asked to select two people or groups most responsible for</w:t>
      </w:r>
      <w:r w:rsidRPr="00AD10F0">
        <w:rPr>
          <w:rStyle w:val="StyleUnderline"/>
        </w:rPr>
        <w:t xml:space="preserve"> the </w:t>
      </w:r>
      <w:r w:rsidRPr="00A379F4">
        <w:rPr>
          <w:rStyle w:val="StyleUnderline"/>
          <w:highlight w:val="yellow"/>
        </w:rPr>
        <w:t>recent increase</w:t>
      </w:r>
      <w:r w:rsidRPr="00AD10F0">
        <w:rPr>
          <w:rStyle w:val="StyleUnderline"/>
        </w:rPr>
        <w:t xml:space="preserve"> in hospitalizations, </w:t>
      </w:r>
      <w:r w:rsidRPr="00A379F4">
        <w:rPr>
          <w:rStyle w:val="StyleUnderline"/>
          <w:highlight w:val="yellow"/>
        </w:rPr>
        <w:t>35% said the president</w:t>
      </w:r>
      <w:r w:rsidRPr="00AD10F0">
        <w:rPr>
          <w:rStyle w:val="StyleUnderline"/>
        </w:rPr>
        <w:t xml:space="preserve"> — </w:t>
      </w:r>
      <w:r w:rsidRPr="00A379F4">
        <w:rPr>
          <w:rStyle w:val="StyleUnderline"/>
          <w:highlight w:val="yellow"/>
        </w:rPr>
        <w:t>the largest share among the answers.</w:t>
      </w:r>
      <w:r w:rsidRPr="00AD10F0">
        <w:rPr>
          <w:rStyle w:val="StyleUnderline"/>
        </w:rPr>
        <w:t xml:space="preserve"> Trump was followed by “people not wearing masks” at 34%,</w:t>
      </w:r>
      <w:r w:rsidRPr="007A24E8">
        <w:t xml:space="preserve"> </w:t>
      </w:r>
      <w:r w:rsidRPr="00AD10F0">
        <w:rPr>
          <w:sz w:val="16"/>
          <w:szCs w:val="16"/>
        </w:rPr>
        <w:t>“states reopening their economies too soon” at 32% and “people not social distancing” at 29</w:t>
      </w:r>
      <w:r w:rsidRPr="00AD10F0">
        <w:rPr>
          <w:rStyle w:val="StyleUnderline"/>
          <w:sz w:val="16"/>
          <w:szCs w:val="16"/>
        </w:rPr>
        <w:t>%</w:t>
      </w:r>
      <w:r w:rsidRPr="00AD10F0">
        <w:rPr>
          <w:rStyle w:val="StyleUnderline"/>
        </w:rPr>
        <w:t xml:space="preserve">. The </w:t>
      </w:r>
      <w:r w:rsidRPr="00A379F4">
        <w:rPr>
          <w:rStyle w:val="StyleUnderline"/>
          <w:highlight w:val="yellow"/>
        </w:rPr>
        <w:t>poll suggests many voters think Trump</w:t>
      </w:r>
      <w:r w:rsidRPr="00AD10F0">
        <w:rPr>
          <w:rStyle w:val="StyleUnderline"/>
        </w:rPr>
        <w:t xml:space="preserve"> plays a role in the policies and behaviors that have </w:t>
      </w:r>
      <w:r w:rsidRPr="00A379F4">
        <w:rPr>
          <w:rStyle w:val="StyleUnderline"/>
          <w:highlight w:val="yellow"/>
        </w:rPr>
        <w:t>contributed to the flood of infections</w:t>
      </w:r>
      <w:r w:rsidRPr="00AD10F0">
        <w:rPr>
          <w:rStyle w:val="StyleUnderline"/>
        </w:rPr>
        <w:t>. A majority of respondents, 55%, said they agree that the president is urging states to restart their economies too quickly in order to boost his reelection prospects</w:t>
      </w:r>
      <w:r w:rsidRPr="007A24E8">
        <w:t xml:space="preserve">, </w:t>
      </w:r>
      <w:r w:rsidRPr="00AD10F0">
        <w:rPr>
          <w:sz w:val="16"/>
          <w:szCs w:val="16"/>
        </w:rPr>
        <w:t xml:space="preserve">while 45% disagree.  The survey found only 43% of voters agree that Trump is setting a good example and providing accurate information about proper Covid-19 precautions. Another 57% disagree. Trump has drawn backlash for not wearing a face covering in public, a practice his administration says can help to slow infections. </w:t>
      </w:r>
    </w:p>
    <w:p w14:paraId="7E411C30" w14:textId="77777777" w:rsidR="006E1722" w:rsidRPr="00AD10F0" w:rsidRDefault="006E1722" w:rsidP="006E1722">
      <w:pPr>
        <w:rPr>
          <w:sz w:val="16"/>
          <w:szCs w:val="16"/>
        </w:rPr>
      </w:pPr>
      <w:r w:rsidRPr="00AD10F0">
        <w:rPr>
          <w:sz w:val="16"/>
          <w:szCs w:val="16"/>
        </w:rPr>
        <w:t xml:space="preserve">The poll, taken from Friday to Sunday, surveyed 3,729 likely voters in the six states and has a margin of error of plus or minus 1.6 percentage points. </w:t>
      </w:r>
    </w:p>
    <w:p w14:paraId="22E3545A" w14:textId="77777777" w:rsidR="006E1722" w:rsidRPr="007A24E8" w:rsidRDefault="006E1722" w:rsidP="006E1722">
      <w:pPr>
        <w:rPr>
          <w:rStyle w:val="Emphasis"/>
        </w:rPr>
      </w:pPr>
      <w:r w:rsidRPr="00AD10F0">
        <w:rPr>
          <w:sz w:val="16"/>
          <w:szCs w:val="16"/>
        </w:rPr>
        <w:t>Along with a wave of other recent surveys, it shows</w:t>
      </w:r>
      <w:r w:rsidRPr="007A24E8">
        <w:t xml:space="preserve"> </w:t>
      </w:r>
      <w:r w:rsidRPr="00A379F4">
        <w:rPr>
          <w:rStyle w:val="StyleUnderline"/>
          <w:highlight w:val="yellow"/>
        </w:rPr>
        <w:t>Trump has significant ground to make up before November</w:t>
      </w:r>
      <w:r w:rsidRPr="00AD10F0">
        <w:rPr>
          <w:rStyle w:val="StyleUnderline"/>
        </w:rPr>
        <w:t xml:space="preserve"> if he wants to win a second term. Presumptive Democratic presidential nominee Joe Biden leads the incumbent by a 50% to 44% margin across the swing states</w:t>
      </w:r>
      <w:r w:rsidRPr="007A24E8">
        <w:t xml:space="preserve">, wider than the 48% to 45% edge he held in a poll taken two weeks earlier. </w:t>
      </w:r>
    </w:p>
    <w:p w14:paraId="0627BE5D" w14:textId="77777777" w:rsidR="006E1722" w:rsidRPr="007A24E8" w:rsidRDefault="006E1722" w:rsidP="006E1722">
      <w:r w:rsidRPr="007A24E8">
        <w:rPr>
          <w:rStyle w:val="Emphasis"/>
        </w:rPr>
        <w:t>Here’s the current state of the race in individual states, according to the CNBC/Change Research poll</w:t>
      </w:r>
      <w:r w:rsidRPr="007A24E8">
        <w:rPr>
          <w:rStyle w:val="Emphasis"/>
          <w:sz w:val="28"/>
          <w:szCs w:val="28"/>
        </w:rPr>
        <w:t>:</w:t>
      </w:r>
    </w:p>
    <w:p w14:paraId="3DBEBC12" w14:textId="77777777" w:rsidR="006E1722" w:rsidRPr="00AD10F0" w:rsidRDefault="006E1722" w:rsidP="006E1722">
      <w:pPr>
        <w:rPr>
          <w:sz w:val="16"/>
          <w:szCs w:val="16"/>
        </w:rPr>
      </w:pPr>
      <w:r w:rsidRPr="00AD10F0">
        <w:rPr>
          <w:sz w:val="16"/>
          <w:szCs w:val="16"/>
        </w:rPr>
        <w:t xml:space="preserve">Arizona: Biden 51%, Trump 44% </w:t>
      </w:r>
    </w:p>
    <w:p w14:paraId="5941C08D" w14:textId="77777777" w:rsidR="006E1722" w:rsidRPr="00AD10F0" w:rsidRDefault="006E1722" w:rsidP="006E1722">
      <w:pPr>
        <w:rPr>
          <w:sz w:val="16"/>
          <w:szCs w:val="16"/>
        </w:rPr>
      </w:pPr>
      <w:r w:rsidRPr="00AD10F0">
        <w:rPr>
          <w:sz w:val="16"/>
          <w:szCs w:val="16"/>
        </w:rPr>
        <w:t>Florida: Biden 50%, Trump 45%</w:t>
      </w:r>
    </w:p>
    <w:p w14:paraId="4A84BC09" w14:textId="77777777" w:rsidR="006E1722" w:rsidRPr="00AD10F0" w:rsidRDefault="006E1722" w:rsidP="006E1722">
      <w:pPr>
        <w:rPr>
          <w:sz w:val="16"/>
          <w:szCs w:val="16"/>
        </w:rPr>
      </w:pPr>
      <w:r w:rsidRPr="00AD10F0">
        <w:rPr>
          <w:sz w:val="16"/>
          <w:szCs w:val="16"/>
        </w:rPr>
        <w:t xml:space="preserve">Michigan: Biden 48%, Trump 43% </w:t>
      </w:r>
    </w:p>
    <w:p w14:paraId="612E84CD" w14:textId="77777777" w:rsidR="006E1722" w:rsidRPr="00AD10F0" w:rsidRDefault="006E1722" w:rsidP="006E1722">
      <w:pPr>
        <w:rPr>
          <w:sz w:val="16"/>
          <w:szCs w:val="16"/>
        </w:rPr>
      </w:pPr>
      <w:r w:rsidRPr="00AD10F0">
        <w:rPr>
          <w:sz w:val="16"/>
          <w:szCs w:val="16"/>
        </w:rPr>
        <w:t>North Carolina: Biden 51%, Trump 44%</w:t>
      </w:r>
    </w:p>
    <w:p w14:paraId="50A99D04" w14:textId="77777777" w:rsidR="006E1722" w:rsidRPr="00AD10F0" w:rsidRDefault="006E1722" w:rsidP="006E1722">
      <w:pPr>
        <w:rPr>
          <w:sz w:val="16"/>
          <w:szCs w:val="16"/>
        </w:rPr>
      </w:pPr>
      <w:r w:rsidRPr="00AD10F0">
        <w:rPr>
          <w:sz w:val="16"/>
          <w:szCs w:val="16"/>
        </w:rPr>
        <w:t xml:space="preserve">Pennsylvania: Biden 50%, Trump 44% </w:t>
      </w:r>
    </w:p>
    <w:p w14:paraId="15F9758D" w14:textId="77777777" w:rsidR="006E1722" w:rsidRPr="00AD10F0" w:rsidRDefault="006E1722" w:rsidP="006E1722">
      <w:pPr>
        <w:rPr>
          <w:sz w:val="16"/>
          <w:szCs w:val="16"/>
        </w:rPr>
      </w:pPr>
      <w:r w:rsidRPr="00AD10F0">
        <w:rPr>
          <w:sz w:val="16"/>
          <w:szCs w:val="16"/>
        </w:rPr>
        <w:t xml:space="preserve">Wisconsin: Biden 51%, Trump 43% </w:t>
      </w:r>
    </w:p>
    <w:p w14:paraId="1E1F668F" w14:textId="77777777" w:rsidR="006E1722" w:rsidRPr="00AD10F0" w:rsidRDefault="006E1722" w:rsidP="006E1722">
      <w:pPr>
        <w:rPr>
          <w:sz w:val="16"/>
          <w:szCs w:val="16"/>
        </w:rPr>
      </w:pPr>
      <w:r w:rsidRPr="00AD10F0">
        <w:rPr>
          <w:sz w:val="16"/>
          <w:szCs w:val="16"/>
        </w:rPr>
        <w:t xml:space="preserve">The survey also shows challenges for Republicans running in Senate races in Arizona, Michigan and North Carolina. Democrats need to win those seats — two of which are held by the GOP and one by Democrats — and a handful of others to flip control of the Senate. Republicans hold a 53-47 majority in the chamber, and keeping it would help them stifle Democratic priorities if Biden wins the White House and his party holds the House. In Arizona, Democratic former astronaut Mark Kelly leads GOP Sen. Martha McSally by 53% to 44%, the poll found. Democratic Sen. Gary Peters holds a 49% to 42% advantage over Army veteran John James in Michigan. </w:t>
      </w:r>
    </w:p>
    <w:p w14:paraId="35AE489A" w14:textId="77777777" w:rsidR="006E1722" w:rsidRDefault="006E1722" w:rsidP="006E1722">
      <w:pPr>
        <w:rPr>
          <w:rStyle w:val="StyleUnderline"/>
        </w:rPr>
      </w:pPr>
      <w:r w:rsidRPr="00AD10F0">
        <w:rPr>
          <w:sz w:val="16"/>
          <w:szCs w:val="16"/>
        </w:rPr>
        <w:t xml:space="preserve">In North Carolina, Democratic former state Sen. Cal Cunningham also holds a 51% to 41% edge over Republican Sen. Thom Tillis. While current polling averages show Kelly and Peters holding wide leads, other recent surveys show a tight race between Cunningham and Tillis. </w:t>
      </w:r>
      <w:r w:rsidRPr="00AD10F0">
        <w:rPr>
          <w:rStyle w:val="StyleUnderline"/>
        </w:rPr>
        <w:t>The findings come as voters in the six states grow more concerned about Covid-19. Arizona and Florida, in particular, are recent hot spots and are among a growing list of states that have scaled back or stalled their economic reopening.</w:t>
      </w:r>
    </w:p>
    <w:p w14:paraId="4A43DC8E" w14:textId="77777777" w:rsidR="006E1722" w:rsidRPr="006E1722" w:rsidRDefault="006E1722" w:rsidP="006E1722"/>
    <w:p w14:paraId="7031BB6D" w14:textId="4BEC73DA" w:rsidR="00D46F11" w:rsidRDefault="009A7419" w:rsidP="00D46F11">
      <w:pPr>
        <w:pStyle w:val="Heading2"/>
      </w:pPr>
      <w:proofErr w:type="spellStart"/>
      <w:r>
        <w:t>Aff</w:t>
      </w:r>
      <w:proofErr w:type="spellEnd"/>
    </w:p>
    <w:p w14:paraId="457DF032" w14:textId="3AA811E9" w:rsidR="00BD2722" w:rsidRDefault="00BD2722" w:rsidP="00BD2722">
      <w:r w:rsidRPr="00BD2722">
        <w:t xml:space="preserve"> </w:t>
      </w:r>
    </w:p>
    <w:p w14:paraId="1968693F" w14:textId="677BC009" w:rsidR="00D46F11" w:rsidRDefault="006D7D46" w:rsidP="006D7D46">
      <w:pPr>
        <w:pStyle w:val="Heading3"/>
      </w:pPr>
      <w:r>
        <w:t>Trump Wins --- General</w:t>
      </w:r>
    </w:p>
    <w:p w14:paraId="1182FC8D" w14:textId="77777777" w:rsidR="006D7D46" w:rsidRPr="006D7D46" w:rsidRDefault="006D7D46" w:rsidP="006D7D46"/>
    <w:p w14:paraId="09DCABB6" w14:textId="77777777" w:rsidR="006D7D46" w:rsidRDefault="006D7D46" w:rsidP="006D7D46">
      <w:pPr>
        <w:pStyle w:val="Heading4"/>
      </w:pPr>
      <w:r>
        <w:t>Trump wins --- Biden pushed too far to the left</w:t>
      </w:r>
    </w:p>
    <w:p w14:paraId="71B42B79" w14:textId="77777777" w:rsidR="006D7D46" w:rsidRDefault="006D7D46" w:rsidP="006D7D46">
      <w:r w:rsidRPr="00191D5C">
        <w:rPr>
          <w:rStyle w:val="Style13ptBold"/>
        </w:rPr>
        <w:t>PHIBBS July 17th</w:t>
      </w:r>
      <w:r>
        <w:t xml:space="preserve"> --- HARRY PHIBBS, </w:t>
      </w:r>
      <w:r w:rsidRPr="00191D5C">
        <w:t xml:space="preserve">Harry is a political journalist. He has worked on the Londoner's Diary at the Evening Standard, and has contributed to the Guardian, Conservative Home and Brexit Central, among others. He is a former Conservative </w:t>
      </w:r>
      <w:proofErr w:type="spellStart"/>
      <w:r w:rsidRPr="00191D5C">
        <w:t>councillo</w:t>
      </w:r>
      <w:r>
        <w:t>r</w:t>
      </w:r>
      <w:proofErr w:type="spellEnd"/>
      <w:r>
        <w:t>, “Why Trump will win a second term”, July 17</w:t>
      </w:r>
      <w:r w:rsidRPr="00191D5C">
        <w:rPr>
          <w:vertAlign w:val="superscript"/>
        </w:rPr>
        <w:t>th</w:t>
      </w:r>
      <w:r>
        <w:t xml:space="preserve"> 2020, https://www.thearticle.com/why-trump-will-win-a-second-term (BJN)</w:t>
      </w:r>
    </w:p>
    <w:p w14:paraId="27F4B04D" w14:textId="77777777" w:rsidR="006D7D46" w:rsidRDefault="006D7D46" w:rsidP="006D7D46">
      <w:pPr>
        <w:rPr>
          <w:rStyle w:val="StyleUnderline"/>
        </w:rPr>
      </w:pPr>
      <w:r w:rsidRPr="00082792">
        <w:rPr>
          <w:rStyle w:val="StyleUnderline"/>
          <w:highlight w:val="yellow"/>
        </w:rPr>
        <w:t>The Democrats</w:t>
      </w:r>
      <w:r w:rsidRPr="00191D5C">
        <w:rPr>
          <w:rStyle w:val="StyleUnderline"/>
        </w:rPr>
        <w:t xml:space="preserve"> are sure to win California</w:t>
      </w:r>
      <w:r w:rsidRPr="00082792">
        <w:rPr>
          <w:sz w:val="14"/>
        </w:rPr>
        <w:t xml:space="preserve"> (with 55 electoral college votes) </w:t>
      </w:r>
      <w:r w:rsidRPr="00191D5C">
        <w:rPr>
          <w:rStyle w:val="StyleUnderline"/>
        </w:rPr>
        <w:t>and New York</w:t>
      </w:r>
      <w:r w:rsidRPr="00082792">
        <w:rPr>
          <w:sz w:val="14"/>
        </w:rPr>
        <w:t xml:space="preserve"> (with 29 electoral college votes) </w:t>
      </w:r>
      <w:r w:rsidRPr="00191D5C">
        <w:rPr>
          <w:rStyle w:val="Emphasis"/>
        </w:rPr>
        <w:t xml:space="preserve">by </w:t>
      </w:r>
      <w:r w:rsidRPr="00082792">
        <w:rPr>
          <w:rStyle w:val="Emphasis"/>
          <w:highlight w:val="yellow"/>
        </w:rPr>
        <w:t>huge margins</w:t>
      </w:r>
      <w:r w:rsidRPr="00082792">
        <w:rPr>
          <w:sz w:val="14"/>
        </w:rPr>
        <w:t xml:space="preserve">. </w:t>
      </w:r>
      <w:r w:rsidRPr="00191D5C">
        <w:rPr>
          <w:rStyle w:val="StyleUnderline"/>
        </w:rPr>
        <w:t>But then if they lose Texas</w:t>
      </w:r>
      <w:r w:rsidRPr="00082792">
        <w:rPr>
          <w:sz w:val="14"/>
        </w:rPr>
        <w:t xml:space="preserve"> (38 votes) </w:t>
      </w:r>
      <w:r w:rsidRPr="00191D5C">
        <w:rPr>
          <w:rStyle w:val="StyleUnderline"/>
        </w:rPr>
        <w:t>and Florida</w:t>
      </w:r>
      <w:r w:rsidRPr="00082792">
        <w:rPr>
          <w:sz w:val="14"/>
        </w:rPr>
        <w:t xml:space="preserve"> (29 votes) </w:t>
      </w:r>
      <w:r w:rsidRPr="00191D5C">
        <w:rPr>
          <w:rStyle w:val="StyleUnderline"/>
        </w:rPr>
        <w:t>much more narrowly</w:t>
      </w:r>
      <w:r w:rsidRPr="00082792">
        <w:rPr>
          <w:sz w:val="14"/>
        </w:rPr>
        <w:t xml:space="preserve"> </w:t>
      </w:r>
      <w:r w:rsidRPr="00191D5C">
        <w:rPr>
          <w:rStyle w:val="StyleUnderline"/>
        </w:rPr>
        <w:t xml:space="preserve">they find they have millions of </w:t>
      </w:r>
      <w:r w:rsidRPr="00082792">
        <w:rPr>
          <w:rStyle w:val="StyleUnderline"/>
          <w:highlight w:val="yellow"/>
        </w:rPr>
        <w:t xml:space="preserve">votes in the </w:t>
      </w:r>
      <w:r w:rsidRPr="00082792">
        <w:rPr>
          <w:rStyle w:val="Emphasis"/>
          <w:highlight w:val="yellow"/>
        </w:rPr>
        <w:t>wrong places</w:t>
      </w:r>
      <w:r w:rsidRPr="00191D5C">
        <w:rPr>
          <w:rStyle w:val="StyleUnderline"/>
        </w:rPr>
        <w:t>.</w:t>
      </w:r>
      <w:r w:rsidRPr="00082792">
        <w:rPr>
          <w:sz w:val="14"/>
        </w:rPr>
        <w:t xml:space="preserve"> </w:t>
      </w:r>
      <w:r w:rsidRPr="00191D5C">
        <w:rPr>
          <w:rStyle w:val="StyleUnderline"/>
        </w:rPr>
        <w:t>It’s a winner takes all system.</w:t>
      </w:r>
    </w:p>
    <w:p w14:paraId="711C50D0" w14:textId="77777777" w:rsidR="006D7D46" w:rsidRDefault="006D7D46" w:rsidP="006D7D46">
      <w:pPr>
        <w:rPr>
          <w:rStyle w:val="StyleUnderline"/>
        </w:rPr>
      </w:pPr>
      <w:r w:rsidRPr="00082792">
        <w:rPr>
          <w:rStyle w:val="StyleUnderline"/>
          <w:highlight w:val="yellow"/>
        </w:rPr>
        <w:t>This disparity may</w:t>
      </w:r>
      <w:r w:rsidRPr="00191D5C">
        <w:rPr>
          <w:rStyle w:val="StyleUnderline"/>
        </w:rPr>
        <w:t xml:space="preserve"> well </w:t>
      </w:r>
      <w:r w:rsidRPr="00082792">
        <w:rPr>
          <w:rStyle w:val="StyleUnderline"/>
          <w:highlight w:val="yellow"/>
        </w:rPr>
        <w:t>be more marked than it was in 2016</w:t>
      </w:r>
      <w:r w:rsidRPr="00191D5C">
        <w:rPr>
          <w:rStyle w:val="StyleUnderline"/>
        </w:rPr>
        <w:t xml:space="preserve">. </w:t>
      </w:r>
      <w:r w:rsidRPr="00082792">
        <w:rPr>
          <w:rStyle w:val="StyleUnderline"/>
          <w:highlight w:val="yellow"/>
        </w:rPr>
        <w:t>Thousands of Americans</w:t>
      </w:r>
      <w:r w:rsidRPr="00191D5C">
        <w:rPr>
          <w:rStyle w:val="StyleUnderline"/>
        </w:rPr>
        <w:t xml:space="preserve"> have been </w:t>
      </w:r>
      <w:r w:rsidRPr="00082792">
        <w:rPr>
          <w:rStyle w:val="StyleUnderline"/>
          <w:highlight w:val="yellow"/>
        </w:rPr>
        <w:t>leaving high tax states</w:t>
      </w:r>
      <w:r w:rsidRPr="00191D5C">
        <w:rPr>
          <w:rStyle w:val="StyleUnderline"/>
        </w:rPr>
        <w:t xml:space="preserve"> (such as New York</w:t>
      </w:r>
      <w:r w:rsidRPr="00082792">
        <w:rPr>
          <w:sz w:val="14"/>
        </w:rPr>
        <w:t xml:space="preserve">, California and also Connecticut and New Jersey) </w:t>
      </w:r>
      <w:r w:rsidRPr="00191D5C">
        <w:rPr>
          <w:rStyle w:val="StyleUnderline"/>
        </w:rPr>
        <w:t xml:space="preserve">to move to low tax states (such as Texas, Florida and Nevada.) People decide how to vote for </w:t>
      </w:r>
      <w:proofErr w:type="spellStart"/>
      <w:r w:rsidRPr="00191D5C">
        <w:rPr>
          <w:rStyle w:val="StyleUnderline"/>
        </w:rPr>
        <w:t>for</w:t>
      </w:r>
      <w:proofErr w:type="spellEnd"/>
      <w:r w:rsidRPr="00191D5C">
        <w:rPr>
          <w:rStyle w:val="StyleUnderline"/>
        </w:rPr>
        <w:t xml:space="preserve"> all sorts of reasons</w:t>
      </w:r>
      <w:r w:rsidRPr="00082792">
        <w:rPr>
          <w:sz w:val="14"/>
        </w:rPr>
        <w:t>. But these new voters are people who have gone to the trouble of moving house and relocating hundreds of miles to pay less tax</w:t>
      </w:r>
      <w:r w:rsidRPr="00191D5C">
        <w:rPr>
          <w:rStyle w:val="StyleUnderline"/>
        </w:rPr>
        <w:t xml:space="preserve">. </w:t>
      </w:r>
      <w:r w:rsidRPr="00082792">
        <w:rPr>
          <w:rStyle w:val="StyleUnderline"/>
          <w:highlight w:val="yellow"/>
        </w:rPr>
        <w:t>They are more likely to plump for Trump</w:t>
      </w:r>
      <w:r w:rsidRPr="00191D5C">
        <w:rPr>
          <w:rStyle w:val="StyleUnderline"/>
        </w:rPr>
        <w:t xml:space="preserve"> than Biden.</w:t>
      </w:r>
    </w:p>
    <w:p w14:paraId="66552968" w14:textId="77777777" w:rsidR="006D7D46" w:rsidRPr="00082792" w:rsidRDefault="006D7D46" w:rsidP="006D7D46">
      <w:pPr>
        <w:rPr>
          <w:sz w:val="16"/>
          <w:szCs w:val="16"/>
        </w:rPr>
      </w:pPr>
      <w:r w:rsidRPr="00082792">
        <w:rPr>
          <w:sz w:val="16"/>
          <w:szCs w:val="16"/>
        </w:rPr>
        <w:t>That would only matter in a close result. It might mean that Biden could be ahead by three or four points in vote share — advancing on what Clinton achieved four years ago — yet still lose. But should Biden be ahead by around ten points then he would secure a landslide.</w:t>
      </w:r>
    </w:p>
    <w:p w14:paraId="6C225FB5" w14:textId="77777777" w:rsidR="006D7D46" w:rsidRPr="00082792" w:rsidRDefault="006D7D46" w:rsidP="006D7D46">
      <w:pPr>
        <w:rPr>
          <w:sz w:val="16"/>
          <w:szCs w:val="16"/>
        </w:rPr>
      </w:pPr>
      <w:r w:rsidRPr="00082792">
        <w:rPr>
          <w:sz w:val="16"/>
          <w:szCs w:val="16"/>
        </w:rPr>
        <w:t>One difficulty for Trump has been the coronavirus pandemic. It’s not just about the confused messaging or the mistakes in the practical management. It’s more that he has found himself on a side of the argument that is unsuited to him. Trump is best suited to exploiting fears rather than appealing for hope. He is the antithesis of his Republican predecessor Ronald Reagan, who exuded sunny optimism and whose campaign commercial proclaimed: “It’s morning in America again.”</w:t>
      </w:r>
    </w:p>
    <w:p w14:paraId="7DBE964A" w14:textId="77777777" w:rsidR="006D7D46" w:rsidRPr="00082792" w:rsidRDefault="006D7D46" w:rsidP="006D7D46">
      <w:pPr>
        <w:rPr>
          <w:sz w:val="16"/>
          <w:szCs w:val="16"/>
        </w:rPr>
      </w:pPr>
      <w:r w:rsidRPr="00082792">
        <w:rPr>
          <w:sz w:val="16"/>
          <w:szCs w:val="16"/>
        </w:rPr>
        <w:t xml:space="preserve">Trump was well suited as an insurgent. He </w:t>
      </w:r>
      <w:proofErr w:type="gramStart"/>
      <w:r w:rsidRPr="00082792">
        <w:rPr>
          <w:sz w:val="16"/>
          <w:szCs w:val="16"/>
        </w:rPr>
        <w:t>message</w:t>
      </w:r>
      <w:proofErr w:type="gramEnd"/>
      <w:r w:rsidRPr="00082792">
        <w:rPr>
          <w:sz w:val="16"/>
          <w:szCs w:val="16"/>
        </w:rPr>
        <w:t xml:space="preserve"> that weak leadership was leaving Americans vulnerable to crime, terrorism, illegal immigration and unfair trade deals resonated. But now he is seeking to downplay fears of coronavirus in order to keep the economy going. That is difficult while the death toll remains persistently high.</w:t>
      </w:r>
    </w:p>
    <w:p w14:paraId="139898AF" w14:textId="77777777" w:rsidR="006D7D46" w:rsidRPr="00082792" w:rsidRDefault="006D7D46" w:rsidP="006D7D46">
      <w:pPr>
        <w:rPr>
          <w:sz w:val="16"/>
          <w:szCs w:val="16"/>
        </w:rPr>
      </w:pPr>
      <w:r w:rsidRPr="00082792">
        <w:rPr>
          <w:sz w:val="16"/>
          <w:szCs w:val="16"/>
        </w:rPr>
        <w:t>Another problem is that Trump’s tone suggests he has more power than he really does under the US federal system. That means that, when there is disorder on the streets, notably over the Black Lives Matters protests, some of his supporters are dismayed that under his Presidency it is allowed to continue.</w:t>
      </w:r>
    </w:p>
    <w:p w14:paraId="60263888" w14:textId="77777777" w:rsidR="006D7D46" w:rsidRPr="00082792" w:rsidRDefault="006D7D46" w:rsidP="006D7D46">
      <w:pPr>
        <w:rPr>
          <w:sz w:val="16"/>
          <w:szCs w:val="16"/>
        </w:rPr>
      </w:pPr>
      <w:r w:rsidRPr="00082792">
        <w:rPr>
          <w:sz w:val="16"/>
          <w:szCs w:val="16"/>
        </w:rPr>
        <w:t>So far as his personal qualities are concerned, Trump is the least “presidential” president we have ever seen. Some will find his brashness and boastfulness entertaining and candid. Others, including some who voted for him as a protest, might rub their eyes and conclude that for him to be in the White House is some sort of extraordinary accident.</w:t>
      </w:r>
    </w:p>
    <w:p w14:paraId="355393C5" w14:textId="77777777" w:rsidR="006D7D46" w:rsidRPr="00082792" w:rsidRDefault="006D7D46" w:rsidP="006D7D46">
      <w:pPr>
        <w:rPr>
          <w:sz w:val="16"/>
        </w:rPr>
      </w:pPr>
      <w:r w:rsidRPr="00191D5C">
        <w:rPr>
          <w:rStyle w:val="StyleUnderline"/>
        </w:rPr>
        <w:t>Despite all these difficulties</w:t>
      </w:r>
      <w:r w:rsidRPr="00082792">
        <w:rPr>
          <w:sz w:val="16"/>
        </w:rPr>
        <w:t xml:space="preserve"> </w:t>
      </w:r>
      <w:r w:rsidRPr="00082792">
        <w:rPr>
          <w:rStyle w:val="Emphasis"/>
          <w:highlight w:val="yellow"/>
        </w:rPr>
        <w:t>my bold prediction is that Trump will be reelected</w:t>
      </w:r>
      <w:r w:rsidRPr="00082792">
        <w:rPr>
          <w:sz w:val="16"/>
        </w:rPr>
        <w:t xml:space="preserve">. Partly that is </w:t>
      </w:r>
      <w:r w:rsidRPr="00082792">
        <w:rPr>
          <w:rStyle w:val="StyleUnderline"/>
          <w:highlight w:val="yellow"/>
        </w:rPr>
        <w:t>based on the US economy reviving</w:t>
      </w:r>
      <w:r w:rsidRPr="00082792">
        <w:rPr>
          <w:sz w:val="16"/>
        </w:rPr>
        <w:t xml:space="preserve"> </w:t>
      </w:r>
      <w:r w:rsidRPr="00191D5C">
        <w:rPr>
          <w:rStyle w:val="StyleUnderline"/>
        </w:rPr>
        <w:t xml:space="preserve">in the coming months </w:t>
      </w:r>
      <w:r w:rsidRPr="00082792">
        <w:rPr>
          <w:rStyle w:val="StyleUnderline"/>
          <w:highlight w:val="yellow"/>
        </w:rPr>
        <w:t>and the coronavirus plague receding</w:t>
      </w:r>
      <w:r w:rsidRPr="00082792">
        <w:rPr>
          <w:sz w:val="16"/>
        </w:rPr>
        <w:t xml:space="preserve"> — both those propositions are admittedly fraught with uncertainty.</w:t>
      </w:r>
    </w:p>
    <w:p w14:paraId="6258C8A7" w14:textId="77777777" w:rsidR="006D7D46" w:rsidRPr="00082792" w:rsidRDefault="006D7D46" w:rsidP="006D7D46">
      <w:pPr>
        <w:rPr>
          <w:sz w:val="16"/>
        </w:rPr>
      </w:pPr>
      <w:r w:rsidRPr="00082792">
        <w:rPr>
          <w:rStyle w:val="StyleUnderline"/>
          <w:highlight w:val="yellow"/>
        </w:rPr>
        <w:t xml:space="preserve">As polling day nears, the focus will be less on whether voters are </w:t>
      </w:r>
      <w:proofErr w:type="spellStart"/>
      <w:r w:rsidRPr="00082792">
        <w:rPr>
          <w:rStyle w:val="StyleUnderline"/>
          <w:highlight w:val="yellow"/>
        </w:rPr>
        <w:t>favourable</w:t>
      </w:r>
      <w:proofErr w:type="spellEnd"/>
      <w:r w:rsidRPr="00191D5C">
        <w:rPr>
          <w:rStyle w:val="StyleUnderline"/>
        </w:rPr>
        <w:t xml:space="preserve"> or </w:t>
      </w:r>
      <w:proofErr w:type="spellStart"/>
      <w:r w:rsidRPr="00191D5C">
        <w:rPr>
          <w:rStyle w:val="StyleUnderline"/>
        </w:rPr>
        <w:t>unfavourable</w:t>
      </w:r>
      <w:proofErr w:type="spellEnd"/>
      <w:r w:rsidRPr="00191D5C">
        <w:rPr>
          <w:rStyle w:val="StyleUnderline"/>
        </w:rPr>
        <w:t xml:space="preserve"> </w:t>
      </w:r>
      <w:r w:rsidRPr="00082792">
        <w:rPr>
          <w:rStyle w:val="StyleUnderline"/>
          <w:highlight w:val="yellow"/>
        </w:rPr>
        <w:t xml:space="preserve">to Trump and more on the </w:t>
      </w:r>
      <w:r w:rsidRPr="00082792">
        <w:rPr>
          <w:rStyle w:val="Emphasis"/>
          <w:highlight w:val="yellow"/>
        </w:rPr>
        <w:t>choice</w:t>
      </w:r>
      <w:r w:rsidRPr="00082792">
        <w:rPr>
          <w:rStyle w:val="StyleUnderline"/>
          <w:highlight w:val="yellow"/>
        </w:rPr>
        <w:t xml:space="preserve"> between him and Biden</w:t>
      </w:r>
      <w:r w:rsidRPr="00082792">
        <w:rPr>
          <w:sz w:val="16"/>
        </w:rPr>
        <w:t xml:space="preserve">. Trump is 74-years-old. Biden is 77. Will Americans feel it is time to make way for an older man? Also, </w:t>
      </w:r>
      <w:r w:rsidRPr="00191D5C">
        <w:rPr>
          <w:rStyle w:val="StyleUnderline"/>
        </w:rPr>
        <w:t xml:space="preserve">while </w:t>
      </w:r>
      <w:r w:rsidRPr="00082792">
        <w:rPr>
          <w:rStyle w:val="StyleUnderline"/>
          <w:highlight w:val="yellow"/>
        </w:rPr>
        <w:t>Biden</w:t>
      </w:r>
      <w:r w:rsidRPr="00191D5C">
        <w:rPr>
          <w:rStyle w:val="StyleUnderline"/>
        </w:rPr>
        <w:t xml:space="preserve"> comes across as a pleasant fellow, he </w:t>
      </w:r>
      <w:r w:rsidRPr="00082792">
        <w:rPr>
          <w:rStyle w:val="StyleUnderline"/>
          <w:highlight w:val="yellow"/>
        </w:rPr>
        <w:t>conveys weakness and confusion. Keeping Biden low profile</w:t>
      </w:r>
      <w:r w:rsidRPr="00191D5C">
        <w:rPr>
          <w:rStyle w:val="StyleUnderline"/>
        </w:rPr>
        <w:t xml:space="preserve"> for the campaign surely </w:t>
      </w:r>
      <w:r w:rsidRPr="00082792">
        <w:rPr>
          <w:rStyle w:val="StyleUnderline"/>
          <w:highlight w:val="yellow"/>
        </w:rPr>
        <w:t xml:space="preserve">would </w:t>
      </w:r>
      <w:r w:rsidRPr="00082792">
        <w:rPr>
          <w:rStyle w:val="Emphasis"/>
          <w:highlight w:val="yellow"/>
        </w:rPr>
        <w:t>not work.</w:t>
      </w:r>
      <w:r w:rsidRPr="00082792">
        <w:rPr>
          <w:sz w:val="16"/>
          <w:highlight w:val="yellow"/>
        </w:rPr>
        <w:t xml:space="preserve"> </w:t>
      </w:r>
      <w:r w:rsidRPr="00082792">
        <w:rPr>
          <w:rStyle w:val="StyleUnderline"/>
          <w:highlight w:val="yellow"/>
        </w:rPr>
        <w:t>Biden will probably lose the TV debates</w:t>
      </w:r>
      <w:r w:rsidRPr="00191D5C">
        <w:rPr>
          <w:rStyle w:val="StyleUnderline"/>
        </w:rPr>
        <w:t xml:space="preserve"> against Trump.</w:t>
      </w:r>
      <w:r w:rsidRPr="00082792">
        <w:rPr>
          <w:sz w:val="16"/>
        </w:rPr>
        <w:t xml:space="preserve"> But for Biden to refuse to take part would be even worse.</w:t>
      </w:r>
    </w:p>
    <w:p w14:paraId="03169194" w14:textId="77777777" w:rsidR="006D7D46" w:rsidRDefault="006D7D46" w:rsidP="006D7D46">
      <w:pPr>
        <w:rPr>
          <w:rStyle w:val="StyleUnderline"/>
        </w:rPr>
      </w:pPr>
      <w:r w:rsidRPr="00082792">
        <w:rPr>
          <w:sz w:val="16"/>
        </w:rPr>
        <w:t xml:space="preserve">You might not like Trump, but at least he is not a pushover. </w:t>
      </w:r>
      <w:r w:rsidRPr="00082792">
        <w:rPr>
          <w:rStyle w:val="StyleUnderline"/>
          <w:highlight w:val="yellow"/>
        </w:rPr>
        <w:t xml:space="preserve">The warning that the moderate Biden could be manipulated by more radical elements could </w:t>
      </w:r>
      <w:r w:rsidRPr="00082792">
        <w:rPr>
          <w:rStyle w:val="Emphasis"/>
          <w:highlight w:val="yellow"/>
        </w:rPr>
        <w:t>gain traction</w:t>
      </w:r>
      <w:r w:rsidRPr="00191D5C">
        <w:rPr>
          <w:rStyle w:val="Emphasis"/>
        </w:rPr>
        <w:t xml:space="preserve">. </w:t>
      </w:r>
      <w:r w:rsidRPr="00191D5C">
        <w:rPr>
          <w:rStyle w:val="StyleUnderline"/>
        </w:rPr>
        <w:t xml:space="preserve">You might prefer Biden to Trump as your next door </w:t>
      </w:r>
      <w:proofErr w:type="spellStart"/>
      <w:r w:rsidRPr="00191D5C">
        <w:rPr>
          <w:rStyle w:val="StyleUnderline"/>
        </w:rPr>
        <w:t>neighbour</w:t>
      </w:r>
      <w:proofErr w:type="spellEnd"/>
      <w:r w:rsidRPr="00191D5C">
        <w:rPr>
          <w:rStyle w:val="StyleUnderline"/>
        </w:rPr>
        <w:t>, but who could be relied upon to defend the national interest?</w:t>
      </w:r>
    </w:p>
    <w:p w14:paraId="13DB8541" w14:textId="77777777" w:rsidR="006D7D46" w:rsidRPr="00082792" w:rsidRDefault="006D7D46" w:rsidP="006D7D46">
      <w:pPr>
        <w:rPr>
          <w:sz w:val="16"/>
        </w:rPr>
      </w:pPr>
      <w:r w:rsidRPr="00082792">
        <w:rPr>
          <w:sz w:val="16"/>
        </w:rPr>
        <w:t xml:space="preserve">It follows that </w:t>
      </w:r>
      <w:r w:rsidRPr="00082792">
        <w:rPr>
          <w:rStyle w:val="Emphasis"/>
          <w:highlight w:val="yellow"/>
        </w:rPr>
        <w:t>patriotism could well secure Trump victory</w:t>
      </w:r>
      <w:r w:rsidRPr="00082792">
        <w:rPr>
          <w:sz w:val="16"/>
        </w:rPr>
        <w:t xml:space="preserve">. The Democrats will struggle if they are regarded as anti-American. Our own General Election last year should give them a warning. Many of the socialist policies that </w:t>
      </w:r>
      <w:proofErr w:type="spellStart"/>
      <w:r w:rsidRPr="00082792">
        <w:rPr>
          <w:sz w:val="16"/>
        </w:rPr>
        <w:t>Labour</w:t>
      </w:r>
      <w:proofErr w:type="spellEnd"/>
      <w:r w:rsidRPr="00082792">
        <w:rPr>
          <w:sz w:val="16"/>
        </w:rPr>
        <w:t xml:space="preserve"> adopted under Jeremy Corbyn were actually quite popular — more spending, </w:t>
      </w:r>
      <w:proofErr w:type="spellStart"/>
      <w:r w:rsidRPr="00082792">
        <w:rPr>
          <w:sz w:val="16"/>
        </w:rPr>
        <w:t>renationalisation</w:t>
      </w:r>
      <w:proofErr w:type="spellEnd"/>
      <w:r w:rsidRPr="00082792">
        <w:rPr>
          <w:sz w:val="16"/>
        </w:rPr>
        <w:t xml:space="preserve">, tax the rich. The problem was that, under Corbyn, the </w:t>
      </w:r>
      <w:proofErr w:type="spellStart"/>
      <w:r w:rsidRPr="00082792">
        <w:rPr>
          <w:sz w:val="16"/>
        </w:rPr>
        <w:t>Labour</w:t>
      </w:r>
      <w:proofErr w:type="spellEnd"/>
      <w:r w:rsidRPr="00082792">
        <w:rPr>
          <w:sz w:val="16"/>
        </w:rPr>
        <w:t xml:space="preserve"> Party could plausibly be considered to be anti-British.</w:t>
      </w:r>
    </w:p>
    <w:p w14:paraId="6793C1B7" w14:textId="77777777" w:rsidR="006D7D46" w:rsidRPr="00A75D7B" w:rsidRDefault="006D7D46" w:rsidP="006D7D46">
      <w:pPr>
        <w:rPr>
          <w:sz w:val="16"/>
          <w:szCs w:val="16"/>
        </w:rPr>
      </w:pPr>
      <w:r w:rsidRPr="00A75D7B">
        <w:rPr>
          <w:sz w:val="16"/>
          <w:szCs w:val="16"/>
        </w:rPr>
        <w:t>Trump stood by Mount Rushmore and declared: “Today, we pay tribute to the exceptional lives and extraordinary legacies of George Washington, Thomas Jefferson, Abraham Lincoln, and Teddy Roosevelt. I am here as your President to proclaim before the country and before the world: This monument will never be desecrated these heroes will never be defaced, their legacy will never, ever be destroyed, their achievements will never be forgotten, and Mount Rushmore will stand forever as an eternal tribute to our forefathers and to our freedom.”</w:t>
      </w:r>
    </w:p>
    <w:p w14:paraId="2A7B75AE" w14:textId="77777777" w:rsidR="006D7D46" w:rsidRPr="00191D5C" w:rsidRDefault="006D7D46" w:rsidP="006D7D46">
      <w:pPr>
        <w:rPr>
          <w:rStyle w:val="StyleUnderline"/>
        </w:rPr>
      </w:pPr>
      <w:r w:rsidRPr="00082792">
        <w:rPr>
          <w:sz w:val="16"/>
        </w:rPr>
        <w:t xml:space="preserve">In the past, that pride in US history would not have been felt controversial. It’s not that Biden would be considered to approve of pulling down statues of Washington or Lincoln. The question is how firmly he can repudiate those in his team with such sympathies. </w:t>
      </w:r>
      <w:r w:rsidRPr="00082792">
        <w:rPr>
          <w:rStyle w:val="StyleUnderline"/>
          <w:highlight w:val="yellow"/>
        </w:rPr>
        <w:t>For Biden to staunchly proclaim his patriotism would risk alienating</w:t>
      </w:r>
      <w:r w:rsidRPr="00191D5C">
        <w:rPr>
          <w:rStyle w:val="StyleUnderline"/>
        </w:rPr>
        <w:t xml:space="preserve"> some of </w:t>
      </w:r>
      <w:r w:rsidRPr="00082792">
        <w:rPr>
          <w:rStyle w:val="StyleUnderline"/>
          <w:highlight w:val="yellow"/>
        </w:rPr>
        <w:t>his activists. But any ambiguity</w:t>
      </w:r>
      <w:r w:rsidRPr="00191D5C">
        <w:rPr>
          <w:rStyle w:val="StyleUnderline"/>
        </w:rPr>
        <w:t xml:space="preserve"> on the matter surely </w:t>
      </w:r>
      <w:r w:rsidRPr="00082792">
        <w:rPr>
          <w:rStyle w:val="StyleUnderline"/>
          <w:highlight w:val="yellow"/>
        </w:rPr>
        <w:t>disqualifies him. As the culture wars become ever more antagonistic</w:t>
      </w:r>
      <w:r w:rsidRPr="00191D5C">
        <w:rPr>
          <w:rStyle w:val="StyleUnderline"/>
        </w:rPr>
        <w:t xml:space="preserve">, some on the </w:t>
      </w:r>
      <w:r w:rsidRPr="00082792">
        <w:rPr>
          <w:rStyle w:val="StyleUnderline"/>
          <w:highlight w:val="yellow"/>
        </w:rPr>
        <w:t>American left appear to swing voters as anti-American. It would be hard for Biden to win i</w:t>
      </w:r>
      <w:r w:rsidRPr="00191D5C">
        <w:rPr>
          <w:rStyle w:val="StyleUnderline"/>
        </w:rPr>
        <w:t xml:space="preserve">n November </w:t>
      </w:r>
      <w:r w:rsidRPr="00082792">
        <w:rPr>
          <w:rStyle w:val="StyleUnderline"/>
          <w:highlight w:val="yellow"/>
        </w:rPr>
        <w:t>if he is tarnished with that image, whatever the polls say.</w:t>
      </w:r>
    </w:p>
    <w:p w14:paraId="5D5E52C6" w14:textId="71A75432" w:rsidR="006D7D46" w:rsidRDefault="006D7D46" w:rsidP="006D7D46"/>
    <w:p w14:paraId="3B560092" w14:textId="6D60A4FF" w:rsidR="00A75D7B" w:rsidRDefault="00A75D7B" w:rsidP="006D7D46"/>
    <w:p w14:paraId="2FA6C12D" w14:textId="3A7DED43" w:rsidR="00A75D7B" w:rsidRDefault="00A75D7B" w:rsidP="00A75D7B">
      <w:pPr>
        <w:pStyle w:val="Heading4"/>
      </w:pPr>
      <w:r>
        <w:t>Trump wins --- Electoral advantage</w:t>
      </w:r>
    </w:p>
    <w:p w14:paraId="0C0400EE" w14:textId="08DC2FC4" w:rsidR="00A75D7B" w:rsidRPr="00A75D7B" w:rsidRDefault="00A75D7B" w:rsidP="00A75D7B">
      <w:r w:rsidRPr="00A75D7B">
        <w:rPr>
          <w:rStyle w:val="Style13ptBold"/>
        </w:rPr>
        <w:t>Krishnan June 9th</w:t>
      </w:r>
      <w:r>
        <w:t xml:space="preserve"> --- Raghu Krishnan, technology editor for the Economic Times, “View: Donald Trump may still win this November's presidential el</w:t>
      </w:r>
      <w:r w:rsidRPr="00A75D7B">
        <w:rPr>
          <w:rFonts w:asciiTheme="minorHAnsi" w:hAnsiTheme="minorHAnsi"/>
        </w:rPr>
        <w:t>e</w:t>
      </w:r>
      <w:r w:rsidRPr="00A75D7B">
        <w:rPr>
          <w:rFonts w:asciiTheme="minorHAnsi" w:hAnsiTheme="minorHAnsi" w:cstheme="majorHAnsi"/>
        </w:rPr>
        <w:t>ction”</w:t>
      </w:r>
      <w:r>
        <w:rPr>
          <w:rFonts w:asciiTheme="minorHAnsi" w:hAnsiTheme="minorHAnsi" w:cstheme="majorHAnsi"/>
        </w:rPr>
        <w:t xml:space="preserve">, Economic Times, </w:t>
      </w:r>
      <w:r w:rsidRPr="00A75D7B">
        <w:rPr>
          <w:rFonts w:asciiTheme="minorHAnsi" w:hAnsiTheme="minorHAnsi" w:cstheme="majorHAnsi"/>
          <w:color w:val="000000"/>
          <w:shd w:val="clear" w:color="auto" w:fill="FFFFFF"/>
        </w:rPr>
        <w:t>Jun 09, 2020,</w:t>
      </w:r>
      <w:r w:rsidRPr="00A75D7B">
        <w:rPr>
          <w:rFonts w:asciiTheme="minorHAnsi" w:hAnsiTheme="minorHAnsi"/>
        </w:rPr>
        <w:t xml:space="preserve"> </w:t>
      </w:r>
      <w:hyperlink r:id="rId25" w:history="1">
        <w:r w:rsidRPr="0027519B">
          <w:rPr>
            <w:rStyle w:val="Hyperlink"/>
          </w:rPr>
          <w:t>https://economictimes.indiatimes.com/news/international/world-news/donald-trump-may-still-win-this-novembers-presidential-election/articleshow/76252837.cms</w:t>
        </w:r>
      </w:hyperlink>
      <w:r>
        <w:t xml:space="preserve"> (BJN) </w:t>
      </w:r>
    </w:p>
    <w:p w14:paraId="68B7249D" w14:textId="77777777" w:rsidR="00A75D7B" w:rsidRPr="00A75D7B" w:rsidRDefault="006D7D46" w:rsidP="006D7D46">
      <w:pPr>
        <w:rPr>
          <w:sz w:val="16"/>
        </w:rPr>
      </w:pPr>
      <w:r w:rsidRPr="00A75D7B">
        <w:rPr>
          <w:rStyle w:val="StyleUnderline"/>
          <w:highlight w:val="yellow"/>
        </w:rPr>
        <w:t>Every</w:t>
      </w:r>
      <w:r w:rsidRPr="00A75D7B">
        <w:rPr>
          <w:sz w:val="16"/>
        </w:rPr>
        <w:t xml:space="preserve"> opinion </w:t>
      </w:r>
      <w:r w:rsidRPr="00A75D7B">
        <w:rPr>
          <w:rStyle w:val="StyleUnderline"/>
          <w:highlight w:val="yellow"/>
        </w:rPr>
        <w:t>poll says</w:t>
      </w:r>
      <w:r w:rsidRPr="00A75D7B">
        <w:rPr>
          <w:sz w:val="16"/>
        </w:rPr>
        <w:t xml:space="preserve"> the Democratic nominee Joe </w:t>
      </w:r>
      <w:r w:rsidRPr="00A75D7B">
        <w:rPr>
          <w:rStyle w:val="StyleUnderline"/>
          <w:highlight w:val="yellow"/>
        </w:rPr>
        <w:t>Biden will win</w:t>
      </w:r>
      <w:r w:rsidRPr="00A75D7B">
        <w:rPr>
          <w:rStyle w:val="StyleUnderline"/>
        </w:rPr>
        <w:t xml:space="preserve"> and that Trump's support</w:t>
      </w:r>
      <w:r w:rsidRPr="00A75D7B">
        <w:rPr>
          <w:sz w:val="16"/>
        </w:rPr>
        <w:t xml:space="preserve"> among white voters (who will constitute a sizeable majority of up to 67% of eligible voters in 2020 according to the Pew Research Center) </w:t>
      </w:r>
      <w:r w:rsidRPr="00A75D7B">
        <w:rPr>
          <w:rStyle w:val="StyleUnderline"/>
        </w:rPr>
        <w:t>is fast eroding, especially among suburban voters and the independent voters</w:t>
      </w:r>
      <w:r w:rsidRPr="00A75D7B">
        <w:rPr>
          <w:sz w:val="16"/>
        </w:rPr>
        <w:t xml:space="preserve"> who are not registered with either the Republicans or the Democrats.</w:t>
      </w:r>
    </w:p>
    <w:p w14:paraId="2A689FFE" w14:textId="77777777" w:rsidR="00A75D7B" w:rsidRPr="00A75D7B" w:rsidRDefault="006D7D46" w:rsidP="006D7D46">
      <w:pPr>
        <w:rPr>
          <w:sz w:val="16"/>
        </w:rPr>
      </w:pPr>
      <w:r w:rsidRPr="00A75D7B">
        <w:rPr>
          <w:rStyle w:val="Emphasis"/>
        </w:rPr>
        <w:t xml:space="preserve">But haven't </w:t>
      </w:r>
      <w:r w:rsidRPr="00A75D7B">
        <w:rPr>
          <w:rStyle w:val="Emphasis"/>
          <w:highlight w:val="yellow"/>
        </w:rPr>
        <w:t>we been here before</w:t>
      </w:r>
      <w:r w:rsidRPr="00A75D7B">
        <w:rPr>
          <w:sz w:val="16"/>
          <w:highlight w:val="yellow"/>
        </w:rPr>
        <w:t xml:space="preserve">. </w:t>
      </w:r>
      <w:r w:rsidRPr="00A75D7B">
        <w:rPr>
          <w:rStyle w:val="StyleUnderline"/>
          <w:highlight w:val="yellow"/>
        </w:rPr>
        <w:t>Four years ago</w:t>
      </w:r>
      <w:r w:rsidRPr="00A75D7B">
        <w:rPr>
          <w:rStyle w:val="StyleUnderline"/>
        </w:rPr>
        <w:t>, the opinion polls predicted</w:t>
      </w:r>
      <w:r w:rsidRPr="00A75D7B">
        <w:rPr>
          <w:sz w:val="16"/>
        </w:rPr>
        <w:t xml:space="preserve"> that Hillary </w:t>
      </w:r>
      <w:r w:rsidRPr="00A75D7B">
        <w:rPr>
          <w:rStyle w:val="StyleUnderline"/>
        </w:rPr>
        <w:t>Clinton would be</w:t>
      </w:r>
      <w:r w:rsidRPr="00A75D7B">
        <w:rPr>
          <w:sz w:val="16"/>
        </w:rPr>
        <w:t xml:space="preserve"> the 45th </w:t>
      </w:r>
      <w:r w:rsidRPr="00A75D7B">
        <w:rPr>
          <w:rStyle w:val="StyleUnderline"/>
        </w:rPr>
        <w:t>President</w:t>
      </w:r>
      <w:r w:rsidRPr="00A75D7B">
        <w:rPr>
          <w:sz w:val="16"/>
        </w:rPr>
        <w:t xml:space="preserve"> of the USA. Hillary Clinton did defeat Trump by a margin of around three million votes in the overall national popular vote.</w:t>
      </w:r>
    </w:p>
    <w:p w14:paraId="33392136" w14:textId="77777777" w:rsidR="00A75D7B" w:rsidRPr="00A75D7B" w:rsidRDefault="006D7D46" w:rsidP="006D7D46">
      <w:pPr>
        <w:rPr>
          <w:sz w:val="16"/>
        </w:rPr>
      </w:pPr>
      <w:r w:rsidRPr="00A75D7B">
        <w:rPr>
          <w:sz w:val="16"/>
        </w:rPr>
        <w:t xml:space="preserve">However, </w:t>
      </w:r>
      <w:r w:rsidRPr="00A75D7B">
        <w:rPr>
          <w:rStyle w:val="StyleUnderline"/>
          <w:highlight w:val="yellow"/>
        </w:rPr>
        <w:t>the</w:t>
      </w:r>
      <w:r w:rsidRPr="00A75D7B">
        <w:rPr>
          <w:sz w:val="16"/>
        </w:rPr>
        <w:t xml:space="preserve"> US presidential </w:t>
      </w:r>
      <w:r w:rsidRPr="00A75D7B">
        <w:rPr>
          <w:rStyle w:val="StyleUnderline"/>
        </w:rPr>
        <w:t xml:space="preserve">election is structured in such a way that the winner has to secure a majority of the seats in the </w:t>
      </w:r>
      <w:r w:rsidRPr="00A75D7B">
        <w:rPr>
          <w:rStyle w:val="StyleUnderline"/>
          <w:highlight w:val="yellow"/>
        </w:rPr>
        <w:t>Electoral College</w:t>
      </w:r>
      <w:r w:rsidRPr="00A75D7B">
        <w:rPr>
          <w:sz w:val="16"/>
        </w:rPr>
        <w:t xml:space="preserve"> of 538 electors from all 50 states. </w:t>
      </w:r>
      <w:r w:rsidRPr="00A75D7B">
        <w:rPr>
          <w:rStyle w:val="StyleUnderline"/>
        </w:rPr>
        <w:t xml:space="preserve">Which </w:t>
      </w:r>
      <w:r w:rsidRPr="00A75D7B">
        <w:rPr>
          <w:rStyle w:val="StyleUnderline"/>
          <w:highlight w:val="yellow"/>
        </w:rPr>
        <w:t>is where Trump scored</w:t>
      </w:r>
      <w:r w:rsidRPr="00A75D7B">
        <w:rPr>
          <w:rStyle w:val="StyleUnderline"/>
        </w:rPr>
        <w:t xml:space="preserve"> by taking battleground states</w:t>
      </w:r>
      <w:r w:rsidRPr="00A75D7B">
        <w:rPr>
          <w:sz w:val="16"/>
        </w:rPr>
        <w:t xml:space="preserve"> like Wisconsin, Michigan, Ohio, Florida and even Pennsylvania where Hillary's father Hugh Ellsworth Rodham had been born and raised in the town of Scranton.</w:t>
      </w:r>
    </w:p>
    <w:p w14:paraId="11339621" w14:textId="77777777" w:rsidR="00A75D7B" w:rsidRPr="00A75D7B" w:rsidRDefault="006D7D46" w:rsidP="006D7D46">
      <w:pPr>
        <w:rPr>
          <w:sz w:val="16"/>
          <w:szCs w:val="16"/>
        </w:rPr>
      </w:pPr>
      <w:r w:rsidRPr="00A75D7B">
        <w:rPr>
          <w:sz w:val="16"/>
          <w:szCs w:val="16"/>
        </w:rPr>
        <w:t>The two most populous states of California and New York (which Hillary had represented as a US Senator) gave her the majority in the national popular vote but she lost out in the Electoral College. And Colin Powell, who is now backing Biden, had in 2016 publicly stated that he would be voting for Hillary Clinton and not Trump.</w:t>
      </w:r>
    </w:p>
    <w:p w14:paraId="0FDCE290" w14:textId="77777777" w:rsidR="00A75D7B" w:rsidRPr="00A75D7B" w:rsidRDefault="006D7D46" w:rsidP="006D7D46">
      <w:pPr>
        <w:rPr>
          <w:sz w:val="16"/>
        </w:rPr>
      </w:pPr>
      <w:r w:rsidRPr="00A75D7B">
        <w:rPr>
          <w:sz w:val="16"/>
        </w:rPr>
        <w:t xml:space="preserve">When she campaigned </w:t>
      </w:r>
      <w:r w:rsidRPr="00A75D7B">
        <w:rPr>
          <w:rStyle w:val="StyleUnderline"/>
          <w:highlight w:val="yellow"/>
        </w:rPr>
        <w:t>in the battleground states</w:t>
      </w:r>
      <w:r w:rsidRPr="00A75D7B">
        <w:rPr>
          <w:sz w:val="16"/>
        </w:rPr>
        <w:t xml:space="preserve"> in 2016, Hillary had brought along celebrity singers, rappers and artists like </w:t>
      </w:r>
      <w:proofErr w:type="spellStart"/>
      <w:r w:rsidRPr="00A75D7B">
        <w:rPr>
          <w:sz w:val="16"/>
        </w:rPr>
        <w:t>Beyonce</w:t>
      </w:r>
      <w:proofErr w:type="spellEnd"/>
      <w:r w:rsidRPr="00A75D7B">
        <w:rPr>
          <w:sz w:val="16"/>
        </w:rPr>
        <w:t xml:space="preserve"> and Jay Z to entertain the crowd. Trump made it a point not to be accompanied by a bevy of celebrities and artists.</w:t>
      </w:r>
    </w:p>
    <w:p w14:paraId="319BB4A1" w14:textId="77777777" w:rsidR="00A75D7B" w:rsidRPr="00A75D7B" w:rsidRDefault="006D7D46" w:rsidP="006D7D46">
      <w:pPr>
        <w:rPr>
          <w:sz w:val="16"/>
        </w:rPr>
      </w:pPr>
      <w:r w:rsidRPr="00A75D7B">
        <w:rPr>
          <w:sz w:val="16"/>
        </w:rPr>
        <w:t xml:space="preserve">At one such meeting, he said, "Here I am. No guitar. No Jay Z." And then </w:t>
      </w:r>
      <w:r w:rsidRPr="00A75D7B">
        <w:rPr>
          <w:rStyle w:val="StyleUnderline"/>
          <w:highlight w:val="yellow"/>
        </w:rPr>
        <w:t>he</w:t>
      </w:r>
      <w:r w:rsidRPr="00A75D7B">
        <w:rPr>
          <w:sz w:val="16"/>
        </w:rPr>
        <w:t xml:space="preserve"> went to </w:t>
      </w:r>
      <w:r w:rsidRPr="00A75D7B">
        <w:rPr>
          <w:rStyle w:val="StyleUnderline"/>
          <w:highlight w:val="yellow"/>
        </w:rPr>
        <w:t>directly address</w:t>
      </w:r>
      <w:r w:rsidRPr="00A75D7B">
        <w:rPr>
          <w:sz w:val="16"/>
        </w:rPr>
        <w:t xml:space="preserve"> the rallies by talking about the </w:t>
      </w:r>
      <w:r w:rsidRPr="00A75D7B">
        <w:rPr>
          <w:rStyle w:val="StyleUnderline"/>
          <w:highlight w:val="yellow"/>
        </w:rPr>
        <w:t>voters' concerns</w:t>
      </w:r>
      <w:r w:rsidRPr="00A75D7B">
        <w:rPr>
          <w:sz w:val="16"/>
        </w:rPr>
        <w:t xml:space="preserve">, the continued loss of </w:t>
      </w:r>
      <w:r w:rsidRPr="00A75D7B">
        <w:rPr>
          <w:rStyle w:val="StyleUnderline"/>
          <w:highlight w:val="yellow"/>
        </w:rPr>
        <w:t>employment</w:t>
      </w:r>
      <w:r w:rsidRPr="00A75D7B">
        <w:rPr>
          <w:sz w:val="16"/>
        </w:rPr>
        <w:t xml:space="preserve"> due to steel plants and other </w:t>
      </w:r>
      <w:r w:rsidRPr="00A75D7B">
        <w:rPr>
          <w:rStyle w:val="StyleUnderline"/>
          <w:highlight w:val="yellow"/>
        </w:rPr>
        <w:t>manufacturing</w:t>
      </w:r>
      <w:r w:rsidRPr="00A75D7B">
        <w:rPr>
          <w:sz w:val="16"/>
        </w:rPr>
        <w:t xml:space="preserve"> units being relocated in Mexico where the </w:t>
      </w:r>
      <w:proofErr w:type="spellStart"/>
      <w:r w:rsidRPr="00A75D7B">
        <w:rPr>
          <w:rStyle w:val="StyleUnderline"/>
        </w:rPr>
        <w:t>labour</w:t>
      </w:r>
      <w:proofErr w:type="spellEnd"/>
      <w:r w:rsidRPr="00A75D7B">
        <w:rPr>
          <w:sz w:val="16"/>
        </w:rPr>
        <w:t xml:space="preserve"> cost was far cheaper, and the voters' fears of illegal </w:t>
      </w:r>
      <w:r w:rsidRPr="00A75D7B">
        <w:rPr>
          <w:rStyle w:val="StyleUnderline"/>
          <w:highlight w:val="yellow"/>
        </w:rPr>
        <w:t>immigrants</w:t>
      </w:r>
      <w:r w:rsidRPr="00A75D7B">
        <w:rPr>
          <w:sz w:val="16"/>
        </w:rPr>
        <w:t xml:space="preserve"> from south of the border taking away jobs by offering to work longer hours at salaries far lower than the statutory minimum wage.</w:t>
      </w:r>
    </w:p>
    <w:p w14:paraId="2610C1FA" w14:textId="77777777" w:rsidR="00A75D7B" w:rsidRPr="00A75D7B" w:rsidRDefault="006D7D46" w:rsidP="006D7D46">
      <w:pPr>
        <w:rPr>
          <w:sz w:val="16"/>
          <w:szCs w:val="16"/>
        </w:rPr>
      </w:pPr>
      <w:r w:rsidRPr="00A75D7B">
        <w:rPr>
          <w:sz w:val="16"/>
          <w:szCs w:val="16"/>
        </w:rPr>
        <w:t>Granted, all that was four years ago and Trump has the anti-incumbent baggage which every president carries with him. In Trump's case, the baggage sounds even worse due to his erratic style of functioning and the brash statements he keeps making when he speaks impromptu or tweets.</w:t>
      </w:r>
    </w:p>
    <w:p w14:paraId="31A1C438" w14:textId="77777777" w:rsidR="00A75D7B" w:rsidRPr="00A75D7B" w:rsidRDefault="006D7D46" w:rsidP="006D7D46">
      <w:pPr>
        <w:rPr>
          <w:sz w:val="16"/>
        </w:rPr>
      </w:pPr>
      <w:r w:rsidRPr="00A75D7B">
        <w:rPr>
          <w:sz w:val="16"/>
        </w:rPr>
        <w:t xml:space="preserve">However, </w:t>
      </w:r>
      <w:r w:rsidRPr="00A75D7B">
        <w:rPr>
          <w:rStyle w:val="Emphasis"/>
          <w:highlight w:val="yellow"/>
        </w:rPr>
        <w:t>Trump's</w:t>
      </w:r>
      <w:r w:rsidRPr="00A75D7B">
        <w:rPr>
          <w:rStyle w:val="Emphasis"/>
        </w:rPr>
        <w:t xml:space="preserve"> presidential </w:t>
      </w:r>
      <w:r w:rsidRPr="00A75D7B">
        <w:rPr>
          <w:rStyle w:val="Emphasis"/>
          <w:highlight w:val="yellow"/>
        </w:rPr>
        <w:t>campaign has deep financial resources</w:t>
      </w:r>
      <w:r w:rsidRPr="00A75D7B">
        <w:rPr>
          <w:sz w:val="16"/>
          <w:highlight w:val="yellow"/>
        </w:rPr>
        <w:t xml:space="preserve">. </w:t>
      </w:r>
      <w:r w:rsidRPr="00A75D7B">
        <w:rPr>
          <w:rStyle w:val="StyleUnderline"/>
          <w:highlight w:val="yellow"/>
        </w:rPr>
        <w:t xml:space="preserve">He is a </w:t>
      </w:r>
      <w:r w:rsidRPr="00A75D7B">
        <w:rPr>
          <w:rStyle w:val="Emphasis"/>
          <w:highlight w:val="yellow"/>
        </w:rPr>
        <w:t>confident campaigner</w:t>
      </w:r>
      <w:r w:rsidRPr="00A75D7B">
        <w:rPr>
          <w:sz w:val="16"/>
        </w:rPr>
        <w:t xml:space="preserve">, as manifested in 2016. More to the point, </w:t>
      </w:r>
      <w:r w:rsidRPr="00A75D7B">
        <w:rPr>
          <w:rStyle w:val="StyleUnderline"/>
          <w:highlight w:val="yellow"/>
        </w:rPr>
        <w:t>he has the committed</w:t>
      </w:r>
      <w:r w:rsidRPr="00A75D7B">
        <w:rPr>
          <w:rStyle w:val="StyleUnderline"/>
        </w:rPr>
        <w:t xml:space="preserve"> and dedicated </w:t>
      </w:r>
      <w:r w:rsidRPr="00A75D7B">
        <w:rPr>
          <w:rStyle w:val="StyleUnderline"/>
          <w:highlight w:val="yellow"/>
        </w:rPr>
        <w:t>support of his base</w:t>
      </w:r>
      <w:r w:rsidRPr="00A75D7B">
        <w:rPr>
          <w:sz w:val="16"/>
          <w:highlight w:val="yellow"/>
        </w:rPr>
        <w:t xml:space="preserve">, </w:t>
      </w:r>
      <w:r w:rsidRPr="00A75D7B">
        <w:rPr>
          <w:rStyle w:val="Emphasis"/>
          <w:highlight w:val="yellow"/>
        </w:rPr>
        <w:t>especially</w:t>
      </w:r>
      <w:r w:rsidRPr="00A75D7B">
        <w:rPr>
          <w:sz w:val="16"/>
        </w:rPr>
        <w:t xml:space="preserve"> among the white non-college educated working-class voters </w:t>
      </w:r>
      <w:r w:rsidRPr="00A75D7B">
        <w:rPr>
          <w:rStyle w:val="Emphasis"/>
          <w:highlight w:val="yellow"/>
        </w:rPr>
        <w:t>in</w:t>
      </w:r>
      <w:r w:rsidRPr="00A75D7B">
        <w:rPr>
          <w:rStyle w:val="Emphasis"/>
        </w:rPr>
        <w:t xml:space="preserve"> key </w:t>
      </w:r>
      <w:r w:rsidRPr="00A75D7B">
        <w:rPr>
          <w:rStyle w:val="Emphasis"/>
          <w:highlight w:val="yellow"/>
        </w:rPr>
        <w:t>battleground states</w:t>
      </w:r>
      <w:r w:rsidRPr="00A75D7B">
        <w:rPr>
          <w:sz w:val="16"/>
          <w:highlight w:val="yellow"/>
        </w:rPr>
        <w:t>.</w:t>
      </w:r>
      <w:r w:rsidRPr="00A75D7B">
        <w:rPr>
          <w:sz w:val="16"/>
        </w:rPr>
        <w:t xml:space="preserve"> The other day, Biden appeared to estimate this Trump-dedicated segment of, as he put it, "not very good people", at about 10 to 15% of the electorate.</w:t>
      </w:r>
    </w:p>
    <w:p w14:paraId="38DEDBF5" w14:textId="77777777" w:rsidR="00A75D7B" w:rsidRPr="00A75D7B" w:rsidRDefault="006D7D46" w:rsidP="006D7D46">
      <w:pPr>
        <w:rPr>
          <w:sz w:val="16"/>
        </w:rPr>
      </w:pPr>
      <w:r w:rsidRPr="00A75D7B">
        <w:rPr>
          <w:sz w:val="16"/>
        </w:rPr>
        <w:t>That Trump-dedicated base has been previously estimated at anywhere up to 30%. In any case</w:t>
      </w:r>
      <w:r w:rsidRPr="00A75D7B">
        <w:rPr>
          <w:sz w:val="16"/>
          <w:highlight w:val="yellow"/>
        </w:rPr>
        <w:t xml:space="preserve">, </w:t>
      </w:r>
      <w:r w:rsidRPr="00A75D7B">
        <w:rPr>
          <w:rStyle w:val="StyleUnderline"/>
          <w:highlight w:val="yellow"/>
        </w:rPr>
        <w:t>in the weeks leading up to the</w:t>
      </w:r>
      <w:r w:rsidRPr="00A75D7B">
        <w:rPr>
          <w:sz w:val="16"/>
        </w:rPr>
        <w:t xml:space="preserve"> 2020 presidential </w:t>
      </w:r>
      <w:r w:rsidRPr="00A75D7B">
        <w:rPr>
          <w:rStyle w:val="StyleUnderline"/>
          <w:highlight w:val="yellow"/>
        </w:rPr>
        <w:t>election</w:t>
      </w:r>
      <w:r w:rsidRPr="00A75D7B">
        <w:rPr>
          <w:sz w:val="16"/>
          <w:highlight w:val="yellow"/>
        </w:rPr>
        <w:t xml:space="preserve">, </w:t>
      </w:r>
      <w:r w:rsidRPr="00A75D7B">
        <w:rPr>
          <w:rStyle w:val="Emphasis"/>
          <w:highlight w:val="yellow"/>
        </w:rPr>
        <w:t>Trump can be expected to go hard against Biden</w:t>
      </w:r>
      <w:r w:rsidRPr="00A75D7B">
        <w:rPr>
          <w:rStyle w:val="Emphasis"/>
        </w:rPr>
        <w:t>,</w:t>
      </w:r>
      <w:r w:rsidRPr="00A75D7B">
        <w:rPr>
          <w:sz w:val="16"/>
        </w:rPr>
        <w:t xml:space="preserve"> especially on the allegation that the then vice-president's son Hunter was one of the partners of a consultancy firm which was paid a cumulative amount of $3.4 million by the big Ukrainian energy company Burisma for a 19-month period extending from April 2014 to November 2015. In a wire-service report released on October 18, 2019, Reuters stated that it was specifically shown payment records by two former Ukrainian law enforcement officials indicating that two separate monthly payments of $83,333 each was paid to two partners during this 18 to 19 month period, and that the former officials had claimed that one of the partners was Hunter Biden. Reuters, however, clarified that it could not independently verify the authenticity of the documents it was shown or the amount allegedly received by Hunter Biden.</w:t>
      </w:r>
    </w:p>
    <w:p w14:paraId="68F2CD43" w14:textId="77777777" w:rsidR="00A75D7B" w:rsidRPr="00A75D7B" w:rsidRDefault="006D7D46" w:rsidP="006D7D46">
      <w:pPr>
        <w:rPr>
          <w:sz w:val="16"/>
        </w:rPr>
      </w:pPr>
      <w:r w:rsidRPr="00A75D7B">
        <w:rPr>
          <w:sz w:val="16"/>
        </w:rPr>
        <w:t xml:space="preserve">Granted, last week's wave of protests and riots and the crackdown by active-duty soldiers of the National Guard (military reserve) on those protesting in the square across the White House have shown Donald Trump in a very poor light. However, </w:t>
      </w:r>
      <w:r w:rsidRPr="00A75D7B">
        <w:rPr>
          <w:rStyle w:val="StyleUnderline"/>
        </w:rPr>
        <w:t>the</w:t>
      </w:r>
      <w:r w:rsidRPr="00A75D7B">
        <w:rPr>
          <w:sz w:val="16"/>
        </w:rPr>
        <w:t xml:space="preserve"> riots in the summer of the </w:t>
      </w:r>
      <w:r w:rsidRPr="00A75D7B">
        <w:rPr>
          <w:rStyle w:val="StyleUnderline"/>
        </w:rPr>
        <w:t>presidential election year of 1968</w:t>
      </w:r>
      <w:r w:rsidRPr="00A75D7B">
        <w:rPr>
          <w:sz w:val="16"/>
        </w:rPr>
        <w:t xml:space="preserve"> in the wake of the horrific assassination of Martin Luther King Junior were as bad or worse.</w:t>
      </w:r>
    </w:p>
    <w:p w14:paraId="772C51DB" w14:textId="77777777" w:rsidR="00A75D7B" w:rsidRPr="00A75D7B" w:rsidRDefault="006D7D46" w:rsidP="006D7D46">
      <w:pPr>
        <w:rPr>
          <w:sz w:val="16"/>
        </w:rPr>
      </w:pPr>
      <w:r w:rsidRPr="00A75D7B">
        <w:rPr>
          <w:sz w:val="16"/>
        </w:rPr>
        <w:t xml:space="preserve">And in the key months before the 1968 presidential election, the Republican nominee Richard </w:t>
      </w:r>
      <w:r w:rsidRPr="00A75D7B">
        <w:rPr>
          <w:rStyle w:val="StyleUnderline"/>
        </w:rPr>
        <w:t>Nixon</w:t>
      </w:r>
      <w:r w:rsidRPr="00A75D7B">
        <w:rPr>
          <w:sz w:val="16"/>
        </w:rPr>
        <w:t xml:space="preserve"> had </w:t>
      </w:r>
      <w:r w:rsidRPr="00A75D7B">
        <w:rPr>
          <w:rStyle w:val="StyleUnderline"/>
        </w:rPr>
        <w:t>campaigned on</w:t>
      </w:r>
      <w:r w:rsidRPr="00A75D7B">
        <w:rPr>
          <w:sz w:val="16"/>
        </w:rPr>
        <w:t xml:space="preserve"> the reiterated premise that the silent majority of voters did not approve of violent protest while projecting himself as someone who was strong on </w:t>
      </w:r>
      <w:r w:rsidRPr="00A75D7B">
        <w:rPr>
          <w:rStyle w:val="StyleUnderline"/>
        </w:rPr>
        <w:t>law and order.</w:t>
      </w:r>
    </w:p>
    <w:p w14:paraId="017044F4" w14:textId="77777777" w:rsidR="00A75D7B" w:rsidRPr="00A75D7B" w:rsidRDefault="006D7D46" w:rsidP="006D7D46">
      <w:pPr>
        <w:rPr>
          <w:sz w:val="16"/>
          <w:szCs w:val="16"/>
        </w:rPr>
      </w:pPr>
      <w:r w:rsidRPr="00A75D7B">
        <w:rPr>
          <w:sz w:val="16"/>
          <w:szCs w:val="16"/>
        </w:rPr>
        <w:t>However, Nixon had the inherent advantage that he was campaigning against the Democratic nominee Hubert Humphrey who was the vice-president in the Johnson administration which was responsible for exponentially increasing US involvement in the very unpopular war in Vietnam by drafting thousands of young American youths to fight in a distant country and for a cause many of them did not believe in.</w:t>
      </w:r>
    </w:p>
    <w:p w14:paraId="088E496D" w14:textId="77777777" w:rsidR="00A75D7B" w:rsidRPr="00A75D7B" w:rsidRDefault="006D7D46" w:rsidP="006D7D46">
      <w:pPr>
        <w:rPr>
          <w:sz w:val="16"/>
          <w:szCs w:val="16"/>
        </w:rPr>
      </w:pPr>
      <w:r w:rsidRPr="00A75D7B">
        <w:rPr>
          <w:sz w:val="16"/>
          <w:szCs w:val="16"/>
        </w:rPr>
        <w:t>Which is where Trump has somewhat scored despite being the incumbent president. Trump has cut back on US military involvement in not just Iraq but Afghanistan and Syria. He has withdrawn hundreds of American soldiers and is trying to negotiate a settlement with the Taliban in Afghanistan.</w:t>
      </w:r>
    </w:p>
    <w:p w14:paraId="7C18BCE5" w14:textId="77777777" w:rsidR="00A75D7B" w:rsidRPr="00A75D7B" w:rsidRDefault="006D7D46" w:rsidP="006D7D46">
      <w:pPr>
        <w:rPr>
          <w:sz w:val="16"/>
          <w:szCs w:val="16"/>
        </w:rPr>
      </w:pPr>
      <w:r w:rsidRPr="00A75D7B">
        <w:rPr>
          <w:sz w:val="16"/>
          <w:szCs w:val="16"/>
        </w:rPr>
        <w:t>Granted, Trump's style of functioning is such that his decisions look as if they are taken on the spur of the moment and without much planning or thought. Trump's tweets and his impromptu comments make him look as someone who keeps saying all the wrong things to the extent that it obscures the fact that it was one of his Republican critics, former president George W Bush, who dragged America into the second Gulf War in 2003 by invading Iraq on the specious grounds of preempting Saddam Hussein's use of WMD (weapons of mass destruction) which were never found by the occupying US forces.</w:t>
      </w:r>
    </w:p>
    <w:p w14:paraId="74BE3DB6" w14:textId="77777777" w:rsidR="00A75D7B" w:rsidRPr="00A75D7B" w:rsidRDefault="006D7D46" w:rsidP="006D7D46">
      <w:pPr>
        <w:rPr>
          <w:sz w:val="16"/>
          <w:szCs w:val="16"/>
        </w:rPr>
      </w:pPr>
      <w:r w:rsidRPr="00A75D7B">
        <w:rPr>
          <w:sz w:val="16"/>
          <w:szCs w:val="16"/>
        </w:rPr>
        <w:t>Like most wars, America's ongoing wars in Iraq, Afghanistan and Syria are generally fought by youths from the not-so-affluent and the not-so-politically well-connected families. In an earlier and different era, the USA's 41st president, George Herbert Walker Bush, fought as a pilot in 1944 in the Far East during World War Two. However, whatever the reason, there is no record of the 41st president's sons or grandsons themselves fighting in any war. The 41st president's son George W Bush (the 43rd president) initiated Gulf War Two in the year 2003 but he himself served in the US National Guard (military reserve) in America during the Vietnam War and did not see actual combat in the conflict zone. However, that did not stop George W Bush's campaign staff during the 2004 race for the White House from questioning the combat credentials of the Democratic presidential nominee Senator John F Kerry who had actually fought in Vietnam and been given a medal for distinguished service.</w:t>
      </w:r>
    </w:p>
    <w:p w14:paraId="13180805" w14:textId="77777777" w:rsidR="00A75D7B" w:rsidRPr="00A75D7B" w:rsidRDefault="006D7D46" w:rsidP="006D7D46">
      <w:pPr>
        <w:rPr>
          <w:sz w:val="16"/>
          <w:szCs w:val="16"/>
        </w:rPr>
      </w:pPr>
      <w:r w:rsidRPr="00A75D7B">
        <w:rPr>
          <w:sz w:val="16"/>
          <w:szCs w:val="16"/>
        </w:rPr>
        <w:t>Granted, the millionaire's son Trump escaped being drafted from the Vietnam War after being diagnosed with spurs in his ankle, or whatever. At least, President Trump has kept the USA out of new wars while trying to disengage from conflicts he has inherited from his predecessors.</w:t>
      </w:r>
    </w:p>
    <w:p w14:paraId="21184654" w14:textId="77777777" w:rsidR="00A75D7B" w:rsidRPr="00A75D7B" w:rsidRDefault="006D7D46" w:rsidP="006D7D46">
      <w:pPr>
        <w:rPr>
          <w:sz w:val="16"/>
          <w:szCs w:val="16"/>
        </w:rPr>
      </w:pPr>
      <w:r w:rsidRPr="00A75D7B">
        <w:rPr>
          <w:sz w:val="16"/>
          <w:szCs w:val="16"/>
        </w:rPr>
        <w:t xml:space="preserve">When Trump suddenly decided to withdraw the bulk of US troops from Syria, his </w:t>
      </w:r>
      <w:proofErr w:type="spellStart"/>
      <w:r w:rsidRPr="00A75D7B">
        <w:rPr>
          <w:sz w:val="16"/>
          <w:szCs w:val="16"/>
        </w:rPr>
        <w:t>defence</w:t>
      </w:r>
      <w:proofErr w:type="spellEnd"/>
      <w:r w:rsidRPr="00A75D7B">
        <w:rPr>
          <w:sz w:val="16"/>
          <w:szCs w:val="16"/>
        </w:rPr>
        <w:t xml:space="preserve"> secretary, the distinguished four-star general, James Mattis, resigned on the grounds that the USA was letting down its Kurdish allies who had fought by their side against ISIS. "By that logic, we might end up being there for the next thousand years," Trump had quipped.</w:t>
      </w:r>
    </w:p>
    <w:p w14:paraId="55CA3EE2" w14:textId="77777777" w:rsidR="00A75D7B" w:rsidRPr="00A75D7B" w:rsidRDefault="006D7D46" w:rsidP="006D7D46">
      <w:pPr>
        <w:rPr>
          <w:sz w:val="16"/>
          <w:szCs w:val="16"/>
        </w:rPr>
      </w:pPr>
      <w:r w:rsidRPr="00A75D7B">
        <w:rPr>
          <w:sz w:val="16"/>
          <w:szCs w:val="16"/>
        </w:rPr>
        <w:t>On the economic front, things were going well and unemployment had fallen to a record low (Trump's claimed it was because of his tax-cuts) until the corona virus struck.</w:t>
      </w:r>
    </w:p>
    <w:p w14:paraId="5B569085" w14:textId="77777777" w:rsidR="00A75D7B" w:rsidRPr="00A75D7B" w:rsidRDefault="006D7D46" w:rsidP="006D7D46">
      <w:pPr>
        <w:rPr>
          <w:sz w:val="16"/>
          <w:szCs w:val="16"/>
        </w:rPr>
      </w:pPr>
      <w:r w:rsidRPr="00A75D7B">
        <w:rPr>
          <w:sz w:val="16"/>
          <w:szCs w:val="16"/>
        </w:rPr>
        <w:t>The coronavirus and the subsequent lockdowns have made things difficult for the leadership in most nations, whether the USA, the UK or India. Granted, Trump has tried to shake up things (especially on the bilateral front and vis-a-vis China) much more than any of his predecessors but that was the mandate on which he was elected in November 2016.</w:t>
      </w:r>
    </w:p>
    <w:p w14:paraId="6300E78E" w14:textId="77777777" w:rsidR="00A75D7B" w:rsidRPr="00A75D7B" w:rsidRDefault="006D7D46" w:rsidP="006D7D46">
      <w:pPr>
        <w:rPr>
          <w:sz w:val="16"/>
          <w:szCs w:val="16"/>
        </w:rPr>
      </w:pPr>
      <w:r w:rsidRPr="00A75D7B">
        <w:rPr>
          <w:sz w:val="16"/>
          <w:szCs w:val="16"/>
        </w:rPr>
        <w:t>Key Trump advisers like Steve Bannon may have left but Pete Navarro (who is very critical of the perceived threat from China in trade and other areas) is very much there.</w:t>
      </w:r>
    </w:p>
    <w:p w14:paraId="6C768B75" w14:textId="22F31888" w:rsidR="006D7D46" w:rsidRPr="00A75D7B" w:rsidRDefault="006D7D46" w:rsidP="006D7D46">
      <w:pPr>
        <w:rPr>
          <w:rStyle w:val="Emphasis"/>
        </w:rPr>
      </w:pPr>
      <w:r w:rsidRPr="00A75D7B">
        <w:rPr>
          <w:rStyle w:val="StyleUnderline"/>
          <w:highlight w:val="yellow"/>
        </w:rPr>
        <w:t>With five months left</w:t>
      </w:r>
      <w:r w:rsidRPr="00A75D7B">
        <w:rPr>
          <w:rStyle w:val="StyleUnderline"/>
        </w:rPr>
        <w:t xml:space="preserve"> for the election, </w:t>
      </w:r>
      <w:r w:rsidRPr="00A75D7B">
        <w:rPr>
          <w:rStyle w:val="StyleUnderline"/>
          <w:highlight w:val="yellow"/>
        </w:rPr>
        <w:t>it is too early to rule out Trump</w:t>
      </w:r>
      <w:r w:rsidRPr="00A75D7B">
        <w:rPr>
          <w:rStyle w:val="StyleUnderline"/>
        </w:rPr>
        <w:t xml:space="preserve"> on the basis of his erratic tweets and impromptu comments</w:t>
      </w:r>
      <w:r w:rsidRPr="00A75D7B">
        <w:rPr>
          <w:sz w:val="16"/>
        </w:rPr>
        <w:t xml:space="preserve">. Even the very liberal British newspaper, The Guardian, says that support for the President is eroding but that </w:t>
      </w:r>
      <w:r w:rsidRPr="00A75D7B">
        <w:rPr>
          <w:rStyle w:val="StyleUnderline"/>
        </w:rPr>
        <w:t>a Trump win</w:t>
      </w:r>
      <w:r w:rsidRPr="00A75D7B">
        <w:rPr>
          <w:sz w:val="16"/>
        </w:rPr>
        <w:t xml:space="preserve"> </w:t>
      </w:r>
      <w:r w:rsidRPr="00A75D7B">
        <w:rPr>
          <w:rStyle w:val="Emphasis"/>
        </w:rPr>
        <w:t>cannot be ruled out.</w:t>
      </w:r>
    </w:p>
    <w:p w14:paraId="609A3711" w14:textId="77777777" w:rsidR="006D7D46" w:rsidRPr="006D7D46" w:rsidRDefault="006D7D46" w:rsidP="006D7D46"/>
    <w:p w14:paraId="1347A1F6" w14:textId="3D09A784" w:rsidR="00FE04D5" w:rsidRPr="00FE04D5" w:rsidRDefault="00FE04D5" w:rsidP="00FE04D5">
      <w:pPr>
        <w:keepNext/>
        <w:keepLines/>
        <w:spacing w:before="40" w:after="0"/>
        <w:outlineLvl w:val="3"/>
        <w:rPr>
          <w:rFonts w:eastAsia="MS Gothic" w:cs="Times New Roman"/>
          <w:b/>
          <w:iCs/>
          <w:sz w:val="26"/>
        </w:rPr>
      </w:pPr>
      <w:r>
        <w:rPr>
          <w:rFonts w:eastAsia="MS Gothic" w:cs="Times New Roman"/>
          <w:b/>
          <w:iCs/>
          <w:sz w:val="26"/>
        </w:rPr>
        <w:t xml:space="preserve">Trump will win --- national rallies around president </w:t>
      </w:r>
    </w:p>
    <w:p w14:paraId="3E1D0DC5" w14:textId="77777777" w:rsidR="00FE04D5" w:rsidRPr="00FE04D5" w:rsidRDefault="00FE04D5" w:rsidP="00FE04D5">
      <w:pPr>
        <w:rPr>
          <w:rFonts w:eastAsia="Cambria"/>
        </w:rPr>
      </w:pPr>
      <w:r w:rsidRPr="00FE04D5">
        <w:rPr>
          <w:rFonts w:eastAsia="Cambria"/>
          <w:b/>
          <w:bCs/>
          <w:sz w:val="26"/>
        </w:rPr>
        <w:t xml:space="preserve">Levitz 5-12 </w:t>
      </w:r>
      <w:r w:rsidRPr="00FE04D5">
        <w:rPr>
          <w:rFonts w:eastAsia="Cambria"/>
        </w:rPr>
        <w:t>Eric Levitz, 20 (Eric Levitz, Trump’s Odds of Winning Reelection Are Higher Than You Think, Intelligencer, https://nymag.com/intelligencer/2020/05/trump-reelection-2020-odds-biden-coronavirus-economy.html, 5-12-2020) //</w:t>
      </w:r>
      <w:proofErr w:type="spellStart"/>
      <w:r w:rsidRPr="00FE04D5">
        <w:rPr>
          <w:rFonts w:eastAsia="Cambria"/>
        </w:rPr>
        <w:t>ILake</w:t>
      </w:r>
      <w:proofErr w:type="spellEnd"/>
      <w:r w:rsidRPr="00FE04D5">
        <w:rPr>
          <w:rFonts w:eastAsia="Cambria"/>
        </w:rPr>
        <w:t>-HG</w:t>
      </w:r>
    </w:p>
    <w:p w14:paraId="7BA60944" w14:textId="77777777" w:rsidR="00FE04D5" w:rsidRPr="00FE04D5" w:rsidRDefault="00FE04D5" w:rsidP="00FE04D5">
      <w:pPr>
        <w:rPr>
          <w:rFonts w:eastAsia="Cambria"/>
          <w:sz w:val="16"/>
        </w:rPr>
      </w:pPr>
      <w:r w:rsidRPr="00FE04D5">
        <w:rPr>
          <w:rFonts w:eastAsia="Cambria"/>
          <w:highlight w:val="yellow"/>
          <w:u w:val="single"/>
        </w:rPr>
        <w:t>Five months ago,</w:t>
      </w:r>
      <w:r w:rsidRPr="00FE04D5">
        <w:rPr>
          <w:rFonts w:eastAsia="Cambria"/>
          <w:sz w:val="16"/>
        </w:rPr>
        <w:t xml:space="preserve"> America’s unemployment rate was at a half-century low, wages were rising, consumer confidence was high — and </w:t>
      </w:r>
      <w:r w:rsidRPr="00FE04D5">
        <w:rPr>
          <w:rFonts w:eastAsia="Cambria"/>
          <w:u w:val="single"/>
        </w:rPr>
        <w:t xml:space="preserve">Donald </w:t>
      </w:r>
      <w:r w:rsidRPr="00FE04D5">
        <w:rPr>
          <w:rFonts w:eastAsia="Cambria"/>
          <w:highlight w:val="yellow"/>
          <w:u w:val="single"/>
        </w:rPr>
        <w:t>Trump’s</w:t>
      </w:r>
      <w:r w:rsidRPr="00FE04D5">
        <w:rPr>
          <w:rFonts w:eastAsia="Cambria"/>
          <w:u w:val="single"/>
        </w:rPr>
        <w:t xml:space="preserve"> </w:t>
      </w:r>
      <w:r w:rsidRPr="00FE04D5">
        <w:rPr>
          <w:rFonts w:eastAsia="Cambria"/>
          <w:highlight w:val="yellow"/>
          <w:u w:val="single"/>
        </w:rPr>
        <w:t>approval stood at</w:t>
      </w:r>
      <w:r w:rsidRPr="00FE04D5">
        <w:rPr>
          <w:rFonts w:eastAsia="Cambria"/>
          <w:u w:val="single"/>
        </w:rPr>
        <w:t xml:space="preserve"> about </w:t>
      </w:r>
      <w:r w:rsidRPr="00FE04D5">
        <w:rPr>
          <w:rFonts w:eastAsia="Cambria"/>
          <w:highlight w:val="yellow"/>
          <w:u w:val="single"/>
        </w:rPr>
        <w:t>43</w:t>
      </w:r>
      <w:r w:rsidRPr="00FE04D5">
        <w:rPr>
          <w:rFonts w:eastAsia="Cambria"/>
          <w:u w:val="single"/>
        </w:rPr>
        <w:t xml:space="preserve"> percent</w:t>
      </w:r>
      <w:r w:rsidRPr="00FE04D5">
        <w:rPr>
          <w:rFonts w:eastAsia="Cambria"/>
          <w:sz w:val="16"/>
        </w:rPr>
        <w:t xml:space="preserve">. Since then, more than 30 million Americans have lost their jobs, the U.S. economy has descended into its worst crisis since the Great Depression, a (still-uncontained) pandemic has killed 80,000 Americans, the president has advised voters that they may be able to cure themselves of the coronavirus by injecting bleach — </w:t>
      </w:r>
      <w:r w:rsidRPr="00FE04D5">
        <w:rPr>
          <w:rFonts w:eastAsia="Cambria"/>
          <w:u w:val="single"/>
        </w:rPr>
        <w:t xml:space="preserve">and his approval rating </w:t>
      </w:r>
      <w:r w:rsidRPr="00FE04D5">
        <w:rPr>
          <w:rFonts w:eastAsia="Cambria"/>
          <w:highlight w:val="yellow"/>
          <w:u w:val="single"/>
        </w:rPr>
        <w:t>now</w:t>
      </w:r>
      <w:r w:rsidRPr="00FE04D5">
        <w:rPr>
          <w:rFonts w:eastAsia="Cambria"/>
          <w:u w:val="single"/>
        </w:rPr>
        <w:t xml:space="preserve"> </w:t>
      </w:r>
      <w:r w:rsidRPr="00FE04D5">
        <w:rPr>
          <w:rFonts w:eastAsia="Cambria"/>
          <w:highlight w:val="yellow"/>
          <w:u w:val="single"/>
        </w:rPr>
        <w:t>stands at</w:t>
      </w:r>
      <w:r w:rsidRPr="00FE04D5">
        <w:rPr>
          <w:rFonts w:eastAsia="Cambria"/>
          <w:u w:val="single"/>
        </w:rPr>
        <w:t xml:space="preserve"> about</w:t>
      </w:r>
      <w:r w:rsidRPr="00FE04D5">
        <w:rPr>
          <w:rFonts w:eastAsia="Cambria"/>
          <w:highlight w:val="yellow"/>
          <w:u w:val="single"/>
        </w:rPr>
        <w:t xml:space="preserve"> 44 percent.</w:t>
      </w:r>
      <w:r w:rsidRPr="00FE04D5">
        <w:rPr>
          <w:rFonts w:eastAsia="Cambria"/>
          <w:u w:val="single"/>
        </w:rPr>
        <w:t xml:space="preserve"> </w:t>
      </w:r>
      <w:r w:rsidRPr="00FE04D5">
        <w:rPr>
          <w:rFonts w:eastAsia="Cambria"/>
          <w:sz w:val="16"/>
        </w:rPr>
        <w:t xml:space="preserve">This seems unsustainable. For weeks, my working assumption has been that COVID-19 would enfeeble the Trump campaign eventually. </w:t>
      </w:r>
      <w:r w:rsidRPr="00FE04D5">
        <w:rPr>
          <w:rFonts w:eastAsia="Cambria"/>
          <w:u w:val="single"/>
        </w:rPr>
        <w:t>Throughout Trump’s presidency, voters have evinced higher approval for his economic management than his overall job performance.</w:t>
      </w:r>
      <w:r w:rsidRPr="00FE04D5">
        <w:rPr>
          <w:rFonts w:eastAsia="Cambria"/>
          <w:sz w:val="16"/>
        </w:rPr>
        <w:t xml:space="preserve"> And in 2016, Trump’s personal unpopularity caused him to perform worse than a generic Republican would have been expected to, given the “fundamentals.” </w:t>
      </w:r>
      <w:proofErr w:type="gramStart"/>
      <w:r w:rsidRPr="00FE04D5">
        <w:rPr>
          <w:rFonts w:eastAsia="Cambria"/>
          <w:sz w:val="16"/>
        </w:rPr>
        <w:t>So</w:t>
      </w:r>
      <w:proofErr w:type="gramEnd"/>
      <w:r w:rsidRPr="00FE04D5">
        <w:rPr>
          <w:rFonts w:eastAsia="Cambria"/>
          <w:sz w:val="16"/>
        </w:rPr>
        <w:t xml:space="preserve"> there’s long been reason to think that a (relatively) strong economy was keeping Trump’s poll numbers afloat: If a pathological narcissist with no message discipline was running a tad behind Joe Biden when unemployment was historically low, surely he would fall out of contention once America entered a pandemic-induced depression. That still sounds right to me. Given the administration’s refusal to avert state-level fiscal crises and its failure to mount any real plan for preventing a second wave of coronavirus infections, life in America is poised to get worse before it gets better. </w:t>
      </w:r>
      <w:r w:rsidRPr="00FE04D5">
        <w:rPr>
          <w:rFonts w:eastAsia="Cambria"/>
          <w:u w:val="single"/>
        </w:rPr>
        <w:t>Trump did see a polling boost in the immediate aftermath of the coronavirus outbreak, but so did every other leader of a stricken state or nation</w:t>
      </w:r>
      <w:r w:rsidRPr="00FE04D5">
        <w:rPr>
          <w:rFonts w:eastAsia="Cambria"/>
          <w:sz w:val="16"/>
        </w:rPr>
        <w:t xml:space="preserve">. </w:t>
      </w:r>
      <w:r w:rsidRPr="00FE04D5">
        <w:rPr>
          <w:rFonts w:eastAsia="Cambria"/>
          <w:b/>
          <w:iCs/>
          <w:highlight w:val="yellow"/>
          <w:u w:val="single"/>
        </w:rPr>
        <w:t>Electorates</w:t>
      </w:r>
      <w:r w:rsidRPr="00FE04D5">
        <w:rPr>
          <w:rFonts w:eastAsia="Cambria"/>
          <w:b/>
          <w:iCs/>
          <w:u w:val="single"/>
        </w:rPr>
        <w:t xml:space="preserve"> tend to </w:t>
      </w:r>
      <w:r w:rsidRPr="00FE04D5">
        <w:rPr>
          <w:rFonts w:eastAsia="Cambria"/>
          <w:b/>
          <w:iCs/>
          <w:highlight w:val="yellow"/>
          <w:u w:val="single"/>
        </w:rPr>
        <w:t>rally</w:t>
      </w:r>
      <w:r w:rsidRPr="00FE04D5">
        <w:rPr>
          <w:rFonts w:eastAsia="Cambria"/>
          <w:b/>
          <w:iCs/>
          <w:u w:val="single"/>
        </w:rPr>
        <w:t xml:space="preserve"> </w:t>
      </w:r>
      <w:r w:rsidRPr="00FE04D5">
        <w:rPr>
          <w:rFonts w:eastAsia="Cambria"/>
          <w:b/>
          <w:iCs/>
          <w:highlight w:val="yellow"/>
          <w:u w:val="single"/>
        </w:rPr>
        <w:t>around their leaders in times of crisis</w:t>
      </w:r>
      <w:r w:rsidRPr="00FE04D5">
        <w:rPr>
          <w:rFonts w:eastAsia="Cambria"/>
          <w:sz w:val="16"/>
        </w:rPr>
        <w:t xml:space="preserve">. But this deference to authority is usually temporary and contingent on good performance. And even at its peak, Trump’s boost was much smaller than those of the average foreign head of state or U.S. governor. Eventually, reality asserts itself. And yet: </w:t>
      </w:r>
      <w:r w:rsidRPr="00FE04D5">
        <w:rPr>
          <w:rFonts w:eastAsia="Cambria"/>
          <w:u w:val="single"/>
        </w:rPr>
        <w:t>We’re more than one month into America’s worst economic crisis in 80 years and</w:t>
      </w:r>
      <w:r w:rsidRPr="00FE04D5">
        <w:rPr>
          <w:rFonts w:eastAsia="Cambria"/>
          <w:sz w:val="16"/>
        </w:rPr>
        <w:t xml:space="preserve"> </w:t>
      </w:r>
      <w:r w:rsidRPr="00FE04D5">
        <w:rPr>
          <w:rFonts w:eastAsia="Cambria"/>
          <w:b/>
          <w:iCs/>
          <w:highlight w:val="yellow"/>
          <w:u w:val="single"/>
        </w:rPr>
        <w:t>Trump’s approval rating is</w:t>
      </w:r>
      <w:r w:rsidRPr="00FE04D5">
        <w:rPr>
          <w:rFonts w:eastAsia="Cambria"/>
          <w:b/>
          <w:iCs/>
          <w:u w:val="single"/>
        </w:rPr>
        <w:t xml:space="preserve"> still </w:t>
      </w:r>
      <w:r w:rsidRPr="00FE04D5">
        <w:rPr>
          <w:rFonts w:eastAsia="Cambria"/>
          <w:b/>
          <w:iCs/>
          <w:highlight w:val="yellow"/>
          <w:u w:val="single"/>
        </w:rPr>
        <w:t>considerably higher</w:t>
      </w:r>
      <w:r w:rsidRPr="00FE04D5">
        <w:rPr>
          <w:rFonts w:eastAsia="Cambria"/>
          <w:b/>
          <w:iCs/>
          <w:u w:val="single"/>
        </w:rPr>
        <w:t xml:space="preserve"> than it has been for most of his presidency. </w:t>
      </w:r>
      <w:r w:rsidRPr="00FE04D5">
        <w:rPr>
          <w:rFonts w:eastAsia="Cambria"/>
          <w:sz w:val="16"/>
        </w:rPr>
        <w:t xml:space="preserve">Meanwhile, in some surveys, voters still give Trump’s handling of the coronavirus higher marks than his overall job performance. And a Reuters/Ipsos poll released last week found Trump in a statistical tie with </w:t>
      </w:r>
      <w:r w:rsidRPr="00FE04D5">
        <w:rPr>
          <w:rFonts w:eastAsia="Cambria"/>
          <w:u w:val="single"/>
        </w:rPr>
        <w:t xml:space="preserve">Biden on the question of which candidate would be better at leading America’s coronavirus response, while voters deemed the president “better suited to create jobs” by a margin of 45 to 32 percent. </w:t>
      </w:r>
      <w:r w:rsidRPr="00FE04D5">
        <w:rPr>
          <w:rFonts w:eastAsia="Cambria"/>
          <w:sz w:val="16"/>
        </w:rPr>
        <w:t xml:space="preserve">To be sure, approval of Trump’s handling of the pandemic is trending down in most surveys. But it isn’t acting as an anchor around his overall popularity yet. Biden’s lead in national polls remains formidable. There’s scant chance that Trump will receive more votes than his Democratic rival this fall. But, of course, he won’t need to: Due to the overrepresentation of heavily Republican, white, non-college-educated voters in battleground states, Biden will likely need to win the popular vote by roughly three points to secure an Electoral College majority. Further, as the New York Times’s Nate Cohn notes, most national polls are of registered voters, not likely ones. And since the GOP’s older voting base still turns out more reliably than the Democrats’ younger one, “a reasonable estimate is that Mr. Biden is performing four or five points worse among likely voters in the critical states than he is among registered voters nationwide.” </w:t>
      </w:r>
      <w:r w:rsidRPr="00FE04D5">
        <w:rPr>
          <w:rFonts w:eastAsia="Cambria"/>
          <w:highlight w:val="yellow"/>
          <w:u w:val="single"/>
        </w:rPr>
        <w:t>Biden’s</w:t>
      </w:r>
      <w:r w:rsidRPr="00FE04D5">
        <w:rPr>
          <w:rFonts w:eastAsia="Cambria"/>
          <w:u w:val="single"/>
        </w:rPr>
        <w:t xml:space="preserve"> </w:t>
      </w:r>
      <w:r w:rsidRPr="00FE04D5">
        <w:rPr>
          <w:rFonts w:eastAsia="Cambria"/>
          <w:highlight w:val="yellow"/>
          <w:u w:val="single"/>
        </w:rPr>
        <w:t>lead</w:t>
      </w:r>
      <w:r w:rsidRPr="00FE04D5">
        <w:rPr>
          <w:rFonts w:eastAsia="Cambria"/>
          <w:u w:val="single"/>
        </w:rPr>
        <w:t xml:space="preserve"> among registered voters nationally </w:t>
      </w:r>
      <w:r w:rsidRPr="00FE04D5">
        <w:rPr>
          <w:rFonts w:eastAsia="Cambria"/>
          <w:highlight w:val="yellow"/>
          <w:u w:val="single"/>
        </w:rPr>
        <w:t xml:space="preserve">declined </w:t>
      </w:r>
      <w:r w:rsidRPr="00FE04D5">
        <w:rPr>
          <w:rFonts w:eastAsia="Cambria"/>
          <w:u w:val="single"/>
        </w:rPr>
        <w:t xml:space="preserve">slightly over the past week and now sits at 4.4 points in RealClearPolitics’s polling average. </w:t>
      </w:r>
      <w:r w:rsidRPr="00FE04D5">
        <w:rPr>
          <w:rFonts w:eastAsia="Cambria"/>
          <w:sz w:val="16"/>
        </w:rPr>
        <w:t xml:space="preserve">For Democrats, none of this is that concerning so long as one posits that Trump’s crisis halo is in the process of wearing off and the well-established correlation between economic conditions and incumbent approval will soon resurface. But what if that correlation is an artifact of a less polarized time in American politics? Over the past two decades, U.S. voters have become ever-more-tightly ensconced in one party or the other. Ticket-splitting — the practice of voting for one party at the presidential level but another down-ballot — has plummeted since Barack Obama’s election. This has reduced the importance of many nonpartisan variables in electoral outcomes; a decade ago, the advantage of incumbency in Senate elections was more than twice as large as it is now. There’s reason to think that these developments aren’t aberrations produced by the odd circumstances of a few election cycles but rather reflections of structural changes in the American media landscape. Political scientists have found that when a given region first secures broadband internet access, its residents increase their consumption of reporting from partisan news outlets. Today, Americans are getting more of their information about politics from national, ideologically oriented outlets — and less from local, putatively neutral ones — than ever before. In this context, it would make sense for variations in the quality of down-ballot candidates, or the strength of local economies, to exert much less influence on voter behavior than they have heretofore. And, as a matter of fact, there was </w:t>
      </w:r>
      <w:r w:rsidRPr="00FE04D5">
        <w:rPr>
          <w:rFonts w:eastAsia="Cambria"/>
          <w:b/>
          <w:iCs/>
          <w:highlight w:val="yellow"/>
          <w:u w:val="single"/>
        </w:rPr>
        <w:t>no</w:t>
      </w:r>
      <w:r w:rsidRPr="00FE04D5">
        <w:rPr>
          <w:rFonts w:eastAsia="Cambria"/>
          <w:b/>
          <w:iCs/>
          <w:u w:val="single"/>
        </w:rPr>
        <w:t xml:space="preserve"> tight </w:t>
      </w:r>
      <w:r w:rsidRPr="00FE04D5">
        <w:rPr>
          <w:rFonts w:eastAsia="Cambria"/>
          <w:b/>
          <w:iCs/>
          <w:highlight w:val="yellow"/>
          <w:u w:val="single"/>
        </w:rPr>
        <w:t>correlation</w:t>
      </w:r>
      <w:r w:rsidRPr="00FE04D5">
        <w:rPr>
          <w:rFonts w:eastAsia="Cambria"/>
          <w:b/>
          <w:iCs/>
          <w:u w:val="single"/>
        </w:rPr>
        <w:t xml:space="preserve"> </w:t>
      </w:r>
      <w:r w:rsidRPr="00FE04D5">
        <w:rPr>
          <w:rFonts w:eastAsia="Cambria"/>
          <w:b/>
          <w:iCs/>
          <w:highlight w:val="yellow"/>
          <w:u w:val="single"/>
        </w:rPr>
        <w:t>between</w:t>
      </w:r>
      <w:r w:rsidRPr="00FE04D5">
        <w:rPr>
          <w:rFonts w:eastAsia="Cambria"/>
          <w:b/>
          <w:iCs/>
          <w:u w:val="single"/>
        </w:rPr>
        <w:t xml:space="preserve"> Barack Obama’s </w:t>
      </w:r>
      <w:r w:rsidRPr="00FE04D5">
        <w:rPr>
          <w:rFonts w:eastAsia="Cambria"/>
          <w:b/>
          <w:iCs/>
          <w:highlight w:val="yellow"/>
          <w:u w:val="single"/>
        </w:rPr>
        <w:t>approval rating and</w:t>
      </w:r>
      <w:r w:rsidRPr="00FE04D5">
        <w:rPr>
          <w:rFonts w:eastAsia="Cambria"/>
          <w:b/>
          <w:iCs/>
          <w:u w:val="single"/>
        </w:rPr>
        <w:t xml:space="preserve"> the </w:t>
      </w:r>
      <w:r w:rsidRPr="00FE04D5">
        <w:rPr>
          <w:rFonts w:eastAsia="Cambria"/>
          <w:b/>
          <w:iCs/>
          <w:highlight w:val="yellow"/>
          <w:u w:val="single"/>
        </w:rPr>
        <w:t>performance of</w:t>
      </w:r>
      <w:r w:rsidRPr="00FE04D5">
        <w:rPr>
          <w:rFonts w:eastAsia="Cambria"/>
          <w:b/>
          <w:iCs/>
          <w:u w:val="single"/>
        </w:rPr>
        <w:t xml:space="preserve"> the U.S. </w:t>
      </w:r>
      <w:r w:rsidRPr="00FE04D5">
        <w:rPr>
          <w:rFonts w:eastAsia="Cambria"/>
          <w:b/>
          <w:iCs/>
          <w:highlight w:val="yellow"/>
          <w:u w:val="single"/>
        </w:rPr>
        <w:t>economy</w:t>
      </w:r>
      <w:r w:rsidRPr="00FE04D5">
        <w:rPr>
          <w:rFonts w:eastAsia="Cambria"/>
          <w:b/>
          <w:iCs/>
          <w:u w:val="single"/>
        </w:rPr>
        <w:t xml:space="preserve"> during his time in office: </w:t>
      </w:r>
      <w:r w:rsidRPr="00FE04D5">
        <w:rPr>
          <w:rFonts w:eastAsia="Cambria"/>
          <w:sz w:val="16"/>
        </w:rPr>
        <w:t xml:space="preserve">Which is to say: Unprecedented conditions were already rendering the laws of political physics unreliable before the worst pandemic in a century hit our shores. The cause-and-effect relationship between economic performance and incumbent popularity was already falling a bit off-kilter. This does not mean that we should reject a premise as intuitive and historically validated as “if America descends into a depression, voters will punish the party in power.” But it does mean that we can’t take it as a given; or at least, </w:t>
      </w:r>
      <w:r w:rsidRPr="00FE04D5">
        <w:rPr>
          <w:rFonts w:eastAsia="Cambria"/>
          <w:b/>
          <w:iCs/>
          <w:u w:val="single"/>
        </w:rPr>
        <w:t>we can’t assume that the penalty Trump will pay for the worsening economy will outstrip his structural advantages.</w:t>
      </w:r>
      <w:r w:rsidRPr="00FE04D5">
        <w:rPr>
          <w:rFonts w:eastAsia="Cambria"/>
          <w:sz w:val="16"/>
        </w:rPr>
        <w:t xml:space="preserve"> In a world with fewer swing voters, a recession is likely to hurt Trump less than it would past incumbents. </w:t>
      </w:r>
      <w:r w:rsidRPr="00FE04D5">
        <w:rPr>
          <w:rFonts w:eastAsia="Cambria"/>
          <w:u w:val="single"/>
        </w:rPr>
        <w:t xml:space="preserve">And </w:t>
      </w:r>
      <w:r w:rsidRPr="00FE04D5">
        <w:rPr>
          <w:rFonts w:eastAsia="Cambria"/>
          <w:highlight w:val="yellow"/>
          <w:u w:val="single"/>
        </w:rPr>
        <w:t>Biden</w:t>
      </w:r>
      <w:r w:rsidRPr="00FE04D5">
        <w:rPr>
          <w:rFonts w:eastAsia="Cambria"/>
          <w:u w:val="single"/>
        </w:rPr>
        <w:t xml:space="preserve"> </w:t>
      </w:r>
      <w:r w:rsidRPr="00FE04D5">
        <w:rPr>
          <w:rFonts w:eastAsia="Cambria"/>
          <w:highlight w:val="yellow"/>
          <w:u w:val="single"/>
        </w:rPr>
        <w:t>can</w:t>
      </w:r>
      <w:r w:rsidRPr="00FE04D5">
        <w:rPr>
          <w:rFonts w:eastAsia="Cambria"/>
          <w:u w:val="single"/>
        </w:rPr>
        <w:t xml:space="preserve"> </w:t>
      </w:r>
      <w:r w:rsidRPr="00FE04D5">
        <w:rPr>
          <w:rFonts w:eastAsia="Cambria"/>
          <w:highlight w:val="yellow"/>
          <w:u w:val="single"/>
        </w:rPr>
        <w:t>win</w:t>
      </w:r>
      <w:r w:rsidRPr="00FE04D5">
        <w:rPr>
          <w:rFonts w:eastAsia="Cambria"/>
          <w:u w:val="single"/>
        </w:rPr>
        <w:t xml:space="preserve"> 3 percent </w:t>
      </w:r>
      <w:r w:rsidRPr="00FE04D5">
        <w:rPr>
          <w:rFonts w:eastAsia="Cambria"/>
          <w:highlight w:val="yellow"/>
          <w:u w:val="single"/>
        </w:rPr>
        <w:t>more ballots</w:t>
      </w:r>
      <w:r w:rsidRPr="00FE04D5">
        <w:rPr>
          <w:rFonts w:eastAsia="Cambria"/>
          <w:u w:val="single"/>
        </w:rPr>
        <w:t xml:space="preserve"> this November </w:t>
      </w:r>
      <w:r w:rsidRPr="00FE04D5">
        <w:rPr>
          <w:rFonts w:eastAsia="Cambria"/>
          <w:highlight w:val="yellow"/>
          <w:u w:val="single"/>
        </w:rPr>
        <w:t>and still lose</w:t>
      </w:r>
      <w:r w:rsidRPr="00FE04D5">
        <w:rPr>
          <w:rFonts w:eastAsia="Cambria"/>
          <w:u w:val="single"/>
        </w:rPr>
        <w:t xml:space="preserve"> the presidency. </w:t>
      </w:r>
      <w:r w:rsidRPr="00FE04D5">
        <w:rPr>
          <w:rFonts w:eastAsia="Cambria"/>
          <w:sz w:val="16"/>
        </w:rPr>
        <w:t>Counting on the universe to give Donald Trump what he deserves may not be the safest bet.</w:t>
      </w:r>
    </w:p>
    <w:p w14:paraId="0D497F0A" w14:textId="77777777" w:rsidR="006D7D46" w:rsidRPr="006D7D46" w:rsidRDefault="006D7D46" w:rsidP="006D7D46"/>
    <w:p w14:paraId="65660201" w14:textId="47C9E98C" w:rsidR="00D46F11" w:rsidRDefault="009A7419" w:rsidP="00D46F11">
      <w:pPr>
        <w:pStyle w:val="Heading3"/>
      </w:pPr>
      <w:r>
        <w:t xml:space="preserve">Trump Wins --- </w:t>
      </w:r>
      <w:r w:rsidR="00D46F11">
        <w:t>Forecasting</w:t>
      </w:r>
    </w:p>
    <w:p w14:paraId="500D2822" w14:textId="5BE27955" w:rsidR="00D46F11" w:rsidRDefault="00D46F11" w:rsidP="00D46F11"/>
    <w:p w14:paraId="1A5597EF" w14:textId="7B539EF5" w:rsidR="008322A4" w:rsidRDefault="008322A4" w:rsidP="008322A4">
      <w:pPr>
        <w:pStyle w:val="Heading4"/>
      </w:pPr>
      <w:r>
        <w:t>Trump wins --- most accurate models</w:t>
      </w:r>
    </w:p>
    <w:p w14:paraId="6683999C" w14:textId="7C5351FE" w:rsidR="008322A4" w:rsidRDefault="008322A4" w:rsidP="00D46F11">
      <w:proofErr w:type="spellStart"/>
      <w:r w:rsidRPr="008322A4">
        <w:rPr>
          <w:rStyle w:val="Style13ptBold"/>
        </w:rPr>
        <w:t>Wulfsohn</w:t>
      </w:r>
      <w:proofErr w:type="spellEnd"/>
      <w:r w:rsidRPr="008322A4">
        <w:rPr>
          <w:rStyle w:val="Style13ptBold"/>
        </w:rPr>
        <w:t xml:space="preserve"> July 9</w:t>
      </w:r>
      <w:r>
        <w:t xml:space="preserve"> --- Joseph A. </w:t>
      </w:r>
      <w:proofErr w:type="spellStart"/>
      <w:r>
        <w:t>Wulfsohn</w:t>
      </w:r>
      <w:proofErr w:type="spellEnd"/>
      <w:r>
        <w:t xml:space="preserve">, Fox News, “Professor doubles down on prediction model of Trump's chances in 2020”, July 9 2020,  </w:t>
      </w:r>
      <w:hyperlink r:id="rId26" w:history="1">
        <w:r w:rsidRPr="0027519B">
          <w:rPr>
            <w:rStyle w:val="Hyperlink"/>
          </w:rPr>
          <w:t>https://www.foxnews.com/politics/professor-doubles-down-on-prediction-model-showing-trump-having-91-percent-chance-of-winning-election-despite-polls</w:t>
        </w:r>
      </w:hyperlink>
      <w:r>
        <w:t xml:space="preserve"> (BJN) </w:t>
      </w:r>
    </w:p>
    <w:p w14:paraId="3772C05D" w14:textId="77777777" w:rsidR="008322A4" w:rsidRPr="008322A4" w:rsidRDefault="008322A4" w:rsidP="00D46F11">
      <w:pPr>
        <w:rPr>
          <w:sz w:val="16"/>
        </w:rPr>
      </w:pPr>
      <w:r w:rsidRPr="00A379F4">
        <w:rPr>
          <w:rStyle w:val="StyleUnderline"/>
          <w:highlight w:val="yellow"/>
        </w:rPr>
        <w:t>Despite</w:t>
      </w:r>
      <w:r w:rsidRPr="008322A4">
        <w:rPr>
          <w:sz w:val="16"/>
        </w:rPr>
        <w:t xml:space="preserve"> recent </w:t>
      </w:r>
      <w:r w:rsidRPr="00A379F4">
        <w:rPr>
          <w:rStyle w:val="StyleUnderline"/>
          <w:highlight w:val="yellow"/>
        </w:rPr>
        <w:t>polls</w:t>
      </w:r>
      <w:r w:rsidRPr="008322A4">
        <w:rPr>
          <w:rStyle w:val="StyleUnderline"/>
        </w:rPr>
        <w:t xml:space="preserve"> that identify</w:t>
      </w:r>
      <w:r w:rsidRPr="008322A4">
        <w:rPr>
          <w:sz w:val="16"/>
        </w:rPr>
        <w:t xml:space="preserve"> Joe </w:t>
      </w:r>
      <w:r w:rsidRPr="008322A4">
        <w:rPr>
          <w:rStyle w:val="StyleUnderline"/>
        </w:rPr>
        <w:t>Biden as the heavy favorite</w:t>
      </w:r>
      <w:r w:rsidRPr="008322A4">
        <w:rPr>
          <w:sz w:val="16"/>
        </w:rPr>
        <w:t xml:space="preserve"> in 2020, </w:t>
      </w:r>
      <w:r w:rsidRPr="00A379F4">
        <w:rPr>
          <w:rStyle w:val="StyleUnderline"/>
          <w:highlight w:val="yellow"/>
        </w:rPr>
        <w:t xml:space="preserve">a </w:t>
      </w:r>
      <w:r w:rsidRPr="00A379F4">
        <w:rPr>
          <w:rStyle w:val="Emphasis"/>
          <w:highlight w:val="yellow"/>
        </w:rPr>
        <w:t>political</w:t>
      </w:r>
      <w:r w:rsidRPr="008322A4">
        <w:rPr>
          <w:rStyle w:val="Emphasis"/>
        </w:rPr>
        <w:t xml:space="preserve"> </w:t>
      </w:r>
      <w:r w:rsidRPr="00A379F4">
        <w:rPr>
          <w:rStyle w:val="Emphasis"/>
          <w:highlight w:val="yellow"/>
        </w:rPr>
        <w:t>science professor</w:t>
      </w:r>
      <w:r w:rsidRPr="008322A4">
        <w:rPr>
          <w:rStyle w:val="StyleUnderline"/>
        </w:rPr>
        <w:t xml:space="preserve"> is</w:t>
      </w:r>
      <w:r w:rsidRPr="008322A4">
        <w:rPr>
          <w:sz w:val="16"/>
        </w:rPr>
        <w:t xml:space="preserve"> still </w:t>
      </w:r>
      <w:r w:rsidRPr="008322A4">
        <w:rPr>
          <w:rStyle w:val="StyleUnderline"/>
        </w:rPr>
        <w:t xml:space="preserve">standing by his </w:t>
      </w:r>
      <w:r w:rsidRPr="00A379F4">
        <w:rPr>
          <w:rStyle w:val="StyleUnderline"/>
          <w:highlight w:val="yellow"/>
        </w:rPr>
        <w:t>prediction model</w:t>
      </w:r>
      <w:r w:rsidRPr="008322A4">
        <w:rPr>
          <w:rStyle w:val="StyleUnderline"/>
        </w:rPr>
        <w:t xml:space="preserve"> that </w:t>
      </w:r>
      <w:r w:rsidRPr="00A379F4">
        <w:rPr>
          <w:rStyle w:val="StyleUnderline"/>
          <w:highlight w:val="yellow"/>
        </w:rPr>
        <w:t>shows</w:t>
      </w:r>
      <w:r w:rsidRPr="008322A4">
        <w:rPr>
          <w:sz w:val="16"/>
        </w:rPr>
        <w:t xml:space="preserve"> President </w:t>
      </w:r>
      <w:r w:rsidRPr="00A379F4">
        <w:rPr>
          <w:rStyle w:val="StyleUnderline"/>
          <w:highlight w:val="yellow"/>
        </w:rPr>
        <w:t>Trump</w:t>
      </w:r>
      <w:r w:rsidRPr="008322A4">
        <w:rPr>
          <w:sz w:val="16"/>
        </w:rPr>
        <w:t xml:space="preserve"> having a "91 percent" chance of </w:t>
      </w:r>
      <w:r w:rsidRPr="00A379F4">
        <w:rPr>
          <w:rStyle w:val="Emphasis"/>
          <w:highlight w:val="yellow"/>
        </w:rPr>
        <w:t>winning</w:t>
      </w:r>
      <w:r w:rsidRPr="008322A4">
        <w:rPr>
          <w:sz w:val="16"/>
        </w:rPr>
        <w:t xml:space="preserve"> in November.</w:t>
      </w:r>
    </w:p>
    <w:p w14:paraId="6C04EE06" w14:textId="77777777" w:rsidR="008322A4" w:rsidRDefault="008322A4" w:rsidP="00D46F11">
      <w:pPr>
        <w:rPr>
          <w:rStyle w:val="Emphasis"/>
        </w:rPr>
      </w:pPr>
      <w:proofErr w:type="spellStart"/>
      <w:r w:rsidRPr="008322A4">
        <w:rPr>
          <w:sz w:val="16"/>
        </w:rPr>
        <w:t>Mediaite</w:t>
      </w:r>
      <w:proofErr w:type="spellEnd"/>
      <w:r w:rsidRPr="008322A4">
        <w:rPr>
          <w:sz w:val="16"/>
        </w:rPr>
        <w:t xml:space="preserve"> reported on Wednesday that Stony Brook professor Helmut </w:t>
      </w:r>
      <w:proofErr w:type="spellStart"/>
      <w:r w:rsidRPr="00A379F4">
        <w:rPr>
          <w:rStyle w:val="StyleUnderline"/>
          <w:highlight w:val="yellow"/>
        </w:rPr>
        <w:t>Norpoth</w:t>
      </w:r>
      <w:proofErr w:type="spellEnd"/>
      <w:r w:rsidRPr="008322A4">
        <w:rPr>
          <w:sz w:val="16"/>
        </w:rPr>
        <w:t xml:space="preserve"> is doubling down on his "</w:t>
      </w:r>
      <w:r w:rsidRPr="008322A4">
        <w:rPr>
          <w:rStyle w:val="StyleUnderline"/>
        </w:rPr>
        <w:t xml:space="preserve">Primary </w:t>
      </w:r>
      <w:r w:rsidRPr="00A379F4">
        <w:rPr>
          <w:rStyle w:val="StyleUnderline"/>
          <w:highlight w:val="yellow"/>
        </w:rPr>
        <w:t>Model</w:t>
      </w:r>
      <w:r w:rsidRPr="008322A4">
        <w:rPr>
          <w:rStyle w:val="StyleUnderline"/>
        </w:rPr>
        <w:t>,”</w:t>
      </w:r>
      <w:r w:rsidRPr="008322A4">
        <w:rPr>
          <w:sz w:val="16"/>
        </w:rPr>
        <w:t xml:space="preserve"> which </w:t>
      </w:r>
      <w:r w:rsidRPr="00A379F4">
        <w:rPr>
          <w:rStyle w:val="StyleUnderline"/>
          <w:highlight w:val="yellow"/>
        </w:rPr>
        <w:t>has correctly predicted</w:t>
      </w:r>
      <w:r w:rsidRPr="008322A4">
        <w:rPr>
          <w:rStyle w:val="StyleUnderline"/>
        </w:rPr>
        <w:t xml:space="preserve"> five out of the past six elections</w:t>
      </w:r>
      <w:r w:rsidRPr="008322A4">
        <w:rPr>
          <w:sz w:val="16"/>
        </w:rPr>
        <w:t xml:space="preserve"> since 1996 </w:t>
      </w:r>
      <w:r w:rsidRPr="008322A4">
        <w:rPr>
          <w:rStyle w:val="StyleUnderline"/>
        </w:rPr>
        <w:t xml:space="preserve">and </w:t>
      </w:r>
      <w:r w:rsidRPr="00A379F4">
        <w:rPr>
          <w:rStyle w:val="StyleUnderline"/>
          <w:highlight w:val="yellow"/>
        </w:rPr>
        <w:t xml:space="preserve">every single election but two in the past </w:t>
      </w:r>
      <w:r w:rsidRPr="00A379F4">
        <w:rPr>
          <w:rStyle w:val="Emphasis"/>
          <w:highlight w:val="yellow"/>
        </w:rPr>
        <w:t>108 years</w:t>
      </w:r>
      <w:r w:rsidRPr="008322A4">
        <w:rPr>
          <w:rStyle w:val="Emphasis"/>
        </w:rPr>
        <w:t>.</w:t>
      </w:r>
    </w:p>
    <w:p w14:paraId="00A81DFB" w14:textId="77777777" w:rsidR="008322A4" w:rsidRPr="008322A4" w:rsidRDefault="008322A4" w:rsidP="00D46F11">
      <w:pPr>
        <w:rPr>
          <w:sz w:val="16"/>
        </w:rPr>
      </w:pPr>
      <w:r w:rsidRPr="008322A4">
        <w:rPr>
          <w:sz w:val="16"/>
        </w:rPr>
        <w:t>“</w:t>
      </w:r>
      <w:r w:rsidRPr="00A379F4">
        <w:rPr>
          <w:rStyle w:val="StyleUnderline"/>
          <w:highlight w:val="yellow"/>
        </w:rPr>
        <w:t xml:space="preserve">The </w:t>
      </w:r>
      <w:r w:rsidRPr="008322A4">
        <w:rPr>
          <w:rStyle w:val="StyleUnderline"/>
        </w:rPr>
        <w:t xml:space="preserve">Primary </w:t>
      </w:r>
      <w:r w:rsidRPr="00A379F4">
        <w:rPr>
          <w:rStyle w:val="StyleUnderline"/>
          <w:highlight w:val="yellow"/>
        </w:rPr>
        <w:t>Model gives Trump a 91 percent chance of winning</w:t>
      </w:r>
      <w:r w:rsidRPr="008322A4">
        <w:rPr>
          <w:sz w:val="16"/>
        </w:rPr>
        <w:t xml:space="preserve"> in November,” </w:t>
      </w:r>
      <w:proofErr w:type="spellStart"/>
      <w:r w:rsidRPr="008322A4">
        <w:rPr>
          <w:sz w:val="16"/>
        </w:rPr>
        <w:t>Norpoth</w:t>
      </w:r>
      <w:proofErr w:type="spellEnd"/>
      <w:r w:rsidRPr="008322A4">
        <w:rPr>
          <w:sz w:val="16"/>
        </w:rPr>
        <w:t xml:space="preserve"> said. "This model gets it right for 25 of the 27 elections since 1912, when primaries were introduced."</w:t>
      </w:r>
    </w:p>
    <w:p w14:paraId="362E372B" w14:textId="77777777" w:rsidR="008322A4" w:rsidRPr="008322A4" w:rsidRDefault="008322A4" w:rsidP="00D46F11">
      <w:pPr>
        <w:rPr>
          <w:sz w:val="16"/>
          <w:szCs w:val="16"/>
        </w:rPr>
      </w:pPr>
      <w:r w:rsidRPr="008322A4">
        <w:rPr>
          <w:sz w:val="16"/>
          <w:szCs w:val="16"/>
        </w:rPr>
        <w:t xml:space="preserve">As </w:t>
      </w:r>
      <w:proofErr w:type="spellStart"/>
      <w:r w:rsidRPr="008322A4">
        <w:rPr>
          <w:sz w:val="16"/>
          <w:szCs w:val="16"/>
        </w:rPr>
        <w:t>Mediaite</w:t>
      </w:r>
      <w:proofErr w:type="spellEnd"/>
      <w:r w:rsidRPr="008322A4">
        <w:rPr>
          <w:sz w:val="16"/>
          <w:szCs w:val="16"/>
        </w:rPr>
        <w:t xml:space="preserve"> noted, the two elections the model failed to predict were the 1960 election of John F. Kennedy and the 2000 election of George W. Bush.</w:t>
      </w:r>
    </w:p>
    <w:p w14:paraId="7D07D27D" w14:textId="77777777" w:rsidR="008322A4" w:rsidRPr="008322A4" w:rsidRDefault="008322A4" w:rsidP="00D46F11">
      <w:pPr>
        <w:rPr>
          <w:sz w:val="16"/>
          <w:szCs w:val="16"/>
        </w:rPr>
      </w:pPr>
      <w:proofErr w:type="spellStart"/>
      <w:r w:rsidRPr="008322A4">
        <w:rPr>
          <w:sz w:val="16"/>
          <w:szCs w:val="16"/>
        </w:rPr>
        <w:t>Norpoth's</w:t>
      </w:r>
      <w:proofErr w:type="spellEnd"/>
      <w:r w:rsidRPr="008322A4">
        <w:rPr>
          <w:sz w:val="16"/>
          <w:szCs w:val="16"/>
        </w:rPr>
        <w:t xml:space="preserve"> model examines the results of presidential primaries as the strongest indicator as to the outcome in the general election, not the polls that dominate the political discussion. According to </w:t>
      </w:r>
      <w:proofErr w:type="spellStart"/>
      <w:r w:rsidRPr="008322A4">
        <w:rPr>
          <w:sz w:val="16"/>
          <w:szCs w:val="16"/>
        </w:rPr>
        <w:t>Norpoth</w:t>
      </w:r>
      <w:proofErr w:type="spellEnd"/>
      <w:r w:rsidRPr="008322A4">
        <w:rPr>
          <w:sz w:val="16"/>
          <w:szCs w:val="16"/>
        </w:rPr>
        <w:t>, Biden is in a much weaker position than Trump because of his poor showing in the first two primary races.</w:t>
      </w:r>
    </w:p>
    <w:p w14:paraId="49C0B39C" w14:textId="77777777" w:rsidR="008322A4" w:rsidRPr="008322A4" w:rsidRDefault="008322A4" w:rsidP="00D46F11">
      <w:pPr>
        <w:rPr>
          <w:sz w:val="16"/>
          <w:szCs w:val="16"/>
        </w:rPr>
      </w:pPr>
      <w:r w:rsidRPr="008322A4">
        <w:rPr>
          <w:sz w:val="16"/>
          <w:szCs w:val="16"/>
        </w:rPr>
        <w:t xml:space="preserve">Before making the stunning comeback in the South Carolina primary and carrying the following races, Biden came in fourth place in Iowa with just 15.8 percent of the vote and came in fifth place in New Hampshire with just 8.4 percent. </w:t>
      </w:r>
      <w:proofErr w:type="spellStart"/>
      <w:r w:rsidRPr="008322A4">
        <w:rPr>
          <w:sz w:val="16"/>
          <w:szCs w:val="16"/>
        </w:rPr>
        <w:t>Norpoth</w:t>
      </w:r>
      <w:proofErr w:type="spellEnd"/>
      <w:r w:rsidRPr="008322A4">
        <w:rPr>
          <w:sz w:val="16"/>
          <w:szCs w:val="16"/>
        </w:rPr>
        <w:t xml:space="preserve"> stressed that enthusiasm is key.</w:t>
      </w:r>
    </w:p>
    <w:p w14:paraId="13449A26" w14:textId="77777777" w:rsidR="008322A4" w:rsidRPr="008322A4" w:rsidRDefault="008322A4" w:rsidP="00D46F11">
      <w:pPr>
        <w:rPr>
          <w:sz w:val="16"/>
        </w:rPr>
      </w:pPr>
      <w:r w:rsidRPr="008322A4">
        <w:rPr>
          <w:sz w:val="16"/>
        </w:rPr>
        <w:t>“</w:t>
      </w:r>
      <w:r w:rsidRPr="00A379F4">
        <w:rPr>
          <w:rStyle w:val="StyleUnderline"/>
          <w:highlight w:val="yellow"/>
        </w:rPr>
        <w:t>The</w:t>
      </w:r>
      <w:r w:rsidRPr="008322A4">
        <w:rPr>
          <w:rStyle w:val="StyleUnderline"/>
        </w:rPr>
        <w:t xml:space="preserve"> terrain of </w:t>
      </w:r>
      <w:r w:rsidRPr="00A379F4">
        <w:rPr>
          <w:rStyle w:val="StyleUnderline"/>
          <w:highlight w:val="yellow"/>
        </w:rPr>
        <w:t>presidential contests is littered</w:t>
      </w:r>
      <w:r w:rsidRPr="00A379F4">
        <w:rPr>
          <w:sz w:val="16"/>
          <w:highlight w:val="yellow"/>
        </w:rPr>
        <w:t xml:space="preserve"> </w:t>
      </w:r>
      <w:r w:rsidRPr="00A379F4">
        <w:rPr>
          <w:rStyle w:val="StyleUnderline"/>
          <w:highlight w:val="yellow"/>
        </w:rPr>
        <w:t>with nominees who</w:t>
      </w:r>
      <w:r w:rsidRPr="008322A4">
        <w:rPr>
          <w:rStyle w:val="StyleUnderline"/>
        </w:rPr>
        <w:t xml:space="preserve"> saw a poll </w:t>
      </w:r>
      <w:r w:rsidRPr="00A379F4">
        <w:rPr>
          <w:rStyle w:val="StyleUnderline"/>
          <w:highlight w:val="yellow"/>
        </w:rPr>
        <w:t>lead</w:t>
      </w:r>
      <w:r w:rsidRPr="008322A4">
        <w:rPr>
          <w:rStyle w:val="StyleUnderline"/>
        </w:rPr>
        <w:t xml:space="preserve"> </w:t>
      </w:r>
      <w:r w:rsidRPr="00A379F4">
        <w:rPr>
          <w:rStyle w:val="StyleUnderline"/>
          <w:highlight w:val="yellow"/>
        </w:rPr>
        <w:t>in</w:t>
      </w:r>
      <w:r w:rsidRPr="008322A4">
        <w:rPr>
          <w:rStyle w:val="StyleUnderline"/>
        </w:rPr>
        <w:t xml:space="preserve"> the </w:t>
      </w:r>
      <w:r w:rsidRPr="00A379F4">
        <w:rPr>
          <w:rStyle w:val="StyleUnderline"/>
          <w:highlight w:val="yellow"/>
        </w:rPr>
        <w:t xml:space="preserve">spring </w:t>
      </w:r>
      <w:r w:rsidRPr="00A379F4">
        <w:rPr>
          <w:rStyle w:val="Emphasis"/>
          <w:highlight w:val="yellow"/>
        </w:rPr>
        <w:t>turn to dust in the fall</w:t>
      </w:r>
      <w:r w:rsidRPr="008322A4">
        <w:rPr>
          <w:rStyle w:val="Emphasis"/>
        </w:rPr>
        <w:t>,”</w:t>
      </w:r>
      <w:r w:rsidRPr="008322A4">
        <w:rPr>
          <w:sz w:val="16"/>
        </w:rPr>
        <w:t xml:space="preserve"> </w:t>
      </w:r>
      <w:proofErr w:type="spellStart"/>
      <w:r w:rsidRPr="008322A4">
        <w:rPr>
          <w:sz w:val="16"/>
        </w:rPr>
        <w:t>Norpoth</w:t>
      </w:r>
      <w:proofErr w:type="spellEnd"/>
      <w:r w:rsidRPr="008322A4">
        <w:rPr>
          <w:sz w:val="16"/>
        </w:rPr>
        <w:t xml:space="preserve"> told </w:t>
      </w:r>
      <w:proofErr w:type="spellStart"/>
      <w:r w:rsidRPr="008322A4">
        <w:rPr>
          <w:sz w:val="16"/>
        </w:rPr>
        <w:t>Mediaite</w:t>
      </w:r>
      <w:proofErr w:type="spellEnd"/>
      <w:r w:rsidRPr="008322A4">
        <w:rPr>
          <w:sz w:val="16"/>
        </w:rPr>
        <w:t>. “</w:t>
      </w:r>
      <w:r w:rsidRPr="008322A4">
        <w:rPr>
          <w:rStyle w:val="StyleUnderline"/>
        </w:rPr>
        <w:t>The list is long and discouraging for early frontrunners</w:t>
      </w:r>
      <w:r w:rsidRPr="008322A4">
        <w:rPr>
          <w:sz w:val="16"/>
        </w:rPr>
        <w:t>. Beginning with Thomas Dewey in 1948, it spans such notables as Richard Nixon in 1960, Jimmy Carter in 1980, Michael Dukakis in 1988, George H.W. Bush in 1992, and John Kerry in 2004, to cite just the most spectacular cases."</w:t>
      </w:r>
    </w:p>
    <w:p w14:paraId="1D51084F" w14:textId="00B74E54" w:rsidR="008322A4" w:rsidRPr="008322A4" w:rsidRDefault="008322A4" w:rsidP="00D46F11">
      <w:pPr>
        <w:rPr>
          <w:sz w:val="16"/>
        </w:rPr>
      </w:pPr>
      <w:proofErr w:type="spellStart"/>
      <w:r w:rsidRPr="008322A4">
        <w:rPr>
          <w:rStyle w:val="StyleUnderline"/>
        </w:rPr>
        <w:t>Norpoth's</w:t>
      </w:r>
      <w:proofErr w:type="spellEnd"/>
      <w:r w:rsidRPr="008322A4">
        <w:rPr>
          <w:rStyle w:val="StyleUnderline"/>
        </w:rPr>
        <w:t xml:space="preserve"> model</w:t>
      </w:r>
      <w:r w:rsidRPr="008322A4">
        <w:rPr>
          <w:sz w:val="16"/>
        </w:rPr>
        <w:t xml:space="preserve">, which correctly </w:t>
      </w:r>
      <w:r w:rsidRPr="008322A4">
        <w:rPr>
          <w:rStyle w:val="StyleUnderline"/>
        </w:rPr>
        <w:t>predicted Trump's victory</w:t>
      </w:r>
      <w:r w:rsidRPr="008322A4">
        <w:rPr>
          <w:sz w:val="16"/>
        </w:rPr>
        <w:t xml:space="preserve"> roughly </w:t>
      </w:r>
      <w:r w:rsidRPr="008322A4">
        <w:rPr>
          <w:rStyle w:val="StyleUnderline"/>
        </w:rPr>
        <w:t>nine months before the 2016 election</w:t>
      </w:r>
      <w:r w:rsidRPr="008322A4">
        <w:rPr>
          <w:sz w:val="16"/>
        </w:rPr>
        <w:t xml:space="preserve">, suggests that the president will win by even a wider margin in the electoral college with 362 electoral votes versus the 304 he earned against Hillary Clinton. </w:t>
      </w:r>
      <w:proofErr w:type="spellStart"/>
      <w:r w:rsidRPr="008322A4">
        <w:rPr>
          <w:sz w:val="16"/>
        </w:rPr>
        <w:t>Mediaite</w:t>
      </w:r>
      <w:proofErr w:type="spellEnd"/>
      <w:r w:rsidRPr="008322A4">
        <w:rPr>
          <w:sz w:val="16"/>
        </w:rPr>
        <w:t xml:space="preserve"> pointed out such a victory would nearly match Barack Obama's 2008 election, when he earned 365 electoral votes.</w:t>
      </w:r>
    </w:p>
    <w:p w14:paraId="07455332" w14:textId="63D5C7D5" w:rsidR="00D46F11" w:rsidRDefault="00D46F11" w:rsidP="00D46F11"/>
    <w:p w14:paraId="1B603430" w14:textId="2CADE973" w:rsidR="006E1722" w:rsidRDefault="006E1722" w:rsidP="006E1722">
      <w:pPr>
        <w:pStyle w:val="Heading3"/>
      </w:pPr>
      <w:r>
        <w:t>Trump Wins --- A2 Polls</w:t>
      </w:r>
    </w:p>
    <w:p w14:paraId="26E1BCCB" w14:textId="3D146D52" w:rsidR="006E1722" w:rsidRDefault="006E1722" w:rsidP="006E1722"/>
    <w:p w14:paraId="0A406692" w14:textId="246A7295" w:rsidR="006E1722" w:rsidRDefault="006E1722" w:rsidP="006E1722">
      <w:pPr>
        <w:pStyle w:val="Heading4"/>
      </w:pPr>
      <w:r>
        <w:t>Polls wrong --- secret Trump voters</w:t>
      </w:r>
    </w:p>
    <w:p w14:paraId="63ABA164" w14:textId="77777777" w:rsidR="006E1722" w:rsidRPr="00971E40" w:rsidRDefault="006E1722" w:rsidP="006E1722">
      <w:r w:rsidRPr="00971E40">
        <w:rPr>
          <w:rStyle w:val="Style13ptBold"/>
        </w:rPr>
        <w:t>Monmouth University 7/15</w:t>
      </w:r>
      <w:r>
        <w:t xml:space="preserve"> - (Monmouth University, “Biden Leads </w:t>
      </w:r>
      <w:proofErr w:type="gramStart"/>
      <w:r>
        <w:t>But</w:t>
      </w:r>
      <w:proofErr w:type="gramEnd"/>
      <w:r>
        <w:t xml:space="preserve"> Many Anticipate Secret Trump Vote”, 7-15-2020, Accessed 7-18-2020, https://www.monmouth.edu/polling-institute/reports/monmouthpoll_pa_071520/)//SSA</w:t>
      </w:r>
    </w:p>
    <w:p w14:paraId="4A5B5591" w14:textId="77777777" w:rsidR="006E1722" w:rsidRDefault="006E1722" w:rsidP="006E1722">
      <w:r>
        <w:t xml:space="preserve">West Long Branch, NJ – Joe </w:t>
      </w:r>
      <w:r w:rsidRPr="00A379F4">
        <w:rPr>
          <w:rStyle w:val="StyleUnderline"/>
          <w:highlight w:val="yellow"/>
        </w:rPr>
        <w:t>Biden holds a</w:t>
      </w:r>
      <w:r w:rsidRPr="00971E40">
        <w:rPr>
          <w:rStyle w:val="StyleUnderline"/>
        </w:rPr>
        <w:t xml:space="preserve"> </w:t>
      </w:r>
      <w:proofErr w:type="gramStart"/>
      <w:r w:rsidRPr="00971E40">
        <w:rPr>
          <w:rStyle w:val="StyleUnderline"/>
        </w:rPr>
        <w:t>13 point</w:t>
      </w:r>
      <w:proofErr w:type="gramEnd"/>
      <w:r w:rsidRPr="00971E40">
        <w:rPr>
          <w:rStyle w:val="StyleUnderline"/>
        </w:rPr>
        <w:t xml:space="preserve"> </w:t>
      </w:r>
      <w:r w:rsidRPr="00A379F4">
        <w:rPr>
          <w:rStyle w:val="StyleUnderline"/>
          <w:highlight w:val="yellow"/>
        </w:rPr>
        <w:t>lead</w:t>
      </w:r>
      <w:r w:rsidRPr="00971E40">
        <w:rPr>
          <w:rStyle w:val="StyleUnderline"/>
        </w:rPr>
        <w:t xml:space="preserve"> over</w:t>
      </w:r>
      <w:r>
        <w:t xml:space="preserve"> Donald </w:t>
      </w:r>
      <w:r w:rsidRPr="00971E40">
        <w:rPr>
          <w:rStyle w:val="StyleUnderline"/>
        </w:rPr>
        <w:t>Trump</w:t>
      </w:r>
      <w:r>
        <w:t xml:space="preserve"> among all registered voters in Pennsylvania </w:t>
      </w:r>
      <w:r w:rsidRPr="00A379F4">
        <w:rPr>
          <w:rStyle w:val="StyleUnderline"/>
          <w:highlight w:val="yellow"/>
        </w:rPr>
        <w:t>according to the Monmouth</w:t>
      </w:r>
      <w:r>
        <w:t xml:space="preserve"> (“Mon-</w:t>
      </w:r>
      <w:proofErr w:type="spellStart"/>
      <w:r>
        <w:t>muth</w:t>
      </w:r>
      <w:proofErr w:type="spellEnd"/>
      <w:r>
        <w:t xml:space="preserve">”) </w:t>
      </w:r>
      <w:r w:rsidRPr="00A379F4">
        <w:rPr>
          <w:rStyle w:val="StyleUnderline"/>
          <w:highlight w:val="yellow"/>
        </w:rPr>
        <w:t>University Poll</w:t>
      </w:r>
      <w:r>
        <w:t xml:space="preserve">.  Among likely voters, </w:t>
      </w:r>
      <w:r w:rsidRPr="00971E40">
        <w:rPr>
          <w:rStyle w:val="StyleUnderline"/>
        </w:rPr>
        <w:t>the Democrat has an edge of 7 to 10 points depending on</w:t>
      </w:r>
      <w:r>
        <w:t xml:space="preserve"> the expected </w:t>
      </w:r>
      <w:r w:rsidRPr="00971E40">
        <w:rPr>
          <w:rStyle w:val="StyleUnderline"/>
        </w:rPr>
        <w:t>turnout</w:t>
      </w:r>
      <w:r>
        <w:t xml:space="preserve"> level. </w:t>
      </w:r>
      <w:r w:rsidRPr="00971E40">
        <w:rPr>
          <w:rStyle w:val="StyleUnderline"/>
        </w:rPr>
        <w:t>Biden is also ahead in key swing counties</w:t>
      </w:r>
      <w:r>
        <w:t xml:space="preserve">, which include the region of his birthplace. </w:t>
      </w:r>
      <w:r w:rsidRPr="00A379F4">
        <w:rPr>
          <w:rStyle w:val="StyleUnderline"/>
          <w:highlight w:val="yellow"/>
        </w:rPr>
        <w:t>Despite the</w:t>
      </w:r>
      <w:r w:rsidRPr="00971E40">
        <w:rPr>
          <w:rStyle w:val="StyleUnderline"/>
        </w:rPr>
        <w:t xml:space="preserve"> challenger’s poll </w:t>
      </w:r>
      <w:r w:rsidRPr="00A379F4">
        <w:rPr>
          <w:rStyle w:val="StyleUnderline"/>
          <w:highlight w:val="yellow"/>
        </w:rPr>
        <w:t>lead</w:t>
      </w:r>
      <w:r w:rsidRPr="00971E40">
        <w:rPr>
          <w:rStyle w:val="StyleUnderline"/>
        </w:rPr>
        <w:t xml:space="preserve">, </w:t>
      </w:r>
      <w:r w:rsidRPr="00A379F4">
        <w:rPr>
          <w:rStyle w:val="StyleUnderline"/>
          <w:highlight w:val="yellow"/>
        </w:rPr>
        <w:t>voters are</w:t>
      </w:r>
      <w:r w:rsidRPr="00971E40">
        <w:rPr>
          <w:rStyle w:val="StyleUnderline"/>
        </w:rPr>
        <w:t xml:space="preserve"> evenly </w:t>
      </w:r>
      <w:r w:rsidRPr="00A379F4">
        <w:rPr>
          <w:rStyle w:val="StyleUnderline"/>
          <w:highlight w:val="yellow"/>
        </w:rPr>
        <w:t>divided on who they think will win</w:t>
      </w:r>
      <w:r>
        <w:t xml:space="preserve"> the Keystone State’s electoral votes this year </w:t>
      </w:r>
      <w:r w:rsidRPr="00A379F4">
        <w:rPr>
          <w:rStyle w:val="StyleUnderline"/>
          <w:highlight w:val="yellow"/>
        </w:rPr>
        <w:t>as a majority believe that their communities hold a number of “secret Trump voters.”</w:t>
      </w:r>
      <w:r>
        <w:t xml:space="preserve"> Other poll findings include a close margin on the generic congressional ballot and better reviews for the commonwealth’s governor than for the president on handling the pandemic.</w:t>
      </w:r>
    </w:p>
    <w:p w14:paraId="53B2B7C2" w14:textId="77777777" w:rsidR="006E1722" w:rsidRPr="006E1722" w:rsidRDefault="006E1722" w:rsidP="006E1722"/>
    <w:p w14:paraId="45A813D4" w14:textId="203D76E2" w:rsidR="009A7419" w:rsidRDefault="009A7419" w:rsidP="009A7419">
      <w:pPr>
        <w:pStyle w:val="Heading3"/>
      </w:pPr>
      <w:r>
        <w:t>Biden Wins --- Uniqueness Overwhelms</w:t>
      </w:r>
    </w:p>
    <w:p w14:paraId="710688F0" w14:textId="16EA7A69" w:rsidR="009A7419" w:rsidRDefault="009A7419" w:rsidP="009A7419"/>
    <w:p w14:paraId="3C66BCE6" w14:textId="5AD40324" w:rsidR="00616710" w:rsidRDefault="00616710" w:rsidP="00616710">
      <w:pPr>
        <w:pStyle w:val="Heading4"/>
      </w:pPr>
      <w:r>
        <w:t>Trump loss inevitable --- too far behind</w:t>
      </w:r>
      <w:r w:rsidR="00043B63">
        <w:t xml:space="preserve">, not enough time, everything breaks against him </w:t>
      </w:r>
    </w:p>
    <w:p w14:paraId="387D31CD" w14:textId="52B222B6" w:rsidR="00616710" w:rsidRDefault="00616710" w:rsidP="009A7419">
      <w:r w:rsidRPr="00043B63">
        <w:rPr>
          <w:rStyle w:val="Style13ptBold"/>
        </w:rPr>
        <w:t>Bruni July 1st</w:t>
      </w:r>
      <w:r>
        <w:t xml:space="preserve"> --- Frank Bruni, with The Times since 1995 and held a variety of jobs — including White House reporter, “Is Trump Toast?”, NYT, July 1, 2020, </w:t>
      </w:r>
      <w:hyperlink r:id="rId27" w:history="1">
        <w:r w:rsidRPr="0027519B">
          <w:rPr>
            <w:rStyle w:val="Hyperlink"/>
          </w:rPr>
          <w:t>https://www.nytimes.com/2020/07/01/opinion/trump-lose-2020-election.html</w:t>
        </w:r>
      </w:hyperlink>
      <w:r>
        <w:t xml:space="preserve"> (BJN) </w:t>
      </w:r>
    </w:p>
    <w:p w14:paraId="380C0430" w14:textId="77777777" w:rsidR="00616710" w:rsidRPr="00616710" w:rsidRDefault="009A7419" w:rsidP="009A7419">
      <w:pPr>
        <w:rPr>
          <w:sz w:val="16"/>
        </w:rPr>
      </w:pPr>
      <w:r w:rsidRPr="00616710">
        <w:rPr>
          <w:sz w:val="16"/>
        </w:rPr>
        <w:t xml:space="preserve">Only </w:t>
      </w:r>
      <w:r w:rsidRPr="00A379F4">
        <w:rPr>
          <w:rStyle w:val="StyleUnderline"/>
          <w:highlight w:val="yellow"/>
        </w:rPr>
        <w:t>two</w:t>
      </w:r>
      <w:r w:rsidRPr="00616710">
        <w:rPr>
          <w:sz w:val="16"/>
        </w:rPr>
        <w:t xml:space="preserve"> of the past six </w:t>
      </w:r>
      <w:r w:rsidRPr="00A379F4">
        <w:rPr>
          <w:rStyle w:val="StyleUnderline"/>
          <w:highlight w:val="yellow"/>
        </w:rPr>
        <w:t xml:space="preserve">presidents </w:t>
      </w:r>
      <w:r w:rsidRPr="00616710">
        <w:rPr>
          <w:rStyle w:val="StyleUnderline"/>
        </w:rPr>
        <w:t>before</w:t>
      </w:r>
      <w:r w:rsidRPr="00616710">
        <w:rPr>
          <w:sz w:val="16"/>
        </w:rPr>
        <w:t xml:space="preserve"> Donald </w:t>
      </w:r>
      <w:r w:rsidRPr="00616710">
        <w:rPr>
          <w:rStyle w:val="StyleUnderline"/>
        </w:rPr>
        <w:t xml:space="preserve">Trump </w:t>
      </w:r>
      <w:r w:rsidRPr="00A379F4">
        <w:rPr>
          <w:rStyle w:val="StyleUnderline"/>
          <w:highlight w:val="yellow"/>
        </w:rPr>
        <w:t>lost</w:t>
      </w:r>
      <w:r w:rsidRPr="00616710">
        <w:rPr>
          <w:sz w:val="16"/>
        </w:rPr>
        <w:t xml:space="preserve"> their bids for </w:t>
      </w:r>
      <w:r w:rsidRPr="00A379F4">
        <w:rPr>
          <w:rStyle w:val="StyleUnderline"/>
          <w:highlight w:val="yellow"/>
        </w:rPr>
        <w:t>re-election</w:t>
      </w:r>
      <w:r w:rsidRPr="00616710">
        <w:rPr>
          <w:rStyle w:val="StyleUnderline"/>
        </w:rPr>
        <w:t>.</w:t>
      </w:r>
      <w:r w:rsidRPr="00616710">
        <w:rPr>
          <w:sz w:val="16"/>
        </w:rPr>
        <w:t xml:space="preserve"> That’s good news for him.</w:t>
      </w:r>
    </w:p>
    <w:p w14:paraId="483F0EA3" w14:textId="77777777" w:rsidR="00616710" w:rsidRPr="00616710" w:rsidRDefault="009A7419" w:rsidP="009A7419">
      <w:pPr>
        <w:rPr>
          <w:sz w:val="16"/>
          <w:szCs w:val="16"/>
        </w:rPr>
      </w:pPr>
      <w:r w:rsidRPr="00616710">
        <w:rPr>
          <w:sz w:val="16"/>
          <w:szCs w:val="16"/>
        </w:rPr>
        <w:t>But their stories are bad news for him, too.</w:t>
      </w:r>
    </w:p>
    <w:p w14:paraId="37F8FF66" w14:textId="77777777" w:rsidR="00616710" w:rsidRPr="00616710" w:rsidRDefault="009A7419" w:rsidP="009A7419">
      <w:pPr>
        <w:rPr>
          <w:sz w:val="16"/>
        </w:rPr>
      </w:pPr>
      <w:r w:rsidRPr="00616710">
        <w:rPr>
          <w:sz w:val="16"/>
        </w:rPr>
        <w:t xml:space="preserve">In their final years in office, both of those presidents, Jimmy </w:t>
      </w:r>
      <w:r w:rsidRPr="00A379F4">
        <w:rPr>
          <w:rStyle w:val="StyleUnderline"/>
          <w:highlight w:val="yellow"/>
        </w:rPr>
        <w:t>Carter and</w:t>
      </w:r>
      <w:r w:rsidRPr="00616710">
        <w:rPr>
          <w:sz w:val="16"/>
        </w:rPr>
        <w:t xml:space="preserve"> George </w:t>
      </w:r>
      <w:r w:rsidRPr="00616710">
        <w:rPr>
          <w:rStyle w:val="StyleUnderline"/>
        </w:rPr>
        <w:t>H.W.</w:t>
      </w:r>
      <w:r w:rsidRPr="00616710">
        <w:rPr>
          <w:sz w:val="16"/>
        </w:rPr>
        <w:t xml:space="preserve"> </w:t>
      </w:r>
      <w:r w:rsidRPr="00A379F4">
        <w:rPr>
          <w:rStyle w:val="StyleUnderline"/>
          <w:highlight w:val="yellow"/>
        </w:rPr>
        <w:t>Bush</w:t>
      </w:r>
      <w:r w:rsidRPr="00616710">
        <w:rPr>
          <w:sz w:val="16"/>
        </w:rPr>
        <w:t xml:space="preserve">, </w:t>
      </w:r>
      <w:r w:rsidRPr="00A379F4">
        <w:rPr>
          <w:rStyle w:val="StyleUnderline"/>
          <w:highlight w:val="yellow"/>
        </w:rPr>
        <w:t>experienced</w:t>
      </w:r>
      <w:r w:rsidRPr="00616710">
        <w:rPr>
          <w:rStyle w:val="StyleUnderline"/>
        </w:rPr>
        <w:t xml:space="preserve"> a noticeable </w:t>
      </w:r>
      <w:r w:rsidRPr="00A379F4">
        <w:rPr>
          <w:rStyle w:val="StyleUnderline"/>
          <w:highlight w:val="yellow"/>
        </w:rPr>
        <w:t>slide</w:t>
      </w:r>
      <w:r w:rsidRPr="00616710">
        <w:rPr>
          <w:rStyle w:val="StyleUnderline"/>
        </w:rPr>
        <w:t xml:space="preserve"> in popularity </w:t>
      </w:r>
      <w:r w:rsidRPr="00A379F4">
        <w:rPr>
          <w:rStyle w:val="StyleUnderline"/>
          <w:highlight w:val="yellow"/>
        </w:rPr>
        <w:t>right around the time</w:t>
      </w:r>
      <w:r w:rsidRPr="00616710">
        <w:rPr>
          <w:sz w:val="16"/>
        </w:rPr>
        <w:t xml:space="preserve"> — early May through late June — </w:t>
      </w:r>
      <w:r w:rsidRPr="00616710">
        <w:rPr>
          <w:rStyle w:val="StyleUnderline"/>
        </w:rPr>
        <w:t xml:space="preserve">that </w:t>
      </w:r>
      <w:r w:rsidRPr="00A379F4">
        <w:rPr>
          <w:rStyle w:val="StyleUnderline"/>
          <w:highlight w:val="yellow"/>
        </w:rPr>
        <w:t>Trump hit his</w:t>
      </w:r>
      <w:r w:rsidRPr="00616710">
        <w:rPr>
          <w:rStyle w:val="StyleUnderline"/>
        </w:rPr>
        <w:t xml:space="preserve"> current ugly </w:t>
      </w:r>
      <w:r w:rsidRPr="00A379F4">
        <w:rPr>
          <w:rStyle w:val="StyleUnderline"/>
          <w:highlight w:val="yellow"/>
        </w:rPr>
        <w:t>patch</w:t>
      </w:r>
      <w:r w:rsidRPr="00616710">
        <w:rPr>
          <w:sz w:val="16"/>
        </w:rPr>
        <w:t>.</w:t>
      </w:r>
    </w:p>
    <w:p w14:paraId="273CCAA0" w14:textId="77777777" w:rsidR="00616710" w:rsidRPr="00616710" w:rsidRDefault="009A7419" w:rsidP="009A7419">
      <w:pPr>
        <w:rPr>
          <w:sz w:val="16"/>
        </w:rPr>
      </w:pPr>
      <w:r w:rsidRPr="00616710">
        <w:rPr>
          <w:sz w:val="16"/>
        </w:rPr>
        <w:t xml:space="preserve">According to Gallup’s ongoing tracking of the percentage of Americans who approve of a president’s job performance, </w:t>
      </w:r>
      <w:r w:rsidRPr="00616710">
        <w:rPr>
          <w:rStyle w:val="StyleUnderline"/>
        </w:rPr>
        <w:t>Carter’s and Bush’s numbers sank below 40 percent during this period and</w:t>
      </w:r>
      <w:r w:rsidRPr="00616710">
        <w:rPr>
          <w:sz w:val="16"/>
        </w:rPr>
        <w:t xml:space="preserve"> pretty much </w:t>
      </w:r>
      <w:r w:rsidRPr="00616710">
        <w:rPr>
          <w:rStyle w:val="StyleUnderline"/>
        </w:rPr>
        <w:t>stayed there</w:t>
      </w:r>
      <w:r w:rsidRPr="00616710">
        <w:rPr>
          <w:sz w:val="16"/>
        </w:rPr>
        <w:t xml:space="preserve"> through Election Day. It’s as if </w:t>
      </w:r>
      <w:r w:rsidRPr="00616710">
        <w:rPr>
          <w:rStyle w:val="StyleUnderline"/>
        </w:rPr>
        <w:t>they</w:t>
      </w:r>
      <w:r w:rsidRPr="00616710">
        <w:rPr>
          <w:sz w:val="16"/>
        </w:rPr>
        <w:t xml:space="preserve"> both </w:t>
      </w:r>
      <w:r w:rsidRPr="00616710">
        <w:rPr>
          <w:rStyle w:val="StyleUnderline"/>
        </w:rPr>
        <w:t>met their fates on the cusp of summer.</w:t>
      </w:r>
    </w:p>
    <w:p w14:paraId="5425DD63" w14:textId="77777777" w:rsidR="00616710" w:rsidRPr="00616710" w:rsidRDefault="009A7419" w:rsidP="009A7419">
      <w:pPr>
        <w:rPr>
          <w:sz w:val="16"/>
        </w:rPr>
      </w:pPr>
      <w:r w:rsidRPr="00616710">
        <w:rPr>
          <w:rStyle w:val="StyleUnderline"/>
        </w:rPr>
        <w:t xml:space="preserve">And the cusp of </w:t>
      </w:r>
      <w:r w:rsidRPr="00A379F4">
        <w:rPr>
          <w:rStyle w:val="StyleUnderline"/>
          <w:highlight w:val="yellow"/>
        </w:rPr>
        <w:t>summer has been a mean season for Trump</w:t>
      </w:r>
      <w:r w:rsidRPr="00616710">
        <w:rPr>
          <w:rStyle w:val="StyleUnderline"/>
        </w:rPr>
        <w:t>,</w:t>
      </w:r>
      <w:r w:rsidRPr="00616710">
        <w:rPr>
          <w:sz w:val="16"/>
        </w:rPr>
        <w:t xml:space="preserve"> who has never flailed more pathetically or lashed out more desperately and who just experienced the Carter-Bush dip. </w:t>
      </w:r>
      <w:r w:rsidRPr="00616710">
        <w:rPr>
          <w:rStyle w:val="StyleUnderline"/>
        </w:rPr>
        <w:t xml:space="preserve">According to </w:t>
      </w:r>
      <w:r w:rsidRPr="00A379F4">
        <w:rPr>
          <w:rStyle w:val="StyleUnderline"/>
          <w:highlight w:val="yellow"/>
        </w:rPr>
        <w:t>Gallup</w:t>
      </w:r>
      <w:r w:rsidRPr="00616710">
        <w:rPr>
          <w:rStyle w:val="StyleUnderline"/>
        </w:rPr>
        <w:t xml:space="preserve">, his approval </w:t>
      </w:r>
      <w:r w:rsidRPr="00A379F4">
        <w:rPr>
          <w:rStyle w:val="StyleUnderline"/>
          <w:highlight w:val="yellow"/>
        </w:rPr>
        <w:t>rating fell to 39 percent</w:t>
      </w:r>
      <w:r w:rsidRPr="00616710">
        <w:rPr>
          <w:sz w:val="16"/>
        </w:rPr>
        <w:t xml:space="preserve"> in early June from 49 a month earlier. </w:t>
      </w:r>
      <w:proofErr w:type="gramStart"/>
      <w:r w:rsidRPr="00616710">
        <w:rPr>
          <w:rStyle w:val="StyleUnderline"/>
        </w:rPr>
        <w:t>So</w:t>
      </w:r>
      <w:proofErr w:type="gramEnd"/>
      <w:r w:rsidRPr="00616710">
        <w:rPr>
          <w:rStyle w:val="StyleUnderline"/>
        </w:rPr>
        <w:t xml:space="preserve"> if Carter and Bush are harbingers, </w:t>
      </w:r>
      <w:r w:rsidRPr="00A379F4">
        <w:rPr>
          <w:rStyle w:val="StyleUnderline"/>
          <w:highlight w:val="yellow"/>
        </w:rPr>
        <w:t>Trump is toast</w:t>
      </w:r>
      <w:r w:rsidRPr="00A379F4">
        <w:rPr>
          <w:sz w:val="16"/>
          <w:highlight w:val="yellow"/>
        </w:rPr>
        <w:t>.</w:t>
      </w:r>
    </w:p>
    <w:p w14:paraId="77E15679" w14:textId="77777777" w:rsidR="00616710" w:rsidRDefault="009A7419" w:rsidP="009A7419">
      <w:pPr>
        <w:rPr>
          <w:rStyle w:val="StyleUnderline"/>
        </w:rPr>
      </w:pPr>
      <w:r w:rsidRPr="00616710">
        <w:rPr>
          <w:rStyle w:val="StyleUnderline"/>
        </w:rPr>
        <w:t xml:space="preserve">He’s </w:t>
      </w:r>
      <w:proofErr w:type="gramStart"/>
      <w:r w:rsidRPr="00616710">
        <w:rPr>
          <w:rStyle w:val="StyleUnderline"/>
        </w:rPr>
        <w:t>toast</w:t>
      </w:r>
      <w:proofErr w:type="gramEnd"/>
      <w:r w:rsidRPr="00616710">
        <w:rPr>
          <w:rStyle w:val="StyleUnderline"/>
        </w:rPr>
        <w:t xml:space="preserve"> by other measures as well</w:t>
      </w:r>
      <w:r w:rsidRPr="00616710">
        <w:rPr>
          <w:sz w:val="16"/>
        </w:rPr>
        <w:t xml:space="preserve">. Two much-discussed polls by The Times and Siena College that were published last week suggested that </w:t>
      </w:r>
      <w:r w:rsidRPr="00A379F4">
        <w:rPr>
          <w:rStyle w:val="StyleUnderline"/>
          <w:highlight w:val="yellow"/>
        </w:rPr>
        <w:t>in key swing states, as well as nationally, he’s</w:t>
      </w:r>
      <w:r w:rsidRPr="00616710">
        <w:rPr>
          <w:sz w:val="16"/>
        </w:rPr>
        <w:t xml:space="preserve"> the </w:t>
      </w:r>
      <w:r w:rsidRPr="00616710">
        <w:rPr>
          <w:strike/>
          <w:sz w:val="16"/>
        </w:rPr>
        <w:t>limping</w:t>
      </w:r>
      <w:r w:rsidRPr="00616710">
        <w:rPr>
          <w:sz w:val="16"/>
        </w:rPr>
        <w:t xml:space="preserve"> </w:t>
      </w:r>
      <w:r w:rsidRPr="00A379F4">
        <w:rPr>
          <w:rStyle w:val="StyleUnderline"/>
          <w:highlight w:val="yellow"/>
        </w:rPr>
        <w:t>dead</w:t>
      </w:r>
      <w:r w:rsidRPr="00616710">
        <w:rPr>
          <w:sz w:val="16"/>
        </w:rPr>
        <w:t xml:space="preserve">, trailing Joe Biden by double digits. </w:t>
      </w:r>
      <w:r w:rsidRPr="00A379F4">
        <w:rPr>
          <w:rStyle w:val="StyleUnderline"/>
          <w:highlight w:val="yellow"/>
        </w:rPr>
        <w:t>That assessment is</w:t>
      </w:r>
      <w:r w:rsidRPr="00616710">
        <w:rPr>
          <w:rStyle w:val="StyleUnderline"/>
        </w:rPr>
        <w:t xml:space="preserve"> mostly </w:t>
      </w:r>
      <w:r w:rsidRPr="00A379F4">
        <w:rPr>
          <w:rStyle w:val="StyleUnderline"/>
          <w:highlight w:val="yellow"/>
        </w:rPr>
        <w:t>consistent with</w:t>
      </w:r>
      <w:r w:rsidRPr="00616710">
        <w:rPr>
          <w:rStyle w:val="StyleUnderline"/>
        </w:rPr>
        <w:t xml:space="preserve"> other </w:t>
      </w:r>
      <w:r w:rsidRPr="00A379F4">
        <w:rPr>
          <w:rStyle w:val="StyleUnderline"/>
          <w:highlight w:val="yellow"/>
        </w:rPr>
        <w:t>modeling and projections</w:t>
      </w:r>
      <w:r w:rsidRPr="00616710">
        <w:rPr>
          <w:rStyle w:val="StyleUnderline"/>
        </w:rPr>
        <w:t xml:space="preserve"> since the economy turned on Trump.</w:t>
      </w:r>
    </w:p>
    <w:p w14:paraId="3B2E78BC" w14:textId="4BAAF0B6" w:rsidR="009A7419" w:rsidRPr="00616710" w:rsidRDefault="009A7419" w:rsidP="009A7419">
      <w:pPr>
        <w:rPr>
          <w:sz w:val="16"/>
        </w:rPr>
      </w:pPr>
      <w:r w:rsidRPr="00616710">
        <w:rPr>
          <w:sz w:val="16"/>
        </w:rPr>
        <w:t xml:space="preserve">According to some abstruse algorithm that The Economist regularly updates, he has only a one in 10 chance of winning the Electoral College and thus the presidency. According to a historical averaging of election-year polls by the website FiveThirtyEight, </w:t>
      </w:r>
      <w:r w:rsidRPr="00A379F4">
        <w:rPr>
          <w:rStyle w:val="StyleUnderline"/>
          <w:highlight w:val="yellow"/>
        </w:rPr>
        <w:t>Biden’s lead over Trump right now is the biggest</w:t>
      </w:r>
      <w:r w:rsidRPr="00616710">
        <w:rPr>
          <w:rStyle w:val="StyleUnderline"/>
        </w:rPr>
        <w:t xml:space="preserve"> at this stage of the contest </w:t>
      </w:r>
      <w:r w:rsidRPr="00A379F4">
        <w:rPr>
          <w:rStyle w:val="StyleUnderline"/>
          <w:highlight w:val="yellow"/>
        </w:rPr>
        <w:t>since</w:t>
      </w:r>
      <w:r w:rsidRPr="00616710">
        <w:rPr>
          <w:sz w:val="16"/>
        </w:rPr>
        <w:t xml:space="preserve"> Bill </w:t>
      </w:r>
      <w:r w:rsidRPr="00A379F4">
        <w:rPr>
          <w:rStyle w:val="StyleUnderline"/>
          <w:highlight w:val="yellow"/>
        </w:rPr>
        <w:t>Clinton’s over</w:t>
      </w:r>
      <w:r w:rsidRPr="00616710">
        <w:rPr>
          <w:sz w:val="16"/>
        </w:rPr>
        <w:t xml:space="preserve"> Bob </w:t>
      </w:r>
      <w:r w:rsidRPr="00A379F4">
        <w:rPr>
          <w:rStyle w:val="StyleUnderline"/>
          <w:highlight w:val="yellow"/>
        </w:rPr>
        <w:t>Dole</w:t>
      </w:r>
      <w:r w:rsidRPr="00616710">
        <w:rPr>
          <w:sz w:val="16"/>
        </w:rPr>
        <w:t xml:space="preserve"> in 1996, when Clinton won his second term.</w:t>
      </w:r>
    </w:p>
    <w:p w14:paraId="78D5733E" w14:textId="5E29CA80" w:rsidR="009A7419" w:rsidRPr="00616710" w:rsidRDefault="009A7419" w:rsidP="009A7419">
      <w:pPr>
        <w:rPr>
          <w:u w:val="single"/>
        </w:rPr>
      </w:pPr>
      <w:r w:rsidRPr="00A379F4">
        <w:rPr>
          <w:rStyle w:val="StyleUnderline"/>
          <w:highlight w:val="yellow"/>
        </w:rPr>
        <w:t>His</w:t>
      </w:r>
      <w:r w:rsidRPr="00616710">
        <w:rPr>
          <w:sz w:val="16"/>
        </w:rPr>
        <w:t xml:space="preserve"> gratuitously </w:t>
      </w:r>
      <w:r w:rsidRPr="00616710">
        <w:rPr>
          <w:rStyle w:val="StyleUnderline"/>
        </w:rPr>
        <w:t xml:space="preserve">touted </w:t>
      </w:r>
      <w:r w:rsidRPr="00A379F4">
        <w:rPr>
          <w:rStyle w:val="StyleUnderline"/>
          <w:highlight w:val="yellow"/>
        </w:rPr>
        <w:t>instincts are nowhere to be found, supplanted by</w:t>
      </w:r>
      <w:r w:rsidRPr="00616710">
        <w:rPr>
          <w:rStyle w:val="StyleUnderline"/>
        </w:rPr>
        <w:t xml:space="preserve"> self-defeating </w:t>
      </w:r>
      <w:r w:rsidRPr="00A379F4">
        <w:rPr>
          <w:rStyle w:val="StyleUnderline"/>
          <w:highlight w:val="yellow"/>
        </w:rPr>
        <w:t>provocations</w:t>
      </w:r>
      <w:r w:rsidRPr="00616710">
        <w:rPr>
          <w:sz w:val="16"/>
        </w:rPr>
        <w:t xml:space="preserve">, </w:t>
      </w:r>
      <w:r w:rsidRPr="00616710">
        <w:rPr>
          <w:strike/>
          <w:sz w:val="16"/>
        </w:rPr>
        <w:t>kamikaze</w:t>
      </w:r>
      <w:r w:rsidRPr="00616710">
        <w:rPr>
          <w:sz w:val="16"/>
        </w:rPr>
        <w:t xml:space="preserve"> </w:t>
      </w:r>
      <w:r w:rsidRPr="00A379F4">
        <w:rPr>
          <w:rStyle w:val="StyleUnderline"/>
          <w:highlight w:val="yellow"/>
        </w:rPr>
        <w:t>tantrums</w:t>
      </w:r>
      <w:r w:rsidRPr="00616710">
        <w:rPr>
          <w:rStyle w:val="StyleUnderline"/>
        </w:rPr>
        <w:t xml:space="preserve"> </w:t>
      </w:r>
      <w:r w:rsidRPr="00A379F4">
        <w:rPr>
          <w:rStyle w:val="StyleUnderline"/>
          <w:highlight w:val="yellow"/>
        </w:rPr>
        <w:t>and</w:t>
      </w:r>
      <w:r w:rsidRPr="00616710">
        <w:rPr>
          <w:rStyle w:val="StyleUnderline"/>
        </w:rPr>
        <w:t xml:space="preserve"> an itchy </w:t>
      </w:r>
      <w:r w:rsidRPr="00A379F4">
        <w:rPr>
          <w:rStyle w:val="StyleUnderline"/>
          <w:highlight w:val="yellow"/>
        </w:rPr>
        <w:t>Twitter</w:t>
      </w:r>
      <w:r w:rsidRPr="00616710">
        <w:rPr>
          <w:rStyle w:val="StyleUnderline"/>
        </w:rPr>
        <w:t xml:space="preserve"> finger</w:t>
      </w:r>
      <w:r w:rsidRPr="00616710">
        <w:rPr>
          <w:sz w:val="16"/>
        </w:rPr>
        <w:t xml:space="preserve">. There’s a culture war for him to exploit, but instead of simply pillorying monument destroyers, </w:t>
      </w:r>
      <w:r w:rsidRPr="00616710">
        <w:rPr>
          <w:rStyle w:val="StyleUnderline"/>
        </w:rPr>
        <w:t>he created his own living monuments: a white supremacist astride a golf cart in a Florida retirement community and a pistol-toting Karen</w:t>
      </w:r>
      <w:r w:rsidRPr="00616710">
        <w:rPr>
          <w:sz w:val="16"/>
        </w:rPr>
        <w:t xml:space="preserve"> shouting at peaceful Black protesters from the stoop of her St. Louis manse. As a statement of values, it’s grotesque. As a re-election strategy, it’s </w:t>
      </w:r>
      <w:r w:rsidRPr="00616710">
        <w:rPr>
          <w:strike/>
          <w:sz w:val="16"/>
        </w:rPr>
        <w:t>deranged</w:t>
      </w:r>
      <w:r w:rsidRPr="00616710">
        <w:rPr>
          <w:sz w:val="16"/>
        </w:rPr>
        <w:t>.</w:t>
      </w:r>
    </w:p>
    <w:p w14:paraId="47C9702E" w14:textId="315A7015" w:rsidR="009A7419" w:rsidRDefault="009A7419" w:rsidP="009A7419">
      <w:pPr>
        <w:rPr>
          <w:rStyle w:val="StyleUnderline"/>
        </w:rPr>
      </w:pPr>
      <w:r w:rsidRPr="00616710">
        <w:rPr>
          <w:sz w:val="16"/>
        </w:rPr>
        <w:t>“</w:t>
      </w:r>
      <w:r w:rsidRPr="00A379F4">
        <w:rPr>
          <w:rStyle w:val="StyleUnderline"/>
          <w:highlight w:val="yellow"/>
        </w:rPr>
        <w:t>Trump is in a deep hole and his reaction is to keep digging</w:t>
      </w:r>
      <w:r w:rsidRPr="00616710">
        <w:rPr>
          <w:sz w:val="16"/>
        </w:rPr>
        <w:t>,” David Axelrod told me. “</w:t>
      </w:r>
      <w:r w:rsidRPr="00616710">
        <w:rPr>
          <w:rStyle w:val="StyleUnderline"/>
        </w:rPr>
        <w:t>What he’s doing is shrinking his vote to excite his base.” But that base is almost certainly not big enough to carry him to victory.</w:t>
      </w:r>
    </w:p>
    <w:p w14:paraId="041C0414" w14:textId="77777777" w:rsidR="00616710" w:rsidRPr="00043B63" w:rsidRDefault="00616710" w:rsidP="00616710">
      <w:pPr>
        <w:rPr>
          <w:sz w:val="16"/>
          <w:szCs w:val="16"/>
        </w:rPr>
      </w:pPr>
      <w:r w:rsidRPr="00043B63">
        <w:rPr>
          <w:sz w:val="16"/>
          <w:szCs w:val="16"/>
        </w:rPr>
        <w:t>Of course, November is still plenty distant. “Nobody could have predicted what these last four months would bring,” Axelrod said. “We can’t predict what the next four months will bring.”</w:t>
      </w:r>
    </w:p>
    <w:p w14:paraId="2A196EBD" w14:textId="77777777" w:rsidR="00616710" w:rsidRPr="00043B63" w:rsidRDefault="00616710" w:rsidP="00616710">
      <w:pPr>
        <w:rPr>
          <w:sz w:val="16"/>
          <w:szCs w:val="16"/>
        </w:rPr>
      </w:pPr>
      <w:r w:rsidRPr="00043B63">
        <w:rPr>
          <w:sz w:val="16"/>
          <w:szCs w:val="16"/>
        </w:rPr>
        <w:t>And Trump has at times seemed to live beyond the laws of political gravity, untethered by precedents and unanswerable to pundits. For instance, his approval rating since his inauguration has been consistently — and unusually — low, lingering between 35 percent and 45 percent, according to Gallup.</w:t>
      </w:r>
    </w:p>
    <w:p w14:paraId="7A298CEC" w14:textId="77777777" w:rsidR="00616710" w:rsidRPr="00616710" w:rsidRDefault="00616710" w:rsidP="00616710">
      <w:r w:rsidRPr="00616710">
        <w:t xml:space="preserve">But </w:t>
      </w:r>
      <w:r w:rsidRPr="00A379F4">
        <w:rPr>
          <w:rStyle w:val="StyleUnderline"/>
          <w:highlight w:val="yellow"/>
        </w:rPr>
        <w:t xml:space="preserve">his situation appears to be </w:t>
      </w:r>
      <w:r w:rsidRPr="00A379F4">
        <w:rPr>
          <w:rStyle w:val="Emphasis"/>
          <w:highlight w:val="yellow"/>
        </w:rPr>
        <w:t>dire</w:t>
      </w:r>
      <w:r w:rsidRPr="00616710">
        <w:t xml:space="preserve"> — </w:t>
      </w:r>
      <w:r w:rsidRPr="00616710">
        <w:rPr>
          <w:rStyle w:val="StyleUnderline"/>
        </w:rPr>
        <w:t>direr than Democrats allow themselves to admit.</w:t>
      </w:r>
      <w:r w:rsidRPr="00616710">
        <w:t xml:space="preserve"> </w:t>
      </w:r>
      <w:r w:rsidRPr="00616710">
        <w:rPr>
          <w:rStyle w:val="StyleUnderline"/>
        </w:rPr>
        <w:t>They remember how they counted their chickens last time</w:t>
      </w:r>
      <w:r w:rsidRPr="00616710">
        <w:t xml:space="preserve"> around and got totally plucked.</w:t>
      </w:r>
    </w:p>
    <w:p w14:paraId="320A7AB3" w14:textId="77777777" w:rsidR="00616710" w:rsidRPr="00043B63" w:rsidRDefault="00616710" w:rsidP="00616710">
      <w:pPr>
        <w:rPr>
          <w:sz w:val="14"/>
        </w:rPr>
      </w:pPr>
      <w:r w:rsidRPr="00043B63">
        <w:rPr>
          <w:sz w:val="14"/>
        </w:rPr>
        <w:t xml:space="preserve">“Every Democrat rightly has 2016 PTSD,” Lis Smith, a communications strategist who has advised Pete Buttigieg and Andrew Cuomo, told me. “But </w:t>
      </w:r>
      <w:r w:rsidRPr="00043B63">
        <w:rPr>
          <w:rStyle w:val="StyleUnderline"/>
        </w:rPr>
        <w:t>right now</w:t>
      </w:r>
      <w:r w:rsidRPr="00043B63">
        <w:rPr>
          <w:sz w:val="14"/>
        </w:rPr>
        <w:t xml:space="preserve">? </w:t>
      </w:r>
      <w:r w:rsidRPr="00A379F4">
        <w:rPr>
          <w:rStyle w:val="Emphasis"/>
          <w:highlight w:val="yellow"/>
        </w:rPr>
        <w:t>You can’t imagine</w:t>
      </w:r>
      <w:r w:rsidRPr="00043B63">
        <w:rPr>
          <w:sz w:val="14"/>
        </w:rPr>
        <w:t xml:space="preserve"> normal </w:t>
      </w:r>
      <w:r w:rsidRPr="00A379F4">
        <w:rPr>
          <w:rStyle w:val="Emphasis"/>
          <w:highlight w:val="yellow"/>
        </w:rPr>
        <w:t>suburban people voting for Trump</w:t>
      </w:r>
      <w:r w:rsidRPr="00043B63">
        <w:rPr>
          <w:sz w:val="14"/>
        </w:rPr>
        <w:t xml:space="preserve"> anymore. </w:t>
      </w:r>
      <w:r w:rsidRPr="00A379F4">
        <w:rPr>
          <w:rStyle w:val="StyleUnderline"/>
          <w:highlight w:val="yellow"/>
        </w:rPr>
        <w:t>He has</w:t>
      </w:r>
      <w:r w:rsidRPr="00616710">
        <w:rPr>
          <w:rStyle w:val="StyleUnderline"/>
        </w:rPr>
        <w:t xml:space="preserve"> really, really </w:t>
      </w:r>
      <w:r w:rsidRPr="00A379F4">
        <w:rPr>
          <w:rStyle w:val="StyleUnderline"/>
          <w:highlight w:val="yellow"/>
        </w:rPr>
        <w:t xml:space="preserve">alienated </w:t>
      </w:r>
      <w:r w:rsidRPr="00A379F4">
        <w:rPr>
          <w:rStyle w:val="Emphasis"/>
          <w:highlight w:val="yellow"/>
        </w:rPr>
        <w:t>everyone</w:t>
      </w:r>
      <w:r w:rsidRPr="00043B63">
        <w:rPr>
          <w:sz w:val="14"/>
        </w:rPr>
        <w:t xml:space="preserve"> but the MAGA true believers.”</w:t>
      </w:r>
    </w:p>
    <w:p w14:paraId="68180012" w14:textId="77777777" w:rsidR="00616710" w:rsidRPr="00043B63" w:rsidRDefault="00616710" w:rsidP="00616710">
      <w:pPr>
        <w:rPr>
          <w:sz w:val="16"/>
        </w:rPr>
      </w:pPr>
      <w:r w:rsidRPr="00043B63">
        <w:rPr>
          <w:sz w:val="16"/>
        </w:rPr>
        <w:t xml:space="preserve">Additionally, </w:t>
      </w:r>
      <w:r w:rsidRPr="00A379F4">
        <w:rPr>
          <w:rStyle w:val="StyleUnderline"/>
          <w:highlight w:val="yellow"/>
        </w:rPr>
        <w:t>2016</w:t>
      </w:r>
      <w:r w:rsidRPr="00A379F4">
        <w:rPr>
          <w:sz w:val="16"/>
          <w:highlight w:val="yellow"/>
        </w:rPr>
        <w:t xml:space="preserve"> </w:t>
      </w:r>
      <w:r w:rsidRPr="00A379F4">
        <w:rPr>
          <w:rStyle w:val="Emphasis"/>
          <w:highlight w:val="yellow"/>
        </w:rPr>
        <w:t>is a</w:t>
      </w:r>
      <w:r w:rsidRPr="00043B63">
        <w:rPr>
          <w:sz w:val="16"/>
        </w:rPr>
        <w:t xml:space="preserve"> possibly </w:t>
      </w:r>
      <w:r w:rsidRPr="00A379F4">
        <w:rPr>
          <w:rStyle w:val="Emphasis"/>
          <w:highlight w:val="yellow"/>
        </w:rPr>
        <w:t>irrelevant point of reference</w:t>
      </w:r>
      <w:r w:rsidRPr="00043B63">
        <w:rPr>
          <w:sz w:val="16"/>
        </w:rPr>
        <w:t xml:space="preserve">, for reasons that become clearer all the time. I wouldn’t be entirely shocked if Biden stages a rout in November — or at least as much of a rout as this era of </w:t>
      </w:r>
      <w:proofErr w:type="spellStart"/>
      <w:r w:rsidRPr="00043B63">
        <w:rPr>
          <w:sz w:val="16"/>
        </w:rPr>
        <w:t>hyperpartisanship</w:t>
      </w:r>
      <w:proofErr w:type="spellEnd"/>
      <w:r w:rsidRPr="00043B63">
        <w:rPr>
          <w:sz w:val="16"/>
        </w:rPr>
        <w:t xml:space="preserve"> permits — and the commentary afterward casts Trump’s reign not as some profound wake-up call but as a freak accident made possible by a perfect storm of circumstances.</w:t>
      </w:r>
    </w:p>
    <w:p w14:paraId="31F9900F" w14:textId="77777777" w:rsidR="00616710" w:rsidRPr="00043B63" w:rsidRDefault="00616710" w:rsidP="00616710">
      <w:pPr>
        <w:rPr>
          <w:sz w:val="16"/>
          <w:szCs w:val="16"/>
        </w:rPr>
      </w:pPr>
      <w:r w:rsidRPr="00043B63">
        <w:rPr>
          <w:sz w:val="16"/>
          <w:szCs w:val="16"/>
        </w:rPr>
        <w:t xml:space="preserve">In </w:t>
      </w:r>
      <w:proofErr w:type="gramStart"/>
      <w:r w:rsidRPr="00043B63">
        <w:rPr>
          <w:sz w:val="16"/>
          <w:szCs w:val="16"/>
        </w:rPr>
        <w:t>fact</w:t>
      </w:r>
      <w:proofErr w:type="gramEnd"/>
      <w:r w:rsidRPr="00043B63">
        <w:rPr>
          <w:sz w:val="16"/>
          <w:szCs w:val="16"/>
        </w:rPr>
        <w:t xml:space="preserve"> that commentary has started. In </w:t>
      </w:r>
      <w:proofErr w:type="gramStart"/>
      <w:r w:rsidRPr="00043B63">
        <w:rPr>
          <w:sz w:val="16"/>
          <w:szCs w:val="16"/>
        </w:rPr>
        <w:t>The</w:t>
      </w:r>
      <w:proofErr w:type="gramEnd"/>
      <w:r w:rsidRPr="00043B63">
        <w:rPr>
          <w:sz w:val="16"/>
          <w:szCs w:val="16"/>
        </w:rPr>
        <w:t xml:space="preserve"> Washington Post last week, Matt Bai astutely observed that even as Trump won the presidency, most Americans rejected the core tenets of his campaign and viewed him darkly. His margin of victory “came from reluctant voters who almost certainly thought they were voting for the losing candidate, and who felt confident he’d make a terrible president,” Bai wrote.</w:t>
      </w:r>
    </w:p>
    <w:p w14:paraId="15813C1D" w14:textId="77777777" w:rsidR="00616710" w:rsidRPr="00043B63" w:rsidRDefault="00616710" w:rsidP="00616710">
      <w:pPr>
        <w:rPr>
          <w:rStyle w:val="StyleUnderline"/>
        </w:rPr>
      </w:pPr>
      <w:r w:rsidRPr="00A379F4">
        <w:rPr>
          <w:sz w:val="16"/>
          <w:highlight w:val="yellow"/>
        </w:rPr>
        <w:t>“</w:t>
      </w:r>
      <w:r w:rsidRPr="00A379F4">
        <w:rPr>
          <w:rStyle w:val="StyleUnderline"/>
          <w:highlight w:val="yellow"/>
        </w:rPr>
        <w:t>It was</w:t>
      </w:r>
      <w:r w:rsidRPr="00043B63">
        <w:rPr>
          <w:sz w:val="16"/>
        </w:rPr>
        <w:t xml:space="preserve"> mostly </w:t>
      </w:r>
      <w:r w:rsidRPr="00A379F4">
        <w:rPr>
          <w:rStyle w:val="StyleUnderline"/>
          <w:highlight w:val="yellow"/>
        </w:rPr>
        <w:t>about</w:t>
      </w:r>
      <w:r w:rsidRPr="00043B63">
        <w:rPr>
          <w:rStyle w:val="StyleUnderline"/>
        </w:rPr>
        <w:t xml:space="preserve"> the </w:t>
      </w:r>
      <w:r w:rsidRPr="00A379F4">
        <w:rPr>
          <w:rStyle w:val="StyleUnderline"/>
          <w:highlight w:val="yellow"/>
        </w:rPr>
        <w:t>intense emotions triggered by his opponent</w:t>
      </w:r>
      <w:r w:rsidRPr="00043B63">
        <w:rPr>
          <w:sz w:val="16"/>
        </w:rPr>
        <w:t>,” he added, referring to Hillary Clinton. “</w:t>
      </w:r>
      <w:r w:rsidRPr="00A379F4">
        <w:rPr>
          <w:rStyle w:val="StyleUnderline"/>
          <w:highlight w:val="yellow"/>
        </w:rPr>
        <w:t>In the only</w:t>
      </w:r>
      <w:r w:rsidRPr="00043B63">
        <w:rPr>
          <w:rStyle w:val="StyleUnderline"/>
        </w:rPr>
        <w:t xml:space="preserve"> national </w:t>
      </w:r>
      <w:r w:rsidRPr="00A379F4">
        <w:rPr>
          <w:rStyle w:val="StyleUnderline"/>
          <w:highlight w:val="yellow"/>
        </w:rPr>
        <w:t>referendum on Trumpism</w:t>
      </w:r>
      <w:r w:rsidRPr="00043B63">
        <w:rPr>
          <w:rStyle w:val="StyleUnderline"/>
        </w:rPr>
        <w:t xml:space="preserve"> since 2016 — </w:t>
      </w:r>
      <w:r w:rsidRPr="00A379F4">
        <w:rPr>
          <w:rStyle w:val="StyleUnderline"/>
          <w:highlight w:val="yellow"/>
        </w:rPr>
        <w:t>the midterm</w:t>
      </w:r>
      <w:r w:rsidRPr="00043B63">
        <w:rPr>
          <w:rStyle w:val="StyleUnderline"/>
        </w:rPr>
        <w:t xml:space="preserve"> cycle</w:t>
      </w:r>
      <w:r w:rsidRPr="00043B63">
        <w:rPr>
          <w:sz w:val="16"/>
        </w:rPr>
        <w:t xml:space="preserve"> two years later — the </w:t>
      </w:r>
      <w:r w:rsidRPr="00A379F4">
        <w:rPr>
          <w:rStyle w:val="StyleUnderline"/>
          <w:highlight w:val="yellow"/>
        </w:rPr>
        <w:t xml:space="preserve">president’s party was </w:t>
      </w:r>
      <w:r w:rsidRPr="00A379F4">
        <w:rPr>
          <w:rStyle w:val="Emphasis"/>
          <w:highlight w:val="yellow"/>
        </w:rPr>
        <w:t>resoundingly rejected</w:t>
      </w:r>
      <w:r w:rsidRPr="00043B63">
        <w:rPr>
          <w:rStyle w:val="StyleUnderline"/>
        </w:rPr>
        <w:t>.”</w:t>
      </w:r>
    </w:p>
    <w:p w14:paraId="0B96510E" w14:textId="77777777" w:rsidR="00616710" w:rsidRPr="00043B63" w:rsidRDefault="00616710" w:rsidP="00616710">
      <w:pPr>
        <w:rPr>
          <w:rStyle w:val="StyleUnderline"/>
        </w:rPr>
      </w:pPr>
      <w:r w:rsidRPr="00A379F4">
        <w:rPr>
          <w:rStyle w:val="StyleUnderline"/>
          <w:highlight w:val="yellow"/>
        </w:rPr>
        <w:t>There are</w:t>
      </w:r>
      <w:r w:rsidRPr="00A379F4">
        <w:rPr>
          <w:sz w:val="16"/>
          <w:highlight w:val="yellow"/>
        </w:rPr>
        <w:t xml:space="preserve"> </w:t>
      </w:r>
      <w:r w:rsidRPr="00A379F4">
        <w:rPr>
          <w:rStyle w:val="Emphasis"/>
          <w:highlight w:val="yellow"/>
        </w:rPr>
        <w:t>many ways</w:t>
      </w:r>
      <w:r w:rsidRPr="00043B63">
        <w:rPr>
          <w:sz w:val="16"/>
        </w:rPr>
        <w:t xml:space="preserve"> in which </w:t>
      </w:r>
      <w:r w:rsidRPr="00A379F4">
        <w:rPr>
          <w:rStyle w:val="StyleUnderline"/>
          <w:highlight w:val="yellow"/>
        </w:rPr>
        <w:t>the last</w:t>
      </w:r>
      <w:r w:rsidRPr="00043B63">
        <w:rPr>
          <w:rStyle w:val="StyleUnderline"/>
        </w:rPr>
        <w:t xml:space="preserve"> presidential </w:t>
      </w:r>
      <w:r w:rsidRPr="00A379F4">
        <w:rPr>
          <w:rStyle w:val="StyleUnderline"/>
          <w:highlight w:val="yellow"/>
        </w:rPr>
        <w:t>election doesn’t apply to this one</w:t>
      </w:r>
      <w:r w:rsidRPr="00043B63">
        <w:rPr>
          <w:rStyle w:val="StyleUnderline"/>
        </w:rPr>
        <w:t>,</w:t>
      </w:r>
      <w:r w:rsidRPr="00043B63">
        <w:rPr>
          <w:sz w:val="16"/>
        </w:rPr>
        <w:t xml:space="preserve"> when Trump faces a much tougher challenge</w:t>
      </w:r>
      <w:r w:rsidRPr="00043B63">
        <w:rPr>
          <w:rStyle w:val="StyleUnderline"/>
        </w:rPr>
        <w:t>. In 2016, an unusually high percentage of voters, especially in such pivotal states</w:t>
      </w:r>
      <w:r w:rsidRPr="00043B63">
        <w:rPr>
          <w:sz w:val="16"/>
        </w:rPr>
        <w:t xml:space="preserve"> as Pennsylvania, Michigan and Wisconsin, </w:t>
      </w:r>
      <w:r w:rsidRPr="00043B63">
        <w:rPr>
          <w:rStyle w:val="StyleUnderline"/>
        </w:rPr>
        <w:t>told pollsters that they’d decided whom to vote for in the final week.</w:t>
      </w:r>
      <w:r w:rsidRPr="00043B63">
        <w:rPr>
          <w:sz w:val="16"/>
        </w:rPr>
        <w:t xml:space="preserve"> And </w:t>
      </w:r>
      <w:r w:rsidRPr="00043B63">
        <w:rPr>
          <w:rStyle w:val="StyleUnderline"/>
        </w:rPr>
        <w:t>these late deciders favored Trump.</w:t>
      </w:r>
    </w:p>
    <w:p w14:paraId="758AA68C" w14:textId="725244BE" w:rsidR="00616710" w:rsidRPr="00043B63" w:rsidRDefault="00616710" w:rsidP="00616710">
      <w:pPr>
        <w:rPr>
          <w:sz w:val="16"/>
        </w:rPr>
      </w:pPr>
      <w:r w:rsidRPr="00043B63">
        <w:rPr>
          <w:rStyle w:val="StyleUnderline"/>
        </w:rPr>
        <w:t xml:space="preserve">That </w:t>
      </w:r>
      <w:r w:rsidRPr="00043B63">
        <w:rPr>
          <w:sz w:val="16"/>
        </w:rPr>
        <w:t xml:space="preserve">could </w:t>
      </w:r>
      <w:r w:rsidRPr="00043B63">
        <w:rPr>
          <w:rStyle w:val="StyleUnderline"/>
        </w:rPr>
        <w:t xml:space="preserve">mean that </w:t>
      </w:r>
      <w:r w:rsidRPr="00A379F4">
        <w:rPr>
          <w:rStyle w:val="StyleUnderline"/>
          <w:highlight w:val="yellow"/>
        </w:rPr>
        <w:t>many</w:t>
      </w:r>
      <w:r w:rsidRPr="00043B63">
        <w:rPr>
          <w:rStyle w:val="StyleUnderline"/>
        </w:rPr>
        <w:t xml:space="preserve"> of them </w:t>
      </w:r>
      <w:r w:rsidRPr="00A379F4">
        <w:rPr>
          <w:rStyle w:val="StyleUnderline"/>
          <w:highlight w:val="yellow"/>
        </w:rPr>
        <w:t>didn’t have a</w:t>
      </w:r>
      <w:r w:rsidRPr="00043B63">
        <w:rPr>
          <w:rStyle w:val="StyleUnderline"/>
        </w:rPr>
        <w:t xml:space="preserve">n entirely </w:t>
      </w:r>
      <w:r w:rsidRPr="00A379F4">
        <w:rPr>
          <w:rStyle w:val="StyleUnderline"/>
          <w:highlight w:val="yellow"/>
        </w:rPr>
        <w:t>fixed opinion of him</w:t>
      </w:r>
      <w:r w:rsidRPr="00043B63">
        <w:rPr>
          <w:sz w:val="16"/>
        </w:rPr>
        <w:t xml:space="preserve">. But </w:t>
      </w:r>
      <w:r w:rsidRPr="00A379F4">
        <w:rPr>
          <w:rStyle w:val="Emphasis"/>
          <w:highlight w:val="yellow"/>
        </w:rPr>
        <w:t>just about every American does now</w:t>
      </w:r>
      <w:r w:rsidRPr="00043B63">
        <w:rPr>
          <w:sz w:val="16"/>
        </w:rPr>
        <w:t>. He has dominated the media like none of his recent predecessors, with flamboyant behavior that repels ambivalence.</w:t>
      </w:r>
    </w:p>
    <w:p w14:paraId="79C68E20" w14:textId="77777777" w:rsidR="00043B63" w:rsidRPr="00043B63" w:rsidRDefault="00043B63" w:rsidP="00043B63">
      <w:pPr>
        <w:rPr>
          <w:sz w:val="16"/>
        </w:rPr>
      </w:pPr>
      <w:r w:rsidRPr="00043B63">
        <w:rPr>
          <w:rStyle w:val="StyleUnderline"/>
        </w:rPr>
        <w:t>His luck with late deciders in 2016 could also speak to Clinton aversion</w:t>
      </w:r>
      <w:r w:rsidRPr="00043B63">
        <w:rPr>
          <w:sz w:val="16"/>
        </w:rPr>
        <w:t xml:space="preserve">. But </w:t>
      </w:r>
      <w:r w:rsidRPr="00043B63">
        <w:rPr>
          <w:rStyle w:val="Emphasis"/>
        </w:rPr>
        <w:t>there’s no comparable Biden aversion.</w:t>
      </w:r>
      <w:r w:rsidRPr="00043B63">
        <w:rPr>
          <w:sz w:val="16"/>
        </w:rPr>
        <w:t xml:space="preserve"> If many voters can’t bring themselves to adore him, they also can’t bring themselves to abhor him.</w:t>
      </w:r>
    </w:p>
    <w:p w14:paraId="36C67EB3" w14:textId="77777777" w:rsidR="00043B63" w:rsidRPr="00043B63" w:rsidRDefault="00043B63" w:rsidP="00043B63">
      <w:pPr>
        <w:rPr>
          <w:sz w:val="16"/>
          <w:szCs w:val="16"/>
        </w:rPr>
      </w:pPr>
      <w:r w:rsidRPr="00043B63">
        <w:rPr>
          <w:sz w:val="16"/>
          <w:szCs w:val="16"/>
        </w:rPr>
        <w:t>And Trump and his minions know it. That’s why, instead of simply portraying Biden as some lefty nightmare, they’re claiming that he’s so mentally diminished that he’ll be the puppet of progressive extremists.</w:t>
      </w:r>
    </w:p>
    <w:p w14:paraId="429CB61A" w14:textId="514748F3" w:rsidR="00043B63" w:rsidRPr="00043B63" w:rsidRDefault="00043B63" w:rsidP="00043B63">
      <w:pPr>
        <w:rPr>
          <w:rStyle w:val="Emphasis"/>
        </w:rPr>
      </w:pPr>
      <w:r w:rsidRPr="00043B63">
        <w:rPr>
          <w:sz w:val="16"/>
        </w:rPr>
        <w:t>“</w:t>
      </w:r>
      <w:r w:rsidRPr="00043B63">
        <w:rPr>
          <w:rStyle w:val="StyleUnderline"/>
        </w:rPr>
        <w:t>Biden is just not scary enough for Trump</w:t>
      </w:r>
      <w:r w:rsidRPr="00043B63">
        <w:rPr>
          <w:sz w:val="16"/>
        </w:rPr>
        <w:t>,” Axelrod said. “</w:t>
      </w:r>
      <w:r w:rsidRPr="00043B63">
        <w:rPr>
          <w:rStyle w:val="Emphasis"/>
        </w:rPr>
        <w:t>He’s culturally inconvenient.”</w:t>
      </w:r>
    </w:p>
    <w:p w14:paraId="6A0A2B50" w14:textId="77777777" w:rsidR="00043B63" w:rsidRPr="00043B63" w:rsidRDefault="00043B63" w:rsidP="00043B63">
      <w:pPr>
        <w:rPr>
          <w:sz w:val="16"/>
        </w:rPr>
      </w:pPr>
      <w:r w:rsidRPr="00A379F4">
        <w:rPr>
          <w:rStyle w:val="StyleUnderline"/>
          <w:highlight w:val="yellow"/>
        </w:rPr>
        <w:t>And because of</w:t>
      </w:r>
      <w:r w:rsidRPr="00043B63">
        <w:rPr>
          <w:sz w:val="16"/>
        </w:rPr>
        <w:t xml:space="preserve"> the </w:t>
      </w:r>
      <w:r w:rsidRPr="00A379F4">
        <w:rPr>
          <w:rStyle w:val="StyleUnderline"/>
          <w:highlight w:val="yellow"/>
        </w:rPr>
        <w:t>corona</w:t>
      </w:r>
      <w:r w:rsidRPr="00043B63">
        <w:rPr>
          <w:rStyle w:val="StyleUnderline"/>
        </w:rPr>
        <w:t>virus</w:t>
      </w:r>
      <w:r w:rsidRPr="00043B63">
        <w:rPr>
          <w:sz w:val="16"/>
        </w:rPr>
        <w:t xml:space="preserve"> pandemic, </w:t>
      </w:r>
      <w:r w:rsidRPr="00A379F4">
        <w:rPr>
          <w:rStyle w:val="StyleUnderline"/>
          <w:highlight w:val="yellow"/>
        </w:rPr>
        <w:t xml:space="preserve">Trump has </w:t>
      </w:r>
      <w:r w:rsidRPr="00A379F4">
        <w:rPr>
          <w:rStyle w:val="Emphasis"/>
          <w:highlight w:val="yellow"/>
        </w:rPr>
        <w:t>less time</w:t>
      </w:r>
      <w:r w:rsidRPr="00A379F4">
        <w:rPr>
          <w:rStyle w:val="StyleUnderline"/>
          <w:highlight w:val="yellow"/>
        </w:rPr>
        <w:t xml:space="preserve"> and </w:t>
      </w:r>
      <w:r w:rsidRPr="00A379F4">
        <w:rPr>
          <w:rStyle w:val="Emphasis"/>
          <w:highlight w:val="yellow"/>
        </w:rPr>
        <w:t>fewer ways</w:t>
      </w:r>
      <w:r w:rsidRPr="00A379F4">
        <w:rPr>
          <w:rStyle w:val="StyleUnderline"/>
          <w:highlight w:val="yellow"/>
        </w:rPr>
        <w:t xml:space="preserve"> to change</w:t>
      </w:r>
      <w:r w:rsidRPr="00043B63">
        <w:rPr>
          <w:rStyle w:val="StyleUnderline"/>
        </w:rPr>
        <w:t xml:space="preserve"> the dynamics</w:t>
      </w:r>
      <w:r w:rsidRPr="00043B63">
        <w:rPr>
          <w:sz w:val="16"/>
        </w:rPr>
        <w:t xml:space="preserve"> of the presidential race than he would have had in some other year.</w:t>
      </w:r>
    </w:p>
    <w:p w14:paraId="7C662891" w14:textId="77777777" w:rsidR="00043B63" w:rsidRDefault="00043B63" w:rsidP="00043B63">
      <w:pPr>
        <w:rPr>
          <w:rStyle w:val="Emphasis"/>
        </w:rPr>
      </w:pPr>
      <w:r w:rsidRPr="00A379F4">
        <w:rPr>
          <w:rStyle w:val="StyleUnderline"/>
          <w:highlight w:val="yellow"/>
        </w:rPr>
        <w:t>The</w:t>
      </w:r>
      <w:r w:rsidRPr="00043B63">
        <w:rPr>
          <w:sz w:val="16"/>
        </w:rPr>
        <w:t xml:space="preserve"> party </w:t>
      </w:r>
      <w:r w:rsidRPr="00A379F4">
        <w:rPr>
          <w:rStyle w:val="StyleUnderline"/>
          <w:highlight w:val="yellow"/>
        </w:rPr>
        <w:t>conventions</w:t>
      </w:r>
      <w:r w:rsidRPr="00043B63">
        <w:rPr>
          <w:sz w:val="16"/>
        </w:rPr>
        <w:t xml:space="preserve">, for example, may </w:t>
      </w:r>
      <w:r w:rsidRPr="00A379F4">
        <w:rPr>
          <w:rStyle w:val="Emphasis"/>
          <w:highlight w:val="yellow"/>
        </w:rPr>
        <w:t>have less impact than ever</w:t>
      </w:r>
      <w:r w:rsidRPr="00043B63">
        <w:rPr>
          <w:sz w:val="16"/>
        </w:rPr>
        <w:t>: They’re not rival shows but rival coronavirus narratives, with the Democrats planning a largely virtual event. Also,</w:t>
      </w:r>
      <w:r w:rsidRPr="00043B63">
        <w:rPr>
          <w:rStyle w:val="StyleUnderline"/>
        </w:rPr>
        <w:t xml:space="preserve"> </w:t>
      </w:r>
      <w:r w:rsidRPr="00A379F4">
        <w:rPr>
          <w:rStyle w:val="StyleUnderline"/>
          <w:highlight w:val="yellow"/>
        </w:rPr>
        <w:t>more Americans than usual are certain to vote early,</w:t>
      </w:r>
      <w:r w:rsidRPr="00043B63">
        <w:rPr>
          <w:rStyle w:val="StyleUnderline"/>
        </w:rPr>
        <w:t xml:space="preserve"> </w:t>
      </w:r>
      <w:r w:rsidRPr="00043B63">
        <w:rPr>
          <w:sz w:val="16"/>
        </w:rPr>
        <w:t xml:space="preserve">by mail, possibly </w:t>
      </w:r>
      <w:r w:rsidRPr="00A379F4">
        <w:rPr>
          <w:rStyle w:val="StyleUnderline"/>
          <w:highlight w:val="yellow"/>
        </w:rPr>
        <w:t>casting ballots</w:t>
      </w:r>
      <w:r w:rsidRPr="00043B63">
        <w:rPr>
          <w:sz w:val="16"/>
        </w:rPr>
        <w:t xml:space="preserve"> </w:t>
      </w:r>
      <w:r w:rsidRPr="00043B63">
        <w:rPr>
          <w:rStyle w:val="Emphasis"/>
        </w:rPr>
        <w:t xml:space="preserve">even </w:t>
      </w:r>
      <w:r w:rsidRPr="00A379F4">
        <w:rPr>
          <w:rStyle w:val="Emphasis"/>
          <w:highlight w:val="yellow"/>
        </w:rPr>
        <w:t>before</w:t>
      </w:r>
      <w:r w:rsidRPr="00043B63">
        <w:rPr>
          <w:rStyle w:val="Emphasis"/>
        </w:rPr>
        <w:t xml:space="preserve"> the expected Trump-Biden </w:t>
      </w:r>
      <w:r w:rsidRPr="00A379F4">
        <w:rPr>
          <w:rStyle w:val="Emphasis"/>
          <w:highlight w:val="yellow"/>
        </w:rPr>
        <w:t>debates</w:t>
      </w:r>
      <w:r w:rsidRPr="00043B63">
        <w:rPr>
          <w:rStyle w:val="Emphasis"/>
        </w:rPr>
        <w:t>.</w:t>
      </w:r>
    </w:p>
    <w:p w14:paraId="10086DC3" w14:textId="77777777" w:rsidR="00043B63" w:rsidRPr="00043B63" w:rsidRDefault="00043B63" w:rsidP="00043B63">
      <w:pPr>
        <w:rPr>
          <w:sz w:val="16"/>
        </w:rPr>
      </w:pPr>
      <w:r w:rsidRPr="00043B63">
        <w:rPr>
          <w:rStyle w:val="StyleUnderline"/>
        </w:rPr>
        <w:t>“If somebody were</w:t>
      </w:r>
      <w:r w:rsidRPr="00043B63">
        <w:rPr>
          <w:sz w:val="16"/>
        </w:rPr>
        <w:t xml:space="preserve"> </w:t>
      </w:r>
      <w:r w:rsidRPr="00043B63">
        <w:rPr>
          <w:rStyle w:val="StyleUnderline"/>
        </w:rPr>
        <w:t xml:space="preserve">asking </w:t>
      </w:r>
      <w:r w:rsidRPr="00043B63">
        <w:rPr>
          <w:sz w:val="16"/>
        </w:rPr>
        <w:t xml:space="preserve">me </w:t>
      </w:r>
      <w:r w:rsidRPr="00043B63">
        <w:rPr>
          <w:rStyle w:val="StyleUnderline"/>
        </w:rPr>
        <w:t>for</w:t>
      </w:r>
      <w:r w:rsidRPr="00043B63">
        <w:rPr>
          <w:sz w:val="16"/>
        </w:rPr>
        <w:t xml:space="preserve"> advice on </w:t>
      </w:r>
      <w:r w:rsidRPr="00043B63">
        <w:rPr>
          <w:rStyle w:val="StyleUnderline"/>
        </w:rPr>
        <w:t>an October surprise, I’d tell them</w:t>
      </w:r>
      <w:r w:rsidRPr="00043B63">
        <w:rPr>
          <w:sz w:val="16"/>
        </w:rPr>
        <w:t xml:space="preserve"> to </w:t>
      </w:r>
      <w:r w:rsidRPr="00043B63">
        <w:rPr>
          <w:rStyle w:val="Emphasis"/>
        </w:rPr>
        <w:t>do it in September,</w:t>
      </w:r>
      <w:r w:rsidRPr="00043B63">
        <w:rPr>
          <w:sz w:val="16"/>
        </w:rPr>
        <w:t>” Doug Sosnik, a longtime Democratic strategist, told me.</w:t>
      </w:r>
    </w:p>
    <w:p w14:paraId="552A3DD2" w14:textId="77777777" w:rsidR="00043B63" w:rsidRPr="00043B63" w:rsidRDefault="00043B63" w:rsidP="00043B63">
      <w:pPr>
        <w:rPr>
          <w:sz w:val="16"/>
        </w:rPr>
      </w:pPr>
      <w:r w:rsidRPr="00043B63">
        <w:rPr>
          <w:sz w:val="16"/>
        </w:rPr>
        <w:t xml:space="preserve">Meantime we’ve had other </w:t>
      </w:r>
      <w:r w:rsidRPr="00A379F4">
        <w:rPr>
          <w:rStyle w:val="StyleUnderline"/>
          <w:highlight w:val="yellow"/>
        </w:rPr>
        <w:t>surprises</w:t>
      </w:r>
      <w:r w:rsidRPr="00A379F4">
        <w:rPr>
          <w:sz w:val="16"/>
          <w:highlight w:val="yellow"/>
        </w:rPr>
        <w:t xml:space="preserve">, </w:t>
      </w:r>
      <w:r w:rsidRPr="00A379F4">
        <w:rPr>
          <w:rStyle w:val="Emphasis"/>
          <w:highlight w:val="yellow"/>
        </w:rPr>
        <w:t>all cut</w:t>
      </w:r>
      <w:r w:rsidRPr="00043B63">
        <w:rPr>
          <w:sz w:val="16"/>
        </w:rPr>
        <w:t xml:space="preserve">ting </w:t>
      </w:r>
      <w:r w:rsidRPr="00A379F4">
        <w:rPr>
          <w:rStyle w:val="Emphasis"/>
          <w:highlight w:val="yellow"/>
        </w:rPr>
        <w:t>against Trump</w:t>
      </w:r>
      <w:r w:rsidRPr="00043B63">
        <w:rPr>
          <w:sz w:val="16"/>
        </w:rPr>
        <w:t xml:space="preserve">. </w:t>
      </w:r>
      <w:r w:rsidRPr="00043B63">
        <w:rPr>
          <w:rStyle w:val="StyleUnderline"/>
        </w:rPr>
        <w:t>There was the early June surprise of tear gas being used on peaceful protesters</w:t>
      </w:r>
      <w:r w:rsidRPr="00043B63">
        <w:rPr>
          <w:sz w:val="16"/>
        </w:rPr>
        <w:t xml:space="preserve"> so that he could walk across Lafayette Square for a photo op; </w:t>
      </w:r>
      <w:r w:rsidRPr="00043B63">
        <w:rPr>
          <w:rStyle w:val="StyleUnderline"/>
        </w:rPr>
        <w:t>the mid-June surprise of</w:t>
      </w:r>
      <w:r w:rsidRPr="00043B63">
        <w:rPr>
          <w:sz w:val="16"/>
        </w:rPr>
        <w:t xml:space="preserve"> John Bol</w:t>
      </w:r>
      <w:r w:rsidRPr="00043B63">
        <w:rPr>
          <w:rStyle w:val="StyleUnderline"/>
        </w:rPr>
        <w:t>ton’s book; the late June surprise of</w:t>
      </w:r>
      <w:r w:rsidRPr="00043B63">
        <w:rPr>
          <w:sz w:val="16"/>
        </w:rPr>
        <w:t xml:space="preserve"> The Times’s scoop that Trump was informed about </w:t>
      </w:r>
      <w:r w:rsidRPr="00043B63">
        <w:rPr>
          <w:rStyle w:val="StyleUnderline"/>
        </w:rPr>
        <w:t>Russian bounties</w:t>
      </w:r>
      <w:r w:rsidRPr="00043B63">
        <w:rPr>
          <w:sz w:val="16"/>
        </w:rPr>
        <w:t xml:space="preserve"> on American soldiers but didn’t pay attention or care.</w:t>
      </w:r>
    </w:p>
    <w:p w14:paraId="592422A9" w14:textId="5CC7133F" w:rsidR="00043B63" w:rsidRDefault="00043B63" w:rsidP="00043B63">
      <w:pPr>
        <w:rPr>
          <w:rStyle w:val="Emphasis"/>
        </w:rPr>
      </w:pPr>
      <w:r w:rsidRPr="00043B63">
        <w:rPr>
          <w:rStyle w:val="Emphasis"/>
        </w:rPr>
        <w:t xml:space="preserve">The surprises will no doubt </w:t>
      </w:r>
      <w:r w:rsidRPr="00A379F4">
        <w:rPr>
          <w:rStyle w:val="Emphasis"/>
          <w:highlight w:val="yellow"/>
        </w:rPr>
        <w:t>keep coming for an administration</w:t>
      </w:r>
      <w:r w:rsidRPr="00043B63">
        <w:rPr>
          <w:rStyle w:val="Emphasis"/>
        </w:rPr>
        <w:t xml:space="preserve"> as </w:t>
      </w:r>
      <w:r w:rsidRPr="00A379F4">
        <w:rPr>
          <w:rStyle w:val="Emphasis"/>
          <w:highlight w:val="yellow"/>
        </w:rPr>
        <w:t>steeped in incompetence</w:t>
      </w:r>
      <w:r w:rsidRPr="00043B63">
        <w:rPr>
          <w:rStyle w:val="Emphasis"/>
        </w:rPr>
        <w:t xml:space="preserve"> and corruption</w:t>
      </w:r>
      <w:r w:rsidRPr="00043B63">
        <w:rPr>
          <w:sz w:val="16"/>
        </w:rPr>
        <w:t xml:space="preserve"> as Trump’s. </w:t>
      </w:r>
      <w:r w:rsidRPr="00A379F4">
        <w:rPr>
          <w:rStyle w:val="StyleUnderline"/>
          <w:highlight w:val="yellow"/>
        </w:rPr>
        <w:t>That’s the</w:t>
      </w:r>
      <w:r w:rsidRPr="00043B63">
        <w:rPr>
          <w:sz w:val="16"/>
        </w:rPr>
        <w:t xml:space="preserve"> other </w:t>
      </w:r>
      <w:r w:rsidRPr="00A379F4">
        <w:rPr>
          <w:rStyle w:val="StyleUnderline"/>
          <w:highlight w:val="yellow"/>
        </w:rPr>
        <w:t>thing about chickens</w:t>
      </w:r>
      <w:r w:rsidRPr="00A379F4">
        <w:rPr>
          <w:sz w:val="16"/>
          <w:highlight w:val="yellow"/>
        </w:rPr>
        <w:t xml:space="preserve">: </w:t>
      </w:r>
      <w:r w:rsidRPr="00A379F4">
        <w:rPr>
          <w:rStyle w:val="Emphasis"/>
          <w:highlight w:val="yellow"/>
        </w:rPr>
        <w:t>They come home to roost.</w:t>
      </w:r>
    </w:p>
    <w:p w14:paraId="5C3A4D26" w14:textId="43AE8EE9" w:rsidR="00191D5C" w:rsidRDefault="00191D5C" w:rsidP="00043B63">
      <w:pPr>
        <w:rPr>
          <w:rStyle w:val="Emphasis"/>
        </w:rPr>
      </w:pPr>
    </w:p>
    <w:p w14:paraId="7792DFD3" w14:textId="1B3AAC52" w:rsidR="006E1722" w:rsidRDefault="00A379F4" w:rsidP="006E1722">
      <w:pPr>
        <w:pStyle w:val="Heading1"/>
      </w:pPr>
      <w:r>
        <w:t>Link Updates</w:t>
      </w:r>
    </w:p>
    <w:p w14:paraId="2FACD9A2" w14:textId="77777777" w:rsidR="006E1722" w:rsidRPr="006E1722" w:rsidRDefault="006E1722" w:rsidP="006E1722"/>
    <w:p w14:paraId="75B8ACB2" w14:textId="5566F235" w:rsidR="00B961D6" w:rsidRDefault="00A379F4" w:rsidP="00F84DFA">
      <w:pPr>
        <w:pStyle w:val="Heading2"/>
      </w:pPr>
      <w:r>
        <w:t>Neg CJR</w:t>
      </w:r>
    </w:p>
    <w:p w14:paraId="3CD40E33" w14:textId="3EF5D769" w:rsidR="00F84DFA" w:rsidRDefault="00F84DFA" w:rsidP="00F84DFA"/>
    <w:p w14:paraId="7855BF11" w14:textId="5C36D4EB" w:rsidR="00BE7FDB" w:rsidRDefault="00BE7FDB" w:rsidP="00BE7FDB">
      <w:pPr>
        <w:pStyle w:val="Heading3"/>
      </w:pPr>
      <w:r>
        <w:t xml:space="preserve">CJR --- High Rotation Quality  </w:t>
      </w:r>
    </w:p>
    <w:p w14:paraId="2BA3A11F" w14:textId="77777777" w:rsidR="00BE7FDB" w:rsidRPr="00BE7FDB" w:rsidRDefault="00BE7FDB" w:rsidP="00BE7FDB"/>
    <w:p w14:paraId="0A4AABA1" w14:textId="18247374" w:rsidR="00F84DFA" w:rsidRDefault="00BE7FDB" w:rsidP="00F84DFA">
      <w:pPr>
        <w:pStyle w:val="Heading4"/>
      </w:pPr>
      <w:r>
        <w:t xml:space="preserve">Trump losing now --- needs to appeal beyond his base --- CJR is key </w:t>
      </w:r>
    </w:p>
    <w:p w14:paraId="47126A58" w14:textId="4DE5F2A5" w:rsidR="00F84DFA" w:rsidRDefault="00F84DFA" w:rsidP="00F84DFA">
      <w:r w:rsidRPr="00F84DFA">
        <w:rPr>
          <w:rStyle w:val="Style13ptBold"/>
        </w:rPr>
        <w:t>Thiessen June 19th</w:t>
      </w:r>
      <w:r>
        <w:t xml:space="preserve"> --- Marc A. Thiessen, Resident Fellow at American Enterprise Institute, he studies and writes about American presidential leadership and counterterrorism, “Trump must reach out to black voters. His Tulsa rally is the place to start.”, AEI, June 19, 2020, </w:t>
      </w:r>
      <w:hyperlink r:id="rId28" w:history="1">
        <w:r w:rsidRPr="0027519B">
          <w:rPr>
            <w:rStyle w:val="Hyperlink"/>
          </w:rPr>
          <w:t>https://www.aei.org/op-eds/trump-must-reach-out-to-black-voters-his-tulsa-rally-is-the-place-to-start/</w:t>
        </w:r>
      </w:hyperlink>
      <w:r>
        <w:t xml:space="preserve"> (BJN)</w:t>
      </w:r>
    </w:p>
    <w:p w14:paraId="44F060C1" w14:textId="77777777" w:rsidR="00F84DFA" w:rsidRPr="00F84DFA" w:rsidRDefault="00F84DFA" w:rsidP="00F84DFA">
      <w:pPr>
        <w:rPr>
          <w:sz w:val="16"/>
        </w:rPr>
      </w:pPr>
      <w:r w:rsidRPr="00F84DFA">
        <w:rPr>
          <w:sz w:val="16"/>
        </w:rPr>
        <w:t xml:space="preserve">But </w:t>
      </w:r>
      <w:r w:rsidRPr="00A379F4">
        <w:rPr>
          <w:rStyle w:val="StyleUnderline"/>
          <w:highlight w:val="yellow"/>
        </w:rPr>
        <w:t>Trump’s Achilles’ heel has been</w:t>
      </w:r>
      <w:r w:rsidRPr="00F84DFA">
        <w:rPr>
          <w:sz w:val="16"/>
        </w:rPr>
        <w:t xml:space="preserve"> his seeming </w:t>
      </w:r>
      <w:r w:rsidRPr="00F84DFA">
        <w:rPr>
          <w:rStyle w:val="StyleUnderline"/>
        </w:rPr>
        <w:t xml:space="preserve">lack of interest in not just rallying his base but </w:t>
      </w:r>
      <w:r w:rsidRPr="00F84DFA">
        <w:rPr>
          <w:sz w:val="16"/>
        </w:rPr>
        <w:t xml:space="preserve">also </w:t>
      </w:r>
      <w:r w:rsidRPr="00F84DFA">
        <w:rPr>
          <w:rStyle w:val="Emphasis"/>
        </w:rPr>
        <w:t>expanding it</w:t>
      </w:r>
      <w:r w:rsidRPr="00F84DFA">
        <w:rPr>
          <w:sz w:val="16"/>
        </w:rPr>
        <w:t xml:space="preserve"> </w:t>
      </w:r>
      <w:r w:rsidRPr="00F84DFA">
        <w:rPr>
          <w:rStyle w:val="StyleUnderline"/>
        </w:rPr>
        <w:t xml:space="preserve">by </w:t>
      </w:r>
      <w:r w:rsidRPr="00A379F4">
        <w:rPr>
          <w:rStyle w:val="StyleUnderline"/>
          <w:highlight w:val="yellow"/>
        </w:rPr>
        <w:t>winning</w:t>
      </w:r>
      <w:r w:rsidRPr="00F84DFA">
        <w:rPr>
          <w:rStyle w:val="StyleUnderline"/>
        </w:rPr>
        <w:t xml:space="preserve"> over </w:t>
      </w:r>
      <w:r w:rsidRPr="00A379F4">
        <w:rPr>
          <w:rStyle w:val="StyleUnderline"/>
          <w:highlight w:val="yellow"/>
        </w:rPr>
        <w:t>skeptics</w:t>
      </w:r>
      <w:r w:rsidRPr="00F84DFA">
        <w:rPr>
          <w:sz w:val="16"/>
        </w:rPr>
        <w:t xml:space="preserve"> who did not vote for him in 2016 yet have benefited from his policies. </w:t>
      </w:r>
      <w:r w:rsidRPr="00A379F4">
        <w:rPr>
          <w:rStyle w:val="StyleUnderline"/>
          <w:highlight w:val="yellow"/>
        </w:rPr>
        <w:t>The recent crises</w:t>
      </w:r>
      <w:r w:rsidRPr="00F84DFA">
        <w:rPr>
          <w:rStyle w:val="StyleUnderline"/>
        </w:rPr>
        <w:t xml:space="preserve"> facing our country have </w:t>
      </w:r>
      <w:r w:rsidRPr="00A379F4">
        <w:rPr>
          <w:rStyle w:val="StyleUnderline"/>
          <w:highlight w:val="yellow"/>
        </w:rPr>
        <w:t>provided</w:t>
      </w:r>
      <w:r w:rsidRPr="00F84DFA">
        <w:rPr>
          <w:rStyle w:val="StyleUnderline"/>
        </w:rPr>
        <w:t xml:space="preserve"> a historic </w:t>
      </w:r>
      <w:r w:rsidRPr="00A379F4">
        <w:rPr>
          <w:rStyle w:val="StyleUnderline"/>
          <w:highlight w:val="yellow"/>
        </w:rPr>
        <w:t xml:space="preserve">opportunity to </w:t>
      </w:r>
      <w:r w:rsidRPr="00A379F4">
        <w:rPr>
          <w:rStyle w:val="Emphasis"/>
          <w:highlight w:val="yellow"/>
        </w:rPr>
        <w:t>sway these voters</w:t>
      </w:r>
      <w:r w:rsidRPr="00F84DFA">
        <w:rPr>
          <w:rStyle w:val="StyleUnderline"/>
        </w:rPr>
        <w:t>,</w:t>
      </w:r>
      <w:r w:rsidRPr="00F84DFA">
        <w:rPr>
          <w:sz w:val="16"/>
        </w:rPr>
        <w:t xml:space="preserve"> </w:t>
      </w:r>
      <w:r w:rsidRPr="00F84DFA">
        <w:rPr>
          <w:rStyle w:val="StyleUnderline"/>
        </w:rPr>
        <w:t xml:space="preserve">one that </w:t>
      </w:r>
      <w:r w:rsidRPr="00A379F4">
        <w:rPr>
          <w:rStyle w:val="StyleUnderline"/>
          <w:highlight w:val="yellow"/>
        </w:rPr>
        <w:t xml:space="preserve">Trump has so far </w:t>
      </w:r>
      <w:r w:rsidRPr="00A379F4">
        <w:rPr>
          <w:rStyle w:val="Emphasis"/>
          <w:highlight w:val="yellow"/>
        </w:rPr>
        <w:t>failed</w:t>
      </w:r>
      <w:r w:rsidRPr="00F84DFA">
        <w:rPr>
          <w:rStyle w:val="Emphasis"/>
        </w:rPr>
        <w:t xml:space="preserve"> to seize</w:t>
      </w:r>
      <w:r w:rsidRPr="00F84DFA">
        <w:rPr>
          <w:sz w:val="16"/>
        </w:rPr>
        <w:t xml:space="preserve">. </w:t>
      </w:r>
      <w:r w:rsidRPr="00A379F4">
        <w:rPr>
          <w:rStyle w:val="StyleUnderline"/>
          <w:highlight w:val="yellow"/>
        </w:rPr>
        <w:t>It’s</w:t>
      </w:r>
      <w:r w:rsidRPr="00A379F4">
        <w:rPr>
          <w:sz w:val="16"/>
          <w:highlight w:val="yellow"/>
        </w:rPr>
        <w:t xml:space="preserve"> </w:t>
      </w:r>
      <w:r w:rsidRPr="00A379F4">
        <w:rPr>
          <w:rStyle w:val="Emphasis"/>
          <w:highlight w:val="yellow"/>
        </w:rPr>
        <w:t>not too late</w:t>
      </w:r>
      <w:r w:rsidRPr="00F84DFA">
        <w:rPr>
          <w:rStyle w:val="Emphasis"/>
        </w:rPr>
        <w:t xml:space="preserve"> to do so</w:t>
      </w:r>
      <w:r w:rsidRPr="00F84DFA">
        <w:rPr>
          <w:sz w:val="16"/>
        </w:rPr>
        <w:t xml:space="preserve"> — and his Tulsa rally is the place to start.</w:t>
      </w:r>
    </w:p>
    <w:p w14:paraId="6157746B" w14:textId="77777777" w:rsidR="00F84DFA" w:rsidRPr="00F84DFA" w:rsidRDefault="00F84DFA" w:rsidP="00F84DFA">
      <w:pPr>
        <w:rPr>
          <w:sz w:val="16"/>
        </w:rPr>
      </w:pPr>
      <w:r w:rsidRPr="00F84DFA">
        <w:rPr>
          <w:sz w:val="16"/>
        </w:rPr>
        <w:t xml:space="preserve">After the Democrats’ failed impeachment drive, Trump’s approval rose to 49 percent in the Gallup poll — an all-time high for him. The poll also showed that 63 percent approved of his handling of the economy. That meant 14 percent approved of his policies but did not approve of him — yet. </w:t>
      </w:r>
      <w:r w:rsidRPr="00A379F4">
        <w:rPr>
          <w:rStyle w:val="StyleUnderline"/>
          <w:highlight w:val="yellow"/>
        </w:rPr>
        <w:t>If he could win even some</w:t>
      </w:r>
      <w:r w:rsidRPr="00F84DFA">
        <w:rPr>
          <w:rStyle w:val="StyleUnderline"/>
        </w:rPr>
        <w:t xml:space="preserve"> of those voters over</w:t>
      </w:r>
      <w:r w:rsidRPr="00F84DFA">
        <w:rPr>
          <w:sz w:val="16"/>
        </w:rPr>
        <w:t xml:space="preserve">, </w:t>
      </w:r>
      <w:r w:rsidRPr="00A379F4">
        <w:rPr>
          <w:rStyle w:val="Emphasis"/>
          <w:highlight w:val="yellow"/>
        </w:rPr>
        <w:t>he could</w:t>
      </w:r>
      <w:r w:rsidRPr="00F84DFA">
        <w:rPr>
          <w:sz w:val="16"/>
        </w:rPr>
        <w:t xml:space="preserve"> not just </w:t>
      </w:r>
      <w:r w:rsidRPr="00A379F4">
        <w:rPr>
          <w:rStyle w:val="Emphasis"/>
          <w:highlight w:val="yellow"/>
        </w:rPr>
        <w:t>win</w:t>
      </w:r>
      <w:r w:rsidRPr="00F84DFA">
        <w:rPr>
          <w:rStyle w:val="Emphasis"/>
        </w:rPr>
        <w:t xml:space="preserve"> reelection</w:t>
      </w:r>
      <w:r w:rsidRPr="00F84DFA">
        <w:rPr>
          <w:sz w:val="16"/>
        </w:rPr>
        <w:t xml:space="preserve"> but do so in a landslide.</w:t>
      </w:r>
    </w:p>
    <w:p w14:paraId="4B4EE575" w14:textId="77777777" w:rsidR="00F84DFA" w:rsidRPr="00F84DFA" w:rsidRDefault="00F84DFA" w:rsidP="00F84DFA">
      <w:pPr>
        <w:rPr>
          <w:sz w:val="16"/>
          <w:szCs w:val="16"/>
        </w:rPr>
      </w:pPr>
      <w:r w:rsidRPr="00F84DFA">
        <w:rPr>
          <w:sz w:val="16"/>
          <w:szCs w:val="16"/>
        </w:rPr>
        <w:t>Then came an unprecedented trifecta of crises: the worst pandemic since 1918; the worst economic destruction since the Great Depression; and the worst social unrest since the 1960s. No president had ever faced such a sequence of devastation. With Joe Biden hiding in his basement, Trump has had the national stage all to himself — and a golden opportunity to win over persuadable voters with his leadership. But instead of rising in the polls, Trump’s approval has slipped back down to the low 40s in most polls. Instead of gaining even more supporters, he lost his new converts.</w:t>
      </w:r>
    </w:p>
    <w:p w14:paraId="3375DFD9" w14:textId="77777777" w:rsidR="00F84DFA" w:rsidRPr="00F84DFA" w:rsidRDefault="00F84DFA" w:rsidP="00F84DFA">
      <w:pPr>
        <w:rPr>
          <w:sz w:val="16"/>
        </w:rPr>
      </w:pPr>
      <w:r w:rsidRPr="00BE7FDB">
        <w:rPr>
          <w:rStyle w:val="StyleUnderline"/>
        </w:rPr>
        <w:t xml:space="preserve">Trump can still turn it around, but to do so he must recognize that he can tend his base and </w:t>
      </w:r>
      <w:r w:rsidRPr="00BE7FDB">
        <w:rPr>
          <w:rStyle w:val="Emphasis"/>
        </w:rPr>
        <w:t>grow it at the same time</w:t>
      </w:r>
      <w:r w:rsidRPr="00BE7FDB">
        <w:rPr>
          <w:sz w:val="16"/>
        </w:rPr>
        <w:t xml:space="preserve">. </w:t>
      </w:r>
      <w:r w:rsidRPr="00BE7FDB">
        <w:rPr>
          <w:rStyle w:val="StyleUnderline"/>
        </w:rPr>
        <w:t>His</w:t>
      </w:r>
      <w:r w:rsidRPr="00F84DFA">
        <w:rPr>
          <w:rStyle w:val="StyleUnderline"/>
        </w:rPr>
        <w:t xml:space="preserve"> voters are already highly motivated</w:t>
      </w:r>
      <w:r w:rsidRPr="00F84DFA">
        <w:rPr>
          <w:sz w:val="16"/>
        </w:rPr>
        <w:t>. A Post-ABC News poll from March found that among registered voters, 55 percent of Trump supporters are “very” enthusiastic about supporting him, compared with just 28 percent of Biden supporters — the lowest level of enthusiasm for a Democratic candidate in 20 years. This presents an opportunity for Trump.</w:t>
      </w:r>
    </w:p>
    <w:p w14:paraId="02F32A1C" w14:textId="77777777" w:rsidR="00F84DFA" w:rsidRPr="00F84DFA" w:rsidRDefault="00F84DFA" w:rsidP="00F84DFA">
      <w:pPr>
        <w:rPr>
          <w:sz w:val="16"/>
        </w:rPr>
      </w:pPr>
      <w:r w:rsidRPr="00A379F4">
        <w:rPr>
          <w:rStyle w:val="StyleUnderline"/>
          <w:highlight w:val="yellow"/>
        </w:rPr>
        <w:t>Biden is</w:t>
      </w:r>
      <w:r w:rsidRPr="00F84DFA">
        <w:rPr>
          <w:sz w:val="16"/>
        </w:rPr>
        <w:t xml:space="preserve"> especially </w:t>
      </w:r>
      <w:r w:rsidRPr="00A379F4">
        <w:rPr>
          <w:rStyle w:val="Emphasis"/>
          <w:highlight w:val="yellow"/>
        </w:rPr>
        <w:t>vulnerable with African Americans</w:t>
      </w:r>
      <w:r w:rsidRPr="00F84DFA">
        <w:rPr>
          <w:sz w:val="16"/>
        </w:rPr>
        <w:t xml:space="preserve">. The Post reports that </w:t>
      </w:r>
      <w:r w:rsidRPr="00F84DFA">
        <w:rPr>
          <w:rStyle w:val="StyleUnderline"/>
        </w:rPr>
        <w:t xml:space="preserve">Biden </w:t>
      </w:r>
      <w:r w:rsidRPr="00A379F4">
        <w:rPr>
          <w:rStyle w:val="StyleUnderline"/>
          <w:highlight w:val="yellow"/>
        </w:rPr>
        <w:t>is underperforming with black voters, just 79 percent</w:t>
      </w:r>
      <w:r w:rsidRPr="00F84DFA">
        <w:rPr>
          <w:rStyle w:val="StyleUnderline"/>
        </w:rPr>
        <w:t xml:space="preserve"> of whom </w:t>
      </w:r>
      <w:r w:rsidRPr="00A379F4">
        <w:rPr>
          <w:rStyle w:val="StyleUnderline"/>
          <w:highlight w:val="yellow"/>
        </w:rPr>
        <w:t>say they plan to vote for him compared with 88 percent who voted for</w:t>
      </w:r>
      <w:r w:rsidRPr="00F84DFA">
        <w:rPr>
          <w:sz w:val="16"/>
        </w:rPr>
        <w:t xml:space="preserve"> Hillary </w:t>
      </w:r>
      <w:r w:rsidRPr="00A379F4">
        <w:rPr>
          <w:rStyle w:val="StyleUnderline"/>
          <w:highlight w:val="yellow"/>
        </w:rPr>
        <w:t>Clinton</w:t>
      </w:r>
      <w:r w:rsidRPr="00F84DFA">
        <w:rPr>
          <w:sz w:val="16"/>
        </w:rPr>
        <w:t xml:space="preserve"> in 2016. </w:t>
      </w:r>
      <w:r w:rsidRPr="00F84DFA">
        <w:rPr>
          <w:rStyle w:val="StyleUnderline"/>
        </w:rPr>
        <w:t>Young black voters are even less enthusiastic about Biden</w:t>
      </w:r>
      <w:r w:rsidRPr="00F84DFA">
        <w:rPr>
          <w:sz w:val="16"/>
        </w:rPr>
        <w:t xml:space="preserve"> than their elders. Only 68 percent of African Americans aged 18 to 29 intend to vote for Biden — 17 points fewer than supported Clinton four years ago. Another 13 percent say they will vote for Trump, while 18 percent say they don’t know.</w:t>
      </w:r>
    </w:p>
    <w:p w14:paraId="2173C31E" w14:textId="77777777" w:rsidR="00F84DFA" w:rsidRPr="00F84DFA" w:rsidRDefault="00F84DFA" w:rsidP="00F84DFA">
      <w:pPr>
        <w:rPr>
          <w:sz w:val="16"/>
        </w:rPr>
      </w:pPr>
      <w:r w:rsidRPr="00F84DFA">
        <w:rPr>
          <w:sz w:val="16"/>
        </w:rPr>
        <w:t xml:space="preserve">In other words, </w:t>
      </w:r>
      <w:r w:rsidRPr="00F84DFA">
        <w:rPr>
          <w:rStyle w:val="Emphasis"/>
        </w:rPr>
        <w:t xml:space="preserve">31 percent are not backing Biden right </w:t>
      </w:r>
      <w:r w:rsidRPr="00BE7FDB">
        <w:rPr>
          <w:rStyle w:val="Emphasis"/>
        </w:rPr>
        <w:t>now</w:t>
      </w:r>
      <w:r w:rsidRPr="00BE7FDB">
        <w:rPr>
          <w:sz w:val="16"/>
        </w:rPr>
        <w:t xml:space="preserve">. </w:t>
      </w:r>
      <w:r w:rsidRPr="00BE7FDB">
        <w:rPr>
          <w:rStyle w:val="StyleUnderline"/>
        </w:rPr>
        <w:t>So</w:t>
      </w:r>
      <w:r w:rsidRPr="00A379F4">
        <w:rPr>
          <w:rStyle w:val="StyleUnderline"/>
          <w:highlight w:val="yellow"/>
        </w:rPr>
        <w:t>, persuade them</w:t>
      </w:r>
      <w:r w:rsidRPr="00F84DFA">
        <w:rPr>
          <w:rStyle w:val="StyleUnderline"/>
        </w:rPr>
        <w:t xml:space="preserve"> to support you</w:t>
      </w:r>
      <w:r w:rsidRPr="00F84DFA">
        <w:rPr>
          <w:sz w:val="16"/>
        </w:rPr>
        <w:t xml:space="preserve">, Mr. President. </w:t>
      </w:r>
      <w:r w:rsidRPr="00F84DFA">
        <w:rPr>
          <w:rStyle w:val="StyleUnderline"/>
        </w:rPr>
        <w:t>It should not be hard for the president</w:t>
      </w:r>
      <w:r w:rsidRPr="00F84DFA">
        <w:rPr>
          <w:sz w:val="16"/>
        </w:rPr>
        <w:t xml:space="preserve"> who </w:t>
      </w:r>
      <w:r w:rsidRPr="00A379F4">
        <w:rPr>
          <w:rStyle w:val="Emphasis"/>
          <w:highlight w:val="yellow"/>
        </w:rPr>
        <w:t>deliver</w:t>
      </w:r>
      <w:r w:rsidRPr="00F84DFA">
        <w:rPr>
          <w:sz w:val="16"/>
        </w:rPr>
        <w:t xml:space="preserve">ed </w:t>
      </w:r>
      <w:r w:rsidRPr="00A379F4">
        <w:rPr>
          <w:rStyle w:val="Emphasis"/>
          <w:highlight w:val="yellow"/>
        </w:rPr>
        <w:t>criminal justice reform</w:t>
      </w:r>
      <w:r w:rsidRPr="00F84DFA">
        <w:rPr>
          <w:sz w:val="16"/>
        </w:rPr>
        <w:t>, funding for opportunity zones and the lowest black unemployment rate in history.</w:t>
      </w:r>
    </w:p>
    <w:p w14:paraId="3639D2B2" w14:textId="77777777" w:rsidR="00F84DFA" w:rsidRPr="00F84DFA" w:rsidRDefault="00F84DFA" w:rsidP="00F84DFA">
      <w:pPr>
        <w:rPr>
          <w:sz w:val="16"/>
        </w:rPr>
      </w:pPr>
      <w:r w:rsidRPr="00F84DFA">
        <w:rPr>
          <w:sz w:val="16"/>
        </w:rPr>
        <w:t xml:space="preserve">During his Tulsa rally, </w:t>
      </w:r>
      <w:r w:rsidRPr="00A379F4">
        <w:rPr>
          <w:rStyle w:val="StyleUnderline"/>
          <w:highlight w:val="yellow"/>
        </w:rPr>
        <w:t>the president should</w:t>
      </w:r>
      <w:r w:rsidRPr="00F84DFA">
        <w:rPr>
          <w:rStyle w:val="StyleUnderline"/>
        </w:rPr>
        <w:t xml:space="preserve"> </w:t>
      </w:r>
      <w:r w:rsidRPr="00F84DFA">
        <w:rPr>
          <w:rStyle w:val="Emphasis"/>
        </w:rPr>
        <w:t>appeal directly to black Americans</w:t>
      </w:r>
      <w:r w:rsidRPr="00F84DFA">
        <w:rPr>
          <w:sz w:val="16"/>
        </w:rPr>
        <w:t xml:space="preserve">. </w:t>
      </w:r>
      <w:r w:rsidRPr="00F84DFA">
        <w:rPr>
          <w:rStyle w:val="StyleUnderline"/>
        </w:rPr>
        <w:t xml:space="preserve">He should </w:t>
      </w:r>
      <w:r w:rsidRPr="00A379F4">
        <w:rPr>
          <w:rStyle w:val="StyleUnderline"/>
          <w:highlight w:val="yellow"/>
        </w:rPr>
        <w:t>express his solidarity with</w:t>
      </w:r>
      <w:r w:rsidRPr="00F84DFA">
        <w:rPr>
          <w:sz w:val="16"/>
        </w:rPr>
        <w:t xml:space="preserve"> George </w:t>
      </w:r>
      <w:r w:rsidRPr="00F84DFA">
        <w:rPr>
          <w:rStyle w:val="StyleUnderline"/>
        </w:rPr>
        <w:t>Floyd and</w:t>
      </w:r>
      <w:r w:rsidRPr="00F84DFA">
        <w:rPr>
          <w:sz w:val="16"/>
        </w:rPr>
        <w:t xml:space="preserve"> Breonna </w:t>
      </w:r>
      <w:r w:rsidRPr="00F84DFA">
        <w:rPr>
          <w:rStyle w:val="StyleUnderline"/>
        </w:rPr>
        <w:t>Taylor</w:t>
      </w:r>
      <w:r w:rsidRPr="00F84DFA">
        <w:rPr>
          <w:sz w:val="16"/>
        </w:rPr>
        <w:t xml:space="preserve">, and </w:t>
      </w:r>
      <w:r w:rsidRPr="00F84DFA">
        <w:rPr>
          <w:rStyle w:val="StyleUnderline"/>
        </w:rPr>
        <w:t xml:space="preserve">declare his determination to </w:t>
      </w:r>
      <w:r w:rsidRPr="00A379F4">
        <w:rPr>
          <w:rStyle w:val="Emphasis"/>
          <w:highlight w:val="yellow"/>
        </w:rPr>
        <w:t xml:space="preserve">reform </w:t>
      </w:r>
      <w:r w:rsidRPr="00BE7FDB">
        <w:rPr>
          <w:rStyle w:val="Emphasis"/>
        </w:rPr>
        <w:t>the police</w:t>
      </w:r>
      <w:r w:rsidRPr="00F84DFA">
        <w:rPr>
          <w:rStyle w:val="StyleUnderline"/>
        </w:rPr>
        <w:t xml:space="preserve"> </w:t>
      </w:r>
      <w:r w:rsidRPr="00F84DFA">
        <w:rPr>
          <w:sz w:val="16"/>
        </w:rPr>
        <w:t xml:space="preserve">and get rid of bad cops who mistreat our African American brothers and sisters. </w:t>
      </w:r>
      <w:r w:rsidRPr="00F84DFA">
        <w:rPr>
          <w:rStyle w:val="StyleUnderline"/>
        </w:rPr>
        <w:t>He should say that he stands with the peaceful protesters</w:t>
      </w:r>
      <w:r w:rsidRPr="00F84DFA">
        <w:rPr>
          <w:sz w:val="16"/>
        </w:rPr>
        <w:t xml:space="preserve"> and that he will not be satisfied until the promise of equality is realized for every one of our citizens regardless of the color of their skin.</w:t>
      </w:r>
    </w:p>
    <w:p w14:paraId="43C4E518" w14:textId="77777777" w:rsidR="00F84DFA" w:rsidRDefault="00F84DFA" w:rsidP="00F84DFA">
      <w:pPr>
        <w:rPr>
          <w:rStyle w:val="Emphasis"/>
        </w:rPr>
      </w:pPr>
      <w:r w:rsidRPr="00F84DFA">
        <w:rPr>
          <w:sz w:val="16"/>
        </w:rPr>
        <w:t xml:space="preserve">He should also tell the stories of the black Americans who were killed in the riots — like David Dorn, Chris Beaty and Italia Marie Kelly — and explain that defunding the police would hurt minority communities the most. When he touts the recent jobs numbers, he should also acknowledge that African American unemployment rose slightly — and promise that he will make it his mission to ensure that we return to the historic levels of black employment we enjoyed before the pandemic. </w:t>
      </w:r>
      <w:r w:rsidRPr="00A379F4">
        <w:rPr>
          <w:rStyle w:val="StyleUnderline"/>
          <w:highlight w:val="yellow"/>
        </w:rPr>
        <w:t xml:space="preserve">That is a message that will </w:t>
      </w:r>
      <w:r w:rsidRPr="00A379F4">
        <w:rPr>
          <w:rStyle w:val="Emphasis"/>
          <w:highlight w:val="yellow"/>
        </w:rPr>
        <w:t>resonate both with black voters and</w:t>
      </w:r>
      <w:r w:rsidRPr="00F84DFA">
        <w:rPr>
          <w:rStyle w:val="Emphasis"/>
        </w:rPr>
        <w:t xml:space="preserve"> with </w:t>
      </w:r>
      <w:r w:rsidRPr="00A379F4">
        <w:rPr>
          <w:rStyle w:val="Emphasis"/>
          <w:highlight w:val="yellow"/>
        </w:rPr>
        <w:t>independents who hunger for</w:t>
      </w:r>
      <w:r w:rsidRPr="00F84DFA">
        <w:rPr>
          <w:rStyle w:val="Emphasis"/>
        </w:rPr>
        <w:t xml:space="preserve"> a message of </w:t>
      </w:r>
      <w:r w:rsidRPr="00A379F4">
        <w:rPr>
          <w:rStyle w:val="Emphasis"/>
          <w:highlight w:val="yellow"/>
        </w:rPr>
        <w:t>unity</w:t>
      </w:r>
      <w:r w:rsidRPr="00F84DFA">
        <w:rPr>
          <w:rStyle w:val="Emphasis"/>
        </w:rPr>
        <w:t>.</w:t>
      </w:r>
    </w:p>
    <w:p w14:paraId="3D669639" w14:textId="6354B587" w:rsidR="00F84DFA" w:rsidRPr="00F84DFA" w:rsidRDefault="00F84DFA" w:rsidP="00F84DFA">
      <w:pPr>
        <w:rPr>
          <w:rStyle w:val="Emphasis"/>
        </w:rPr>
      </w:pPr>
      <w:r w:rsidRPr="00A379F4">
        <w:rPr>
          <w:rStyle w:val="StyleUnderline"/>
          <w:highlight w:val="yellow"/>
        </w:rPr>
        <w:t>The president feels</w:t>
      </w:r>
      <w:r w:rsidRPr="00F84DFA">
        <w:rPr>
          <w:rStyle w:val="StyleUnderline"/>
        </w:rPr>
        <w:t xml:space="preserve"> that </w:t>
      </w:r>
      <w:r w:rsidRPr="00A379F4">
        <w:rPr>
          <w:rStyle w:val="StyleUnderline"/>
          <w:highlight w:val="yellow"/>
        </w:rPr>
        <w:t>he</w:t>
      </w:r>
      <w:r w:rsidRPr="00F84DFA">
        <w:rPr>
          <w:rStyle w:val="StyleUnderline"/>
        </w:rPr>
        <w:t xml:space="preserve"> already </w:t>
      </w:r>
      <w:r w:rsidRPr="00A379F4">
        <w:rPr>
          <w:rStyle w:val="StyleUnderline"/>
          <w:highlight w:val="yellow"/>
        </w:rPr>
        <w:t>says these things, but the media does not report it. He is right</w:t>
      </w:r>
      <w:r w:rsidRPr="00F84DFA">
        <w:rPr>
          <w:sz w:val="16"/>
        </w:rPr>
        <w:t xml:space="preserve">. But </w:t>
      </w:r>
      <w:r w:rsidRPr="00A379F4">
        <w:rPr>
          <w:rStyle w:val="Emphasis"/>
          <w:highlight w:val="yellow"/>
        </w:rPr>
        <w:t>that</w:t>
      </w:r>
      <w:r w:rsidRPr="00F84DFA">
        <w:rPr>
          <w:rStyle w:val="Emphasis"/>
        </w:rPr>
        <w:t xml:space="preserve"> just </w:t>
      </w:r>
      <w:r w:rsidRPr="00A379F4">
        <w:rPr>
          <w:rStyle w:val="Emphasis"/>
          <w:highlight w:val="yellow"/>
        </w:rPr>
        <w:t>means he needs to say it more</w:t>
      </w:r>
      <w:r w:rsidRPr="00F84DFA">
        <w:rPr>
          <w:sz w:val="16"/>
        </w:rPr>
        <w:t xml:space="preserve">. Everyone will be watching his Tulsa rally. </w:t>
      </w:r>
      <w:r w:rsidRPr="00A379F4">
        <w:rPr>
          <w:rStyle w:val="StyleUnderline"/>
          <w:highlight w:val="yellow"/>
        </w:rPr>
        <w:t>He</w:t>
      </w:r>
      <w:r w:rsidRPr="00F84DFA">
        <w:rPr>
          <w:rStyle w:val="StyleUnderline"/>
        </w:rPr>
        <w:t xml:space="preserve"> should use</w:t>
      </w:r>
      <w:r w:rsidRPr="00F84DFA">
        <w:rPr>
          <w:sz w:val="16"/>
        </w:rPr>
        <w:t xml:space="preserve"> it as an </w:t>
      </w:r>
      <w:r w:rsidRPr="00F84DFA">
        <w:rPr>
          <w:rStyle w:val="StyleUnderline"/>
        </w:rPr>
        <w:t xml:space="preserve">opportunity </w:t>
      </w:r>
      <w:r w:rsidRPr="00BE7FDB">
        <w:rPr>
          <w:rStyle w:val="StyleUnderline"/>
        </w:rPr>
        <w:t>to speak not only to his</w:t>
      </w:r>
      <w:r w:rsidRPr="00F84DFA">
        <w:rPr>
          <w:rStyle w:val="StyleUnderline"/>
        </w:rPr>
        <w:t xml:space="preserve"> supporters in the hall, but also to the millions of Americ</w:t>
      </w:r>
      <w:r w:rsidRPr="00BE7FDB">
        <w:rPr>
          <w:rStyle w:val="StyleUnderline"/>
        </w:rPr>
        <w:t>ans who have never been to a Trump rally and who did not vote him in 2016 — but who might just pull the lever</w:t>
      </w:r>
      <w:r w:rsidRPr="00BE7FDB">
        <w:rPr>
          <w:sz w:val="16"/>
        </w:rPr>
        <w:t xml:space="preserve"> for Trump in November </w:t>
      </w:r>
      <w:r w:rsidRPr="00BE7FDB">
        <w:rPr>
          <w:rStyle w:val="Emphasis"/>
        </w:rPr>
        <w:t>if he appeals for their votes.</w:t>
      </w:r>
    </w:p>
    <w:p w14:paraId="24E42140" w14:textId="3E930FAA" w:rsidR="00B961D6" w:rsidRDefault="00B961D6" w:rsidP="00B961D6"/>
    <w:p w14:paraId="2ACCD3DC" w14:textId="08BFA2BD" w:rsidR="00BE7FDB" w:rsidRDefault="00BE7FDB" w:rsidP="00BE7FDB">
      <w:pPr>
        <w:pStyle w:val="Heading4"/>
      </w:pPr>
      <w:r>
        <w:t xml:space="preserve">Trump will lose now --- Pushing support for CJR reverses his narrative </w:t>
      </w:r>
      <w:r w:rsidR="006E1722">
        <w:t>---</w:t>
      </w:r>
      <w:r>
        <w:t xml:space="preserve"> he wins</w:t>
      </w:r>
    </w:p>
    <w:p w14:paraId="60FD703F" w14:textId="02A1A87E" w:rsidR="00BE7FDB" w:rsidRDefault="00BE7FDB" w:rsidP="00B961D6">
      <w:r w:rsidRPr="00BE7FDB">
        <w:rPr>
          <w:rStyle w:val="Style13ptBold"/>
        </w:rPr>
        <w:t xml:space="preserve">Thiessen June </w:t>
      </w:r>
      <w:r>
        <w:rPr>
          <w:rStyle w:val="Style13ptBold"/>
        </w:rPr>
        <w:t>3</w:t>
      </w:r>
      <w:r w:rsidRPr="00BE7FDB">
        <w:rPr>
          <w:rStyle w:val="Style13ptBold"/>
        </w:rPr>
        <w:t>0th</w:t>
      </w:r>
      <w:r>
        <w:t xml:space="preserve"> --- Marc A. Thiessen, Resident Fellow at American Enterprise Institute, he studies and writes about American presidential leadership and counterterrorism, “Trump’s rhetoric is driving away suburban swing voters. He needs them to win.”, June 30, 2020, </w:t>
      </w:r>
      <w:hyperlink r:id="rId29" w:history="1">
        <w:r w:rsidRPr="0027519B">
          <w:rPr>
            <w:rStyle w:val="Hyperlink"/>
          </w:rPr>
          <w:t>https://www.washingtonpost.com/opinions/2020/06/30/trumps-rhetoric-is-driving-away-suburban-swing-voters-he-needs-them-win/</w:t>
        </w:r>
      </w:hyperlink>
      <w:r>
        <w:t xml:space="preserve"> (BJN) </w:t>
      </w:r>
    </w:p>
    <w:p w14:paraId="09D30065" w14:textId="77777777" w:rsidR="00BE7FDB" w:rsidRDefault="00BE7FDB" w:rsidP="00B961D6">
      <w:pPr>
        <w:rPr>
          <w:rStyle w:val="StyleUnderline"/>
        </w:rPr>
      </w:pPr>
      <w:r w:rsidRPr="00A379F4">
        <w:rPr>
          <w:rStyle w:val="StyleUnderline"/>
          <w:highlight w:val="yellow"/>
        </w:rPr>
        <w:t>If</w:t>
      </w:r>
      <w:r w:rsidRPr="00BE7FDB">
        <w:rPr>
          <w:sz w:val="16"/>
        </w:rPr>
        <w:t xml:space="preserve"> President </w:t>
      </w:r>
      <w:r w:rsidRPr="00A379F4">
        <w:rPr>
          <w:rStyle w:val="StyleUnderline"/>
          <w:highlight w:val="yellow"/>
        </w:rPr>
        <w:t>Trump wants to understand why</w:t>
      </w:r>
      <w:r w:rsidRPr="00BE7FDB">
        <w:rPr>
          <w:sz w:val="16"/>
        </w:rPr>
        <w:t xml:space="preserve"> Joe </w:t>
      </w:r>
      <w:r w:rsidRPr="00A379F4">
        <w:rPr>
          <w:rStyle w:val="StyleUnderline"/>
          <w:highlight w:val="yellow"/>
        </w:rPr>
        <w:t>Biden has</w:t>
      </w:r>
      <w:r w:rsidRPr="00BE7FDB">
        <w:rPr>
          <w:rStyle w:val="StyleUnderline"/>
        </w:rPr>
        <w:t xml:space="preserve"> clear </w:t>
      </w:r>
      <w:r w:rsidRPr="00A379F4">
        <w:rPr>
          <w:rStyle w:val="StyleUnderline"/>
          <w:highlight w:val="yellow"/>
        </w:rPr>
        <w:t>leads</w:t>
      </w:r>
      <w:r w:rsidRPr="00BE7FDB">
        <w:rPr>
          <w:rStyle w:val="StyleUnderline"/>
        </w:rPr>
        <w:t xml:space="preserve"> against him in swing states</w:t>
      </w:r>
      <w:r w:rsidRPr="00BE7FDB">
        <w:rPr>
          <w:sz w:val="16"/>
        </w:rPr>
        <w:t xml:space="preserve"> such as Michigan, Pennsylvania and Wisconsin, </w:t>
      </w:r>
      <w:r w:rsidRPr="00A379F4">
        <w:rPr>
          <w:rStyle w:val="StyleUnderline"/>
          <w:highlight w:val="yellow"/>
        </w:rPr>
        <w:t>he need look no further than</w:t>
      </w:r>
      <w:r w:rsidRPr="00BE7FDB">
        <w:rPr>
          <w:rStyle w:val="StyleUnderline"/>
        </w:rPr>
        <w:t xml:space="preserve"> his rally </w:t>
      </w:r>
      <w:r w:rsidRPr="00BE7FDB">
        <w:rPr>
          <w:sz w:val="16"/>
        </w:rPr>
        <w:t xml:space="preserve">in Tulsa on June 20. </w:t>
      </w:r>
      <w:r w:rsidRPr="00BE7FDB">
        <w:rPr>
          <w:rStyle w:val="StyleUnderline"/>
        </w:rPr>
        <w:t>The president</w:t>
      </w:r>
      <w:r w:rsidRPr="00BE7FDB">
        <w:rPr>
          <w:sz w:val="16"/>
        </w:rPr>
        <w:t xml:space="preserve"> </w:t>
      </w:r>
      <w:r w:rsidRPr="00BE7FDB">
        <w:rPr>
          <w:rStyle w:val="Emphasis"/>
        </w:rPr>
        <w:t>did not once mention</w:t>
      </w:r>
      <w:r w:rsidRPr="00BE7FDB">
        <w:rPr>
          <w:sz w:val="16"/>
        </w:rPr>
        <w:t xml:space="preserve"> George Floyd or express solidarity with peaceful protesters marching for </w:t>
      </w:r>
      <w:r w:rsidRPr="00A379F4">
        <w:rPr>
          <w:rStyle w:val="Emphasis"/>
          <w:highlight w:val="yellow"/>
        </w:rPr>
        <w:t>racial justice</w:t>
      </w:r>
      <w:r w:rsidRPr="00A379F4">
        <w:rPr>
          <w:sz w:val="16"/>
          <w:highlight w:val="yellow"/>
        </w:rPr>
        <w:t xml:space="preserve">. </w:t>
      </w:r>
      <w:r w:rsidRPr="006E1722">
        <w:rPr>
          <w:rStyle w:val="StyleUnderline"/>
        </w:rPr>
        <w:t xml:space="preserve">His speech was </w:t>
      </w:r>
      <w:r w:rsidRPr="006E1722">
        <w:rPr>
          <w:rStyle w:val="Emphasis"/>
        </w:rPr>
        <w:t>combative</w:t>
      </w:r>
      <w:r w:rsidRPr="006E1722">
        <w:rPr>
          <w:sz w:val="16"/>
        </w:rPr>
        <w:t xml:space="preserve">, defiant and, </w:t>
      </w:r>
      <w:r w:rsidRPr="006E1722">
        <w:rPr>
          <w:rStyle w:val="StyleUnderline"/>
        </w:rPr>
        <w:t>no doubt, thrilled his supporters.</w:t>
      </w:r>
      <w:r w:rsidRPr="006E1722">
        <w:rPr>
          <w:sz w:val="16"/>
        </w:rPr>
        <w:t xml:space="preserve"> </w:t>
      </w:r>
      <w:r w:rsidRPr="006E1722">
        <w:rPr>
          <w:rStyle w:val="StyleUnderline"/>
        </w:rPr>
        <w:t xml:space="preserve">But it contained </w:t>
      </w:r>
      <w:r w:rsidRPr="006E1722">
        <w:rPr>
          <w:rStyle w:val="Emphasis"/>
        </w:rPr>
        <w:t>barely a word</w:t>
      </w:r>
      <w:r w:rsidRPr="006E1722">
        <w:rPr>
          <w:rStyle w:val="StyleUnderline"/>
        </w:rPr>
        <w:t xml:space="preserve"> designed to persuade anyone who was not already persuaded to support</w:t>
      </w:r>
      <w:r w:rsidRPr="00BE7FDB">
        <w:rPr>
          <w:rStyle w:val="StyleUnderline"/>
        </w:rPr>
        <w:t xml:space="preserve"> the president.</w:t>
      </w:r>
    </w:p>
    <w:p w14:paraId="149BF5EA" w14:textId="77777777" w:rsidR="00BE7FDB" w:rsidRDefault="00BE7FDB" w:rsidP="00B961D6">
      <w:pPr>
        <w:rPr>
          <w:rStyle w:val="StyleUnderline"/>
        </w:rPr>
      </w:pPr>
      <w:r w:rsidRPr="00BE7FDB">
        <w:rPr>
          <w:rStyle w:val="StyleUnderline"/>
        </w:rPr>
        <w:t>To win</w:t>
      </w:r>
      <w:r w:rsidRPr="00BE7FDB">
        <w:rPr>
          <w:sz w:val="16"/>
        </w:rPr>
        <w:t xml:space="preserve"> in November, </w:t>
      </w:r>
      <w:r w:rsidRPr="00A379F4">
        <w:rPr>
          <w:rStyle w:val="Emphasis"/>
          <w:highlight w:val="yellow"/>
        </w:rPr>
        <w:t>Trump can’t</w:t>
      </w:r>
      <w:r w:rsidRPr="00BE7FDB">
        <w:rPr>
          <w:rStyle w:val="Emphasis"/>
        </w:rPr>
        <w:t xml:space="preserve"> just </w:t>
      </w:r>
      <w:r w:rsidRPr="00A379F4">
        <w:rPr>
          <w:rStyle w:val="Emphasis"/>
          <w:highlight w:val="yellow"/>
        </w:rPr>
        <w:t>rely on the enthusiasm of his base. He needs</w:t>
      </w:r>
      <w:r w:rsidRPr="00BE7FDB">
        <w:rPr>
          <w:rStyle w:val="Emphasis"/>
        </w:rPr>
        <w:t xml:space="preserve"> to win </w:t>
      </w:r>
      <w:r w:rsidRPr="00A379F4">
        <w:rPr>
          <w:rStyle w:val="Emphasis"/>
          <w:highlight w:val="yellow"/>
        </w:rPr>
        <w:t>suburban swing voters</w:t>
      </w:r>
      <w:r w:rsidRPr="00A379F4">
        <w:rPr>
          <w:sz w:val="16"/>
          <w:highlight w:val="yellow"/>
        </w:rPr>
        <w:t xml:space="preserve">. </w:t>
      </w:r>
      <w:r w:rsidRPr="00A379F4">
        <w:rPr>
          <w:rStyle w:val="StyleUnderline"/>
          <w:highlight w:val="yellow"/>
        </w:rPr>
        <w:t>In 2016, he won</w:t>
      </w:r>
      <w:r w:rsidRPr="00BE7FDB">
        <w:rPr>
          <w:rStyle w:val="StyleUnderline"/>
        </w:rPr>
        <w:t xml:space="preserve"> the </w:t>
      </w:r>
      <w:r w:rsidRPr="00A379F4">
        <w:rPr>
          <w:rStyle w:val="StyleUnderline"/>
          <w:highlight w:val="yellow"/>
        </w:rPr>
        <w:t>suburban vote by five</w:t>
      </w:r>
      <w:r w:rsidRPr="00BE7FDB">
        <w:rPr>
          <w:rStyle w:val="StyleUnderline"/>
        </w:rPr>
        <w:t xml:space="preserve"> percentage points</w:t>
      </w:r>
      <w:r w:rsidRPr="00BE7FDB">
        <w:rPr>
          <w:sz w:val="16"/>
        </w:rPr>
        <w:t xml:space="preserve">, and </w:t>
      </w:r>
      <w:r w:rsidRPr="00A379F4">
        <w:rPr>
          <w:rStyle w:val="StyleUnderline"/>
          <w:highlight w:val="yellow"/>
        </w:rPr>
        <w:t>those</w:t>
      </w:r>
      <w:r w:rsidRPr="00BE7FDB">
        <w:rPr>
          <w:rStyle w:val="StyleUnderline"/>
        </w:rPr>
        <w:t xml:space="preserve"> same </w:t>
      </w:r>
      <w:r w:rsidRPr="00A379F4">
        <w:rPr>
          <w:rStyle w:val="StyleUnderline"/>
          <w:highlight w:val="yellow"/>
        </w:rPr>
        <w:t>voters gave him</w:t>
      </w:r>
      <w:r w:rsidRPr="00BE7FDB">
        <w:rPr>
          <w:rStyle w:val="StyleUnderline"/>
        </w:rPr>
        <w:t xml:space="preserve"> his </w:t>
      </w:r>
      <w:r w:rsidRPr="00A379F4">
        <w:rPr>
          <w:rStyle w:val="StyleUnderline"/>
          <w:highlight w:val="yellow"/>
        </w:rPr>
        <w:t>narrow margin</w:t>
      </w:r>
      <w:r w:rsidRPr="00BE7FDB">
        <w:rPr>
          <w:sz w:val="16"/>
        </w:rPr>
        <w:t xml:space="preserve"> of victory </w:t>
      </w:r>
      <w:r w:rsidRPr="00A379F4">
        <w:rPr>
          <w:rStyle w:val="StyleUnderline"/>
          <w:highlight w:val="yellow"/>
        </w:rPr>
        <w:t>in</w:t>
      </w:r>
      <w:r w:rsidRPr="00BE7FDB">
        <w:rPr>
          <w:sz w:val="16"/>
        </w:rPr>
        <w:t xml:space="preserve"> states such as </w:t>
      </w:r>
      <w:r w:rsidRPr="00A379F4">
        <w:rPr>
          <w:rStyle w:val="StyleUnderline"/>
          <w:highlight w:val="yellow"/>
        </w:rPr>
        <w:t>Penn</w:t>
      </w:r>
      <w:r w:rsidRPr="00BE7FDB">
        <w:rPr>
          <w:rStyle w:val="StyleUnderline"/>
        </w:rPr>
        <w:t xml:space="preserve">sylvania, </w:t>
      </w:r>
      <w:r w:rsidRPr="00A379F4">
        <w:rPr>
          <w:rStyle w:val="StyleUnderline"/>
          <w:highlight w:val="yellow"/>
        </w:rPr>
        <w:t>Wisconsin,</w:t>
      </w:r>
      <w:r w:rsidRPr="00BE7FDB">
        <w:rPr>
          <w:rStyle w:val="StyleUnderline"/>
        </w:rPr>
        <w:t xml:space="preserve"> </w:t>
      </w:r>
      <w:r w:rsidRPr="00A379F4">
        <w:rPr>
          <w:rStyle w:val="StyleUnderline"/>
          <w:highlight w:val="yellow"/>
        </w:rPr>
        <w:t>Michigan</w:t>
      </w:r>
      <w:r w:rsidRPr="00BE7FDB">
        <w:rPr>
          <w:rStyle w:val="StyleUnderline"/>
        </w:rPr>
        <w:t xml:space="preserve">, Ohio, North Carolina </w:t>
      </w:r>
      <w:r w:rsidRPr="00A379F4">
        <w:rPr>
          <w:rStyle w:val="StyleUnderline"/>
          <w:highlight w:val="yellow"/>
        </w:rPr>
        <w:t>and Florida</w:t>
      </w:r>
      <w:r w:rsidRPr="00BE7FDB">
        <w:rPr>
          <w:sz w:val="16"/>
        </w:rPr>
        <w:t xml:space="preserve">. While many of </w:t>
      </w:r>
      <w:r w:rsidRPr="00BE7FDB">
        <w:rPr>
          <w:rStyle w:val="StyleUnderline"/>
        </w:rPr>
        <w:t>those voters defected in 2018</w:t>
      </w:r>
      <w:r w:rsidRPr="00BE7FDB">
        <w:rPr>
          <w:sz w:val="16"/>
        </w:rPr>
        <w:t xml:space="preserve"> to give Democrats control of the House, they had been planning on coming home to Trump this year. A New York Times/Siena College poll in November found that almost two-thirds of voters in six battleground states who cast their ballots for Trump in 2016, but then voted for House Democrats in 2018, planned to back the president in 2020</w:t>
      </w:r>
      <w:r w:rsidRPr="00BE7FDB">
        <w:rPr>
          <w:rStyle w:val="StyleUnderline"/>
        </w:rPr>
        <w:t>.</w:t>
      </w:r>
    </w:p>
    <w:p w14:paraId="32FF5407" w14:textId="77777777" w:rsidR="00BE7FDB" w:rsidRDefault="00BE7FDB" w:rsidP="00B961D6">
      <w:pPr>
        <w:rPr>
          <w:rStyle w:val="StyleUnderline"/>
        </w:rPr>
      </w:pPr>
      <w:r w:rsidRPr="00BE7FDB">
        <w:rPr>
          <w:sz w:val="16"/>
        </w:rPr>
        <w:t xml:space="preserve">That has changed. </w:t>
      </w:r>
      <w:r w:rsidRPr="00A379F4">
        <w:rPr>
          <w:rStyle w:val="StyleUnderline"/>
          <w:highlight w:val="yellow"/>
        </w:rPr>
        <w:t>In the wake of</w:t>
      </w:r>
      <w:r w:rsidRPr="00BE7FDB">
        <w:rPr>
          <w:rStyle w:val="StyleUnderline"/>
        </w:rPr>
        <w:t xml:space="preserve"> recent </w:t>
      </w:r>
      <w:r w:rsidRPr="00A379F4">
        <w:rPr>
          <w:rStyle w:val="StyleUnderline"/>
          <w:highlight w:val="yellow"/>
        </w:rPr>
        <w:t>racial unrest, Biden</w:t>
      </w:r>
      <w:r w:rsidRPr="00BE7FDB">
        <w:rPr>
          <w:sz w:val="16"/>
        </w:rPr>
        <w:t xml:space="preserve">, the presumptive Democratic nominee, </w:t>
      </w:r>
      <w:r w:rsidRPr="00BE7FDB">
        <w:rPr>
          <w:rStyle w:val="StyleUnderline"/>
        </w:rPr>
        <w:t xml:space="preserve">has </w:t>
      </w:r>
      <w:r w:rsidRPr="00A379F4">
        <w:rPr>
          <w:rStyle w:val="StyleUnderline"/>
          <w:highlight w:val="yellow"/>
        </w:rPr>
        <w:t>opened a</w:t>
      </w:r>
      <w:r w:rsidRPr="00BE7FDB">
        <w:rPr>
          <w:rStyle w:val="StyleUnderline"/>
        </w:rPr>
        <w:t xml:space="preserve"> commanding </w:t>
      </w:r>
      <w:r w:rsidRPr="00A379F4">
        <w:rPr>
          <w:rStyle w:val="Emphasis"/>
          <w:highlight w:val="yellow"/>
        </w:rPr>
        <w:t>25-point lead</w:t>
      </w:r>
      <w:r w:rsidRPr="00BE7FDB">
        <w:rPr>
          <w:rStyle w:val="Emphasis"/>
        </w:rPr>
        <w:t xml:space="preserve"> over Trump </w:t>
      </w:r>
      <w:r w:rsidRPr="00A379F4">
        <w:rPr>
          <w:rStyle w:val="Emphasis"/>
          <w:highlight w:val="yellow"/>
        </w:rPr>
        <w:t>in the suburbs</w:t>
      </w:r>
      <w:r w:rsidRPr="00A379F4">
        <w:rPr>
          <w:rStyle w:val="StyleUnderline"/>
          <w:highlight w:val="yellow"/>
        </w:rPr>
        <w:t>.</w:t>
      </w:r>
      <w:r w:rsidRPr="00A379F4">
        <w:rPr>
          <w:sz w:val="16"/>
          <w:highlight w:val="yellow"/>
        </w:rPr>
        <w:t xml:space="preserve"> </w:t>
      </w:r>
      <w:r w:rsidRPr="00A379F4">
        <w:rPr>
          <w:rStyle w:val="StyleUnderline"/>
          <w:highlight w:val="yellow"/>
        </w:rPr>
        <w:t>Two-thirds</w:t>
      </w:r>
      <w:r w:rsidRPr="00BE7FDB">
        <w:rPr>
          <w:rStyle w:val="StyleUnderline"/>
        </w:rPr>
        <w:t xml:space="preserve"> of Americans </w:t>
      </w:r>
      <w:r w:rsidRPr="00A379F4">
        <w:rPr>
          <w:rStyle w:val="StyleUnderline"/>
          <w:highlight w:val="yellow"/>
        </w:rPr>
        <w:t>say the president has made racial tensions worse</w:t>
      </w:r>
      <w:r w:rsidRPr="00BE7FDB">
        <w:rPr>
          <w:sz w:val="16"/>
        </w:rPr>
        <w:t xml:space="preserve"> since the killing of Floyd in Minneapolis on May 25. </w:t>
      </w:r>
      <w:r w:rsidRPr="00BE7FDB">
        <w:rPr>
          <w:rStyle w:val="StyleUnderline"/>
        </w:rPr>
        <w:t>Trump’s</w:t>
      </w:r>
      <w:r w:rsidRPr="00BE7FDB">
        <w:rPr>
          <w:sz w:val="16"/>
        </w:rPr>
        <w:t xml:space="preserve"> </w:t>
      </w:r>
      <w:r w:rsidRPr="00BE7FDB">
        <w:rPr>
          <w:rStyle w:val="StyleUnderline"/>
        </w:rPr>
        <w:t>uncompromising rhetoric and retweets are driving away swing voters who don’t want to be associated with a senior citizen shouting “white power!”</w:t>
      </w:r>
    </w:p>
    <w:p w14:paraId="32FD6EFD" w14:textId="77777777" w:rsidR="00BE7FDB" w:rsidRPr="00BE7FDB" w:rsidRDefault="00BE7FDB" w:rsidP="00B961D6">
      <w:pPr>
        <w:rPr>
          <w:sz w:val="16"/>
        </w:rPr>
      </w:pPr>
      <w:r w:rsidRPr="00A379F4">
        <w:rPr>
          <w:rStyle w:val="Emphasis"/>
          <w:highlight w:val="yellow"/>
        </w:rPr>
        <w:t>There is still time for</w:t>
      </w:r>
      <w:r w:rsidRPr="00BE7FDB">
        <w:rPr>
          <w:rStyle w:val="Emphasis"/>
        </w:rPr>
        <w:t xml:space="preserve"> the </w:t>
      </w:r>
      <w:r w:rsidRPr="00A379F4">
        <w:rPr>
          <w:rStyle w:val="Emphasis"/>
          <w:highlight w:val="yellow"/>
        </w:rPr>
        <w:t>president to turn things around</w:t>
      </w:r>
      <w:r w:rsidRPr="00BE7FDB">
        <w:rPr>
          <w:rStyle w:val="Emphasis"/>
        </w:rPr>
        <w:t>,</w:t>
      </w:r>
      <w:r w:rsidRPr="00BE7FDB">
        <w:rPr>
          <w:sz w:val="16"/>
        </w:rPr>
        <w:t xml:space="preserve"> and </w:t>
      </w:r>
      <w:r w:rsidRPr="00BE7FDB">
        <w:rPr>
          <w:rStyle w:val="StyleUnderline"/>
        </w:rPr>
        <w:t>he has one thing going for him: The economic recovery is happening much sooner</w:t>
      </w:r>
      <w:r w:rsidRPr="00BE7FDB">
        <w:rPr>
          <w:sz w:val="16"/>
        </w:rPr>
        <w:t xml:space="preserve"> than anyone expected. We were supposed to lose more than 8 million jobs in May, but instead the economy created 2.5 million. </w:t>
      </w:r>
      <w:r w:rsidRPr="00BE7FDB">
        <w:rPr>
          <w:rStyle w:val="StyleUnderline"/>
        </w:rPr>
        <w:t>Economists predict we will see similar jobs numbers in the coming months, and that the economy will grow at a 20 percent</w:t>
      </w:r>
      <w:r w:rsidRPr="00BE7FDB">
        <w:rPr>
          <w:sz w:val="16"/>
        </w:rPr>
        <w:t xml:space="preserve"> or even 30 percent clip in the third quarter and continue double-digit growth in the fall.</w:t>
      </w:r>
    </w:p>
    <w:p w14:paraId="36B2FAFB" w14:textId="77777777" w:rsidR="00BE7FDB" w:rsidRPr="00BE7FDB" w:rsidRDefault="00BE7FDB" w:rsidP="00B961D6">
      <w:pPr>
        <w:rPr>
          <w:sz w:val="16"/>
        </w:rPr>
      </w:pPr>
      <w:r w:rsidRPr="00BE7FDB">
        <w:rPr>
          <w:rStyle w:val="StyleUnderline"/>
        </w:rPr>
        <w:t xml:space="preserve">That means </w:t>
      </w:r>
      <w:r w:rsidRPr="00A379F4">
        <w:rPr>
          <w:rStyle w:val="StyleUnderline"/>
          <w:highlight w:val="yellow"/>
        </w:rPr>
        <w:t>Trump will</w:t>
      </w:r>
      <w:r w:rsidRPr="00BE7FDB">
        <w:rPr>
          <w:rStyle w:val="StyleUnderline"/>
        </w:rPr>
        <w:t xml:space="preserve"> likely </w:t>
      </w:r>
      <w:r w:rsidRPr="00A379F4">
        <w:rPr>
          <w:rStyle w:val="StyleUnderline"/>
          <w:highlight w:val="yellow"/>
        </w:rPr>
        <w:t>be riding a wave of great economic news</w:t>
      </w:r>
      <w:r w:rsidRPr="00BE7FDB">
        <w:rPr>
          <w:rStyle w:val="StyleUnderline"/>
        </w:rPr>
        <w:t xml:space="preserve"> going </w:t>
      </w:r>
      <w:r w:rsidRPr="00A379F4">
        <w:rPr>
          <w:rStyle w:val="StyleUnderline"/>
          <w:highlight w:val="yellow"/>
        </w:rPr>
        <w:t>in</w:t>
      </w:r>
      <w:r w:rsidRPr="00BE7FDB">
        <w:rPr>
          <w:rStyle w:val="StyleUnderline"/>
        </w:rPr>
        <w:t xml:space="preserve">to </w:t>
      </w:r>
      <w:r w:rsidRPr="00A379F4">
        <w:rPr>
          <w:rStyle w:val="StyleUnderline"/>
          <w:highlight w:val="yellow"/>
        </w:rPr>
        <w:t>November</w:t>
      </w:r>
      <w:r w:rsidRPr="00BE7FDB">
        <w:rPr>
          <w:sz w:val="16"/>
        </w:rPr>
        <w:t>. With the economy regaining steam, Trump can ask swing voters: Do you want to keep this recovery going? Or will you risk it all by putting Democrats in charge? It’s a question that will resonate because, despite his negative poll numbers, the one area in which voters still trust Trump way more than Biden is the economy.</w:t>
      </w:r>
    </w:p>
    <w:p w14:paraId="32DB1805" w14:textId="3F979EC6" w:rsidR="00BE7FDB" w:rsidRPr="00BE7FDB" w:rsidRDefault="00BE7FDB" w:rsidP="00B961D6">
      <w:pPr>
        <w:rPr>
          <w:sz w:val="16"/>
        </w:rPr>
      </w:pPr>
      <w:r w:rsidRPr="00A379F4">
        <w:rPr>
          <w:rStyle w:val="StyleUnderline"/>
          <w:highlight w:val="yellow"/>
        </w:rPr>
        <w:t>Many Americans who don’t approve of Trump know it is in their</w:t>
      </w:r>
      <w:r w:rsidRPr="00BE7FDB">
        <w:rPr>
          <w:rStyle w:val="StyleUnderline"/>
        </w:rPr>
        <w:t xml:space="preserve"> own </w:t>
      </w:r>
      <w:r w:rsidRPr="00A379F4">
        <w:rPr>
          <w:rStyle w:val="StyleUnderline"/>
          <w:highlight w:val="yellow"/>
        </w:rPr>
        <w:t>self-interest to reelect him. But Trump has to give those voters permission to vote</w:t>
      </w:r>
      <w:r w:rsidRPr="00BE7FDB">
        <w:rPr>
          <w:rStyle w:val="StyleUnderline"/>
        </w:rPr>
        <w:t xml:space="preserve"> in </w:t>
      </w:r>
      <w:r w:rsidRPr="00A379F4">
        <w:rPr>
          <w:rStyle w:val="StyleUnderline"/>
          <w:highlight w:val="yellow"/>
        </w:rPr>
        <w:t>their</w:t>
      </w:r>
      <w:r w:rsidRPr="00BE7FDB">
        <w:rPr>
          <w:rStyle w:val="StyleUnderline"/>
        </w:rPr>
        <w:t xml:space="preserve"> own </w:t>
      </w:r>
      <w:r w:rsidRPr="00A379F4">
        <w:rPr>
          <w:rStyle w:val="StyleUnderline"/>
          <w:highlight w:val="yellow"/>
        </w:rPr>
        <w:t>self-interest</w:t>
      </w:r>
      <w:r w:rsidRPr="00A379F4">
        <w:rPr>
          <w:sz w:val="16"/>
          <w:highlight w:val="yellow"/>
        </w:rPr>
        <w:t xml:space="preserve">. </w:t>
      </w:r>
      <w:r w:rsidRPr="00A379F4">
        <w:rPr>
          <w:rStyle w:val="Emphasis"/>
          <w:highlight w:val="yellow"/>
        </w:rPr>
        <w:t>Right now, he is not doing so</w:t>
      </w:r>
      <w:r w:rsidRPr="00BE7FDB">
        <w:rPr>
          <w:sz w:val="16"/>
        </w:rPr>
        <w:t xml:space="preserve">. Meanwhile, </w:t>
      </w:r>
      <w:r w:rsidRPr="00BE7FDB">
        <w:rPr>
          <w:rStyle w:val="StyleUnderline"/>
        </w:rPr>
        <w:t xml:space="preserve">Biden is giving those voters permission to defect. He is positioning himself as an inoffensive moderate </w:t>
      </w:r>
      <w:r w:rsidRPr="00BE7FDB">
        <w:rPr>
          <w:sz w:val="16"/>
        </w:rPr>
        <w:t>who has pushed back against his party’s socialist bent — saying we need to reform, not dismantle, the police, and embracing incremental change on health care by rejecting Medicare-for-all in favor of a public option.</w:t>
      </w:r>
    </w:p>
    <w:p w14:paraId="1331135B" w14:textId="77777777" w:rsidR="00BE7FDB" w:rsidRPr="00BE7FDB" w:rsidRDefault="00BE7FDB" w:rsidP="00B961D6">
      <w:pPr>
        <w:rPr>
          <w:sz w:val="16"/>
        </w:rPr>
      </w:pPr>
      <w:r w:rsidRPr="00BE7FDB">
        <w:rPr>
          <w:sz w:val="16"/>
        </w:rPr>
        <w:t xml:space="preserve">Biden has risen in the polls not despite his isolation, but because of it. The less he speaks, the less likely he is to commit </w:t>
      </w:r>
      <w:r w:rsidRPr="00BE7FDB">
        <w:rPr>
          <w:rStyle w:val="StyleUnderline"/>
        </w:rPr>
        <w:t>gaffes</w:t>
      </w:r>
      <w:r w:rsidRPr="00BE7FDB">
        <w:rPr>
          <w:sz w:val="16"/>
        </w:rPr>
        <w:t xml:space="preserve"> that call into question his mental acuity. Eventually, Biden will have to come out of his basement, answer media questions and debate Trump. When he does, </w:t>
      </w:r>
      <w:r w:rsidRPr="00A379F4">
        <w:rPr>
          <w:rStyle w:val="StyleUnderline"/>
          <w:highlight w:val="yellow"/>
        </w:rPr>
        <w:t>the race will tighten</w:t>
      </w:r>
      <w:r w:rsidRPr="00BE7FDB">
        <w:rPr>
          <w:rStyle w:val="StyleUnderline"/>
        </w:rPr>
        <w:t xml:space="preserve"> and Trump will seek to define the former vice president as a “Trojan Horse for socialism”</w:t>
      </w:r>
      <w:r w:rsidRPr="00BE7FDB">
        <w:rPr>
          <w:sz w:val="16"/>
        </w:rPr>
        <w:t xml:space="preserve"> who will wreck the economy just as it is coming back.</w:t>
      </w:r>
    </w:p>
    <w:p w14:paraId="59EDD56F" w14:textId="77777777" w:rsidR="00BE7FDB" w:rsidRDefault="00BE7FDB" w:rsidP="00B961D6">
      <w:pPr>
        <w:rPr>
          <w:rStyle w:val="Emphasis"/>
        </w:rPr>
      </w:pPr>
      <w:r w:rsidRPr="00A379F4">
        <w:rPr>
          <w:rStyle w:val="Emphasis"/>
          <w:highlight w:val="yellow"/>
        </w:rPr>
        <w:t>But making Biden unpalatable won’t be enough for Trump</w:t>
      </w:r>
      <w:r w:rsidRPr="00A379F4">
        <w:rPr>
          <w:sz w:val="14"/>
          <w:highlight w:val="yellow"/>
        </w:rPr>
        <w:t xml:space="preserve">. </w:t>
      </w:r>
      <w:r w:rsidRPr="00A379F4">
        <w:rPr>
          <w:rStyle w:val="StyleUnderline"/>
          <w:highlight w:val="yellow"/>
        </w:rPr>
        <w:t>He needs to make</w:t>
      </w:r>
      <w:r w:rsidRPr="00BE7FDB">
        <w:rPr>
          <w:rStyle w:val="StyleUnderline"/>
        </w:rPr>
        <w:t xml:space="preserve"> </w:t>
      </w:r>
      <w:r w:rsidRPr="00A379F4">
        <w:rPr>
          <w:rStyle w:val="StyleUnderline"/>
          <w:highlight w:val="yellow"/>
        </w:rPr>
        <w:t>himself more palatable</w:t>
      </w:r>
      <w:r w:rsidRPr="00BE7FDB">
        <w:rPr>
          <w:sz w:val="14"/>
        </w:rPr>
        <w:t xml:space="preserve"> to reluctant voters, </w:t>
      </w:r>
      <w:r w:rsidRPr="00A379F4">
        <w:rPr>
          <w:rStyle w:val="Emphasis"/>
          <w:highlight w:val="yellow"/>
        </w:rPr>
        <w:t>by leavening his tough rhetoric</w:t>
      </w:r>
      <w:r w:rsidRPr="00A379F4">
        <w:rPr>
          <w:sz w:val="14"/>
          <w:highlight w:val="yellow"/>
        </w:rPr>
        <w:t xml:space="preserve"> </w:t>
      </w:r>
      <w:r w:rsidRPr="00A379F4">
        <w:rPr>
          <w:rStyle w:val="StyleUnderline"/>
          <w:highlight w:val="yellow"/>
        </w:rPr>
        <w:t>with</w:t>
      </w:r>
      <w:r w:rsidRPr="00BE7FDB">
        <w:rPr>
          <w:rStyle w:val="StyleUnderline"/>
        </w:rPr>
        <w:t xml:space="preserve"> expressions of </w:t>
      </w:r>
      <w:r w:rsidRPr="00A379F4">
        <w:rPr>
          <w:rStyle w:val="StyleUnderline"/>
          <w:highlight w:val="yellow"/>
        </w:rPr>
        <w:t>empathy</w:t>
      </w:r>
      <w:r w:rsidRPr="00BE7FDB">
        <w:rPr>
          <w:rStyle w:val="StyleUnderline"/>
        </w:rPr>
        <w:t xml:space="preserve"> and compassion</w:t>
      </w:r>
      <w:r w:rsidRPr="00BE7FDB">
        <w:rPr>
          <w:sz w:val="14"/>
        </w:rPr>
        <w:t xml:space="preserve">. Each time he rightly criticizes the mobs defacing our nation’s monuments, </w:t>
      </w:r>
      <w:r w:rsidRPr="00A379F4">
        <w:rPr>
          <w:rStyle w:val="StyleUnderline"/>
          <w:highlight w:val="yellow"/>
        </w:rPr>
        <w:t>he needs to say that he supports</w:t>
      </w:r>
      <w:r w:rsidRPr="00BE7FDB">
        <w:rPr>
          <w:sz w:val="14"/>
        </w:rPr>
        <w:t xml:space="preserve"> peaceful protesters and their </w:t>
      </w:r>
      <w:r w:rsidRPr="00BE7FDB">
        <w:rPr>
          <w:rStyle w:val="StyleUnderline"/>
        </w:rPr>
        <w:t xml:space="preserve">cries for </w:t>
      </w:r>
      <w:r w:rsidRPr="00A379F4">
        <w:rPr>
          <w:rStyle w:val="StyleUnderline"/>
          <w:highlight w:val="yellow"/>
        </w:rPr>
        <w:t>racial justice</w:t>
      </w:r>
      <w:r w:rsidRPr="00A379F4">
        <w:rPr>
          <w:sz w:val="14"/>
          <w:highlight w:val="yellow"/>
        </w:rPr>
        <w:t>.</w:t>
      </w:r>
      <w:r w:rsidRPr="00BE7FDB">
        <w:rPr>
          <w:sz w:val="14"/>
        </w:rPr>
        <w:t xml:space="preserve"> Each time he criticizes Democrats for wanting to defund the police</w:t>
      </w:r>
      <w:r w:rsidRPr="00BE7FDB">
        <w:rPr>
          <w:rStyle w:val="Emphasis"/>
        </w:rPr>
        <w:t xml:space="preserve">, he needs to talk about his support for police reform </w:t>
      </w:r>
      <w:r w:rsidRPr="00A379F4">
        <w:rPr>
          <w:rStyle w:val="Emphasis"/>
          <w:highlight w:val="yellow"/>
        </w:rPr>
        <w:t>and criminal justice reform</w:t>
      </w:r>
      <w:r w:rsidRPr="00BE7FDB">
        <w:rPr>
          <w:sz w:val="14"/>
        </w:rPr>
        <w:t xml:space="preserve">. </w:t>
      </w:r>
      <w:r w:rsidRPr="00BE7FDB">
        <w:rPr>
          <w:rStyle w:val="StyleUnderline"/>
        </w:rPr>
        <w:t>Each time he tweets about law and order</w:t>
      </w:r>
      <w:r w:rsidRPr="00BE7FDB">
        <w:rPr>
          <w:sz w:val="14"/>
        </w:rPr>
        <w:t xml:space="preserve">, </w:t>
      </w:r>
      <w:r w:rsidRPr="00BE7FDB">
        <w:rPr>
          <w:rStyle w:val="Emphasis"/>
        </w:rPr>
        <w:t>he needs to tweet about racial reconciliation.</w:t>
      </w:r>
    </w:p>
    <w:p w14:paraId="203481D6" w14:textId="5CC0579C" w:rsidR="00BE7FDB" w:rsidRPr="00BE7FDB" w:rsidRDefault="00BE7FDB" w:rsidP="00B961D6">
      <w:pPr>
        <w:rPr>
          <w:rStyle w:val="Emphasis"/>
        </w:rPr>
      </w:pPr>
      <w:r w:rsidRPr="00BE7FDB">
        <w:rPr>
          <w:sz w:val="16"/>
        </w:rPr>
        <w:t xml:space="preserve">Last fall, </w:t>
      </w:r>
      <w:r w:rsidRPr="00BE7FDB">
        <w:rPr>
          <w:rStyle w:val="StyleUnderline"/>
        </w:rPr>
        <w:t>when the economy was strong, Trump unveiled a new campaign theme when he declared, “Whether you love me or hate me, you have got to vote for me.” If he does not stop inflaming and start uniting,</w:t>
      </w:r>
      <w:r w:rsidRPr="00BE7FDB">
        <w:rPr>
          <w:sz w:val="16"/>
        </w:rPr>
        <w:t xml:space="preserve"> </w:t>
      </w:r>
      <w:r w:rsidRPr="00BE7FDB">
        <w:rPr>
          <w:rStyle w:val="Emphasis"/>
        </w:rPr>
        <w:t>millions of Americans will say “No, we don’t.”</w:t>
      </w:r>
    </w:p>
    <w:p w14:paraId="2E45B5C0" w14:textId="2959A111" w:rsidR="00B961D6" w:rsidRDefault="00B961D6" w:rsidP="00D46F11"/>
    <w:p w14:paraId="6E84D3A7" w14:textId="351B3196" w:rsidR="006E1722" w:rsidRDefault="006E1722" w:rsidP="006E1722">
      <w:pPr>
        <w:pStyle w:val="Heading3"/>
      </w:pPr>
      <w:r>
        <w:t>CJR --- Swing States</w:t>
      </w:r>
    </w:p>
    <w:p w14:paraId="13B79457" w14:textId="6F4A1710" w:rsidR="006E1722" w:rsidRDefault="006E1722" w:rsidP="006E1722"/>
    <w:p w14:paraId="7560CEAA" w14:textId="77777777" w:rsidR="006E1722" w:rsidRDefault="006E1722" w:rsidP="006E1722">
      <w:pPr>
        <w:pStyle w:val="Heading4"/>
      </w:pPr>
      <w:r>
        <w:t>Florida is close and it’ll swing on CJR</w:t>
      </w:r>
    </w:p>
    <w:p w14:paraId="1DE53E5B" w14:textId="77777777" w:rsidR="006E1722" w:rsidRPr="00586CE4" w:rsidRDefault="006E1722" w:rsidP="006E1722">
      <w:r w:rsidRPr="00586CE4">
        <w:t xml:space="preserve">Alexi C. </w:t>
      </w:r>
      <w:r w:rsidRPr="00586CE4">
        <w:rPr>
          <w:b/>
          <w:bCs/>
          <w:sz w:val="24"/>
          <w:szCs w:val="24"/>
        </w:rPr>
        <w:t>Cardona</w:t>
      </w:r>
      <w:r w:rsidRPr="00586CE4">
        <w:t xml:space="preserve">, staff writer at Miami New Times, </w:t>
      </w:r>
      <w:r w:rsidRPr="00586CE4">
        <w:rPr>
          <w:b/>
          <w:bCs/>
          <w:sz w:val="24"/>
          <w:szCs w:val="24"/>
        </w:rPr>
        <w:t>2-20</w:t>
      </w:r>
      <w:r w:rsidRPr="00586CE4">
        <w:t xml:space="preserve">-2020, "Survey: If Nonvoters Turn Out in November, Trump Could Win Florida," Miami New Times, </w:t>
      </w:r>
      <w:hyperlink r:id="rId30" w:history="1">
        <w:r w:rsidRPr="0028297D">
          <w:rPr>
            <w:rStyle w:val="Hyperlink"/>
          </w:rPr>
          <w:t>https://www.miaminewtimes.com/news/survey-shows-florida-non-voters-favor-trump-in-2020-presidential-election-11542931</w:t>
        </w:r>
      </w:hyperlink>
      <w:r>
        <w:t xml:space="preserve"> #CCCool</w:t>
      </w:r>
    </w:p>
    <w:p w14:paraId="7E95E06D" w14:textId="77777777" w:rsidR="006E1722" w:rsidRDefault="006E1722" w:rsidP="006E1722">
      <w:pPr>
        <w:rPr>
          <w:sz w:val="16"/>
        </w:rPr>
      </w:pPr>
      <w:r w:rsidRPr="00A379F4">
        <w:rPr>
          <w:rStyle w:val="StyleUnderline"/>
          <w:highlight w:val="yellow"/>
        </w:rPr>
        <w:t>Millions of people in Florida</w:t>
      </w:r>
      <w:r w:rsidRPr="00586CE4">
        <w:rPr>
          <w:rStyle w:val="StyleUnderline"/>
        </w:rPr>
        <w:t xml:space="preserve">, a key battleground state at the center of any number of election snafus and controversies, </w:t>
      </w:r>
      <w:r w:rsidRPr="00A379F4">
        <w:rPr>
          <w:rStyle w:val="StyleUnderline"/>
          <w:highlight w:val="yellow"/>
        </w:rPr>
        <w:t>don't vote</w:t>
      </w:r>
      <w:r w:rsidRPr="00586CE4">
        <w:rPr>
          <w:rStyle w:val="StyleUnderline"/>
        </w:rPr>
        <w:t xml:space="preserve">. </w:t>
      </w:r>
      <w:r w:rsidRPr="00586CE4">
        <w:rPr>
          <w:sz w:val="16"/>
        </w:rPr>
        <w:t xml:space="preserve">It's an estimated 4.6 million, to be a little more specific. Nationwide, nearly 100 million people were eligible to vote in the last presidential election but didn't. And now, a surge of people who've been MIA in previous elections could alter the 2020 landscape in swing states such as Florida. Researchers for a new Knight Foundation-commissioned project studied thousands of "chronic nonvoters" — people who've voted once at most in the past six national elections, as well as those who aren't registered to vote but are eligible to cast ballots. The results show 33 percent of nonvoters say they would go with the Democratic nominee if they had to vote in the next election, and 30 percent say they would reelect Donald Trump. </w:t>
      </w:r>
      <w:r w:rsidRPr="00586CE4">
        <w:rPr>
          <w:rStyle w:val="StyleUnderline"/>
        </w:rPr>
        <w:t xml:space="preserve">The data shows </w:t>
      </w:r>
      <w:r w:rsidRPr="00A379F4">
        <w:rPr>
          <w:rStyle w:val="StyleUnderline"/>
          <w:highlight w:val="yellow"/>
        </w:rPr>
        <w:t>Trump would be the favorite in Florida if all nonvoters turned out</w:t>
      </w:r>
      <w:r w:rsidRPr="00586CE4">
        <w:rPr>
          <w:sz w:val="16"/>
        </w:rPr>
        <w:t xml:space="preserve">. The study, titled "The 100 Million Project: The Untold Story of American Non-Voters," surveyed 12,000 nonvoters across the nation and in ten swing states, as well as 1,000 consistently active voters and 1,000 young, eligible voters for comparison. The project analyzed national rates of political disengagement and explored the reasons for that disinterest. "We saw there was a gap in our understanding of nonvoters and why they don't vote," says Evette Alexander, the foundation's director of learning and impact. "The U.S. has historically one of the lowest voter turnouts among developed countries. There's lots of focus on likely voters. We wanted a balance to that to understand the perspectives of people who don't come to the polls." Reports show that nonvoters who stayed away from the polls in 2016 likely cost Hillary Clinton the election. It's a commonly held notion that nonvoters are generally Democratic-leaning, although that's not exactly true anymore. "That’s not as much the case now," Alexander says. "Nonvoters are pretty split between Democratic and Republican candidates. We might be in a different era of politics." One of the grimmest aspects of the study is that the rising electorate — people aged 18 to 24 — are even less informed and more apathetic toward politics than other age groups. But that demographic, according to the study, is more left-leaning and views gun control, the environment, and race relations as top issues. If the sampled 18-to-24-year-olds absolutely had to vote in November, 41 percent said they would vote for the Democratic Party's nominee and 19 percent would vote for Trump. Overall, the study shows that nonvoters don't cast ballots because they don't like the candidates. They have little faith in the electoral system and doubt their votes mean much. More than a third of nonvoters surveyed say they don't think elections represent the will of the people and believe the system is rigged. Nonvoters also consume less news than active voters and feel less informed about candidates and their platforms. The media they consume is more entertainment than news. "When we did follow-up interviews, we heard from nonvoters they're not informed enough and they thought it would be a disservice to the country if they did vote," Alexander says. "That's pretty concerning in terms of who has the time and energy to research and feel educated. We know that active voters overrepresent the college-educated, upper income, and older citizens. We believe democracy works best when it has broad and representative participation of its people." </w:t>
      </w:r>
      <w:r w:rsidRPr="00586CE4">
        <w:rPr>
          <w:rStyle w:val="StyleUnderline"/>
        </w:rPr>
        <w:t xml:space="preserve">That apparently </w:t>
      </w:r>
      <w:r w:rsidRPr="00A379F4">
        <w:rPr>
          <w:rStyle w:val="StyleUnderline"/>
          <w:highlight w:val="yellow"/>
        </w:rPr>
        <w:t>won't stop historical nonvoters</w:t>
      </w:r>
      <w:r w:rsidRPr="00586CE4">
        <w:rPr>
          <w:rStyle w:val="StyleUnderline"/>
        </w:rPr>
        <w:t xml:space="preserve"> </w:t>
      </w:r>
      <w:r w:rsidRPr="00A379F4">
        <w:rPr>
          <w:rStyle w:val="StyleUnderline"/>
          <w:highlight w:val="yellow"/>
        </w:rPr>
        <w:t>from showing up</w:t>
      </w:r>
      <w:r w:rsidRPr="00586CE4">
        <w:rPr>
          <w:rStyle w:val="StyleUnderline"/>
        </w:rPr>
        <w:t xml:space="preserve"> at the polls </w:t>
      </w:r>
      <w:r w:rsidRPr="00A379F4">
        <w:rPr>
          <w:rStyle w:val="StyleUnderline"/>
          <w:highlight w:val="yellow"/>
        </w:rPr>
        <w:t>this November</w:t>
      </w:r>
      <w:r w:rsidRPr="00586CE4">
        <w:rPr>
          <w:rStyle w:val="StyleUnderline"/>
        </w:rPr>
        <w:t xml:space="preserve">. Nearly </w:t>
      </w:r>
      <w:r w:rsidRPr="00A379F4">
        <w:rPr>
          <w:rStyle w:val="StyleUnderline"/>
          <w:highlight w:val="yellow"/>
        </w:rPr>
        <w:t>three-quarters of nonvoters surveyed said they plan to vote in the upcoming</w:t>
      </w:r>
      <w:r w:rsidRPr="00586CE4">
        <w:rPr>
          <w:rStyle w:val="StyleUnderline"/>
        </w:rPr>
        <w:t xml:space="preserve"> presidential </w:t>
      </w:r>
      <w:r w:rsidRPr="00A379F4">
        <w:rPr>
          <w:rStyle w:val="StyleUnderline"/>
          <w:highlight w:val="yellow"/>
        </w:rPr>
        <w:t>election,</w:t>
      </w:r>
      <w:r w:rsidRPr="00586CE4">
        <w:rPr>
          <w:rStyle w:val="StyleUnderline"/>
        </w:rPr>
        <w:t xml:space="preserve"> and 78 percent of those said they were "absolutely certain" they will vote.</w:t>
      </w:r>
      <w:r>
        <w:rPr>
          <w:rStyle w:val="StyleUnderline"/>
        </w:rPr>
        <w:t xml:space="preserve"> </w:t>
      </w:r>
      <w:r w:rsidRPr="00586CE4">
        <w:rPr>
          <w:sz w:val="16"/>
        </w:rPr>
        <w:t>Alexander acknowledges that the report doesn't address issues of systemic disenfranchisement and voter suppression. In 2012, for example, former Florida Republican leaders told the Palm Beach Post that voter suppression, particularly of Democrats, was the intent of a law that was passed at the time. Just yesterday, a federal appeals court ruled it was unconstitutional to force former felons in Florida to pay restitution and fines before being allowed to vote. The case isn't over, though, and it's expected to be appealed all the way to the U.S. Supreme Court. Organizations such as New Florida Majority work on civic engagement and voter education in historically marginalized communities. According to the Knight Foundation study, nonvoters are "less educated, poorer, and more likely to be minorities, single, and women." Dwight Bullard, New Florida Majority’s political director and a former state senator, says the organization confronts people's mistrust of political institutions and candidates every day. He says nonvoters fall into three buckets: People who think politicians don't make the effort to get to know them, their communities, and their needs; people who believe that politicians, regardless of party affiliation, have never done anything to benefit them; and people who are suspicious of politics and politicians altogether. "Everyone says they care, and then, when they get into office, there's no significant change," Bullard says. "There's a strong, intrinsic belief that anyone who’s running for office can't be trusted because they're only out for personal gain." He says New Florida Majority tries to break through those misgivings by teaching people how to own or reclaim their own political power and turning them into advocates for themselves and their communities. The organization's volunteers are on the ground registering voters and hosting civic events. The needs of marginalized communities are layered, he says, and to persuade people to come out, those needs must be addressed. New Florida Majority's Miami-area events, for example, take place after daytime work hours and offer language services, childcare, and food. "</w:t>
      </w:r>
      <w:r w:rsidRPr="00586CE4">
        <w:rPr>
          <w:rStyle w:val="StyleUnderline"/>
        </w:rPr>
        <w:t xml:space="preserve">We try to be very intentional about the type of spaces we hold and in evaluating how we show up as an organization," he says. </w:t>
      </w:r>
      <w:r w:rsidRPr="00A379F4">
        <w:rPr>
          <w:rStyle w:val="StyleUnderline"/>
          <w:highlight w:val="yellow"/>
        </w:rPr>
        <w:t>Candidates' talking points for black communities generally center on criminal justice reform</w:t>
      </w:r>
      <w:r w:rsidRPr="00586CE4">
        <w:rPr>
          <w:sz w:val="16"/>
        </w:rPr>
        <w:t xml:space="preserve">, but that issue isn't the only one that needs addressing, Bullard says. </w:t>
      </w:r>
      <w:r w:rsidRPr="00586CE4">
        <w:rPr>
          <w:rStyle w:val="StyleUnderline"/>
        </w:rPr>
        <w:t>"</w:t>
      </w:r>
      <w:r w:rsidRPr="00A379F4">
        <w:rPr>
          <w:rStyle w:val="StyleUnderline"/>
          <w:highlight w:val="yellow"/>
        </w:rPr>
        <w:t>We hear black people are in jail, so if we say we're trying to end mass incarceration, that's going to be the thing to make black people turn out</w:t>
      </w:r>
      <w:r w:rsidRPr="00586CE4">
        <w:rPr>
          <w:rStyle w:val="StyleUnderline"/>
        </w:rPr>
        <w:t xml:space="preserve">," </w:t>
      </w:r>
      <w:r w:rsidRPr="00586CE4">
        <w:rPr>
          <w:sz w:val="16"/>
        </w:rPr>
        <w:t xml:space="preserve">he says. "Well, no. We want to talk about closing the racial wealth gap, homeownership rates between different races and backgrounds, maternal mortality rates among black women. The lack of addressing those concerns creates a chilling effect." Miami-Dade Democratic Party chairman Steve </w:t>
      </w:r>
      <w:proofErr w:type="spellStart"/>
      <w:r w:rsidRPr="00586CE4">
        <w:rPr>
          <w:sz w:val="16"/>
        </w:rPr>
        <w:t>Simeonidis</w:t>
      </w:r>
      <w:proofErr w:type="spellEnd"/>
      <w:r w:rsidRPr="00586CE4">
        <w:rPr>
          <w:sz w:val="16"/>
        </w:rPr>
        <w:t xml:space="preserve"> says the party is trying to engage younger voters in particular because they side with more progressive issues. He says it's concerning that people have such little faith in their government and electoral system. "I hope the people of Florida realize they sit in the most important state in the most important election of our lifetime," </w:t>
      </w:r>
      <w:proofErr w:type="spellStart"/>
      <w:r w:rsidRPr="00586CE4">
        <w:rPr>
          <w:sz w:val="16"/>
        </w:rPr>
        <w:t>Simeonidis</w:t>
      </w:r>
      <w:proofErr w:type="spellEnd"/>
      <w:r w:rsidRPr="00586CE4">
        <w:rPr>
          <w:sz w:val="16"/>
        </w:rPr>
        <w:t xml:space="preserve"> says. "I hope they take the opportunity to get out and make their voices heard as opposed to staying at home and letting other people speak for them."</w:t>
      </w:r>
    </w:p>
    <w:p w14:paraId="56CFBEB7" w14:textId="77777777" w:rsidR="006E1722" w:rsidRDefault="006E1722" w:rsidP="006E1722">
      <w:pPr>
        <w:rPr>
          <w:sz w:val="16"/>
        </w:rPr>
      </w:pPr>
    </w:p>
    <w:p w14:paraId="7AD45BE7" w14:textId="77777777" w:rsidR="006E1722" w:rsidRDefault="006E1722" w:rsidP="006E1722">
      <w:pPr>
        <w:rPr>
          <w:sz w:val="16"/>
        </w:rPr>
      </w:pPr>
    </w:p>
    <w:p w14:paraId="3FD69C90" w14:textId="77777777" w:rsidR="006E1722" w:rsidRDefault="006E1722" w:rsidP="006E1722">
      <w:pPr>
        <w:pStyle w:val="Heading4"/>
      </w:pPr>
      <w:r>
        <w:t>CJR key to Michigan – Another Key Swinger</w:t>
      </w:r>
    </w:p>
    <w:p w14:paraId="27410CAB" w14:textId="77777777" w:rsidR="006E1722" w:rsidRPr="00B23E99" w:rsidRDefault="006E1722" w:rsidP="006E1722">
      <w:r w:rsidRPr="00B23E99">
        <w:t xml:space="preserve">Malachi </w:t>
      </w:r>
      <w:r w:rsidRPr="00B23E99">
        <w:rPr>
          <w:b/>
          <w:bCs/>
          <w:sz w:val="24"/>
          <w:szCs w:val="24"/>
        </w:rPr>
        <w:t>Barrett,</w:t>
      </w:r>
      <w:r w:rsidRPr="00B23E99">
        <w:t xml:space="preserve"> Michigan politics reporter for </w:t>
      </w:r>
      <w:proofErr w:type="spellStart"/>
      <w:r w:rsidRPr="00B23E99">
        <w:t>MLive's</w:t>
      </w:r>
      <w:proofErr w:type="spellEnd"/>
      <w:r w:rsidRPr="00B23E99">
        <w:t xml:space="preserve"> Public Interest Team in Lansing, focused on 2020 elections, 7-24-20</w:t>
      </w:r>
      <w:r w:rsidRPr="00B23E99">
        <w:rPr>
          <w:b/>
          <w:bCs/>
          <w:sz w:val="24"/>
          <w:szCs w:val="24"/>
        </w:rPr>
        <w:t>19</w:t>
      </w:r>
      <w:r w:rsidRPr="00B23E99">
        <w:t xml:space="preserve">, "Joe Biden touts criminal justice reform at Michigan campaign stop," </w:t>
      </w:r>
      <w:proofErr w:type="spellStart"/>
      <w:r w:rsidRPr="00B23E99">
        <w:t>mlive</w:t>
      </w:r>
      <w:proofErr w:type="spellEnd"/>
      <w:r w:rsidRPr="00B23E99">
        <w:t xml:space="preserve">, </w:t>
      </w:r>
      <w:hyperlink r:id="rId31" w:history="1">
        <w:r w:rsidRPr="0028297D">
          <w:rPr>
            <w:rStyle w:val="Hyperlink"/>
          </w:rPr>
          <w:t>https://www.mlive.com/public-interest/2019/07/joe-biden-touts-criminal-justice-reform-at-michigan-campaign-stop.html</w:t>
        </w:r>
      </w:hyperlink>
      <w:r>
        <w:t xml:space="preserve"> #CCCool</w:t>
      </w:r>
    </w:p>
    <w:p w14:paraId="058FB31F" w14:textId="77777777" w:rsidR="006E1722" w:rsidRDefault="006E1722" w:rsidP="006E1722">
      <w:pPr>
        <w:rPr>
          <w:sz w:val="16"/>
        </w:rPr>
      </w:pPr>
      <w:r w:rsidRPr="004B647F">
        <w:rPr>
          <w:sz w:val="16"/>
        </w:rPr>
        <w:t xml:space="preserve">DEARBORN, MI -- </w:t>
      </w:r>
      <w:r w:rsidRPr="00A379F4">
        <w:rPr>
          <w:rStyle w:val="StyleUnderline"/>
          <w:highlight w:val="yellow"/>
        </w:rPr>
        <w:t>Joe Biden said his plan to combat mass incarceration is the best</w:t>
      </w:r>
      <w:r w:rsidRPr="004B647F">
        <w:rPr>
          <w:rStyle w:val="StyleUnderline"/>
        </w:rPr>
        <w:t xml:space="preserve"> among the Democratic primary field </w:t>
      </w:r>
      <w:r w:rsidRPr="004B647F">
        <w:rPr>
          <w:sz w:val="16"/>
        </w:rPr>
        <w:t xml:space="preserve">while competitors blame the front-runner for creating a system that disproportionately jails people of color. The former vice president </w:t>
      </w:r>
      <w:r w:rsidRPr="004B647F">
        <w:rPr>
          <w:rStyle w:val="StyleUnderline"/>
        </w:rPr>
        <w:t xml:space="preserve">touted the plan outside a Dearborn restaurant after eating lunch </w:t>
      </w:r>
      <w:r w:rsidRPr="00A379F4">
        <w:rPr>
          <w:rStyle w:val="StyleUnderline"/>
          <w:highlight w:val="yellow"/>
        </w:rPr>
        <w:t>with Detroit</w:t>
      </w:r>
      <w:r w:rsidRPr="004B647F">
        <w:rPr>
          <w:rStyle w:val="StyleUnderline"/>
        </w:rPr>
        <w:t xml:space="preserve"> Mayor</w:t>
      </w:r>
      <w:r w:rsidRPr="004B647F">
        <w:rPr>
          <w:sz w:val="16"/>
        </w:rPr>
        <w:t xml:space="preserve"> Mike Duggan and leaders of Muslim community organizations. Hours earlier, U.S. Sen. Cory Booker, D-N.J., called Biden an “architect of mass incarceration” at a presidential candidate forum hosted by the NAACP in Detroit. “Cory knows that’s not true,” Biden said. Speaking at the NAACP forum, Biden said the 1994 crime bill was necessary to cull a "giant epidemic of violence, particularly in African American communities. However, Biden said there are too many people of color are languishing in jail and reforms are needed. </w:t>
      </w:r>
      <w:r w:rsidRPr="004B647F">
        <w:rPr>
          <w:rStyle w:val="StyleUnderline"/>
        </w:rPr>
        <w:t xml:space="preserve">The new criminal justice proposal, released Tuesday, seeks to </w:t>
      </w:r>
      <w:r w:rsidRPr="00A379F4">
        <w:rPr>
          <w:rStyle w:val="StyleUnderline"/>
          <w:highlight w:val="yellow"/>
        </w:rPr>
        <w:t>shift the focus from incarceration to rehabilitation</w:t>
      </w:r>
      <w:r w:rsidRPr="004B647F">
        <w:rPr>
          <w:rStyle w:val="StyleUnderline"/>
        </w:rPr>
        <w:t>. It pledges to “root out the racial, gender, and income-based disparities in the system.”</w:t>
      </w:r>
      <w:r>
        <w:rPr>
          <w:rStyle w:val="StyleUnderline"/>
        </w:rPr>
        <w:t xml:space="preserve"> </w:t>
      </w:r>
      <w:r w:rsidRPr="004B647F">
        <w:rPr>
          <w:rStyle w:val="StyleUnderline"/>
        </w:rPr>
        <w:t>Biden’s plan would create a $20 billion grant program for cities, counties and states which ends mandatory minimum sentences for non-violent crimes and take other steps to reduce incarceration “without impacting public safety</w:t>
      </w:r>
      <w:r w:rsidRPr="004B647F">
        <w:rPr>
          <w:sz w:val="16"/>
        </w:rPr>
        <w:t xml:space="preserve">.” It also would expand the power of the Justice Department to “root out unconstitutional or unlawful policing." The plan also calls for expanding health insurance for people to receive care for mental health and substance abuse disorders. Biden said his proposal to triple the funding for low-income schools under Title I would also give children a better chance at success. “We should be shifting the whole focus, which I have been arguing for the last 15-20 years, to prevention, not incarceration,” Biden said. Biden highlighted the Newark Police Department’s use of stop-and-frisk searches while Booker was mayor of the New Jersey city. The Obama Justice Department investigated allegations of police brutality, baseless searches and other issues in Newark while Biden was vice president. “(Booker) objected to federal interference," Biden said. “If he wants to go back and talk about </w:t>
      </w:r>
      <w:proofErr w:type="gramStart"/>
      <w:r w:rsidRPr="004B647F">
        <w:rPr>
          <w:sz w:val="16"/>
        </w:rPr>
        <w:t>records</w:t>
      </w:r>
      <w:proofErr w:type="gramEnd"/>
      <w:r w:rsidRPr="004B647F">
        <w:rPr>
          <w:sz w:val="16"/>
        </w:rPr>
        <w:t xml:space="preserve"> I’m happy to do that, but I’d rather talk about the future.” This week, Duggan endorsed Biden in the Democratic primary. He said Biden has the strongest chance of winning Michigan, which voted for Trump in 2016 by a narrow 10,700 vote margin. “</w:t>
      </w:r>
      <w:r w:rsidRPr="00A379F4">
        <w:rPr>
          <w:rStyle w:val="StyleUnderline"/>
          <w:highlight w:val="yellow"/>
        </w:rPr>
        <w:t>If Joe Biden could sit down with everybody in America, he would win in a landslide</w:t>
      </w:r>
      <w:r w:rsidRPr="004B647F">
        <w:rPr>
          <w:rStyle w:val="StyleUnderline"/>
        </w:rPr>
        <w:t>,</w:t>
      </w:r>
      <w:r w:rsidRPr="004B647F">
        <w:rPr>
          <w:sz w:val="16"/>
        </w:rPr>
        <w:t xml:space="preserve">" Duggan said. Biden said former President Barack Obama put him in charge of restoring Detroit. He celebrated the city’s economic “comeback” at the NAACP Convention. Biden briefly addressed Trump’s recent attacks on U.S. Rep. Rashida </w:t>
      </w:r>
      <w:proofErr w:type="spellStart"/>
      <w:r w:rsidRPr="004B647F">
        <w:rPr>
          <w:sz w:val="16"/>
        </w:rPr>
        <w:t>Tlaib</w:t>
      </w:r>
      <w:proofErr w:type="spellEnd"/>
      <w:r w:rsidRPr="004B647F">
        <w:rPr>
          <w:sz w:val="16"/>
        </w:rPr>
        <w:t xml:space="preserve">, D-Detroit. Trump told </w:t>
      </w:r>
      <w:proofErr w:type="spellStart"/>
      <w:r w:rsidRPr="004B647F">
        <w:rPr>
          <w:sz w:val="16"/>
        </w:rPr>
        <w:t>Tlaib</w:t>
      </w:r>
      <w:proofErr w:type="spellEnd"/>
      <w:r w:rsidRPr="004B647F">
        <w:rPr>
          <w:sz w:val="16"/>
        </w:rPr>
        <w:t xml:space="preserve"> and four other congresswomen of color to “go back and help fix the totally broken and crime infested places from which they came.” “It’s outrageous what he’s doing,” Biden said. “Go home? Does he know her home is Michigan? Come on, man. Send her back, we need to send him back.” Biden will be back in Detroit for the Democratic National Convention debate on July 31 at The Fox Theatre.</w:t>
      </w:r>
    </w:p>
    <w:p w14:paraId="74D76C2C" w14:textId="77777777" w:rsidR="006E1722" w:rsidRDefault="006E1722" w:rsidP="006E1722">
      <w:pPr>
        <w:rPr>
          <w:sz w:val="16"/>
        </w:rPr>
      </w:pPr>
    </w:p>
    <w:p w14:paraId="075DD1DE" w14:textId="77777777" w:rsidR="006E1722" w:rsidRDefault="006E1722" w:rsidP="006E1722">
      <w:pPr>
        <w:rPr>
          <w:sz w:val="16"/>
        </w:rPr>
      </w:pPr>
    </w:p>
    <w:p w14:paraId="3548EB1F" w14:textId="77777777" w:rsidR="006E1722" w:rsidRDefault="006E1722" w:rsidP="006E1722">
      <w:pPr>
        <w:rPr>
          <w:sz w:val="16"/>
        </w:rPr>
      </w:pPr>
    </w:p>
    <w:p w14:paraId="4970C3F3" w14:textId="77777777" w:rsidR="006E1722" w:rsidRDefault="006E1722" w:rsidP="006E1722">
      <w:pPr>
        <w:pStyle w:val="Heading4"/>
      </w:pPr>
      <w:r>
        <w:t>CJR key to Ohio – key Battleground State</w:t>
      </w:r>
    </w:p>
    <w:p w14:paraId="061A2A41" w14:textId="77777777" w:rsidR="006E1722" w:rsidRPr="00B23E99" w:rsidRDefault="006E1722" w:rsidP="006E1722">
      <w:r w:rsidRPr="00B23E99">
        <w:t xml:space="preserve">Ed </w:t>
      </w:r>
      <w:r w:rsidRPr="00B23E99">
        <w:rPr>
          <w:b/>
          <w:bCs/>
          <w:sz w:val="24"/>
          <w:szCs w:val="24"/>
        </w:rPr>
        <w:t>Chung,</w:t>
      </w:r>
      <w:r w:rsidRPr="00B23E99">
        <w:t xml:space="preserve"> Opinion contributors, June 7 20</w:t>
      </w:r>
      <w:r w:rsidRPr="00B23E99">
        <w:rPr>
          <w:b/>
          <w:bCs/>
          <w:sz w:val="24"/>
          <w:szCs w:val="24"/>
        </w:rPr>
        <w:t>19</w:t>
      </w:r>
      <w:r w:rsidRPr="00B23E99">
        <w:t xml:space="preserve">, "Do 2020 candidates care about criminal justice?," USA TODAY, </w:t>
      </w:r>
      <w:hyperlink r:id="rId32" w:history="1">
        <w:r w:rsidRPr="0028297D">
          <w:rPr>
            <w:rStyle w:val="Hyperlink"/>
          </w:rPr>
          <w:t>https://www.usatoday.com/story/opinion/2019/06/07/2020-candidates-should-make-criminal-justice-central-campaigns/1289640001/</w:t>
        </w:r>
      </w:hyperlink>
      <w:r>
        <w:t xml:space="preserve"> #CCCool</w:t>
      </w:r>
    </w:p>
    <w:p w14:paraId="34D3C573" w14:textId="77777777" w:rsidR="006E1722" w:rsidRPr="004B647F" w:rsidRDefault="006E1722" w:rsidP="006E1722">
      <w:pPr>
        <w:rPr>
          <w:rStyle w:val="StyleUnderline"/>
        </w:rPr>
      </w:pPr>
      <w:r w:rsidRPr="004B647F">
        <w:rPr>
          <w:sz w:val="16"/>
        </w:rPr>
        <w:t xml:space="preserve">Last month, </w:t>
      </w:r>
      <w:r w:rsidRPr="00A379F4">
        <w:rPr>
          <w:rStyle w:val="StyleUnderline"/>
          <w:highlight w:val="yellow"/>
        </w:rPr>
        <w:t>criminal justice reform became</w:t>
      </w:r>
      <w:r w:rsidRPr="004B647F">
        <w:rPr>
          <w:rStyle w:val="StyleUnderline"/>
        </w:rPr>
        <w:t xml:space="preserve"> </w:t>
      </w:r>
      <w:r w:rsidRPr="00A379F4">
        <w:rPr>
          <w:rStyle w:val="StyleUnderline"/>
          <w:highlight w:val="yellow"/>
        </w:rPr>
        <w:t>an issue in</w:t>
      </w:r>
      <w:r w:rsidRPr="004B647F">
        <w:rPr>
          <w:rStyle w:val="StyleUnderline"/>
        </w:rPr>
        <w:t xml:space="preserve"> the </w:t>
      </w:r>
      <w:r w:rsidRPr="00A379F4">
        <w:rPr>
          <w:rStyle w:val="StyleUnderline"/>
          <w:highlight w:val="yellow"/>
        </w:rPr>
        <w:t>2020</w:t>
      </w:r>
      <w:r w:rsidRPr="004B647F">
        <w:rPr>
          <w:rStyle w:val="StyleUnderline"/>
        </w:rPr>
        <w:t xml:space="preserve"> presidential elections</w:t>
      </w:r>
      <w:r w:rsidRPr="004B647F">
        <w:rPr>
          <w:sz w:val="16"/>
        </w:rPr>
        <w:t xml:space="preserve"> in a manner befitting the Trump era: through a series of tweets from the president on Memorial Day insulting his potential Democratic rivals. </w:t>
      </w:r>
      <w:r w:rsidRPr="00A379F4">
        <w:rPr>
          <w:rStyle w:val="StyleUnderline"/>
          <w:highlight w:val="yellow"/>
        </w:rPr>
        <w:t>Trump</w:t>
      </w:r>
      <w:r w:rsidRPr="004B647F">
        <w:rPr>
          <w:rStyle w:val="StyleUnderline"/>
        </w:rPr>
        <w:t xml:space="preserve"> first declared that anyone associated with the 1994 Crime Bill, the sweeping legislation known for exacerbating mass incarceration, was “unelectable.” He then </w:t>
      </w:r>
      <w:r w:rsidRPr="00A379F4">
        <w:rPr>
          <w:rStyle w:val="StyleUnderline"/>
          <w:highlight w:val="yellow"/>
        </w:rPr>
        <w:t>pronounced himself to be “responsible for criminal justice reform</w:t>
      </w:r>
      <w:r w:rsidRPr="004B647F">
        <w:rPr>
          <w:rStyle w:val="StyleUnderline"/>
        </w:rPr>
        <w:t>” because he signed the FIRST STEP Act into law</w:t>
      </w:r>
      <w:r w:rsidRPr="004B647F">
        <w:rPr>
          <w:sz w:val="16"/>
        </w:rPr>
        <w:t xml:space="preserve">, even though some of the most ardent supporters of the federal sentencing and prison reform bill say the legislation is but an incremental step. </w:t>
      </w:r>
      <w:r w:rsidRPr="00A379F4">
        <w:rPr>
          <w:rStyle w:val="StyleUnderline"/>
          <w:highlight w:val="yellow"/>
        </w:rPr>
        <w:t>Trump is, of course, no reformer</w:t>
      </w:r>
      <w:r w:rsidRPr="004B647F">
        <w:rPr>
          <w:sz w:val="16"/>
        </w:rPr>
        <w:t xml:space="preserve">. One can look at his actions before he became president when he publicly campaigned for the execution of the wrongfully accused, and later convicted, Central Park Five. Or consider that </w:t>
      </w:r>
      <w:r w:rsidRPr="004B647F">
        <w:rPr>
          <w:rStyle w:val="StyleUnderline"/>
        </w:rPr>
        <w:t xml:space="preserve">his </w:t>
      </w:r>
      <w:r w:rsidRPr="00A379F4">
        <w:rPr>
          <w:rStyle w:val="StyleUnderline"/>
          <w:highlight w:val="yellow"/>
        </w:rPr>
        <w:t>first A</w:t>
      </w:r>
      <w:r w:rsidRPr="004B647F">
        <w:rPr>
          <w:rStyle w:val="StyleUnderline"/>
        </w:rPr>
        <w:t xml:space="preserve">ttorney </w:t>
      </w:r>
      <w:r w:rsidRPr="00A379F4">
        <w:rPr>
          <w:rStyle w:val="StyleUnderline"/>
          <w:highlight w:val="yellow"/>
        </w:rPr>
        <w:t>G</w:t>
      </w:r>
      <w:r w:rsidRPr="004B647F">
        <w:rPr>
          <w:rStyle w:val="StyleUnderline"/>
        </w:rPr>
        <w:t xml:space="preserve">eneral </w:t>
      </w:r>
      <w:r w:rsidRPr="00A379F4">
        <w:rPr>
          <w:rStyle w:val="StyleUnderline"/>
          <w:highlight w:val="yellow"/>
        </w:rPr>
        <w:t>was Jeff Sessions</w:t>
      </w:r>
      <w:r w:rsidRPr="004B647F">
        <w:rPr>
          <w:rStyle w:val="StyleUnderline"/>
        </w:rPr>
        <w:t>, who rolled back virtually every meaningful reform effort from the previous administration.</w:t>
      </w:r>
      <w:r>
        <w:rPr>
          <w:rStyle w:val="StyleUnderline"/>
        </w:rPr>
        <w:t xml:space="preserve"> </w:t>
      </w:r>
      <w:r w:rsidRPr="004B647F">
        <w:rPr>
          <w:rStyle w:val="StyleUnderline"/>
        </w:rPr>
        <w:t>Candidates aren't talking about criminal justice</w:t>
      </w:r>
      <w:r>
        <w:rPr>
          <w:rStyle w:val="StyleUnderline"/>
        </w:rPr>
        <w:t xml:space="preserve"> </w:t>
      </w:r>
      <w:proofErr w:type="gramStart"/>
      <w:r w:rsidRPr="004B647F">
        <w:rPr>
          <w:rStyle w:val="StyleUnderline"/>
        </w:rPr>
        <w:t>Rather,</w:t>
      </w:r>
      <w:proofErr w:type="gramEnd"/>
      <w:r w:rsidRPr="004B647F">
        <w:rPr>
          <w:rStyle w:val="StyleUnderline"/>
        </w:rPr>
        <w:t xml:space="preserve"> </w:t>
      </w:r>
      <w:r w:rsidRPr="00A379F4">
        <w:rPr>
          <w:rStyle w:val="StyleUnderline"/>
          <w:highlight w:val="yellow"/>
        </w:rPr>
        <w:t>Trump is an opportunist who is taking advantage of the void left by the current crop of candidates</w:t>
      </w:r>
      <w:r w:rsidRPr="004B647F">
        <w:rPr>
          <w:rStyle w:val="StyleUnderline"/>
        </w:rPr>
        <w:t xml:space="preserve"> who have failed to discuss criminal justice reform</w:t>
      </w:r>
      <w:r w:rsidRPr="004B647F">
        <w:rPr>
          <w:sz w:val="16"/>
        </w:rPr>
        <w:t xml:space="preserve"> on the campaign trail in a meaningful way. Senator Cory Booker of New Jersey has been by far the most vocal about the need to reform the system, and Senator Amy Klobuchar of Minnesota published an op-ed describing some of her policy ideas. Other candidates have weighed in on single issues. But by and large, criminal justice reform has been cabined off to a question at the CNN Town Halls about whether people who are currently incarcerated should have the right to vote (answer: they should). The lack of engagement on this issue by 2020 candidates is shown starkly in an interactive piece that The Washington Post published in April. The Post listed 15 broad topics — such as healthcare, economic inequality, and climate change along with criminal justice — and measured the candidates’ share of words on social media posts about each of the topics. Of the 15 issue areas, 13 had at least two candidates devote a double-digit percentage of their social media posts to the topic. The only two issues that did not meet this low threshold were infrastructure and criminal justice. These numbers likely have changed since April. But overall, those running for the highest office in the country are underestimating the importance to the electorate of reforming the criminal justice system. </w:t>
      </w:r>
      <w:r w:rsidRPr="004B647F">
        <w:rPr>
          <w:rStyle w:val="StyleUnderline"/>
        </w:rPr>
        <w:t xml:space="preserve">Just look at recent </w:t>
      </w:r>
      <w:r w:rsidRPr="00A379F4">
        <w:rPr>
          <w:rStyle w:val="StyleUnderline"/>
          <w:highlight w:val="yellow"/>
        </w:rPr>
        <w:t>polling from</w:t>
      </w:r>
      <w:r w:rsidRPr="004B647F">
        <w:rPr>
          <w:rStyle w:val="StyleUnderline"/>
        </w:rPr>
        <w:t xml:space="preserve"> the </w:t>
      </w:r>
      <w:r w:rsidRPr="00A379F4">
        <w:rPr>
          <w:rStyle w:val="StyleUnderline"/>
          <w:highlight w:val="yellow"/>
        </w:rPr>
        <w:t>battleground state</w:t>
      </w:r>
      <w:r w:rsidRPr="004B647F">
        <w:rPr>
          <w:rStyle w:val="StyleUnderline"/>
        </w:rPr>
        <w:t xml:space="preserve"> of </w:t>
      </w:r>
      <w:r w:rsidRPr="00A379F4">
        <w:rPr>
          <w:rStyle w:val="StyleUnderline"/>
          <w:highlight w:val="yellow"/>
        </w:rPr>
        <w:t>Ohio</w:t>
      </w:r>
      <w:r w:rsidRPr="004B647F">
        <w:rPr>
          <w:rStyle w:val="StyleUnderline"/>
        </w:rPr>
        <w:t xml:space="preserve"> which </w:t>
      </w:r>
      <w:r w:rsidRPr="00A379F4">
        <w:rPr>
          <w:rStyle w:val="StyleUnderline"/>
          <w:highlight w:val="yellow"/>
        </w:rPr>
        <w:t>shows that 64% of Ohioans</w:t>
      </w:r>
      <w:r w:rsidRPr="004B647F">
        <w:rPr>
          <w:rStyle w:val="StyleUnderline"/>
        </w:rPr>
        <w:t xml:space="preserve"> overall — including 78% of Democrats and 68% of independents — </w:t>
      </w:r>
      <w:r w:rsidRPr="00A379F4">
        <w:rPr>
          <w:rStyle w:val="StyleUnderline"/>
          <w:highlight w:val="yellow"/>
        </w:rPr>
        <w:t>believe that the criminal justice system needs significant improvement</w:t>
      </w:r>
      <w:r w:rsidRPr="004B647F">
        <w:rPr>
          <w:sz w:val="16"/>
        </w:rPr>
        <w:t xml:space="preserve">. Moreover, 70% of Democrats and 60% of independents believe too many people are in prison, while only 24% and 26% respectively think there are too few or about the right number or people incarcerated. Against that backdrop it remains unclear why so few candidates are talking about criminal justice reform. Perhaps they don’t consider mass incarceration to be a crisis, even though there are nearly 7 million people locked up in prisons and jails across the country or otherwise supervised by the system. For context, that’s the size of Los Angeles and Houston combined. Or maybe candidates think the criminal justice system grew “naturally” because more people committed crimes, but they do not realize that national crime rates are near historic lows and the system’s expansion is the result of deliberate policy choices to criminalize more behavior and to do it in a harsher fashion. Criminal justice should be central for candidates It could be that candidates don’t talk about criminal justice because they don’t see the connection with other traditionally “major” policy areas, like the economy. But mass incarceration has been a key driver of poverty that has led to depressed physical, mental, and social outcomes especially for children, and especially African American children, growing up in distressed communities. Thus, criminal justice reform can and should be considered an important tool for social mobility. Perhaps candidates are listening to the wrong people — or at least defining relevant stakeholders too narrowly. The conventional approach has been for politicians to consult mainly with judges, prosecutors, and law enforcement on public safety and criminal justice matters. But candidates must recognize and learn from victims and survivors, people who have been incarcerated, and their families. The expertise of those who have been impacted by the system must be valued as much as, if not more than, those who work to maintain it. Criminal justice reform must be integral to the candidacy of anyone running for elected office instead of merely a wedge for Trump to exploit. Candidates need to develop substantive policy platforms and cast a vision for how they are going to address the crisis of mass incarceration. </w:t>
      </w:r>
      <w:r w:rsidRPr="004B647F">
        <w:rPr>
          <w:rStyle w:val="StyleUnderline"/>
        </w:rPr>
        <w:t xml:space="preserve">It’s </w:t>
      </w:r>
      <w:r w:rsidRPr="00A379F4">
        <w:rPr>
          <w:rStyle w:val="StyleUnderline"/>
          <w:highlight w:val="yellow"/>
        </w:rPr>
        <w:t>an issue</w:t>
      </w:r>
      <w:r w:rsidRPr="004B647F">
        <w:rPr>
          <w:rStyle w:val="StyleUnderline"/>
        </w:rPr>
        <w:t xml:space="preserve"> voters care about and one for which </w:t>
      </w:r>
      <w:r w:rsidRPr="00A379F4">
        <w:rPr>
          <w:rStyle w:val="StyleUnderline"/>
          <w:highlight w:val="yellow"/>
        </w:rPr>
        <w:t>candidates will be held accountable if they take it for granted</w:t>
      </w:r>
      <w:r w:rsidRPr="004B647F">
        <w:rPr>
          <w:rStyle w:val="StyleUnderline"/>
        </w:rPr>
        <w:t xml:space="preserve">. </w:t>
      </w:r>
    </w:p>
    <w:p w14:paraId="0863BD46" w14:textId="6966BF0E" w:rsidR="006E1722" w:rsidRDefault="006E1722" w:rsidP="006E1722"/>
    <w:p w14:paraId="37D925CC" w14:textId="2FCDB1C7" w:rsidR="00A379F4" w:rsidRDefault="00A379F4" w:rsidP="00A379F4">
      <w:pPr>
        <w:pStyle w:val="Heading2"/>
      </w:pPr>
      <w:r>
        <w:t>Neg Marijuana</w:t>
      </w:r>
    </w:p>
    <w:p w14:paraId="0129FEFB" w14:textId="77777777" w:rsidR="00A379F4" w:rsidRPr="00A379F4" w:rsidRDefault="00A379F4" w:rsidP="00A379F4"/>
    <w:p w14:paraId="2E702085" w14:textId="1E9C6D1A" w:rsidR="00A379F4" w:rsidRPr="00A379F4" w:rsidRDefault="006E1722" w:rsidP="00A379F4">
      <w:pPr>
        <w:pStyle w:val="Heading3"/>
      </w:pPr>
      <w:r>
        <w:t>Marijuana ---</w:t>
      </w:r>
      <w:r w:rsidR="00A379F4">
        <w:t xml:space="preserve"> Link </w:t>
      </w:r>
      <w:proofErr w:type="spellStart"/>
      <w:r w:rsidR="00A379F4">
        <w:t>Exts</w:t>
      </w:r>
      <w:proofErr w:type="spellEnd"/>
    </w:p>
    <w:p w14:paraId="53C974C0" w14:textId="7290D006" w:rsidR="00A379F4" w:rsidRDefault="00A379F4" w:rsidP="006E1722"/>
    <w:p w14:paraId="0C364349" w14:textId="77777777" w:rsidR="00A379F4" w:rsidRDefault="00A379F4" w:rsidP="00A379F4">
      <w:pPr>
        <w:pStyle w:val="Heading4"/>
        <w:rPr>
          <w:b w:val="0"/>
          <w:bCs/>
        </w:rPr>
      </w:pPr>
      <w:r>
        <w:t xml:space="preserve">Marijuana legislation </w:t>
      </w:r>
      <w:r>
        <w:rPr>
          <w:u w:val="single"/>
        </w:rPr>
        <w:t>swings voters</w:t>
      </w:r>
      <w:r>
        <w:t xml:space="preserve"> towards Trump — it has </w:t>
      </w:r>
      <w:r>
        <w:rPr>
          <w:u w:val="single"/>
        </w:rPr>
        <w:t>bipartisan support</w:t>
      </w:r>
      <w:r>
        <w:t xml:space="preserve">. </w:t>
      </w:r>
      <w:r>
        <w:rPr>
          <w:b w:val="0"/>
        </w:rPr>
        <w:t xml:space="preserve">It’s </w:t>
      </w:r>
      <w:r w:rsidRPr="00D56C92">
        <w:rPr>
          <w:b w:val="0"/>
          <w:u w:val="single"/>
        </w:rPr>
        <w:t>especially likely</w:t>
      </w:r>
      <w:r>
        <w:rPr>
          <w:b w:val="0"/>
        </w:rPr>
        <w:t xml:space="preserve"> — Biden won’t advocate for it.</w:t>
      </w:r>
    </w:p>
    <w:p w14:paraId="18C00736" w14:textId="77777777" w:rsidR="00A379F4" w:rsidRPr="00D56C92" w:rsidRDefault="00A379F4" w:rsidP="00A379F4">
      <w:proofErr w:type="spellStart"/>
      <w:r w:rsidRPr="00D56C92">
        <w:rPr>
          <w:rStyle w:val="Style13ptBold"/>
        </w:rPr>
        <w:t>Dovere</w:t>
      </w:r>
      <w:proofErr w:type="spellEnd"/>
      <w:r w:rsidRPr="00D56C92">
        <w:rPr>
          <w:rStyle w:val="Style13ptBold"/>
        </w:rPr>
        <w:t xml:space="preserve"> 7/6</w:t>
      </w:r>
      <w:r>
        <w:t xml:space="preserve"> — Edward-Isaac </w:t>
      </w:r>
      <w:proofErr w:type="spellStart"/>
      <w:r>
        <w:t>Dovere</w:t>
      </w:r>
      <w:proofErr w:type="spellEnd"/>
      <w:r>
        <w:t xml:space="preserve">, Journalist for </w:t>
      </w:r>
      <w:r>
        <w:rPr>
          <w:i/>
          <w:iCs/>
        </w:rPr>
        <w:t>The Atlantic</w:t>
      </w:r>
      <w:r>
        <w:t>, 2020 (“</w:t>
      </w:r>
      <w:r w:rsidRPr="00D56C92">
        <w:t>The Marijuana Superweapon Biden Refuses to Use</w:t>
      </w:r>
      <w:r>
        <w:t xml:space="preserve">,”) </w:t>
      </w:r>
      <w:r>
        <w:rPr>
          <w:i/>
          <w:iCs/>
        </w:rPr>
        <w:t>The Atlantic</w:t>
      </w:r>
      <w:r>
        <w:t>, July 6</w:t>
      </w:r>
      <w:r w:rsidRPr="00D56C92">
        <w:rPr>
          <w:vertAlign w:val="superscript"/>
        </w:rPr>
        <w:t>th</w:t>
      </w:r>
      <w:r>
        <w:t xml:space="preserve">, Available Online at </w:t>
      </w:r>
      <w:hyperlink r:id="rId33" w:history="1">
        <w:r w:rsidRPr="00DE07AB">
          <w:rPr>
            <w:rStyle w:val="Hyperlink"/>
          </w:rPr>
          <w:t>https://www.theatlantic.com/politics/archive/2020/07/biden-marijuana-pot-legalize/613777/</w:t>
        </w:r>
      </w:hyperlink>
      <w:r>
        <w:t>, Accessed 07-18-2020)</w:t>
      </w:r>
    </w:p>
    <w:p w14:paraId="19E1653B" w14:textId="77777777" w:rsidR="00A379F4" w:rsidRDefault="00A379F4" w:rsidP="00A379F4">
      <w:r w:rsidRPr="00A379F4">
        <w:rPr>
          <w:rStyle w:val="StyleUnderline"/>
          <w:highlight w:val="yellow"/>
        </w:rPr>
        <w:t>Democratic</w:t>
      </w:r>
      <w:r w:rsidRPr="00D56C92">
        <w:rPr>
          <w:rStyle w:val="StyleUnderline"/>
        </w:rPr>
        <w:t xml:space="preserve"> political </w:t>
      </w:r>
      <w:r w:rsidRPr="00A379F4">
        <w:rPr>
          <w:rStyle w:val="StyleUnderline"/>
          <w:highlight w:val="yellow"/>
        </w:rPr>
        <w:t>consultants dream of</w:t>
      </w:r>
      <w:r w:rsidRPr="00D56C92">
        <w:rPr>
          <w:rStyle w:val="StyleUnderline"/>
        </w:rPr>
        <w:t xml:space="preserve"> issues like </w:t>
      </w:r>
      <w:r w:rsidRPr="00A379F4">
        <w:rPr>
          <w:rStyle w:val="StyleUnderline"/>
          <w:highlight w:val="yellow"/>
        </w:rPr>
        <w:t xml:space="preserve">marijuana legalization. Democrats are </w:t>
      </w:r>
      <w:r w:rsidRPr="00A379F4">
        <w:rPr>
          <w:rStyle w:val="Emphasis"/>
          <w:highlight w:val="yellow"/>
        </w:rPr>
        <w:t>overwhelmingly in favor of it</w:t>
      </w:r>
      <w:r w:rsidRPr="00D56C92">
        <w:rPr>
          <w:rStyle w:val="StyleUnderline"/>
        </w:rPr>
        <w:t xml:space="preserve">, polls show. </w:t>
      </w:r>
      <w:r w:rsidRPr="00A379F4">
        <w:rPr>
          <w:rStyle w:val="StyleUnderline"/>
          <w:highlight w:val="yellow"/>
        </w:rPr>
        <w:t>So are independents</w:t>
      </w:r>
      <w:r w:rsidRPr="00D56C92">
        <w:rPr>
          <w:rStyle w:val="StyleUnderline"/>
        </w:rPr>
        <w:t xml:space="preserve">. A majority of </w:t>
      </w:r>
      <w:r w:rsidRPr="00A379F4">
        <w:rPr>
          <w:rStyle w:val="StyleUnderline"/>
          <w:highlight w:val="yellow"/>
        </w:rPr>
        <w:t>Republicans</w:t>
      </w:r>
      <w:r w:rsidRPr="00D56C92">
        <w:rPr>
          <w:rStyle w:val="StyleUnderline"/>
        </w:rPr>
        <w:t xml:space="preserve"> favor it now </w:t>
      </w:r>
      <w:r w:rsidRPr="00A379F4">
        <w:rPr>
          <w:rStyle w:val="StyleUnderline"/>
          <w:highlight w:val="yellow"/>
        </w:rPr>
        <w:t>too. It motivates progressives, young people, and Black Americans to vote.</w:t>
      </w:r>
      <w:r w:rsidRPr="00D56C92">
        <w:rPr>
          <w:rStyle w:val="StyleUnderline"/>
        </w:rPr>
        <w:t xml:space="preserve"> Put it on the ballot, </w:t>
      </w:r>
      <w:r w:rsidRPr="00A379F4">
        <w:rPr>
          <w:rStyle w:val="StyleUnderline"/>
          <w:highlight w:val="yellow"/>
        </w:rPr>
        <w:t xml:space="preserve">and it’s proved a </w:t>
      </w:r>
      <w:r w:rsidRPr="00A379F4">
        <w:rPr>
          <w:rStyle w:val="Emphasis"/>
          <w:highlight w:val="yellow"/>
        </w:rPr>
        <w:t>sure way to boost turnout</w:t>
      </w:r>
      <w:r>
        <w:t xml:space="preserve"> </w:t>
      </w:r>
      <w:r w:rsidRPr="00D56C92">
        <w:rPr>
          <w:rStyle w:val="StyleUnderline"/>
        </w:rPr>
        <w:t xml:space="preserve">for supportive politicians. </w:t>
      </w:r>
      <w:r w:rsidRPr="00A379F4">
        <w:rPr>
          <w:rStyle w:val="StyleUnderline"/>
          <w:highlight w:val="yellow"/>
        </w:rPr>
        <w:t>It’s popular in key presidential-election states</w:t>
      </w:r>
      <w:r w:rsidRPr="00D56C92">
        <w:rPr>
          <w:rStyle w:val="StyleUnderline"/>
        </w:rPr>
        <w:t xml:space="preserve">, including Michigan, Pennsylvania, Colorado, Florida, Arizona, and Virginia. </w:t>
      </w:r>
      <w:r w:rsidRPr="00A379F4">
        <w:rPr>
          <w:rStyle w:val="StyleUnderline"/>
          <w:highlight w:val="yellow"/>
        </w:rPr>
        <w:t>There’s no</w:t>
      </w:r>
      <w:r w:rsidRPr="00D56C92">
        <w:rPr>
          <w:rStyle w:val="StyleUnderline"/>
        </w:rPr>
        <w:t xml:space="preserve"> clear political </w:t>
      </w:r>
      <w:r w:rsidRPr="00A379F4">
        <w:rPr>
          <w:rStyle w:val="StyleUnderline"/>
          <w:highlight w:val="yellow"/>
        </w:rPr>
        <w:t>downside</w:t>
      </w:r>
      <w:r>
        <w:t>—although marijuana legalization motivates its supporters, it doesn’t motivate its opponents. For the Democratic presidential nominee, the upsides of supporting it would include energizing a very committed group of single-issue voters and making a major move toward criminal-justice reform and the Bernie Sanders agenda.</w:t>
      </w:r>
    </w:p>
    <w:p w14:paraId="76F54E44" w14:textId="77777777" w:rsidR="00A379F4" w:rsidRPr="00D56C92" w:rsidRDefault="00A379F4" w:rsidP="00A379F4">
      <w:pPr>
        <w:rPr>
          <w:rStyle w:val="StyleUnderline"/>
        </w:rPr>
      </w:pPr>
      <w:r w:rsidRPr="00D56C92">
        <w:rPr>
          <w:rStyle w:val="StyleUnderline"/>
        </w:rPr>
        <w:t>Joe Biden won’t inhale.</w:t>
      </w:r>
    </w:p>
    <w:p w14:paraId="3BC86BA2" w14:textId="77777777" w:rsidR="00A379F4" w:rsidRDefault="00A379F4" w:rsidP="00A379F4">
      <w:r w:rsidRPr="00A379F4">
        <w:rPr>
          <w:rStyle w:val="StyleUnderline"/>
          <w:highlight w:val="yellow"/>
        </w:rPr>
        <w:t>Democrats eager for Biden to support</w:t>
      </w:r>
      <w:r w:rsidRPr="00D56C92">
        <w:rPr>
          <w:rStyle w:val="StyleUnderline"/>
        </w:rPr>
        <w:t xml:space="preserve"> legalization</w:t>
      </w:r>
      <w:r>
        <w:t xml:space="preserve"> have theories about why </w:t>
      </w:r>
      <w:r w:rsidRPr="00A379F4">
        <w:rPr>
          <w:rStyle w:val="Emphasis"/>
          <w:highlight w:val="yellow"/>
        </w:rPr>
        <w:t>he won’t</w:t>
      </w:r>
      <w:r>
        <w:t>. His aides insist they’re all wrong. It’s not, they say, because he’s from a generation scared by Reefer Madness. It’s not, they say, because he spent a career in Washington pushing for mandatory minimum sentencing and other changes to drug laws. It’s definitely not, according to people who have discussed the policy with him, because he’s a teetotaler whose father battled alcoholism and whose son has fought addiction, and who’s had gateway-drug anxieties drilled into him.</w:t>
      </w:r>
    </w:p>
    <w:p w14:paraId="12D5F31B" w14:textId="77777777" w:rsidR="00A379F4" w:rsidRDefault="00A379F4" w:rsidP="00A379F4">
      <w:r w:rsidRPr="00D56C92">
        <w:rPr>
          <w:rStyle w:val="StyleUnderline"/>
        </w:rPr>
        <w:t>With legalization seeming such an obvious political win, all that’s stopping Biden, current and former aides say, is public health.</w:t>
      </w:r>
      <w:r>
        <w:t xml:space="preserve"> He’s read the studies, or at least, summaries of the studies (campaign aides pointed me to this one). He wants to see more. He’s looking for something definitive to assure him that legalizing won’t lead to serious mental or physical problems, in teens or adults.</w:t>
      </w:r>
    </w:p>
    <w:p w14:paraId="34DC10B3" w14:textId="77777777" w:rsidR="00A379F4" w:rsidRPr="00D56C92" w:rsidRDefault="00A379F4" w:rsidP="00A379F4">
      <w:pPr>
        <w:rPr>
          <w:rStyle w:val="StyleUnderline"/>
        </w:rPr>
      </w:pPr>
      <w:r w:rsidRPr="00A379F4">
        <w:rPr>
          <w:rStyle w:val="StyleUnderline"/>
          <w:highlight w:val="yellow"/>
        </w:rPr>
        <w:t xml:space="preserve">America appears to be </w:t>
      </w:r>
      <w:r w:rsidRPr="00A379F4">
        <w:rPr>
          <w:rStyle w:val="Emphasis"/>
          <w:highlight w:val="yellow"/>
        </w:rPr>
        <w:t>moving on</w:t>
      </w:r>
      <w:r w:rsidRPr="00D56C92">
        <w:rPr>
          <w:rStyle w:val="Emphasis"/>
        </w:rPr>
        <w:t xml:space="preserve"> without him</w:t>
      </w:r>
      <w:r w:rsidRPr="00D56C92">
        <w:rPr>
          <w:rStyle w:val="StyleUnderline"/>
        </w:rPr>
        <w:t>, and so are the future leaders of his party.</w:t>
      </w:r>
    </w:p>
    <w:p w14:paraId="79797E36" w14:textId="77777777" w:rsidR="00A379F4" w:rsidRDefault="00A379F4" w:rsidP="00A379F4"/>
    <w:p w14:paraId="44EBDFFE" w14:textId="77777777" w:rsidR="00A379F4" w:rsidRDefault="00A379F4" w:rsidP="00A379F4">
      <w:pPr>
        <w:pStyle w:val="Heading4"/>
        <w:rPr>
          <w:u w:val="single"/>
        </w:rPr>
      </w:pPr>
      <w:r>
        <w:t xml:space="preserve">Marijuana legislation would </w:t>
      </w:r>
      <w:r>
        <w:rPr>
          <w:u w:val="single"/>
        </w:rPr>
        <w:t>bolster</w:t>
      </w:r>
      <w:r>
        <w:t xml:space="preserve"> support for Trump — petition </w:t>
      </w:r>
      <w:r>
        <w:rPr>
          <w:u w:val="single"/>
        </w:rPr>
        <w:t>proves.</w:t>
      </w:r>
    </w:p>
    <w:p w14:paraId="27FCEF36" w14:textId="77777777" w:rsidR="00A379F4" w:rsidRPr="001013D0" w:rsidRDefault="00A379F4" w:rsidP="00A379F4">
      <w:r w:rsidRPr="001013D0">
        <w:rPr>
          <w:rStyle w:val="Style13ptBold"/>
        </w:rPr>
        <w:t>Jaeger 7/16</w:t>
      </w:r>
      <w:r>
        <w:t xml:space="preserve"> — Kyle Jaeger, Associate Editor at </w:t>
      </w:r>
      <w:r>
        <w:rPr>
          <w:i/>
          <w:iCs/>
        </w:rPr>
        <w:t>Marijuana Moment</w:t>
      </w:r>
      <w:r>
        <w:t>, holds a B.A. in English Language and Literature from the University of California in Los Angeles and Los Angeles City College, 2020 (“</w:t>
      </w:r>
      <w:r w:rsidRPr="001013D0">
        <w:t>Biden And Trump Must Back Marijuana Legalization Before Election, NORML Petition Demands</w:t>
      </w:r>
      <w:r>
        <w:t xml:space="preserve">,” </w:t>
      </w:r>
      <w:r>
        <w:rPr>
          <w:i/>
          <w:iCs/>
        </w:rPr>
        <w:t>Marijuana Moment</w:t>
      </w:r>
      <w:r>
        <w:t>, July 16</w:t>
      </w:r>
      <w:r w:rsidRPr="001013D0">
        <w:rPr>
          <w:vertAlign w:val="superscript"/>
        </w:rPr>
        <w:t>th</w:t>
      </w:r>
      <w:r>
        <w:t>, Available Online at</w:t>
      </w:r>
      <w:r w:rsidRPr="001013D0">
        <w:t xml:space="preserve"> </w:t>
      </w:r>
      <w:hyperlink r:id="rId34" w:history="1">
        <w:r w:rsidRPr="00DE07AB">
          <w:rPr>
            <w:rStyle w:val="Hyperlink"/>
          </w:rPr>
          <w:t>https://www.marijuanamoment.net/biden-and-trump-must-back-marijuana-legalization-before-election-norml-petition-demands/</w:t>
        </w:r>
      </w:hyperlink>
      <w:r>
        <w:t>, Accessed 07-18-2020)</w:t>
      </w:r>
    </w:p>
    <w:p w14:paraId="2D71BF96" w14:textId="77777777" w:rsidR="00A379F4" w:rsidRDefault="00A379F4" w:rsidP="00A379F4">
      <w:r>
        <w:t xml:space="preserve">NORML stressed that the </w:t>
      </w:r>
      <w:r w:rsidRPr="00A379F4">
        <w:rPr>
          <w:rStyle w:val="StyleUnderline"/>
          <w:highlight w:val="yellow"/>
        </w:rPr>
        <w:t>most Americans</w:t>
      </w:r>
      <w:r w:rsidRPr="001013D0">
        <w:rPr>
          <w:rStyle w:val="StyleUnderline"/>
        </w:rPr>
        <w:t xml:space="preserve">, including a majority of Republicans and a supermajority of Democrats, are in </w:t>
      </w:r>
      <w:r w:rsidRPr="00A379F4">
        <w:rPr>
          <w:rStyle w:val="StyleUnderline"/>
          <w:highlight w:val="yellow"/>
        </w:rPr>
        <w:t>favor</w:t>
      </w:r>
      <w:r w:rsidRPr="001013D0">
        <w:rPr>
          <w:rStyle w:val="StyleUnderline"/>
        </w:rPr>
        <w:t xml:space="preserve"> of </w:t>
      </w:r>
      <w:r w:rsidRPr="00A379F4">
        <w:rPr>
          <w:rStyle w:val="StyleUnderline"/>
          <w:highlight w:val="yellow"/>
        </w:rPr>
        <w:t>marijuana legalization</w:t>
      </w:r>
      <w:r>
        <w:t>. Yet neither major party candidate supports the policy change.</w:t>
      </w:r>
    </w:p>
    <w:p w14:paraId="7FCFB694" w14:textId="77777777" w:rsidR="00A379F4" w:rsidRDefault="00A379F4" w:rsidP="00A379F4">
      <w:r w:rsidRPr="001013D0">
        <w:rPr>
          <w:rStyle w:val="StyleUnderline"/>
        </w:rPr>
        <w:t xml:space="preserve">“The </w:t>
      </w:r>
      <w:r w:rsidRPr="00492E3C">
        <w:rPr>
          <w:rStyle w:val="StyleUnderline"/>
        </w:rPr>
        <w:t>criminalization of</w:t>
      </w:r>
      <w:r w:rsidRPr="001013D0">
        <w:rPr>
          <w:rStyle w:val="StyleUnderline"/>
        </w:rPr>
        <w:t xml:space="preserve"> marijuana financially burdens taxpayers, encroaches upon civil liberties, engenders disrespect for the law, impedes legitimate scientific research into the plant’s medicinal properties, and disproportionately impacts communities of color,” </w:t>
      </w:r>
      <w:r>
        <w:t>NORML Executive Director Erik Altieri said in a press release. “</w:t>
      </w:r>
      <w:r w:rsidRPr="00A379F4">
        <w:rPr>
          <w:rStyle w:val="StyleUnderline"/>
          <w:highlight w:val="yellow"/>
        </w:rPr>
        <w:t xml:space="preserve">Americans </w:t>
      </w:r>
      <w:r w:rsidRPr="00A379F4">
        <w:rPr>
          <w:rStyle w:val="Emphasis"/>
          <w:highlight w:val="yellow"/>
        </w:rPr>
        <w:t>demand a president</w:t>
      </w:r>
      <w:r w:rsidRPr="00492E3C">
        <w:rPr>
          <w:rStyle w:val="Emphasis"/>
        </w:rPr>
        <w:t xml:space="preserve"> who recognizes</w:t>
      </w:r>
      <w:r w:rsidRPr="001013D0">
        <w:rPr>
          <w:rStyle w:val="Emphasis"/>
        </w:rPr>
        <w:t xml:space="preserve"> this</w:t>
      </w:r>
      <w:r>
        <w:t xml:space="preserve"> </w:t>
      </w:r>
      <w:r w:rsidRPr="001013D0">
        <w:rPr>
          <w:rStyle w:val="StyleUnderline"/>
        </w:rPr>
        <w:t xml:space="preserve">reality and </w:t>
      </w:r>
      <w:r w:rsidRPr="00A379F4">
        <w:rPr>
          <w:rStyle w:val="StyleUnderline"/>
          <w:highlight w:val="yellow"/>
        </w:rPr>
        <w:t>who will seek to amend federal law</w:t>
      </w:r>
      <w:r w:rsidRPr="001013D0">
        <w:rPr>
          <w:rStyle w:val="StyleUnderline"/>
        </w:rPr>
        <w:t xml:space="preserve"> in a manner that comports with scientific consensus, public opinion, and the plant’s rapidly evolving cultural status</w:t>
      </w:r>
      <w:r>
        <w:t>.”</w:t>
      </w:r>
    </w:p>
    <w:p w14:paraId="5E9C4AD8" w14:textId="77777777" w:rsidR="00A379F4" w:rsidRDefault="00A379F4" w:rsidP="00A379F4">
      <w:r>
        <w:t xml:space="preserve">The group laid out four specific policies they’re insisting the candidates embrace: 1) federally </w:t>
      </w:r>
      <w:proofErr w:type="spellStart"/>
      <w:r>
        <w:t>deschedule</w:t>
      </w:r>
      <w:proofErr w:type="spellEnd"/>
      <w:r>
        <w:t xml:space="preserve"> cannabis, 2) direct a review of federal marijuana convictions and expunge or resentence application cases, 3) provide federal aid to local and state governments to conduct their own reviews and facilitate expungements and 4) promote social equity in the cannabis industry and encourage the reinvestment of some marijuana tax revenue to communities most impacted by the drug war.</w:t>
      </w:r>
    </w:p>
    <w:p w14:paraId="2CF01CB5" w14:textId="77777777" w:rsidR="00A379F4" w:rsidRPr="001013D0" w:rsidRDefault="00A379F4" w:rsidP="00A379F4">
      <w:pPr>
        <w:rPr>
          <w:rStyle w:val="StyleUnderline"/>
        </w:rPr>
      </w:pPr>
      <w:r>
        <w:t xml:space="preserve">As of Thursday afternoon, </w:t>
      </w:r>
      <w:r w:rsidRPr="001013D0">
        <w:rPr>
          <w:rStyle w:val="StyleUnderline"/>
        </w:rPr>
        <w:t xml:space="preserve">just a few hours after the petition was launched, nearly </w:t>
      </w:r>
      <w:r w:rsidRPr="001013D0">
        <w:rPr>
          <w:rStyle w:val="Emphasis"/>
        </w:rPr>
        <w:t>5,000</w:t>
      </w:r>
      <w:r w:rsidRPr="001013D0">
        <w:rPr>
          <w:rStyle w:val="StyleUnderline"/>
        </w:rPr>
        <w:t xml:space="preserve"> people had signed on.</w:t>
      </w:r>
    </w:p>
    <w:p w14:paraId="128A163C" w14:textId="77777777" w:rsidR="00A379F4" w:rsidRDefault="00A379F4" w:rsidP="00A379F4">
      <w:r>
        <w:t>“</w:t>
      </w:r>
      <w:r w:rsidRPr="00A379F4">
        <w:rPr>
          <w:rStyle w:val="Emphasis"/>
          <w:highlight w:val="yellow"/>
        </w:rPr>
        <w:t>Never</w:t>
      </w:r>
      <w:r w:rsidRPr="001013D0">
        <w:rPr>
          <w:rStyle w:val="Emphasis"/>
        </w:rPr>
        <w:t xml:space="preserve"> in modern history </w:t>
      </w:r>
      <w:r w:rsidRPr="00A379F4">
        <w:rPr>
          <w:rStyle w:val="Emphasis"/>
          <w:highlight w:val="yellow"/>
        </w:rPr>
        <w:t>has there existed greater public support for ending the nation’s</w:t>
      </w:r>
      <w:r w:rsidRPr="001013D0">
        <w:rPr>
          <w:rStyle w:val="Emphasis"/>
        </w:rPr>
        <w:t xml:space="preserve"> nearly century-long experiment with </w:t>
      </w:r>
      <w:r w:rsidRPr="00A379F4">
        <w:rPr>
          <w:rStyle w:val="Emphasis"/>
          <w:highlight w:val="yellow"/>
        </w:rPr>
        <w:t>marijuana prohibition</w:t>
      </w:r>
      <w:r>
        <w:t>,” the petition reads.</w:t>
      </w:r>
    </w:p>
    <w:p w14:paraId="5683C467" w14:textId="77777777" w:rsidR="00A379F4" w:rsidRDefault="00A379F4" w:rsidP="00A379F4">
      <w:r>
        <w:t>Reform advocates had hopes that a criminal justice task reform force organized by Biden and former primary campaign rival Sen. Bernie Sanders (I-VT) would ultimately recommend that the former vice president support adult-use legalization—but despite a majority of individual members being in favor of the policy change, they did not include the issue in their report.</w:t>
      </w:r>
    </w:p>
    <w:p w14:paraId="18127DA2" w14:textId="77777777" w:rsidR="00A379F4" w:rsidRPr="001013D0" w:rsidRDefault="00A379F4" w:rsidP="00A379F4">
      <w:pPr>
        <w:rPr>
          <w:rStyle w:val="StyleUnderline"/>
        </w:rPr>
      </w:pPr>
      <w:r>
        <w:t xml:space="preserve">Instead, </w:t>
      </w:r>
      <w:r w:rsidRPr="00A379F4">
        <w:rPr>
          <w:rStyle w:val="StyleUnderline"/>
          <w:highlight w:val="yellow"/>
        </w:rPr>
        <w:t>Biden</w:t>
      </w:r>
      <w:r>
        <w:t xml:space="preserve">, who during his decades as a senator championed punitive drug legislation, </w:t>
      </w:r>
      <w:r w:rsidRPr="00A379F4">
        <w:rPr>
          <w:rStyle w:val="StyleUnderline"/>
          <w:highlight w:val="yellow"/>
        </w:rPr>
        <w:t>has</w:t>
      </w:r>
      <w:r>
        <w:t xml:space="preserve"> so far </w:t>
      </w:r>
      <w:r w:rsidRPr="00A379F4">
        <w:rPr>
          <w:rStyle w:val="StyleUnderline"/>
          <w:highlight w:val="yellow"/>
        </w:rPr>
        <w:t>drawn the line at decriminalizing</w:t>
      </w:r>
      <w:r w:rsidRPr="001013D0">
        <w:rPr>
          <w:rStyle w:val="StyleUnderline"/>
        </w:rPr>
        <w:t xml:space="preserve"> cannabis possession, federal rescheduling, medical marijuana legalization, expungements and allowing states to set their own policies.</w:t>
      </w:r>
    </w:p>
    <w:p w14:paraId="186A7E01" w14:textId="77777777" w:rsidR="00A379F4" w:rsidRPr="001013D0" w:rsidRDefault="00A379F4" w:rsidP="00A379F4">
      <w:pPr>
        <w:rPr>
          <w:rStyle w:val="StyleUnderline"/>
        </w:rPr>
      </w:pPr>
      <w:r w:rsidRPr="00A379F4">
        <w:rPr>
          <w:rStyle w:val="StyleUnderline"/>
          <w:highlight w:val="yellow"/>
        </w:rPr>
        <w:t>Trump</w:t>
      </w:r>
      <w:r w:rsidRPr="001013D0">
        <w:rPr>
          <w:rStyle w:val="StyleUnderline"/>
        </w:rPr>
        <w:t xml:space="preserve">, meanwhile, </w:t>
      </w:r>
      <w:r w:rsidRPr="00A379F4">
        <w:rPr>
          <w:rStyle w:val="StyleUnderline"/>
          <w:highlight w:val="yellow"/>
        </w:rPr>
        <w:t>has voiced support</w:t>
      </w:r>
      <w:r w:rsidRPr="001013D0">
        <w:rPr>
          <w:rStyle w:val="StyleUnderline"/>
        </w:rPr>
        <w:t xml:space="preserve"> for medical cannabis as well as bipartisan legislation that would allow states to set their own marijuana laws without federal interference.</w:t>
      </w:r>
    </w:p>
    <w:p w14:paraId="4870B126" w14:textId="77777777" w:rsidR="00A379F4" w:rsidRDefault="00A379F4" w:rsidP="00A379F4">
      <w:r w:rsidRPr="001013D0">
        <w:rPr>
          <w:rStyle w:val="StyleUnderline"/>
        </w:rPr>
        <w:t>However, while the president’s reelection campaign has been working to frame him as the criminal justice reform candidate, he hasn’t proactively championed cannabis reform</w:t>
      </w:r>
      <w:r>
        <w:t>, has made several anti-marijuana administration hires and issued signing statements stipulating that he reserves the right to ignore long-standing congressional riders that prohibit the Justice Department from using its funds to interfere with state-legal medical marijuana programs.</w:t>
      </w:r>
    </w:p>
    <w:p w14:paraId="2648CEE8" w14:textId="77777777" w:rsidR="00A379F4" w:rsidRDefault="00A379F4" w:rsidP="00A379F4">
      <w:r>
        <w:t>Also, despite his pledged support for medical cannabis and states’ rights, Trump evidently holds some negative views toward marijuana consumption, as evidenced in a recording from 2018 that was leaked two years later. In that recording, the president said that using cannabis makes people “lose IQ points.”</w:t>
      </w:r>
    </w:p>
    <w:p w14:paraId="5236546D" w14:textId="77777777" w:rsidR="00A379F4" w:rsidRPr="001013D0" w:rsidRDefault="00A379F4" w:rsidP="00A379F4">
      <w:pPr>
        <w:rPr>
          <w:rStyle w:val="StyleUnderline"/>
        </w:rPr>
      </w:pPr>
      <w:r>
        <w:t xml:space="preserve">What remains to be seen is whether, </w:t>
      </w:r>
      <w:r w:rsidRPr="00A379F4">
        <w:rPr>
          <w:rStyle w:val="StyleUnderline"/>
          <w:highlight w:val="yellow"/>
        </w:rPr>
        <w:t>as pressure builds</w:t>
      </w:r>
      <w:r w:rsidRPr="001013D0">
        <w:rPr>
          <w:rStyle w:val="StyleUnderline"/>
        </w:rPr>
        <w:t xml:space="preserve"> on both campaigns to attract voters, </w:t>
      </w:r>
      <w:r w:rsidRPr="00A379F4">
        <w:rPr>
          <w:rStyle w:val="StyleUnderline"/>
          <w:highlight w:val="yellow"/>
        </w:rPr>
        <w:t>either</w:t>
      </w:r>
      <w:r w:rsidRPr="001013D0">
        <w:rPr>
          <w:rStyle w:val="StyleUnderline"/>
        </w:rPr>
        <w:t xml:space="preserve"> candidate </w:t>
      </w:r>
      <w:r w:rsidRPr="00A379F4">
        <w:rPr>
          <w:rStyle w:val="StyleUnderline"/>
          <w:highlight w:val="yellow"/>
        </w:rPr>
        <w:t>will seize the opportunity to align themselves with the majority of Americans</w:t>
      </w:r>
      <w:r w:rsidRPr="001013D0">
        <w:rPr>
          <w:rStyle w:val="StyleUnderline"/>
        </w:rPr>
        <w:t xml:space="preserve"> and take the next step to back recreational legalization.</w:t>
      </w:r>
    </w:p>
    <w:p w14:paraId="0951B1A4" w14:textId="77777777" w:rsidR="00A379F4" w:rsidRDefault="00A379F4" w:rsidP="00A379F4">
      <w:r>
        <w:t>Regardless, Sen. Ed Markey (D-MA) recently said that Congress will approve legalization if Democrats reclaim the White House and Senate, no matter where Biden lands on the issue if he’s elected.</w:t>
      </w:r>
    </w:p>
    <w:p w14:paraId="1E18A477" w14:textId="77777777" w:rsidR="00A379F4" w:rsidRDefault="00A379F4" w:rsidP="00A379F4">
      <w:r>
        <w:t>“</w:t>
      </w:r>
      <w:r w:rsidRPr="001013D0">
        <w:rPr>
          <w:rStyle w:val="StyleUnderline"/>
        </w:rPr>
        <w:t xml:space="preserve">Not only do we know that </w:t>
      </w:r>
      <w:r w:rsidRPr="00A379F4">
        <w:rPr>
          <w:rStyle w:val="StyleUnderline"/>
          <w:highlight w:val="yellow"/>
        </w:rPr>
        <w:t>ending marijuana prohibition is</w:t>
      </w:r>
      <w:r w:rsidRPr="001013D0">
        <w:rPr>
          <w:rStyle w:val="StyleUnderline"/>
        </w:rPr>
        <w:t xml:space="preserve"> good policy, it is also</w:t>
      </w:r>
      <w:r>
        <w:t xml:space="preserve"> </w:t>
      </w:r>
      <w:r w:rsidRPr="00A379F4">
        <w:rPr>
          <w:rStyle w:val="Emphasis"/>
          <w:highlight w:val="yellow"/>
        </w:rPr>
        <w:t>good politics</w:t>
      </w:r>
      <w:r w:rsidRPr="00492E3C">
        <w:rPr>
          <w:rStyle w:val="Emphasis"/>
        </w:rPr>
        <w:t xml:space="preserve"> with majorities</w:t>
      </w:r>
      <w:r w:rsidRPr="001013D0">
        <w:rPr>
          <w:rStyle w:val="Emphasis"/>
        </w:rPr>
        <w:t xml:space="preserve"> of all political persuasions</w:t>
      </w:r>
      <w:r>
        <w:t xml:space="preserve"> </w:t>
      </w:r>
      <w:r w:rsidRPr="001013D0">
        <w:rPr>
          <w:rStyle w:val="StyleUnderline"/>
        </w:rPr>
        <w:t>supporting this change</w:t>
      </w:r>
      <w:r>
        <w:t>,” NORML’s Altieri told Marijuana Moment. “It amounts to almost political malpractice to continue to oppose these broadly popular reforms in the year 2020.”</w:t>
      </w:r>
    </w:p>
    <w:p w14:paraId="326A3270" w14:textId="77777777" w:rsidR="00A379F4" w:rsidRDefault="00A379F4" w:rsidP="00A379F4">
      <w:r>
        <w:t>“</w:t>
      </w:r>
      <w:r w:rsidRPr="001013D0">
        <w:rPr>
          <w:rStyle w:val="StyleUnderline"/>
        </w:rPr>
        <w:t>Biden and Trump have an opportunity to show some real leadership by taking ownership of this issue</w:t>
      </w:r>
      <w:r>
        <w:t>,” he said. “If they opt not to lead, we will continue to push for Congress to initiate these overdue policies and the two major party candidates can go down as firmly residing on the wrong side of history.”</w:t>
      </w:r>
    </w:p>
    <w:p w14:paraId="3889740F" w14:textId="432794F0" w:rsidR="00A379F4" w:rsidRDefault="00A379F4" w:rsidP="006E1722"/>
    <w:p w14:paraId="6089860A" w14:textId="4290B413" w:rsidR="00A379F4" w:rsidRDefault="00A379F4" w:rsidP="00A379F4">
      <w:pPr>
        <w:pStyle w:val="Heading2"/>
      </w:pPr>
      <w:r>
        <w:t>Neg Decarceration</w:t>
      </w:r>
    </w:p>
    <w:p w14:paraId="4459165E" w14:textId="77777777" w:rsidR="00A379F4" w:rsidRPr="00A379F4" w:rsidRDefault="00A379F4" w:rsidP="00A379F4"/>
    <w:p w14:paraId="3EF5102D" w14:textId="4A1E07BD" w:rsidR="00A379F4" w:rsidRDefault="00A379F4" w:rsidP="00A379F4">
      <w:pPr>
        <w:pStyle w:val="Heading3"/>
      </w:pPr>
      <w:r>
        <w:t xml:space="preserve">Econ / COVID Links --- Solvency = Link </w:t>
      </w:r>
    </w:p>
    <w:p w14:paraId="4E63BC1F" w14:textId="6334E134" w:rsidR="00A379F4" w:rsidRDefault="00A379F4" w:rsidP="00A379F4"/>
    <w:p w14:paraId="51C43C08" w14:textId="77777777" w:rsidR="00A379F4" w:rsidRDefault="00A379F4" w:rsidP="00A379F4">
      <w:pPr>
        <w:pStyle w:val="Heading4"/>
        <w:rPr>
          <w:rStyle w:val="Hyperlink"/>
        </w:rPr>
      </w:pPr>
      <w:r>
        <w:t xml:space="preserve">Trump could win the election from an </w:t>
      </w:r>
      <w:r>
        <w:rPr>
          <w:u w:val="single"/>
        </w:rPr>
        <w:t>economic rebound</w:t>
      </w:r>
      <w:r>
        <w:t xml:space="preserve"> — the economy is the </w:t>
      </w:r>
      <w:r>
        <w:rPr>
          <w:u w:val="single"/>
        </w:rPr>
        <w:t>most important</w:t>
      </w:r>
      <w:r>
        <w:t xml:space="preserve"> issue for voters.</w:t>
      </w:r>
      <w:hyperlink r:id="rId35" w:history="1"/>
      <w:r>
        <w:rPr>
          <w:rStyle w:val="Hyperlink"/>
        </w:rPr>
        <w:t xml:space="preserve"> </w:t>
      </w:r>
    </w:p>
    <w:p w14:paraId="703FEEEC" w14:textId="77777777" w:rsidR="00A379F4" w:rsidRPr="0044162E" w:rsidRDefault="00A379F4" w:rsidP="00A379F4">
      <w:r w:rsidRPr="0044162E">
        <w:rPr>
          <w:rStyle w:val="Style13ptBold"/>
        </w:rPr>
        <w:t>Koch 7/17</w:t>
      </w:r>
      <w:r>
        <w:t xml:space="preserve"> — Lane Koch, Contributor to </w:t>
      </w:r>
      <w:r>
        <w:rPr>
          <w:i/>
          <w:iCs/>
        </w:rPr>
        <w:t>The Sun</w:t>
      </w:r>
      <w:r>
        <w:t>, 2020 (“</w:t>
      </w:r>
      <w:r w:rsidRPr="0044162E">
        <w:rPr>
          <w:rStyle w:val="StyleUnderline"/>
        </w:rPr>
        <w:t>The economy will decide 2020</w:t>
      </w:r>
      <w:r>
        <w:t xml:space="preserve">,” </w:t>
      </w:r>
      <w:r>
        <w:rPr>
          <w:i/>
          <w:iCs/>
        </w:rPr>
        <w:t>The Sun</w:t>
      </w:r>
      <w:r>
        <w:t>, July 17</w:t>
      </w:r>
      <w:r w:rsidRPr="0044162E">
        <w:rPr>
          <w:vertAlign w:val="superscript"/>
        </w:rPr>
        <w:t>th</w:t>
      </w:r>
      <w:r>
        <w:t>, Available Online at</w:t>
      </w:r>
      <w:r w:rsidRPr="0044162E">
        <w:t xml:space="preserve"> </w:t>
      </w:r>
      <w:hyperlink r:id="rId36" w:history="1">
        <w:r w:rsidRPr="00DE07AB">
          <w:rPr>
            <w:rStyle w:val="Hyperlink"/>
          </w:rPr>
          <w:t>https://www.lowellsun.com/2020/07/17/the-economy-will-decide-2020/</w:t>
        </w:r>
      </w:hyperlink>
      <w:r>
        <w:t>, Accessed 07-18-2020)</w:t>
      </w:r>
    </w:p>
    <w:p w14:paraId="5FBDC2C7" w14:textId="77777777" w:rsidR="00A379F4" w:rsidRPr="0044162E" w:rsidRDefault="00A379F4" w:rsidP="00A379F4">
      <w:pPr>
        <w:rPr>
          <w:rStyle w:val="StyleUnderline"/>
        </w:rPr>
      </w:pPr>
      <w:r w:rsidRPr="00492E3C">
        <w:rPr>
          <w:rStyle w:val="StyleUnderline"/>
        </w:rPr>
        <w:t xml:space="preserve">Jobs and </w:t>
      </w:r>
      <w:r w:rsidRPr="00A379F4">
        <w:rPr>
          <w:rStyle w:val="StyleUnderline"/>
          <w:highlight w:val="yellow"/>
        </w:rPr>
        <w:t>the econ</w:t>
      </w:r>
      <w:r w:rsidRPr="00492E3C">
        <w:rPr>
          <w:rStyle w:val="StyleUnderline"/>
        </w:rPr>
        <w:t xml:space="preserve">omy </w:t>
      </w:r>
      <w:proofErr w:type="gramStart"/>
      <w:r w:rsidRPr="00A379F4">
        <w:rPr>
          <w:rStyle w:val="StyleUnderline"/>
          <w:highlight w:val="yellow"/>
        </w:rPr>
        <w:t>is</w:t>
      </w:r>
      <w:proofErr w:type="gramEnd"/>
      <w:r w:rsidRPr="00A379F4">
        <w:rPr>
          <w:rStyle w:val="StyleUnderline"/>
          <w:highlight w:val="yellow"/>
        </w:rPr>
        <w:t xml:space="preserve"> the</w:t>
      </w:r>
      <w:r w:rsidRPr="00A379F4">
        <w:rPr>
          <w:highlight w:val="yellow"/>
        </w:rPr>
        <w:t xml:space="preserve"> </w:t>
      </w:r>
      <w:r w:rsidRPr="00A379F4">
        <w:rPr>
          <w:rStyle w:val="Emphasis"/>
          <w:highlight w:val="yellow"/>
        </w:rPr>
        <w:t>most important issue</w:t>
      </w:r>
      <w:r w:rsidRPr="00A379F4">
        <w:rPr>
          <w:highlight w:val="yellow"/>
        </w:rPr>
        <w:t xml:space="preserve"> </w:t>
      </w:r>
      <w:r w:rsidRPr="00A379F4">
        <w:rPr>
          <w:rStyle w:val="StyleUnderline"/>
          <w:highlight w:val="yellow"/>
        </w:rPr>
        <w:t>to the</w:t>
      </w:r>
      <w:r w:rsidRPr="0044162E">
        <w:rPr>
          <w:rStyle w:val="StyleUnderline"/>
        </w:rPr>
        <w:t xml:space="preserve"> American </w:t>
      </w:r>
      <w:r w:rsidRPr="00A379F4">
        <w:rPr>
          <w:rStyle w:val="StyleUnderline"/>
          <w:highlight w:val="yellow"/>
        </w:rPr>
        <w:t>voter</w:t>
      </w:r>
      <w:r w:rsidRPr="0044162E">
        <w:rPr>
          <w:rStyle w:val="StyleUnderline"/>
        </w:rPr>
        <w:t>. Caring about any other issue is a luxury when you can’t pay the bills.</w:t>
      </w:r>
    </w:p>
    <w:p w14:paraId="0DE62DA1" w14:textId="77777777" w:rsidR="00A379F4" w:rsidRDefault="00A379F4" w:rsidP="00A379F4">
      <w:r w:rsidRPr="00A379F4">
        <w:rPr>
          <w:rStyle w:val="StyleUnderline"/>
          <w:highlight w:val="yellow"/>
        </w:rPr>
        <w:t>When the econ</w:t>
      </w:r>
      <w:r w:rsidRPr="0044162E">
        <w:rPr>
          <w:rStyle w:val="StyleUnderline"/>
        </w:rPr>
        <w:t xml:space="preserve">omy </w:t>
      </w:r>
      <w:r w:rsidRPr="00A379F4">
        <w:rPr>
          <w:rStyle w:val="StyleUnderline"/>
          <w:highlight w:val="yellow"/>
        </w:rPr>
        <w:t>was booming,</w:t>
      </w:r>
      <w:r w:rsidRPr="0044162E">
        <w:rPr>
          <w:rStyle w:val="StyleUnderline"/>
        </w:rPr>
        <w:t xml:space="preserve"> President </w:t>
      </w:r>
      <w:r w:rsidRPr="00A379F4">
        <w:rPr>
          <w:rStyle w:val="StyleUnderline"/>
          <w:highlight w:val="yellow"/>
        </w:rPr>
        <w:t>Trump looked to have his second term locked in</w:t>
      </w:r>
      <w:r>
        <w:t>. The effect of the coronavirus pandemic has caused governments to close large swaths of the economy, unemployment is high and many small businesses are hurting.</w:t>
      </w:r>
    </w:p>
    <w:p w14:paraId="52712B17" w14:textId="77777777" w:rsidR="00A379F4" w:rsidRDefault="00A379F4" w:rsidP="00A379F4">
      <w:r>
        <w:t>The CARES Act was an attempt to stop the economic bleeding, but there still is a long way to go.</w:t>
      </w:r>
    </w:p>
    <w:p w14:paraId="5A8EF4A2" w14:textId="77777777" w:rsidR="00A379F4" w:rsidRDefault="00A379F4" w:rsidP="00A379F4">
      <w:pPr>
        <w:rPr>
          <w:rStyle w:val="StyleUnderline"/>
        </w:rPr>
      </w:pPr>
      <w:r w:rsidRPr="00A379F4">
        <w:rPr>
          <w:rStyle w:val="Emphasis"/>
          <w:highlight w:val="yellow"/>
        </w:rPr>
        <w:t>If the economy rebounds</w:t>
      </w:r>
      <w:r w:rsidRPr="0044162E">
        <w:rPr>
          <w:rStyle w:val="Emphasis"/>
        </w:rPr>
        <w:t xml:space="preserve"> by Election Day, </w:t>
      </w:r>
      <w:r w:rsidRPr="00A379F4">
        <w:rPr>
          <w:rStyle w:val="Emphasis"/>
          <w:highlight w:val="yellow"/>
        </w:rPr>
        <w:t>expect Trump to win</w:t>
      </w:r>
      <w:r w:rsidRPr="0044162E">
        <w:rPr>
          <w:rStyle w:val="StyleUnderline"/>
        </w:rPr>
        <w:t>.</w:t>
      </w:r>
      <w:r>
        <w:t xml:space="preserve"> </w:t>
      </w:r>
      <w:r w:rsidRPr="00A379F4">
        <w:rPr>
          <w:rStyle w:val="StyleUnderline"/>
          <w:highlight w:val="yellow"/>
        </w:rPr>
        <w:t>If the economy continues</w:t>
      </w:r>
      <w:r w:rsidRPr="0044162E">
        <w:rPr>
          <w:rStyle w:val="StyleUnderline"/>
        </w:rPr>
        <w:t xml:space="preserve"> with double digit unemployment numbers and an economy </w:t>
      </w:r>
      <w:r w:rsidRPr="00A379F4">
        <w:rPr>
          <w:rStyle w:val="StyleUnderline"/>
          <w:highlight w:val="yellow"/>
        </w:rPr>
        <w:t>in disarray, expect the president to have a difficult time</w:t>
      </w:r>
      <w:r w:rsidRPr="0044162E">
        <w:rPr>
          <w:rStyle w:val="StyleUnderline"/>
        </w:rPr>
        <w:t xml:space="preserve"> securing a second term in swing states hammered by the pandemic.</w:t>
      </w:r>
    </w:p>
    <w:p w14:paraId="394BDE8B" w14:textId="77777777" w:rsidR="00A379F4" w:rsidRDefault="00A379F4" w:rsidP="00A379F4">
      <w:pPr>
        <w:rPr>
          <w:rStyle w:val="StyleUnderline"/>
        </w:rPr>
      </w:pPr>
    </w:p>
    <w:p w14:paraId="2EA53F5B" w14:textId="77777777" w:rsidR="00A379F4" w:rsidRPr="00C71178" w:rsidRDefault="00A379F4" w:rsidP="00A379F4">
      <w:pPr>
        <w:pStyle w:val="Heading4"/>
        <w:rPr>
          <w:b w:val="0"/>
          <w:bCs/>
          <w:u w:val="single"/>
        </w:rPr>
      </w:pPr>
      <w:r w:rsidRPr="00C71178">
        <w:t xml:space="preserve">Improving the economy </w:t>
      </w:r>
      <w:r>
        <w:t xml:space="preserve">would allow Trump to </w:t>
      </w:r>
      <w:r w:rsidRPr="00C71178">
        <w:rPr>
          <w:u w:val="single"/>
        </w:rPr>
        <w:t>win the election</w:t>
      </w:r>
      <w:r>
        <w:rPr>
          <w:b w:val="0"/>
        </w:rPr>
        <w:t xml:space="preserve"> — it would give him an </w:t>
      </w:r>
      <w:r>
        <w:rPr>
          <w:b w:val="0"/>
          <w:u w:val="single"/>
        </w:rPr>
        <w:t>advantage over Biden.</w:t>
      </w:r>
    </w:p>
    <w:p w14:paraId="147C5D21" w14:textId="77777777" w:rsidR="00A379F4" w:rsidRPr="00C71178" w:rsidRDefault="00A379F4" w:rsidP="00A379F4">
      <w:r w:rsidRPr="00C71178">
        <w:rPr>
          <w:rStyle w:val="Style13ptBold"/>
        </w:rPr>
        <w:t xml:space="preserve">Strauss 20 </w:t>
      </w:r>
      <w:r>
        <w:t xml:space="preserve">— Daniel Strauss, </w:t>
      </w:r>
      <w:r w:rsidRPr="00C71178">
        <w:t>Senior political reporter at The Guardian</w:t>
      </w:r>
      <w:r>
        <w:t>, 2020 (“</w:t>
      </w:r>
      <w:r w:rsidRPr="00C71178">
        <w:t>It's the economy, stupid – but will Trump or Biden win the argument?</w:t>
      </w:r>
      <w:r>
        <w:t xml:space="preserve">,” </w:t>
      </w:r>
      <w:r>
        <w:rPr>
          <w:i/>
          <w:iCs/>
        </w:rPr>
        <w:t>The Guardian</w:t>
      </w:r>
      <w:r>
        <w:t>, June 12</w:t>
      </w:r>
      <w:r w:rsidRPr="00C71178">
        <w:rPr>
          <w:vertAlign w:val="superscript"/>
        </w:rPr>
        <w:t>th</w:t>
      </w:r>
      <w:r>
        <w:t xml:space="preserve">, Available Online at </w:t>
      </w:r>
      <w:hyperlink r:id="rId37" w:history="1">
        <w:r w:rsidRPr="00DE07AB">
          <w:rPr>
            <w:rStyle w:val="Hyperlink"/>
          </w:rPr>
          <w:t>https://www.theguardian.com/us-news/2020/jun/12/trump-biden-economy-2020-coronavirus</w:t>
        </w:r>
      </w:hyperlink>
      <w:r>
        <w:t>, Accessed 07-18-2020)</w:t>
      </w:r>
    </w:p>
    <w:p w14:paraId="020D7104" w14:textId="77777777" w:rsidR="00A379F4" w:rsidRPr="00C71178" w:rsidRDefault="00A379F4" w:rsidP="00A379F4">
      <w:pPr>
        <w:rPr>
          <w:rStyle w:val="StyleUnderline"/>
        </w:rPr>
      </w:pPr>
      <w:r w:rsidRPr="00C71178">
        <w:t xml:space="preserve">Amid a continuing pandemic and a painful national introspection on race, </w:t>
      </w:r>
      <w:r w:rsidRPr="00C71178">
        <w:rPr>
          <w:rStyle w:val="StyleUnderline"/>
        </w:rPr>
        <w:t>a volatile American economy is also forcing Donald Trump and Joe Biden to recalibrate how they campaign in 2020’s presidential election.</w:t>
      </w:r>
    </w:p>
    <w:p w14:paraId="58B55881" w14:textId="77777777" w:rsidR="00A379F4" w:rsidRDefault="00A379F4" w:rsidP="00A379F4">
      <w:r w:rsidRPr="00C71178">
        <w:rPr>
          <w:rStyle w:val="StyleUnderline"/>
        </w:rPr>
        <w:t xml:space="preserve">For Trump, </w:t>
      </w:r>
      <w:r w:rsidRPr="00A379F4">
        <w:rPr>
          <w:rStyle w:val="StyleUnderline"/>
          <w:highlight w:val="yellow"/>
        </w:rPr>
        <w:t>any positive news about the econ</w:t>
      </w:r>
      <w:r w:rsidRPr="00C71178">
        <w:rPr>
          <w:rStyle w:val="StyleUnderline"/>
        </w:rPr>
        <w:t xml:space="preserve">omy </w:t>
      </w:r>
      <w:r w:rsidRPr="00A379F4">
        <w:rPr>
          <w:rStyle w:val="StyleUnderline"/>
          <w:highlight w:val="yellow"/>
        </w:rPr>
        <w:t>needs to be trumpeted</w:t>
      </w:r>
      <w:r>
        <w:t>. That’s what the president did when the most recent unemployment figures came in surprisingly lower than expected, at 13.3%.</w:t>
      </w:r>
    </w:p>
    <w:p w14:paraId="40113398" w14:textId="77777777" w:rsidR="00A379F4" w:rsidRDefault="00A379F4" w:rsidP="00A379F4">
      <w:r>
        <w:t>For Biden, Trump’s Democratic opponent in the 2020 presidential election, the approach is to remind voters that the soaring unemployment numbers are unacceptably high. Virtually every time he can, Biden looks to link the virus-cratered economy to Trump.</w:t>
      </w:r>
    </w:p>
    <w:p w14:paraId="6EF519D2" w14:textId="77777777" w:rsidR="00A379F4" w:rsidRDefault="00A379F4" w:rsidP="00A379F4">
      <w:r>
        <w:t>But as with many other things in 2020, there is nothing normal or easy to predict about the US economy as the election unfolds.</w:t>
      </w:r>
    </w:p>
    <w:p w14:paraId="4BEC71B1" w14:textId="77777777" w:rsidR="00A379F4" w:rsidRDefault="00A379F4" w:rsidP="00A379F4">
      <w:r>
        <w:t>Unlike normal recessions, the devastation unleashed on the American jobs market has come about because of deliberate shutdown policies aimed at curbing the pandemic’s spread. That makes blaming Trump for the 40 million plus new jobless Americans a little more difficult.</w:t>
      </w:r>
    </w:p>
    <w:p w14:paraId="48D27C6D" w14:textId="77777777" w:rsidR="00A379F4" w:rsidRPr="00C71178" w:rsidRDefault="00A379F4" w:rsidP="00A379F4">
      <w:pPr>
        <w:rPr>
          <w:rStyle w:val="StyleUnderline"/>
        </w:rPr>
      </w:pPr>
      <w:r>
        <w:t xml:space="preserve">By the same token, </w:t>
      </w:r>
      <w:r w:rsidRPr="00C71178">
        <w:rPr>
          <w:rStyle w:val="StyleUnderline"/>
        </w:rPr>
        <w:t>coaxing the economy back into life is not just a matter of trying to stimulate demand or tinkering with interest rates. It is instead deeply entwined with public health policy, where reopening the artificially shut-down economy could cost tens of thousands of US lives.</w:t>
      </w:r>
    </w:p>
    <w:p w14:paraId="4DFC355E" w14:textId="77777777" w:rsidR="00A379F4" w:rsidRDefault="00A379F4" w:rsidP="00A379F4">
      <w:r>
        <w:t>That situation poses problems for both contenders as they seek to make the economy central to their campaigns.</w:t>
      </w:r>
    </w:p>
    <w:p w14:paraId="5F9833D5" w14:textId="77777777" w:rsidR="00A379F4" w:rsidRDefault="00A379F4" w:rsidP="00A379F4">
      <w:r>
        <w:t xml:space="preserve">Douglas Holtz-Eakin, who served as the 2008 John McCain campaign’s director of domestic and economic policy, said the challenge for Biden and Trump is different as they seek to persuade </w:t>
      </w:r>
      <w:proofErr w:type="gramStart"/>
      <w:r>
        <w:t>voters</w:t>
      </w:r>
      <w:proofErr w:type="gramEnd"/>
      <w:r>
        <w:t xml:space="preserve"> they have the answers to solve the problems posed by an economic freefall driven by a virus.</w:t>
      </w:r>
    </w:p>
    <w:p w14:paraId="6D0966AA" w14:textId="77777777" w:rsidR="00A379F4" w:rsidRDefault="00A379F4" w:rsidP="00A379F4">
      <w:r>
        <w:t>“For the Biden campaign, the challenge is to ask themselves every day: ‘OK, what looks presidential in this moment?’” Holtz-Eakin said. “Both have to appear presidential, but Trump in particular has to be a source of trustworthy information.</w:t>
      </w:r>
    </w:p>
    <w:p w14:paraId="1CB4845E" w14:textId="77777777" w:rsidR="00A379F4" w:rsidRDefault="00A379F4" w:rsidP="00A379F4">
      <w:r>
        <w:t>“People derive great comfort from someone who can tell them what’s happening.”</w:t>
      </w:r>
    </w:p>
    <w:p w14:paraId="5446C052" w14:textId="77777777" w:rsidR="00A379F4" w:rsidRPr="00C71178" w:rsidRDefault="00A379F4" w:rsidP="00A379F4">
      <w:pPr>
        <w:rPr>
          <w:rStyle w:val="StyleUnderline"/>
        </w:rPr>
      </w:pPr>
      <w:r w:rsidRPr="00C71178">
        <w:rPr>
          <w:rStyle w:val="StyleUnderline"/>
        </w:rPr>
        <w:t xml:space="preserve">For </w:t>
      </w:r>
      <w:r w:rsidRPr="00A379F4">
        <w:rPr>
          <w:rStyle w:val="StyleUnderline"/>
          <w:highlight w:val="yellow"/>
        </w:rPr>
        <w:t>Trump</w:t>
      </w:r>
      <w:r w:rsidRPr="00C71178">
        <w:rPr>
          <w:rStyle w:val="StyleUnderline"/>
        </w:rPr>
        <w:t xml:space="preserve">, he </w:t>
      </w:r>
      <w:r w:rsidRPr="00A379F4">
        <w:rPr>
          <w:rStyle w:val="StyleUnderline"/>
          <w:highlight w:val="yellow"/>
        </w:rPr>
        <w:t>either needs to communicate a convincing argument to be optimistic</w:t>
      </w:r>
      <w:r w:rsidRPr="00C71178">
        <w:rPr>
          <w:rStyle w:val="StyleUnderline"/>
        </w:rPr>
        <w:t xml:space="preserve"> that </w:t>
      </w:r>
      <w:r w:rsidRPr="00A379F4">
        <w:rPr>
          <w:rStyle w:val="StyleUnderline"/>
          <w:highlight w:val="yellow"/>
        </w:rPr>
        <w:t>he can lead the economic recovery, or show</w:t>
      </w:r>
      <w:r w:rsidRPr="00C71178">
        <w:rPr>
          <w:rStyle w:val="StyleUnderline"/>
        </w:rPr>
        <w:t xml:space="preserve"> that </w:t>
      </w:r>
      <w:r w:rsidRPr="00A379F4">
        <w:rPr>
          <w:rStyle w:val="StyleUnderline"/>
          <w:highlight w:val="yellow"/>
        </w:rPr>
        <w:t>Biden is a worse alternative.</w:t>
      </w:r>
    </w:p>
    <w:p w14:paraId="394CF024" w14:textId="77777777" w:rsidR="00A379F4" w:rsidRDefault="00A379F4" w:rsidP="00A379F4">
      <w:r w:rsidRPr="00C71178">
        <w:rPr>
          <w:rStyle w:val="StyleUnderline"/>
        </w:rPr>
        <w:t xml:space="preserve">A swath of recent polling has shown </w:t>
      </w:r>
      <w:r w:rsidRPr="00A379F4">
        <w:rPr>
          <w:rStyle w:val="StyleUnderline"/>
          <w:highlight w:val="yellow"/>
        </w:rPr>
        <w:t xml:space="preserve">Biden beating Trump in a general election matchup. </w:t>
      </w:r>
      <w:r w:rsidRPr="00A379F4">
        <w:rPr>
          <w:rStyle w:val="Emphasis"/>
          <w:highlight w:val="yellow"/>
        </w:rPr>
        <w:t>But on the economy, Trump is</w:t>
      </w:r>
      <w:r w:rsidRPr="00C71178">
        <w:rPr>
          <w:rStyle w:val="Emphasis"/>
        </w:rPr>
        <w:t xml:space="preserve"> still </w:t>
      </w:r>
      <w:r w:rsidRPr="00A379F4">
        <w:rPr>
          <w:rStyle w:val="Emphasis"/>
          <w:highlight w:val="yellow"/>
        </w:rPr>
        <w:t>competitive</w:t>
      </w:r>
      <w:r>
        <w:t>. A recent Wall Street Journal/NBC News poll found that a plurality of voters still think Trump is preferable on dealing with the economy and cutting the unemployment rate.</w:t>
      </w:r>
    </w:p>
    <w:p w14:paraId="57A57390" w14:textId="69EBCB95" w:rsidR="00A379F4" w:rsidRDefault="00A379F4" w:rsidP="00A379F4">
      <w:pPr>
        <w:rPr>
          <w:rStyle w:val="StyleUnderline"/>
          <w:b/>
        </w:rPr>
      </w:pPr>
    </w:p>
    <w:p w14:paraId="3FBBD8A3" w14:textId="77777777" w:rsidR="00FE04D5" w:rsidRPr="00FE04D5" w:rsidRDefault="00FE04D5" w:rsidP="00FE04D5">
      <w:pPr>
        <w:keepNext/>
        <w:keepLines/>
        <w:spacing w:before="40" w:after="0"/>
        <w:outlineLvl w:val="3"/>
        <w:rPr>
          <w:rFonts w:eastAsia="MS Gothic" w:cs="Times New Roman"/>
          <w:b/>
          <w:iCs/>
          <w:sz w:val="26"/>
        </w:rPr>
      </w:pPr>
      <w:r w:rsidRPr="00FE04D5">
        <w:rPr>
          <w:rFonts w:eastAsia="MS Gothic" w:cs="Times New Roman"/>
          <w:b/>
          <w:iCs/>
          <w:sz w:val="26"/>
        </w:rPr>
        <w:t xml:space="preserve">The </w:t>
      </w:r>
      <w:proofErr w:type="spellStart"/>
      <w:r w:rsidRPr="00FE04D5">
        <w:rPr>
          <w:rFonts w:eastAsia="MS Gothic" w:cs="Times New Roman"/>
          <w:b/>
          <w:iCs/>
          <w:sz w:val="26"/>
        </w:rPr>
        <w:t>aff</w:t>
      </w:r>
      <w:proofErr w:type="spellEnd"/>
      <w:r w:rsidRPr="00FE04D5">
        <w:rPr>
          <w:rFonts w:eastAsia="MS Gothic" w:cs="Times New Roman"/>
          <w:b/>
          <w:iCs/>
          <w:sz w:val="26"/>
        </w:rPr>
        <w:t xml:space="preserve"> is 2 links – </w:t>
      </w:r>
      <w:proofErr w:type="spellStart"/>
      <w:r w:rsidRPr="00FE04D5">
        <w:rPr>
          <w:rFonts w:eastAsia="MS Gothic" w:cs="Times New Roman"/>
          <w:b/>
          <w:iCs/>
          <w:sz w:val="26"/>
        </w:rPr>
        <w:t>covid</w:t>
      </w:r>
      <w:proofErr w:type="spellEnd"/>
      <w:r w:rsidRPr="00FE04D5">
        <w:rPr>
          <w:rFonts w:eastAsia="MS Gothic" w:cs="Times New Roman"/>
          <w:b/>
          <w:iCs/>
          <w:sz w:val="26"/>
        </w:rPr>
        <w:t xml:space="preserve"> and the economy which is what voters will look at/</w:t>
      </w:r>
    </w:p>
    <w:p w14:paraId="2472C37A" w14:textId="77777777" w:rsidR="00FE04D5" w:rsidRPr="00FE04D5" w:rsidRDefault="00FE04D5" w:rsidP="00FE04D5">
      <w:pPr>
        <w:rPr>
          <w:rFonts w:eastAsia="Cambria"/>
        </w:rPr>
      </w:pPr>
      <w:proofErr w:type="spellStart"/>
      <w:r w:rsidRPr="00FE04D5">
        <w:rPr>
          <w:rFonts w:eastAsia="Cambria"/>
          <w:b/>
          <w:bCs/>
          <w:sz w:val="26"/>
        </w:rPr>
        <w:t>Hutzler</w:t>
      </w:r>
      <w:proofErr w:type="spellEnd"/>
      <w:r w:rsidRPr="00FE04D5">
        <w:rPr>
          <w:rFonts w:eastAsia="Cambria"/>
          <w:b/>
          <w:bCs/>
          <w:sz w:val="26"/>
        </w:rPr>
        <w:t>, '20</w:t>
      </w:r>
      <w:r w:rsidRPr="00FE04D5">
        <w:rPr>
          <w:rFonts w:eastAsia="Cambria"/>
        </w:rPr>
        <w:t xml:space="preserve"> (Alexandra </w:t>
      </w:r>
      <w:proofErr w:type="spellStart"/>
      <w:r w:rsidRPr="00FE04D5">
        <w:rPr>
          <w:rFonts w:eastAsia="Cambria"/>
        </w:rPr>
        <w:t>Hutzler</w:t>
      </w:r>
      <w:proofErr w:type="spellEnd"/>
      <w:r w:rsidRPr="00FE04D5">
        <w:rPr>
          <w:rFonts w:eastAsia="Cambria"/>
        </w:rPr>
        <w:t>, Economic collapse could sink Trump's re-election chances in key swing states like Michigan, Newsweek, https://www.newsweek.com/economic-collapse-could-sink-trumps-re-election-chances-key-swing-states-like-michigan-1504906, 5-18-2020) //</w:t>
      </w:r>
      <w:proofErr w:type="spellStart"/>
      <w:r w:rsidRPr="00FE04D5">
        <w:rPr>
          <w:rFonts w:eastAsia="Cambria"/>
        </w:rPr>
        <w:t>ILake</w:t>
      </w:r>
      <w:proofErr w:type="spellEnd"/>
      <w:r w:rsidRPr="00FE04D5">
        <w:rPr>
          <w:rFonts w:eastAsia="Cambria"/>
        </w:rPr>
        <w:t>-HG</w:t>
      </w:r>
    </w:p>
    <w:p w14:paraId="61C1E620" w14:textId="77777777" w:rsidR="00FE04D5" w:rsidRPr="00FE04D5" w:rsidRDefault="00FE04D5" w:rsidP="00FE04D5">
      <w:pPr>
        <w:rPr>
          <w:rFonts w:eastAsia="Cambria"/>
          <w:sz w:val="16"/>
        </w:rPr>
      </w:pPr>
      <w:r w:rsidRPr="00FE04D5">
        <w:rPr>
          <w:rFonts w:eastAsia="Cambria"/>
          <w:sz w:val="16"/>
        </w:rPr>
        <w:t xml:space="preserve">The </w:t>
      </w:r>
      <w:r w:rsidRPr="00FE04D5">
        <w:rPr>
          <w:rFonts w:eastAsia="Cambria"/>
          <w:highlight w:val="yellow"/>
          <w:u w:val="single"/>
        </w:rPr>
        <w:t>econ</w:t>
      </w:r>
      <w:r w:rsidRPr="00FE04D5">
        <w:rPr>
          <w:rFonts w:eastAsia="Cambria"/>
          <w:u w:val="single"/>
        </w:rPr>
        <w:t xml:space="preserve">omic </w:t>
      </w:r>
      <w:r w:rsidRPr="00FE04D5">
        <w:rPr>
          <w:rFonts w:eastAsia="Cambria"/>
          <w:highlight w:val="yellow"/>
          <w:u w:val="single"/>
        </w:rPr>
        <w:t>fallout of</w:t>
      </w:r>
      <w:r w:rsidRPr="00FE04D5">
        <w:rPr>
          <w:rFonts w:eastAsia="Cambria"/>
          <w:u w:val="single"/>
        </w:rPr>
        <w:t xml:space="preserve"> </w:t>
      </w:r>
      <w:r w:rsidRPr="00FE04D5">
        <w:rPr>
          <w:rFonts w:eastAsia="Cambria"/>
          <w:sz w:val="16"/>
        </w:rPr>
        <w:t xml:space="preserve">the </w:t>
      </w:r>
      <w:r w:rsidRPr="00FE04D5">
        <w:rPr>
          <w:rFonts w:eastAsia="Cambria"/>
          <w:highlight w:val="yellow"/>
          <w:u w:val="single"/>
        </w:rPr>
        <w:t>corona</w:t>
      </w:r>
      <w:r w:rsidRPr="00FE04D5">
        <w:rPr>
          <w:rFonts w:eastAsia="Cambria"/>
          <w:u w:val="single"/>
        </w:rPr>
        <w:t xml:space="preserve">virus </w:t>
      </w:r>
      <w:r w:rsidRPr="00FE04D5">
        <w:rPr>
          <w:rFonts w:eastAsia="Cambria"/>
          <w:sz w:val="16"/>
        </w:rPr>
        <w:t xml:space="preserve">pandemic could </w:t>
      </w:r>
      <w:r w:rsidRPr="00FE04D5">
        <w:rPr>
          <w:rFonts w:eastAsia="Cambria"/>
          <w:highlight w:val="yellow"/>
          <w:u w:val="single"/>
        </w:rPr>
        <w:t>sink</w:t>
      </w:r>
      <w:r w:rsidRPr="00FE04D5">
        <w:rPr>
          <w:rFonts w:eastAsia="Cambria"/>
          <w:u w:val="single"/>
        </w:rPr>
        <w:t xml:space="preserve"> </w:t>
      </w:r>
      <w:r w:rsidRPr="00FE04D5">
        <w:rPr>
          <w:rFonts w:eastAsia="Cambria"/>
          <w:sz w:val="16"/>
        </w:rPr>
        <w:t xml:space="preserve">President Donald </w:t>
      </w:r>
      <w:r w:rsidRPr="00FE04D5">
        <w:rPr>
          <w:rFonts w:eastAsia="Cambria"/>
          <w:u w:val="single"/>
        </w:rPr>
        <w:t>Trump's re</w:t>
      </w:r>
      <w:r w:rsidRPr="00FE04D5">
        <w:rPr>
          <w:rFonts w:eastAsia="Cambria"/>
          <w:highlight w:val="yellow"/>
          <w:u w:val="single"/>
        </w:rPr>
        <w:t>-election chances</w:t>
      </w:r>
      <w:r w:rsidRPr="00FE04D5">
        <w:rPr>
          <w:rFonts w:eastAsia="Cambria"/>
          <w:u w:val="single"/>
        </w:rPr>
        <w:t xml:space="preserve"> </w:t>
      </w:r>
      <w:r w:rsidRPr="00FE04D5">
        <w:rPr>
          <w:rFonts w:eastAsia="Cambria"/>
          <w:highlight w:val="yellow"/>
          <w:u w:val="single"/>
        </w:rPr>
        <w:t>in</w:t>
      </w:r>
      <w:r w:rsidRPr="00FE04D5">
        <w:rPr>
          <w:rFonts w:eastAsia="Cambria"/>
          <w:u w:val="single"/>
        </w:rPr>
        <w:t xml:space="preserve"> </w:t>
      </w:r>
      <w:r w:rsidRPr="00FE04D5">
        <w:rPr>
          <w:rFonts w:eastAsia="Cambria"/>
          <w:sz w:val="16"/>
        </w:rPr>
        <w:t xml:space="preserve">Michigan and other </w:t>
      </w:r>
      <w:r w:rsidRPr="00FE04D5">
        <w:rPr>
          <w:rFonts w:eastAsia="Cambria"/>
          <w:u w:val="single"/>
        </w:rPr>
        <w:t xml:space="preserve">key </w:t>
      </w:r>
      <w:r w:rsidRPr="00FE04D5">
        <w:rPr>
          <w:rFonts w:eastAsia="Cambria"/>
          <w:highlight w:val="yellow"/>
          <w:u w:val="single"/>
        </w:rPr>
        <w:t>swing states</w:t>
      </w:r>
      <w:r w:rsidRPr="00FE04D5">
        <w:rPr>
          <w:rFonts w:eastAsia="Cambria"/>
          <w:u w:val="single"/>
        </w:rPr>
        <w:t xml:space="preserve"> </w:t>
      </w:r>
      <w:r w:rsidRPr="00FE04D5">
        <w:rPr>
          <w:rFonts w:eastAsia="Cambria"/>
          <w:sz w:val="16"/>
        </w:rPr>
        <w:t xml:space="preserve">this November. The </w:t>
      </w:r>
      <w:r w:rsidRPr="00FE04D5">
        <w:rPr>
          <w:rFonts w:eastAsia="Cambria"/>
          <w:u w:val="single"/>
        </w:rPr>
        <w:t xml:space="preserve">financial damage </w:t>
      </w:r>
      <w:r w:rsidRPr="00FE04D5">
        <w:rPr>
          <w:rFonts w:eastAsia="Cambria"/>
          <w:sz w:val="16"/>
        </w:rPr>
        <w:t xml:space="preserve">of the outbreak is already </w:t>
      </w:r>
      <w:r w:rsidRPr="00FE04D5">
        <w:rPr>
          <w:rFonts w:eastAsia="Cambria"/>
          <w:u w:val="single"/>
        </w:rPr>
        <w:t xml:space="preserve">on full display </w:t>
      </w:r>
      <w:r w:rsidRPr="00FE04D5">
        <w:rPr>
          <w:rFonts w:eastAsia="Cambria"/>
          <w:sz w:val="16"/>
        </w:rPr>
        <w:t xml:space="preserve">in the Midwestern state. </w:t>
      </w:r>
      <w:r w:rsidRPr="00FE04D5">
        <w:rPr>
          <w:rFonts w:eastAsia="Cambria"/>
          <w:u w:val="single"/>
        </w:rPr>
        <w:t>More than one-third of Michigan's workforce has entered the unemployment system since March 15</w:t>
      </w:r>
      <w:r w:rsidRPr="00FE04D5">
        <w:rPr>
          <w:rFonts w:eastAsia="Cambria"/>
          <w:sz w:val="16"/>
        </w:rPr>
        <w:t xml:space="preserve">, officials reported last week. </w:t>
      </w:r>
      <w:r w:rsidRPr="00FE04D5">
        <w:rPr>
          <w:rFonts w:eastAsia="Cambria"/>
          <w:u w:val="single"/>
        </w:rPr>
        <w:t>Michigan's small businesses</w:t>
      </w:r>
      <w:r w:rsidRPr="00FE04D5">
        <w:rPr>
          <w:rFonts w:eastAsia="Cambria"/>
          <w:sz w:val="16"/>
        </w:rPr>
        <w:t xml:space="preserve"> have </w:t>
      </w:r>
      <w:r w:rsidRPr="00FE04D5">
        <w:rPr>
          <w:rFonts w:eastAsia="Cambria"/>
          <w:u w:val="single"/>
        </w:rPr>
        <w:t>taken the biggest hit of any state,</w:t>
      </w:r>
      <w:r w:rsidRPr="00FE04D5">
        <w:rPr>
          <w:rFonts w:eastAsia="Cambria"/>
          <w:sz w:val="16"/>
        </w:rPr>
        <w:t xml:space="preserve"> according to new data from the U.S. Census Bureau. </w:t>
      </w:r>
      <w:r w:rsidRPr="00FE04D5">
        <w:rPr>
          <w:rFonts w:eastAsia="Cambria"/>
          <w:u w:val="single"/>
        </w:rPr>
        <w:t>More than</w:t>
      </w:r>
      <w:r w:rsidRPr="00FE04D5">
        <w:rPr>
          <w:rFonts w:eastAsia="Cambria"/>
          <w:sz w:val="16"/>
        </w:rPr>
        <w:t xml:space="preserve"> two-thirds of small businesses—</w:t>
      </w:r>
      <w:r w:rsidRPr="00FE04D5">
        <w:rPr>
          <w:rFonts w:eastAsia="Cambria"/>
          <w:highlight w:val="yellow"/>
          <w:u w:val="single"/>
        </w:rPr>
        <w:t>65 percent</w:t>
      </w:r>
      <w:r w:rsidRPr="00FE04D5">
        <w:rPr>
          <w:rFonts w:eastAsia="Cambria"/>
          <w:sz w:val="16"/>
        </w:rPr>
        <w:t>—</w:t>
      </w:r>
      <w:r w:rsidRPr="00FE04D5">
        <w:rPr>
          <w:rFonts w:eastAsia="Cambria"/>
          <w:highlight w:val="yellow"/>
          <w:u w:val="single"/>
        </w:rPr>
        <w:t>said</w:t>
      </w:r>
      <w:r w:rsidRPr="00FE04D5">
        <w:rPr>
          <w:rFonts w:eastAsia="Cambria"/>
          <w:sz w:val="16"/>
        </w:rPr>
        <w:t xml:space="preserve"> the </w:t>
      </w:r>
      <w:r w:rsidRPr="00FE04D5">
        <w:rPr>
          <w:rFonts w:eastAsia="Cambria"/>
          <w:highlight w:val="yellow"/>
          <w:u w:val="single"/>
        </w:rPr>
        <w:t>virus</w:t>
      </w:r>
      <w:r w:rsidRPr="00FE04D5">
        <w:rPr>
          <w:rFonts w:eastAsia="Cambria"/>
          <w:sz w:val="16"/>
          <w:highlight w:val="yellow"/>
        </w:rPr>
        <w:t xml:space="preserve"> </w:t>
      </w:r>
      <w:r w:rsidRPr="00FE04D5">
        <w:rPr>
          <w:rFonts w:eastAsia="Cambria"/>
          <w:highlight w:val="yellow"/>
          <w:u w:val="single"/>
        </w:rPr>
        <w:t>had</w:t>
      </w:r>
      <w:r w:rsidRPr="00FE04D5">
        <w:rPr>
          <w:rFonts w:eastAsia="Cambria"/>
          <w:sz w:val="16"/>
        </w:rPr>
        <w:t xml:space="preserve"> a "</w:t>
      </w:r>
      <w:r w:rsidRPr="00FE04D5">
        <w:rPr>
          <w:rFonts w:eastAsia="Cambria"/>
          <w:highlight w:val="yellow"/>
          <w:u w:val="single"/>
        </w:rPr>
        <w:t>large negative effect</w:t>
      </w:r>
      <w:r w:rsidRPr="00FE04D5">
        <w:rPr>
          <w:rFonts w:eastAsia="Cambria"/>
          <w:sz w:val="16"/>
        </w:rPr>
        <w:t xml:space="preserve">" on their operation. </w:t>
      </w:r>
      <w:r w:rsidRPr="00FE04D5">
        <w:rPr>
          <w:rFonts w:eastAsia="Cambria"/>
          <w:u w:val="single"/>
        </w:rPr>
        <w:t>Eighty percent</w:t>
      </w:r>
      <w:r w:rsidRPr="00FE04D5">
        <w:rPr>
          <w:rFonts w:eastAsia="Cambria"/>
          <w:sz w:val="16"/>
        </w:rPr>
        <w:t xml:space="preserve"> of businesses reported </w:t>
      </w:r>
      <w:r w:rsidRPr="00FE04D5">
        <w:rPr>
          <w:rFonts w:eastAsia="Cambria"/>
          <w:u w:val="single"/>
        </w:rPr>
        <w:t>decreased revenues</w:t>
      </w:r>
      <w:r w:rsidRPr="00FE04D5">
        <w:rPr>
          <w:rFonts w:eastAsia="Cambria"/>
          <w:sz w:val="16"/>
        </w:rPr>
        <w:t xml:space="preserve"> </w:t>
      </w:r>
      <w:r w:rsidRPr="00FE04D5">
        <w:rPr>
          <w:rFonts w:eastAsia="Cambria"/>
          <w:u w:val="single"/>
        </w:rPr>
        <w:t>and</w:t>
      </w:r>
      <w:r w:rsidRPr="00FE04D5">
        <w:rPr>
          <w:rFonts w:eastAsia="Cambria"/>
          <w:sz w:val="16"/>
        </w:rPr>
        <w:t xml:space="preserve"> nearly </w:t>
      </w:r>
      <w:r w:rsidRPr="00FE04D5">
        <w:rPr>
          <w:rFonts w:eastAsia="Cambria"/>
          <w:highlight w:val="yellow"/>
          <w:u w:val="single"/>
        </w:rPr>
        <w:t>60 percent had</w:t>
      </w:r>
      <w:r w:rsidRPr="00FE04D5">
        <w:rPr>
          <w:rFonts w:eastAsia="Cambria"/>
          <w:sz w:val="16"/>
          <w:highlight w:val="yellow"/>
        </w:rPr>
        <w:t xml:space="preserve"> </w:t>
      </w:r>
      <w:r w:rsidRPr="00FE04D5">
        <w:rPr>
          <w:rFonts w:eastAsia="Cambria"/>
          <w:highlight w:val="yellow"/>
          <w:u w:val="single"/>
        </w:rPr>
        <w:t>to</w:t>
      </w:r>
      <w:r w:rsidRPr="00FE04D5">
        <w:rPr>
          <w:rFonts w:eastAsia="Cambria"/>
          <w:sz w:val="16"/>
        </w:rPr>
        <w:t xml:space="preserve"> temporarily </w:t>
      </w:r>
      <w:r w:rsidRPr="00FE04D5">
        <w:rPr>
          <w:rFonts w:eastAsia="Cambria"/>
          <w:highlight w:val="yellow"/>
          <w:u w:val="single"/>
        </w:rPr>
        <w:t>close</w:t>
      </w:r>
      <w:r w:rsidRPr="00FE04D5">
        <w:rPr>
          <w:rFonts w:eastAsia="Cambria"/>
          <w:sz w:val="16"/>
        </w:rPr>
        <w:t>. "</w:t>
      </w:r>
      <w:r w:rsidRPr="00FE04D5">
        <w:rPr>
          <w:rFonts w:eastAsia="Cambria"/>
          <w:u w:val="single"/>
        </w:rPr>
        <w:t xml:space="preserve">Until a few months ago, the </w:t>
      </w:r>
      <w:r w:rsidRPr="00FE04D5">
        <w:rPr>
          <w:rFonts w:eastAsia="Cambria"/>
          <w:highlight w:val="yellow"/>
          <w:u w:val="single"/>
        </w:rPr>
        <w:t>economy was going to be what</w:t>
      </w:r>
      <w:r w:rsidRPr="00FE04D5">
        <w:rPr>
          <w:rFonts w:eastAsia="Cambria"/>
          <w:u w:val="single"/>
        </w:rPr>
        <w:t xml:space="preserve"> the </w:t>
      </w:r>
      <w:r w:rsidRPr="00FE04D5">
        <w:rPr>
          <w:rFonts w:eastAsia="Cambria"/>
          <w:highlight w:val="yellow"/>
          <w:u w:val="single"/>
        </w:rPr>
        <w:t>president was running for re-election</w:t>
      </w:r>
      <w:r w:rsidRPr="00FE04D5">
        <w:rPr>
          <w:rFonts w:eastAsia="Cambria"/>
          <w:u w:val="single"/>
        </w:rPr>
        <w:t xml:space="preserve"> </w:t>
      </w:r>
      <w:r w:rsidRPr="00FE04D5">
        <w:rPr>
          <w:rFonts w:eastAsia="Cambria"/>
          <w:sz w:val="16"/>
        </w:rPr>
        <w:t xml:space="preserve">on in Michigan and across the country," said Adrian </w:t>
      </w:r>
      <w:proofErr w:type="spellStart"/>
      <w:r w:rsidRPr="00FE04D5">
        <w:rPr>
          <w:rFonts w:eastAsia="Cambria"/>
          <w:sz w:val="16"/>
        </w:rPr>
        <w:t>Hemond</w:t>
      </w:r>
      <w:proofErr w:type="spellEnd"/>
      <w:r w:rsidRPr="00FE04D5">
        <w:rPr>
          <w:rFonts w:eastAsia="Cambria"/>
          <w:sz w:val="16"/>
        </w:rPr>
        <w:t xml:space="preserve">, a Democratic strategist in Lansing. "Now, the central argument of the Trump re-election as his </w:t>
      </w:r>
      <w:r w:rsidRPr="00FE04D5">
        <w:rPr>
          <w:rFonts w:eastAsia="Cambria"/>
          <w:u w:val="single"/>
        </w:rPr>
        <w:t>campaign team envisioned it doesn't exist anymore." Michigan is likely the president's weakest link</w:t>
      </w:r>
      <w:r w:rsidRPr="00FE04D5">
        <w:rPr>
          <w:rFonts w:eastAsia="Cambria"/>
          <w:sz w:val="16"/>
        </w:rPr>
        <w:t xml:space="preserve"> heading into the November election. His success there in 2016 was his slimmest margin of victory in any state: </w:t>
      </w:r>
      <w:r w:rsidRPr="00FE04D5">
        <w:rPr>
          <w:rFonts w:eastAsia="Cambria"/>
          <w:u w:val="single"/>
        </w:rPr>
        <w:t xml:space="preserve">He won by a mere 10,000 votes. </w:t>
      </w:r>
      <w:r w:rsidRPr="00FE04D5">
        <w:rPr>
          <w:rFonts w:eastAsia="Cambria"/>
          <w:highlight w:val="yellow"/>
          <w:u w:val="single"/>
        </w:rPr>
        <w:t>One bad sign for</w:t>
      </w:r>
      <w:r w:rsidRPr="00FE04D5">
        <w:rPr>
          <w:rFonts w:eastAsia="Cambria"/>
          <w:u w:val="single"/>
        </w:rPr>
        <w:t xml:space="preserve"> his </w:t>
      </w:r>
      <w:r w:rsidRPr="00FE04D5">
        <w:rPr>
          <w:rFonts w:eastAsia="Cambria"/>
          <w:highlight w:val="yellow"/>
          <w:u w:val="single"/>
        </w:rPr>
        <w:t>campaign is</w:t>
      </w:r>
      <w:r w:rsidRPr="00FE04D5">
        <w:rPr>
          <w:rFonts w:eastAsia="Cambria"/>
          <w:u w:val="single"/>
        </w:rPr>
        <w:t xml:space="preserve"> that </w:t>
      </w:r>
      <w:r w:rsidRPr="00FE04D5">
        <w:rPr>
          <w:rFonts w:eastAsia="Cambria"/>
          <w:sz w:val="16"/>
        </w:rPr>
        <w:t xml:space="preserve">some of </w:t>
      </w:r>
      <w:r w:rsidRPr="00FE04D5">
        <w:rPr>
          <w:rFonts w:eastAsia="Cambria"/>
          <w:sz w:val="16"/>
          <w:highlight w:val="yellow"/>
        </w:rPr>
        <w:t xml:space="preserve">the </w:t>
      </w:r>
      <w:r w:rsidRPr="00FE04D5">
        <w:rPr>
          <w:rFonts w:eastAsia="Cambria"/>
          <w:highlight w:val="yellow"/>
          <w:u w:val="single"/>
        </w:rPr>
        <w:t>counties</w:t>
      </w:r>
      <w:r w:rsidRPr="00FE04D5">
        <w:rPr>
          <w:rFonts w:eastAsia="Cambria"/>
          <w:sz w:val="16"/>
          <w:highlight w:val="yellow"/>
        </w:rPr>
        <w:t xml:space="preserve"> </w:t>
      </w:r>
      <w:r w:rsidRPr="00FE04D5">
        <w:rPr>
          <w:rFonts w:eastAsia="Cambria"/>
          <w:highlight w:val="yellow"/>
          <w:u w:val="single"/>
        </w:rPr>
        <w:t>critical to</w:t>
      </w:r>
      <w:r w:rsidRPr="00FE04D5">
        <w:rPr>
          <w:rFonts w:eastAsia="Cambria"/>
          <w:u w:val="single"/>
        </w:rPr>
        <w:t xml:space="preserve"> </w:t>
      </w:r>
      <w:r w:rsidRPr="00FE04D5">
        <w:rPr>
          <w:rFonts w:eastAsia="Cambria"/>
          <w:sz w:val="16"/>
        </w:rPr>
        <w:t xml:space="preserve">his </w:t>
      </w:r>
      <w:r w:rsidRPr="00FE04D5">
        <w:rPr>
          <w:rFonts w:eastAsia="Cambria"/>
          <w:highlight w:val="yellow"/>
          <w:u w:val="single"/>
        </w:rPr>
        <w:t>triumph</w:t>
      </w:r>
      <w:r w:rsidRPr="00FE04D5">
        <w:rPr>
          <w:rFonts w:eastAsia="Cambria"/>
          <w:u w:val="single"/>
        </w:rPr>
        <w:t xml:space="preserve"> </w:t>
      </w:r>
      <w:r w:rsidRPr="00FE04D5">
        <w:rPr>
          <w:rFonts w:eastAsia="Cambria"/>
          <w:sz w:val="16"/>
        </w:rPr>
        <w:t xml:space="preserve">in the state in 2016 </w:t>
      </w:r>
      <w:r w:rsidRPr="00FE04D5">
        <w:rPr>
          <w:rFonts w:eastAsia="Cambria"/>
          <w:highlight w:val="yellow"/>
          <w:u w:val="single"/>
        </w:rPr>
        <w:t>are experiencing high unemployment rates</w:t>
      </w:r>
      <w:r w:rsidRPr="00FE04D5">
        <w:rPr>
          <w:rFonts w:eastAsia="Cambria"/>
          <w:sz w:val="16"/>
        </w:rPr>
        <w:t xml:space="preserve"> amid the pandemic. "</w:t>
      </w:r>
      <w:r w:rsidRPr="00FE04D5">
        <w:rPr>
          <w:rFonts w:eastAsia="Cambria"/>
          <w:u w:val="single"/>
        </w:rPr>
        <w:t>If someone promised you the economy was going to grow and all of a sudden you're struggling to</w:t>
      </w:r>
      <w:r w:rsidRPr="00FE04D5">
        <w:rPr>
          <w:rFonts w:eastAsia="Cambria"/>
          <w:sz w:val="16"/>
        </w:rPr>
        <w:t xml:space="preserve"> put food on the table, to </w:t>
      </w:r>
      <w:r w:rsidRPr="00FE04D5">
        <w:rPr>
          <w:rFonts w:eastAsia="Cambria"/>
          <w:u w:val="single"/>
        </w:rPr>
        <w:t>find a job</w:t>
      </w:r>
      <w:r w:rsidRPr="00FE04D5">
        <w:rPr>
          <w:rFonts w:eastAsia="Cambria"/>
          <w:sz w:val="16"/>
        </w:rPr>
        <w:t xml:space="preserve"> or to get work hours back, </w:t>
      </w:r>
      <w:r w:rsidRPr="00FE04D5">
        <w:rPr>
          <w:rFonts w:eastAsia="Cambria"/>
          <w:u w:val="single"/>
        </w:rPr>
        <w:t>it's going to be</w:t>
      </w:r>
      <w:r w:rsidRPr="00FE04D5">
        <w:rPr>
          <w:rFonts w:eastAsia="Cambria"/>
          <w:sz w:val="16"/>
        </w:rPr>
        <w:t xml:space="preserve"> a </w:t>
      </w:r>
      <w:r w:rsidRPr="00FE04D5">
        <w:rPr>
          <w:rFonts w:eastAsia="Cambria"/>
          <w:u w:val="single"/>
        </w:rPr>
        <w:t>tough</w:t>
      </w:r>
      <w:r w:rsidRPr="00FE04D5">
        <w:rPr>
          <w:rFonts w:eastAsia="Cambria"/>
          <w:sz w:val="16"/>
        </w:rPr>
        <w:t xml:space="preserve"> challenge," said Dennis </w:t>
      </w:r>
      <w:proofErr w:type="spellStart"/>
      <w:r w:rsidRPr="00FE04D5">
        <w:rPr>
          <w:rFonts w:eastAsia="Cambria"/>
          <w:sz w:val="16"/>
        </w:rPr>
        <w:t>Darnoi</w:t>
      </w:r>
      <w:proofErr w:type="spellEnd"/>
      <w:r w:rsidRPr="00FE04D5">
        <w:rPr>
          <w:rFonts w:eastAsia="Cambria"/>
          <w:sz w:val="16"/>
        </w:rPr>
        <w:t xml:space="preserve">, a Republican strategist and founder of </w:t>
      </w:r>
      <w:proofErr w:type="spellStart"/>
      <w:r w:rsidRPr="00FE04D5">
        <w:rPr>
          <w:rFonts w:eastAsia="Cambria"/>
          <w:sz w:val="16"/>
        </w:rPr>
        <w:t>Densar</w:t>
      </w:r>
      <w:proofErr w:type="spellEnd"/>
      <w:r w:rsidRPr="00FE04D5">
        <w:rPr>
          <w:rFonts w:eastAsia="Cambria"/>
          <w:sz w:val="16"/>
        </w:rPr>
        <w:t xml:space="preserve"> Consulting in Michigan. </w:t>
      </w:r>
      <w:proofErr w:type="spellStart"/>
      <w:r w:rsidRPr="00FE04D5">
        <w:rPr>
          <w:rFonts w:eastAsia="Cambria"/>
          <w:sz w:val="16"/>
        </w:rPr>
        <w:t>Darnoi</w:t>
      </w:r>
      <w:proofErr w:type="spellEnd"/>
      <w:r w:rsidRPr="00FE04D5">
        <w:rPr>
          <w:rFonts w:eastAsia="Cambria"/>
          <w:sz w:val="16"/>
        </w:rPr>
        <w:t xml:space="preserve"> added that with the expectation that former Vice President Joe </w:t>
      </w:r>
      <w:r w:rsidRPr="00FE04D5">
        <w:rPr>
          <w:rFonts w:eastAsia="Cambria"/>
          <w:highlight w:val="yellow"/>
          <w:u w:val="single"/>
        </w:rPr>
        <w:t>Biden</w:t>
      </w:r>
      <w:r w:rsidRPr="00FE04D5">
        <w:rPr>
          <w:rFonts w:eastAsia="Cambria"/>
          <w:sz w:val="16"/>
        </w:rPr>
        <w:t xml:space="preserve"> </w:t>
      </w:r>
      <w:r w:rsidRPr="00FE04D5">
        <w:rPr>
          <w:rFonts w:eastAsia="Cambria"/>
          <w:u w:val="single"/>
        </w:rPr>
        <w:t xml:space="preserve">will </w:t>
      </w:r>
      <w:r w:rsidRPr="00FE04D5">
        <w:rPr>
          <w:rFonts w:eastAsia="Cambria"/>
          <w:highlight w:val="yellow"/>
          <w:u w:val="single"/>
        </w:rPr>
        <w:t>perform</w:t>
      </w:r>
      <w:r w:rsidRPr="00FE04D5">
        <w:rPr>
          <w:rFonts w:eastAsia="Cambria"/>
          <w:u w:val="single"/>
        </w:rPr>
        <w:t xml:space="preserve"> much </w:t>
      </w:r>
      <w:r w:rsidRPr="00FE04D5">
        <w:rPr>
          <w:rFonts w:eastAsia="Cambria"/>
          <w:highlight w:val="yellow"/>
          <w:u w:val="single"/>
        </w:rPr>
        <w:t>better</w:t>
      </w:r>
      <w:r w:rsidRPr="00FE04D5">
        <w:rPr>
          <w:rFonts w:eastAsia="Cambria"/>
          <w:sz w:val="16"/>
        </w:rPr>
        <w:t xml:space="preserve"> in Michigan </w:t>
      </w:r>
      <w:r w:rsidRPr="00FE04D5">
        <w:rPr>
          <w:rFonts w:eastAsia="Cambria"/>
          <w:u w:val="single"/>
        </w:rPr>
        <w:t>than</w:t>
      </w:r>
      <w:r w:rsidRPr="00FE04D5">
        <w:rPr>
          <w:rFonts w:eastAsia="Cambria"/>
          <w:sz w:val="16"/>
        </w:rPr>
        <w:t xml:space="preserve"> </w:t>
      </w:r>
      <w:r w:rsidRPr="00FE04D5">
        <w:rPr>
          <w:rFonts w:eastAsia="Cambria"/>
          <w:u w:val="single"/>
        </w:rPr>
        <w:t>Hillary</w:t>
      </w:r>
      <w:r w:rsidRPr="00FE04D5">
        <w:rPr>
          <w:rFonts w:eastAsia="Cambria"/>
          <w:sz w:val="16"/>
        </w:rPr>
        <w:t xml:space="preserve"> Clinton did in 2016, </w:t>
      </w:r>
      <w:r w:rsidRPr="00FE04D5">
        <w:rPr>
          <w:rFonts w:eastAsia="Cambria"/>
          <w:u w:val="single"/>
        </w:rPr>
        <w:t>any</w:t>
      </w:r>
      <w:r w:rsidRPr="00FE04D5">
        <w:rPr>
          <w:rFonts w:eastAsia="Cambria"/>
          <w:sz w:val="16"/>
        </w:rPr>
        <w:t xml:space="preserve"> </w:t>
      </w:r>
      <w:r w:rsidRPr="00FE04D5">
        <w:rPr>
          <w:rFonts w:eastAsia="Cambria"/>
          <w:u w:val="single"/>
        </w:rPr>
        <w:t>erosion of Trump's support</w:t>
      </w:r>
      <w:r w:rsidRPr="00FE04D5">
        <w:rPr>
          <w:rFonts w:eastAsia="Cambria"/>
          <w:sz w:val="16"/>
        </w:rPr>
        <w:t xml:space="preserve"> </w:t>
      </w:r>
      <w:r w:rsidRPr="00FE04D5">
        <w:rPr>
          <w:rFonts w:eastAsia="Cambria"/>
          <w:u w:val="single"/>
        </w:rPr>
        <w:t>due to</w:t>
      </w:r>
      <w:r w:rsidRPr="00FE04D5">
        <w:rPr>
          <w:rFonts w:eastAsia="Cambria"/>
          <w:sz w:val="16"/>
        </w:rPr>
        <w:t xml:space="preserve"> a tanking </w:t>
      </w:r>
      <w:r w:rsidRPr="00FE04D5">
        <w:rPr>
          <w:rFonts w:eastAsia="Cambria"/>
          <w:u w:val="single"/>
        </w:rPr>
        <w:t>economy</w:t>
      </w:r>
      <w:r w:rsidRPr="00FE04D5">
        <w:rPr>
          <w:rFonts w:eastAsia="Cambria"/>
          <w:sz w:val="16"/>
        </w:rPr>
        <w:t xml:space="preserve"> </w:t>
      </w:r>
      <w:r w:rsidRPr="00FE04D5">
        <w:rPr>
          <w:rFonts w:eastAsia="Cambria"/>
          <w:u w:val="single"/>
        </w:rPr>
        <w:t>means</w:t>
      </w:r>
      <w:r w:rsidRPr="00FE04D5">
        <w:rPr>
          <w:rFonts w:eastAsia="Cambria"/>
          <w:sz w:val="16"/>
        </w:rPr>
        <w:t xml:space="preserve"> "</w:t>
      </w:r>
      <w:r w:rsidRPr="00FE04D5">
        <w:rPr>
          <w:rFonts w:eastAsia="Cambria"/>
          <w:u w:val="single"/>
        </w:rPr>
        <w:t>deep trouble" for his campaign</w:t>
      </w:r>
      <w:r w:rsidRPr="00FE04D5">
        <w:rPr>
          <w:rFonts w:eastAsia="Cambria"/>
          <w:sz w:val="16"/>
        </w:rPr>
        <w:t xml:space="preserve">. </w:t>
      </w:r>
      <w:r w:rsidRPr="00FE04D5">
        <w:rPr>
          <w:rFonts w:eastAsia="Cambria"/>
          <w:u w:val="single"/>
        </w:rPr>
        <w:t>Polls</w:t>
      </w:r>
      <w:r w:rsidRPr="00FE04D5">
        <w:rPr>
          <w:rFonts w:eastAsia="Cambria"/>
          <w:sz w:val="16"/>
        </w:rPr>
        <w:t xml:space="preserve"> already </w:t>
      </w:r>
      <w:r w:rsidRPr="00FE04D5">
        <w:rPr>
          <w:rFonts w:eastAsia="Cambria"/>
          <w:u w:val="single"/>
        </w:rPr>
        <w:t xml:space="preserve">show </w:t>
      </w:r>
      <w:r w:rsidRPr="00FE04D5">
        <w:rPr>
          <w:rFonts w:eastAsia="Cambria"/>
          <w:highlight w:val="yellow"/>
          <w:u w:val="single"/>
        </w:rPr>
        <w:t>Biden has</w:t>
      </w:r>
      <w:r w:rsidRPr="00FE04D5">
        <w:rPr>
          <w:rFonts w:eastAsia="Cambria"/>
          <w:sz w:val="16"/>
        </w:rPr>
        <w:t xml:space="preserve"> a </w:t>
      </w:r>
      <w:r w:rsidRPr="00FE04D5">
        <w:rPr>
          <w:rFonts w:eastAsia="Cambria"/>
          <w:u w:val="single"/>
        </w:rPr>
        <w:t xml:space="preserve">durable </w:t>
      </w:r>
      <w:r w:rsidRPr="00FE04D5">
        <w:rPr>
          <w:rFonts w:eastAsia="Cambria"/>
          <w:highlight w:val="yellow"/>
          <w:u w:val="single"/>
        </w:rPr>
        <w:t>lead over</w:t>
      </w:r>
      <w:r w:rsidRPr="00FE04D5">
        <w:rPr>
          <w:rFonts w:eastAsia="Cambria"/>
          <w:sz w:val="16"/>
        </w:rPr>
        <w:t xml:space="preserve"> the </w:t>
      </w:r>
      <w:r w:rsidRPr="00FE04D5">
        <w:rPr>
          <w:rFonts w:eastAsia="Cambria"/>
          <w:highlight w:val="yellow"/>
          <w:u w:val="single"/>
        </w:rPr>
        <w:t>president</w:t>
      </w:r>
      <w:r w:rsidRPr="00FE04D5">
        <w:rPr>
          <w:rFonts w:eastAsia="Cambria"/>
          <w:sz w:val="16"/>
        </w:rPr>
        <w:t xml:space="preserve"> in the Midwest state. A survey conducted by Public Policy Polling in late April showed the former </w:t>
      </w:r>
      <w:r w:rsidRPr="00FE04D5">
        <w:rPr>
          <w:rFonts w:eastAsia="Cambria"/>
          <w:u w:val="single"/>
        </w:rPr>
        <w:t>v</w:t>
      </w:r>
      <w:r w:rsidRPr="00FE04D5">
        <w:rPr>
          <w:rFonts w:eastAsia="Cambria"/>
          <w:sz w:val="16"/>
        </w:rPr>
        <w:t xml:space="preserve">ice </w:t>
      </w:r>
      <w:r w:rsidRPr="00FE04D5">
        <w:rPr>
          <w:rFonts w:eastAsia="Cambria"/>
          <w:u w:val="single"/>
        </w:rPr>
        <w:t>p</w:t>
      </w:r>
      <w:r w:rsidRPr="00FE04D5">
        <w:rPr>
          <w:rFonts w:eastAsia="Cambria"/>
          <w:sz w:val="16"/>
        </w:rPr>
        <w:t xml:space="preserve">resident </w:t>
      </w:r>
      <w:r w:rsidRPr="00FE04D5">
        <w:rPr>
          <w:rFonts w:eastAsia="Cambria"/>
          <w:u w:val="single"/>
        </w:rPr>
        <w:t xml:space="preserve">ahead </w:t>
      </w:r>
      <w:r w:rsidRPr="00FE04D5">
        <w:rPr>
          <w:rFonts w:eastAsia="Cambria"/>
          <w:highlight w:val="yellow"/>
          <w:u w:val="single"/>
        </w:rPr>
        <w:t>by 8 points</w:t>
      </w:r>
      <w:r w:rsidRPr="00FE04D5">
        <w:rPr>
          <w:rFonts w:eastAsia="Cambria"/>
          <w:sz w:val="16"/>
        </w:rPr>
        <w:t xml:space="preserve">. Biden </w:t>
      </w:r>
      <w:r w:rsidRPr="00FE04D5">
        <w:rPr>
          <w:rFonts w:eastAsia="Cambria"/>
          <w:u w:val="single"/>
        </w:rPr>
        <w:t>garnered 50 percent support from</w:t>
      </w:r>
      <w:r w:rsidRPr="00FE04D5">
        <w:rPr>
          <w:rFonts w:eastAsia="Cambria"/>
          <w:sz w:val="16"/>
        </w:rPr>
        <w:t xml:space="preserve"> registered </w:t>
      </w:r>
      <w:r w:rsidRPr="00FE04D5">
        <w:rPr>
          <w:rFonts w:eastAsia="Cambria"/>
          <w:u w:val="single"/>
        </w:rPr>
        <w:t>voters</w:t>
      </w:r>
      <w:r w:rsidRPr="00FE04D5">
        <w:rPr>
          <w:rFonts w:eastAsia="Cambria"/>
          <w:sz w:val="16"/>
        </w:rPr>
        <w:t xml:space="preserve"> </w:t>
      </w:r>
      <w:r w:rsidRPr="00FE04D5">
        <w:rPr>
          <w:rFonts w:eastAsia="Cambria"/>
          <w:u w:val="single"/>
        </w:rPr>
        <w:t>compared with</w:t>
      </w:r>
      <w:r w:rsidRPr="00FE04D5">
        <w:rPr>
          <w:rFonts w:eastAsia="Cambria"/>
          <w:sz w:val="16"/>
        </w:rPr>
        <w:t xml:space="preserve"> </w:t>
      </w:r>
      <w:r w:rsidRPr="00FE04D5">
        <w:rPr>
          <w:rFonts w:eastAsia="Cambria"/>
          <w:u w:val="single"/>
        </w:rPr>
        <w:t>Trump's 42 percent support</w:t>
      </w:r>
      <w:r w:rsidRPr="00FE04D5">
        <w:rPr>
          <w:rFonts w:eastAsia="Cambria"/>
          <w:sz w:val="16"/>
        </w:rPr>
        <w:t xml:space="preserve">. "At least in terms of Michigan </w:t>
      </w:r>
      <w:r w:rsidRPr="00FE04D5">
        <w:rPr>
          <w:rFonts w:eastAsia="Cambria"/>
          <w:u w:val="single"/>
        </w:rPr>
        <w:t>going into</w:t>
      </w:r>
      <w:r w:rsidRPr="00FE04D5">
        <w:rPr>
          <w:rFonts w:eastAsia="Cambria"/>
          <w:sz w:val="16"/>
        </w:rPr>
        <w:t xml:space="preserve"> the </w:t>
      </w:r>
      <w:r w:rsidRPr="00FE04D5">
        <w:rPr>
          <w:rFonts w:eastAsia="Cambria"/>
          <w:u w:val="single"/>
        </w:rPr>
        <w:t xml:space="preserve">November </w:t>
      </w:r>
      <w:r w:rsidRPr="00FE04D5">
        <w:rPr>
          <w:rFonts w:eastAsia="Cambria"/>
          <w:sz w:val="16"/>
        </w:rPr>
        <w:t xml:space="preserve">election, the </w:t>
      </w:r>
      <w:r w:rsidRPr="00FE04D5">
        <w:rPr>
          <w:rFonts w:eastAsia="Cambria"/>
          <w:u w:val="single"/>
        </w:rPr>
        <w:t xml:space="preserve">president is clearly </w:t>
      </w:r>
      <w:r w:rsidRPr="00FE04D5">
        <w:rPr>
          <w:rFonts w:eastAsia="Cambria"/>
          <w:sz w:val="16"/>
        </w:rPr>
        <w:t xml:space="preserve">starting from </w:t>
      </w:r>
      <w:r w:rsidRPr="00FE04D5">
        <w:rPr>
          <w:rFonts w:eastAsia="Cambria"/>
          <w:u w:val="single"/>
        </w:rPr>
        <w:t>behind</w:t>
      </w:r>
      <w:r w:rsidRPr="00FE04D5">
        <w:rPr>
          <w:rFonts w:eastAsia="Cambria"/>
          <w:sz w:val="16"/>
        </w:rPr>
        <w:t xml:space="preserve">," </w:t>
      </w:r>
      <w:proofErr w:type="spellStart"/>
      <w:r w:rsidRPr="00FE04D5">
        <w:rPr>
          <w:rFonts w:eastAsia="Cambria"/>
          <w:sz w:val="16"/>
        </w:rPr>
        <w:t>Hemond</w:t>
      </w:r>
      <w:proofErr w:type="spellEnd"/>
      <w:r w:rsidRPr="00FE04D5">
        <w:rPr>
          <w:rFonts w:eastAsia="Cambria"/>
          <w:sz w:val="16"/>
        </w:rPr>
        <w:t xml:space="preserve"> said. The </w:t>
      </w:r>
      <w:r w:rsidRPr="00FE04D5">
        <w:rPr>
          <w:rFonts w:eastAsia="Cambria"/>
          <w:u w:val="single"/>
        </w:rPr>
        <w:t xml:space="preserve">president </w:t>
      </w:r>
      <w:r w:rsidRPr="00FE04D5">
        <w:rPr>
          <w:rFonts w:eastAsia="Cambria"/>
          <w:sz w:val="16"/>
        </w:rPr>
        <w:t xml:space="preserve">could also </w:t>
      </w:r>
      <w:r w:rsidRPr="00FE04D5">
        <w:rPr>
          <w:rFonts w:eastAsia="Cambria"/>
          <w:u w:val="single"/>
        </w:rPr>
        <w:t xml:space="preserve">face </w:t>
      </w:r>
      <w:r w:rsidRPr="00FE04D5">
        <w:rPr>
          <w:rFonts w:eastAsia="Cambria"/>
          <w:sz w:val="16"/>
        </w:rPr>
        <w:t xml:space="preserve">an </w:t>
      </w:r>
      <w:r w:rsidRPr="00FE04D5">
        <w:rPr>
          <w:rFonts w:eastAsia="Cambria"/>
          <w:u w:val="single"/>
        </w:rPr>
        <w:t xml:space="preserve">uphill battle in </w:t>
      </w:r>
      <w:r w:rsidRPr="00FE04D5">
        <w:rPr>
          <w:rFonts w:eastAsia="Cambria"/>
          <w:sz w:val="16"/>
        </w:rPr>
        <w:t xml:space="preserve">other key </w:t>
      </w:r>
      <w:r w:rsidRPr="00FE04D5">
        <w:rPr>
          <w:rFonts w:eastAsia="Cambria"/>
          <w:u w:val="single"/>
        </w:rPr>
        <w:t xml:space="preserve">swing states where </w:t>
      </w:r>
      <w:r w:rsidRPr="00FE04D5">
        <w:rPr>
          <w:rFonts w:eastAsia="Cambria"/>
          <w:sz w:val="16"/>
        </w:rPr>
        <w:t xml:space="preserve">the </w:t>
      </w:r>
      <w:r w:rsidRPr="00FE04D5">
        <w:rPr>
          <w:rFonts w:eastAsia="Cambria"/>
          <w:u w:val="single"/>
        </w:rPr>
        <w:t xml:space="preserve">coronavirus </w:t>
      </w:r>
      <w:r w:rsidRPr="00FE04D5">
        <w:rPr>
          <w:rFonts w:eastAsia="Cambria"/>
          <w:sz w:val="16"/>
        </w:rPr>
        <w:t xml:space="preserve">pandemic is </w:t>
      </w:r>
      <w:r w:rsidRPr="00FE04D5">
        <w:rPr>
          <w:rFonts w:eastAsia="Cambria"/>
          <w:u w:val="single"/>
        </w:rPr>
        <w:t>hav</w:t>
      </w:r>
      <w:r w:rsidRPr="00FE04D5">
        <w:rPr>
          <w:rFonts w:eastAsia="Cambria"/>
          <w:sz w:val="16"/>
        </w:rPr>
        <w:t xml:space="preserve">ing a </w:t>
      </w:r>
      <w:r w:rsidRPr="00FE04D5">
        <w:rPr>
          <w:rFonts w:eastAsia="Cambria"/>
          <w:u w:val="single"/>
        </w:rPr>
        <w:t>huge impact on the economy</w:t>
      </w:r>
      <w:r w:rsidRPr="00FE04D5">
        <w:rPr>
          <w:rFonts w:eastAsia="Cambria"/>
          <w:sz w:val="16"/>
        </w:rPr>
        <w:t xml:space="preserve">, </w:t>
      </w:r>
      <w:r w:rsidRPr="00FE04D5">
        <w:rPr>
          <w:rFonts w:eastAsia="Cambria"/>
          <w:u w:val="single"/>
        </w:rPr>
        <w:t>such as Ohio, Florida and Penn</w:t>
      </w:r>
      <w:r w:rsidRPr="00FE04D5">
        <w:rPr>
          <w:rFonts w:eastAsia="Cambria"/>
          <w:sz w:val="16"/>
        </w:rPr>
        <w:t xml:space="preserve">sylvania. </w:t>
      </w:r>
      <w:r w:rsidRPr="00FE04D5">
        <w:rPr>
          <w:rFonts w:eastAsia="Cambria"/>
          <w:u w:val="single"/>
        </w:rPr>
        <w:t>Small businesses</w:t>
      </w:r>
      <w:r w:rsidRPr="00FE04D5">
        <w:rPr>
          <w:rFonts w:eastAsia="Cambria"/>
          <w:sz w:val="16"/>
        </w:rPr>
        <w:t xml:space="preserve"> in those three states </w:t>
      </w:r>
      <w:r w:rsidRPr="00FE04D5">
        <w:rPr>
          <w:rFonts w:eastAsia="Cambria"/>
          <w:u w:val="single"/>
        </w:rPr>
        <w:t>are</w:t>
      </w:r>
      <w:r w:rsidRPr="00FE04D5">
        <w:rPr>
          <w:rFonts w:eastAsia="Cambria"/>
          <w:sz w:val="16"/>
        </w:rPr>
        <w:t xml:space="preserve"> amongst the </w:t>
      </w:r>
      <w:r w:rsidRPr="00FE04D5">
        <w:rPr>
          <w:rFonts w:eastAsia="Cambria"/>
          <w:u w:val="single"/>
        </w:rPr>
        <w:t>hardest hit</w:t>
      </w:r>
      <w:r w:rsidRPr="00FE04D5">
        <w:rPr>
          <w:rFonts w:eastAsia="Cambria"/>
          <w:sz w:val="16"/>
        </w:rPr>
        <w:t xml:space="preserve"> by COVID-19, according to the survey conducted by the U.S. Census Bureau. They've </w:t>
      </w:r>
      <w:r w:rsidRPr="00FE04D5">
        <w:rPr>
          <w:rFonts w:eastAsia="Cambria"/>
          <w:u w:val="single"/>
        </w:rPr>
        <w:t>also</w:t>
      </w:r>
      <w:r w:rsidRPr="00FE04D5">
        <w:rPr>
          <w:rFonts w:eastAsia="Cambria"/>
          <w:sz w:val="16"/>
        </w:rPr>
        <w:t xml:space="preserve"> all seen a </w:t>
      </w:r>
      <w:r w:rsidRPr="00FE04D5">
        <w:rPr>
          <w:rFonts w:eastAsia="Cambria"/>
          <w:u w:val="single"/>
        </w:rPr>
        <w:t>marked spike in unemployment</w:t>
      </w:r>
      <w:r w:rsidRPr="00FE04D5">
        <w:rPr>
          <w:rFonts w:eastAsia="Cambria"/>
          <w:sz w:val="16"/>
        </w:rPr>
        <w:t xml:space="preserve"> claims. </w:t>
      </w:r>
      <w:r w:rsidRPr="00FE04D5">
        <w:rPr>
          <w:rFonts w:eastAsia="Cambria"/>
          <w:u w:val="single"/>
        </w:rPr>
        <w:t>In Penn</w:t>
      </w:r>
      <w:r w:rsidRPr="00FE04D5">
        <w:rPr>
          <w:rFonts w:eastAsia="Cambria"/>
          <w:sz w:val="16"/>
        </w:rPr>
        <w:t xml:space="preserve">sylvania, </w:t>
      </w:r>
      <w:r w:rsidRPr="00FE04D5">
        <w:rPr>
          <w:rFonts w:eastAsia="Cambria"/>
          <w:u w:val="single"/>
        </w:rPr>
        <w:t>nearly 60 percent of small businesses</w:t>
      </w:r>
      <w:r w:rsidRPr="00FE04D5">
        <w:rPr>
          <w:rFonts w:eastAsia="Cambria"/>
          <w:sz w:val="16"/>
        </w:rPr>
        <w:t xml:space="preserve"> told the U.S. Census Bureau that COVID-19 was </w:t>
      </w:r>
      <w:r w:rsidRPr="00FE04D5">
        <w:rPr>
          <w:rFonts w:eastAsia="Cambria"/>
          <w:u w:val="single"/>
        </w:rPr>
        <w:t>having a large negative impact</w:t>
      </w:r>
      <w:r w:rsidRPr="00FE04D5">
        <w:rPr>
          <w:rFonts w:eastAsia="Cambria"/>
          <w:sz w:val="16"/>
        </w:rPr>
        <w:t xml:space="preserve">. In </w:t>
      </w:r>
      <w:r w:rsidRPr="00FE04D5">
        <w:rPr>
          <w:rFonts w:eastAsia="Cambria"/>
          <w:u w:val="single"/>
        </w:rPr>
        <w:t>Florida, 52 percent</w:t>
      </w:r>
      <w:r w:rsidRPr="00FE04D5">
        <w:rPr>
          <w:rFonts w:eastAsia="Cambria"/>
          <w:sz w:val="16"/>
        </w:rPr>
        <w:t xml:space="preserve"> of small businesses reported the same. Both were above the national average. In </w:t>
      </w:r>
      <w:r w:rsidRPr="00FE04D5">
        <w:rPr>
          <w:rFonts w:eastAsia="Cambria"/>
          <w:u w:val="single"/>
        </w:rPr>
        <w:t>Ohio, roughly half the</w:t>
      </w:r>
      <w:r w:rsidRPr="00FE04D5">
        <w:rPr>
          <w:rFonts w:eastAsia="Cambria"/>
          <w:sz w:val="16"/>
        </w:rPr>
        <w:t xml:space="preserve"> small businesses surveyed reported experiencing a large negative effect. </w:t>
      </w:r>
      <w:r w:rsidRPr="00FE04D5">
        <w:rPr>
          <w:rFonts w:eastAsia="Cambria"/>
          <w:highlight w:val="yellow"/>
          <w:u w:val="single"/>
        </w:rPr>
        <w:t>Polls</w:t>
      </w:r>
      <w:r w:rsidRPr="00FE04D5">
        <w:rPr>
          <w:rFonts w:eastAsia="Cambria"/>
          <w:sz w:val="16"/>
        </w:rPr>
        <w:t xml:space="preserve"> released in late April </w:t>
      </w:r>
      <w:r w:rsidRPr="00FE04D5">
        <w:rPr>
          <w:rFonts w:eastAsia="Cambria"/>
          <w:highlight w:val="yellow"/>
          <w:u w:val="single"/>
        </w:rPr>
        <w:t>found</w:t>
      </w:r>
      <w:r w:rsidRPr="00FE04D5">
        <w:rPr>
          <w:rFonts w:eastAsia="Cambria"/>
          <w:sz w:val="16"/>
          <w:highlight w:val="yellow"/>
        </w:rPr>
        <w:t xml:space="preserve"> </w:t>
      </w:r>
      <w:r w:rsidRPr="00FE04D5">
        <w:rPr>
          <w:rFonts w:eastAsia="Cambria"/>
          <w:highlight w:val="yellow"/>
          <w:u w:val="single"/>
        </w:rPr>
        <w:t>Trump trailing Biden</w:t>
      </w:r>
      <w:r w:rsidRPr="00FE04D5">
        <w:rPr>
          <w:rFonts w:eastAsia="Cambria"/>
          <w:u w:val="single"/>
        </w:rPr>
        <w:t xml:space="preserve"> in both states</w:t>
      </w:r>
      <w:r w:rsidRPr="00FE04D5">
        <w:rPr>
          <w:rFonts w:eastAsia="Cambria"/>
          <w:sz w:val="16"/>
        </w:rPr>
        <w:t xml:space="preserve">. A Quinnipiac University poll found </w:t>
      </w:r>
      <w:r w:rsidRPr="00FE04D5">
        <w:rPr>
          <w:rFonts w:eastAsia="Cambria"/>
          <w:u w:val="single"/>
        </w:rPr>
        <w:t>46 percent of</w:t>
      </w:r>
      <w:r w:rsidRPr="00FE04D5">
        <w:rPr>
          <w:rFonts w:eastAsia="Cambria"/>
          <w:sz w:val="16"/>
        </w:rPr>
        <w:t xml:space="preserve"> registered </w:t>
      </w:r>
      <w:r w:rsidRPr="00FE04D5">
        <w:rPr>
          <w:rFonts w:eastAsia="Cambria"/>
          <w:u w:val="single"/>
        </w:rPr>
        <w:t>Florida</w:t>
      </w:r>
      <w:r w:rsidRPr="00FE04D5">
        <w:rPr>
          <w:rFonts w:eastAsia="Cambria"/>
          <w:sz w:val="16"/>
        </w:rPr>
        <w:t xml:space="preserve"> voters </w:t>
      </w:r>
      <w:r w:rsidRPr="00FE04D5">
        <w:rPr>
          <w:rFonts w:eastAsia="Cambria"/>
          <w:u w:val="single"/>
        </w:rPr>
        <w:t>said they would vote for Biden</w:t>
      </w:r>
      <w:r w:rsidRPr="00FE04D5">
        <w:rPr>
          <w:rFonts w:eastAsia="Cambria"/>
          <w:sz w:val="16"/>
        </w:rPr>
        <w:t xml:space="preserve"> </w:t>
      </w:r>
      <w:r w:rsidRPr="00FE04D5">
        <w:rPr>
          <w:rFonts w:eastAsia="Cambria"/>
          <w:u w:val="single"/>
        </w:rPr>
        <w:t>while 42 percent would vote for Trump</w:t>
      </w:r>
      <w:r w:rsidRPr="00FE04D5">
        <w:rPr>
          <w:rFonts w:eastAsia="Cambria"/>
          <w:sz w:val="16"/>
        </w:rPr>
        <w:t xml:space="preserve">. A Fox News poll found that </w:t>
      </w:r>
      <w:r w:rsidRPr="00FE04D5">
        <w:rPr>
          <w:rFonts w:eastAsia="Cambria"/>
          <w:u w:val="single"/>
        </w:rPr>
        <w:t>50 percent</w:t>
      </w:r>
      <w:r w:rsidRPr="00FE04D5">
        <w:rPr>
          <w:rFonts w:eastAsia="Cambria"/>
          <w:sz w:val="16"/>
        </w:rPr>
        <w:t xml:space="preserve"> of registered voters </w:t>
      </w:r>
      <w:r w:rsidRPr="00FE04D5">
        <w:rPr>
          <w:rFonts w:eastAsia="Cambria"/>
          <w:u w:val="single"/>
        </w:rPr>
        <w:t>in</w:t>
      </w:r>
      <w:r w:rsidRPr="00FE04D5">
        <w:rPr>
          <w:rFonts w:eastAsia="Cambria"/>
          <w:sz w:val="16"/>
        </w:rPr>
        <w:t xml:space="preserve"> </w:t>
      </w:r>
      <w:r w:rsidRPr="00FE04D5">
        <w:rPr>
          <w:rFonts w:eastAsia="Cambria"/>
          <w:u w:val="single"/>
        </w:rPr>
        <w:t>Penn</w:t>
      </w:r>
      <w:r w:rsidRPr="00FE04D5">
        <w:rPr>
          <w:rFonts w:eastAsia="Cambria"/>
          <w:sz w:val="16"/>
        </w:rPr>
        <w:t xml:space="preserve">sylvania </w:t>
      </w:r>
      <w:r w:rsidRPr="00FE04D5">
        <w:rPr>
          <w:rFonts w:eastAsia="Cambria"/>
          <w:u w:val="single"/>
        </w:rPr>
        <w:t>backed Biden and 42 percent favored Trump</w:t>
      </w:r>
      <w:r w:rsidRPr="00FE04D5">
        <w:rPr>
          <w:rFonts w:eastAsia="Cambria"/>
          <w:sz w:val="16"/>
        </w:rPr>
        <w:t xml:space="preserve">. </w:t>
      </w:r>
      <w:r w:rsidRPr="00FE04D5">
        <w:rPr>
          <w:rFonts w:eastAsia="Cambria"/>
          <w:u w:val="single"/>
        </w:rPr>
        <w:t>In Ohio</w:t>
      </w:r>
      <w:r w:rsidRPr="00FE04D5">
        <w:rPr>
          <w:rFonts w:eastAsia="Cambria"/>
          <w:sz w:val="16"/>
        </w:rPr>
        <w:t xml:space="preserve">, </w:t>
      </w:r>
      <w:r w:rsidRPr="00FE04D5">
        <w:rPr>
          <w:rFonts w:eastAsia="Cambria"/>
          <w:u w:val="single"/>
        </w:rPr>
        <w:t>Trump</w:t>
      </w:r>
      <w:r w:rsidRPr="00FE04D5">
        <w:rPr>
          <w:rFonts w:eastAsia="Cambria"/>
          <w:sz w:val="16"/>
        </w:rPr>
        <w:t xml:space="preserve"> is still </w:t>
      </w:r>
      <w:r w:rsidRPr="00FE04D5">
        <w:rPr>
          <w:rFonts w:eastAsia="Cambria"/>
          <w:u w:val="single"/>
        </w:rPr>
        <w:t>on top but not by much</w:t>
      </w:r>
      <w:r w:rsidRPr="00FE04D5">
        <w:rPr>
          <w:rFonts w:eastAsia="Cambria"/>
          <w:sz w:val="16"/>
        </w:rPr>
        <w:t xml:space="preserve">. A survey from Emerson College conducted last week found the president </w:t>
      </w:r>
      <w:r w:rsidRPr="00FE04D5">
        <w:rPr>
          <w:rFonts w:eastAsia="Cambria"/>
          <w:u w:val="single"/>
        </w:rPr>
        <w:t>ahead by 2 points</w:t>
      </w:r>
      <w:r w:rsidRPr="00FE04D5">
        <w:rPr>
          <w:rFonts w:eastAsia="Cambria"/>
          <w:sz w:val="16"/>
        </w:rPr>
        <w:t>. Fifty-one percent of voters said they'd back Trump for a second term while 49 percent said they'd support Biden. "I think there is a confidence that he will do it again. He will bring us back," said Michael Hartley, a Republican strategist from Columbus. "The people that make up the Trump coalition are confident and supportive of the president, some even more so than they were before this pandemic." President Donald Trump speaks following a tour of medical supply distributor Owens and Minor Inc. in Allentown, Pennsylvania on May 14, 2020.MANDEL NGAN/AFP/GETTY IMAGES President Trump has been leading the charge to reopen businesses and get Americans back to work even as health experts warn of the dangers of returning to normal. "</w:t>
      </w:r>
      <w:r w:rsidRPr="00FE04D5">
        <w:rPr>
          <w:rFonts w:eastAsia="Cambria"/>
          <w:u w:val="single"/>
        </w:rPr>
        <w:t>What I can do: I'll bring it back. It's fully expected</w:t>
      </w:r>
      <w:r w:rsidRPr="00FE04D5">
        <w:rPr>
          <w:rFonts w:eastAsia="Cambria"/>
          <w:sz w:val="16"/>
        </w:rPr>
        <w:t xml:space="preserve">," </w:t>
      </w:r>
      <w:r w:rsidRPr="00FE04D5">
        <w:rPr>
          <w:rFonts w:eastAsia="Cambria"/>
          <w:u w:val="single"/>
        </w:rPr>
        <w:t>Trump told</w:t>
      </w:r>
      <w:r w:rsidRPr="00FE04D5">
        <w:rPr>
          <w:rFonts w:eastAsia="Cambria"/>
          <w:sz w:val="16"/>
        </w:rPr>
        <w:t xml:space="preserve"> Fox News </w:t>
      </w:r>
      <w:r w:rsidRPr="00FE04D5">
        <w:rPr>
          <w:rFonts w:eastAsia="Cambria"/>
          <w:u w:val="single"/>
        </w:rPr>
        <w:t>earlier</w:t>
      </w:r>
      <w:r w:rsidRPr="00FE04D5">
        <w:rPr>
          <w:rFonts w:eastAsia="Cambria"/>
          <w:sz w:val="16"/>
        </w:rPr>
        <w:t xml:space="preserve"> this month </w:t>
      </w:r>
      <w:r w:rsidRPr="00FE04D5">
        <w:rPr>
          <w:rFonts w:eastAsia="Cambria"/>
          <w:u w:val="single"/>
        </w:rPr>
        <w:t>after more than 20 million jobs were lost</w:t>
      </w:r>
      <w:r w:rsidRPr="00FE04D5">
        <w:rPr>
          <w:rFonts w:eastAsia="Cambria"/>
          <w:sz w:val="16"/>
        </w:rPr>
        <w:t xml:space="preserve"> in April. </w:t>
      </w:r>
      <w:r w:rsidRPr="00FE04D5">
        <w:rPr>
          <w:rFonts w:eastAsia="Cambria"/>
          <w:u w:val="single"/>
        </w:rPr>
        <w:t xml:space="preserve">The </w:t>
      </w:r>
      <w:r w:rsidRPr="00FE04D5">
        <w:rPr>
          <w:rFonts w:eastAsia="Cambria"/>
          <w:highlight w:val="yellow"/>
          <w:u w:val="single"/>
        </w:rPr>
        <w:t>current unemployment rate of</w:t>
      </w:r>
      <w:r w:rsidRPr="00FE04D5">
        <w:rPr>
          <w:rFonts w:eastAsia="Cambria"/>
          <w:u w:val="single"/>
        </w:rPr>
        <w:t xml:space="preserve"> 14.7 percent is t</w:t>
      </w:r>
      <w:r w:rsidRPr="00FE04D5">
        <w:rPr>
          <w:rFonts w:eastAsia="Cambria"/>
          <w:sz w:val="16"/>
        </w:rPr>
        <w:t xml:space="preserve">he </w:t>
      </w:r>
      <w:r w:rsidRPr="00FE04D5">
        <w:rPr>
          <w:rFonts w:eastAsia="Cambria"/>
          <w:highlight w:val="yellow"/>
          <w:u w:val="single"/>
        </w:rPr>
        <w:t>highest since</w:t>
      </w:r>
      <w:r w:rsidRPr="00FE04D5">
        <w:rPr>
          <w:rFonts w:eastAsia="Cambria"/>
          <w:u w:val="single"/>
        </w:rPr>
        <w:t xml:space="preserve"> the </w:t>
      </w:r>
      <w:r w:rsidRPr="00FE04D5">
        <w:rPr>
          <w:rFonts w:eastAsia="Cambria"/>
          <w:highlight w:val="yellow"/>
          <w:u w:val="single"/>
        </w:rPr>
        <w:t>Great Depression</w:t>
      </w:r>
      <w:r w:rsidRPr="00FE04D5">
        <w:rPr>
          <w:rFonts w:eastAsia="Cambria"/>
          <w:u w:val="single"/>
        </w:rPr>
        <w:t>.</w:t>
      </w:r>
      <w:r w:rsidRPr="00FE04D5">
        <w:rPr>
          <w:rFonts w:eastAsia="Cambria"/>
          <w:sz w:val="16"/>
        </w:rPr>
        <w:t xml:space="preserve"> During a trip to Pennsylvania last week, </w:t>
      </w:r>
      <w:r w:rsidRPr="00FE04D5">
        <w:rPr>
          <w:rFonts w:eastAsia="Cambria"/>
          <w:u w:val="single"/>
        </w:rPr>
        <w:t>Trump called his plan</w:t>
      </w:r>
      <w:r w:rsidRPr="00FE04D5">
        <w:rPr>
          <w:rFonts w:eastAsia="Cambria"/>
          <w:sz w:val="16"/>
        </w:rPr>
        <w:t xml:space="preserve"> the "</w:t>
      </w:r>
      <w:r w:rsidRPr="00FE04D5">
        <w:rPr>
          <w:rFonts w:eastAsia="Cambria"/>
          <w:u w:val="single"/>
        </w:rPr>
        <w:t>'transition to greatness</w:t>
      </w:r>
      <w:r w:rsidRPr="00FE04D5">
        <w:rPr>
          <w:rFonts w:eastAsia="Cambria"/>
          <w:sz w:val="16"/>
        </w:rPr>
        <w:t xml:space="preserve">.' The </w:t>
      </w:r>
      <w:r w:rsidRPr="00FE04D5">
        <w:rPr>
          <w:rFonts w:eastAsia="Cambria"/>
          <w:u w:val="single"/>
        </w:rPr>
        <w:t>transition is the third quarter</w:t>
      </w:r>
      <w:r w:rsidRPr="00FE04D5">
        <w:rPr>
          <w:rFonts w:eastAsia="Cambria"/>
          <w:sz w:val="16"/>
        </w:rPr>
        <w:t xml:space="preserve">. The </w:t>
      </w:r>
      <w:r w:rsidRPr="00FE04D5">
        <w:rPr>
          <w:rFonts w:eastAsia="Cambria"/>
          <w:u w:val="single"/>
        </w:rPr>
        <w:t>fourth</w:t>
      </w:r>
      <w:r w:rsidRPr="00FE04D5">
        <w:rPr>
          <w:rFonts w:eastAsia="Cambria"/>
          <w:sz w:val="16"/>
        </w:rPr>
        <w:t xml:space="preserve"> quarter </w:t>
      </w:r>
      <w:r w:rsidRPr="00FE04D5">
        <w:rPr>
          <w:rFonts w:eastAsia="Cambria"/>
          <w:u w:val="single"/>
        </w:rPr>
        <w:t>is going to do very well</w:t>
      </w:r>
      <w:r w:rsidRPr="00FE04D5">
        <w:rPr>
          <w:rFonts w:eastAsia="Cambria"/>
          <w:sz w:val="16"/>
        </w:rPr>
        <w:t xml:space="preserve">. And </w:t>
      </w:r>
      <w:r w:rsidRPr="00FE04D5">
        <w:rPr>
          <w:rFonts w:eastAsia="Cambria"/>
          <w:u w:val="single"/>
        </w:rPr>
        <w:t>next year is going to be through the roof."</w:t>
      </w:r>
      <w:r w:rsidRPr="00FE04D5">
        <w:rPr>
          <w:rFonts w:eastAsia="Cambria"/>
          <w:sz w:val="16"/>
        </w:rPr>
        <w:t xml:space="preserve"> But strategists say the argument that he's the best suited to bring the U.S. to economic recovery may be undermined by his overall approach to the pandemic. A new CNN poll found that President </w:t>
      </w:r>
      <w:r w:rsidRPr="00FE04D5">
        <w:rPr>
          <w:rFonts w:eastAsia="Cambria"/>
          <w:u w:val="single"/>
        </w:rPr>
        <w:t>Trump's numbers</w:t>
      </w:r>
      <w:r w:rsidRPr="00FE04D5">
        <w:rPr>
          <w:rFonts w:eastAsia="Cambria"/>
          <w:sz w:val="16"/>
        </w:rPr>
        <w:t xml:space="preserve"> for handling the outbreak </w:t>
      </w:r>
      <w:r w:rsidRPr="00FE04D5">
        <w:rPr>
          <w:rFonts w:eastAsia="Cambria"/>
          <w:u w:val="single"/>
        </w:rPr>
        <w:t>have worsened</w:t>
      </w:r>
      <w:r w:rsidRPr="00FE04D5">
        <w:rPr>
          <w:rFonts w:eastAsia="Cambria"/>
          <w:sz w:val="16"/>
        </w:rPr>
        <w:t xml:space="preserve"> over the past few weeks. In early March, </w:t>
      </w:r>
      <w:r w:rsidRPr="00FE04D5">
        <w:rPr>
          <w:rFonts w:eastAsia="Cambria"/>
          <w:u w:val="single"/>
        </w:rPr>
        <w:t>48 percent of Americans disapproved of his response. Now, 55 percent disapprove</w:t>
      </w:r>
      <w:r w:rsidRPr="00FE04D5">
        <w:rPr>
          <w:rFonts w:eastAsia="Cambria"/>
          <w:sz w:val="16"/>
        </w:rPr>
        <w:t xml:space="preserve">. "I don't know how much resonance that message is going to have," said </w:t>
      </w:r>
      <w:proofErr w:type="spellStart"/>
      <w:r w:rsidRPr="00FE04D5">
        <w:rPr>
          <w:rFonts w:eastAsia="Cambria"/>
          <w:sz w:val="16"/>
        </w:rPr>
        <w:t>Darnoi</w:t>
      </w:r>
      <w:proofErr w:type="spellEnd"/>
      <w:r w:rsidRPr="00FE04D5">
        <w:rPr>
          <w:rFonts w:eastAsia="Cambria"/>
          <w:sz w:val="16"/>
        </w:rPr>
        <w:t>, the Republican strategist from Michigan. "</w:t>
      </w:r>
      <w:r w:rsidRPr="00FE04D5">
        <w:rPr>
          <w:rFonts w:eastAsia="Cambria"/>
          <w:u w:val="single"/>
        </w:rPr>
        <w:t xml:space="preserve">I think a </w:t>
      </w:r>
      <w:r w:rsidRPr="00FE04D5">
        <w:rPr>
          <w:rFonts w:eastAsia="Cambria"/>
          <w:highlight w:val="yellow"/>
          <w:u w:val="single"/>
        </w:rPr>
        <w:t>lot of</w:t>
      </w:r>
      <w:r w:rsidRPr="00FE04D5">
        <w:rPr>
          <w:rFonts w:eastAsia="Cambria"/>
          <w:sz w:val="16"/>
          <w:highlight w:val="yellow"/>
        </w:rPr>
        <w:t xml:space="preserve"> </w:t>
      </w:r>
      <w:r w:rsidRPr="00FE04D5">
        <w:rPr>
          <w:rFonts w:eastAsia="Cambria"/>
          <w:highlight w:val="yellow"/>
          <w:u w:val="single"/>
        </w:rPr>
        <w:t>people</w:t>
      </w:r>
      <w:r w:rsidRPr="00FE04D5">
        <w:rPr>
          <w:rFonts w:eastAsia="Cambria"/>
          <w:sz w:val="16"/>
          <w:highlight w:val="yellow"/>
        </w:rPr>
        <w:t xml:space="preserve"> </w:t>
      </w:r>
      <w:r w:rsidRPr="00FE04D5">
        <w:rPr>
          <w:rFonts w:eastAsia="Cambria"/>
          <w:highlight w:val="yellow"/>
          <w:u w:val="single"/>
        </w:rPr>
        <w:t>are going to look at how he handled</w:t>
      </w:r>
      <w:r w:rsidRPr="00FE04D5">
        <w:rPr>
          <w:rFonts w:eastAsia="Cambria"/>
          <w:u w:val="single"/>
        </w:rPr>
        <w:t xml:space="preserve"> the </w:t>
      </w:r>
      <w:r w:rsidRPr="00FE04D5">
        <w:rPr>
          <w:rFonts w:eastAsia="Cambria"/>
          <w:highlight w:val="yellow"/>
          <w:u w:val="single"/>
        </w:rPr>
        <w:t>virus</w:t>
      </w:r>
      <w:r w:rsidRPr="00FE04D5">
        <w:rPr>
          <w:rFonts w:eastAsia="Cambria"/>
          <w:sz w:val="16"/>
          <w:highlight w:val="yellow"/>
        </w:rPr>
        <w:t xml:space="preserve"> </w:t>
      </w:r>
      <w:r w:rsidRPr="00FE04D5">
        <w:rPr>
          <w:rFonts w:eastAsia="Cambria"/>
          <w:highlight w:val="yellow"/>
          <w:u w:val="single"/>
        </w:rPr>
        <w:t>and</w:t>
      </w:r>
      <w:r w:rsidRPr="00FE04D5">
        <w:rPr>
          <w:rFonts w:eastAsia="Cambria"/>
          <w:sz w:val="16"/>
        </w:rPr>
        <w:t xml:space="preserve"> that's going to color </w:t>
      </w:r>
      <w:r w:rsidRPr="00FE04D5">
        <w:rPr>
          <w:rFonts w:eastAsia="Cambria"/>
          <w:u w:val="single"/>
        </w:rPr>
        <w:t>their ability to trust</w:t>
      </w:r>
      <w:r w:rsidRPr="00FE04D5">
        <w:rPr>
          <w:rFonts w:eastAsia="Cambria"/>
          <w:sz w:val="16"/>
        </w:rPr>
        <w:t xml:space="preserve"> </w:t>
      </w:r>
      <w:r w:rsidRPr="00FE04D5">
        <w:rPr>
          <w:rFonts w:eastAsia="Cambria"/>
          <w:u w:val="single"/>
        </w:rPr>
        <w:t xml:space="preserve">that he can </w:t>
      </w:r>
      <w:r w:rsidRPr="00FE04D5">
        <w:rPr>
          <w:rFonts w:eastAsia="Cambria"/>
          <w:highlight w:val="yellow"/>
          <w:u w:val="single"/>
        </w:rPr>
        <w:t>rebuild this economy</w:t>
      </w:r>
      <w:r w:rsidRPr="00FE04D5">
        <w:rPr>
          <w:rFonts w:eastAsia="Cambria"/>
          <w:sz w:val="16"/>
        </w:rPr>
        <w:t>."</w:t>
      </w:r>
    </w:p>
    <w:p w14:paraId="15EE0027" w14:textId="77777777" w:rsidR="00FE04D5" w:rsidRPr="000821D5" w:rsidRDefault="00FE04D5" w:rsidP="00A379F4">
      <w:pPr>
        <w:rPr>
          <w:rStyle w:val="StyleUnderline"/>
          <w:b/>
        </w:rPr>
      </w:pPr>
    </w:p>
    <w:p w14:paraId="014F3707" w14:textId="77777777" w:rsidR="00A379F4" w:rsidRDefault="00A379F4" w:rsidP="00A379F4">
      <w:pPr>
        <w:pStyle w:val="Heading4"/>
      </w:pPr>
      <w:r>
        <w:t xml:space="preserve">A V-shaped economic recovery </w:t>
      </w:r>
      <w:r w:rsidRPr="00AB618C">
        <w:rPr>
          <w:u w:val="single"/>
        </w:rPr>
        <w:t>ensure</w:t>
      </w:r>
      <w:r>
        <w:rPr>
          <w:u w:val="single"/>
        </w:rPr>
        <w:t>s</w:t>
      </w:r>
      <w:r w:rsidRPr="00AB618C">
        <w:rPr>
          <w:u w:val="single"/>
        </w:rPr>
        <w:t xml:space="preserve"> Trump</w:t>
      </w:r>
      <w:r>
        <w:rPr>
          <w:u w:val="single"/>
        </w:rPr>
        <w:t xml:space="preserve"> re-election</w:t>
      </w:r>
      <w:r>
        <w:t xml:space="preserve"> — </w:t>
      </w:r>
      <w:r w:rsidRPr="00AB618C">
        <w:rPr>
          <w:u w:val="single"/>
        </w:rPr>
        <w:t>consumer confidence</w:t>
      </w:r>
      <w:r>
        <w:t xml:space="preserve"> and </w:t>
      </w:r>
      <w:r w:rsidRPr="00AB618C">
        <w:rPr>
          <w:u w:val="single"/>
        </w:rPr>
        <w:t>presidential approval ratings</w:t>
      </w:r>
      <w:r>
        <w:t>.</w:t>
      </w:r>
    </w:p>
    <w:p w14:paraId="56FEC79B" w14:textId="77777777" w:rsidR="00A379F4" w:rsidRPr="000821D5" w:rsidRDefault="00A379F4" w:rsidP="00A379F4">
      <w:proofErr w:type="spellStart"/>
      <w:r w:rsidRPr="000821D5">
        <w:rPr>
          <w:rStyle w:val="Style13ptBold"/>
        </w:rPr>
        <w:t>Whiteley</w:t>
      </w:r>
      <w:proofErr w:type="spellEnd"/>
      <w:r w:rsidRPr="000821D5">
        <w:rPr>
          <w:rStyle w:val="Style13ptBold"/>
        </w:rPr>
        <w:t xml:space="preserve"> and Clarke 20</w:t>
      </w:r>
      <w:r>
        <w:t xml:space="preserve"> — Paul </w:t>
      </w:r>
      <w:proofErr w:type="spellStart"/>
      <w:r>
        <w:t>Whiteley</w:t>
      </w:r>
      <w:proofErr w:type="spellEnd"/>
      <w:r>
        <w:t xml:space="preserve">, Professor in the Department of Government at the University of Essex, former </w:t>
      </w:r>
      <w:r w:rsidRPr="00AB618C">
        <w:t xml:space="preserve">lecturer in Politics </w:t>
      </w:r>
      <w:r>
        <w:t xml:space="preserve">at </w:t>
      </w:r>
      <w:r w:rsidRPr="00AB618C">
        <w:t>University of Bristol</w:t>
      </w:r>
      <w:r>
        <w:t xml:space="preserve">, former </w:t>
      </w:r>
      <w:r w:rsidRPr="00AB618C">
        <w:t>Fellow of the Academy of Social Science</w:t>
      </w:r>
      <w:r>
        <w:t xml:space="preserve">, former </w:t>
      </w:r>
      <w:r w:rsidRPr="00AB618C">
        <w:t>Fellow of the British Academy</w:t>
      </w:r>
      <w:r>
        <w:t xml:space="preserve">, former </w:t>
      </w:r>
      <w:r w:rsidRPr="00AB618C">
        <w:t>professor of Political Science at the University of Arizona</w:t>
      </w:r>
      <w:r>
        <w:t xml:space="preserve">, former </w:t>
      </w:r>
      <w:r w:rsidRPr="00AB618C">
        <w:t>Pamela Harriman Professor of Government and Public Policy at the College of William and Mary in Virginia</w:t>
      </w:r>
      <w:r>
        <w:t xml:space="preserve">, former </w:t>
      </w:r>
      <w:r w:rsidRPr="00AB618C">
        <w:t>Professor of Politics at the University of Sheffield</w:t>
      </w:r>
      <w:r>
        <w:t xml:space="preserve">, holds a B.A. in Economic from the University of Sheffield, and Harold D. Clarke, </w:t>
      </w:r>
      <w:proofErr w:type="spellStart"/>
      <w:r w:rsidRPr="000821D5">
        <w:t>Ashbel</w:t>
      </w:r>
      <w:proofErr w:type="spellEnd"/>
      <w:r w:rsidRPr="000821D5">
        <w:t xml:space="preserve"> Smith Professor</w:t>
      </w:r>
      <w:r>
        <w:t xml:space="preserve"> at the </w:t>
      </w:r>
      <w:r w:rsidRPr="000821D5">
        <w:t>School of Economic, Political and Policy Sciences</w:t>
      </w:r>
      <w:r>
        <w:t xml:space="preserve"> at the</w:t>
      </w:r>
      <w:r w:rsidRPr="000821D5">
        <w:t xml:space="preserve"> University of Texas at Dallas,</w:t>
      </w:r>
      <w:r>
        <w:t xml:space="preserve"> </w:t>
      </w:r>
      <w:r w:rsidRPr="000821D5">
        <w:t>Adjunct Professor</w:t>
      </w:r>
      <w:r>
        <w:t xml:space="preserve"> of the </w:t>
      </w:r>
      <w:r w:rsidRPr="000821D5">
        <w:t>Department of Government</w:t>
      </w:r>
      <w:r>
        <w:t xml:space="preserve"> at the</w:t>
      </w:r>
      <w:r w:rsidRPr="000821D5">
        <w:t xml:space="preserve"> University of Essex</w:t>
      </w:r>
      <w:r>
        <w:t xml:space="preserve">, former </w:t>
      </w:r>
      <w:r w:rsidRPr="000821D5">
        <w:t>director of the Social and Economic Sciences Division at the National Science Foundation</w:t>
      </w:r>
      <w:r>
        <w:t xml:space="preserve">, </w:t>
      </w:r>
      <w:r w:rsidRPr="000821D5">
        <w:t xml:space="preserve">editor of </w:t>
      </w:r>
      <w:r w:rsidRPr="000821D5">
        <w:rPr>
          <w:i/>
          <w:iCs/>
        </w:rPr>
        <w:t>Electoral Studies</w:t>
      </w:r>
      <w:r>
        <w:t xml:space="preserve">, holds a Ph.D., M.A., and B.A. in Political Science from </w:t>
      </w:r>
      <w:r w:rsidRPr="000821D5">
        <w:t>Duke University</w:t>
      </w:r>
      <w:r>
        <w:t xml:space="preserve"> and the </w:t>
      </w:r>
      <w:r w:rsidRPr="000821D5">
        <w:t>University of Western Ontario</w:t>
      </w:r>
      <w:r>
        <w:t>, 2020 (“</w:t>
      </w:r>
      <w:r w:rsidRPr="000821D5">
        <w:t>How the coronavirus economic crisis could hit Donald Trump’s re-election prospects</w:t>
      </w:r>
      <w:r>
        <w:t xml:space="preserve">,” </w:t>
      </w:r>
      <w:r>
        <w:rPr>
          <w:i/>
          <w:iCs/>
        </w:rPr>
        <w:t>The Conversation</w:t>
      </w:r>
      <w:r>
        <w:t>, April 21</w:t>
      </w:r>
      <w:r w:rsidRPr="000821D5">
        <w:rPr>
          <w:vertAlign w:val="superscript"/>
        </w:rPr>
        <w:t>st</w:t>
      </w:r>
      <w:r>
        <w:t xml:space="preserve">, Available Online at </w:t>
      </w:r>
      <w:hyperlink r:id="rId38" w:history="1">
        <w:r w:rsidRPr="00DE07AB">
          <w:rPr>
            <w:rStyle w:val="Hyperlink"/>
          </w:rPr>
          <w:t>https://theconversation.com/how-the-coronavirus-economic-crisis-could-hit-donald-trumps-re-election-prospects-136782</w:t>
        </w:r>
      </w:hyperlink>
      <w:r>
        <w:t>, Accessed 07-18-2020)</w:t>
      </w:r>
    </w:p>
    <w:p w14:paraId="073C6AC4" w14:textId="77777777" w:rsidR="00A379F4" w:rsidRPr="00C71178" w:rsidRDefault="00A379F4" w:rsidP="00A379F4">
      <w:pPr>
        <w:rPr>
          <w:rStyle w:val="StyleUnderline"/>
        </w:rPr>
      </w:pPr>
      <w:r w:rsidRPr="00C71178">
        <w:rPr>
          <w:rStyle w:val="StyleUnderline"/>
        </w:rPr>
        <w:t>A</w:t>
      </w:r>
      <w:r>
        <w:t xml:space="preserve"> third </w:t>
      </w:r>
      <w:r w:rsidRPr="00C71178">
        <w:rPr>
          <w:rStyle w:val="StyleUnderline"/>
        </w:rPr>
        <w:t xml:space="preserve">scenario underscores how </w:t>
      </w:r>
      <w:r w:rsidRPr="00A379F4">
        <w:rPr>
          <w:rStyle w:val="StyleUnderline"/>
          <w:highlight w:val="yellow"/>
        </w:rPr>
        <w:t>the president’s re-election</w:t>
      </w:r>
      <w:r w:rsidRPr="00C71178">
        <w:rPr>
          <w:rStyle w:val="StyleUnderline"/>
        </w:rPr>
        <w:t xml:space="preserve"> chances </w:t>
      </w:r>
      <w:r w:rsidRPr="00A379F4">
        <w:rPr>
          <w:rStyle w:val="StyleUnderline"/>
          <w:highlight w:val="yellow"/>
        </w:rPr>
        <w:t>hinge on an economic recovery and</w:t>
      </w:r>
      <w:r w:rsidRPr="00C71178">
        <w:rPr>
          <w:rStyle w:val="StyleUnderline"/>
        </w:rPr>
        <w:t xml:space="preserve"> the increasingly sanguine </w:t>
      </w:r>
      <w:r w:rsidRPr="00A379F4">
        <w:rPr>
          <w:rStyle w:val="StyleUnderline"/>
          <w:highlight w:val="yellow"/>
        </w:rPr>
        <w:t>consumer confidence</w:t>
      </w:r>
      <w:r w:rsidRPr="00C71178">
        <w:rPr>
          <w:rStyle w:val="StyleUnderline"/>
        </w:rPr>
        <w:t xml:space="preserve"> it would generate. </w:t>
      </w:r>
      <w:r w:rsidRPr="00A379F4">
        <w:rPr>
          <w:rStyle w:val="StyleUnderline"/>
          <w:highlight w:val="yellow"/>
        </w:rPr>
        <w:t>If</w:t>
      </w:r>
      <w:r>
        <w:t xml:space="preserve"> we assume that </w:t>
      </w:r>
      <w:r w:rsidRPr="00C71178">
        <w:rPr>
          <w:rStyle w:val="StyleUnderline"/>
        </w:rPr>
        <w:t xml:space="preserve">consumer </w:t>
      </w:r>
      <w:r w:rsidRPr="00A379F4">
        <w:rPr>
          <w:rStyle w:val="StyleUnderline"/>
          <w:highlight w:val="yellow"/>
        </w:rPr>
        <w:t>sentiment follows a V-shape</w:t>
      </w:r>
      <w:r w:rsidRPr="00C71178">
        <w:rPr>
          <w:rStyle w:val="StyleUnderline"/>
        </w:rPr>
        <w:t>d path</w:t>
      </w:r>
      <w:r>
        <w:t xml:space="preserve">, falling to 55 in April but then gradually recovering to 101 in October (where it was in February), </w:t>
      </w:r>
      <w:r w:rsidRPr="00C71178">
        <w:rPr>
          <w:rStyle w:val="StyleUnderline"/>
        </w:rPr>
        <w:t xml:space="preserve">our model shows that </w:t>
      </w:r>
      <w:r w:rsidRPr="00A379F4">
        <w:rPr>
          <w:rStyle w:val="StyleUnderline"/>
          <w:highlight w:val="yellow"/>
        </w:rPr>
        <w:t>Trump gets a</w:t>
      </w:r>
      <w:r w:rsidRPr="00C71178">
        <w:rPr>
          <w:rStyle w:val="StyleUnderline"/>
        </w:rPr>
        <w:t xml:space="preserve"> slim </w:t>
      </w:r>
      <w:r w:rsidRPr="00C71178">
        <w:rPr>
          <w:rStyle w:val="Emphasis"/>
        </w:rPr>
        <w:t>majority</w:t>
      </w:r>
      <w:r>
        <w:t xml:space="preserve"> </w:t>
      </w:r>
      <w:r w:rsidRPr="00C71178">
        <w:rPr>
          <w:rStyle w:val="StyleUnderline"/>
        </w:rPr>
        <w:t xml:space="preserve">– 50.9% – of the popular vote. </w:t>
      </w:r>
      <w:r w:rsidRPr="00A379F4">
        <w:rPr>
          <w:rStyle w:val="StyleUnderline"/>
          <w:highlight w:val="yellow"/>
        </w:rPr>
        <w:t>This translates</w:t>
      </w:r>
      <w:r w:rsidRPr="00C71178">
        <w:rPr>
          <w:rStyle w:val="StyleUnderline"/>
        </w:rPr>
        <w:t xml:space="preserve"> in</w:t>
      </w:r>
      <w:r w:rsidRPr="00A379F4">
        <w:rPr>
          <w:rStyle w:val="StyleUnderline"/>
          <w:highlight w:val="yellow"/>
        </w:rPr>
        <w:t>to</w:t>
      </w:r>
      <w:r w:rsidRPr="00C71178">
        <w:rPr>
          <w:rStyle w:val="StyleUnderline"/>
        </w:rPr>
        <w:t xml:space="preserve"> 320 electoral college votes, and </w:t>
      </w:r>
      <w:r w:rsidRPr="00C71178">
        <w:rPr>
          <w:rStyle w:val="Emphasis"/>
        </w:rPr>
        <w:t xml:space="preserve">Trump’s </w:t>
      </w:r>
      <w:r w:rsidRPr="00A379F4">
        <w:rPr>
          <w:rStyle w:val="Emphasis"/>
          <w:highlight w:val="yellow"/>
        </w:rPr>
        <w:t>re-election</w:t>
      </w:r>
      <w:r w:rsidRPr="00C71178">
        <w:rPr>
          <w:rStyle w:val="StyleUnderline"/>
        </w:rPr>
        <w:t>.</w:t>
      </w:r>
    </w:p>
    <w:p w14:paraId="33D89DE5" w14:textId="77777777" w:rsidR="00A379F4" w:rsidRPr="00C71178" w:rsidRDefault="00A379F4" w:rsidP="00A379F4">
      <w:pPr>
        <w:rPr>
          <w:rStyle w:val="StyleUnderline"/>
        </w:rPr>
      </w:pPr>
      <w:r w:rsidRPr="00C71178">
        <w:rPr>
          <w:rStyle w:val="StyleUnderline"/>
        </w:rPr>
        <w:t xml:space="preserve">Taken together, these </w:t>
      </w:r>
      <w:r w:rsidRPr="00A379F4">
        <w:rPr>
          <w:rStyle w:val="StyleUnderline"/>
          <w:highlight w:val="yellow"/>
        </w:rPr>
        <w:t xml:space="preserve">forecasts </w:t>
      </w:r>
      <w:proofErr w:type="spellStart"/>
      <w:r w:rsidRPr="00A379F4">
        <w:rPr>
          <w:rStyle w:val="StyleUnderline"/>
          <w:highlight w:val="yellow"/>
        </w:rPr>
        <w:t>emphasise</w:t>
      </w:r>
      <w:proofErr w:type="spellEnd"/>
      <w:r w:rsidRPr="00A379F4">
        <w:rPr>
          <w:rStyle w:val="StyleUnderline"/>
          <w:highlight w:val="yellow"/>
        </w:rPr>
        <w:t xml:space="preserve"> the importance of a healthy economy for Trump’s prospects</w:t>
      </w:r>
      <w:r w:rsidRPr="00C71178">
        <w:rPr>
          <w:rStyle w:val="StyleUnderline"/>
        </w:rPr>
        <w:t xml:space="preserve"> of a second term. Clearly, he would be in serious trouble if there is a major erosion of consumer confidence. </w:t>
      </w:r>
      <w:r w:rsidRPr="00A379F4">
        <w:rPr>
          <w:rStyle w:val="StyleUnderline"/>
          <w:highlight w:val="yellow"/>
        </w:rPr>
        <w:t>He won in 2016</w:t>
      </w:r>
      <w:r w:rsidRPr="00C71178">
        <w:rPr>
          <w:rStyle w:val="StyleUnderline"/>
        </w:rPr>
        <w:t xml:space="preserve"> with 46% of the popular vote, but only </w:t>
      </w:r>
      <w:r w:rsidRPr="00A379F4">
        <w:rPr>
          <w:rStyle w:val="StyleUnderline"/>
          <w:highlight w:val="yellow"/>
        </w:rPr>
        <w:t>with extremely narrow victories in</w:t>
      </w:r>
      <w:r w:rsidRPr="00C71178">
        <w:rPr>
          <w:rStyle w:val="StyleUnderline"/>
        </w:rPr>
        <w:t xml:space="preserve"> Michigan, Pennsylvania and Wisconsin. These manufacturing </w:t>
      </w:r>
      <w:r w:rsidRPr="00A379F4">
        <w:rPr>
          <w:rStyle w:val="StyleUnderline"/>
          <w:highlight w:val="yellow"/>
        </w:rPr>
        <w:t>states</w:t>
      </w:r>
      <w:r w:rsidRPr="00C71178">
        <w:rPr>
          <w:rStyle w:val="StyleUnderline"/>
        </w:rPr>
        <w:t xml:space="preserve"> of the so-called rust belt are </w:t>
      </w:r>
      <w:r w:rsidRPr="00A379F4">
        <w:rPr>
          <w:rStyle w:val="StyleUnderline"/>
          <w:highlight w:val="yellow"/>
        </w:rPr>
        <w:t>likely to be hard hit by</w:t>
      </w:r>
      <w:r w:rsidRPr="00C71178">
        <w:rPr>
          <w:rStyle w:val="StyleUnderline"/>
        </w:rPr>
        <w:t xml:space="preserve"> a protracted </w:t>
      </w:r>
      <w:r w:rsidRPr="00A379F4">
        <w:rPr>
          <w:rStyle w:val="StyleUnderline"/>
          <w:highlight w:val="yellow"/>
        </w:rPr>
        <w:t>recession</w:t>
      </w:r>
      <w:r w:rsidRPr="00C71178">
        <w:rPr>
          <w:rStyle w:val="StyleUnderline"/>
        </w:rPr>
        <w:t>, so consumer confidence and the presidential approval ratings it generates could be even lower in such places than elsewhere.</w:t>
      </w:r>
    </w:p>
    <w:p w14:paraId="182E38FA" w14:textId="77777777" w:rsidR="00A379F4" w:rsidRPr="00AB618C" w:rsidRDefault="00A379F4" w:rsidP="00A379F4">
      <w:pPr>
        <w:rPr>
          <w:rStyle w:val="StyleUnderline"/>
        </w:rPr>
      </w:pPr>
      <w:r>
        <w:t xml:space="preserve">The upshot is that </w:t>
      </w:r>
      <w:r w:rsidRPr="00AB618C">
        <w:rPr>
          <w:rStyle w:val="StyleUnderline"/>
        </w:rPr>
        <w:t>while a number of Americans have rallied around the president in reaction to the coronavirus crisis, this may not last if the economy is in recession and consumer confidence plummets.</w:t>
      </w:r>
    </w:p>
    <w:p w14:paraId="7EB06FF6" w14:textId="3DD37EFD" w:rsidR="00A379F4" w:rsidRDefault="00A379F4" w:rsidP="00A379F4"/>
    <w:p w14:paraId="0E904FA7" w14:textId="514C619B" w:rsidR="00A379F4" w:rsidRDefault="00A379F4" w:rsidP="00A379F4"/>
    <w:p w14:paraId="6C1C550F" w14:textId="77777777" w:rsidR="00A379F4" w:rsidRPr="00D16835" w:rsidRDefault="00A379F4" w:rsidP="00A379F4">
      <w:pPr>
        <w:pStyle w:val="Heading4"/>
      </w:pPr>
      <w:r>
        <w:t xml:space="preserve">Flattening the COVID curve would </w:t>
      </w:r>
      <w:r>
        <w:rPr>
          <w:u w:val="single"/>
        </w:rPr>
        <w:t>help Trump gain supporters</w:t>
      </w:r>
      <w:r>
        <w:t xml:space="preserve"> — they’re closely watching cases now. </w:t>
      </w:r>
    </w:p>
    <w:p w14:paraId="15F802AF" w14:textId="77777777" w:rsidR="00A379F4" w:rsidRPr="00D315CB" w:rsidRDefault="00A379F4" w:rsidP="00A379F4">
      <w:r w:rsidRPr="00D315CB">
        <w:rPr>
          <w:rStyle w:val="Style13ptBold"/>
        </w:rPr>
        <w:t>Levitz 20</w:t>
      </w:r>
      <w:r>
        <w:t xml:space="preserve"> — Eric Levitz, Contributor for </w:t>
      </w:r>
      <w:r>
        <w:rPr>
          <w:i/>
          <w:iCs/>
        </w:rPr>
        <w:t>New York</w:t>
      </w:r>
      <w:r>
        <w:t>, 2020 (“</w:t>
      </w:r>
      <w:r w:rsidRPr="00D315CB">
        <w:t>Trump Is Seeking Reelection on a Pro-Coronavirus Platform</w:t>
      </w:r>
      <w:r>
        <w:t xml:space="preserve">,” </w:t>
      </w:r>
      <w:r>
        <w:rPr>
          <w:i/>
          <w:iCs/>
        </w:rPr>
        <w:t>Intelligencer</w:t>
      </w:r>
      <w:r>
        <w:t>, June 25</w:t>
      </w:r>
      <w:r w:rsidRPr="00D315CB">
        <w:rPr>
          <w:vertAlign w:val="superscript"/>
        </w:rPr>
        <w:t>th</w:t>
      </w:r>
      <w:r>
        <w:t xml:space="preserve">, Available Online at </w:t>
      </w:r>
      <w:r w:rsidRPr="00D315CB">
        <w:t>https://nymag.com/intelligencer/2020/06/trump-masks-arizona-rally-polls-coronavirus-2020.html</w:t>
      </w:r>
      <w:r>
        <w:t>, Accessed 07-19-2020)</w:t>
      </w:r>
    </w:p>
    <w:p w14:paraId="668BAC25" w14:textId="77777777" w:rsidR="00A379F4" w:rsidRPr="00D315CB" w:rsidRDefault="00A379F4" w:rsidP="00A379F4">
      <w:pPr>
        <w:rPr>
          <w:rStyle w:val="Emphasis"/>
        </w:rPr>
      </w:pPr>
      <w:r w:rsidRPr="00492E3C">
        <w:rPr>
          <w:rStyle w:val="StyleUnderline"/>
        </w:rPr>
        <w:t>Th</w:t>
      </w:r>
      <w:r w:rsidRPr="00D315CB">
        <w:rPr>
          <w:rStyle w:val="StyleUnderline"/>
        </w:rPr>
        <w:t xml:space="preserve">e novel </w:t>
      </w:r>
      <w:r w:rsidRPr="00A379F4">
        <w:rPr>
          <w:rStyle w:val="StyleUnderline"/>
          <w:highlight w:val="yellow"/>
        </w:rPr>
        <w:t>corona</w:t>
      </w:r>
      <w:r w:rsidRPr="00D315CB">
        <w:rPr>
          <w:rStyle w:val="StyleUnderline"/>
        </w:rPr>
        <w:t xml:space="preserve">virus has </w:t>
      </w:r>
      <w:r w:rsidRPr="00A379F4">
        <w:rPr>
          <w:rStyle w:val="StyleUnderline"/>
          <w:highlight w:val="yellow"/>
        </w:rPr>
        <w:t>put</w:t>
      </w:r>
      <w:r w:rsidRPr="00D315CB">
        <w:rPr>
          <w:rStyle w:val="StyleUnderline"/>
        </w:rPr>
        <w:t xml:space="preserve"> Donald </w:t>
      </w:r>
      <w:r w:rsidRPr="00A379F4">
        <w:rPr>
          <w:rStyle w:val="StyleUnderline"/>
          <w:highlight w:val="yellow"/>
        </w:rPr>
        <w:t>Trump’s reelection</w:t>
      </w:r>
      <w:r w:rsidRPr="00D315CB">
        <w:rPr>
          <w:rStyle w:val="StyleUnderline"/>
        </w:rPr>
        <w:t xml:space="preserve"> campaign </w:t>
      </w:r>
      <w:r w:rsidRPr="00A379F4">
        <w:rPr>
          <w:rStyle w:val="StyleUnderline"/>
          <w:highlight w:val="yellow"/>
        </w:rPr>
        <w:t>on</w:t>
      </w:r>
      <w:r w:rsidRPr="00A379F4">
        <w:rPr>
          <w:highlight w:val="yellow"/>
        </w:rPr>
        <w:t xml:space="preserve"> </w:t>
      </w:r>
      <w:r w:rsidRPr="00A379F4">
        <w:rPr>
          <w:rStyle w:val="Emphasis"/>
          <w:highlight w:val="yellow"/>
        </w:rPr>
        <w:t>life support</w:t>
      </w:r>
      <w:r w:rsidRPr="00D315CB">
        <w:t>.</w:t>
      </w:r>
    </w:p>
    <w:p w14:paraId="1757E69A" w14:textId="77777777" w:rsidR="00A379F4" w:rsidRPr="00D315CB" w:rsidRDefault="00A379F4" w:rsidP="00A379F4">
      <w:pPr>
        <w:rPr>
          <w:rStyle w:val="StyleUnderline"/>
        </w:rPr>
      </w:pPr>
      <w:r w:rsidRPr="00D315CB">
        <w:rPr>
          <w:rStyle w:val="StyleUnderline"/>
        </w:rPr>
        <w:t>In late February, America’s unemployment rate was at a half-century low, consumer confidence was high, and betting markets were bullish on Trump’s odds of a second term. Four months and 123,000 U.S. coronavirus deaths later, times have changed. Before COVID-19 made its presence in the U.S. felt, Joe Biden led the president by roughly five points in national polls. Today — with tens of millions unemployed, and Houston’s ICUs running out of capacity — the Democrat leads Trump by more than ten.</w:t>
      </w:r>
    </w:p>
    <w:p w14:paraId="22366FA6" w14:textId="77777777" w:rsidR="00A379F4" w:rsidRDefault="00A379F4" w:rsidP="00A379F4">
      <w:r>
        <w:t xml:space="preserve">Like other leaders in afflicted </w:t>
      </w:r>
      <w:r w:rsidRPr="00492E3C">
        <w:t xml:space="preserve">countries, </w:t>
      </w:r>
      <w:r w:rsidRPr="00492E3C">
        <w:rPr>
          <w:rStyle w:val="StyleUnderline"/>
        </w:rPr>
        <w:t>Trump enjoyed a brief polling boost at the onset of the pandemic. But this “rally around the flag” effect started dissipating</w:t>
      </w:r>
      <w:r w:rsidRPr="00492E3C">
        <w:t xml:space="preserve"> in early April</w:t>
      </w:r>
      <w:r>
        <w:t xml:space="preserve">. The White House ostensibly attributed its declining numbers to the economic consequences of lockdown, rather than the public-health catastrophe it had failed to prevent. Thus, the administration pressured states to expedite reopening, while </w:t>
      </w:r>
      <w:r w:rsidRPr="00D315CB">
        <w:rPr>
          <w:rStyle w:val="StyleUnderline"/>
        </w:rPr>
        <w:t>Trump trumpeted an unproven antimalarial drug as a COVID-19 elixir</w:t>
      </w:r>
      <w:r>
        <w:t xml:space="preserve">. In response to these actions, </w:t>
      </w:r>
      <w:r w:rsidRPr="00A379F4">
        <w:rPr>
          <w:rStyle w:val="StyleUnderline"/>
          <w:highlight w:val="yellow"/>
        </w:rPr>
        <w:t>many accused the president of</w:t>
      </w:r>
      <w:r w:rsidRPr="00D315CB">
        <w:rPr>
          <w:rStyle w:val="StyleUnderline"/>
        </w:rPr>
        <w:t xml:space="preserve"> crassly </w:t>
      </w:r>
      <w:r w:rsidRPr="00A379F4">
        <w:rPr>
          <w:rStyle w:val="StyleUnderline"/>
          <w:highlight w:val="yellow"/>
        </w:rPr>
        <w:t>prioritizing</w:t>
      </w:r>
      <w:r w:rsidRPr="00D315CB">
        <w:rPr>
          <w:rStyle w:val="StyleUnderline"/>
        </w:rPr>
        <w:t xml:space="preserve"> his </w:t>
      </w:r>
      <w:r w:rsidRPr="00A379F4">
        <w:rPr>
          <w:rStyle w:val="StyleUnderline"/>
          <w:highlight w:val="yellow"/>
        </w:rPr>
        <w:t>reelection above Americans’ health and safety</w:t>
      </w:r>
      <w:r>
        <w:t>. This was a plausible critique at the time. But as an assessment of Trump’s handling of the pandemic in recent days, it is actually too generous.</w:t>
      </w:r>
    </w:p>
    <w:p w14:paraId="1D65F4A5" w14:textId="77777777" w:rsidR="00A379F4" w:rsidRPr="00D315CB" w:rsidRDefault="00A379F4" w:rsidP="00A379F4">
      <w:r>
        <w:t xml:space="preserve">At this point, </w:t>
      </w:r>
      <w:r w:rsidRPr="00D315CB">
        <w:rPr>
          <w:rStyle w:val="StyleUnderline"/>
        </w:rPr>
        <w:t xml:space="preserve">it is quite clear that Donald </w:t>
      </w:r>
      <w:r w:rsidRPr="00A379F4">
        <w:rPr>
          <w:rStyle w:val="StyleUnderline"/>
          <w:highlight w:val="yellow"/>
        </w:rPr>
        <w:t>Trump’s interest in keeping his job</w:t>
      </w:r>
      <w:r w:rsidRPr="00D315CB">
        <w:rPr>
          <w:rStyle w:val="StyleUnderline"/>
        </w:rPr>
        <w:t xml:space="preserve"> — </w:t>
      </w:r>
      <w:r w:rsidRPr="00A379F4">
        <w:rPr>
          <w:rStyle w:val="StyleUnderline"/>
          <w:highlight w:val="yellow"/>
        </w:rPr>
        <w:t>and the</w:t>
      </w:r>
      <w:r w:rsidRPr="00D315CB">
        <w:rPr>
          <w:rStyle w:val="StyleUnderline"/>
        </w:rPr>
        <w:t xml:space="preserve"> American </w:t>
      </w:r>
      <w:r w:rsidRPr="00A379F4">
        <w:rPr>
          <w:rStyle w:val="StyleUnderline"/>
          <w:highlight w:val="yellow"/>
        </w:rPr>
        <w:t>public’s interest in minimizing</w:t>
      </w:r>
      <w:r w:rsidRPr="00D315CB">
        <w:rPr>
          <w:rStyle w:val="StyleUnderline"/>
        </w:rPr>
        <w:t xml:space="preserve"> the spread of the </w:t>
      </w:r>
      <w:r w:rsidRPr="00A379F4">
        <w:rPr>
          <w:rStyle w:val="StyleUnderline"/>
          <w:highlight w:val="yellow"/>
        </w:rPr>
        <w:t>corona</w:t>
      </w:r>
      <w:r w:rsidRPr="00D315CB">
        <w:rPr>
          <w:rStyle w:val="StyleUnderline"/>
        </w:rPr>
        <w:t xml:space="preserve">virus — </w:t>
      </w:r>
      <w:r w:rsidRPr="00A379F4">
        <w:rPr>
          <w:rStyle w:val="StyleUnderline"/>
          <w:highlight w:val="yellow"/>
        </w:rPr>
        <w:t>are</w:t>
      </w:r>
      <w:r w:rsidRPr="00D315CB">
        <w:rPr>
          <w:rStyle w:val="StyleUnderline"/>
        </w:rPr>
        <w:t xml:space="preserve"> perfectly </w:t>
      </w:r>
      <w:r w:rsidRPr="00A379F4">
        <w:rPr>
          <w:rStyle w:val="StyleUnderline"/>
          <w:highlight w:val="yellow"/>
        </w:rPr>
        <w:t>aligned</w:t>
      </w:r>
      <w:r>
        <w:t xml:space="preserve">. Formal restrictions on economic activity have been relaxed throughout most of the country. </w:t>
      </w:r>
      <w:r w:rsidRPr="00D315CB">
        <w:rPr>
          <w:rStyle w:val="StyleUnderline"/>
        </w:rPr>
        <w:t>The force that’s holding down the economy (and the president’s poll numbers) is not lockdown orders; it’s the uncontrolled spread of a deadly virus</w:t>
      </w:r>
      <w:r>
        <w:t xml:space="preserve">. </w:t>
      </w:r>
      <w:r w:rsidRPr="00A379F4">
        <w:rPr>
          <w:rStyle w:val="Emphasis"/>
          <w:highlight w:val="yellow"/>
        </w:rPr>
        <w:t>The more Trump does to curb COVID-19, the better his odds of getting back into contention</w:t>
      </w:r>
      <w:r w:rsidRPr="00A379F4">
        <w:rPr>
          <w:highlight w:val="yellow"/>
        </w:rPr>
        <w:t>.</w:t>
      </w:r>
      <w:r>
        <w:t xml:space="preserve"> </w:t>
      </w:r>
      <w:r w:rsidRPr="00D315CB">
        <w:rPr>
          <w:rStyle w:val="StyleUnderline"/>
        </w:rPr>
        <w:t>Recent polling</w:t>
      </w:r>
      <w:r>
        <w:t xml:space="preserve"> from the (Democrat-aligned) Global Strategy Group </w:t>
      </w:r>
      <w:r w:rsidRPr="00D315CB">
        <w:rPr>
          <w:rStyle w:val="StyleUnderline"/>
        </w:rPr>
        <w:t>indicates</w:t>
      </w:r>
      <w:r>
        <w:t xml:space="preserve"> that </w:t>
      </w:r>
      <w:r w:rsidRPr="00A379F4">
        <w:rPr>
          <w:rStyle w:val="StyleUnderline"/>
          <w:highlight w:val="yellow"/>
        </w:rPr>
        <w:t xml:space="preserve">the voting public is paying </w:t>
      </w:r>
      <w:r w:rsidRPr="00A379F4">
        <w:rPr>
          <w:rStyle w:val="Emphasis"/>
          <w:highlight w:val="yellow"/>
        </w:rPr>
        <w:t>close attention</w:t>
      </w:r>
      <w:r w:rsidRPr="00D315CB">
        <w:rPr>
          <w:rStyle w:val="StyleUnderline"/>
        </w:rPr>
        <w:t xml:space="preserve"> to coronavirus case counts</w:t>
      </w:r>
      <w:r>
        <w:t xml:space="preserve">. For once, </w:t>
      </w:r>
      <w:r w:rsidRPr="00D315CB">
        <w:rPr>
          <w:rStyle w:val="StyleUnderline"/>
        </w:rPr>
        <w:t>objective facts about a pressing policy challenge are politically salient. Trump can become a more popular president by doing a better job.</w:t>
      </w:r>
    </w:p>
    <w:p w14:paraId="7A496107" w14:textId="64C621C9" w:rsidR="00A379F4" w:rsidRDefault="00A379F4" w:rsidP="00A379F4"/>
    <w:p w14:paraId="1E304AFF" w14:textId="3DB9DB2C" w:rsidR="00A379F4" w:rsidRDefault="00A379F4" w:rsidP="00A379F4"/>
    <w:p w14:paraId="68535CAA" w14:textId="77777777" w:rsidR="00A379F4" w:rsidRPr="00C95B1A" w:rsidRDefault="00A379F4" w:rsidP="00A379F4">
      <w:pPr>
        <w:pStyle w:val="Heading4"/>
      </w:pPr>
      <w:r>
        <w:t xml:space="preserve">The </w:t>
      </w:r>
      <w:proofErr w:type="spellStart"/>
      <w:r>
        <w:t>aff</w:t>
      </w:r>
      <w:proofErr w:type="spellEnd"/>
      <w:r>
        <w:t xml:space="preserve"> is 2 links – </w:t>
      </w:r>
      <w:proofErr w:type="spellStart"/>
      <w:r>
        <w:t>covid</w:t>
      </w:r>
      <w:proofErr w:type="spellEnd"/>
      <w:r>
        <w:t xml:space="preserve"> and the economy which is what voters will look at/</w:t>
      </w:r>
    </w:p>
    <w:p w14:paraId="6116D8EC" w14:textId="77777777" w:rsidR="00A379F4" w:rsidRPr="00045F69" w:rsidRDefault="00A379F4" w:rsidP="00A379F4">
      <w:proofErr w:type="spellStart"/>
      <w:r w:rsidRPr="00045F69">
        <w:rPr>
          <w:rStyle w:val="Style13ptBold"/>
        </w:rPr>
        <w:t>Hutzler</w:t>
      </w:r>
      <w:proofErr w:type="spellEnd"/>
      <w:r w:rsidRPr="00045F69">
        <w:rPr>
          <w:rStyle w:val="Style13ptBold"/>
        </w:rPr>
        <w:t>, '20</w:t>
      </w:r>
      <w:r w:rsidRPr="00045F69">
        <w:t xml:space="preserve"> (Alexandra </w:t>
      </w:r>
      <w:proofErr w:type="spellStart"/>
      <w:r w:rsidRPr="00045F69">
        <w:t>Hutzler</w:t>
      </w:r>
      <w:proofErr w:type="spellEnd"/>
      <w:r w:rsidRPr="00045F69">
        <w:t>, Economic collapse could sink Trump's re-election chances in key swing states like Michigan, Newsweek, https://www.newsweek.com/economic-collapse-could-sink-trumps-re-election-chances-key-swing-states-like-michigan-1504906, 5-18-2020) //</w:t>
      </w:r>
      <w:proofErr w:type="spellStart"/>
      <w:r w:rsidRPr="00045F69">
        <w:t>ILake</w:t>
      </w:r>
      <w:proofErr w:type="spellEnd"/>
      <w:r w:rsidRPr="00045F69">
        <w:t>-HG</w:t>
      </w:r>
    </w:p>
    <w:p w14:paraId="448CB68B" w14:textId="77777777" w:rsidR="00A379F4" w:rsidRPr="00C95B1A" w:rsidRDefault="00A379F4" w:rsidP="00A379F4">
      <w:pPr>
        <w:rPr>
          <w:sz w:val="16"/>
        </w:rPr>
      </w:pPr>
      <w:r w:rsidRPr="00C95B1A">
        <w:rPr>
          <w:sz w:val="16"/>
        </w:rPr>
        <w:t xml:space="preserve">The </w:t>
      </w:r>
      <w:r w:rsidRPr="00A379F4">
        <w:rPr>
          <w:rStyle w:val="StyleUnderline"/>
          <w:highlight w:val="yellow"/>
        </w:rPr>
        <w:t>econ</w:t>
      </w:r>
      <w:r w:rsidRPr="00045F69">
        <w:rPr>
          <w:rStyle w:val="StyleUnderline"/>
        </w:rPr>
        <w:t xml:space="preserve">omic </w:t>
      </w:r>
      <w:r w:rsidRPr="00A379F4">
        <w:rPr>
          <w:rStyle w:val="StyleUnderline"/>
          <w:highlight w:val="yellow"/>
        </w:rPr>
        <w:t>fallout of</w:t>
      </w:r>
      <w:r w:rsidRPr="00045F69">
        <w:rPr>
          <w:rStyle w:val="StyleUnderline"/>
        </w:rPr>
        <w:t xml:space="preserve"> </w:t>
      </w:r>
      <w:r w:rsidRPr="00C95B1A">
        <w:rPr>
          <w:sz w:val="16"/>
        </w:rPr>
        <w:t xml:space="preserve">the </w:t>
      </w:r>
      <w:r w:rsidRPr="00A379F4">
        <w:rPr>
          <w:rStyle w:val="StyleUnderline"/>
          <w:highlight w:val="yellow"/>
        </w:rPr>
        <w:t>corona</w:t>
      </w:r>
      <w:r w:rsidRPr="00045F69">
        <w:rPr>
          <w:rStyle w:val="StyleUnderline"/>
        </w:rPr>
        <w:t xml:space="preserve">virus </w:t>
      </w:r>
      <w:r w:rsidRPr="00C95B1A">
        <w:rPr>
          <w:sz w:val="16"/>
        </w:rPr>
        <w:t xml:space="preserve">pandemic could </w:t>
      </w:r>
      <w:r w:rsidRPr="00A379F4">
        <w:rPr>
          <w:rStyle w:val="StyleUnderline"/>
          <w:highlight w:val="yellow"/>
        </w:rPr>
        <w:t>sink</w:t>
      </w:r>
      <w:r w:rsidRPr="00045F69">
        <w:rPr>
          <w:rStyle w:val="StyleUnderline"/>
        </w:rPr>
        <w:t xml:space="preserve"> </w:t>
      </w:r>
      <w:r w:rsidRPr="00C95B1A">
        <w:rPr>
          <w:sz w:val="16"/>
        </w:rPr>
        <w:t xml:space="preserve">President Donald </w:t>
      </w:r>
      <w:r w:rsidRPr="00045F69">
        <w:rPr>
          <w:rStyle w:val="StyleUnderline"/>
        </w:rPr>
        <w:t>Trump's re</w:t>
      </w:r>
      <w:r w:rsidRPr="00A379F4">
        <w:rPr>
          <w:rStyle w:val="StyleUnderline"/>
          <w:highlight w:val="yellow"/>
        </w:rPr>
        <w:t>-election chances</w:t>
      </w:r>
      <w:r w:rsidRPr="00045F69">
        <w:rPr>
          <w:rStyle w:val="StyleUnderline"/>
        </w:rPr>
        <w:t xml:space="preserve"> </w:t>
      </w:r>
      <w:r w:rsidRPr="00A379F4">
        <w:rPr>
          <w:rStyle w:val="StyleUnderline"/>
          <w:highlight w:val="yellow"/>
        </w:rPr>
        <w:t>in</w:t>
      </w:r>
      <w:r w:rsidRPr="00045F69">
        <w:rPr>
          <w:rStyle w:val="StyleUnderline"/>
        </w:rPr>
        <w:t xml:space="preserve"> </w:t>
      </w:r>
      <w:r w:rsidRPr="00C95B1A">
        <w:rPr>
          <w:sz w:val="16"/>
        </w:rPr>
        <w:t xml:space="preserve">Michigan and other </w:t>
      </w:r>
      <w:r w:rsidRPr="00045F69">
        <w:rPr>
          <w:rStyle w:val="StyleUnderline"/>
        </w:rPr>
        <w:t xml:space="preserve">key </w:t>
      </w:r>
      <w:r w:rsidRPr="00A379F4">
        <w:rPr>
          <w:rStyle w:val="StyleUnderline"/>
          <w:highlight w:val="yellow"/>
        </w:rPr>
        <w:t>swing states</w:t>
      </w:r>
      <w:r w:rsidRPr="00045F69">
        <w:rPr>
          <w:rStyle w:val="StyleUnderline"/>
        </w:rPr>
        <w:t xml:space="preserve"> </w:t>
      </w:r>
      <w:r w:rsidRPr="00C95B1A">
        <w:rPr>
          <w:sz w:val="16"/>
        </w:rPr>
        <w:t xml:space="preserve">this November. The </w:t>
      </w:r>
      <w:r w:rsidRPr="00045F69">
        <w:rPr>
          <w:rStyle w:val="StyleUnderline"/>
        </w:rPr>
        <w:t xml:space="preserve">financial damage </w:t>
      </w:r>
      <w:r w:rsidRPr="00C95B1A">
        <w:rPr>
          <w:sz w:val="16"/>
        </w:rPr>
        <w:t xml:space="preserve">of the outbreak is already </w:t>
      </w:r>
      <w:r w:rsidRPr="00045F69">
        <w:rPr>
          <w:rStyle w:val="StyleUnderline"/>
        </w:rPr>
        <w:t xml:space="preserve">on full display </w:t>
      </w:r>
      <w:r w:rsidRPr="00C95B1A">
        <w:rPr>
          <w:sz w:val="16"/>
        </w:rPr>
        <w:t xml:space="preserve">in the Midwestern state. </w:t>
      </w:r>
      <w:r w:rsidRPr="00045F69">
        <w:rPr>
          <w:rStyle w:val="StyleUnderline"/>
        </w:rPr>
        <w:t>More than one-third of Michigan's workforce has entered the unemployment system since March 15</w:t>
      </w:r>
      <w:r w:rsidRPr="00C95B1A">
        <w:rPr>
          <w:sz w:val="16"/>
        </w:rPr>
        <w:t xml:space="preserve">, officials reported last week. </w:t>
      </w:r>
      <w:r w:rsidRPr="00045F69">
        <w:rPr>
          <w:rStyle w:val="StyleUnderline"/>
        </w:rPr>
        <w:t>Michigan's small businesses</w:t>
      </w:r>
      <w:r w:rsidRPr="00C95B1A">
        <w:rPr>
          <w:sz w:val="16"/>
        </w:rPr>
        <w:t xml:space="preserve"> have </w:t>
      </w:r>
      <w:r w:rsidRPr="00045F69">
        <w:rPr>
          <w:rStyle w:val="StyleUnderline"/>
        </w:rPr>
        <w:t>taken the biggest hit of any state,</w:t>
      </w:r>
      <w:r w:rsidRPr="00C95B1A">
        <w:rPr>
          <w:sz w:val="16"/>
        </w:rPr>
        <w:t xml:space="preserve"> according to new data from the U.S. Census Bureau. </w:t>
      </w:r>
      <w:r w:rsidRPr="00045F69">
        <w:rPr>
          <w:rStyle w:val="StyleUnderline"/>
        </w:rPr>
        <w:t>More than</w:t>
      </w:r>
      <w:r w:rsidRPr="00C95B1A">
        <w:rPr>
          <w:sz w:val="16"/>
        </w:rPr>
        <w:t xml:space="preserve"> two-thirds of small businesses—</w:t>
      </w:r>
      <w:r w:rsidRPr="00A379F4">
        <w:rPr>
          <w:rStyle w:val="StyleUnderline"/>
          <w:highlight w:val="yellow"/>
        </w:rPr>
        <w:t>65 percent</w:t>
      </w:r>
      <w:r w:rsidRPr="00C95B1A">
        <w:rPr>
          <w:sz w:val="16"/>
        </w:rPr>
        <w:t>—</w:t>
      </w:r>
      <w:r w:rsidRPr="00A379F4">
        <w:rPr>
          <w:rStyle w:val="StyleUnderline"/>
          <w:highlight w:val="yellow"/>
        </w:rPr>
        <w:t>said</w:t>
      </w:r>
      <w:r w:rsidRPr="00C95B1A">
        <w:rPr>
          <w:sz w:val="16"/>
        </w:rPr>
        <w:t xml:space="preserve"> the </w:t>
      </w:r>
      <w:r w:rsidRPr="00A379F4">
        <w:rPr>
          <w:rStyle w:val="StyleUnderline"/>
          <w:highlight w:val="yellow"/>
        </w:rPr>
        <w:t>virus</w:t>
      </w:r>
      <w:r w:rsidRPr="00A379F4">
        <w:rPr>
          <w:sz w:val="16"/>
          <w:highlight w:val="yellow"/>
        </w:rPr>
        <w:t xml:space="preserve"> </w:t>
      </w:r>
      <w:r w:rsidRPr="00A379F4">
        <w:rPr>
          <w:rStyle w:val="StyleUnderline"/>
          <w:highlight w:val="yellow"/>
        </w:rPr>
        <w:t>had</w:t>
      </w:r>
      <w:r w:rsidRPr="00C95B1A">
        <w:rPr>
          <w:sz w:val="16"/>
        </w:rPr>
        <w:t xml:space="preserve"> a "</w:t>
      </w:r>
      <w:r w:rsidRPr="00A379F4">
        <w:rPr>
          <w:rStyle w:val="StyleUnderline"/>
          <w:highlight w:val="yellow"/>
        </w:rPr>
        <w:t>large negative effect</w:t>
      </w:r>
      <w:r w:rsidRPr="00C95B1A">
        <w:rPr>
          <w:sz w:val="16"/>
        </w:rPr>
        <w:t xml:space="preserve">" on their operation. </w:t>
      </w:r>
      <w:r w:rsidRPr="00045F69">
        <w:rPr>
          <w:rStyle w:val="StyleUnderline"/>
        </w:rPr>
        <w:t>Eighty percent</w:t>
      </w:r>
      <w:r w:rsidRPr="00C95B1A">
        <w:rPr>
          <w:sz w:val="16"/>
        </w:rPr>
        <w:t xml:space="preserve"> of businesses reported </w:t>
      </w:r>
      <w:r w:rsidRPr="00045F69">
        <w:rPr>
          <w:rStyle w:val="StyleUnderline"/>
        </w:rPr>
        <w:t>decreased revenues</w:t>
      </w:r>
      <w:r w:rsidRPr="00C95B1A">
        <w:rPr>
          <w:sz w:val="16"/>
        </w:rPr>
        <w:t xml:space="preserve"> </w:t>
      </w:r>
      <w:r w:rsidRPr="00045F69">
        <w:rPr>
          <w:rStyle w:val="StyleUnderline"/>
        </w:rPr>
        <w:t>and</w:t>
      </w:r>
      <w:r w:rsidRPr="00C95B1A">
        <w:rPr>
          <w:sz w:val="16"/>
        </w:rPr>
        <w:t xml:space="preserve"> nearly </w:t>
      </w:r>
      <w:r w:rsidRPr="00A379F4">
        <w:rPr>
          <w:rStyle w:val="StyleUnderline"/>
          <w:highlight w:val="yellow"/>
        </w:rPr>
        <w:t>60 percent had</w:t>
      </w:r>
      <w:r w:rsidRPr="00A379F4">
        <w:rPr>
          <w:sz w:val="16"/>
          <w:highlight w:val="yellow"/>
        </w:rPr>
        <w:t xml:space="preserve"> </w:t>
      </w:r>
      <w:r w:rsidRPr="00A379F4">
        <w:rPr>
          <w:rStyle w:val="StyleUnderline"/>
          <w:highlight w:val="yellow"/>
        </w:rPr>
        <w:t>to</w:t>
      </w:r>
      <w:r w:rsidRPr="00C95B1A">
        <w:rPr>
          <w:sz w:val="16"/>
        </w:rPr>
        <w:t xml:space="preserve"> temporarily </w:t>
      </w:r>
      <w:r w:rsidRPr="00A379F4">
        <w:rPr>
          <w:rStyle w:val="StyleUnderline"/>
          <w:highlight w:val="yellow"/>
        </w:rPr>
        <w:t>close</w:t>
      </w:r>
      <w:r w:rsidRPr="00C95B1A">
        <w:rPr>
          <w:sz w:val="16"/>
        </w:rPr>
        <w:t>. "</w:t>
      </w:r>
      <w:r w:rsidRPr="006D1E58">
        <w:rPr>
          <w:rStyle w:val="StyleUnderline"/>
        </w:rPr>
        <w:t xml:space="preserve">Until a few months ago, the </w:t>
      </w:r>
      <w:r w:rsidRPr="00A379F4">
        <w:rPr>
          <w:rStyle w:val="StyleUnderline"/>
          <w:highlight w:val="yellow"/>
        </w:rPr>
        <w:t>economy was going to be what</w:t>
      </w:r>
      <w:r w:rsidRPr="006D1E58">
        <w:rPr>
          <w:rStyle w:val="StyleUnderline"/>
        </w:rPr>
        <w:t xml:space="preserve"> the </w:t>
      </w:r>
      <w:r w:rsidRPr="00A379F4">
        <w:rPr>
          <w:rStyle w:val="StyleUnderline"/>
          <w:highlight w:val="yellow"/>
        </w:rPr>
        <w:t>president was running for re-election</w:t>
      </w:r>
      <w:r w:rsidRPr="006D1E58">
        <w:rPr>
          <w:rStyle w:val="StyleUnderline"/>
        </w:rPr>
        <w:t xml:space="preserve"> </w:t>
      </w:r>
      <w:r w:rsidRPr="00C95B1A">
        <w:rPr>
          <w:sz w:val="16"/>
        </w:rPr>
        <w:t xml:space="preserve">on in Michigan and across the country," said Adrian </w:t>
      </w:r>
      <w:proofErr w:type="spellStart"/>
      <w:r w:rsidRPr="00C95B1A">
        <w:rPr>
          <w:sz w:val="16"/>
        </w:rPr>
        <w:t>Hemond</w:t>
      </w:r>
      <w:proofErr w:type="spellEnd"/>
      <w:r w:rsidRPr="00C95B1A">
        <w:rPr>
          <w:sz w:val="16"/>
        </w:rPr>
        <w:t xml:space="preserve">, a Democratic strategist in Lansing. "Now, the central argument of the Trump re-election as his </w:t>
      </w:r>
      <w:r w:rsidRPr="006D1E58">
        <w:rPr>
          <w:rStyle w:val="StyleUnderline"/>
        </w:rPr>
        <w:t>campaign team envisioned it doesn't exist anymore."</w:t>
      </w:r>
      <w:r>
        <w:rPr>
          <w:rStyle w:val="StyleUnderline"/>
        </w:rPr>
        <w:t xml:space="preserve"> </w:t>
      </w:r>
      <w:r w:rsidRPr="00E76999">
        <w:rPr>
          <w:rStyle w:val="StyleUnderline"/>
        </w:rPr>
        <w:t>Michigan</w:t>
      </w:r>
      <w:r w:rsidRPr="006D1E58">
        <w:rPr>
          <w:rStyle w:val="StyleUnderline"/>
        </w:rPr>
        <w:t xml:space="preserve"> is likely the president's weakest link</w:t>
      </w:r>
      <w:r w:rsidRPr="00C95B1A">
        <w:rPr>
          <w:sz w:val="16"/>
        </w:rPr>
        <w:t xml:space="preserve"> heading into the November election. His success there in 2016 was his slimmest margin of victory in any state: </w:t>
      </w:r>
      <w:r w:rsidRPr="006D1E58">
        <w:rPr>
          <w:rStyle w:val="StyleUnderline"/>
        </w:rPr>
        <w:t xml:space="preserve">He won by a mere 10,000 votes. </w:t>
      </w:r>
      <w:r w:rsidRPr="00A379F4">
        <w:rPr>
          <w:rStyle w:val="StyleUnderline"/>
          <w:highlight w:val="yellow"/>
        </w:rPr>
        <w:t>One bad sign for</w:t>
      </w:r>
      <w:r w:rsidRPr="006D1E58">
        <w:rPr>
          <w:rStyle w:val="StyleUnderline"/>
        </w:rPr>
        <w:t xml:space="preserve"> his </w:t>
      </w:r>
      <w:r w:rsidRPr="00A379F4">
        <w:rPr>
          <w:rStyle w:val="StyleUnderline"/>
          <w:highlight w:val="yellow"/>
        </w:rPr>
        <w:t>campaign is</w:t>
      </w:r>
      <w:r w:rsidRPr="006D1E58">
        <w:rPr>
          <w:rStyle w:val="StyleUnderline"/>
        </w:rPr>
        <w:t xml:space="preserve"> that </w:t>
      </w:r>
      <w:r w:rsidRPr="00C95B1A">
        <w:rPr>
          <w:sz w:val="16"/>
        </w:rPr>
        <w:t xml:space="preserve">some of </w:t>
      </w:r>
      <w:r w:rsidRPr="00A379F4">
        <w:rPr>
          <w:sz w:val="16"/>
          <w:highlight w:val="yellow"/>
        </w:rPr>
        <w:t xml:space="preserve">the </w:t>
      </w:r>
      <w:r w:rsidRPr="00A379F4">
        <w:rPr>
          <w:rStyle w:val="StyleUnderline"/>
          <w:highlight w:val="yellow"/>
        </w:rPr>
        <w:t>counties</w:t>
      </w:r>
      <w:r w:rsidRPr="00A379F4">
        <w:rPr>
          <w:sz w:val="16"/>
          <w:highlight w:val="yellow"/>
        </w:rPr>
        <w:t xml:space="preserve"> </w:t>
      </w:r>
      <w:r w:rsidRPr="00A379F4">
        <w:rPr>
          <w:rStyle w:val="StyleUnderline"/>
          <w:highlight w:val="yellow"/>
        </w:rPr>
        <w:t>critical to</w:t>
      </w:r>
      <w:r w:rsidRPr="006D1E58">
        <w:rPr>
          <w:rStyle w:val="StyleUnderline"/>
        </w:rPr>
        <w:t xml:space="preserve"> </w:t>
      </w:r>
      <w:r w:rsidRPr="00C95B1A">
        <w:rPr>
          <w:sz w:val="16"/>
        </w:rPr>
        <w:t xml:space="preserve">his </w:t>
      </w:r>
      <w:r w:rsidRPr="00A379F4">
        <w:rPr>
          <w:rStyle w:val="StyleUnderline"/>
          <w:highlight w:val="yellow"/>
        </w:rPr>
        <w:t>triumph</w:t>
      </w:r>
      <w:r w:rsidRPr="006D1E58">
        <w:rPr>
          <w:rStyle w:val="StyleUnderline"/>
        </w:rPr>
        <w:t xml:space="preserve"> </w:t>
      </w:r>
      <w:r w:rsidRPr="00C95B1A">
        <w:rPr>
          <w:sz w:val="16"/>
        </w:rPr>
        <w:t xml:space="preserve">in the state in 2016 </w:t>
      </w:r>
      <w:r w:rsidRPr="00A379F4">
        <w:rPr>
          <w:rStyle w:val="StyleUnderline"/>
          <w:highlight w:val="yellow"/>
        </w:rPr>
        <w:t>are experiencing high unemployment rates</w:t>
      </w:r>
      <w:r w:rsidRPr="00C95B1A">
        <w:rPr>
          <w:sz w:val="16"/>
        </w:rPr>
        <w:t xml:space="preserve"> amid the pandemic. "</w:t>
      </w:r>
      <w:r w:rsidRPr="006D1E58">
        <w:rPr>
          <w:rStyle w:val="StyleUnderline"/>
        </w:rPr>
        <w:t>If someone promised you the economy was going to grow and all of a sudden you're struggling to</w:t>
      </w:r>
      <w:r w:rsidRPr="00C95B1A">
        <w:rPr>
          <w:sz w:val="16"/>
        </w:rPr>
        <w:t xml:space="preserve"> put food on the table, to </w:t>
      </w:r>
      <w:r w:rsidRPr="006D1E58">
        <w:rPr>
          <w:rStyle w:val="StyleUnderline"/>
        </w:rPr>
        <w:t>find a job</w:t>
      </w:r>
      <w:r w:rsidRPr="00C95B1A">
        <w:rPr>
          <w:sz w:val="16"/>
        </w:rPr>
        <w:t xml:space="preserve"> or to get work hours back, </w:t>
      </w:r>
      <w:r w:rsidRPr="006D1E58">
        <w:rPr>
          <w:rStyle w:val="StyleUnderline"/>
        </w:rPr>
        <w:t>it's going to be</w:t>
      </w:r>
      <w:r w:rsidRPr="00C95B1A">
        <w:rPr>
          <w:sz w:val="16"/>
        </w:rPr>
        <w:t xml:space="preserve"> a </w:t>
      </w:r>
      <w:r w:rsidRPr="006D1E58">
        <w:rPr>
          <w:rStyle w:val="StyleUnderline"/>
        </w:rPr>
        <w:t>tough</w:t>
      </w:r>
      <w:r w:rsidRPr="00C95B1A">
        <w:rPr>
          <w:sz w:val="16"/>
        </w:rPr>
        <w:t xml:space="preserve"> challenge," said Dennis </w:t>
      </w:r>
      <w:proofErr w:type="spellStart"/>
      <w:r w:rsidRPr="00C95B1A">
        <w:rPr>
          <w:sz w:val="16"/>
        </w:rPr>
        <w:t>Darnoi</w:t>
      </w:r>
      <w:proofErr w:type="spellEnd"/>
      <w:r w:rsidRPr="00C95B1A">
        <w:rPr>
          <w:sz w:val="16"/>
        </w:rPr>
        <w:t xml:space="preserve">, a Republican strategist and founder of </w:t>
      </w:r>
      <w:proofErr w:type="spellStart"/>
      <w:r w:rsidRPr="00C95B1A">
        <w:rPr>
          <w:sz w:val="16"/>
        </w:rPr>
        <w:t>Densar</w:t>
      </w:r>
      <w:proofErr w:type="spellEnd"/>
      <w:r w:rsidRPr="00C95B1A">
        <w:rPr>
          <w:sz w:val="16"/>
        </w:rPr>
        <w:t xml:space="preserve"> Consulting in Michigan. </w:t>
      </w:r>
      <w:proofErr w:type="spellStart"/>
      <w:r w:rsidRPr="00C95B1A">
        <w:rPr>
          <w:sz w:val="16"/>
        </w:rPr>
        <w:t>Darnoi</w:t>
      </w:r>
      <w:proofErr w:type="spellEnd"/>
      <w:r w:rsidRPr="00C95B1A">
        <w:rPr>
          <w:sz w:val="16"/>
        </w:rPr>
        <w:t xml:space="preserve"> added that with the expectation that former Vice President Joe </w:t>
      </w:r>
      <w:r w:rsidRPr="00A379F4">
        <w:rPr>
          <w:rStyle w:val="StyleUnderline"/>
          <w:highlight w:val="yellow"/>
        </w:rPr>
        <w:t>Biden</w:t>
      </w:r>
      <w:r w:rsidRPr="00C95B1A">
        <w:rPr>
          <w:sz w:val="16"/>
        </w:rPr>
        <w:t xml:space="preserve"> </w:t>
      </w:r>
      <w:r w:rsidRPr="0068437B">
        <w:rPr>
          <w:rStyle w:val="StyleUnderline"/>
        </w:rPr>
        <w:t xml:space="preserve">will </w:t>
      </w:r>
      <w:r w:rsidRPr="00A379F4">
        <w:rPr>
          <w:rStyle w:val="StyleUnderline"/>
          <w:highlight w:val="yellow"/>
        </w:rPr>
        <w:t>perform</w:t>
      </w:r>
      <w:r w:rsidRPr="0068437B">
        <w:rPr>
          <w:rStyle w:val="StyleUnderline"/>
        </w:rPr>
        <w:t xml:space="preserve"> much </w:t>
      </w:r>
      <w:r w:rsidRPr="00A379F4">
        <w:rPr>
          <w:rStyle w:val="StyleUnderline"/>
          <w:highlight w:val="yellow"/>
        </w:rPr>
        <w:t>better</w:t>
      </w:r>
      <w:r w:rsidRPr="00C95B1A">
        <w:rPr>
          <w:sz w:val="16"/>
        </w:rPr>
        <w:t xml:space="preserve"> in Michigan </w:t>
      </w:r>
      <w:r w:rsidRPr="0068437B">
        <w:rPr>
          <w:rStyle w:val="StyleUnderline"/>
        </w:rPr>
        <w:t>than</w:t>
      </w:r>
      <w:r w:rsidRPr="00C95B1A">
        <w:rPr>
          <w:sz w:val="16"/>
        </w:rPr>
        <w:t xml:space="preserve"> </w:t>
      </w:r>
      <w:r w:rsidRPr="0068437B">
        <w:rPr>
          <w:rStyle w:val="StyleUnderline"/>
        </w:rPr>
        <w:t>Hillary</w:t>
      </w:r>
      <w:r w:rsidRPr="00C95B1A">
        <w:rPr>
          <w:sz w:val="16"/>
        </w:rPr>
        <w:t xml:space="preserve"> Clinton did in 2016, </w:t>
      </w:r>
      <w:r w:rsidRPr="0068437B">
        <w:rPr>
          <w:rStyle w:val="StyleUnderline"/>
        </w:rPr>
        <w:t>any</w:t>
      </w:r>
      <w:r w:rsidRPr="00C95B1A">
        <w:rPr>
          <w:sz w:val="16"/>
        </w:rPr>
        <w:t xml:space="preserve"> </w:t>
      </w:r>
      <w:r w:rsidRPr="0068437B">
        <w:rPr>
          <w:rStyle w:val="StyleUnderline"/>
        </w:rPr>
        <w:t>erosion of Trump's support</w:t>
      </w:r>
      <w:r w:rsidRPr="00C95B1A">
        <w:rPr>
          <w:sz w:val="16"/>
        </w:rPr>
        <w:t xml:space="preserve"> </w:t>
      </w:r>
      <w:r w:rsidRPr="0068437B">
        <w:rPr>
          <w:rStyle w:val="StyleUnderline"/>
        </w:rPr>
        <w:t>due to</w:t>
      </w:r>
      <w:r w:rsidRPr="00C95B1A">
        <w:rPr>
          <w:sz w:val="16"/>
        </w:rPr>
        <w:t xml:space="preserve"> a tanking </w:t>
      </w:r>
      <w:r w:rsidRPr="0068437B">
        <w:rPr>
          <w:rStyle w:val="StyleUnderline"/>
        </w:rPr>
        <w:t>economy</w:t>
      </w:r>
      <w:r w:rsidRPr="00C95B1A">
        <w:rPr>
          <w:sz w:val="16"/>
        </w:rPr>
        <w:t xml:space="preserve"> </w:t>
      </w:r>
      <w:r w:rsidRPr="0068437B">
        <w:rPr>
          <w:rStyle w:val="StyleUnderline"/>
        </w:rPr>
        <w:t>means</w:t>
      </w:r>
      <w:r w:rsidRPr="00C95B1A">
        <w:rPr>
          <w:sz w:val="16"/>
        </w:rPr>
        <w:t xml:space="preserve"> "</w:t>
      </w:r>
      <w:r w:rsidRPr="0068437B">
        <w:rPr>
          <w:rStyle w:val="StyleUnderline"/>
        </w:rPr>
        <w:t>deep trouble" for his campaign</w:t>
      </w:r>
      <w:r w:rsidRPr="00C95B1A">
        <w:rPr>
          <w:sz w:val="16"/>
        </w:rPr>
        <w:t xml:space="preserve">. </w:t>
      </w:r>
      <w:r w:rsidRPr="0068437B">
        <w:rPr>
          <w:rStyle w:val="StyleUnderline"/>
        </w:rPr>
        <w:t>Polls</w:t>
      </w:r>
      <w:r w:rsidRPr="00C95B1A">
        <w:rPr>
          <w:sz w:val="16"/>
        </w:rPr>
        <w:t xml:space="preserve"> already </w:t>
      </w:r>
      <w:r w:rsidRPr="0068437B">
        <w:rPr>
          <w:rStyle w:val="StyleUnderline"/>
        </w:rPr>
        <w:t xml:space="preserve">show </w:t>
      </w:r>
      <w:r w:rsidRPr="00A379F4">
        <w:rPr>
          <w:rStyle w:val="StyleUnderline"/>
          <w:highlight w:val="yellow"/>
        </w:rPr>
        <w:t>Biden has</w:t>
      </w:r>
      <w:r w:rsidRPr="00C95B1A">
        <w:rPr>
          <w:sz w:val="16"/>
        </w:rPr>
        <w:t xml:space="preserve"> a </w:t>
      </w:r>
      <w:r w:rsidRPr="0068437B">
        <w:rPr>
          <w:rStyle w:val="StyleUnderline"/>
        </w:rPr>
        <w:t xml:space="preserve">durable </w:t>
      </w:r>
      <w:r w:rsidRPr="00A379F4">
        <w:rPr>
          <w:rStyle w:val="StyleUnderline"/>
          <w:highlight w:val="yellow"/>
        </w:rPr>
        <w:t>lead over</w:t>
      </w:r>
      <w:r w:rsidRPr="00C95B1A">
        <w:rPr>
          <w:sz w:val="16"/>
        </w:rPr>
        <w:t xml:space="preserve"> the </w:t>
      </w:r>
      <w:r w:rsidRPr="00A379F4">
        <w:rPr>
          <w:rStyle w:val="StyleUnderline"/>
          <w:highlight w:val="yellow"/>
        </w:rPr>
        <w:t>president</w:t>
      </w:r>
      <w:r w:rsidRPr="00C95B1A">
        <w:rPr>
          <w:sz w:val="16"/>
        </w:rPr>
        <w:t xml:space="preserve"> in the Midwest state. A survey conducted by Public Policy Polling in late April showed the former </w:t>
      </w:r>
      <w:r w:rsidRPr="0068437B">
        <w:rPr>
          <w:rStyle w:val="StyleUnderline"/>
        </w:rPr>
        <w:t>v</w:t>
      </w:r>
      <w:r w:rsidRPr="00C95B1A">
        <w:rPr>
          <w:sz w:val="16"/>
        </w:rPr>
        <w:t xml:space="preserve">ice </w:t>
      </w:r>
      <w:r w:rsidRPr="0068437B">
        <w:rPr>
          <w:rStyle w:val="StyleUnderline"/>
        </w:rPr>
        <w:t>p</w:t>
      </w:r>
      <w:r w:rsidRPr="00C95B1A">
        <w:rPr>
          <w:sz w:val="16"/>
        </w:rPr>
        <w:t xml:space="preserve">resident </w:t>
      </w:r>
      <w:r w:rsidRPr="0068437B">
        <w:rPr>
          <w:rStyle w:val="StyleUnderline"/>
        </w:rPr>
        <w:t xml:space="preserve">ahead </w:t>
      </w:r>
      <w:r w:rsidRPr="00A379F4">
        <w:rPr>
          <w:rStyle w:val="StyleUnderline"/>
          <w:highlight w:val="yellow"/>
        </w:rPr>
        <w:t>by 8 points</w:t>
      </w:r>
      <w:r w:rsidRPr="00C95B1A">
        <w:rPr>
          <w:sz w:val="16"/>
        </w:rPr>
        <w:t xml:space="preserve">. Biden </w:t>
      </w:r>
      <w:r w:rsidRPr="0068437B">
        <w:rPr>
          <w:rStyle w:val="StyleUnderline"/>
        </w:rPr>
        <w:t>garnered 50 percent support from</w:t>
      </w:r>
      <w:r w:rsidRPr="00C95B1A">
        <w:rPr>
          <w:sz w:val="16"/>
        </w:rPr>
        <w:t xml:space="preserve"> registered </w:t>
      </w:r>
      <w:r w:rsidRPr="0068437B">
        <w:rPr>
          <w:rStyle w:val="StyleUnderline"/>
        </w:rPr>
        <w:t>voters</w:t>
      </w:r>
      <w:r w:rsidRPr="00C95B1A">
        <w:rPr>
          <w:sz w:val="16"/>
        </w:rPr>
        <w:t xml:space="preserve"> </w:t>
      </w:r>
      <w:r w:rsidRPr="0068437B">
        <w:rPr>
          <w:rStyle w:val="StyleUnderline"/>
        </w:rPr>
        <w:t>compared with</w:t>
      </w:r>
      <w:r w:rsidRPr="00C95B1A">
        <w:rPr>
          <w:sz w:val="16"/>
        </w:rPr>
        <w:t xml:space="preserve"> </w:t>
      </w:r>
      <w:r w:rsidRPr="0068437B">
        <w:rPr>
          <w:rStyle w:val="StyleUnderline"/>
        </w:rPr>
        <w:t>Trump's 42 percent support</w:t>
      </w:r>
      <w:r w:rsidRPr="00C95B1A">
        <w:rPr>
          <w:sz w:val="16"/>
        </w:rPr>
        <w:t xml:space="preserve">. "At least in terms of Michigan </w:t>
      </w:r>
      <w:r w:rsidRPr="0068437B">
        <w:rPr>
          <w:rStyle w:val="StyleUnderline"/>
        </w:rPr>
        <w:t>going into</w:t>
      </w:r>
      <w:r w:rsidRPr="00C95B1A">
        <w:rPr>
          <w:sz w:val="16"/>
        </w:rPr>
        <w:t xml:space="preserve"> the </w:t>
      </w:r>
      <w:r w:rsidRPr="0068437B">
        <w:rPr>
          <w:rStyle w:val="StyleUnderline"/>
        </w:rPr>
        <w:t xml:space="preserve">November </w:t>
      </w:r>
      <w:r w:rsidRPr="00C95B1A">
        <w:rPr>
          <w:sz w:val="16"/>
        </w:rPr>
        <w:t xml:space="preserve">election, the </w:t>
      </w:r>
      <w:r w:rsidRPr="0068437B">
        <w:rPr>
          <w:rStyle w:val="StyleUnderline"/>
        </w:rPr>
        <w:t xml:space="preserve">president is clearly </w:t>
      </w:r>
      <w:r w:rsidRPr="00C95B1A">
        <w:rPr>
          <w:sz w:val="16"/>
        </w:rPr>
        <w:t xml:space="preserve">starting from </w:t>
      </w:r>
      <w:r w:rsidRPr="0068437B">
        <w:rPr>
          <w:rStyle w:val="StyleUnderline"/>
        </w:rPr>
        <w:t>behind</w:t>
      </w:r>
      <w:r w:rsidRPr="00C95B1A">
        <w:rPr>
          <w:sz w:val="16"/>
        </w:rPr>
        <w:t xml:space="preserve">," </w:t>
      </w:r>
      <w:proofErr w:type="spellStart"/>
      <w:r w:rsidRPr="00C95B1A">
        <w:rPr>
          <w:sz w:val="16"/>
        </w:rPr>
        <w:t>Hemond</w:t>
      </w:r>
      <w:proofErr w:type="spellEnd"/>
      <w:r w:rsidRPr="00C95B1A">
        <w:rPr>
          <w:sz w:val="16"/>
        </w:rPr>
        <w:t xml:space="preserve"> said. The </w:t>
      </w:r>
      <w:r w:rsidRPr="0068437B">
        <w:rPr>
          <w:rStyle w:val="StyleUnderline"/>
        </w:rPr>
        <w:t xml:space="preserve">president </w:t>
      </w:r>
      <w:r w:rsidRPr="00C95B1A">
        <w:rPr>
          <w:sz w:val="16"/>
        </w:rPr>
        <w:t xml:space="preserve">could also </w:t>
      </w:r>
      <w:r w:rsidRPr="0068437B">
        <w:rPr>
          <w:rStyle w:val="StyleUnderline"/>
        </w:rPr>
        <w:t xml:space="preserve">face </w:t>
      </w:r>
      <w:r w:rsidRPr="00C95B1A">
        <w:rPr>
          <w:sz w:val="16"/>
        </w:rPr>
        <w:t xml:space="preserve">an </w:t>
      </w:r>
      <w:r w:rsidRPr="0068437B">
        <w:rPr>
          <w:rStyle w:val="StyleUnderline"/>
        </w:rPr>
        <w:t xml:space="preserve">uphill battle in </w:t>
      </w:r>
      <w:r w:rsidRPr="00C95B1A">
        <w:rPr>
          <w:sz w:val="16"/>
        </w:rPr>
        <w:t xml:space="preserve">other key </w:t>
      </w:r>
      <w:r w:rsidRPr="0068437B">
        <w:rPr>
          <w:rStyle w:val="StyleUnderline"/>
        </w:rPr>
        <w:t xml:space="preserve">swing states where </w:t>
      </w:r>
      <w:r w:rsidRPr="00C95B1A">
        <w:rPr>
          <w:sz w:val="16"/>
        </w:rPr>
        <w:t xml:space="preserve">the </w:t>
      </w:r>
      <w:r w:rsidRPr="0068437B">
        <w:rPr>
          <w:rStyle w:val="StyleUnderline"/>
        </w:rPr>
        <w:t xml:space="preserve">coronavirus </w:t>
      </w:r>
      <w:r w:rsidRPr="00C95B1A">
        <w:rPr>
          <w:sz w:val="16"/>
        </w:rPr>
        <w:t xml:space="preserve">pandemic is </w:t>
      </w:r>
      <w:r w:rsidRPr="0068437B">
        <w:rPr>
          <w:rStyle w:val="StyleUnderline"/>
        </w:rPr>
        <w:t>hav</w:t>
      </w:r>
      <w:r w:rsidRPr="00C95B1A">
        <w:rPr>
          <w:sz w:val="16"/>
        </w:rPr>
        <w:t xml:space="preserve">ing a </w:t>
      </w:r>
      <w:r w:rsidRPr="0068437B">
        <w:rPr>
          <w:rStyle w:val="StyleUnderline"/>
        </w:rPr>
        <w:t xml:space="preserve">huge impact </w:t>
      </w:r>
      <w:r w:rsidRPr="00E76999">
        <w:rPr>
          <w:rStyle w:val="StyleUnderline"/>
        </w:rPr>
        <w:t>on the economy</w:t>
      </w:r>
      <w:r w:rsidRPr="00C95B1A">
        <w:rPr>
          <w:sz w:val="16"/>
        </w:rPr>
        <w:t xml:space="preserve">, </w:t>
      </w:r>
      <w:r w:rsidRPr="0068437B">
        <w:rPr>
          <w:rStyle w:val="StyleUnderline"/>
        </w:rPr>
        <w:t>such as Ohio, Florida and Penn</w:t>
      </w:r>
      <w:r w:rsidRPr="00C95B1A">
        <w:rPr>
          <w:sz w:val="16"/>
        </w:rPr>
        <w:t xml:space="preserve">sylvania. </w:t>
      </w:r>
      <w:r w:rsidRPr="0068437B">
        <w:rPr>
          <w:rStyle w:val="StyleUnderline"/>
        </w:rPr>
        <w:t>Small businesses</w:t>
      </w:r>
      <w:r w:rsidRPr="00C95B1A">
        <w:rPr>
          <w:sz w:val="16"/>
        </w:rPr>
        <w:t xml:space="preserve"> in those three states </w:t>
      </w:r>
      <w:r w:rsidRPr="0068437B">
        <w:rPr>
          <w:rStyle w:val="StyleUnderline"/>
        </w:rPr>
        <w:t>are</w:t>
      </w:r>
      <w:r w:rsidRPr="00C95B1A">
        <w:rPr>
          <w:sz w:val="16"/>
        </w:rPr>
        <w:t xml:space="preserve"> amongst the </w:t>
      </w:r>
      <w:r w:rsidRPr="0068437B">
        <w:rPr>
          <w:rStyle w:val="StyleUnderline"/>
        </w:rPr>
        <w:t>hardest hit</w:t>
      </w:r>
      <w:r w:rsidRPr="00C95B1A">
        <w:rPr>
          <w:sz w:val="16"/>
        </w:rPr>
        <w:t xml:space="preserve"> by COVID-19, according to the survey conducted by the U.S. Census Bureau. They've </w:t>
      </w:r>
      <w:r w:rsidRPr="0068437B">
        <w:rPr>
          <w:rStyle w:val="StyleUnderline"/>
        </w:rPr>
        <w:t>also</w:t>
      </w:r>
      <w:r w:rsidRPr="00C95B1A">
        <w:rPr>
          <w:sz w:val="16"/>
        </w:rPr>
        <w:t xml:space="preserve"> all seen a </w:t>
      </w:r>
      <w:r w:rsidRPr="0068437B">
        <w:rPr>
          <w:rStyle w:val="StyleUnderline"/>
        </w:rPr>
        <w:t>marked spike in unemployment</w:t>
      </w:r>
      <w:r w:rsidRPr="00C95B1A">
        <w:rPr>
          <w:sz w:val="16"/>
        </w:rPr>
        <w:t xml:space="preserve"> claims. </w:t>
      </w:r>
      <w:r w:rsidRPr="0068437B">
        <w:rPr>
          <w:rStyle w:val="StyleUnderline"/>
        </w:rPr>
        <w:t>In Penn</w:t>
      </w:r>
      <w:r w:rsidRPr="00C95B1A">
        <w:rPr>
          <w:sz w:val="16"/>
        </w:rPr>
        <w:t xml:space="preserve">sylvania, </w:t>
      </w:r>
      <w:r w:rsidRPr="0068437B">
        <w:rPr>
          <w:rStyle w:val="StyleUnderline"/>
        </w:rPr>
        <w:t>nearly 60 percent of small businesses</w:t>
      </w:r>
      <w:r w:rsidRPr="00C95B1A">
        <w:rPr>
          <w:sz w:val="16"/>
        </w:rPr>
        <w:t xml:space="preserve"> told the U.S. Census Bureau that COVID-19 was </w:t>
      </w:r>
      <w:r w:rsidRPr="0068437B">
        <w:rPr>
          <w:rStyle w:val="StyleUnderline"/>
        </w:rPr>
        <w:t>having a large negative impact</w:t>
      </w:r>
      <w:r w:rsidRPr="00C95B1A">
        <w:rPr>
          <w:sz w:val="16"/>
        </w:rPr>
        <w:t xml:space="preserve">. In </w:t>
      </w:r>
      <w:r w:rsidRPr="0068437B">
        <w:rPr>
          <w:rStyle w:val="StyleUnderline"/>
        </w:rPr>
        <w:t>Florida, 52 percent</w:t>
      </w:r>
      <w:r w:rsidRPr="00C95B1A">
        <w:rPr>
          <w:sz w:val="16"/>
        </w:rPr>
        <w:t xml:space="preserve"> of small businesses reported the same. Both were above the national average. In </w:t>
      </w:r>
      <w:r w:rsidRPr="0068437B">
        <w:rPr>
          <w:rStyle w:val="StyleUnderline"/>
        </w:rPr>
        <w:t>Ohio, roughly half the</w:t>
      </w:r>
      <w:r w:rsidRPr="00C95B1A">
        <w:rPr>
          <w:sz w:val="16"/>
        </w:rPr>
        <w:t xml:space="preserve"> small businesses surveyed reported experiencing a large negative effect. </w:t>
      </w:r>
      <w:r w:rsidRPr="00A379F4">
        <w:rPr>
          <w:rStyle w:val="StyleUnderline"/>
          <w:highlight w:val="yellow"/>
        </w:rPr>
        <w:t>Polls</w:t>
      </w:r>
      <w:r w:rsidRPr="00C95B1A">
        <w:rPr>
          <w:sz w:val="16"/>
        </w:rPr>
        <w:t xml:space="preserve"> released in late April </w:t>
      </w:r>
      <w:r w:rsidRPr="00A379F4">
        <w:rPr>
          <w:rStyle w:val="StyleUnderline"/>
          <w:highlight w:val="yellow"/>
        </w:rPr>
        <w:t>found</w:t>
      </w:r>
      <w:r w:rsidRPr="00A379F4">
        <w:rPr>
          <w:sz w:val="16"/>
          <w:highlight w:val="yellow"/>
        </w:rPr>
        <w:t xml:space="preserve"> </w:t>
      </w:r>
      <w:r w:rsidRPr="00A379F4">
        <w:rPr>
          <w:rStyle w:val="StyleUnderline"/>
          <w:highlight w:val="yellow"/>
        </w:rPr>
        <w:t>Trump trailing Biden</w:t>
      </w:r>
      <w:r w:rsidRPr="0068437B">
        <w:rPr>
          <w:rStyle w:val="StyleUnderline"/>
        </w:rPr>
        <w:t xml:space="preserve"> in both states</w:t>
      </w:r>
      <w:r w:rsidRPr="00C95B1A">
        <w:rPr>
          <w:sz w:val="16"/>
        </w:rPr>
        <w:t xml:space="preserve">. A Quinnipiac University poll found </w:t>
      </w:r>
      <w:r w:rsidRPr="0068437B">
        <w:rPr>
          <w:rStyle w:val="StyleUnderline"/>
        </w:rPr>
        <w:t>46 percent of</w:t>
      </w:r>
      <w:r w:rsidRPr="00C95B1A">
        <w:rPr>
          <w:sz w:val="16"/>
        </w:rPr>
        <w:t xml:space="preserve"> registered </w:t>
      </w:r>
      <w:r w:rsidRPr="0068437B">
        <w:rPr>
          <w:rStyle w:val="StyleUnderline"/>
        </w:rPr>
        <w:t>Florida</w:t>
      </w:r>
      <w:r w:rsidRPr="00C95B1A">
        <w:rPr>
          <w:sz w:val="16"/>
        </w:rPr>
        <w:t xml:space="preserve"> voters </w:t>
      </w:r>
      <w:r w:rsidRPr="0068437B">
        <w:rPr>
          <w:rStyle w:val="StyleUnderline"/>
        </w:rPr>
        <w:t>said they would vote for Biden</w:t>
      </w:r>
      <w:r w:rsidRPr="00C95B1A">
        <w:rPr>
          <w:sz w:val="16"/>
        </w:rPr>
        <w:t xml:space="preserve"> </w:t>
      </w:r>
      <w:r w:rsidRPr="0068437B">
        <w:rPr>
          <w:rStyle w:val="StyleUnderline"/>
        </w:rPr>
        <w:t>while 42 percent would vote for Trump</w:t>
      </w:r>
      <w:r w:rsidRPr="00C95B1A">
        <w:rPr>
          <w:sz w:val="16"/>
        </w:rPr>
        <w:t xml:space="preserve">. A Fox News poll found that </w:t>
      </w:r>
      <w:r w:rsidRPr="0068437B">
        <w:rPr>
          <w:rStyle w:val="StyleUnderline"/>
        </w:rPr>
        <w:t>50 percent</w:t>
      </w:r>
      <w:r w:rsidRPr="00C95B1A">
        <w:rPr>
          <w:sz w:val="16"/>
        </w:rPr>
        <w:t xml:space="preserve"> of registered voters </w:t>
      </w:r>
      <w:r w:rsidRPr="0068437B">
        <w:rPr>
          <w:rStyle w:val="StyleUnderline"/>
        </w:rPr>
        <w:t>in</w:t>
      </w:r>
      <w:r w:rsidRPr="00C95B1A">
        <w:rPr>
          <w:sz w:val="16"/>
        </w:rPr>
        <w:t xml:space="preserve"> </w:t>
      </w:r>
      <w:r w:rsidRPr="0068437B">
        <w:rPr>
          <w:rStyle w:val="StyleUnderline"/>
        </w:rPr>
        <w:t>Penn</w:t>
      </w:r>
      <w:r w:rsidRPr="00C95B1A">
        <w:rPr>
          <w:sz w:val="16"/>
        </w:rPr>
        <w:t xml:space="preserve">sylvania </w:t>
      </w:r>
      <w:r w:rsidRPr="0068437B">
        <w:rPr>
          <w:rStyle w:val="StyleUnderline"/>
        </w:rPr>
        <w:t>backed Biden and 42 percent favored Trump</w:t>
      </w:r>
      <w:r w:rsidRPr="00C95B1A">
        <w:rPr>
          <w:sz w:val="16"/>
        </w:rPr>
        <w:t xml:space="preserve">. </w:t>
      </w:r>
      <w:r w:rsidRPr="0068437B">
        <w:rPr>
          <w:rStyle w:val="StyleUnderline"/>
        </w:rPr>
        <w:t>In Ohio</w:t>
      </w:r>
      <w:r w:rsidRPr="00C95B1A">
        <w:rPr>
          <w:sz w:val="16"/>
        </w:rPr>
        <w:t xml:space="preserve">, </w:t>
      </w:r>
      <w:r w:rsidRPr="0068437B">
        <w:rPr>
          <w:rStyle w:val="StyleUnderline"/>
        </w:rPr>
        <w:t>Trump</w:t>
      </w:r>
      <w:r w:rsidRPr="00C95B1A">
        <w:rPr>
          <w:sz w:val="16"/>
        </w:rPr>
        <w:t xml:space="preserve"> is still </w:t>
      </w:r>
      <w:r w:rsidRPr="0068437B">
        <w:rPr>
          <w:rStyle w:val="StyleUnderline"/>
        </w:rPr>
        <w:t>on top but not by much</w:t>
      </w:r>
      <w:r w:rsidRPr="00C95B1A">
        <w:rPr>
          <w:sz w:val="16"/>
        </w:rPr>
        <w:t xml:space="preserve">. A survey from Emerson College conducted last week found the president </w:t>
      </w:r>
      <w:r w:rsidRPr="0068437B">
        <w:rPr>
          <w:rStyle w:val="StyleUnderline"/>
        </w:rPr>
        <w:t>ahead by 2 points</w:t>
      </w:r>
      <w:r w:rsidRPr="00C95B1A">
        <w:rPr>
          <w:sz w:val="16"/>
        </w:rPr>
        <w:t>. Fifty-one percent of voters said they'd back Trump for a second term while 49 percent said they'd support Biden. "I think there is a confidence that he will do it again. He will bring us back," said Michael Hartley, a Republican strategist from Columbus. "The people that make up the Trump coalition are confident and supportive of the president, some even more so than they were before this pandemic." President Donald Trump speaks following a tour of medical supply distributor Owens and Minor Inc. in Allentown, Pennsylvania on May 14, 2020.MANDEL NGAN/AFP/GETTY IMAGES President Trump has been leading the charge to reopen businesses and get Americans back to work even as health experts warn of the dangers of returning to normal. "</w:t>
      </w:r>
      <w:r w:rsidRPr="0068437B">
        <w:rPr>
          <w:rStyle w:val="StyleUnderline"/>
        </w:rPr>
        <w:t>What I can do: I'll bring it back. It's fully expected</w:t>
      </w:r>
      <w:r w:rsidRPr="00C95B1A">
        <w:rPr>
          <w:sz w:val="16"/>
        </w:rPr>
        <w:t xml:space="preserve">," </w:t>
      </w:r>
      <w:r w:rsidRPr="0068437B">
        <w:rPr>
          <w:rStyle w:val="StyleUnderline"/>
        </w:rPr>
        <w:t>Trump told</w:t>
      </w:r>
      <w:r w:rsidRPr="00C95B1A">
        <w:rPr>
          <w:sz w:val="16"/>
        </w:rPr>
        <w:t xml:space="preserve"> Fox News </w:t>
      </w:r>
      <w:r w:rsidRPr="0068437B">
        <w:rPr>
          <w:rStyle w:val="StyleUnderline"/>
        </w:rPr>
        <w:t>earlier</w:t>
      </w:r>
      <w:r w:rsidRPr="00C95B1A">
        <w:rPr>
          <w:sz w:val="16"/>
        </w:rPr>
        <w:t xml:space="preserve"> this month </w:t>
      </w:r>
      <w:r w:rsidRPr="0068437B">
        <w:rPr>
          <w:rStyle w:val="StyleUnderline"/>
        </w:rPr>
        <w:t>after more than 20 million jobs were lost</w:t>
      </w:r>
      <w:r w:rsidRPr="00C95B1A">
        <w:rPr>
          <w:sz w:val="16"/>
        </w:rPr>
        <w:t xml:space="preserve"> in April. </w:t>
      </w:r>
      <w:r w:rsidRPr="0068437B">
        <w:rPr>
          <w:rStyle w:val="StyleUnderline"/>
        </w:rPr>
        <w:t xml:space="preserve">The </w:t>
      </w:r>
      <w:r w:rsidRPr="00A379F4">
        <w:rPr>
          <w:rStyle w:val="StyleUnderline"/>
          <w:highlight w:val="yellow"/>
        </w:rPr>
        <w:t>current unemployment rate of</w:t>
      </w:r>
      <w:r w:rsidRPr="0068437B">
        <w:rPr>
          <w:rStyle w:val="StyleUnderline"/>
        </w:rPr>
        <w:t xml:space="preserve"> 14.7 percent is t</w:t>
      </w:r>
      <w:r w:rsidRPr="00C95B1A">
        <w:rPr>
          <w:sz w:val="16"/>
        </w:rPr>
        <w:t xml:space="preserve">he </w:t>
      </w:r>
      <w:r w:rsidRPr="00A379F4">
        <w:rPr>
          <w:rStyle w:val="StyleUnderline"/>
          <w:highlight w:val="yellow"/>
        </w:rPr>
        <w:t>highest since</w:t>
      </w:r>
      <w:r w:rsidRPr="0068437B">
        <w:rPr>
          <w:rStyle w:val="StyleUnderline"/>
        </w:rPr>
        <w:t xml:space="preserve"> the </w:t>
      </w:r>
      <w:r w:rsidRPr="00A379F4">
        <w:rPr>
          <w:rStyle w:val="StyleUnderline"/>
          <w:highlight w:val="yellow"/>
        </w:rPr>
        <w:t>Great Depression</w:t>
      </w:r>
      <w:r w:rsidRPr="0068437B">
        <w:rPr>
          <w:rStyle w:val="StyleUnderline"/>
        </w:rPr>
        <w:t>.</w:t>
      </w:r>
      <w:r w:rsidRPr="00C95B1A">
        <w:rPr>
          <w:sz w:val="16"/>
        </w:rPr>
        <w:t xml:space="preserve"> During a trip to Pennsylvania last week, </w:t>
      </w:r>
      <w:r w:rsidRPr="0068437B">
        <w:rPr>
          <w:rStyle w:val="StyleUnderline"/>
        </w:rPr>
        <w:t>Trump called his plan</w:t>
      </w:r>
      <w:r w:rsidRPr="00C95B1A">
        <w:rPr>
          <w:sz w:val="16"/>
        </w:rPr>
        <w:t xml:space="preserve"> the "</w:t>
      </w:r>
      <w:r w:rsidRPr="0068437B">
        <w:rPr>
          <w:rStyle w:val="StyleUnderline"/>
        </w:rPr>
        <w:t>'transition to greatness</w:t>
      </w:r>
      <w:r w:rsidRPr="00C95B1A">
        <w:rPr>
          <w:sz w:val="16"/>
        </w:rPr>
        <w:t xml:space="preserve">.' The </w:t>
      </w:r>
      <w:r w:rsidRPr="0068437B">
        <w:rPr>
          <w:rStyle w:val="StyleUnderline"/>
        </w:rPr>
        <w:t>transition is the third quarter</w:t>
      </w:r>
      <w:r w:rsidRPr="00C95B1A">
        <w:rPr>
          <w:sz w:val="16"/>
        </w:rPr>
        <w:t xml:space="preserve">. The </w:t>
      </w:r>
      <w:r w:rsidRPr="0068437B">
        <w:rPr>
          <w:rStyle w:val="StyleUnderline"/>
        </w:rPr>
        <w:t>fourth</w:t>
      </w:r>
      <w:r w:rsidRPr="00C95B1A">
        <w:rPr>
          <w:sz w:val="16"/>
        </w:rPr>
        <w:t xml:space="preserve"> quarter </w:t>
      </w:r>
      <w:r w:rsidRPr="0068437B">
        <w:rPr>
          <w:rStyle w:val="StyleUnderline"/>
        </w:rPr>
        <w:t>is going to do very well</w:t>
      </w:r>
      <w:r w:rsidRPr="00C95B1A">
        <w:rPr>
          <w:sz w:val="16"/>
        </w:rPr>
        <w:t xml:space="preserve">. And </w:t>
      </w:r>
      <w:r w:rsidRPr="00C95B1A">
        <w:rPr>
          <w:rStyle w:val="StyleUnderline"/>
        </w:rPr>
        <w:t>next year is going to be through the roof."</w:t>
      </w:r>
      <w:r w:rsidRPr="00C95B1A">
        <w:rPr>
          <w:sz w:val="16"/>
        </w:rPr>
        <w:t xml:space="preserve"> But strategists say the argument that he's the best suited to bring the U.S. to economic recovery may be undermined by his overall approach to the pandemic. A new CNN poll found that President </w:t>
      </w:r>
      <w:r w:rsidRPr="00C95B1A">
        <w:rPr>
          <w:rStyle w:val="StyleUnderline"/>
        </w:rPr>
        <w:t>Trump's numbers</w:t>
      </w:r>
      <w:r w:rsidRPr="00C95B1A">
        <w:rPr>
          <w:sz w:val="16"/>
        </w:rPr>
        <w:t xml:space="preserve"> for handling the outbreak </w:t>
      </w:r>
      <w:r w:rsidRPr="00C95B1A">
        <w:rPr>
          <w:rStyle w:val="StyleUnderline"/>
        </w:rPr>
        <w:t>have worsened</w:t>
      </w:r>
      <w:r w:rsidRPr="00C95B1A">
        <w:rPr>
          <w:sz w:val="16"/>
        </w:rPr>
        <w:t xml:space="preserve"> over the past few weeks. In early March, </w:t>
      </w:r>
      <w:r w:rsidRPr="00C95B1A">
        <w:rPr>
          <w:rStyle w:val="StyleUnderline"/>
        </w:rPr>
        <w:t>48 percent of Americans disapproved of his response. Now, 55 percent disapprove</w:t>
      </w:r>
      <w:r w:rsidRPr="00C95B1A">
        <w:rPr>
          <w:sz w:val="16"/>
        </w:rPr>
        <w:t xml:space="preserve">. "I don't know how much resonance that message is going to have," said </w:t>
      </w:r>
      <w:proofErr w:type="spellStart"/>
      <w:r w:rsidRPr="00C95B1A">
        <w:rPr>
          <w:sz w:val="16"/>
        </w:rPr>
        <w:t>Darnoi</w:t>
      </w:r>
      <w:proofErr w:type="spellEnd"/>
      <w:r w:rsidRPr="00C95B1A">
        <w:rPr>
          <w:sz w:val="16"/>
        </w:rPr>
        <w:t>, the Republican strategist from Michigan. "</w:t>
      </w:r>
      <w:r w:rsidRPr="00C95B1A">
        <w:rPr>
          <w:rStyle w:val="StyleUnderline"/>
        </w:rPr>
        <w:t xml:space="preserve">I think a </w:t>
      </w:r>
      <w:r w:rsidRPr="00A379F4">
        <w:rPr>
          <w:rStyle w:val="StyleUnderline"/>
          <w:highlight w:val="yellow"/>
        </w:rPr>
        <w:t>lot of</w:t>
      </w:r>
      <w:r w:rsidRPr="00A379F4">
        <w:rPr>
          <w:sz w:val="16"/>
          <w:highlight w:val="yellow"/>
        </w:rPr>
        <w:t xml:space="preserve"> </w:t>
      </w:r>
      <w:r w:rsidRPr="00A379F4">
        <w:rPr>
          <w:rStyle w:val="StyleUnderline"/>
          <w:highlight w:val="yellow"/>
        </w:rPr>
        <w:t>people</w:t>
      </w:r>
      <w:r w:rsidRPr="00A379F4">
        <w:rPr>
          <w:sz w:val="16"/>
          <w:highlight w:val="yellow"/>
        </w:rPr>
        <w:t xml:space="preserve"> </w:t>
      </w:r>
      <w:r w:rsidRPr="00A379F4">
        <w:rPr>
          <w:rStyle w:val="StyleUnderline"/>
          <w:highlight w:val="yellow"/>
        </w:rPr>
        <w:t>are going to look at how he handled</w:t>
      </w:r>
      <w:r w:rsidRPr="00C95B1A">
        <w:rPr>
          <w:rStyle w:val="StyleUnderline"/>
        </w:rPr>
        <w:t xml:space="preserve"> the </w:t>
      </w:r>
      <w:r w:rsidRPr="00A379F4">
        <w:rPr>
          <w:rStyle w:val="StyleUnderline"/>
          <w:highlight w:val="yellow"/>
        </w:rPr>
        <w:t>virus</w:t>
      </w:r>
      <w:r w:rsidRPr="00A379F4">
        <w:rPr>
          <w:sz w:val="16"/>
          <w:highlight w:val="yellow"/>
        </w:rPr>
        <w:t xml:space="preserve"> </w:t>
      </w:r>
      <w:r w:rsidRPr="00A379F4">
        <w:rPr>
          <w:rStyle w:val="StyleUnderline"/>
          <w:highlight w:val="yellow"/>
        </w:rPr>
        <w:t>and</w:t>
      </w:r>
      <w:r w:rsidRPr="00C95B1A">
        <w:rPr>
          <w:sz w:val="16"/>
        </w:rPr>
        <w:t xml:space="preserve"> that's going to color </w:t>
      </w:r>
      <w:r w:rsidRPr="00C95B1A">
        <w:rPr>
          <w:rStyle w:val="StyleUnderline"/>
        </w:rPr>
        <w:t>their ability to trust</w:t>
      </w:r>
      <w:r w:rsidRPr="00C95B1A">
        <w:rPr>
          <w:sz w:val="16"/>
        </w:rPr>
        <w:t xml:space="preserve"> </w:t>
      </w:r>
      <w:r w:rsidRPr="00C95B1A">
        <w:rPr>
          <w:rStyle w:val="StyleUnderline"/>
        </w:rPr>
        <w:t xml:space="preserve">that he can </w:t>
      </w:r>
      <w:r w:rsidRPr="00A379F4">
        <w:rPr>
          <w:rStyle w:val="StyleUnderline"/>
          <w:highlight w:val="yellow"/>
        </w:rPr>
        <w:t>rebuild this economy</w:t>
      </w:r>
      <w:r w:rsidRPr="00C95B1A">
        <w:rPr>
          <w:sz w:val="16"/>
        </w:rPr>
        <w:t>."</w:t>
      </w:r>
    </w:p>
    <w:p w14:paraId="1E1A0C37" w14:textId="77777777" w:rsidR="00A379F4" w:rsidRPr="00A379F4" w:rsidRDefault="00A379F4" w:rsidP="00A379F4"/>
    <w:p w14:paraId="4BF39C9A" w14:textId="1CAC93D3" w:rsidR="00A379F4" w:rsidRDefault="00A379F4" w:rsidP="00A379F4">
      <w:pPr>
        <w:pStyle w:val="Heading2"/>
      </w:pPr>
      <w:r>
        <w:t>Neg A2s</w:t>
      </w:r>
    </w:p>
    <w:p w14:paraId="5A028533" w14:textId="77777777" w:rsidR="00A379F4" w:rsidRPr="00A379F4" w:rsidRDefault="00A379F4" w:rsidP="00A379F4"/>
    <w:p w14:paraId="03FCA17A" w14:textId="0CD88E1A" w:rsidR="006E1722" w:rsidRDefault="006E1722" w:rsidP="006E1722">
      <w:pPr>
        <w:pStyle w:val="Heading3"/>
      </w:pPr>
      <w:r>
        <w:t>A2: Economy Thumps</w:t>
      </w:r>
    </w:p>
    <w:p w14:paraId="6AD031C4" w14:textId="2ABCE211" w:rsidR="006E1722" w:rsidRDefault="006E1722" w:rsidP="006E1722"/>
    <w:p w14:paraId="2B397AEC" w14:textId="73DDDB14" w:rsidR="006E1722" w:rsidRDefault="006E1722" w:rsidP="006E1722">
      <w:pPr>
        <w:pStyle w:val="Heading4"/>
      </w:pPr>
      <w:r>
        <w:t>Economic recovery is partisan --- doesn’t swing voters</w:t>
      </w:r>
    </w:p>
    <w:p w14:paraId="4ABE6DEA" w14:textId="77777777" w:rsidR="006E1722" w:rsidRDefault="006E1722" w:rsidP="006E1722">
      <w:pPr>
        <w:rPr>
          <w:sz w:val="18"/>
          <w:szCs w:val="18"/>
        </w:rPr>
      </w:pPr>
      <w:proofErr w:type="spellStart"/>
      <w:r w:rsidRPr="008C46F4">
        <w:rPr>
          <w:rStyle w:val="Style13ptBold"/>
        </w:rPr>
        <w:t>Kurtzleben</w:t>
      </w:r>
      <w:proofErr w:type="spellEnd"/>
      <w:r w:rsidRPr="008C46F4">
        <w:rPr>
          <w:rStyle w:val="Style13ptBold"/>
        </w:rPr>
        <w:t>, 7-9</w:t>
      </w:r>
      <w:r w:rsidRPr="008C46F4">
        <w:rPr>
          <w:sz w:val="18"/>
          <w:szCs w:val="18"/>
        </w:rPr>
        <w:t xml:space="preserve">-2020, [Danielle </w:t>
      </w:r>
      <w:proofErr w:type="spellStart"/>
      <w:r w:rsidRPr="008C46F4">
        <w:rPr>
          <w:sz w:val="18"/>
          <w:szCs w:val="18"/>
        </w:rPr>
        <w:t>Kurtzleben</w:t>
      </w:r>
      <w:proofErr w:type="spellEnd"/>
      <w:r w:rsidRPr="008C46F4">
        <w:rPr>
          <w:sz w:val="18"/>
          <w:szCs w:val="18"/>
        </w:rPr>
        <w:t xml:space="preserve"> </w:t>
      </w:r>
      <w:proofErr w:type="spellStart"/>
      <w:r w:rsidRPr="008C46F4">
        <w:rPr>
          <w:sz w:val="18"/>
          <w:szCs w:val="18"/>
        </w:rPr>
        <w:t>s</w:t>
      </w:r>
      <w:proofErr w:type="spellEnd"/>
      <w:r w:rsidRPr="008C46F4">
        <w:rPr>
          <w:sz w:val="18"/>
          <w:szCs w:val="18"/>
        </w:rPr>
        <w:t xml:space="preserve"> a political reporter assigned to NPR's Washington Desk. She appears on NPR shows, writes for the web, and is a regular on the NPR Politics Podcast. She is covering the 2020 presidential election, with particular focuses on economic policy and gender politics.]  "The Economy May Be Losing Its Impact On Presidential Elections," NPR.org, </w:t>
      </w:r>
      <w:hyperlink r:id="rId39" w:history="1">
        <w:r w:rsidRPr="008C46F4">
          <w:rPr>
            <w:rStyle w:val="Hyperlink"/>
            <w:sz w:val="18"/>
            <w:szCs w:val="18"/>
          </w:rPr>
          <w:t>https://www.npr.org/2020/07/09/889080504/the-economy-may-be-losing-its-impact-on-presidential-elections//WEHS</w:t>
        </w:r>
      </w:hyperlink>
      <w:r w:rsidRPr="008C46F4">
        <w:rPr>
          <w:sz w:val="18"/>
          <w:szCs w:val="18"/>
        </w:rPr>
        <w:t xml:space="preserve"> – AW </w:t>
      </w:r>
    </w:p>
    <w:p w14:paraId="068B8965" w14:textId="77777777" w:rsidR="006E1722" w:rsidRDefault="006E1722" w:rsidP="006E1722">
      <w:pPr>
        <w:rPr>
          <w:sz w:val="16"/>
        </w:rPr>
      </w:pPr>
      <w:r w:rsidRPr="00851848">
        <w:rPr>
          <w:rStyle w:val="Emphasis"/>
        </w:rPr>
        <w:t>Here's one way of understanding just how far off the map the U.S. economy is right now: The U.S. has now had two straight months where it has added more jobs than it did in all of 2019.</w:t>
      </w:r>
      <w:r>
        <w:rPr>
          <w:rStyle w:val="Emphasis"/>
        </w:rPr>
        <w:t xml:space="preserve"> </w:t>
      </w:r>
      <w:r w:rsidRPr="00E9346A">
        <w:rPr>
          <w:sz w:val="16"/>
        </w:rPr>
        <w:t xml:space="preserve">And still, </w:t>
      </w:r>
      <w:r w:rsidRPr="00A379F4">
        <w:rPr>
          <w:rStyle w:val="StyleUnderline"/>
          <w:highlight w:val="yellow"/>
        </w:rPr>
        <w:t>the job market has not even halfway recovered from the devastation of</w:t>
      </w:r>
      <w:r w:rsidRPr="00851848">
        <w:rPr>
          <w:rStyle w:val="StyleUnderline"/>
        </w:rPr>
        <w:t xml:space="preserve"> the </w:t>
      </w:r>
      <w:r w:rsidRPr="00A379F4">
        <w:rPr>
          <w:rStyle w:val="StyleUnderline"/>
          <w:highlight w:val="yellow"/>
        </w:rPr>
        <w:t>corona</w:t>
      </w:r>
      <w:r w:rsidRPr="00851848">
        <w:rPr>
          <w:rStyle w:val="StyleUnderline"/>
        </w:rPr>
        <w:t xml:space="preserve">virus — </w:t>
      </w:r>
      <w:r w:rsidRPr="00A379F4">
        <w:rPr>
          <w:rStyle w:val="StyleUnderline"/>
          <w:highlight w:val="yellow"/>
        </w:rPr>
        <w:t>the nation is still nearly 15 million jobs below</w:t>
      </w:r>
      <w:r w:rsidRPr="00851848">
        <w:rPr>
          <w:rStyle w:val="StyleUnderline"/>
        </w:rPr>
        <w:t xml:space="preserve"> where it was before the pandemic. </w:t>
      </w:r>
      <w:r w:rsidRPr="00A21355">
        <w:rPr>
          <w:rStyle w:val="StyleUnderline"/>
        </w:rPr>
        <w:t>Not</w:t>
      </w:r>
      <w:r w:rsidRPr="00851848">
        <w:rPr>
          <w:rStyle w:val="StyleUnderline"/>
        </w:rPr>
        <w:t xml:space="preserve"> only that, but with new spikes of coronavirus cases, </w:t>
      </w:r>
      <w:r w:rsidRPr="00A379F4">
        <w:rPr>
          <w:rStyle w:val="StyleUnderline"/>
          <w:highlight w:val="yellow"/>
        </w:rPr>
        <w:t>there's a good chance</w:t>
      </w:r>
      <w:r w:rsidRPr="00851848">
        <w:rPr>
          <w:rStyle w:val="StyleUnderline"/>
        </w:rPr>
        <w:t xml:space="preserve"> that </w:t>
      </w:r>
      <w:r w:rsidRPr="00A379F4">
        <w:rPr>
          <w:rStyle w:val="StyleUnderline"/>
          <w:highlight w:val="yellow"/>
        </w:rPr>
        <w:t>more job losses are to come</w:t>
      </w:r>
      <w:r w:rsidRPr="00851848">
        <w:rPr>
          <w:rStyle w:val="StyleUnderline"/>
        </w:rPr>
        <w:t>.</w:t>
      </w:r>
      <w:r>
        <w:rPr>
          <w:rStyle w:val="StyleUnderline"/>
        </w:rPr>
        <w:t xml:space="preserve"> </w:t>
      </w:r>
      <w:r w:rsidRPr="00E9346A">
        <w:rPr>
          <w:sz w:val="16"/>
        </w:rPr>
        <w:t xml:space="preserve">Against this bleak backdrop, the presidential campaigns are making their economic cases in dueling events on Thursday. Vice President Pence is doing a roundtable on the economy in Pennsylvania, and Democratic candidate Joe Biden will be giving a speech on his plan to rebuild the economy in the same swing state, followed by his surrogates doing a series of economy-focused events. A badly flagging economy of course works more to Biden's political favor than Trump's. </w:t>
      </w:r>
      <w:r w:rsidRPr="00851848">
        <w:rPr>
          <w:rStyle w:val="StyleUnderline"/>
        </w:rPr>
        <w:t xml:space="preserve">But it's also possible that </w:t>
      </w:r>
      <w:r w:rsidRPr="00A379F4">
        <w:rPr>
          <w:rStyle w:val="StyleUnderline"/>
          <w:highlight w:val="yellow"/>
        </w:rPr>
        <w:t>the economy will simply matter less in this election</w:t>
      </w:r>
      <w:r w:rsidRPr="00851848">
        <w:rPr>
          <w:rStyle w:val="StyleUnderline"/>
        </w:rPr>
        <w:t xml:space="preserve"> than in past presidential contests.</w:t>
      </w:r>
      <w:r>
        <w:rPr>
          <w:rStyle w:val="StyleUnderline"/>
        </w:rPr>
        <w:t xml:space="preserve"> </w:t>
      </w:r>
      <w:r w:rsidRPr="008C46F4">
        <w:rPr>
          <w:rStyle w:val="Emphasis"/>
        </w:rPr>
        <w:t>The economy matters — but how much?</w:t>
      </w:r>
      <w:r>
        <w:rPr>
          <w:rStyle w:val="Emphasis"/>
        </w:rPr>
        <w:t xml:space="preserve"> </w:t>
      </w:r>
      <w:r w:rsidRPr="00E9346A">
        <w:rPr>
          <w:sz w:val="16"/>
        </w:rPr>
        <w:t xml:space="preserve">There's a well-established body of research plotting out exactly how, and how much, the economy affects presidential elections. Different analyses have pointed to people's incomes, job growth and GDP growth as being correlated to presidential election outcomes — the worse the economy, the worse a sitting president (or the sitting president's party) performs. This year, the economy has rapidly deteriorated. </w:t>
      </w:r>
      <w:r w:rsidRPr="00851848">
        <w:rPr>
          <w:rStyle w:val="StyleUnderline"/>
        </w:rPr>
        <w:t>The economy has gone into recession, unemployment is at 11.1%, and record numbers of new COVID-19 cases could substantially boost unemployment yet again.</w:t>
      </w:r>
      <w:r>
        <w:rPr>
          <w:rStyle w:val="StyleUnderline"/>
        </w:rPr>
        <w:t xml:space="preserve"> </w:t>
      </w:r>
      <w:r w:rsidRPr="00E9346A">
        <w:rPr>
          <w:sz w:val="16"/>
        </w:rPr>
        <w:t xml:space="preserve">The bottom line is that come November, </w:t>
      </w:r>
      <w:r w:rsidRPr="00A379F4">
        <w:rPr>
          <w:rStyle w:val="StyleUnderline"/>
          <w:highlight w:val="yellow"/>
        </w:rPr>
        <w:t>the economy could be a strong headwind for</w:t>
      </w:r>
      <w:r w:rsidRPr="00E9346A">
        <w:rPr>
          <w:rStyle w:val="StyleUnderline"/>
        </w:rPr>
        <w:t xml:space="preserve"> the </w:t>
      </w:r>
      <w:r w:rsidRPr="00A379F4">
        <w:rPr>
          <w:rStyle w:val="StyleUnderline"/>
          <w:highlight w:val="yellow"/>
        </w:rPr>
        <w:t>incumbent</w:t>
      </w:r>
      <w:r w:rsidRPr="00E9346A">
        <w:rPr>
          <w:rStyle w:val="StyleUnderline"/>
        </w:rPr>
        <w:t xml:space="preserve"> president. Just </w:t>
      </w:r>
      <w:r w:rsidRPr="00A379F4">
        <w:rPr>
          <w:rStyle w:val="StyleUnderline"/>
          <w:highlight w:val="yellow"/>
        </w:rPr>
        <w:t>last week,</w:t>
      </w:r>
      <w:r w:rsidRPr="00E9346A">
        <w:rPr>
          <w:rStyle w:val="StyleUnderline"/>
        </w:rPr>
        <w:t xml:space="preserve"> the nonpartisan </w:t>
      </w:r>
      <w:r w:rsidRPr="00A379F4">
        <w:rPr>
          <w:rStyle w:val="StyleUnderline"/>
          <w:highlight w:val="yellow"/>
        </w:rPr>
        <w:t>C</w:t>
      </w:r>
      <w:r w:rsidRPr="00E9346A">
        <w:rPr>
          <w:rStyle w:val="StyleUnderline"/>
        </w:rPr>
        <w:t xml:space="preserve">ongressional </w:t>
      </w:r>
      <w:r w:rsidRPr="00A379F4">
        <w:rPr>
          <w:rStyle w:val="StyleUnderline"/>
          <w:highlight w:val="yellow"/>
        </w:rPr>
        <w:t>B</w:t>
      </w:r>
      <w:r w:rsidRPr="00E9346A">
        <w:rPr>
          <w:rStyle w:val="StyleUnderline"/>
        </w:rPr>
        <w:t xml:space="preserve">udget </w:t>
      </w:r>
      <w:r w:rsidRPr="00A379F4">
        <w:rPr>
          <w:rStyle w:val="StyleUnderline"/>
          <w:highlight w:val="yellow"/>
        </w:rPr>
        <w:t>O</w:t>
      </w:r>
      <w:r w:rsidRPr="00E9346A">
        <w:rPr>
          <w:rStyle w:val="StyleUnderline"/>
        </w:rPr>
        <w:t xml:space="preserve">ffice </w:t>
      </w:r>
      <w:r w:rsidRPr="00A379F4">
        <w:rPr>
          <w:rStyle w:val="StyleUnderline"/>
          <w:highlight w:val="yellow"/>
        </w:rPr>
        <w:t>projected</w:t>
      </w:r>
      <w:r w:rsidRPr="00E9346A">
        <w:rPr>
          <w:rStyle w:val="StyleUnderline"/>
        </w:rPr>
        <w:t xml:space="preserve"> that </w:t>
      </w:r>
      <w:r w:rsidRPr="00A379F4">
        <w:rPr>
          <w:rStyle w:val="StyleUnderline"/>
          <w:highlight w:val="yellow"/>
        </w:rPr>
        <w:t>unemployment</w:t>
      </w:r>
      <w:r w:rsidRPr="00E9346A">
        <w:rPr>
          <w:rStyle w:val="StyleUnderline"/>
        </w:rPr>
        <w:t xml:space="preserve"> </w:t>
      </w:r>
      <w:r w:rsidRPr="00A379F4">
        <w:rPr>
          <w:rStyle w:val="StyleUnderline"/>
          <w:highlight w:val="yellow"/>
        </w:rPr>
        <w:t>will</w:t>
      </w:r>
      <w:r w:rsidRPr="00E9346A">
        <w:rPr>
          <w:rStyle w:val="StyleUnderline"/>
        </w:rPr>
        <w:t xml:space="preserve"> </w:t>
      </w:r>
      <w:r w:rsidRPr="00A379F4">
        <w:rPr>
          <w:rStyle w:val="StyleUnderline"/>
          <w:highlight w:val="yellow"/>
        </w:rPr>
        <w:t>still be above 10%</w:t>
      </w:r>
      <w:r w:rsidRPr="00E9346A">
        <w:rPr>
          <w:rStyle w:val="StyleUnderline"/>
        </w:rPr>
        <w:t xml:space="preserve"> </w:t>
      </w:r>
      <w:r w:rsidRPr="00A379F4">
        <w:rPr>
          <w:rStyle w:val="StyleUnderline"/>
          <w:highlight w:val="yellow"/>
        </w:rPr>
        <w:t>around election time</w:t>
      </w:r>
      <w:r w:rsidRPr="00E9346A">
        <w:rPr>
          <w:rStyle w:val="StyleUnderline"/>
        </w:rPr>
        <w:t>.</w:t>
      </w:r>
      <w:r>
        <w:rPr>
          <w:rStyle w:val="StyleUnderline"/>
        </w:rPr>
        <w:t xml:space="preserve"> </w:t>
      </w:r>
      <w:r w:rsidRPr="00E9346A">
        <w:rPr>
          <w:sz w:val="16"/>
        </w:rPr>
        <w:t xml:space="preserve">However, </w:t>
      </w:r>
      <w:r w:rsidRPr="00A379F4">
        <w:rPr>
          <w:rStyle w:val="Emphasis"/>
          <w:highlight w:val="yellow"/>
        </w:rPr>
        <w:t>that</w:t>
      </w:r>
      <w:r w:rsidRPr="00E9346A">
        <w:rPr>
          <w:rStyle w:val="Emphasis"/>
        </w:rPr>
        <w:t xml:space="preserve"> </w:t>
      </w:r>
      <w:r w:rsidRPr="00A379F4">
        <w:rPr>
          <w:rStyle w:val="Emphasis"/>
          <w:highlight w:val="yellow"/>
        </w:rPr>
        <w:t>doesn't</w:t>
      </w:r>
      <w:r w:rsidRPr="00E9346A">
        <w:rPr>
          <w:rStyle w:val="Emphasis"/>
        </w:rPr>
        <w:t xml:space="preserve"> necessarily </w:t>
      </w:r>
      <w:r w:rsidRPr="00A379F4">
        <w:rPr>
          <w:rStyle w:val="Emphasis"/>
          <w:highlight w:val="yellow"/>
        </w:rPr>
        <w:t>mean an easy Biden</w:t>
      </w:r>
      <w:r w:rsidRPr="00E9346A">
        <w:rPr>
          <w:rStyle w:val="Emphasis"/>
        </w:rPr>
        <w:t xml:space="preserve"> </w:t>
      </w:r>
      <w:r w:rsidRPr="00A379F4">
        <w:rPr>
          <w:rStyle w:val="Emphasis"/>
          <w:highlight w:val="yellow"/>
        </w:rPr>
        <w:t>victory</w:t>
      </w:r>
      <w:r w:rsidRPr="00E9346A">
        <w:rPr>
          <w:rStyle w:val="Emphasis"/>
        </w:rPr>
        <w:t>,</w:t>
      </w:r>
      <w:r w:rsidRPr="00E9346A">
        <w:rPr>
          <w:sz w:val="16"/>
        </w:rPr>
        <w:t xml:space="preserve"> according to Mark </w:t>
      </w:r>
      <w:proofErr w:type="spellStart"/>
      <w:r w:rsidRPr="00E9346A">
        <w:rPr>
          <w:sz w:val="16"/>
        </w:rPr>
        <w:t>Zandi</w:t>
      </w:r>
      <w:proofErr w:type="spellEnd"/>
      <w:r w:rsidRPr="00E9346A">
        <w:rPr>
          <w:sz w:val="16"/>
        </w:rPr>
        <w:t>, chief economist at the economics research firm Moody's Analytics. Its presidential election model factors in a range of economic indicators. "The winner is Joe Biden. The [former] vice president beats Donald Trump, but it's not a slam dunk," he said. "</w:t>
      </w:r>
      <w:proofErr w:type="gramStart"/>
      <w:r w:rsidRPr="00E9346A">
        <w:rPr>
          <w:sz w:val="16"/>
        </w:rPr>
        <w:t>So</w:t>
      </w:r>
      <w:proofErr w:type="gramEnd"/>
      <w:r w:rsidRPr="00E9346A">
        <w:rPr>
          <w:sz w:val="16"/>
        </w:rPr>
        <w:t xml:space="preserve"> despite everything, despite double-digit unemployment, it's still going to be a close election, at least according to our modeling." </w:t>
      </w:r>
      <w:r w:rsidRPr="00E9346A">
        <w:rPr>
          <w:rStyle w:val="Emphasis"/>
        </w:rPr>
        <w:t xml:space="preserve">The next update of </w:t>
      </w:r>
      <w:r w:rsidRPr="00A379F4">
        <w:rPr>
          <w:rStyle w:val="Emphasis"/>
          <w:highlight w:val="yellow"/>
        </w:rPr>
        <w:t>the Moody's model</w:t>
      </w:r>
      <w:r w:rsidRPr="00E9346A">
        <w:rPr>
          <w:rStyle w:val="Emphasis"/>
        </w:rPr>
        <w:t xml:space="preserve">, he said, </w:t>
      </w:r>
      <w:r w:rsidRPr="00A379F4">
        <w:rPr>
          <w:rStyle w:val="Emphasis"/>
          <w:highlight w:val="yellow"/>
        </w:rPr>
        <w:t>will show Biden defeating Trump 279 to 259</w:t>
      </w:r>
      <w:r w:rsidRPr="00E9346A">
        <w:rPr>
          <w:rStyle w:val="Emphasis"/>
        </w:rPr>
        <w:t xml:space="preserve"> — </w:t>
      </w:r>
      <w:r w:rsidRPr="00A379F4">
        <w:rPr>
          <w:rStyle w:val="Emphasis"/>
          <w:highlight w:val="yellow"/>
        </w:rPr>
        <w:t>a win, but hardly a blowout</w:t>
      </w:r>
      <w:r w:rsidRPr="00E9346A">
        <w:rPr>
          <w:rStyle w:val="Emphasis"/>
        </w:rPr>
        <w:t>, even despite the potential for mass joblessness on Election Day.</w:t>
      </w:r>
      <w:r>
        <w:rPr>
          <w:rStyle w:val="Emphasis"/>
        </w:rPr>
        <w:t xml:space="preserve"> </w:t>
      </w:r>
      <w:r w:rsidRPr="00E9346A">
        <w:rPr>
          <w:sz w:val="16"/>
        </w:rPr>
        <w:t xml:space="preserve">The relatively narrow margin, </w:t>
      </w:r>
      <w:proofErr w:type="spellStart"/>
      <w:r w:rsidRPr="00E9346A">
        <w:rPr>
          <w:sz w:val="16"/>
        </w:rPr>
        <w:t>Zandi</w:t>
      </w:r>
      <w:proofErr w:type="spellEnd"/>
      <w:r w:rsidRPr="00E9346A">
        <w:rPr>
          <w:sz w:val="16"/>
        </w:rPr>
        <w:t xml:space="preserve"> says, is because of a few factors working in Trump's favor: He's an incumbent, his base is sticking with him and the Electoral College favors him. Importantly, the model isn't just about headline figures like the national unemployment rate. In line with the Electoral College, </w:t>
      </w:r>
      <w:proofErr w:type="spellStart"/>
      <w:r w:rsidRPr="00E9346A">
        <w:rPr>
          <w:sz w:val="16"/>
        </w:rPr>
        <w:t>Zandi</w:t>
      </w:r>
      <w:proofErr w:type="spellEnd"/>
      <w:r w:rsidRPr="00E9346A">
        <w:rPr>
          <w:sz w:val="16"/>
        </w:rPr>
        <w:t xml:space="preserve"> looks at things on a state-by-state basis. So, there are a few key swing states, like Pennsylvania, Michigan and Wisconsin, where local economies will be particularly important. "There the economy does matter more to how people are ultimately going to vote," he said. "And it's just a few thousands of votes, tens of thousands of votes, that swing it one way or the other. </w:t>
      </w:r>
      <w:proofErr w:type="gramStart"/>
      <w:r w:rsidRPr="00E9346A">
        <w:rPr>
          <w:sz w:val="16"/>
        </w:rPr>
        <w:t>So</w:t>
      </w:r>
      <w:proofErr w:type="gramEnd"/>
      <w:r w:rsidRPr="00E9346A">
        <w:rPr>
          <w:sz w:val="16"/>
        </w:rPr>
        <w:t xml:space="preserve"> the economy does matter in terms of how things swing." The election is determined on the margins, in other words. Plenty of people know how they'll vote, regardless of their income or even whether they have a job on Election Day. But for those people in swing states without strong party affiliations, the economy could nudge their voting decisions one way or the other.</w:t>
      </w:r>
      <w:r>
        <w:rPr>
          <w:sz w:val="16"/>
        </w:rPr>
        <w:t xml:space="preserve"> </w:t>
      </w:r>
      <w:r w:rsidRPr="008029DC">
        <w:rPr>
          <w:rStyle w:val="StyleUnderline"/>
        </w:rPr>
        <w:t>[</w:t>
      </w:r>
      <w:r w:rsidRPr="00A379F4">
        <w:rPr>
          <w:rStyle w:val="StyleUnderline"/>
          <w:highlight w:val="yellow"/>
        </w:rPr>
        <w:t>Party loyalty</w:t>
      </w:r>
      <w:r>
        <w:rPr>
          <w:rStyle w:val="StyleUnderline"/>
        </w:rPr>
        <w:t>]</w:t>
      </w:r>
      <w:r w:rsidRPr="00E9346A">
        <w:rPr>
          <w:sz w:val="16"/>
        </w:rPr>
        <w:t xml:space="preserve"> </w:t>
      </w:r>
      <w:r w:rsidRPr="00A379F4">
        <w:rPr>
          <w:rStyle w:val="Emphasis"/>
          <w:strike/>
          <w:highlight w:val="yellow"/>
        </w:rPr>
        <w:t>Tribalism</w:t>
      </w:r>
      <w:r w:rsidRPr="00A379F4">
        <w:rPr>
          <w:rStyle w:val="Emphasis"/>
          <w:highlight w:val="yellow"/>
        </w:rPr>
        <w:t xml:space="preserve"> trumps many factors</w:t>
      </w:r>
      <w:r>
        <w:rPr>
          <w:rStyle w:val="Emphasis"/>
        </w:rPr>
        <w:t xml:space="preserve"> </w:t>
      </w:r>
      <w:r w:rsidRPr="00E9346A">
        <w:rPr>
          <w:sz w:val="16"/>
        </w:rPr>
        <w:t xml:space="preserve">Even while he believes the economy will play a determining factor in the election, </w:t>
      </w:r>
      <w:proofErr w:type="spellStart"/>
      <w:r w:rsidRPr="00E9346A">
        <w:rPr>
          <w:sz w:val="16"/>
        </w:rPr>
        <w:t>Zandi</w:t>
      </w:r>
      <w:proofErr w:type="spellEnd"/>
      <w:r w:rsidRPr="00E9346A">
        <w:rPr>
          <w:sz w:val="16"/>
        </w:rPr>
        <w:t xml:space="preserve"> also acknowledges that polarization may have lessened the economy's power in elections. "I do think the tribes have become more ossified," he said. "People's identities become wrapped up in their party affiliation, and they're going to vote for whoever is at the head of their party, regardless of what's going on in the rest of their life." One way of seeing this is in voters' views of the economy. A partisan divide in economic optimism has opened up in recent years, according to the Pew Research Center — during Republican administrations, Republican voters see the economy as doing well, and the opposite is true during Democratic administrations. But those gaps are far wider now during Trump's presidency than they were under Barack Obama, mirroring levels last seen during George W. Bush's administration. In fact, </w:t>
      </w:r>
      <w:r w:rsidRPr="00E9346A">
        <w:rPr>
          <w:rStyle w:val="StyleUnderline"/>
        </w:rPr>
        <w:t xml:space="preserve">an </w:t>
      </w:r>
      <w:r w:rsidRPr="00A379F4">
        <w:rPr>
          <w:rStyle w:val="StyleUnderline"/>
          <w:highlight w:val="yellow"/>
        </w:rPr>
        <w:t>economist at the University of Michigan</w:t>
      </w:r>
      <w:r w:rsidRPr="00E9346A">
        <w:rPr>
          <w:rStyle w:val="StyleUnderline"/>
        </w:rPr>
        <w:t xml:space="preserve"> has </w:t>
      </w:r>
      <w:r w:rsidRPr="00A379F4">
        <w:rPr>
          <w:rStyle w:val="StyleUnderline"/>
          <w:highlight w:val="yellow"/>
        </w:rPr>
        <w:t>found</w:t>
      </w:r>
      <w:r w:rsidRPr="00E9346A">
        <w:rPr>
          <w:rStyle w:val="StyleUnderline"/>
        </w:rPr>
        <w:t xml:space="preserve"> </w:t>
      </w:r>
      <w:r w:rsidRPr="00A379F4">
        <w:rPr>
          <w:rStyle w:val="StyleUnderline"/>
          <w:highlight w:val="yellow"/>
        </w:rPr>
        <w:t>wider partisan gaps than ever in consumer sentiment</w:t>
      </w:r>
      <w:r w:rsidRPr="00E9346A">
        <w:rPr>
          <w:rStyle w:val="StyleUnderline"/>
        </w:rPr>
        <w:t>: "It soon became apparent after the election of Trump that party affiliation was having an unprecedented impact on consumer expectations," wrote Richard Curtin in a 2018 paper.</w:t>
      </w:r>
      <w:r>
        <w:rPr>
          <w:rStyle w:val="StyleUnderline"/>
        </w:rPr>
        <w:t xml:space="preserve"> </w:t>
      </w:r>
      <w:r w:rsidRPr="00A379F4">
        <w:rPr>
          <w:rStyle w:val="StyleUnderline"/>
          <w:highlight w:val="yellow"/>
        </w:rPr>
        <w:t>This may mean</w:t>
      </w:r>
      <w:r w:rsidRPr="00E9346A">
        <w:rPr>
          <w:rStyle w:val="StyleUnderline"/>
        </w:rPr>
        <w:t xml:space="preserve"> that </w:t>
      </w:r>
      <w:r w:rsidRPr="00A379F4">
        <w:rPr>
          <w:rStyle w:val="StyleUnderline"/>
          <w:highlight w:val="yellow"/>
        </w:rPr>
        <w:t>the</w:t>
      </w:r>
      <w:r w:rsidRPr="00E9346A">
        <w:rPr>
          <w:rStyle w:val="StyleUnderline"/>
        </w:rPr>
        <w:t xml:space="preserve"> </w:t>
      </w:r>
      <w:r w:rsidRPr="00A379F4">
        <w:rPr>
          <w:rStyle w:val="StyleUnderline"/>
          <w:highlight w:val="yellow"/>
        </w:rPr>
        <w:t>economy is becoming decoupled from presidential election outcomes</w:t>
      </w:r>
      <w:r w:rsidRPr="00E9346A">
        <w:rPr>
          <w:rStyle w:val="StyleUnderline"/>
        </w:rPr>
        <w:t>, according to Amy Walter, national editor of the Cook Political Report. She sees Trump as both a symptom and a cause of that phenomenon</w:t>
      </w:r>
      <w:r w:rsidRPr="00E9346A">
        <w:rPr>
          <w:sz w:val="16"/>
        </w:rPr>
        <w:t xml:space="preserve">. "He is someone who came into an already polarized moment. He didn't create it, but then he pumped it full of steroids," Walter said. One way of seeing this disconnect is in Trump's approval ratings, she added. Overwhelmingly, throughout his presidency, polls have found that Trump has a net negative overall approval rating — but on the economy, Trump's approval rating has overwhelmingly been positive, if only marginally so at times. And in fact, </w:t>
      </w:r>
      <w:r w:rsidRPr="00A379F4">
        <w:rPr>
          <w:rStyle w:val="Emphasis"/>
          <w:highlight w:val="yellow"/>
        </w:rPr>
        <w:t>Trump had a slight advantage</w:t>
      </w:r>
      <w:r w:rsidRPr="00E9346A">
        <w:rPr>
          <w:rStyle w:val="Emphasis"/>
        </w:rPr>
        <w:t xml:space="preserve"> </w:t>
      </w:r>
      <w:r w:rsidRPr="00A379F4">
        <w:rPr>
          <w:rStyle w:val="Emphasis"/>
          <w:highlight w:val="yellow"/>
        </w:rPr>
        <w:t>over Biden</w:t>
      </w:r>
      <w:r w:rsidRPr="00E9346A">
        <w:rPr>
          <w:rStyle w:val="Emphasis"/>
        </w:rPr>
        <w:t xml:space="preserve"> when the Pew Research Center asked voters in mid-June whom they have confidence </w:t>
      </w:r>
      <w:r w:rsidRPr="00A21355">
        <w:rPr>
          <w:rStyle w:val="Emphasis"/>
        </w:rPr>
        <w:t>in</w:t>
      </w:r>
      <w:r w:rsidRPr="00E9346A">
        <w:rPr>
          <w:rStyle w:val="Emphasis"/>
        </w:rPr>
        <w:t xml:space="preserve"> </w:t>
      </w:r>
      <w:r w:rsidRPr="00A379F4">
        <w:rPr>
          <w:rStyle w:val="Emphasis"/>
          <w:highlight w:val="yellow"/>
        </w:rPr>
        <w:t>on the economy</w:t>
      </w:r>
      <w:r w:rsidRPr="00E9346A">
        <w:rPr>
          <w:rStyle w:val="Emphasis"/>
        </w:rPr>
        <w:t xml:space="preserve">. </w:t>
      </w:r>
      <w:r w:rsidRPr="00A379F4">
        <w:rPr>
          <w:rStyle w:val="Emphasis"/>
          <w:highlight w:val="yellow"/>
        </w:rPr>
        <w:t>However, Biden led</w:t>
      </w:r>
      <w:r w:rsidRPr="00E9346A">
        <w:rPr>
          <w:rStyle w:val="Emphasis"/>
        </w:rPr>
        <w:t xml:space="preserve"> </w:t>
      </w:r>
      <w:r w:rsidRPr="00A379F4">
        <w:rPr>
          <w:rStyle w:val="Emphasis"/>
          <w:highlight w:val="yellow"/>
        </w:rPr>
        <w:t>Trump on a range of other issues</w:t>
      </w:r>
      <w:r w:rsidRPr="00E9346A">
        <w:rPr>
          <w:rStyle w:val="Emphasis"/>
        </w:rPr>
        <w:t xml:space="preserve">, </w:t>
      </w:r>
      <w:r w:rsidRPr="00A379F4">
        <w:rPr>
          <w:rStyle w:val="Emphasis"/>
          <w:highlight w:val="yellow"/>
        </w:rPr>
        <w:t>including</w:t>
      </w:r>
      <w:r w:rsidRPr="00E9346A">
        <w:rPr>
          <w:rStyle w:val="Emphasis"/>
        </w:rPr>
        <w:t xml:space="preserve"> </w:t>
      </w:r>
      <w:r w:rsidRPr="00A379F4">
        <w:rPr>
          <w:rStyle w:val="Emphasis"/>
          <w:highlight w:val="yellow"/>
        </w:rPr>
        <w:t>sizable leads</w:t>
      </w:r>
      <w:r w:rsidRPr="00E9346A">
        <w:rPr>
          <w:rStyle w:val="Emphasis"/>
        </w:rPr>
        <w:t xml:space="preserve"> </w:t>
      </w:r>
      <w:r w:rsidRPr="00A379F4">
        <w:rPr>
          <w:rStyle w:val="Emphasis"/>
          <w:highlight w:val="yellow"/>
        </w:rPr>
        <w:t>on</w:t>
      </w:r>
      <w:r w:rsidRPr="00E9346A">
        <w:rPr>
          <w:rStyle w:val="Emphasis"/>
        </w:rPr>
        <w:t xml:space="preserve"> how he'd handle </w:t>
      </w:r>
      <w:r w:rsidRPr="00A379F4">
        <w:rPr>
          <w:rStyle w:val="Emphasis"/>
          <w:highlight w:val="yellow"/>
        </w:rPr>
        <w:t>race relations</w:t>
      </w:r>
      <w:r w:rsidRPr="00E9346A">
        <w:rPr>
          <w:rStyle w:val="Emphasis"/>
        </w:rPr>
        <w:t xml:space="preserve"> </w:t>
      </w:r>
      <w:r w:rsidRPr="00A379F4">
        <w:rPr>
          <w:rStyle w:val="Emphasis"/>
          <w:highlight w:val="yellow"/>
        </w:rPr>
        <w:t>and</w:t>
      </w:r>
      <w:r w:rsidRPr="00E9346A">
        <w:rPr>
          <w:rStyle w:val="Emphasis"/>
        </w:rPr>
        <w:t xml:space="preserve"> how well he'd be able to </w:t>
      </w:r>
      <w:r w:rsidRPr="00A379F4">
        <w:rPr>
          <w:rStyle w:val="Emphasis"/>
          <w:highlight w:val="yellow"/>
        </w:rPr>
        <w:t>unite the country</w:t>
      </w:r>
      <w:r w:rsidRPr="00E9346A">
        <w:rPr>
          <w:rStyle w:val="Emphasis"/>
        </w:rPr>
        <w:t>.</w:t>
      </w:r>
      <w:r>
        <w:rPr>
          <w:rStyle w:val="Emphasis"/>
        </w:rPr>
        <w:t xml:space="preserve"> </w:t>
      </w:r>
      <w:r w:rsidRPr="00E9346A">
        <w:rPr>
          <w:sz w:val="16"/>
        </w:rPr>
        <w:t>To Walter, a gap between voters' perceptions of Trump and their perceptions of the economy is telling about how Trump has affected voters' thinking. "</w:t>
      </w:r>
      <w:r w:rsidRPr="00A379F4">
        <w:rPr>
          <w:rStyle w:val="StyleUnderline"/>
          <w:highlight w:val="yellow"/>
        </w:rPr>
        <w:t>When</w:t>
      </w:r>
      <w:r w:rsidRPr="00E9346A">
        <w:rPr>
          <w:rStyle w:val="StyleUnderline"/>
        </w:rPr>
        <w:t xml:space="preserve"> </w:t>
      </w:r>
      <w:r w:rsidRPr="00A379F4">
        <w:rPr>
          <w:rStyle w:val="StyleUnderline"/>
          <w:highlight w:val="yellow"/>
        </w:rPr>
        <w:t>you</w:t>
      </w:r>
      <w:r w:rsidRPr="00E9346A">
        <w:rPr>
          <w:rStyle w:val="StyleUnderline"/>
        </w:rPr>
        <w:t xml:space="preserve"> </w:t>
      </w:r>
      <w:r w:rsidRPr="00A379F4">
        <w:rPr>
          <w:rStyle w:val="StyleUnderline"/>
          <w:highlight w:val="yellow"/>
        </w:rPr>
        <w:t>are saying</w:t>
      </w:r>
      <w:r w:rsidRPr="00E9346A">
        <w:rPr>
          <w:rStyle w:val="StyleUnderline"/>
        </w:rPr>
        <w:t xml:space="preserve">, </w:t>
      </w:r>
      <w:r w:rsidRPr="00A379F4">
        <w:rPr>
          <w:rStyle w:val="StyleUnderline"/>
          <w:highlight w:val="yellow"/>
        </w:rPr>
        <w:t>'I like the economy</w:t>
      </w:r>
      <w:r w:rsidRPr="00E9346A">
        <w:rPr>
          <w:rStyle w:val="StyleUnderline"/>
        </w:rPr>
        <w:t xml:space="preserve">, </w:t>
      </w:r>
      <w:r w:rsidRPr="00A379F4">
        <w:rPr>
          <w:rStyle w:val="StyleUnderline"/>
          <w:highlight w:val="yellow"/>
        </w:rPr>
        <w:t>and</w:t>
      </w:r>
      <w:r w:rsidRPr="00E9346A">
        <w:rPr>
          <w:rStyle w:val="StyleUnderline"/>
        </w:rPr>
        <w:t xml:space="preserve"> I like </w:t>
      </w:r>
      <w:r w:rsidRPr="00A379F4">
        <w:rPr>
          <w:rStyle w:val="StyleUnderline"/>
          <w:highlight w:val="yellow"/>
        </w:rPr>
        <w:t>how Trump handles it.</w:t>
      </w:r>
      <w:r w:rsidRPr="00E9346A">
        <w:rPr>
          <w:rStyle w:val="StyleUnderline"/>
        </w:rPr>
        <w:t xml:space="preserve"> </w:t>
      </w:r>
      <w:r w:rsidRPr="00A379F4">
        <w:rPr>
          <w:rStyle w:val="StyleUnderline"/>
          <w:highlight w:val="yellow"/>
        </w:rPr>
        <w:t>But I don't like the job he's doing as president</w:t>
      </w:r>
      <w:r w:rsidRPr="00E9346A">
        <w:rPr>
          <w:rStyle w:val="StyleUnderline"/>
        </w:rPr>
        <w:t xml:space="preserve">, </w:t>
      </w:r>
      <w:r w:rsidRPr="00A379F4">
        <w:rPr>
          <w:rStyle w:val="StyleUnderline"/>
          <w:highlight w:val="yellow"/>
        </w:rPr>
        <w:t>and I don't think I can vote for him</w:t>
      </w:r>
      <w:r w:rsidRPr="00E9346A">
        <w:rPr>
          <w:rStyle w:val="StyleUnderline"/>
        </w:rPr>
        <w:t xml:space="preserve">,' </w:t>
      </w:r>
      <w:r w:rsidRPr="00A379F4">
        <w:rPr>
          <w:rStyle w:val="StyleUnderline"/>
          <w:highlight w:val="yellow"/>
        </w:rPr>
        <w:t>that's</w:t>
      </w:r>
      <w:r w:rsidRPr="00E9346A">
        <w:rPr>
          <w:rStyle w:val="StyleUnderline"/>
        </w:rPr>
        <w:t xml:space="preserve"> </w:t>
      </w:r>
      <w:r w:rsidRPr="00A379F4">
        <w:rPr>
          <w:rStyle w:val="StyleUnderline"/>
          <w:highlight w:val="yellow"/>
        </w:rPr>
        <w:t>a</w:t>
      </w:r>
      <w:r w:rsidRPr="00E9346A">
        <w:rPr>
          <w:rStyle w:val="StyleUnderline"/>
        </w:rPr>
        <w:t xml:space="preserve"> very </w:t>
      </w:r>
      <w:r w:rsidRPr="00A379F4">
        <w:rPr>
          <w:rStyle w:val="StyleUnderline"/>
          <w:highlight w:val="yellow"/>
        </w:rPr>
        <w:t>different</w:t>
      </w:r>
      <w:r w:rsidRPr="00E9346A">
        <w:rPr>
          <w:rStyle w:val="StyleUnderline"/>
        </w:rPr>
        <w:t xml:space="preserve"> kind of </w:t>
      </w:r>
      <w:r w:rsidRPr="00A379F4">
        <w:rPr>
          <w:rStyle w:val="StyleUnderline"/>
          <w:highlight w:val="yellow"/>
        </w:rPr>
        <w:t>calculus</w:t>
      </w:r>
      <w:r w:rsidRPr="00E9346A">
        <w:rPr>
          <w:rStyle w:val="StyleUnderline"/>
        </w:rPr>
        <w:t xml:space="preserve"> than we've seen in recent years," she said.</w:t>
      </w:r>
      <w:r>
        <w:rPr>
          <w:rStyle w:val="StyleUnderline"/>
        </w:rPr>
        <w:t xml:space="preserve"> </w:t>
      </w:r>
      <w:r w:rsidRPr="00E9346A">
        <w:rPr>
          <w:sz w:val="16"/>
        </w:rPr>
        <w:t xml:space="preserve">Trump of course </w:t>
      </w:r>
      <w:proofErr w:type="gramStart"/>
      <w:r w:rsidRPr="00E9346A">
        <w:rPr>
          <w:sz w:val="16"/>
        </w:rPr>
        <w:t>touts</w:t>
      </w:r>
      <w:proofErr w:type="gramEnd"/>
      <w:r w:rsidRPr="00E9346A">
        <w:rPr>
          <w:sz w:val="16"/>
        </w:rPr>
        <w:t xml:space="preserve"> positive economic numbers when they arise — he's well known for tweeting about the stock market and positive jobs reports. But his non-economic policies, as well as the inflammatory way he tweets and talks about so many non-economic topics, obscures that message. </w:t>
      </w:r>
      <w:r w:rsidRPr="00E9346A">
        <w:rPr>
          <w:rStyle w:val="Emphasis"/>
        </w:rPr>
        <w:t xml:space="preserve">What this means is that a very weak economy come November might not eat away much at Trump's base of support — but </w:t>
      </w:r>
      <w:r w:rsidRPr="00A379F4">
        <w:rPr>
          <w:rStyle w:val="Emphasis"/>
          <w:highlight w:val="yellow"/>
        </w:rPr>
        <w:t>an improving econom</w:t>
      </w:r>
      <w:r w:rsidRPr="00E9346A">
        <w:rPr>
          <w:rStyle w:val="Emphasis"/>
        </w:rPr>
        <w:t xml:space="preserve">y also </w:t>
      </w:r>
      <w:r w:rsidRPr="00A379F4">
        <w:rPr>
          <w:rStyle w:val="Emphasis"/>
          <w:highlight w:val="yellow"/>
        </w:rPr>
        <w:t>might not benefit him</w:t>
      </w:r>
      <w:r w:rsidRPr="00E9346A">
        <w:rPr>
          <w:rStyle w:val="Emphasis"/>
        </w:rPr>
        <w:t xml:space="preserve"> as much as it might another president.</w:t>
      </w:r>
      <w:r>
        <w:rPr>
          <w:rStyle w:val="Emphasis"/>
        </w:rPr>
        <w:t xml:space="preserve"> </w:t>
      </w:r>
      <w:r w:rsidRPr="00E9346A">
        <w:rPr>
          <w:sz w:val="16"/>
        </w:rPr>
        <w:t xml:space="preserve">"The rules we normally use — which are, 'How's the economy doing? Are we at a time of war or peace?' — those are usually things that drive voters' perceptions of a president," Walter said. "This is a president </w:t>
      </w:r>
      <w:proofErr w:type="spellStart"/>
      <w:r w:rsidRPr="00E9346A">
        <w:rPr>
          <w:sz w:val="16"/>
        </w:rPr>
        <w:t>who's</w:t>
      </w:r>
      <w:proofErr w:type="spellEnd"/>
      <w:r w:rsidRPr="00E9346A">
        <w:rPr>
          <w:sz w:val="16"/>
        </w:rPr>
        <w:t xml:space="preserve"> driving perceptions of himself every minute of the day, with every tweet, with every press gaggle he does in front of the helicopter, with every off-the-cuff remark he makes. And that is what's so different."</w:t>
      </w:r>
    </w:p>
    <w:p w14:paraId="62755804" w14:textId="2DBCE3F9" w:rsidR="006E1722" w:rsidRDefault="006E1722" w:rsidP="006E1722"/>
    <w:p w14:paraId="19B64B53" w14:textId="77777777" w:rsidR="00A379F4" w:rsidRPr="00A379F4" w:rsidRDefault="00A379F4" w:rsidP="00A379F4"/>
    <w:p w14:paraId="2DC7FA53" w14:textId="7C0B5A42" w:rsidR="006E1722" w:rsidRDefault="006E1722" w:rsidP="006E1722">
      <w:pPr>
        <w:pStyle w:val="Heading3"/>
      </w:pPr>
      <w:r>
        <w:t>A2: Base Turn</w:t>
      </w:r>
    </w:p>
    <w:p w14:paraId="5A92835F" w14:textId="41C6B4D8" w:rsidR="006E1722" w:rsidRDefault="006E1722" w:rsidP="006E1722"/>
    <w:p w14:paraId="5475779A" w14:textId="77777777" w:rsidR="006E1722" w:rsidRPr="007D7ED6" w:rsidRDefault="006E1722" w:rsidP="006E1722">
      <w:pPr>
        <w:pStyle w:val="Heading4"/>
      </w:pPr>
      <w:r>
        <w:t xml:space="preserve">Race issues pushes Trump’s base towards Biden – </w:t>
      </w:r>
      <w:proofErr w:type="spellStart"/>
      <w:r>
        <w:t>aff</w:t>
      </w:r>
      <w:proofErr w:type="spellEnd"/>
      <w:r>
        <w:t xml:space="preserve"> gives Trump an opportunity to tie his base together </w:t>
      </w:r>
    </w:p>
    <w:p w14:paraId="225E0BF2" w14:textId="643C75AE" w:rsidR="006E1722" w:rsidRPr="006E1722" w:rsidRDefault="006E1722" w:rsidP="006E1722">
      <w:pPr>
        <w:rPr>
          <w:sz w:val="18"/>
          <w:szCs w:val="18"/>
        </w:rPr>
      </w:pPr>
      <w:r w:rsidRPr="00F14BC9">
        <w:rPr>
          <w:rStyle w:val="Style13ptBold"/>
        </w:rPr>
        <w:t>Williams, 7-6</w:t>
      </w:r>
      <w:r w:rsidRPr="002F44F5">
        <w:rPr>
          <w:sz w:val="18"/>
          <w:szCs w:val="18"/>
        </w:rPr>
        <w:t xml:space="preserve">-2020, [Juan Williams is a journalist and political analyst for Fox News. He writes for the Washington Post, the New York Times, and the Wall Street Journal] "Juan Williams: Trump's base begins to crack," </w:t>
      </w:r>
      <w:proofErr w:type="spellStart"/>
      <w:r w:rsidRPr="002F44F5">
        <w:rPr>
          <w:sz w:val="18"/>
          <w:szCs w:val="18"/>
        </w:rPr>
        <w:t>TheHill</w:t>
      </w:r>
      <w:proofErr w:type="spellEnd"/>
      <w:r w:rsidRPr="002F44F5">
        <w:rPr>
          <w:sz w:val="18"/>
          <w:szCs w:val="18"/>
        </w:rPr>
        <w:t xml:space="preserve">, </w:t>
      </w:r>
      <w:hyperlink r:id="rId40" w:history="1">
        <w:r w:rsidRPr="002F44F5">
          <w:rPr>
            <w:rStyle w:val="Hyperlink"/>
            <w:sz w:val="18"/>
            <w:szCs w:val="18"/>
          </w:rPr>
          <w:t>https://thehill.com/opinion/white-house/505926-juan-williams-trumps-base-begins-to-crack//WEHS</w:t>
        </w:r>
      </w:hyperlink>
      <w:r w:rsidRPr="002F44F5">
        <w:rPr>
          <w:sz w:val="18"/>
          <w:szCs w:val="18"/>
        </w:rPr>
        <w:t xml:space="preserve"> – AW </w:t>
      </w:r>
    </w:p>
    <w:p w14:paraId="0CFD15DD" w14:textId="77777777" w:rsidR="006E1722" w:rsidRPr="007D7ED6" w:rsidRDefault="006E1722" w:rsidP="006E1722">
      <w:pPr>
        <w:rPr>
          <w:sz w:val="16"/>
        </w:rPr>
      </w:pPr>
      <w:r w:rsidRPr="007D7ED6">
        <w:rPr>
          <w:rStyle w:val="StyleUnderline"/>
        </w:rPr>
        <w:t>Here is a checklist for fans of the “greatest of all presidents.”</w:t>
      </w:r>
      <w:r>
        <w:rPr>
          <w:rStyle w:val="StyleUnderline"/>
        </w:rPr>
        <w:t xml:space="preserve"> </w:t>
      </w:r>
      <w:r w:rsidRPr="007D7ED6">
        <w:rPr>
          <w:rStyle w:val="StyleUnderline"/>
        </w:rPr>
        <w:t>Where’s the wall — and is Mexico paying for it?</w:t>
      </w:r>
      <w:r>
        <w:rPr>
          <w:rStyle w:val="StyleUnderline"/>
        </w:rPr>
        <w:t xml:space="preserve"> </w:t>
      </w:r>
      <w:r w:rsidRPr="007D7ED6">
        <w:rPr>
          <w:rStyle w:val="StyleUnderline"/>
        </w:rPr>
        <w:t xml:space="preserve">Where’s the fabulous plan to replace </w:t>
      </w:r>
      <w:proofErr w:type="spellStart"/>
      <w:r w:rsidRPr="007D7ED6">
        <w:rPr>
          <w:rStyle w:val="StyleUnderline"/>
        </w:rPr>
        <w:t>ObamaCare</w:t>
      </w:r>
      <w:proofErr w:type="spellEnd"/>
      <w:r w:rsidRPr="007D7ED6">
        <w:rPr>
          <w:rStyle w:val="StyleUnderline"/>
        </w:rPr>
        <w:t>?</w:t>
      </w:r>
      <w:r>
        <w:rPr>
          <w:rStyle w:val="StyleUnderline"/>
        </w:rPr>
        <w:t xml:space="preserve"> </w:t>
      </w:r>
      <w:r w:rsidRPr="007D7ED6">
        <w:rPr>
          <w:rStyle w:val="StyleUnderline"/>
        </w:rPr>
        <w:t>Where’s the deal with North Korea to end their nuclear threat?</w:t>
      </w:r>
      <w:r>
        <w:rPr>
          <w:rStyle w:val="StyleUnderline"/>
        </w:rPr>
        <w:t xml:space="preserve"> </w:t>
      </w:r>
      <w:r w:rsidRPr="007D7ED6">
        <w:rPr>
          <w:rStyle w:val="StyleUnderline"/>
        </w:rPr>
        <w:t>Where’s the racial healing in retweeting a supporter shouting “white power”?</w:t>
      </w:r>
      <w:r>
        <w:rPr>
          <w:rStyle w:val="StyleUnderline"/>
        </w:rPr>
        <w:t xml:space="preserve"> </w:t>
      </w:r>
      <w:r w:rsidRPr="007D7ED6">
        <w:rPr>
          <w:rStyle w:val="StyleUnderline"/>
        </w:rPr>
        <w:t>Oh, didn’t he tell you in February the virus was going to magically disappear and then repeat it to you last week after more than 125,000 Americans died from it?</w:t>
      </w:r>
      <w:r>
        <w:rPr>
          <w:rStyle w:val="StyleUnderline"/>
        </w:rPr>
        <w:t xml:space="preserve"> </w:t>
      </w:r>
      <w:r w:rsidRPr="007D7ED6">
        <w:rPr>
          <w:rStyle w:val="StyleUnderline"/>
        </w:rPr>
        <w:t>Now that’s a record of failure.</w:t>
      </w:r>
      <w:r>
        <w:rPr>
          <w:rStyle w:val="StyleUnderline"/>
        </w:rPr>
        <w:t xml:space="preserve"> </w:t>
      </w:r>
      <w:r w:rsidRPr="007D7ED6">
        <w:rPr>
          <w:sz w:val="16"/>
        </w:rPr>
        <w:t xml:space="preserve">And here is one more question on empty promises for Trump’s biggest fans, white evangelicals: Has Trump delivered for you after the Supreme Court’s recent rulings in support of gay rights and abortion rights? </w:t>
      </w:r>
      <w:r w:rsidRPr="00A379F4">
        <w:rPr>
          <w:rStyle w:val="StyleUnderline"/>
          <w:highlight w:val="yellow"/>
        </w:rPr>
        <w:t>Trump’s standing with evangelicals started</w:t>
      </w:r>
      <w:r w:rsidRPr="007D7ED6">
        <w:rPr>
          <w:rStyle w:val="StyleUnderline"/>
        </w:rPr>
        <w:t xml:space="preserve"> </w:t>
      </w:r>
      <w:r w:rsidRPr="00A379F4">
        <w:rPr>
          <w:rStyle w:val="StyleUnderline"/>
          <w:highlight w:val="yellow"/>
        </w:rPr>
        <w:t>fraying before the court’s decisions</w:t>
      </w:r>
      <w:r w:rsidRPr="007D7ED6">
        <w:rPr>
          <w:rStyle w:val="StyleUnderline"/>
        </w:rPr>
        <w:t>.</w:t>
      </w:r>
      <w:r>
        <w:rPr>
          <w:rStyle w:val="StyleUnderline"/>
        </w:rPr>
        <w:t xml:space="preserve"> </w:t>
      </w:r>
      <w:r w:rsidRPr="007D7ED6">
        <w:rPr>
          <w:rStyle w:val="StyleUnderline"/>
        </w:rPr>
        <w:t>First, the failure to protect the country from the virus hurt him, especially with seniors.</w:t>
      </w:r>
      <w:r>
        <w:rPr>
          <w:rStyle w:val="StyleUnderline"/>
        </w:rPr>
        <w:t xml:space="preserve"> </w:t>
      </w:r>
      <w:r w:rsidRPr="00A379F4">
        <w:rPr>
          <w:rStyle w:val="Emphasis"/>
          <w:highlight w:val="yellow"/>
        </w:rPr>
        <w:t>Then</w:t>
      </w:r>
      <w:r w:rsidRPr="007D7ED6">
        <w:rPr>
          <w:rStyle w:val="Emphasis"/>
        </w:rPr>
        <w:t xml:space="preserve"> </w:t>
      </w:r>
      <w:r w:rsidRPr="00A379F4">
        <w:rPr>
          <w:rStyle w:val="Emphasis"/>
          <w:highlight w:val="yellow"/>
        </w:rPr>
        <w:t>evangelicals of all ages saw a lack of Christian empathy in his attacks</w:t>
      </w:r>
      <w:r w:rsidRPr="007D7ED6">
        <w:rPr>
          <w:rStyle w:val="Emphasis"/>
        </w:rPr>
        <w:t xml:space="preserve"> on people standing together, </w:t>
      </w:r>
      <w:r w:rsidRPr="00A379F4">
        <w:rPr>
          <w:rStyle w:val="Emphasis"/>
          <w:highlight w:val="yellow"/>
        </w:rPr>
        <w:t>across racial lines</w:t>
      </w:r>
      <w:r w:rsidRPr="007D7ED6">
        <w:rPr>
          <w:rStyle w:val="Emphasis"/>
        </w:rPr>
        <w:t>, to protest police brutality. “</w:t>
      </w:r>
      <w:r w:rsidRPr="00A379F4">
        <w:rPr>
          <w:rStyle w:val="Emphasis"/>
          <w:highlight w:val="yellow"/>
        </w:rPr>
        <w:t>We’re one race and we need to love each other,”</w:t>
      </w:r>
      <w:r w:rsidRPr="007D7ED6">
        <w:rPr>
          <w:rStyle w:val="Emphasis"/>
        </w:rPr>
        <w:t xml:space="preserve"> </w:t>
      </w:r>
      <w:r w:rsidRPr="00A379F4">
        <w:rPr>
          <w:rStyle w:val="Emphasis"/>
          <w:highlight w:val="yellow"/>
        </w:rPr>
        <w:t>said Pat Robertson, a major evangelical leader</w:t>
      </w:r>
      <w:r w:rsidRPr="007D7ED6">
        <w:rPr>
          <w:rStyle w:val="Emphasis"/>
        </w:rPr>
        <w:t>.</w:t>
      </w:r>
      <w:r>
        <w:rPr>
          <w:rStyle w:val="Emphasis"/>
        </w:rPr>
        <w:t xml:space="preserve"> </w:t>
      </w:r>
      <w:r w:rsidRPr="007D7ED6">
        <w:rPr>
          <w:sz w:val="16"/>
        </w:rPr>
        <w:t xml:space="preserve">To shore up his base, Trump is now resorting to open appeals to white racial grievance. </w:t>
      </w:r>
      <w:r w:rsidRPr="007D7ED6">
        <w:rPr>
          <w:rStyle w:val="StyleUnderline"/>
        </w:rPr>
        <w:t>He has retweeted videos of black and white people fighting. Last week, he retweeted a video of a white St. Louis couple holding guns to threaten people marching for racial justice.</w:t>
      </w:r>
      <w:r>
        <w:rPr>
          <w:rStyle w:val="StyleUnderline"/>
        </w:rPr>
        <w:t xml:space="preserve"> </w:t>
      </w:r>
      <w:r w:rsidRPr="007D7ED6">
        <w:rPr>
          <w:rStyle w:val="StyleUnderline"/>
        </w:rPr>
        <w:t>Putting fear into his white base — to get them back in line — can be seen in his damning comments on protestors. They are all “thugs,” and “hoodlums,” even as the instances of rioting are few amid overwhelmingly peaceful demonstrations.</w:t>
      </w:r>
      <w:r>
        <w:rPr>
          <w:rStyle w:val="StyleUnderline"/>
        </w:rPr>
        <w:t xml:space="preserve"> </w:t>
      </w:r>
      <w:r w:rsidRPr="007D7ED6">
        <w:rPr>
          <w:rStyle w:val="StyleUnderline"/>
        </w:rPr>
        <w:t>Similarly, Trump’s strategy includes demonizing people pulling down statues of Confederate generals. He says they are “terrorists.” He refuses to admit the damage done by ever-present symbols of white supremacy, including the Confederate flag.</w:t>
      </w:r>
      <w:r>
        <w:rPr>
          <w:rStyle w:val="StyleUnderline"/>
        </w:rPr>
        <w:t xml:space="preserve"> </w:t>
      </w:r>
      <w:r w:rsidRPr="007D7ED6">
        <w:rPr>
          <w:sz w:val="16"/>
        </w:rPr>
        <w:t xml:space="preserve">So, exactly which white people are the audience for Trump’s acid politics? Trump won 57 percent of the white vote in 2016. One-third of that support came from white evangelicals. Another 20 percent of Trump’s 2016 base of support came from white Catholics, according to a Pew Research Center analysis. That means white evangelicals and white Catholics made up half of the people who voted for Trump in 2016. </w:t>
      </w:r>
      <w:r w:rsidRPr="007D7ED6">
        <w:rPr>
          <w:rStyle w:val="StyleUnderline"/>
        </w:rPr>
        <w:t>But now several polls showing Trump losing to Democrat Joe Biden by a substantial margin. The decline is due to sliding support from white evangelicals and white Catholics.</w:t>
      </w:r>
      <w:r>
        <w:rPr>
          <w:rStyle w:val="StyleUnderline"/>
        </w:rPr>
        <w:t xml:space="preserve"> </w:t>
      </w:r>
      <w:r w:rsidRPr="007D7ED6">
        <w:rPr>
          <w:rStyle w:val="StyleUnderline"/>
        </w:rPr>
        <w:t>“In March, nearly 80 percent of white evangelicals said they approved of the job Mr. Trump was doing, [according to polling by PRRI],” the New York Times reported in early June.</w:t>
      </w:r>
      <w:r>
        <w:rPr>
          <w:rStyle w:val="StyleUnderline"/>
        </w:rPr>
        <w:t xml:space="preserve"> </w:t>
      </w:r>
      <w:r w:rsidRPr="007D7ED6">
        <w:rPr>
          <w:rStyle w:val="StyleUnderline"/>
        </w:rPr>
        <w:t>“But by the end of May, with the country convulsed by racial discord, Mr. Trump’s favorability among white evangelicals had fallen 15 percentage points to 62 percent, according to a PRRI poll,” according to the Times story, by Jeremy W. Peters. The article noted that Trump’s white Catholic support is down 27 points since March.</w:t>
      </w:r>
      <w:r>
        <w:rPr>
          <w:rStyle w:val="StyleUnderline"/>
        </w:rPr>
        <w:t xml:space="preserve"> </w:t>
      </w:r>
      <w:r w:rsidRPr="007D7ED6">
        <w:rPr>
          <w:sz w:val="16"/>
        </w:rPr>
        <w:t xml:space="preserve">David Brody, the chief political analyst for the Christian Broadcasting Network, recently told Politico that “any slippage” of Trump’s support among evangelical voters would doom him to defeat in November. </w:t>
      </w:r>
      <w:r w:rsidRPr="00A379F4">
        <w:rPr>
          <w:rStyle w:val="StyleUnderline"/>
          <w:highlight w:val="yellow"/>
        </w:rPr>
        <w:t>Trump is potentially losing those few percentage points of evangelical support</w:t>
      </w:r>
      <w:r w:rsidRPr="007D7ED6">
        <w:rPr>
          <w:rStyle w:val="StyleUnderline"/>
        </w:rPr>
        <w:t xml:space="preserve"> in a nation showing increasing support for the Black Lives Matter movement but also dealing, as Brody put it, with “everything from the coronavirus to George Floyd and Trump calling himself the ‘law and order president.’"</w:t>
      </w:r>
      <w:r>
        <w:rPr>
          <w:rStyle w:val="StyleUnderline"/>
        </w:rPr>
        <w:t xml:space="preserve"> </w:t>
      </w:r>
      <w:r w:rsidRPr="007D7ED6">
        <w:rPr>
          <w:sz w:val="16"/>
        </w:rPr>
        <w:t xml:space="preserve">If evangelicals are the target of Trump’s racial grievance strategy, the bull’s-eye on that target are white people without a college degree. Since the end of May, Trump has lost 15 percentage points of support among whites without a college degree, according to an average of polls by The Washington Post. He had a 37-percentage point lead among those voters over Hillary Clinton in 2016. It is now down to a 22-point lead over Biden. There is deadly political consequence for Trump’s reelection bid in those numbers. The loss of those voters is a big reason behind a June New York Times poll showing Trump and Biden basically tied among white voters. The RealClearPolitics average of polls shows Biden currently leading Trump in six states Trump won in 2016: Wisconsin, Michigan, Pennsylvania, Florida, Arizona and North Carolina. With four months to go before Election Day, all Trump can do now is ask his evangelical supporters to overlook his failures in exchange for more promises, especially continuing to pack the federal courts with conservative judges who are hostile to abortion rights and gay rights. He thinks that promise will be enough to motivate evangelicals and Catholics to turn out for him. “You won’t have religious liberty — you won’t have anything,” if Biden wins in November, Trump predicted in a recent interview with his former press secretary Sean Spicer, after highlighting his appointment of “two Supreme Court justices.” </w:t>
      </w:r>
      <w:r w:rsidRPr="00A379F4">
        <w:rPr>
          <w:rStyle w:val="StyleUnderline"/>
          <w:highlight w:val="yellow"/>
        </w:rPr>
        <w:t>If a few evangelicals decide a few more judges aren’t worth sacrificing their most cherished principles of Christian love and morality, they may end up voting for</w:t>
      </w:r>
      <w:r w:rsidRPr="007D7ED6">
        <w:rPr>
          <w:rStyle w:val="StyleUnderline"/>
        </w:rPr>
        <w:t xml:space="preserve"> a white Catholic.</w:t>
      </w:r>
      <w:r>
        <w:rPr>
          <w:rStyle w:val="StyleUnderline"/>
        </w:rPr>
        <w:t xml:space="preserve"> </w:t>
      </w:r>
      <w:r w:rsidRPr="00B5707D">
        <w:rPr>
          <w:szCs w:val="32"/>
          <w:u w:val="single"/>
        </w:rPr>
        <w:t xml:space="preserve">His name is Joe </w:t>
      </w:r>
      <w:r w:rsidRPr="00A379F4">
        <w:rPr>
          <w:szCs w:val="32"/>
          <w:highlight w:val="yellow"/>
          <w:u w:val="single"/>
        </w:rPr>
        <w:t>Biden</w:t>
      </w:r>
      <w:r w:rsidRPr="00B5707D">
        <w:rPr>
          <w:szCs w:val="32"/>
          <w:u w:val="single"/>
        </w:rPr>
        <w:t>.</w:t>
      </w:r>
    </w:p>
    <w:p w14:paraId="7F149A6E" w14:textId="024A55F0" w:rsidR="006E1722" w:rsidRDefault="006E1722" w:rsidP="006E1722"/>
    <w:p w14:paraId="78CF9314" w14:textId="14F5DEDC" w:rsidR="00A379F4" w:rsidRDefault="00A379F4" w:rsidP="00A379F4">
      <w:pPr>
        <w:pStyle w:val="Heading2"/>
      </w:pPr>
      <w:r>
        <w:t>Neg ICE</w:t>
      </w:r>
    </w:p>
    <w:p w14:paraId="37735A17" w14:textId="5F53F8B9" w:rsidR="00A379F4" w:rsidRDefault="00A379F4" w:rsidP="00A379F4"/>
    <w:p w14:paraId="3379BF47" w14:textId="203DFFE0" w:rsidR="00A379F4" w:rsidRDefault="00A379F4" w:rsidP="00A379F4">
      <w:pPr>
        <w:pStyle w:val="Heading3"/>
      </w:pPr>
      <w:r>
        <w:t>Abolish Ice --- Trump Credit Link</w:t>
      </w:r>
    </w:p>
    <w:p w14:paraId="058DFAE3" w14:textId="32BFE9D1" w:rsidR="00A379F4" w:rsidRDefault="00A379F4" w:rsidP="00A379F4"/>
    <w:p w14:paraId="0779B5B8" w14:textId="00FDF242" w:rsidR="00A379F4" w:rsidRPr="00A379F4" w:rsidRDefault="00A379F4" w:rsidP="00A379F4">
      <w:pPr>
        <w:rPr>
          <w:rStyle w:val="Style13ptBold"/>
        </w:rPr>
      </w:pPr>
      <w:r w:rsidRPr="00A379F4">
        <w:rPr>
          <w:rStyle w:val="Style13ptBold"/>
        </w:rPr>
        <w:t xml:space="preserve">*Note --- this is a different link argument than the one in the ICE neg and Elections file --- it’s a good argument (arguably better) but just be aware you </w:t>
      </w:r>
      <w:proofErr w:type="spellStart"/>
      <w:proofErr w:type="gramStart"/>
      <w:r w:rsidRPr="00A379F4">
        <w:rPr>
          <w:rStyle w:val="Style13ptBold"/>
        </w:rPr>
        <w:t>cant</w:t>
      </w:r>
      <w:proofErr w:type="spellEnd"/>
      <w:proofErr w:type="gramEnd"/>
      <w:r w:rsidRPr="00A379F4">
        <w:rPr>
          <w:rStyle w:val="Style13ptBold"/>
        </w:rPr>
        <w:t xml:space="preserve"> read both!</w:t>
      </w:r>
    </w:p>
    <w:p w14:paraId="29437B4F" w14:textId="77777777" w:rsidR="00A379F4" w:rsidRDefault="00A379F4" w:rsidP="00A379F4"/>
    <w:p w14:paraId="657AA65C" w14:textId="77777777" w:rsidR="00A379F4" w:rsidRDefault="00A379F4" w:rsidP="00A379F4">
      <w:pPr>
        <w:pStyle w:val="Heading4"/>
      </w:pPr>
      <w:r>
        <w:t xml:space="preserve">Trump will </w:t>
      </w:r>
      <w:r>
        <w:rPr>
          <w:u w:val="single"/>
        </w:rPr>
        <w:t>gain support</w:t>
      </w:r>
      <w:r>
        <w:t xml:space="preserve"> from abolishing ICE — people are </w:t>
      </w:r>
      <w:r>
        <w:rPr>
          <w:u w:val="single"/>
        </w:rPr>
        <w:t>increasingly supporting</w:t>
      </w:r>
      <w:r>
        <w:t xml:space="preserve"> the idea.</w:t>
      </w:r>
    </w:p>
    <w:p w14:paraId="2D4CFD67" w14:textId="77777777" w:rsidR="00A379F4" w:rsidRPr="00D16835" w:rsidRDefault="00A379F4" w:rsidP="00A379F4">
      <w:proofErr w:type="spellStart"/>
      <w:r w:rsidRPr="00B97F3A">
        <w:rPr>
          <w:rStyle w:val="Style13ptBold"/>
        </w:rPr>
        <w:t>Narea</w:t>
      </w:r>
      <w:proofErr w:type="spellEnd"/>
      <w:r w:rsidRPr="00B97F3A">
        <w:rPr>
          <w:rStyle w:val="Style13ptBold"/>
        </w:rPr>
        <w:t xml:space="preserve"> 7/9</w:t>
      </w:r>
      <w:r>
        <w:t xml:space="preserve"> — Nicole </w:t>
      </w:r>
      <w:proofErr w:type="spellStart"/>
      <w:r>
        <w:t>Narea</w:t>
      </w:r>
      <w:proofErr w:type="spellEnd"/>
      <w:r>
        <w:t xml:space="preserve">, Immigration Reporter for </w:t>
      </w:r>
      <w:r>
        <w:rPr>
          <w:i/>
          <w:iCs/>
        </w:rPr>
        <w:t>Vox</w:t>
      </w:r>
      <w:r>
        <w:t>, 2020 (“</w:t>
      </w:r>
      <w:r w:rsidRPr="009E6399">
        <w:t>How “abolish ICE” helped bring abolitionist ideas into the mainstream</w:t>
      </w:r>
      <w:r>
        <w:t xml:space="preserve">,” </w:t>
      </w:r>
      <w:r>
        <w:rPr>
          <w:i/>
          <w:iCs/>
        </w:rPr>
        <w:t>Vox</w:t>
      </w:r>
      <w:r>
        <w:t>, July 9</w:t>
      </w:r>
      <w:r w:rsidRPr="00B97F3A">
        <w:rPr>
          <w:vertAlign w:val="superscript"/>
        </w:rPr>
        <w:t>th</w:t>
      </w:r>
      <w:r>
        <w:t xml:space="preserve">, Available Online at </w:t>
      </w:r>
      <w:hyperlink r:id="rId41" w:history="1">
        <w:r w:rsidRPr="00DE07AB">
          <w:rPr>
            <w:rStyle w:val="Hyperlink"/>
          </w:rPr>
          <w:t>https://www.vox.com/policy-and-politics/2020/7/9/21307137/abolish-ice-police-immigrant-black-lives-matter</w:t>
        </w:r>
      </w:hyperlink>
      <w:r>
        <w:t>, Accessed 07-19-2020)</w:t>
      </w:r>
    </w:p>
    <w:p w14:paraId="7DA2140F" w14:textId="77777777" w:rsidR="00A379F4" w:rsidRPr="009E6399" w:rsidRDefault="00A379F4" w:rsidP="00A379F4">
      <w:pPr>
        <w:rPr>
          <w:rStyle w:val="StyleUnderline"/>
        </w:rPr>
      </w:pPr>
      <w:r w:rsidRPr="009E6399">
        <w:rPr>
          <w:rStyle w:val="StyleUnderline"/>
        </w:rPr>
        <w:t xml:space="preserve">Before thousands of people took to the streets demanding the abolition of police, </w:t>
      </w:r>
      <w:r w:rsidRPr="00A379F4">
        <w:rPr>
          <w:rStyle w:val="StyleUnderline"/>
          <w:highlight w:val="yellow"/>
        </w:rPr>
        <w:t>“abolish ICE” was the rallying cry of activists protesting</w:t>
      </w:r>
      <w:r w:rsidRPr="009E6399">
        <w:t xml:space="preserve"> the Trump administration’s </w:t>
      </w:r>
      <w:r w:rsidRPr="00A379F4">
        <w:rPr>
          <w:rStyle w:val="StyleUnderline"/>
          <w:highlight w:val="yellow"/>
        </w:rPr>
        <w:t>immigration policies</w:t>
      </w:r>
      <w:r w:rsidRPr="009E6399">
        <w:rPr>
          <w:rStyle w:val="StyleUnderline"/>
        </w:rPr>
        <w:t>.</w:t>
      </w:r>
    </w:p>
    <w:p w14:paraId="4DE873C4" w14:textId="77777777" w:rsidR="00A379F4" w:rsidRDefault="00A379F4" w:rsidP="00A379F4">
      <w:r>
        <w:t xml:space="preserve">Democrats on the debate stage were asked about the movement to abolish the agency, also known as US Immigration and Customs Enforcement. Two candidates made dismantling the agency part of their platform, and those who did not still embraced calls for more aggressive reform. </w:t>
      </w:r>
      <w:r w:rsidRPr="009E6399">
        <w:rPr>
          <w:rStyle w:val="StyleUnderline"/>
        </w:rPr>
        <w:t>The movement pushed ideas about abolition further into the mainstream, changing the conversation around criminal justice reform.</w:t>
      </w:r>
    </w:p>
    <w:p w14:paraId="69AE0AD4" w14:textId="77777777" w:rsidR="00A379F4" w:rsidRPr="009E6399" w:rsidRDefault="00A379F4" w:rsidP="00A379F4">
      <w:pPr>
        <w:rPr>
          <w:rStyle w:val="StyleUnderline"/>
        </w:rPr>
      </w:pPr>
      <w:r w:rsidRPr="009E6399">
        <w:rPr>
          <w:rStyle w:val="StyleUnderline"/>
        </w:rPr>
        <w:t>Activists for police abolition see the two movements as intertwined, and say it isn’t a coincidence that both have risen to prominence in recent years.</w:t>
      </w:r>
    </w:p>
    <w:p w14:paraId="54E2650B" w14:textId="77777777" w:rsidR="00A379F4" w:rsidRDefault="00A379F4" w:rsidP="00A379F4">
      <w:r>
        <w:t>“</w:t>
      </w:r>
      <w:r w:rsidRPr="009E6399">
        <w:rPr>
          <w:rStyle w:val="StyleUnderline"/>
        </w:rPr>
        <w:t>The activist communities that are involved in engaging people with the idea that we should defund the police or abolish the police or abolish ICE have a lot of cross-fertilization,”</w:t>
      </w:r>
      <w:r>
        <w:t xml:space="preserve"> said César Cuauhtémoc García Hernández, a law professor at the University of Denver. “</w:t>
      </w:r>
      <w:r w:rsidRPr="009E6399">
        <w:rPr>
          <w:rStyle w:val="StyleUnderline"/>
        </w:rPr>
        <w:t>These are activists who often are people of color in communities where law enforcement agents of various types have a deleterious effect on them and the people around them. For lots of people who have been doing this work for many years, they view the police and ICE as working hand in hand</w:t>
      </w:r>
      <w:r>
        <w:t>.”</w:t>
      </w:r>
    </w:p>
    <w:p w14:paraId="0C4B44C5" w14:textId="77777777" w:rsidR="00A379F4" w:rsidRPr="009E6399" w:rsidRDefault="00A379F4" w:rsidP="00A379F4">
      <w:pPr>
        <w:rPr>
          <w:rStyle w:val="StyleUnderline"/>
        </w:rPr>
      </w:pPr>
      <w:r w:rsidRPr="00A379F4">
        <w:rPr>
          <w:rStyle w:val="StyleUnderline"/>
          <w:highlight w:val="yellow"/>
        </w:rPr>
        <w:t>Movements to abolish ICE</w:t>
      </w:r>
      <w:r w:rsidRPr="009E6399">
        <w:rPr>
          <w:rStyle w:val="StyleUnderline"/>
        </w:rPr>
        <w:t xml:space="preserve"> and the police have </w:t>
      </w:r>
      <w:r w:rsidRPr="00A379F4">
        <w:rPr>
          <w:rStyle w:val="StyleUnderline"/>
          <w:highlight w:val="yellow"/>
        </w:rPr>
        <w:t>amass</w:t>
      </w:r>
      <w:r w:rsidRPr="009E6399">
        <w:rPr>
          <w:rStyle w:val="StyleUnderline"/>
        </w:rPr>
        <w:t>ed</w:t>
      </w:r>
      <w:r>
        <w:t xml:space="preserve"> </w:t>
      </w:r>
      <w:r w:rsidRPr="00A379F4">
        <w:rPr>
          <w:rStyle w:val="Emphasis"/>
          <w:highlight w:val="yellow"/>
        </w:rPr>
        <w:t>significant support</w:t>
      </w:r>
      <w:r>
        <w:t xml:space="preserve">. </w:t>
      </w:r>
      <w:r w:rsidRPr="009E6399">
        <w:rPr>
          <w:rStyle w:val="StyleUnderline"/>
        </w:rPr>
        <w:t>By</w:t>
      </w:r>
      <w:r>
        <w:t xml:space="preserve"> August </w:t>
      </w:r>
      <w:r w:rsidRPr="009E6399">
        <w:rPr>
          <w:rStyle w:val="StyleUnderline"/>
        </w:rPr>
        <w:t xml:space="preserve">2018, about </w:t>
      </w:r>
      <w:r w:rsidRPr="00A379F4">
        <w:rPr>
          <w:rStyle w:val="StyleUnderline"/>
          <w:highlight w:val="yellow"/>
        </w:rPr>
        <w:t>a quarter of Democrats</w:t>
      </w:r>
      <w:r w:rsidRPr="009E6399">
        <w:rPr>
          <w:rStyle w:val="StyleUnderline"/>
        </w:rPr>
        <w:t xml:space="preserve"> supported </w:t>
      </w:r>
      <w:r w:rsidRPr="00A379F4">
        <w:rPr>
          <w:rStyle w:val="StyleUnderline"/>
          <w:highlight w:val="yellow"/>
        </w:rPr>
        <w:t>call</w:t>
      </w:r>
      <w:r w:rsidRPr="009E6399">
        <w:rPr>
          <w:rStyle w:val="StyleUnderline"/>
        </w:rPr>
        <w:t xml:space="preserve">s </w:t>
      </w:r>
      <w:r w:rsidRPr="00A379F4">
        <w:rPr>
          <w:rStyle w:val="StyleUnderline"/>
          <w:highlight w:val="yellow"/>
        </w:rPr>
        <w:t>to dismantle the agency, and more than half</w:t>
      </w:r>
      <w:r w:rsidRPr="009E6399">
        <w:rPr>
          <w:rStyle w:val="StyleUnderline"/>
        </w:rPr>
        <w:t xml:space="preserve"> had come to </w:t>
      </w:r>
      <w:r w:rsidRPr="00A379F4">
        <w:rPr>
          <w:rStyle w:val="StyleUnderline"/>
          <w:highlight w:val="yellow"/>
        </w:rPr>
        <w:t>view the agency negatively</w:t>
      </w:r>
      <w:r w:rsidRPr="009E6399">
        <w:rPr>
          <w:rStyle w:val="StyleUnderline"/>
        </w:rPr>
        <w:t xml:space="preserve">. Similarly, </w:t>
      </w:r>
      <w:r w:rsidRPr="00A379F4">
        <w:rPr>
          <w:rStyle w:val="StyleUnderline"/>
          <w:highlight w:val="yellow"/>
        </w:rPr>
        <w:t>polls</w:t>
      </w:r>
      <w:r w:rsidRPr="009E6399">
        <w:rPr>
          <w:rStyle w:val="StyleUnderline"/>
        </w:rPr>
        <w:t xml:space="preserve"> conducted in the wake of recent protests have </w:t>
      </w:r>
      <w:r w:rsidRPr="00A379F4">
        <w:rPr>
          <w:rStyle w:val="StyleUnderline"/>
          <w:highlight w:val="yellow"/>
        </w:rPr>
        <w:t>show</w:t>
      </w:r>
      <w:r w:rsidRPr="009E6399">
        <w:rPr>
          <w:rStyle w:val="StyleUnderline"/>
        </w:rPr>
        <w:t xml:space="preserve">n </w:t>
      </w:r>
      <w:r w:rsidRPr="00A379F4">
        <w:rPr>
          <w:rStyle w:val="StyleUnderline"/>
          <w:highlight w:val="yellow"/>
        </w:rPr>
        <w:t>an almost 15 percent increase in support for cuts to</w:t>
      </w:r>
      <w:r w:rsidRPr="009E6399">
        <w:rPr>
          <w:rStyle w:val="StyleUnderline"/>
        </w:rPr>
        <w:t xml:space="preserve"> law enforcement </w:t>
      </w:r>
      <w:r w:rsidRPr="00A379F4">
        <w:rPr>
          <w:rStyle w:val="StyleUnderline"/>
          <w:highlight w:val="yellow"/>
        </w:rPr>
        <w:t>fundin</w:t>
      </w:r>
      <w:r w:rsidRPr="009E6399">
        <w:rPr>
          <w:rStyle w:val="StyleUnderline"/>
        </w:rPr>
        <w:t>g.</w:t>
      </w:r>
    </w:p>
    <w:p w14:paraId="3E99F104" w14:textId="77777777" w:rsidR="00A379F4" w:rsidRDefault="00A379F4" w:rsidP="00A379F4">
      <w:r>
        <w:t>It would be wrong to say that the movements’ messaging has had no impact, García Hernández said. “T</w:t>
      </w:r>
      <w:r w:rsidRPr="009E6399">
        <w:rPr>
          <w:rStyle w:val="StyleUnderline"/>
        </w:rPr>
        <w:t xml:space="preserve">he notion of </w:t>
      </w:r>
      <w:r w:rsidRPr="00A379F4">
        <w:rPr>
          <w:rStyle w:val="StyleUnderline"/>
          <w:highlight w:val="yellow"/>
        </w:rPr>
        <w:t>abolishing ICE has become</w:t>
      </w:r>
      <w:r w:rsidRPr="009E6399">
        <w:rPr>
          <w:rStyle w:val="StyleUnderline"/>
        </w:rPr>
        <w:t xml:space="preserve"> one </w:t>
      </w:r>
      <w:r w:rsidRPr="00A379F4">
        <w:rPr>
          <w:rStyle w:val="StyleUnderline"/>
          <w:highlight w:val="yellow"/>
        </w:rPr>
        <w:t xml:space="preserve">worthy of consideration by a </w:t>
      </w:r>
      <w:r w:rsidRPr="00A379F4">
        <w:rPr>
          <w:rStyle w:val="Emphasis"/>
          <w:highlight w:val="yellow"/>
        </w:rPr>
        <w:t>much broader segment of society</w:t>
      </w:r>
      <w:r>
        <w:t>,” he said. “There has been an enormous shift.”</w:t>
      </w:r>
    </w:p>
    <w:p w14:paraId="1DEE9945" w14:textId="77777777" w:rsidR="00A379F4" w:rsidRPr="00A379F4" w:rsidRDefault="00A379F4" w:rsidP="00A379F4"/>
    <w:p w14:paraId="6C71D76B" w14:textId="714ACAD4" w:rsidR="006E1722" w:rsidRDefault="00A379F4" w:rsidP="006E1722">
      <w:pPr>
        <w:pStyle w:val="Heading2"/>
      </w:pPr>
      <w:proofErr w:type="spellStart"/>
      <w:r>
        <w:t>Aff</w:t>
      </w:r>
      <w:proofErr w:type="spellEnd"/>
      <w:r>
        <w:t xml:space="preserve"> Stuff</w:t>
      </w:r>
    </w:p>
    <w:p w14:paraId="126820E7" w14:textId="3FC30506" w:rsidR="006E1722" w:rsidRDefault="006E1722" w:rsidP="006E1722"/>
    <w:p w14:paraId="37A49F7B" w14:textId="11CDA406" w:rsidR="006E1722" w:rsidRDefault="006E1722" w:rsidP="006E1722">
      <w:pPr>
        <w:pStyle w:val="Heading3"/>
      </w:pPr>
      <w:proofErr w:type="spellStart"/>
      <w:r>
        <w:t>Aff</w:t>
      </w:r>
      <w:proofErr w:type="spellEnd"/>
      <w:r>
        <w:t xml:space="preserve"> </w:t>
      </w:r>
      <w:r w:rsidR="00A379F4">
        <w:t xml:space="preserve">--- </w:t>
      </w:r>
      <w:r>
        <w:t>CJR Not Key</w:t>
      </w:r>
    </w:p>
    <w:p w14:paraId="73874FAC" w14:textId="29087B30" w:rsidR="006E1722" w:rsidRDefault="006E1722" w:rsidP="006E1722"/>
    <w:p w14:paraId="27262DBF" w14:textId="361D3ABA" w:rsidR="006E1722" w:rsidRDefault="006E1722" w:rsidP="006E1722">
      <w:pPr>
        <w:pStyle w:val="Heading4"/>
      </w:pPr>
      <w:r>
        <w:t>Econ, COVID, and Health care outweigh CJR</w:t>
      </w:r>
    </w:p>
    <w:p w14:paraId="7EB5C9FB" w14:textId="77777777" w:rsidR="006E1722" w:rsidRPr="00544A40" w:rsidRDefault="006E1722" w:rsidP="006E1722">
      <w:r>
        <w:t>Hamel (Liz Hamel, KFF Health Tracking Poll – May 2020, KFF, 5-27-2020, 7-18-2020, https://www.kff.org/coronavirus-covid-19/report/kff-health-tracking-poll-may-2020/)//SSA</w:t>
      </w:r>
    </w:p>
    <w:p w14:paraId="1F129AF8" w14:textId="77777777" w:rsidR="006E1722" w:rsidRDefault="006E1722" w:rsidP="006E1722">
      <w:r w:rsidRPr="006F72B4">
        <w:rPr>
          <w:rStyle w:val="StyleUnderline"/>
        </w:rPr>
        <w:t>In the midst of the coronavirus outbreak</w:t>
      </w:r>
      <w:r>
        <w:t xml:space="preserve">, </w:t>
      </w:r>
      <w:r w:rsidRPr="00A379F4">
        <w:rPr>
          <w:rStyle w:val="StyleUnderline"/>
          <w:highlight w:val="yellow"/>
        </w:rPr>
        <w:t>the econ</w:t>
      </w:r>
      <w:r w:rsidRPr="006F72B4">
        <w:rPr>
          <w:rStyle w:val="StyleUnderline"/>
        </w:rPr>
        <w:t xml:space="preserve">omy </w:t>
      </w:r>
      <w:r w:rsidRPr="00A379F4">
        <w:rPr>
          <w:rStyle w:val="StyleUnderline"/>
          <w:highlight w:val="yellow"/>
        </w:rPr>
        <w:t>and health care rank</w:t>
      </w:r>
      <w:r w:rsidRPr="006F72B4">
        <w:t xml:space="preserve"> solidly </w:t>
      </w:r>
      <w:r w:rsidRPr="00A379F4">
        <w:rPr>
          <w:rStyle w:val="StyleUnderline"/>
          <w:highlight w:val="yellow"/>
        </w:rPr>
        <w:t>as the top two issues in the</w:t>
      </w:r>
      <w:r w:rsidRPr="006F72B4">
        <w:t xml:space="preserve"> 2020 presidential </w:t>
      </w:r>
      <w:r w:rsidRPr="00A379F4">
        <w:rPr>
          <w:rStyle w:val="StyleUnderline"/>
          <w:highlight w:val="yellow"/>
        </w:rPr>
        <w:t>election</w:t>
      </w:r>
      <w:r w:rsidRPr="006F72B4">
        <w:t xml:space="preserve">, </w:t>
      </w:r>
      <w:r w:rsidRPr="006F72B4">
        <w:rPr>
          <w:rStyle w:val="StyleUnderline"/>
        </w:rPr>
        <w:t>with all other issues trailing far behind for voters</w:t>
      </w:r>
      <w:r>
        <w:t xml:space="preserve">. Yet, </w:t>
      </w:r>
      <w:r w:rsidRPr="00A379F4">
        <w:rPr>
          <w:rStyle w:val="StyleUnderline"/>
          <w:highlight w:val="yellow"/>
        </w:rPr>
        <w:t>the issue</w:t>
      </w:r>
      <w:r w:rsidRPr="006F72B4">
        <w:rPr>
          <w:rStyle w:val="StyleUnderline"/>
        </w:rPr>
        <w:t xml:space="preserve"> </w:t>
      </w:r>
      <w:r w:rsidRPr="00A379F4">
        <w:rPr>
          <w:rStyle w:val="StyleUnderline"/>
          <w:highlight w:val="yellow"/>
        </w:rPr>
        <w:t>most important</w:t>
      </w:r>
      <w:r w:rsidRPr="006F72B4">
        <w:rPr>
          <w:rStyle w:val="StyleUnderline"/>
        </w:rPr>
        <w:t xml:space="preserve"> to voters </w:t>
      </w:r>
      <w:r w:rsidRPr="00A379F4">
        <w:rPr>
          <w:rStyle w:val="StyleUnderline"/>
          <w:highlight w:val="yellow"/>
        </w:rPr>
        <w:t>is</w:t>
      </w:r>
      <w:r w:rsidRPr="006F72B4">
        <w:rPr>
          <w:rStyle w:val="StyleUnderline"/>
        </w:rPr>
        <w:t xml:space="preserve"> largely </w:t>
      </w:r>
      <w:r w:rsidRPr="00A379F4">
        <w:rPr>
          <w:rStyle w:val="StyleUnderline"/>
          <w:highlight w:val="yellow"/>
        </w:rPr>
        <w:t>driven by party identification</w:t>
      </w:r>
      <w:r>
        <w:t xml:space="preserve">. </w:t>
      </w:r>
      <w:r w:rsidRPr="00181A8A">
        <w:rPr>
          <w:rStyle w:val="StyleUnderline"/>
        </w:rPr>
        <w:t>Four in ten Republican voters say the economy is their top voting issue</w:t>
      </w:r>
      <w:r>
        <w:t xml:space="preserve"> while </w:t>
      </w:r>
      <w:r w:rsidRPr="00181A8A">
        <w:rPr>
          <w:rStyle w:val="StyleUnderline"/>
        </w:rPr>
        <w:t>one-third of Democratic voters (32%) choose health care</w:t>
      </w:r>
      <w:r>
        <w:t xml:space="preserve"> as the most important issue in their voting decision. </w:t>
      </w:r>
      <w:r w:rsidRPr="00A379F4">
        <w:rPr>
          <w:rStyle w:val="StyleUnderline"/>
          <w:highlight w:val="yellow"/>
        </w:rPr>
        <w:t>The coronavirus outbreak</w:t>
      </w:r>
      <w:r>
        <w:t xml:space="preserve"> itself ranks as among the top issues among Democratic voters (29%), but </w:t>
      </w:r>
      <w:r w:rsidRPr="00A379F4">
        <w:rPr>
          <w:rStyle w:val="StyleUnderline"/>
          <w:highlight w:val="yellow"/>
        </w:rPr>
        <w:t>ranks</w:t>
      </w:r>
      <w:r>
        <w:t xml:space="preserve"> as the </w:t>
      </w:r>
      <w:r w:rsidRPr="00A379F4">
        <w:rPr>
          <w:rStyle w:val="StyleUnderline"/>
          <w:highlight w:val="yellow"/>
        </w:rPr>
        <w:t>third</w:t>
      </w:r>
      <w:r>
        <w:t xml:space="preserve"> issue </w:t>
      </w:r>
      <w:r w:rsidRPr="00A379F4">
        <w:rPr>
          <w:rStyle w:val="StyleUnderline"/>
          <w:highlight w:val="yellow"/>
        </w:rPr>
        <w:t>among</w:t>
      </w:r>
      <w:r>
        <w:t xml:space="preserve"> total voters (17 percent) and </w:t>
      </w:r>
      <w:r w:rsidRPr="00A379F4">
        <w:rPr>
          <w:rStyle w:val="StyleUnderline"/>
          <w:highlight w:val="yellow"/>
        </w:rPr>
        <w:t>swing voters</w:t>
      </w:r>
      <w:r>
        <w:t xml:space="preserve"> (19 percent).</w:t>
      </w:r>
    </w:p>
    <w:p w14:paraId="456AA419" w14:textId="4FEB5404" w:rsidR="006E1722" w:rsidRDefault="006E1722" w:rsidP="006E1722"/>
    <w:p w14:paraId="1202EAA2" w14:textId="4687C4B0" w:rsidR="00FE04D5" w:rsidRDefault="00FE04D5" w:rsidP="00FE04D5">
      <w:pPr>
        <w:pStyle w:val="Heading4"/>
      </w:pPr>
      <w:r>
        <w:t>Other issues outweigh</w:t>
      </w:r>
    </w:p>
    <w:p w14:paraId="7165A29D" w14:textId="77777777" w:rsidR="00FE04D5" w:rsidRPr="00FE04D5" w:rsidRDefault="00FE04D5" w:rsidP="00FE04D5">
      <w:pPr>
        <w:rPr>
          <w:rFonts w:eastAsia="Cambria"/>
        </w:rPr>
      </w:pPr>
      <w:r w:rsidRPr="00FE04D5">
        <w:rPr>
          <w:rFonts w:eastAsia="MS Gothic" w:cs="Times New Roman"/>
          <w:b/>
          <w:iCs/>
          <w:sz w:val="26"/>
        </w:rPr>
        <w:t>Garcia, '19</w:t>
      </w:r>
      <w:r w:rsidRPr="00FE04D5">
        <w:rPr>
          <w:rFonts w:eastAsia="Cambria"/>
        </w:rPr>
        <w:t xml:space="preserve"> (Adrian D. Garcia, Key Issue for 2020 Presidential Voters: The Economy, Bankrate, https://www.bankrate.com/surveys/presidential-election-survey-july-2019/, 7-30-2019) //</w:t>
      </w:r>
      <w:proofErr w:type="spellStart"/>
      <w:r w:rsidRPr="00FE04D5">
        <w:rPr>
          <w:rFonts w:eastAsia="Cambria"/>
        </w:rPr>
        <w:t>ILake</w:t>
      </w:r>
      <w:proofErr w:type="spellEnd"/>
      <w:r w:rsidRPr="00FE04D5">
        <w:rPr>
          <w:rFonts w:eastAsia="Cambria"/>
        </w:rPr>
        <w:t>-HG</w:t>
      </w:r>
    </w:p>
    <w:p w14:paraId="631C4E0E" w14:textId="77777777" w:rsidR="00FE04D5" w:rsidRPr="00FE04D5" w:rsidRDefault="00FE04D5" w:rsidP="00FE04D5">
      <w:pPr>
        <w:rPr>
          <w:rFonts w:eastAsia="Cambria"/>
          <w:u w:val="single"/>
        </w:rPr>
      </w:pPr>
      <w:r w:rsidRPr="00FE04D5">
        <w:rPr>
          <w:rFonts w:eastAsia="Cambria"/>
          <w:b/>
          <w:iCs/>
          <w:highlight w:val="yellow"/>
          <w:u w:val="single"/>
        </w:rPr>
        <w:t>Thirty percent</w:t>
      </w:r>
      <w:r w:rsidRPr="00FE04D5">
        <w:rPr>
          <w:rFonts w:eastAsia="Cambria"/>
          <w:b/>
          <w:iCs/>
          <w:u w:val="single"/>
        </w:rPr>
        <w:t xml:space="preserve"> of Americans </w:t>
      </w:r>
      <w:r w:rsidRPr="00FE04D5">
        <w:rPr>
          <w:rFonts w:eastAsia="Cambria"/>
          <w:b/>
          <w:iCs/>
          <w:highlight w:val="yellow"/>
          <w:u w:val="single"/>
        </w:rPr>
        <w:t>say</w:t>
      </w:r>
      <w:r w:rsidRPr="00FE04D5">
        <w:rPr>
          <w:rFonts w:eastAsia="Cambria"/>
          <w:b/>
          <w:iCs/>
          <w:u w:val="single"/>
        </w:rPr>
        <w:t xml:space="preserve"> the </w:t>
      </w:r>
      <w:r w:rsidRPr="00FE04D5">
        <w:rPr>
          <w:rFonts w:eastAsia="Cambria"/>
          <w:b/>
          <w:iCs/>
          <w:highlight w:val="yellow"/>
          <w:u w:val="single"/>
        </w:rPr>
        <w:t>econ</w:t>
      </w:r>
      <w:r w:rsidRPr="00FE04D5">
        <w:rPr>
          <w:rFonts w:eastAsia="Cambria"/>
          <w:b/>
          <w:iCs/>
          <w:u w:val="single"/>
        </w:rPr>
        <w:t>omy</w:t>
      </w:r>
      <w:r w:rsidRPr="00FE04D5">
        <w:rPr>
          <w:rFonts w:eastAsia="Cambria"/>
          <w:sz w:val="16"/>
        </w:rPr>
        <w:t xml:space="preserve"> </w:t>
      </w:r>
      <w:r w:rsidRPr="00FE04D5">
        <w:rPr>
          <w:rFonts w:eastAsia="Cambria"/>
          <w:highlight w:val="yellow"/>
          <w:u w:val="single"/>
        </w:rPr>
        <w:t>is</w:t>
      </w:r>
      <w:r w:rsidRPr="00FE04D5">
        <w:rPr>
          <w:rFonts w:eastAsia="Cambria"/>
          <w:u w:val="single"/>
        </w:rPr>
        <w:t xml:space="preserve"> the </w:t>
      </w:r>
      <w:r w:rsidRPr="00FE04D5">
        <w:rPr>
          <w:rFonts w:eastAsia="Cambria"/>
          <w:highlight w:val="yellow"/>
          <w:u w:val="single"/>
        </w:rPr>
        <w:t>most important is</w:t>
      </w:r>
      <w:r w:rsidRPr="00FE04D5">
        <w:rPr>
          <w:rStyle w:val="StyleUnderline"/>
          <w:highlight w:val="yellow"/>
        </w:rPr>
        <w:t>sue</w:t>
      </w:r>
      <w:r w:rsidRPr="00FE04D5">
        <w:rPr>
          <w:rStyle w:val="StyleUnderline"/>
        </w:rPr>
        <w:t xml:space="preserve"> </w:t>
      </w:r>
      <w:r w:rsidRPr="00FE04D5">
        <w:rPr>
          <w:rFonts w:eastAsia="Cambria"/>
          <w:sz w:val="16"/>
        </w:rPr>
        <w:t xml:space="preserve">when determining how they’ll vote for president in 2020. </w:t>
      </w:r>
      <w:r w:rsidRPr="00FE04D5">
        <w:rPr>
          <w:rFonts w:eastAsia="Cambria"/>
          <w:highlight w:val="yellow"/>
          <w:u w:val="single"/>
        </w:rPr>
        <w:t>Other</w:t>
      </w:r>
      <w:r w:rsidRPr="00FE04D5">
        <w:rPr>
          <w:rFonts w:eastAsia="Cambria"/>
          <w:u w:val="single"/>
        </w:rPr>
        <w:t xml:space="preserve"> key consideration</w:t>
      </w:r>
      <w:r w:rsidRPr="00FE04D5">
        <w:rPr>
          <w:rFonts w:eastAsia="Cambria"/>
          <w:highlight w:val="yellow"/>
          <w:u w:val="single"/>
        </w:rPr>
        <w:t>s</w:t>
      </w:r>
      <w:r w:rsidRPr="00FE04D5">
        <w:rPr>
          <w:rFonts w:eastAsia="Cambria"/>
          <w:sz w:val="16"/>
        </w:rPr>
        <w:t xml:space="preserve"> include </w:t>
      </w:r>
      <w:r w:rsidRPr="00FE04D5">
        <w:rPr>
          <w:rFonts w:eastAsia="Cambria"/>
          <w:highlight w:val="yellow"/>
          <w:u w:val="single"/>
        </w:rPr>
        <w:t>immigration</w:t>
      </w:r>
      <w:r w:rsidRPr="00FE04D5">
        <w:rPr>
          <w:rFonts w:eastAsia="Cambria"/>
          <w:u w:val="single"/>
        </w:rPr>
        <w:t xml:space="preserve"> (19 percent),</w:t>
      </w:r>
      <w:r w:rsidRPr="00FE04D5">
        <w:rPr>
          <w:rFonts w:eastAsia="Cambria"/>
          <w:sz w:val="16"/>
        </w:rPr>
        <w:t xml:space="preserve"> </w:t>
      </w:r>
      <w:r w:rsidRPr="00FE04D5">
        <w:rPr>
          <w:rFonts w:eastAsia="Cambria"/>
          <w:highlight w:val="yellow"/>
          <w:u w:val="single"/>
        </w:rPr>
        <w:t>health care</w:t>
      </w:r>
      <w:r w:rsidRPr="00FE04D5">
        <w:rPr>
          <w:rFonts w:eastAsia="Cambria"/>
          <w:u w:val="single"/>
        </w:rPr>
        <w:t xml:space="preserve"> (18 percent) </w:t>
      </w:r>
      <w:r w:rsidRPr="00FE04D5">
        <w:rPr>
          <w:rFonts w:eastAsia="Cambria"/>
          <w:highlight w:val="yellow"/>
          <w:u w:val="single"/>
        </w:rPr>
        <w:t>and</w:t>
      </w:r>
      <w:r w:rsidRPr="00FE04D5">
        <w:rPr>
          <w:rFonts w:eastAsia="Cambria"/>
          <w:u w:val="single"/>
        </w:rPr>
        <w:t xml:space="preserve"> national </w:t>
      </w:r>
      <w:r w:rsidRPr="00FE04D5">
        <w:rPr>
          <w:rFonts w:eastAsia="Cambria"/>
          <w:highlight w:val="yellow"/>
          <w:u w:val="single"/>
        </w:rPr>
        <w:t>security</w:t>
      </w:r>
      <w:r w:rsidRPr="00FE04D5">
        <w:rPr>
          <w:rFonts w:eastAsia="Cambria"/>
          <w:u w:val="single"/>
        </w:rPr>
        <w:t xml:space="preserve"> (18 percent</w:t>
      </w:r>
      <w:r w:rsidRPr="00FE04D5">
        <w:rPr>
          <w:rFonts w:eastAsia="Cambria"/>
          <w:sz w:val="16"/>
        </w:rPr>
        <w:t xml:space="preserve">). A </w:t>
      </w:r>
      <w:r w:rsidRPr="00FE04D5">
        <w:rPr>
          <w:rFonts w:eastAsia="Cambria"/>
          <w:u w:val="single"/>
        </w:rPr>
        <w:t xml:space="preserve">slim majority of respondents believe Biden (46 percent) would do </w:t>
      </w:r>
      <w:r w:rsidRPr="00FE04D5">
        <w:rPr>
          <w:rFonts w:eastAsia="Cambria"/>
          <w:sz w:val="16"/>
        </w:rPr>
        <w:t xml:space="preserve">a </w:t>
      </w:r>
      <w:r w:rsidRPr="00FE04D5">
        <w:rPr>
          <w:rFonts w:eastAsia="Cambria"/>
          <w:u w:val="single"/>
        </w:rPr>
        <w:t>better job handling the economy than Trump (44 percent).</w:t>
      </w:r>
      <w:r w:rsidRPr="00FE04D5">
        <w:rPr>
          <w:rFonts w:eastAsia="Cambria"/>
          <w:sz w:val="16"/>
        </w:rPr>
        <w:t xml:space="preserve"> It was essentially a toss-up for the two politicians when factoring in the survey’s 3 percent margin of error. </w:t>
      </w:r>
      <w:r w:rsidRPr="00FE04D5">
        <w:rPr>
          <w:rFonts w:eastAsia="Cambria"/>
          <w:highlight w:val="yellow"/>
          <w:u w:val="single"/>
        </w:rPr>
        <w:t>Biden was more favored to handle</w:t>
      </w:r>
      <w:r w:rsidRPr="00FE04D5">
        <w:rPr>
          <w:rFonts w:eastAsia="Cambria"/>
          <w:u w:val="single"/>
        </w:rPr>
        <w:t xml:space="preserve"> other </w:t>
      </w:r>
      <w:r w:rsidRPr="00FE04D5">
        <w:rPr>
          <w:rFonts w:eastAsia="Cambria"/>
          <w:highlight w:val="yellow"/>
          <w:u w:val="single"/>
        </w:rPr>
        <w:t>key issues</w:t>
      </w:r>
      <w:r w:rsidRPr="00FE04D5">
        <w:rPr>
          <w:rFonts w:eastAsia="Cambria"/>
          <w:u w:val="single"/>
        </w:rPr>
        <w:t xml:space="preserve">, </w:t>
      </w:r>
      <w:r w:rsidRPr="00FE04D5">
        <w:rPr>
          <w:rFonts w:eastAsia="Cambria"/>
          <w:highlight w:val="yellow"/>
          <w:u w:val="single"/>
        </w:rPr>
        <w:t>especially health care and immigration.</w:t>
      </w:r>
      <w:r w:rsidRPr="00FE04D5">
        <w:rPr>
          <w:rFonts w:eastAsia="Cambria"/>
          <w:u w:val="single"/>
        </w:rPr>
        <w:t xml:space="preserve"> Respondents 55 and older</w:t>
      </w:r>
      <w:r w:rsidRPr="00FE04D5">
        <w:rPr>
          <w:rFonts w:eastAsia="Cambria"/>
          <w:sz w:val="16"/>
        </w:rPr>
        <w:t xml:space="preserve"> were </w:t>
      </w:r>
      <w:r w:rsidRPr="00FE04D5">
        <w:rPr>
          <w:rFonts w:eastAsia="Cambria"/>
          <w:u w:val="single"/>
        </w:rPr>
        <w:t>more likely to say health care</w:t>
      </w:r>
      <w:r w:rsidRPr="00FE04D5">
        <w:rPr>
          <w:rFonts w:eastAsia="Cambria"/>
          <w:sz w:val="16"/>
        </w:rPr>
        <w:t xml:space="preserve"> </w:t>
      </w:r>
      <w:r w:rsidRPr="00FE04D5">
        <w:rPr>
          <w:rFonts w:eastAsia="Cambria"/>
          <w:u w:val="single"/>
        </w:rPr>
        <w:t>was</w:t>
      </w:r>
      <w:r w:rsidRPr="00FE04D5">
        <w:rPr>
          <w:rFonts w:eastAsia="Cambria"/>
          <w:sz w:val="16"/>
        </w:rPr>
        <w:t xml:space="preserve"> the </w:t>
      </w:r>
      <w:r w:rsidRPr="00FE04D5">
        <w:rPr>
          <w:rFonts w:eastAsia="Cambria"/>
          <w:u w:val="single"/>
        </w:rPr>
        <w:t>most</w:t>
      </w:r>
      <w:r w:rsidRPr="00FE04D5">
        <w:rPr>
          <w:rFonts w:eastAsia="Cambria"/>
          <w:sz w:val="16"/>
        </w:rPr>
        <w:t xml:space="preserve"> </w:t>
      </w:r>
      <w:r w:rsidRPr="00FE04D5">
        <w:rPr>
          <w:rFonts w:eastAsia="Cambria"/>
          <w:u w:val="single"/>
        </w:rPr>
        <w:t>important</w:t>
      </w:r>
      <w:r w:rsidRPr="00FE04D5">
        <w:rPr>
          <w:rFonts w:eastAsia="Cambria"/>
          <w:sz w:val="16"/>
        </w:rPr>
        <w:t xml:space="preserve"> issue when choosing a president in 2020. </w:t>
      </w:r>
      <w:r w:rsidRPr="00FE04D5">
        <w:rPr>
          <w:rFonts w:eastAsia="Cambria"/>
          <w:u w:val="single"/>
        </w:rPr>
        <w:t>And they tended to think Biden would do a better job of handling the issue compared with President Trump.</w:t>
      </w:r>
    </w:p>
    <w:p w14:paraId="611DFF61" w14:textId="77777777" w:rsidR="00FE04D5" w:rsidRDefault="00FE04D5" w:rsidP="006E1722"/>
    <w:p w14:paraId="27CEFF7F" w14:textId="2E1C8F14" w:rsidR="00A379F4" w:rsidRDefault="00A379F4" w:rsidP="00A379F4">
      <w:pPr>
        <w:pStyle w:val="Heading3"/>
      </w:pPr>
      <w:proofErr w:type="spellStart"/>
      <w:r>
        <w:t>Aff</w:t>
      </w:r>
      <w:proofErr w:type="spellEnd"/>
      <w:r>
        <w:t xml:space="preserve"> --- A2: Marijuana Link</w:t>
      </w:r>
    </w:p>
    <w:p w14:paraId="18A9C31E" w14:textId="43AF0900" w:rsidR="00A379F4" w:rsidRDefault="00A379F4" w:rsidP="00A379F4"/>
    <w:p w14:paraId="6B6EB7CB" w14:textId="77777777" w:rsidR="00A379F4" w:rsidRPr="009E6399" w:rsidRDefault="00A379F4" w:rsidP="00A379F4">
      <w:pPr>
        <w:pStyle w:val="Heading4"/>
        <w:rPr>
          <w:u w:val="single"/>
        </w:rPr>
      </w:pPr>
      <w:r>
        <w:t xml:space="preserve">Trump </w:t>
      </w:r>
      <w:r>
        <w:rPr>
          <w:u w:val="single"/>
        </w:rPr>
        <w:t>won’t</w:t>
      </w:r>
      <w:r>
        <w:t xml:space="preserve"> gain voters from legalization — he’ll continue taking an </w:t>
      </w:r>
      <w:r>
        <w:rPr>
          <w:u w:val="single"/>
        </w:rPr>
        <w:t>anti-marijuana position.</w:t>
      </w:r>
    </w:p>
    <w:p w14:paraId="118DD977" w14:textId="77777777" w:rsidR="00A379F4" w:rsidRPr="009E6399" w:rsidRDefault="00A379F4" w:rsidP="00A379F4">
      <w:r w:rsidRPr="009E6399">
        <w:rPr>
          <w:rStyle w:val="Style13ptBold"/>
        </w:rPr>
        <w:t>Bures 20</w:t>
      </w:r>
      <w:r>
        <w:t xml:space="preserve"> — Brendan Bures, Journalist for </w:t>
      </w:r>
      <w:r>
        <w:rPr>
          <w:i/>
          <w:iCs/>
        </w:rPr>
        <w:t>Chicago Tribune</w:t>
      </w:r>
      <w:r>
        <w:t>, 2020 (“</w:t>
      </w:r>
      <w:r w:rsidRPr="009E6399">
        <w:t>Trump administration doubles down on anti-marijuana position</w:t>
      </w:r>
      <w:r>
        <w:t xml:space="preserve">,” </w:t>
      </w:r>
      <w:r>
        <w:rPr>
          <w:i/>
          <w:iCs/>
        </w:rPr>
        <w:t>Chicago Tribune</w:t>
      </w:r>
      <w:r>
        <w:t>, February 21</w:t>
      </w:r>
      <w:r w:rsidRPr="009E6399">
        <w:rPr>
          <w:vertAlign w:val="superscript"/>
        </w:rPr>
        <w:t>st</w:t>
      </w:r>
      <w:r>
        <w:t xml:space="preserve">, Available Online at </w:t>
      </w:r>
      <w:hyperlink r:id="rId42" w:history="1">
        <w:r w:rsidRPr="00DE07AB">
          <w:rPr>
            <w:rStyle w:val="Hyperlink"/>
          </w:rPr>
          <w:t>https://www.chicagotribune.com/marijuana/sns-tft-trump-anti-marijuana-stance-20200221-jfdx4urbb5bhrf6ldtfpxleopi-story.html</w:t>
        </w:r>
      </w:hyperlink>
      <w:r>
        <w:t>, Accessed 07-19-2020)</w:t>
      </w:r>
    </w:p>
    <w:p w14:paraId="09DC614E" w14:textId="77777777" w:rsidR="00A379F4" w:rsidRPr="0091017D" w:rsidRDefault="00A379F4" w:rsidP="00A379F4">
      <w:pPr>
        <w:rPr>
          <w:rStyle w:val="StyleUnderline"/>
        </w:rPr>
      </w:pPr>
      <w:r w:rsidRPr="00A379F4">
        <w:rPr>
          <w:rStyle w:val="StyleUnderline"/>
          <w:highlight w:val="yellow"/>
        </w:rPr>
        <w:t>Analysts</w:t>
      </w:r>
      <w:r w:rsidRPr="0091017D">
        <w:rPr>
          <w:rStyle w:val="StyleUnderline"/>
        </w:rPr>
        <w:t xml:space="preserve"> previously </w:t>
      </w:r>
      <w:r w:rsidRPr="00A379F4">
        <w:rPr>
          <w:rStyle w:val="StyleUnderline"/>
          <w:highlight w:val="yellow"/>
        </w:rPr>
        <w:t>predicted</w:t>
      </w:r>
      <w:r w:rsidRPr="0091017D">
        <w:rPr>
          <w:rStyle w:val="StyleUnderline"/>
        </w:rPr>
        <w:t xml:space="preserve"> Donald </w:t>
      </w:r>
      <w:r w:rsidRPr="00A379F4">
        <w:rPr>
          <w:rStyle w:val="StyleUnderline"/>
          <w:highlight w:val="yellow"/>
        </w:rPr>
        <w:t>Trump might support marijuana legalization to boost his chances of re-election</w:t>
      </w:r>
      <w:r>
        <w:t xml:space="preserve"> this year. </w:t>
      </w:r>
      <w:r w:rsidRPr="0091017D">
        <w:rPr>
          <w:rStyle w:val="StyleUnderline"/>
        </w:rPr>
        <w:t>Instead,</w:t>
      </w:r>
      <w:r>
        <w:t xml:space="preserve"> </w:t>
      </w:r>
      <w:r w:rsidRPr="00A379F4">
        <w:rPr>
          <w:rStyle w:val="Emphasis"/>
          <w:highlight w:val="yellow"/>
        </w:rPr>
        <w:t>the opposite has happened</w:t>
      </w:r>
      <w:r>
        <w:t xml:space="preserve">. The </w:t>
      </w:r>
      <w:r w:rsidRPr="00A379F4">
        <w:rPr>
          <w:rStyle w:val="StyleUnderline"/>
          <w:highlight w:val="yellow"/>
        </w:rPr>
        <w:t>Trump</w:t>
      </w:r>
      <w:r>
        <w:t xml:space="preserve"> Administration </w:t>
      </w:r>
      <w:r w:rsidRPr="0091017D">
        <w:rPr>
          <w:rStyle w:val="StyleUnderline"/>
        </w:rPr>
        <w:t xml:space="preserve">has </w:t>
      </w:r>
      <w:r w:rsidRPr="00A379F4">
        <w:rPr>
          <w:rStyle w:val="StyleUnderline"/>
          <w:highlight w:val="yellow"/>
        </w:rPr>
        <w:t>proposed removing</w:t>
      </w:r>
      <w:r w:rsidRPr="0091017D">
        <w:rPr>
          <w:rStyle w:val="StyleUnderline"/>
        </w:rPr>
        <w:t xml:space="preserve"> medical </w:t>
      </w:r>
      <w:r w:rsidRPr="00A379F4">
        <w:rPr>
          <w:rStyle w:val="StyleUnderline"/>
          <w:highlight w:val="yellow"/>
        </w:rPr>
        <w:t>marijuana protections in the 2021 fiscal budget and leaked audio revealed the President’s belief</w:t>
      </w:r>
      <w:r w:rsidRPr="0091017D">
        <w:rPr>
          <w:rStyle w:val="StyleUnderline"/>
        </w:rPr>
        <w:t xml:space="preserve"> that smoking </w:t>
      </w:r>
      <w:r w:rsidRPr="00A379F4">
        <w:rPr>
          <w:rStyle w:val="StyleUnderline"/>
          <w:highlight w:val="yellow"/>
        </w:rPr>
        <w:t>weed</w:t>
      </w:r>
      <w:r>
        <w:rPr>
          <w:rStyle w:val="StyleUnderline"/>
        </w:rPr>
        <w:t xml:space="preserve"> [</w:t>
      </w:r>
      <w:r w:rsidRPr="00A379F4">
        <w:rPr>
          <w:rStyle w:val="StyleUnderline"/>
          <w:highlight w:val="yellow"/>
        </w:rPr>
        <w:t>is bad</w:t>
      </w:r>
      <w:r>
        <w:rPr>
          <w:rStyle w:val="StyleUnderline"/>
        </w:rPr>
        <w:t>]</w:t>
      </w:r>
      <w:r w:rsidRPr="0091017D">
        <w:rPr>
          <w:rStyle w:val="StyleUnderline"/>
        </w:rPr>
        <w:t xml:space="preserve"> </w:t>
      </w:r>
      <w:r w:rsidRPr="0091017D">
        <w:rPr>
          <w:rStyle w:val="StyleUnderline"/>
          <w:strike/>
        </w:rPr>
        <w:t>makes you dumb</w:t>
      </w:r>
      <w:r w:rsidRPr="0091017D">
        <w:rPr>
          <w:rStyle w:val="StyleUnderline"/>
        </w:rPr>
        <w:t>.</w:t>
      </w:r>
    </w:p>
    <w:p w14:paraId="668DB437" w14:textId="77777777" w:rsidR="00A379F4" w:rsidRDefault="00A379F4" w:rsidP="00A379F4">
      <w:r w:rsidRPr="00A379F4">
        <w:rPr>
          <w:rStyle w:val="StyleUnderline"/>
          <w:highlight w:val="yellow"/>
        </w:rPr>
        <w:t>Trump has done little to reverse this</w:t>
      </w:r>
      <w:r w:rsidRPr="0091017D">
        <w:rPr>
          <w:rStyle w:val="StyleUnderline"/>
        </w:rPr>
        <w:t xml:space="preserve"> appearance</w:t>
      </w:r>
      <w:r>
        <w:t xml:space="preserve"> of an anti-marijuana sentiment building in the White House. </w:t>
      </w:r>
      <w:r w:rsidRPr="0091017D">
        <w:rPr>
          <w:rStyle w:val="StyleUnderline"/>
        </w:rPr>
        <w:t xml:space="preserve">Rather, </w:t>
      </w:r>
      <w:r w:rsidRPr="00A379F4">
        <w:rPr>
          <w:rStyle w:val="StyleUnderline"/>
          <w:highlight w:val="yellow"/>
        </w:rPr>
        <w:t>a top Trump</w:t>
      </w:r>
      <w:r w:rsidRPr="0091017D">
        <w:rPr>
          <w:rStyle w:val="StyleUnderline"/>
        </w:rPr>
        <w:t xml:space="preserve"> campaign </w:t>
      </w:r>
      <w:r w:rsidRPr="00A379F4">
        <w:rPr>
          <w:rStyle w:val="StyleUnderline"/>
          <w:highlight w:val="yellow"/>
        </w:rPr>
        <w:t>spokesman doubled down and said marijuana should remain illegal</w:t>
      </w:r>
      <w:r w:rsidRPr="0091017D">
        <w:rPr>
          <w:rStyle w:val="StyleUnderline"/>
        </w:rPr>
        <w:t xml:space="preserve"> at the federal level</w:t>
      </w:r>
      <w:r>
        <w:t>. During an interview with Las Vegas CBS affiliate KLAS-TV, Marc Lotter, who serves as director of strategic communications for Trump's 2020 campaign, was asked about the President's stance on changing federal cannabis laws.</w:t>
      </w:r>
    </w:p>
    <w:p w14:paraId="65479BBD" w14:textId="77777777" w:rsidR="00A379F4" w:rsidRPr="0091017D" w:rsidRDefault="00A379F4" w:rsidP="00A379F4">
      <w:pPr>
        <w:rPr>
          <w:rStyle w:val="StyleUnderline"/>
        </w:rPr>
      </w:pPr>
      <w:r w:rsidRPr="0091017D">
        <w:rPr>
          <w:rStyle w:val="StyleUnderline"/>
        </w:rPr>
        <w:t>“I think the president is looking at this from a standpoint of a parent—a parent of a young person—to make sure we keep our kids away from drugs,” Lotter said. “They need to be kept illegal. That is the federal policy.”</w:t>
      </w:r>
    </w:p>
    <w:p w14:paraId="072E81DF" w14:textId="77777777" w:rsidR="00A379F4" w:rsidRDefault="00A379F4" w:rsidP="00A379F4">
      <w:r w:rsidRPr="0091017D">
        <w:rPr>
          <w:rStyle w:val="StyleUnderline"/>
        </w:rPr>
        <w:t>This complicates what Trump stated during his 2016 campaign and time in the White House. Previously, Trump supported leaving marijuana legalization to the states and voiced support for the STATES Act</w:t>
      </w:r>
      <w:r>
        <w:t>, bipartisan legislation that would prohibit federal prosecution for those living in states with legal cannabis.</w:t>
      </w:r>
    </w:p>
    <w:p w14:paraId="1E39042E" w14:textId="77777777" w:rsidR="00A379F4" w:rsidRPr="0091017D" w:rsidRDefault="00A379F4" w:rsidP="00A379F4">
      <w:pPr>
        <w:rPr>
          <w:rStyle w:val="StyleUnderline"/>
        </w:rPr>
      </w:pPr>
      <w:r w:rsidRPr="0091017D">
        <w:rPr>
          <w:rStyle w:val="StyleUnderline"/>
        </w:rPr>
        <w:t>“I think the president has been pretty clear on his views on marijuana at the federal level. I know many states have taken a different path,” Lotter said.</w:t>
      </w:r>
    </w:p>
    <w:p w14:paraId="0C622D15" w14:textId="77777777" w:rsidR="00A379F4" w:rsidRDefault="00A379F4" w:rsidP="00A379F4">
      <w:r w:rsidRPr="00A379F4">
        <w:rPr>
          <w:rStyle w:val="StyleUnderline"/>
          <w:highlight w:val="yellow"/>
        </w:rPr>
        <w:t>It could also signal a</w:t>
      </w:r>
      <w:r w:rsidRPr="00A379F4">
        <w:rPr>
          <w:highlight w:val="yellow"/>
        </w:rPr>
        <w:t xml:space="preserve"> </w:t>
      </w:r>
      <w:r w:rsidRPr="00A379F4">
        <w:rPr>
          <w:rStyle w:val="Emphasis"/>
          <w:highlight w:val="yellow"/>
        </w:rPr>
        <w:t>change in political strategy</w:t>
      </w:r>
      <w:r>
        <w:t xml:space="preserve"> </w:t>
      </w:r>
      <w:r w:rsidRPr="0091017D">
        <w:rPr>
          <w:rStyle w:val="StyleUnderline"/>
        </w:rPr>
        <w:t xml:space="preserve">from the president </w:t>
      </w:r>
      <w:r w:rsidRPr="00A379F4">
        <w:rPr>
          <w:rStyle w:val="StyleUnderline"/>
          <w:highlight w:val="yellow"/>
        </w:rPr>
        <w:t>in the upcoming election</w:t>
      </w:r>
      <w:r>
        <w:t xml:space="preserve">. Outside candidates Joe Biden and Mike Bloomberg, the Democratic presidential nominee will support legalizing cannabis at the federal level. </w:t>
      </w:r>
      <w:r w:rsidRPr="0091017D">
        <w:rPr>
          <w:rStyle w:val="StyleUnderline"/>
        </w:rPr>
        <w:t>Trump could see it as an advantage to position himself opposite of his eventual opponent</w:t>
      </w:r>
      <w:r>
        <w:t>. For now, Trump appears comfortable allowing himself being seen as someone who will uphold federal cannabis prohibition.</w:t>
      </w:r>
    </w:p>
    <w:p w14:paraId="2CF91A32" w14:textId="68832A83" w:rsidR="00A379F4" w:rsidRDefault="00A379F4" w:rsidP="00A379F4"/>
    <w:p w14:paraId="0568DCC6" w14:textId="77777777" w:rsidR="009611C6" w:rsidRPr="00B85FE0" w:rsidRDefault="009611C6" w:rsidP="009611C6">
      <w:pPr>
        <w:pStyle w:val="Heading4"/>
      </w:pPr>
      <w:r>
        <w:t xml:space="preserve">GOP won’t support legalization – </w:t>
      </w:r>
      <w:r w:rsidRPr="00B85FE0">
        <w:t xml:space="preserve">too many constituents block changes </w:t>
      </w:r>
      <w:r w:rsidRPr="00B85FE0">
        <w:rPr>
          <w:u w:val="single"/>
        </w:rPr>
        <w:t>– guarantees Dems credit</w:t>
      </w:r>
      <w:r w:rsidRPr="00B85FE0">
        <w:t xml:space="preserve"> and </w:t>
      </w:r>
      <w:r w:rsidRPr="00B85FE0">
        <w:rPr>
          <w:u w:val="single"/>
        </w:rPr>
        <w:t>electoral wins</w:t>
      </w:r>
      <w:r w:rsidRPr="00B85FE0">
        <w:t xml:space="preserve"> in the midterms</w:t>
      </w:r>
    </w:p>
    <w:p w14:paraId="22EA3860" w14:textId="77777777" w:rsidR="009611C6" w:rsidRDefault="009611C6" w:rsidP="009611C6">
      <w:proofErr w:type="spellStart"/>
      <w:r w:rsidRPr="008E5B27">
        <w:rPr>
          <w:rStyle w:val="Style13ptBold"/>
        </w:rPr>
        <w:t>Werleman</w:t>
      </w:r>
      <w:proofErr w:type="spellEnd"/>
      <w:r w:rsidRPr="008E5B27">
        <w:rPr>
          <w:rStyle w:val="Style13ptBold"/>
        </w:rPr>
        <w:t xml:space="preserve"> 14</w:t>
      </w:r>
      <w:r>
        <w:t xml:space="preserve"> [CJ </w:t>
      </w:r>
      <w:proofErr w:type="spellStart"/>
      <w:r>
        <w:t>Werleman</w:t>
      </w:r>
      <w:proofErr w:type="spellEnd"/>
      <w:r>
        <w:t xml:space="preserve"> author, columnist, and U.S political and social commentator 2-17-2014 http://www.alternet.org/tea-party-and-right/why-surging-support-marijuana-hurting-republican-party?paging=off&amp;current_page=1#bookmark]</w:t>
      </w:r>
    </w:p>
    <w:p w14:paraId="0E81874E" w14:textId="77777777" w:rsidR="009611C6" w:rsidRPr="00B2145C" w:rsidRDefault="009611C6" w:rsidP="009611C6">
      <w:pPr>
        <w:rPr>
          <w:sz w:val="14"/>
        </w:rPr>
      </w:pPr>
      <w:r w:rsidRPr="00B2145C">
        <w:rPr>
          <w:sz w:val="14"/>
        </w:rPr>
        <w:t xml:space="preserve">As the movement to expand access to marijuana grows across the country, </w:t>
      </w:r>
      <w:r w:rsidRPr="008E5B27">
        <w:rPr>
          <w:rStyle w:val="StyleUnderline"/>
        </w:rPr>
        <w:t>the Republican Party</w:t>
      </w:r>
      <w:r w:rsidRPr="00B2145C">
        <w:rPr>
          <w:sz w:val="14"/>
        </w:rPr>
        <w:t xml:space="preserve">, with the exception of its kooky libertarian wing, </w:t>
      </w:r>
      <w:r w:rsidRPr="008E5B27">
        <w:rPr>
          <w:rStyle w:val="StyleUnderline"/>
        </w:rPr>
        <w:t>has</w:t>
      </w:r>
      <w:r w:rsidRPr="00B2145C">
        <w:rPr>
          <w:sz w:val="14"/>
        </w:rPr>
        <w:t xml:space="preserve"> a bad case of </w:t>
      </w:r>
      <w:r w:rsidRPr="008E5B27">
        <w:rPr>
          <w:rStyle w:val="StyleUnderline"/>
        </w:rPr>
        <w:t>reefer madness</w:t>
      </w:r>
      <w:r w:rsidRPr="00B2145C">
        <w:rPr>
          <w:sz w:val="14"/>
        </w:rPr>
        <w:t xml:space="preserve">. Gov. Rick </w:t>
      </w:r>
      <w:r w:rsidRPr="008E5B27">
        <w:rPr>
          <w:rStyle w:val="StyleUnderline"/>
        </w:rPr>
        <w:t>Perry</w:t>
      </w:r>
      <w:r w:rsidRPr="00B2145C">
        <w:rPr>
          <w:sz w:val="14"/>
        </w:rPr>
        <w:t xml:space="preserve">, who's no stranger to moments of mental madness, </w:t>
      </w:r>
      <w:r w:rsidRPr="008E5B27">
        <w:rPr>
          <w:rStyle w:val="StyleUnderline"/>
        </w:rPr>
        <w:t>equated marijuana use to murder</w:t>
      </w:r>
      <w:r w:rsidRPr="00B2145C">
        <w:rPr>
          <w:sz w:val="14"/>
        </w:rPr>
        <w:t xml:space="preserve">, while Gov. Chris </w:t>
      </w:r>
      <w:r w:rsidRPr="008E5B27">
        <w:rPr>
          <w:rStyle w:val="StyleUnderline"/>
        </w:rPr>
        <w:t>Christie</w:t>
      </w:r>
      <w:r w:rsidRPr="00B2145C">
        <w:rPr>
          <w:sz w:val="14"/>
        </w:rPr>
        <w:t xml:space="preserve"> has more or less </w:t>
      </w:r>
      <w:r w:rsidRPr="008E5B27">
        <w:rPr>
          <w:rStyle w:val="StyleUnderline"/>
        </w:rPr>
        <w:t>said he’d prefer dead kids to stoned kids</w:t>
      </w:r>
      <w:r w:rsidRPr="00B2145C">
        <w:rPr>
          <w:sz w:val="14"/>
        </w:rPr>
        <w:t xml:space="preserve">. During the 2012 election, Mitt </w:t>
      </w:r>
      <w:r w:rsidRPr="008E5B27">
        <w:rPr>
          <w:rStyle w:val="StyleUnderline"/>
        </w:rPr>
        <w:t>Romney promised to "fight tooth and nail" against</w:t>
      </w:r>
      <w:r w:rsidRPr="00B2145C">
        <w:rPr>
          <w:sz w:val="14"/>
        </w:rPr>
        <w:t xml:space="preserve"> pro-marijuana </w:t>
      </w:r>
      <w:r w:rsidRPr="008E5B27">
        <w:rPr>
          <w:rStyle w:val="StyleUnderline"/>
        </w:rPr>
        <w:t>legalization</w:t>
      </w:r>
      <w:r w:rsidRPr="00B2145C">
        <w:rPr>
          <w:sz w:val="14"/>
        </w:rPr>
        <w:t xml:space="preserve">. While national polling shows more than 55% of Americans support pot legalization, Republicans remains strongly opposed, and in fact, more than two-thirds of Republicans voted against legalization in Colorado and Washington. </w:t>
      </w:r>
      <w:r w:rsidRPr="008E5B27">
        <w:rPr>
          <w:rStyle w:val="StyleUnderline"/>
        </w:rPr>
        <w:t xml:space="preserve">With </w:t>
      </w:r>
      <w:r w:rsidRPr="00A47BD8">
        <w:rPr>
          <w:rStyle w:val="StyleUnderline"/>
          <w:highlight w:val="yellow"/>
        </w:rPr>
        <w:t>Republicans</w:t>
      </w:r>
      <w:r w:rsidRPr="008E5B27">
        <w:rPr>
          <w:rStyle w:val="StyleUnderline"/>
        </w:rPr>
        <w:t xml:space="preserve"> likely to remain </w:t>
      </w:r>
      <w:r w:rsidRPr="00A47BD8">
        <w:rPr>
          <w:rStyle w:val="StyleUnderline"/>
          <w:highlight w:val="yellow"/>
        </w:rPr>
        <w:t>opposed</w:t>
      </w:r>
      <w:r w:rsidRPr="00A47BD8">
        <w:rPr>
          <w:sz w:val="14"/>
          <w:highlight w:val="yellow"/>
        </w:rPr>
        <w:t xml:space="preserve">, </w:t>
      </w:r>
      <w:r w:rsidRPr="00A47BD8">
        <w:rPr>
          <w:rStyle w:val="StyleUnderline"/>
          <w:highlight w:val="yellow"/>
        </w:rPr>
        <w:t>marijuana</w:t>
      </w:r>
      <w:r w:rsidRPr="00B2145C">
        <w:rPr>
          <w:sz w:val="14"/>
        </w:rPr>
        <w:t xml:space="preserve"> could </w:t>
      </w:r>
      <w:r w:rsidRPr="008E5B27">
        <w:rPr>
          <w:rStyle w:val="StyleUnderline"/>
        </w:rPr>
        <w:t>emerge</w:t>
      </w:r>
      <w:r w:rsidRPr="00B2145C">
        <w:rPr>
          <w:sz w:val="14"/>
        </w:rPr>
        <w:t xml:space="preserve"> </w:t>
      </w:r>
      <w:r w:rsidRPr="00A47BD8">
        <w:rPr>
          <w:rStyle w:val="StyleUnderline"/>
          <w:highlight w:val="yellow"/>
        </w:rPr>
        <w:t xml:space="preserve">as a </w:t>
      </w:r>
      <w:r w:rsidRPr="00A47BD8">
        <w:rPr>
          <w:rStyle w:val="Emphasis"/>
          <w:highlight w:val="yellow"/>
        </w:rPr>
        <w:t>big cultural wedge issue</w:t>
      </w:r>
      <w:r w:rsidRPr="00B2145C">
        <w:rPr>
          <w:sz w:val="14"/>
        </w:rPr>
        <w:t xml:space="preserve"> </w:t>
      </w:r>
      <w:r w:rsidRPr="008E5B27">
        <w:rPr>
          <w:rStyle w:val="StyleUnderline"/>
        </w:rPr>
        <w:t xml:space="preserve">winner </w:t>
      </w:r>
      <w:r w:rsidRPr="00A47BD8">
        <w:rPr>
          <w:rStyle w:val="StyleUnderline"/>
          <w:highlight w:val="yellow"/>
        </w:rPr>
        <w:t>in</w:t>
      </w:r>
      <w:r w:rsidRPr="008E5B27">
        <w:rPr>
          <w:rStyle w:val="StyleUnderline"/>
        </w:rPr>
        <w:t xml:space="preserve"> </w:t>
      </w:r>
      <w:r w:rsidRPr="00B2145C">
        <w:rPr>
          <w:sz w:val="14"/>
        </w:rPr>
        <w:t xml:space="preserve">both </w:t>
      </w:r>
      <w:r w:rsidRPr="008E5B27">
        <w:rPr>
          <w:rStyle w:val="StyleUnderline"/>
        </w:rPr>
        <w:t>the 2014</w:t>
      </w:r>
      <w:r w:rsidRPr="00B2145C">
        <w:rPr>
          <w:sz w:val="14"/>
        </w:rPr>
        <w:t xml:space="preserve"> and 2016 </w:t>
      </w:r>
      <w:r w:rsidRPr="00A47BD8">
        <w:rPr>
          <w:rStyle w:val="StyleUnderline"/>
          <w:highlight w:val="yellow"/>
        </w:rPr>
        <w:t>elections</w:t>
      </w:r>
      <w:r w:rsidRPr="00B2145C">
        <w:rPr>
          <w:sz w:val="14"/>
        </w:rPr>
        <w:t xml:space="preserve">. The GOP holds a majority in the House of Congress and is threatening in the Senate come November, but in state elections, marijuana on the ballot has big potential to harm Republican candidates. In January, the Florida Supreme Court approved a proposed constitutional amendment that would legalize medical marijuana, assuring that the initiative will appear on the state’s November ballot. The referendum on pot may, in turn, determine the winner of the state’s gubernatorial race. According to the most recent Quinnipiac University poll, 70 percent of Floridians favor medical marijuana, which augers well for Democratic challenger Charlie Christ, given Gov. Rick Scott opposes the bill. There is considerable evidence that </w:t>
      </w:r>
      <w:proofErr w:type="spellStart"/>
      <w:r w:rsidRPr="00B2145C">
        <w:rPr>
          <w:sz w:val="14"/>
        </w:rPr>
        <w:t>vote</w:t>
      </w:r>
      <w:proofErr w:type="spellEnd"/>
      <w:r w:rsidRPr="00B2145C">
        <w:rPr>
          <w:sz w:val="14"/>
        </w:rPr>
        <w:t xml:space="preserve"> turnout rises when pot is on the ballot, especially for young voters who would naturally favor a candidate who supports it. Nate Cohn, a columnist for </w:t>
      </w:r>
      <w:proofErr w:type="spellStart"/>
      <w:r w:rsidRPr="00B2145C">
        <w:rPr>
          <w:sz w:val="14"/>
        </w:rPr>
        <w:t>theNew</w:t>
      </w:r>
      <w:proofErr w:type="spellEnd"/>
      <w:r w:rsidRPr="00B2145C">
        <w:rPr>
          <w:sz w:val="14"/>
        </w:rPr>
        <w:t xml:space="preserve"> Republic, writes that assuming Hillary Clinton would be the nominee, she “would be well-positioned to deploy the issue. Her strength among older voters and women mitigates the risk that she would lose very much support, while legalization could help Clinton with the young, independent, and male voters who could clinch her primary or general election victory.” Democrats are already winning ideological clashes in this country’s cultural war. On issues from same-sex marriage to the death penalty; from abortion to gun control; poll after poll shows a majority of Americans lean left. </w:t>
      </w:r>
      <w:r w:rsidRPr="008E5B27">
        <w:rPr>
          <w:rStyle w:val="StyleUnderline"/>
        </w:rPr>
        <w:t>Pot legalization is shaping up to be</w:t>
      </w:r>
      <w:r w:rsidRPr="00B2145C">
        <w:rPr>
          <w:sz w:val="14"/>
        </w:rPr>
        <w:t xml:space="preserve"> </w:t>
      </w:r>
      <w:r w:rsidRPr="008E5B27">
        <w:rPr>
          <w:rStyle w:val="StyleUnderline"/>
        </w:rPr>
        <w:t>an</w:t>
      </w:r>
      <w:r w:rsidRPr="00B2145C">
        <w:rPr>
          <w:sz w:val="14"/>
        </w:rPr>
        <w:t xml:space="preserve">other </w:t>
      </w:r>
      <w:r w:rsidRPr="008E5B27">
        <w:rPr>
          <w:rStyle w:val="StyleUnderline"/>
        </w:rPr>
        <w:t>issue</w:t>
      </w:r>
      <w:r w:rsidRPr="00B2145C">
        <w:rPr>
          <w:sz w:val="14"/>
        </w:rPr>
        <w:t xml:space="preserve"> </w:t>
      </w:r>
      <w:r w:rsidRPr="00A47BD8">
        <w:rPr>
          <w:rStyle w:val="StyleUnderline"/>
          <w:highlight w:val="yellow"/>
        </w:rPr>
        <w:t>Dem</w:t>
      </w:r>
      <w:r w:rsidRPr="0082522E">
        <w:rPr>
          <w:sz w:val="14"/>
        </w:rPr>
        <w:t>ocrat</w:t>
      </w:r>
      <w:r w:rsidRPr="00A47BD8">
        <w:rPr>
          <w:rStyle w:val="StyleUnderline"/>
          <w:highlight w:val="yellow"/>
        </w:rPr>
        <w:t>s</w:t>
      </w:r>
      <w:r w:rsidRPr="00A47BD8">
        <w:rPr>
          <w:sz w:val="14"/>
          <w:highlight w:val="yellow"/>
        </w:rPr>
        <w:t xml:space="preserve"> could </w:t>
      </w:r>
      <w:r w:rsidRPr="00A47BD8">
        <w:rPr>
          <w:rStyle w:val="Emphasis"/>
          <w:highlight w:val="yellow"/>
        </w:rPr>
        <w:t>apply a blowtorch</w:t>
      </w:r>
      <w:r w:rsidRPr="00B2145C">
        <w:rPr>
          <w:sz w:val="14"/>
        </w:rPr>
        <w:t xml:space="preserve"> </w:t>
      </w:r>
      <w:r w:rsidRPr="00A47BD8">
        <w:rPr>
          <w:rStyle w:val="StyleUnderline"/>
          <w:highlight w:val="yellow"/>
        </w:rPr>
        <w:t>to Republicans in blue and purple states</w:t>
      </w:r>
      <w:r w:rsidRPr="00B2145C">
        <w:rPr>
          <w:sz w:val="14"/>
        </w:rPr>
        <w:t xml:space="preserve">, </w:t>
      </w:r>
      <w:r w:rsidRPr="00B2145C">
        <w:rPr>
          <w:rStyle w:val="StyleUnderline"/>
        </w:rPr>
        <w:t>for the GOP is handcuffed</w:t>
      </w:r>
      <w:r w:rsidRPr="00B2145C">
        <w:rPr>
          <w:sz w:val="14"/>
        </w:rPr>
        <w:t xml:space="preserve"> when it comes to dealing intelligently on the war on drugs</w:t>
      </w:r>
      <w:proofErr w:type="gramStart"/>
      <w:r w:rsidRPr="00B2145C">
        <w:rPr>
          <w:sz w:val="14"/>
        </w:rPr>
        <w:t>. .</w:t>
      </w:r>
      <w:proofErr w:type="gramEnd"/>
      <w:r w:rsidRPr="00B2145C">
        <w:rPr>
          <w:sz w:val="14"/>
        </w:rPr>
        <w:t xml:space="preserve"> </w:t>
      </w:r>
      <w:r w:rsidRPr="00A47BD8">
        <w:rPr>
          <w:rStyle w:val="StyleUnderline"/>
          <w:highlight w:val="yellow"/>
        </w:rPr>
        <w:t>The Republican Party is institutionally opposed to any effort</w:t>
      </w:r>
      <w:r w:rsidRPr="00B2145C">
        <w:rPr>
          <w:sz w:val="14"/>
        </w:rPr>
        <w:t xml:space="preserve"> to roll back draconian drug laws, </w:t>
      </w:r>
      <w:r w:rsidRPr="00A47BD8">
        <w:rPr>
          <w:rStyle w:val="StyleUnderline"/>
          <w:highlight w:val="yellow"/>
        </w:rPr>
        <w:t>because</w:t>
      </w:r>
      <w:r w:rsidRPr="00B2145C">
        <w:rPr>
          <w:sz w:val="14"/>
        </w:rPr>
        <w:t xml:space="preserve"> on this issue </w:t>
      </w:r>
      <w:r w:rsidRPr="00A47BD8">
        <w:rPr>
          <w:rStyle w:val="StyleUnderline"/>
          <w:highlight w:val="yellow"/>
        </w:rPr>
        <w:t>the party must serve four masters</w:t>
      </w:r>
      <w:r w:rsidRPr="00B2145C">
        <w:rPr>
          <w:sz w:val="14"/>
        </w:rPr>
        <w:t xml:space="preserve">. 1. </w:t>
      </w:r>
      <w:r w:rsidRPr="00A47BD8">
        <w:rPr>
          <w:rStyle w:val="StyleUnderline"/>
          <w:highlight w:val="yellow"/>
        </w:rPr>
        <w:t>Private Prison Corporations</w:t>
      </w:r>
      <w:r w:rsidRPr="00B2145C">
        <w:rPr>
          <w:sz w:val="14"/>
        </w:rPr>
        <w:t xml:space="preserve">: The industrial prison complex is one of the party’s major donors. Since 2008, three major private prison corporations have spent nearly $50 million on campaign donations and lobbyists to push tough anti-drug legislation at the state and federal level. In 2011, the Justice Policy Institute (JPI) released a report revealing the political strategies of private prison corporations “working to make money through harsh policies and longer sentences.” A significant finding was that while the total prison population increased by 15 percent, the number of people held in private prisons increased by 120 since 2001. According to an expose of the for-profit prison industry, the five biggest recipients of private prison campaign donations are all Republicans. They include Rep. Marco Rubio (R-FL), Sen. John McCain (R-AZ), Rep. Jim Sensenbrenner (R-WI), Rep. Lamar Smith (R-TX), and Sen. John Cornyn (R-TX). Thanks to corporate political influence, the war on drugs became a war on the poor. As Chris Hedges has pointed out, the poor are of no value to corporations if they're on the streets, but put a poor person in prison, and voila, corporations earn up to $50,000 per year courtesy of taxpayer dollars paid for the outsourcing of U.S. prisons. Effectively, corporations have told the Republican Party that if they're going to take the risk of building the prisons, lawmakers had better enact tough drug laws to ensure they can be filled. 2. </w:t>
      </w:r>
      <w:r w:rsidRPr="00A47BD8">
        <w:rPr>
          <w:rStyle w:val="StyleUnderline"/>
          <w:highlight w:val="yellow"/>
        </w:rPr>
        <w:t xml:space="preserve">The Christian </w:t>
      </w:r>
      <w:proofErr w:type="spellStart"/>
      <w:proofErr w:type="gramStart"/>
      <w:r w:rsidRPr="00A47BD8">
        <w:rPr>
          <w:rStyle w:val="StyleUnderline"/>
          <w:highlight w:val="yellow"/>
        </w:rPr>
        <w:t>Right</w:t>
      </w:r>
      <w:r w:rsidRPr="00B2145C">
        <w:rPr>
          <w:sz w:val="14"/>
        </w:rPr>
        <w:t>:The</w:t>
      </w:r>
      <w:proofErr w:type="spellEnd"/>
      <w:proofErr w:type="gramEnd"/>
      <w:r w:rsidRPr="00B2145C">
        <w:rPr>
          <w:sz w:val="14"/>
        </w:rPr>
        <w:t xml:space="preserve"> Christian Right, the most reliable and agitated voting bloc of the Republican Party, has an uncompromising and overly simplified worldview. Religious extremists see social issues solely through the prism of good versus evil. Drugs are bad! So, any attempt to legalize drugs is seen by the hyper-religious to be soft on crime (evil) and therefore constitutes a dance with the devil. 3. </w:t>
      </w:r>
      <w:r w:rsidRPr="00A47BD8">
        <w:rPr>
          <w:rStyle w:val="Emphasis"/>
          <w:highlight w:val="yellow"/>
        </w:rPr>
        <w:t>M</w:t>
      </w:r>
      <w:r w:rsidRPr="0082522E">
        <w:t xml:space="preserve">ilitary </w:t>
      </w:r>
      <w:r w:rsidRPr="00A47BD8">
        <w:rPr>
          <w:rStyle w:val="Emphasis"/>
          <w:highlight w:val="yellow"/>
        </w:rPr>
        <w:t>I</w:t>
      </w:r>
      <w:r w:rsidRPr="0082522E">
        <w:t>ndustrial</w:t>
      </w:r>
      <w:r w:rsidRPr="00B2145C">
        <w:rPr>
          <w:rStyle w:val="StyleUnderline"/>
        </w:rPr>
        <w:t xml:space="preserve"> </w:t>
      </w:r>
      <w:proofErr w:type="spellStart"/>
      <w:proofErr w:type="gramStart"/>
      <w:r w:rsidRPr="00A47BD8">
        <w:rPr>
          <w:rStyle w:val="Emphasis"/>
          <w:highlight w:val="yellow"/>
        </w:rPr>
        <w:t>C</w:t>
      </w:r>
      <w:r w:rsidRPr="0082522E">
        <w:t>omplex</w:t>
      </w:r>
      <w:r w:rsidRPr="00B2145C">
        <w:rPr>
          <w:sz w:val="14"/>
        </w:rPr>
        <w:t>:The</w:t>
      </w:r>
      <w:proofErr w:type="spellEnd"/>
      <w:proofErr w:type="gramEnd"/>
      <w:r w:rsidRPr="00B2145C">
        <w:rPr>
          <w:sz w:val="14"/>
        </w:rPr>
        <w:t xml:space="preserve"> military is to Republicans what civil rights are to Democrats, and the military industrial complex has arguably the greatest influence over Republican lawmakers. According to Open Secrets, defense contractors donated more than $27 million during the 2012 election cycle, with more than 60% of that going to Republican candidates. Ian Lopez, author of After the War on Crime, writes, “From a big picture point of view, the welfare state is fighting the warfare state. The old-style liberals, the old Democratic Party, is fighting desperately somehow to defend the old welfare state, the Great Society, the New Deal, all the achievements of the last century, and they are losing. They are losing out to this right-wing vision of a warfare state that the government shouldn’t be in the business of helping people, but it should be in the business of keeping order domestically and globally. This vision of a leaner, meaner, primarily violent state—this is the debate as we find it: the nanny state versus the Robocop state.” This Robocop state is being funded by the war on drugs, and defense contractors and weapon manufacturers increasingly and disproportionately fund the GOP. State police departments receive federal funding for every drug-related arrest made. The Department of Homeland Security effectively incentivizes the arrest of non-violent criminals. This is why cops harass harmless pot smokers. With this federal funding, beat cops can patrol our streets with all the militarized weaponry a Navy Seal unit might use on the streets of Fallujah. The big winner here is the weapons industry. Cities are using federal grants to scale up all kinds of weaponry, including procurement of armored vehicles like the </w:t>
      </w:r>
      <w:proofErr w:type="spellStart"/>
      <w:r w:rsidRPr="00B2145C">
        <w:rPr>
          <w:sz w:val="14"/>
        </w:rPr>
        <w:t>Lenco</w:t>
      </w:r>
      <w:proofErr w:type="spellEnd"/>
      <w:r w:rsidRPr="00B2145C">
        <w:rPr>
          <w:sz w:val="14"/>
        </w:rPr>
        <w:t xml:space="preserve"> </w:t>
      </w:r>
      <w:proofErr w:type="spellStart"/>
      <w:r w:rsidRPr="00B2145C">
        <w:rPr>
          <w:sz w:val="14"/>
        </w:rPr>
        <w:t>BearCat</w:t>
      </w:r>
      <w:proofErr w:type="spellEnd"/>
      <w:r w:rsidRPr="00B2145C">
        <w:rPr>
          <w:sz w:val="14"/>
        </w:rPr>
        <w:t xml:space="preserve">, which is really just a monstrous military tank. 4. </w:t>
      </w:r>
      <w:r w:rsidRPr="00A47BD8">
        <w:rPr>
          <w:rStyle w:val="StyleUnderline"/>
          <w:highlight w:val="yellow"/>
        </w:rPr>
        <w:t xml:space="preserve">Political </w:t>
      </w:r>
      <w:proofErr w:type="spellStart"/>
      <w:proofErr w:type="gramStart"/>
      <w:r w:rsidRPr="00A47BD8">
        <w:rPr>
          <w:rStyle w:val="StyleUnderline"/>
          <w:highlight w:val="yellow"/>
        </w:rPr>
        <w:t>Expediency</w:t>
      </w:r>
      <w:r w:rsidRPr="00B2145C">
        <w:rPr>
          <w:sz w:val="14"/>
        </w:rPr>
        <w:t>:In</w:t>
      </w:r>
      <w:proofErr w:type="spellEnd"/>
      <w:proofErr w:type="gramEnd"/>
      <w:r w:rsidRPr="00B2145C">
        <w:rPr>
          <w:sz w:val="14"/>
        </w:rPr>
        <w:t xml:space="preserve"> most states, convicted felons are barred from voting. Not only do minorities disproportionately lean Democrat, they also disproportionately represent the prison population. The GOP already spends millions of dollars suppressing the minority vote via Jim Crow-era voter ID laws and other underhanded tactics. According to the Brennan Center for Justice, the Republican Party has introduced 92 restrictive bills in 33 states since the Supreme Court struck down a key provision of the Voting Rights Act in 2013. Effectively, drug law enforcement that unfairly targets minorities does most of the dirty work for the party and at no additional charge. In 2001, Portugal enacted a nationwide law decriminalizing all drugs, including cocaine and heroin. More than a decade later, the rampant drug use and drug tourism the Portuguese far-right predicted never materialized. Drug usage rates in Portugal are now among the lowest in the European Union, and drug-related ills such as sexually transmitted disease and deaths due to drug use have fallen dramatically. Money that was once wasted fighting a drug war has been funneled to successful drug prevention programs, and back into the economy at large. Americans, at least those in the northern states, have demonstrated they wish to move forward along more scientific lines when it comes to dealing with the legalization of pot. Not only is pot legal in Colorado and Washington, voters have now approved the legalization of medical marijuana in another 20 states. </w:t>
      </w:r>
      <w:r w:rsidRPr="00A47BD8">
        <w:rPr>
          <w:rStyle w:val="StyleUnderline"/>
          <w:highlight w:val="yellow"/>
        </w:rPr>
        <w:t>As</w:t>
      </w:r>
      <w:r w:rsidRPr="00B2145C">
        <w:rPr>
          <w:rStyle w:val="StyleUnderline"/>
        </w:rPr>
        <w:t xml:space="preserve"> the nation's </w:t>
      </w:r>
      <w:r w:rsidRPr="00A47BD8">
        <w:rPr>
          <w:rStyle w:val="StyleUnderline"/>
          <w:highlight w:val="yellow"/>
        </w:rPr>
        <w:t>laws</w:t>
      </w:r>
      <w:r w:rsidRPr="00B2145C">
        <w:rPr>
          <w:rStyle w:val="StyleUnderline"/>
        </w:rPr>
        <w:t xml:space="preserve"> increasingly </w:t>
      </w:r>
      <w:r w:rsidRPr="00A47BD8">
        <w:rPr>
          <w:rStyle w:val="StyleUnderline"/>
          <w:highlight w:val="yellow"/>
        </w:rPr>
        <w:t>tilt toward public opinion</w:t>
      </w:r>
      <w:r w:rsidRPr="00B2145C">
        <w:rPr>
          <w:rStyle w:val="StyleUnderline"/>
        </w:rPr>
        <w:t xml:space="preserve"> on this issue</w:t>
      </w:r>
      <w:r w:rsidRPr="00B2145C">
        <w:rPr>
          <w:sz w:val="14"/>
        </w:rPr>
        <w:t xml:space="preserve">, the challenge for the Republican Party will be figuring out how to appease voters while simultaneously appeasing its donor class. Until it figures that out, </w:t>
      </w:r>
      <w:r w:rsidRPr="00A47BD8">
        <w:rPr>
          <w:rStyle w:val="Emphasis"/>
          <w:highlight w:val="yellow"/>
        </w:rPr>
        <w:t>the GOP will continue to lose electoral races</w:t>
      </w:r>
      <w:r w:rsidRPr="00B2145C">
        <w:rPr>
          <w:sz w:val="14"/>
        </w:rPr>
        <w:t>.</w:t>
      </w:r>
    </w:p>
    <w:p w14:paraId="1A30794E" w14:textId="77777777" w:rsidR="009611C6" w:rsidRPr="009C741E" w:rsidRDefault="009611C6" w:rsidP="009611C6"/>
    <w:p w14:paraId="50AA6121" w14:textId="77777777" w:rsidR="009611C6" w:rsidRPr="008458B3" w:rsidRDefault="009611C6" w:rsidP="009611C6"/>
    <w:p w14:paraId="335D06E1" w14:textId="77777777" w:rsidR="009611C6" w:rsidRDefault="009611C6" w:rsidP="009611C6">
      <w:pPr>
        <w:pStyle w:val="Heading4"/>
      </w:pPr>
      <w:r>
        <w:t>The link threshold is tiny – legalization won’t swing elections. Not a key issue and outweighed by other voting blocks.</w:t>
      </w:r>
    </w:p>
    <w:p w14:paraId="12DDC20E" w14:textId="77777777" w:rsidR="009611C6" w:rsidRPr="00C6053C" w:rsidRDefault="009611C6" w:rsidP="009611C6">
      <w:pPr>
        <w:rPr>
          <w:b/>
          <w:bCs/>
          <w:sz w:val="26"/>
        </w:rPr>
      </w:pPr>
      <w:r w:rsidRPr="00485495">
        <w:rPr>
          <w:rStyle w:val="Style13ptBold"/>
        </w:rPr>
        <w:t xml:space="preserve">Levine </w:t>
      </w:r>
      <w:r>
        <w:rPr>
          <w:rStyle w:val="Style13ptBold"/>
        </w:rPr>
        <w:t>’</w:t>
      </w:r>
      <w:r w:rsidRPr="00485495">
        <w:rPr>
          <w:rStyle w:val="Style13ptBold"/>
        </w:rPr>
        <w:t>14</w:t>
      </w:r>
      <w:r>
        <w:rPr>
          <w:rStyle w:val="Style13ptBold"/>
        </w:rPr>
        <w:t xml:space="preserve"> </w:t>
      </w:r>
      <w:r w:rsidRPr="00485495">
        <w:rPr>
          <w:sz w:val="18"/>
          <w:szCs w:val="18"/>
        </w:rPr>
        <w:t>Peter Levine is the Associate Dean for Research and Lincoln Filene Professor of Citizenship &amp; Public Affairs in Tufts University’s Jonathan Tisch College of Citizenship and Public Service and Director of CIRCLE, The Center for Information and Research on Civic Learning and Engagement. “Do marijuana ballot initiatives raise youth turnout?” – February 7, 2014 – http://peterlevine.ws/?p=13210</w:t>
      </w:r>
    </w:p>
    <w:p w14:paraId="606A3E2B" w14:textId="77777777" w:rsidR="009611C6" w:rsidRPr="001538ED" w:rsidRDefault="009611C6" w:rsidP="009611C6">
      <w:pPr>
        <w:rPr>
          <w:sz w:val="16"/>
        </w:rPr>
      </w:pPr>
      <w:r w:rsidRPr="00485495">
        <w:rPr>
          <w:sz w:val="16"/>
        </w:rPr>
        <w:t xml:space="preserve">Leaving aside the technicalities, I think </w:t>
      </w:r>
      <w:r w:rsidRPr="00034235">
        <w:rPr>
          <w:rStyle w:val="StyleUnderline"/>
        </w:rPr>
        <w:t xml:space="preserve">it’s important to say that marijuana </w:t>
      </w:r>
      <w:r w:rsidRPr="00A47BD8">
        <w:rPr>
          <w:rStyle w:val="StyleUnderline"/>
          <w:highlight w:val="yellow"/>
        </w:rPr>
        <w:t>legalization never polls as a high-priority issue for young voters.</w:t>
      </w:r>
      <w:r w:rsidRPr="00A47BD8">
        <w:rPr>
          <w:sz w:val="16"/>
          <w:highlight w:val="yellow"/>
        </w:rPr>
        <w:t xml:space="preserve"> </w:t>
      </w:r>
      <w:r w:rsidRPr="00A47BD8">
        <w:rPr>
          <w:rStyle w:val="StyleUnderline"/>
          <w:highlight w:val="yellow"/>
        </w:rPr>
        <w:t xml:space="preserve">It’s </w:t>
      </w:r>
      <w:r w:rsidRPr="00034235">
        <w:rPr>
          <w:rStyle w:val="StyleUnderline"/>
        </w:rPr>
        <w:t xml:space="preserve">always far </w:t>
      </w:r>
      <w:r w:rsidRPr="00A47BD8">
        <w:rPr>
          <w:rStyle w:val="StyleUnderline"/>
          <w:highlight w:val="yellow"/>
        </w:rPr>
        <w:t>down on their list, well below</w:t>
      </w:r>
      <w:r w:rsidRPr="00485495">
        <w:rPr>
          <w:sz w:val="16"/>
        </w:rPr>
        <w:t xml:space="preserve"> the economy</w:t>
      </w:r>
      <w:r w:rsidRPr="00034235">
        <w:rPr>
          <w:rStyle w:val="StyleUnderline"/>
        </w:rPr>
        <w:t xml:space="preserve">, </w:t>
      </w:r>
      <w:r w:rsidRPr="00A47BD8">
        <w:rPr>
          <w:rStyle w:val="StyleUnderline"/>
          <w:highlight w:val="yellow"/>
        </w:rPr>
        <w:t>jobs</w:t>
      </w:r>
      <w:r w:rsidRPr="00034235">
        <w:rPr>
          <w:rStyle w:val="StyleUnderline"/>
        </w:rPr>
        <w:t>,</w:t>
      </w:r>
      <w:r w:rsidRPr="00485495">
        <w:rPr>
          <w:sz w:val="16"/>
        </w:rPr>
        <w:t xml:space="preserve"> education, </w:t>
      </w:r>
      <w:r w:rsidRPr="00A47BD8">
        <w:rPr>
          <w:rStyle w:val="StyleUnderline"/>
          <w:highlight w:val="yellow"/>
        </w:rPr>
        <w:t>and health care.</w:t>
      </w:r>
      <w:r w:rsidRPr="00485495">
        <w:rPr>
          <w:sz w:val="16"/>
        </w:rPr>
        <w:t xml:space="preserve"> </w:t>
      </w:r>
      <w:r w:rsidRPr="00034235">
        <w:rPr>
          <w:rStyle w:val="StyleUnderline"/>
        </w:rPr>
        <w:t>There may be some</w:t>
      </w:r>
      <w:r w:rsidRPr="00034235">
        <w:rPr>
          <w:sz w:val="16"/>
        </w:rPr>
        <w:t xml:space="preserve"> libertarian-leaning youth (and young people concerned about unfair incarceration*), </w:t>
      </w:r>
      <w:r w:rsidRPr="00034235">
        <w:rPr>
          <w:rStyle w:val="StyleUnderline"/>
        </w:rPr>
        <w:t>for whom legalization is a core matter of principle</w:t>
      </w:r>
      <w:r w:rsidRPr="00034235">
        <w:rPr>
          <w:sz w:val="16"/>
        </w:rPr>
        <w:t xml:space="preserve">. </w:t>
      </w:r>
      <w:r w:rsidRPr="00034235">
        <w:rPr>
          <w:rStyle w:val="Emphasis"/>
        </w:rPr>
        <w:t>But they are few.</w:t>
      </w:r>
      <w:r w:rsidRPr="00034235">
        <w:rPr>
          <w:sz w:val="16"/>
        </w:rPr>
        <w:t xml:space="preserve"> </w:t>
      </w:r>
      <w:r w:rsidRPr="00034235">
        <w:rPr>
          <w:rStyle w:val="StyleUnderline"/>
        </w:rPr>
        <w:t xml:space="preserve">There may also be some young </w:t>
      </w:r>
      <w:r w:rsidRPr="00034235">
        <w:rPr>
          <w:sz w:val="16"/>
        </w:rPr>
        <w:t>people–</w:t>
      </w:r>
      <w:r w:rsidRPr="00034235">
        <w:rPr>
          <w:rStyle w:val="StyleUnderline"/>
        </w:rPr>
        <w:t>as well as some older people</w:t>
      </w:r>
      <w:r w:rsidRPr="00034235">
        <w:rPr>
          <w:sz w:val="16"/>
        </w:rPr>
        <w:t>–</w:t>
      </w:r>
      <w:r w:rsidRPr="00034235">
        <w:rPr>
          <w:rStyle w:val="StyleUnderline"/>
        </w:rPr>
        <w:t>who would just like to be allowed to indulge</w:t>
      </w:r>
      <w:r w:rsidRPr="00034235">
        <w:rPr>
          <w:sz w:val="16"/>
        </w:rPr>
        <w:t xml:space="preserve">. </w:t>
      </w:r>
      <w:r w:rsidRPr="00034235">
        <w:rPr>
          <w:rStyle w:val="StyleUnderline"/>
        </w:rPr>
        <w:t xml:space="preserve">But </w:t>
      </w:r>
      <w:r w:rsidRPr="00A47BD8">
        <w:rPr>
          <w:rStyle w:val="StyleUnderline"/>
          <w:highlight w:val="yellow"/>
        </w:rPr>
        <w:t>voting is</w:t>
      </w:r>
      <w:r w:rsidRPr="00485495">
        <w:rPr>
          <w:sz w:val="16"/>
        </w:rPr>
        <w:t xml:space="preserve"> a </w:t>
      </w:r>
      <w:r w:rsidRPr="00A47BD8">
        <w:rPr>
          <w:rStyle w:val="StyleUnderline"/>
          <w:highlight w:val="yellow"/>
        </w:rPr>
        <w:t>demanding civic act</w:t>
      </w:r>
      <w:r w:rsidRPr="00A47BD8">
        <w:rPr>
          <w:sz w:val="16"/>
          <w:highlight w:val="yellow"/>
        </w:rPr>
        <w:t xml:space="preserve"> </w:t>
      </w:r>
      <w:r w:rsidRPr="00FD7649">
        <w:rPr>
          <w:sz w:val="16"/>
        </w:rPr>
        <w:t>that</w:t>
      </w:r>
      <w:r w:rsidRPr="00485495">
        <w:rPr>
          <w:sz w:val="16"/>
        </w:rPr>
        <w:t xml:space="preserve"> correlates with seriousness. If </w:t>
      </w:r>
      <w:r w:rsidRPr="00A47BD8">
        <w:rPr>
          <w:rStyle w:val="StyleUnderline"/>
          <w:highlight w:val="yellow"/>
        </w:rPr>
        <w:t>there is an actual stoner voting bloc</w:t>
      </w:r>
      <w:r w:rsidRPr="00485495">
        <w:rPr>
          <w:sz w:val="16"/>
        </w:rPr>
        <w:t xml:space="preserve">, </w:t>
      </w:r>
      <w:r w:rsidRPr="00034235">
        <w:rPr>
          <w:rStyle w:val="Emphasis"/>
        </w:rPr>
        <w:t xml:space="preserve">I would suspect </w:t>
      </w:r>
      <w:r w:rsidRPr="00A47BD8">
        <w:rPr>
          <w:rStyle w:val="Emphasis"/>
          <w:highlight w:val="yellow"/>
        </w:rPr>
        <w:t>they are low-propensity voters</w:t>
      </w:r>
      <w:r w:rsidRPr="00485495">
        <w:rPr>
          <w:sz w:val="16"/>
        </w:rPr>
        <w:t xml:space="preserve">, </w:t>
      </w:r>
      <w:r w:rsidRPr="00A47BD8">
        <w:rPr>
          <w:rStyle w:val="StyleUnderline"/>
          <w:highlight w:val="yellow"/>
        </w:rPr>
        <w:t>quite hard to turn out</w:t>
      </w:r>
      <w:r w:rsidRPr="00485495">
        <w:rPr>
          <w:sz w:val="16"/>
        </w:rPr>
        <w:t xml:space="preserve"> </w:t>
      </w:r>
      <w:r w:rsidRPr="00485495">
        <w:rPr>
          <w:rStyle w:val="Emphasis"/>
        </w:rPr>
        <w:t>on a November Tuesday</w:t>
      </w:r>
      <w:r w:rsidRPr="00485495">
        <w:rPr>
          <w:sz w:val="16"/>
        </w:rPr>
        <w:t xml:space="preserve">. </w:t>
      </w:r>
      <w:r w:rsidRPr="00A47BD8">
        <w:rPr>
          <w:rStyle w:val="StyleUnderline"/>
          <w:highlight w:val="yellow"/>
        </w:rPr>
        <w:t>Other</w:t>
      </w:r>
      <w:r w:rsidRPr="00485495">
        <w:rPr>
          <w:rStyle w:val="StyleUnderline"/>
        </w:rPr>
        <w:t xml:space="preserve"> </w:t>
      </w:r>
      <w:r w:rsidRPr="00485495">
        <w:rPr>
          <w:sz w:val="16"/>
        </w:rPr>
        <w:t xml:space="preserve">youth </w:t>
      </w:r>
      <w:r w:rsidRPr="00A47BD8">
        <w:rPr>
          <w:rStyle w:val="StyleUnderline"/>
          <w:highlight w:val="yellow"/>
        </w:rPr>
        <w:t>voting blocs</w:t>
      </w:r>
      <w:r w:rsidRPr="00485495">
        <w:rPr>
          <w:sz w:val="16"/>
        </w:rPr>
        <w:t xml:space="preserve">, from environmentalists to pro-Lifers, </w:t>
      </w:r>
      <w:r w:rsidRPr="00A47BD8">
        <w:rPr>
          <w:rStyle w:val="StyleUnderline"/>
          <w:highlight w:val="yellow"/>
        </w:rPr>
        <w:t>will be easier to mobilize</w:t>
      </w:r>
      <w:r w:rsidRPr="00034235">
        <w:rPr>
          <w:rStyle w:val="StyleUnderline"/>
        </w:rPr>
        <w:t>.</w:t>
      </w:r>
      <w:r w:rsidRPr="00034235">
        <w:rPr>
          <w:sz w:val="16"/>
        </w:rPr>
        <w:t xml:space="preserve"> </w:t>
      </w:r>
      <w:r w:rsidRPr="00034235">
        <w:rPr>
          <w:rStyle w:val="StyleUnderline"/>
        </w:rPr>
        <w:t>A</w:t>
      </w:r>
      <w:r w:rsidRPr="00485495">
        <w:rPr>
          <w:rStyle w:val="StyleUnderline"/>
        </w:rPr>
        <w:t xml:space="preserve">gain, I do not mean to dismiss the moral seriousness </w:t>
      </w:r>
      <w:r w:rsidRPr="00034235">
        <w:rPr>
          <w:rStyle w:val="StyleUnderline"/>
        </w:rPr>
        <w:t xml:space="preserve">of legalization </w:t>
      </w:r>
      <w:r w:rsidRPr="00A47BD8">
        <w:rPr>
          <w:rStyle w:val="StyleUnderline"/>
          <w:highlight w:val="yellow"/>
        </w:rPr>
        <w:t>activists</w:t>
      </w:r>
      <w:r w:rsidRPr="00485495">
        <w:rPr>
          <w:rStyle w:val="StyleUnderline"/>
        </w:rPr>
        <w:t>.</w:t>
      </w:r>
      <w:r w:rsidRPr="00485495">
        <w:rPr>
          <w:sz w:val="16"/>
        </w:rPr>
        <w:t xml:space="preserve"> Whether libertarians or critics of the carceral state </w:t>
      </w:r>
      <w:r w:rsidRPr="00034235">
        <w:rPr>
          <w:sz w:val="16"/>
        </w:rPr>
        <w:t xml:space="preserve">(or both), they </w:t>
      </w:r>
      <w:r w:rsidRPr="00034235">
        <w:rPr>
          <w:rStyle w:val="StyleUnderline"/>
        </w:rPr>
        <w:t>are raising a real issue, and they will vote</w:t>
      </w:r>
      <w:r w:rsidRPr="00034235">
        <w:rPr>
          <w:sz w:val="16"/>
        </w:rPr>
        <w:t xml:space="preserve"> if they</w:t>
      </w:r>
      <w:r w:rsidRPr="00485495">
        <w:rPr>
          <w:sz w:val="16"/>
        </w:rPr>
        <w:t xml:space="preserve"> have a chance. </w:t>
      </w:r>
      <w:r w:rsidRPr="00034235">
        <w:rPr>
          <w:rStyle w:val="Emphasis"/>
        </w:rPr>
        <w:t xml:space="preserve">But they </w:t>
      </w:r>
      <w:r w:rsidRPr="00A47BD8">
        <w:rPr>
          <w:rStyle w:val="Emphasis"/>
          <w:highlight w:val="yellow"/>
        </w:rPr>
        <w:t>are not very numerous</w:t>
      </w:r>
      <w:r w:rsidRPr="00485495">
        <w:rPr>
          <w:sz w:val="16"/>
        </w:rPr>
        <w:t xml:space="preserve">. </w:t>
      </w:r>
      <w:r w:rsidRPr="00485495">
        <w:rPr>
          <w:rStyle w:val="StyleUnderline"/>
        </w:rPr>
        <w:t>I don’t think they are strongly concentrated among the young.</w:t>
      </w:r>
      <w:r w:rsidRPr="00485495">
        <w:rPr>
          <w:sz w:val="16"/>
        </w:rPr>
        <w:t xml:space="preserve"> </w:t>
      </w:r>
      <w:r w:rsidRPr="00034235">
        <w:rPr>
          <w:rStyle w:val="Emphasis"/>
        </w:rPr>
        <w:t xml:space="preserve">And </w:t>
      </w:r>
      <w:r w:rsidRPr="00A47BD8">
        <w:rPr>
          <w:rStyle w:val="Emphasis"/>
          <w:highlight w:val="yellow"/>
        </w:rPr>
        <w:t>other issues will matter a lot more</w:t>
      </w:r>
      <w:r w:rsidRPr="00485495">
        <w:rPr>
          <w:sz w:val="16"/>
        </w:rPr>
        <w:t xml:space="preserve"> to the youth vote in 2014.</w:t>
      </w:r>
    </w:p>
    <w:p w14:paraId="0B02CC6B" w14:textId="77777777" w:rsidR="009611C6" w:rsidRPr="00A379F4" w:rsidRDefault="009611C6" w:rsidP="00A379F4"/>
    <w:p w14:paraId="43DFBE0F" w14:textId="79D9C07C" w:rsidR="006E1722" w:rsidRPr="006E1722" w:rsidRDefault="006E1722" w:rsidP="006E1722">
      <w:pPr>
        <w:pStyle w:val="Heading1"/>
      </w:pPr>
      <w:r>
        <w:t>Impact</w:t>
      </w:r>
    </w:p>
    <w:p w14:paraId="461E6668" w14:textId="31BA41C5" w:rsidR="00B11D71" w:rsidRDefault="00B11D71" w:rsidP="00B55AD5"/>
    <w:p w14:paraId="5179EB9F" w14:textId="79F29C5D" w:rsidR="006E1722" w:rsidRDefault="006E1722" w:rsidP="006E1722">
      <w:pPr>
        <w:pStyle w:val="Heading2"/>
      </w:pPr>
      <w:r>
        <w:t xml:space="preserve">Neg </w:t>
      </w:r>
    </w:p>
    <w:p w14:paraId="6B6593E5" w14:textId="32E798A0" w:rsidR="006E1722" w:rsidRDefault="006E1722" w:rsidP="006E1722"/>
    <w:p w14:paraId="79D70345" w14:textId="2714B928" w:rsidR="006E1722" w:rsidRDefault="006E1722" w:rsidP="006E1722">
      <w:pPr>
        <w:pStyle w:val="Heading3"/>
      </w:pPr>
      <w:r>
        <w:t>Conservative Court Modular</w:t>
      </w:r>
    </w:p>
    <w:p w14:paraId="61100D98" w14:textId="3FE666CC" w:rsidR="006E1722" w:rsidRDefault="006E1722" w:rsidP="006E1722"/>
    <w:p w14:paraId="11CEE2AD" w14:textId="1A2AA1E0" w:rsidR="006E1722" w:rsidRDefault="006E1722" w:rsidP="006E1722">
      <w:pPr>
        <w:pStyle w:val="Heading4"/>
      </w:pPr>
      <w:r>
        <w:t>Trump second term ensures conservative Court --- strikes down the ACA</w:t>
      </w:r>
    </w:p>
    <w:p w14:paraId="48DAC6FC" w14:textId="77777777" w:rsidR="006E1722" w:rsidRPr="00D218E5" w:rsidRDefault="006E1722" w:rsidP="006E1722">
      <w:r w:rsidRPr="00D218E5">
        <w:t xml:space="preserve">Paul </w:t>
      </w:r>
      <w:r w:rsidRPr="00D218E5">
        <w:rPr>
          <w:b/>
          <w:bCs/>
          <w:sz w:val="24"/>
          <w:szCs w:val="24"/>
        </w:rPr>
        <w:t>Starr</w:t>
      </w:r>
      <w:r w:rsidRPr="00272C0E">
        <w:t>, professor of sociology and public affairs at Princeton and a winner of the Pulitzer Prize for General Nonfiction. He is the author of Entrenchment: Wealth, Power, and the Constitution of Democratic Societies,</w:t>
      </w:r>
      <w:r>
        <w:rPr>
          <w:rFonts w:ascii="Helvetica" w:hAnsi="Helvetica" w:cs="Helvetica"/>
          <w:color w:val="000000"/>
          <w:shd w:val="clear" w:color="auto" w:fill="FFFFFF"/>
        </w:rPr>
        <w:t xml:space="preserve"> </w:t>
      </w:r>
      <w:hyperlink r:id="rId43" w:history="1">
        <w:r w:rsidRPr="00D218E5">
          <w:rPr>
            <w:rStyle w:val="Hyperlink"/>
          </w:rPr>
          <w:t>MAY 20</w:t>
        </w:r>
        <w:r w:rsidRPr="00D218E5">
          <w:rPr>
            <w:rStyle w:val="Hyperlink"/>
            <w:b/>
            <w:bCs/>
            <w:sz w:val="24"/>
            <w:szCs w:val="24"/>
          </w:rPr>
          <w:t>19</w:t>
        </w:r>
      </w:hyperlink>
      <w:r w:rsidRPr="00D218E5">
        <w:t xml:space="preserve">, "Trump’s Second Term," Atlantic, </w:t>
      </w:r>
      <w:hyperlink r:id="rId44" w:history="1">
        <w:r w:rsidRPr="0028297D">
          <w:rPr>
            <w:rStyle w:val="Hyperlink"/>
          </w:rPr>
          <w:t>https://www.theatlantic.com/magazine/archive/2019/05/trump-2020-second-term/585994/</w:t>
        </w:r>
      </w:hyperlink>
      <w:r>
        <w:t xml:space="preserve"> #CCCool</w:t>
      </w:r>
    </w:p>
    <w:p w14:paraId="0C109DF9" w14:textId="77777777" w:rsidR="006E1722" w:rsidRDefault="006E1722" w:rsidP="006E1722">
      <w:pPr>
        <w:rPr>
          <w:sz w:val="16"/>
        </w:rPr>
      </w:pPr>
      <w:r w:rsidRPr="00D218E5">
        <w:rPr>
          <w:sz w:val="16"/>
        </w:rPr>
        <w:t>Finally</w:t>
      </w:r>
      <w:r w:rsidRPr="00D218E5">
        <w:rPr>
          <w:rStyle w:val="StyleUnderline"/>
        </w:rPr>
        <w:t xml:space="preserve">, a </w:t>
      </w:r>
      <w:r w:rsidRPr="00A379F4">
        <w:rPr>
          <w:rStyle w:val="StyleUnderline"/>
          <w:highlight w:val="yellow"/>
        </w:rPr>
        <w:t>second term for Trump would entrench</w:t>
      </w:r>
      <w:r w:rsidRPr="00D218E5">
        <w:rPr>
          <w:rStyle w:val="StyleUnderline"/>
        </w:rPr>
        <w:t xml:space="preserve"> changes at home, perhaps the most durable of which involves the </w:t>
      </w:r>
      <w:r w:rsidRPr="00A379F4">
        <w:rPr>
          <w:rStyle w:val="StyleUnderline"/>
          <w:highlight w:val="yellow"/>
        </w:rPr>
        <w:t>Supreme Court</w:t>
      </w:r>
      <w:r w:rsidRPr="00D218E5">
        <w:rPr>
          <w:sz w:val="16"/>
        </w:rPr>
        <w:t xml:space="preserve">. </w:t>
      </w:r>
      <w:r w:rsidRPr="00D218E5">
        <w:rPr>
          <w:rStyle w:val="StyleUnderline"/>
        </w:rPr>
        <w:t xml:space="preserve">With a full eight years, </w:t>
      </w:r>
      <w:r w:rsidRPr="00A379F4">
        <w:rPr>
          <w:rStyle w:val="StyleUnderline"/>
          <w:highlight w:val="yellow"/>
        </w:rPr>
        <w:t>he would probably have the opportunity to replace two more justices</w:t>
      </w:r>
      <w:r w:rsidRPr="00D218E5">
        <w:rPr>
          <w:rStyle w:val="StyleUnderline"/>
        </w:rPr>
        <w:t>: Ruth Bader Ginsburg will be 87 at the beginning of the next presidential term, and Stephen Breyer will be 82</w:t>
      </w:r>
      <w:r w:rsidRPr="00D218E5">
        <w:rPr>
          <w:sz w:val="16"/>
        </w:rPr>
        <w:t xml:space="preserve">. Whether you regard the prospect of four Trump-appointed justices as a good or a bad thing will depend on your politics and preferences—but there is no denying that the </w:t>
      </w:r>
      <w:r w:rsidRPr="00A379F4">
        <w:rPr>
          <w:rStyle w:val="StyleUnderline"/>
          <w:highlight w:val="yellow"/>
        </w:rPr>
        <w:t>impact</w:t>
      </w:r>
      <w:r w:rsidRPr="00D218E5">
        <w:rPr>
          <w:rStyle w:val="StyleUnderline"/>
        </w:rPr>
        <w:t xml:space="preserve"> on the nation’s highest court </w:t>
      </w:r>
      <w:r w:rsidRPr="00A379F4">
        <w:rPr>
          <w:rStyle w:val="StyleUnderline"/>
          <w:highlight w:val="yellow"/>
        </w:rPr>
        <w:t>would be momentous</w:t>
      </w:r>
      <w:r w:rsidRPr="00D218E5">
        <w:rPr>
          <w:rStyle w:val="StyleUnderline"/>
        </w:rPr>
        <w:t>.</w:t>
      </w:r>
      <w:r>
        <w:rPr>
          <w:rStyle w:val="StyleUnderline"/>
        </w:rPr>
        <w:t xml:space="preserve"> </w:t>
      </w:r>
      <w:r w:rsidRPr="00D218E5">
        <w:rPr>
          <w:sz w:val="16"/>
        </w:rPr>
        <w:t xml:space="preserve">Not since Richard Nixon has a president named four new Supreme Court justices, and not since Franklin D. Roosevelt has one had the opportunity to alter the Court’s ideological balance so decisively. In Nixon’s time, conservatives did not approach court vacancies with a clear conception of their judicial objectives or with carefully vetted candidates; both Nixon and Gerald Ford appointed justices who ended up on the Court’s liberal wing. Since then, however, the conservative movement has built a formidable legal network designed to ensure that future judicial vacancies would not be squandered. The justices nominated by recent Republican presidents reflect this shift. But because the Court’s conservative majorities have remained slim, a series of Republican appointees—Sandra Day O’Connor, Anthony Kennedy, and most recently John Roberts—have, by occasionally breaking ranks, held the Court back from a full-scale reversal of liberal principles and precedents. </w:t>
      </w:r>
      <w:r w:rsidRPr="00A379F4">
        <w:rPr>
          <w:rStyle w:val="StyleUnderline"/>
          <w:highlight w:val="yellow"/>
        </w:rPr>
        <w:t>With a 7–2</w:t>
      </w:r>
      <w:r w:rsidRPr="00D218E5">
        <w:rPr>
          <w:rStyle w:val="StyleUnderline"/>
        </w:rPr>
        <w:t xml:space="preserve"> rather than a 5–4 </w:t>
      </w:r>
      <w:r w:rsidRPr="00A379F4">
        <w:rPr>
          <w:rStyle w:val="StyleUnderline"/>
          <w:highlight w:val="yellow"/>
        </w:rPr>
        <w:t>majority,</w:t>
      </w:r>
      <w:r w:rsidRPr="00D218E5">
        <w:rPr>
          <w:rStyle w:val="StyleUnderline"/>
        </w:rPr>
        <w:t xml:space="preserve"> however, </w:t>
      </w:r>
      <w:r w:rsidRPr="00A379F4">
        <w:rPr>
          <w:rStyle w:val="StyleUnderline"/>
          <w:highlight w:val="yellow"/>
        </w:rPr>
        <w:t>the Court’s conservatives could no longer be checked</w:t>
      </w:r>
      <w:r w:rsidRPr="00D218E5">
        <w:rPr>
          <w:rStyle w:val="StyleUnderline"/>
        </w:rPr>
        <w:t xml:space="preserve"> by a lone swing vote.</w:t>
      </w:r>
      <w:r w:rsidRPr="00D218E5">
        <w:rPr>
          <w:sz w:val="16"/>
        </w:rPr>
        <w:t xml:space="preserve"> Much of the public discussion about the Court’s future focuses on Roe v. Wade and other decisions expanding rights, protecting free speech, or mandating separation of Church and state. </w:t>
      </w:r>
      <w:r w:rsidRPr="00D218E5">
        <w:rPr>
          <w:rStyle w:val="StyleUnderline"/>
        </w:rPr>
        <w:t xml:space="preserve">Much less public attention has been paid to </w:t>
      </w:r>
      <w:r w:rsidRPr="00A379F4">
        <w:rPr>
          <w:rStyle w:val="StyleUnderline"/>
          <w:highlight w:val="yellow"/>
        </w:rPr>
        <w:t>conservative activists’ interest in reversing precedents that since the New Deal era</w:t>
      </w:r>
      <w:r w:rsidRPr="00D218E5">
        <w:rPr>
          <w:rStyle w:val="StyleUnderline"/>
        </w:rPr>
        <w:t xml:space="preserve"> have </w:t>
      </w:r>
      <w:r w:rsidRPr="00A379F4">
        <w:rPr>
          <w:rStyle w:val="StyleUnderline"/>
          <w:highlight w:val="yellow"/>
        </w:rPr>
        <w:t>enabled the federal government to regulate labor and the economy</w:t>
      </w:r>
      <w:r w:rsidRPr="00D218E5">
        <w:rPr>
          <w:rStyle w:val="StyleUnderline"/>
        </w:rPr>
        <w:t xml:space="preserve">. In the late 19th and early 20th centuries, conservative justices regularly struck down laws and regulations such as limits on work hours. </w:t>
      </w:r>
      <w:r w:rsidRPr="00A379F4">
        <w:rPr>
          <w:rStyle w:val="StyleUnderline"/>
          <w:highlight w:val="yellow"/>
        </w:rPr>
        <w:t>Only in 1937,</w:t>
      </w:r>
      <w:r w:rsidRPr="00D218E5">
        <w:rPr>
          <w:rStyle w:val="StyleUnderline"/>
        </w:rPr>
        <w:t xml:space="preserve"> after ruling major New Deal programs unconstitutional, </w:t>
      </w:r>
      <w:r w:rsidRPr="00A379F4">
        <w:rPr>
          <w:rStyle w:val="StyleUnderline"/>
          <w:highlight w:val="yellow"/>
        </w:rPr>
        <w:t>did the Court uphold a state minimum-wage law</w:t>
      </w:r>
      <w:r w:rsidRPr="00D218E5">
        <w:rPr>
          <w:rStyle w:val="StyleUnderline"/>
        </w:rPr>
        <w:t>. In the decades that followed, the Court invoked the Constitution’s commerce clause, which authorizes Congress to regulate interstate commerce, as the basis for upholding laws regulating virtually any activity affecting the economy. A great deal of federal law, from labor standards to the Civil Rights Act of 1964 to health and environmental regulation, rests on that foundation.</w:t>
      </w:r>
      <w:r>
        <w:rPr>
          <w:rStyle w:val="StyleUnderline"/>
        </w:rPr>
        <w:t xml:space="preserve"> </w:t>
      </w:r>
      <w:r w:rsidRPr="00D218E5">
        <w:rPr>
          <w:rStyle w:val="StyleUnderline"/>
        </w:rPr>
        <w:t xml:space="preserve">But </w:t>
      </w:r>
      <w:r w:rsidRPr="00A379F4">
        <w:rPr>
          <w:rStyle w:val="StyleUnderline"/>
          <w:highlight w:val="yellow"/>
        </w:rPr>
        <w:t>the Court’s conservative majority has recently been chipping away at the expansive interpretation of the commerce clause</w:t>
      </w:r>
      <w:r w:rsidRPr="00D218E5">
        <w:rPr>
          <w:rStyle w:val="StyleUnderline"/>
        </w:rPr>
        <w:t xml:space="preserve">, and some jurists on the right want to return to the pre-1937 era, thereby </w:t>
      </w:r>
      <w:r w:rsidRPr="00A379F4">
        <w:rPr>
          <w:rStyle w:val="StyleUnderline"/>
          <w:highlight w:val="yellow"/>
        </w:rPr>
        <w:t>sharply limiting the government’s regulatory powers</w:t>
      </w:r>
      <w:r w:rsidRPr="00D218E5">
        <w:rPr>
          <w:sz w:val="16"/>
        </w:rPr>
        <w:t xml:space="preserve">. In 2012, the Court’s five conservative justices held that the Affordable Care Act’s penalty for failing to obtain insurance—the so-called individual mandate—was not justified by the commerce clause. </w:t>
      </w:r>
      <w:r w:rsidRPr="00D218E5">
        <w:rPr>
          <w:rStyle w:val="StyleUnderline"/>
        </w:rPr>
        <w:t xml:space="preserve">In a sweeping dissent from the majority’s opinion, four of those </w:t>
      </w:r>
      <w:r w:rsidRPr="00A379F4">
        <w:rPr>
          <w:rStyle w:val="StyleUnderline"/>
          <w:highlight w:val="yellow"/>
        </w:rPr>
        <w:t>justices voted to strike down the entire ACA</w:t>
      </w:r>
      <w:r w:rsidRPr="00D218E5">
        <w:rPr>
          <w:rStyle w:val="StyleUnderline"/>
        </w:rPr>
        <w:t xml:space="preserve"> for that reason. The law survived only because the fifth conservative, Chief Justice Roberts, held that the mandate was a constitutional exercise of the government’s taxing power.</w:t>
      </w:r>
      <w:r>
        <w:rPr>
          <w:rStyle w:val="StyleUnderline"/>
        </w:rPr>
        <w:t xml:space="preserve"> </w:t>
      </w:r>
      <w:r w:rsidRPr="00A379F4">
        <w:rPr>
          <w:rStyle w:val="StyleUnderline"/>
          <w:highlight w:val="yellow"/>
        </w:rPr>
        <w:t>If the Court</w:t>
      </w:r>
      <w:r w:rsidRPr="00D218E5">
        <w:rPr>
          <w:rStyle w:val="StyleUnderline"/>
        </w:rPr>
        <w:t xml:space="preserve"> had </w:t>
      </w:r>
      <w:r w:rsidRPr="00A379F4">
        <w:rPr>
          <w:rStyle w:val="StyleUnderline"/>
          <w:highlight w:val="yellow"/>
        </w:rPr>
        <w:t>included seven conservative justices</w:t>
      </w:r>
      <w:r w:rsidRPr="00D218E5">
        <w:rPr>
          <w:rStyle w:val="StyleUnderline"/>
        </w:rPr>
        <w:t xml:space="preserve"> in 2012, </w:t>
      </w:r>
      <w:r w:rsidRPr="00A379F4">
        <w:rPr>
          <w:rStyle w:val="StyleUnderline"/>
          <w:highlight w:val="yellow"/>
        </w:rPr>
        <w:t xml:space="preserve">it would almost certainly </w:t>
      </w:r>
      <w:r w:rsidRPr="00D218E5">
        <w:rPr>
          <w:rStyle w:val="StyleUnderline"/>
        </w:rPr>
        <w:t>have</w:t>
      </w:r>
      <w:r w:rsidRPr="00A379F4">
        <w:rPr>
          <w:rStyle w:val="StyleUnderline"/>
          <w:highlight w:val="yellow"/>
        </w:rPr>
        <w:t xml:space="preserve"> declare</w:t>
      </w:r>
      <w:r w:rsidRPr="00D218E5">
        <w:rPr>
          <w:rStyle w:val="StyleUnderline"/>
        </w:rPr>
        <w:t>d</w:t>
      </w:r>
      <w:r w:rsidRPr="00A379F4">
        <w:rPr>
          <w:rStyle w:val="StyleUnderline"/>
          <w:highlight w:val="yellow"/>
        </w:rPr>
        <w:t xml:space="preserve"> the ACA null and void</w:t>
      </w:r>
      <w:r w:rsidRPr="00D218E5">
        <w:rPr>
          <w:rStyle w:val="StyleUnderline"/>
        </w:rPr>
        <w:t>. This is the fate awaiting much existing social and economic legislation and regulation if Trump is reelected. And that’s to say nothing of future legislation such as measures to limit climate change</w:t>
      </w:r>
      <w:r w:rsidRPr="00D218E5">
        <w:rPr>
          <w:sz w:val="16"/>
        </w:rPr>
        <w:t>, which might well be struck down by a Court adhering to an originalist interpretation of our 18th-century Constitution.</w:t>
      </w:r>
    </w:p>
    <w:p w14:paraId="05026D24" w14:textId="065BCD43" w:rsidR="006E1722" w:rsidRDefault="006E1722" w:rsidP="006E1722"/>
    <w:p w14:paraId="0779FDAA" w14:textId="77777777" w:rsidR="001C4784" w:rsidRDefault="001C4784" w:rsidP="001C4784">
      <w:pPr>
        <w:pStyle w:val="Heading4"/>
      </w:pPr>
      <w:r>
        <w:t>ACA k2 bioterror response</w:t>
      </w:r>
    </w:p>
    <w:p w14:paraId="6E0521B2" w14:textId="77777777" w:rsidR="001C4784" w:rsidRDefault="001C4784" w:rsidP="001C4784">
      <w:pPr>
        <w:spacing w:after="0" w:line="240" w:lineRule="auto"/>
        <w:rPr>
          <w:bCs/>
          <w:sz w:val="16"/>
          <w:szCs w:val="16"/>
        </w:rPr>
      </w:pPr>
      <w:r w:rsidRPr="00CF1FCF">
        <w:rPr>
          <w:rStyle w:val="Style13ptBold"/>
        </w:rPr>
        <w:t> </w:t>
      </w:r>
      <w:hyperlink r:id="rId45" w:history="1">
        <w:r w:rsidRPr="006D3DA5">
          <w:rPr>
            <w:rStyle w:val="Hyperlink"/>
          </w:rPr>
          <w:t xml:space="preserve">Zoë </w:t>
        </w:r>
        <w:r w:rsidRPr="006D3DA5">
          <w:rPr>
            <w:rStyle w:val="Style13ptBold"/>
          </w:rPr>
          <w:t>Schlanger</w:t>
        </w:r>
      </w:hyperlink>
      <w:r w:rsidRPr="006D3DA5">
        <w:t>- January 17, 20</w:t>
      </w:r>
      <w:r w:rsidRPr="006D3DA5">
        <w:rPr>
          <w:rStyle w:val="Style13ptBold"/>
        </w:rPr>
        <w:t>17</w:t>
      </w:r>
      <w:r w:rsidRPr="006D3DA5">
        <w:t xml:space="preserve"> She covers science, the environment, and human health. She has written for a number of other outlets including The New York Times, Guernica, The Nation, </w:t>
      </w:r>
      <w:proofErr w:type="spellStart"/>
      <w:r w:rsidRPr="006D3DA5">
        <w:t>Maddowblog</w:t>
      </w:r>
      <w:proofErr w:type="spellEnd"/>
      <w:r w:rsidRPr="006D3DA5">
        <w:t xml:space="preserve">, Gothamist, Guernica, and Talking Points Memo. </w:t>
      </w:r>
      <w:hyperlink r:id="rId46" w:history="1">
        <w:r w:rsidRPr="006D3DA5">
          <w:rPr>
            <w:rStyle w:val="Hyperlink"/>
          </w:rPr>
          <w:t>https://qz.com/887203/repeal-of-obamacare-will-cripple-funding-that-keeps-epidemic-outbreaks-at-bay/</w:t>
        </w:r>
      </w:hyperlink>
      <w:r>
        <w:rPr>
          <w:bCs/>
          <w:sz w:val="16"/>
          <w:szCs w:val="16"/>
        </w:rPr>
        <w:t xml:space="preserve"> </w:t>
      </w:r>
    </w:p>
    <w:p w14:paraId="55EA99AE" w14:textId="77777777" w:rsidR="001C4784" w:rsidRPr="006D3DA5" w:rsidRDefault="001C4784" w:rsidP="001C4784">
      <w:pPr>
        <w:spacing w:after="0" w:line="240" w:lineRule="auto"/>
        <w:rPr>
          <w:bCs/>
          <w:sz w:val="16"/>
          <w:szCs w:val="16"/>
        </w:rPr>
      </w:pPr>
    </w:p>
    <w:p w14:paraId="24169755" w14:textId="77777777" w:rsidR="001C4784" w:rsidRDefault="001C4784" w:rsidP="001C4784">
      <w:pPr>
        <w:rPr>
          <w:sz w:val="16"/>
        </w:rPr>
      </w:pPr>
      <w:r w:rsidRPr="006D3DA5">
        <w:rPr>
          <w:sz w:val="16"/>
        </w:rPr>
        <w:t xml:space="preserve">It’s not just about doctor’s visits and medications. </w:t>
      </w:r>
      <w:r w:rsidRPr="009A00ED">
        <w:rPr>
          <w:rStyle w:val="StyleUnderline"/>
          <w:highlight w:val="yellow"/>
        </w:rPr>
        <w:t>If the A</w:t>
      </w:r>
      <w:r w:rsidRPr="006D3DA5">
        <w:rPr>
          <w:rStyle w:val="StyleUnderline"/>
        </w:rPr>
        <w:t xml:space="preserve">ffordable </w:t>
      </w:r>
      <w:r w:rsidRPr="009A00ED">
        <w:rPr>
          <w:rStyle w:val="StyleUnderline"/>
          <w:highlight w:val="yellow"/>
        </w:rPr>
        <w:t>C</w:t>
      </w:r>
      <w:r w:rsidRPr="006D3DA5">
        <w:rPr>
          <w:rStyle w:val="StyleUnderline"/>
        </w:rPr>
        <w:t xml:space="preserve">are </w:t>
      </w:r>
      <w:r w:rsidRPr="009A00ED">
        <w:rPr>
          <w:rStyle w:val="StyleUnderline"/>
          <w:highlight w:val="yellow"/>
        </w:rPr>
        <w:t>A</w:t>
      </w:r>
      <w:r w:rsidRPr="006D3DA5">
        <w:rPr>
          <w:rStyle w:val="StyleUnderline"/>
        </w:rPr>
        <w:t xml:space="preserve">ct </w:t>
      </w:r>
      <w:r w:rsidRPr="009A00ED">
        <w:rPr>
          <w:rStyle w:val="StyleUnderline"/>
          <w:highlight w:val="yellow"/>
        </w:rPr>
        <w:t>is repealed</w:t>
      </w:r>
      <w:r w:rsidRPr="006D3DA5">
        <w:rPr>
          <w:rStyle w:val="StyleUnderline"/>
        </w:rPr>
        <w:t xml:space="preserve">, a pot of </w:t>
      </w:r>
      <w:r w:rsidRPr="009A00ED">
        <w:rPr>
          <w:rStyle w:val="StyleUnderline"/>
          <w:highlight w:val="yellow"/>
        </w:rPr>
        <w:t xml:space="preserve">money used to </w:t>
      </w:r>
      <w:r w:rsidRPr="009A00ED">
        <w:rPr>
          <w:rStyle w:val="Emphasis"/>
          <w:highlight w:val="yellow"/>
        </w:rPr>
        <w:t>prevent bioterrorism</w:t>
      </w:r>
      <w:r w:rsidRPr="006D3DA5">
        <w:rPr>
          <w:rStyle w:val="Emphasis"/>
        </w:rPr>
        <w:t xml:space="preserve"> attacks</w:t>
      </w:r>
      <w:r w:rsidRPr="006D3DA5">
        <w:rPr>
          <w:sz w:val="16"/>
        </w:rPr>
        <w:t xml:space="preserve"> and prevent disease outbreaks </w:t>
      </w:r>
      <w:r w:rsidRPr="009A00ED">
        <w:rPr>
          <w:rStyle w:val="Emphasis"/>
          <w:highlight w:val="yellow"/>
        </w:rPr>
        <w:t>may go down with it</w:t>
      </w:r>
      <w:r w:rsidRPr="006D3DA5">
        <w:rPr>
          <w:rStyle w:val="Emphasis"/>
        </w:rPr>
        <w:t>.</w:t>
      </w:r>
      <w:r w:rsidRPr="006D3DA5">
        <w:rPr>
          <w:sz w:val="16"/>
        </w:rPr>
        <w:t xml:space="preserve"> </w:t>
      </w:r>
      <w:r w:rsidRPr="006D3DA5">
        <w:rPr>
          <w:rStyle w:val="StyleUnderline"/>
        </w:rPr>
        <w:t>The</w:t>
      </w:r>
      <w:r w:rsidRPr="006D3DA5">
        <w:rPr>
          <w:sz w:val="16"/>
        </w:rPr>
        <w:t xml:space="preserve"> </w:t>
      </w:r>
      <w:r w:rsidRPr="006D3DA5">
        <w:rPr>
          <w:rStyle w:val="StyleUnderline"/>
        </w:rPr>
        <w:t>P</w:t>
      </w:r>
      <w:r w:rsidRPr="006D3DA5">
        <w:rPr>
          <w:sz w:val="16"/>
        </w:rPr>
        <w:t xml:space="preserve">revention and </w:t>
      </w:r>
      <w:r w:rsidRPr="006D3DA5">
        <w:rPr>
          <w:rStyle w:val="StyleUnderline"/>
        </w:rPr>
        <w:t>P</w:t>
      </w:r>
      <w:r w:rsidRPr="006D3DA5">
        <w:rPr>
          <w:sz w:val="16"/>
        </w:rPr>
        <w:t xml:space="preserve">ublic </w:t>
      </w:r>
      <w:r w:rsidRPr="006D3DA5">
        <w:rPr>
          <w:rStyle w:val="StyleUnderline"/>
        </w:rPr>
        <w:t>H</w:t>
      </w:r>
      <w:r w:rsidRPr="006D3DA5">
        <w:rPr>
          <w:sz w:val="16"/>
        </w:rPr>
        <w:t xml:space="preserve">ealth </w:t>
      </w:r>
      <w:r w:rsidRPr="006D3DA5">
        <w:rPr>
          <w:rStyle w:val="StyleUnderline"/>
        </w:rPr>
        <w:t>F</w:t>
      </w:r>
      <w:r w:rsidRPr="006D3DA5">
        <w:rPr>
          <w:sz w:val="16"/>
        </w:rPr>
        <w:t xml:space="preserve">und, </w:t>
      </w:r>
      <w:r w:rsidRPr="006D3DA5">
        <w:rPr>
          <w:rStyle w:val="StyleUnderline"/>
        </w:rPr>
        <w:t xml:space="preserve">part of </w:t>
      </w:r>
      <w:r w:rsidRPr="009A00ED">
        <w:rPr>
          <w:rStyle w:val="StyleUnderline"/>
          <w:highlight w:val="yellow"/>
        </w:rPr>
        <w:t>Obamacare</w:t>
      </w:r>
      <w:r w:rsidRPr="009A00ED">
        <w:rPr>
          <w:sz w:val="16"/>
          <w:highlight w:val="yellow"/>
        </w:rPr>
        <w:t xml:space="preserve">, </w:t>
      </w:r>
      <w:r w:rsidRPr="009A00ED">
        <w:rPr>
          <w:rStyle w:val="Emphasis"/>
          <w:highlight w:val="yellow"/>
        </w:rPr>
        <w:t xml:space="preserve">allocates $890 million </w:t>
      </w:r>
      <w:r w:rsidRPr="009A00ED">
        <w:rPr>
          <w:rStyle w:val="StyleUnderline"/>
          <w:highlight w:val="yellow"/>
        </w:rPr>
        <w:t>to</w:t>
      </w:r>
      <w:r w:rsidRPr="006D3DA5">
        <w:rPr>
          <w:rStyle w:val="Emphasis"/>
        </w:rPr>
        <w:t xml:space="preserve"> </w:t>
      </w:r>
      <w:r w:rsidRPr="006D3DA5">
        <w:rPr>
          <w:sz w:val="16"/>
        </w:rPr>
        <w:t xml:space="preserve">the US Centers for Disease Control to </w:t>
      </w:r>
      <w:r w:rsidRPr="009A00ED">
        <w:rPr>
          <w:rStyle w:val="Emphasis"/>
          <w:highlight w:val="yellow"/>
        </w:rPr>
        <w:t>create better infrastructure for identifying</w:t>
      </w:r>
      <w:r w:rsidRPr="006D3DA5">
        <w:rPr>
          <w:sz w:val="16"/>
        </w:rPr>
        <w:t xml:space="preserve"> disease </w:t>
      </w:r>
      <w:r w:rsidRPr="009A00ED">
        <w:rPr>
          <w:rStyle w:val="Emphasis"/>
          <w:highlight w:val="yellow"/>
        </w:rPr>
        <w:t>outbreaks</w:t>
      </w:r>
      <w:r w:rsidRPr="006D3DA5">
        <w:rPr>
          <w:sz w:val="16"/>
        </w:rPr>
        <w:t xml:space="preserve"> before they happen, and addressing them before they spread, a new report from public health advocacy group Trust for America’s Health points out. For example, the Prevention Fund dedicated $210 million to the CDC’s immunization program in 2015. For an already chronically–underfunded agency that has handled 750 outbreaks in the last two years alone, missing nearly a billion dollars will likely take its </w:t>
      </w:r>
      <w:proofErr w:type="spellStart"/>
      <w:proofErr w:type="gramStart"/>
      <w:r w:rsidRPr="006D3DA5">
        <w:rPr>
          <w:sz w:val="16"/>
        </w:rPr>
        <w:t>toll.The</w:t>
      </w:r>
      <w:proofErr w:type="spellEnd"/>
      <w:proofErr w:type="gramEnd"/>
      <w:r w:rsidRPr="006D3DA5">
        <w:rPr>
          <w:sz w:val="16"/>
        </w:rPr>
        <w:t xml:space="preserve"> Prevention Fund represents about 12 percent of the CDC’s budget, which totaled roughly $7 billion in 2016. The Department of Agriculture’s 2016 budget, for comparison, was about $25 billion. It’s not just the CDC that will suffer. Another </w:t>
      </w:r>
      <w:r w:rsidRPr="009A00ED">
        <w:rPr>
          <w:sz w:val="16"/>
          <w:highlight w:val="yellow"/>
        </w:rPr>
        <w:t>$</w:t>
      </w:r>
      <w:r w:rsidRPr="009A00ED">
        <w:rPr>
          <w:rStyle w:val="StyleUnderline"/>
          <w:highlight w:val="yellow"/>
        </w:rPr>
        <w:t>3 billion is allocated</w:t>
      </w:r>
      <w:r w:rsidRPr="006D3DA5">
        <w:rPr>
          <w:rStyle w:val="StyleUnderline"/>
        </w:rPr>
        <w:t xml:space="preserve"> through the Prevention Fund </w:t>
      </w:r>
      <w:r w:rsidRPr="009A00ED">
        <w:rPr>
          <w:rStyle w:val="StyleUnderline"/>
          <w:highlight w:val="yellow"/>
        </w:rPr>
        <w:t>to support</w:t>
      </w:r>
      <w:r w:rsidRPr="006D3DA5">
        <w:rPr>
          <w:rStyle w:val="StyleUnderline"/>
        </w:rPr>
        <w:t xml:space="preserve"> state health </w:t>
      </w:r>
      <w:r w:rsidRPr="009A00ED">
        <w:rPr>
          <w:rStyle w:val="StyleUnderline"/>
          <w:highlight w:val="yellow"/>
        </w:rPr>
        <w:t>agencies that deal in</w:t>
      </w:r>
      <w:r w:rsidRPr="006D3DA5">
        <w:rPr>
          <w:sz w:val="16"/>
        </w:rPr>
        <w:t xml:space="preserve"> community-level disease prevention, </w:t>
      </w:r>
      <w:r w:rsidRPr="009A00ED">
        <w:rPr>
          <w:rStyle w:val="Emphasis"/>
          <w:highlight w:val="yellow"/>
        </w:rPr>
        <w:t>bioterrorism prevention</w:t>
      </w:r>
      <w:r w:rsidRPr="006D3DA5">
        <w:rPr>
          <w:sz w:val="16"/>
        </w:rPr>
        <w:t xml:space="preserve">, pandemic </w:t>
      </w:r>
      <w:r w:rsidRPr="009A00ED">
        <w:rPr>
          <w:rStyle w:val="Emphasis"/>
          <w:highlight w:val="yellow"/>
        </w:rPr>
        <w:t>response</w:t>
      </w:r>
      <w:r w:rsidRPr="009A00ED">
        <w:rPr>
          <w:sz w:val="16"/>
          <w:highlight w:val="yellow"/>
        </w:rPr>
        <w:t xml:space="preserve">, </w:t>
      </w:r>
      <w:r w:rsidRPr="009A00ED">
        <w:rPr>
          <w:rStyle w:val="StyleUnderline"/>
          <w:highlight w:val="yellow"/>
        </w:rPr>
        <w:t>and</w:t>
      </w:r>
      <w:r w:rsidRPr="006D3DA5">
        <w:rPr>
          <w:sz w:val="16"/>
        </w:rPr>
        <w:t xml:space="preserve"> responding to </w:t>
      </w:r>
      <w:r w:rsidRPr="006D3DA5">
        <w:rPr>
          <w:rStyle w:val="StyleUnderline"/>
        </w:rPr>
        <w:t xml:space="preserve">other health </w:t>
      </w:r>
      <w:r w:rsidRPr="009A00ED">
        <w:rPr>
          <w:rStyle w:val="StyleUnderline"/>
          <w:highlight w:val="yellow"/>
        </w:rPr>
        <w:t>emergencies</w:t>
      </w:r>
      <w:r w:rsidRPr="006D3DA5">
        <w:rPr>
          <w:sz w:val="16"/>
        </w:rPr>
        <w:t xml:space="preserve">, according to the Trust for America’s Health report. A quick search on an online database of its grants shows that the Prevention Fund puts money towards everything from discovering new vaccines for infectious diseases, to improving existing vaccines, like those for the common flu. State-level Prevention Fund programs also include: Reducing prescription overdoses Preventing lead poisoning Screening for breast and cervical cancer Preventing the spread of viral hepatitis Preventing heart disease, diabetes, and stroke </w:t>
      </w:r>
      <w:proofErr w:type="gramStart"/>
      <w:r w:rsidRPr="006D3DA5">
        <w:rPr>
          <w:sz w:val="16"/>
        </w:rPr>
        <w:t>And</w:t>
      </w:r>
      <w:proofErr w:type="gramEnd"/>
      <w:r w:rsidRPr="006D3DA5">
        <w:rPr>
          <w:sz w:val="16"/>
        </w:rPr>
        <w:t xml:space="preserve"> suppressing the spread of many, many other conditions. In a world where 86% of health care costs are spent on chronic diseases, many of which can be avoided when the right measures are taken, funding prevention looks an awfully lot like the fiscally conservative route.</w:t>
      </w:r>
    </w:p>
    <w:p w14:paraId="11B859AB" w14:textId="77777777" w:rsidR="001C4784" w:rsidRDefault="001C4784" w:rsidP="001C4784">
      <w:pPr>
        <w:rPr>
          <w:sz w:val="16"/>
        </w:rPr>
      </w:pPr>
    </w:p>
    <w:p w14:paraId="6854BB07" w14:textId="77777777" w:rsidR="001C4784" w:rsidRDefault="001C4784" w:rsidP="001C4784">
      <w:pPr>
        <w:pStyle w:val="Heading4"/>
      </w:pPr>
      <w:r>
        <w:t>Bioterror causes extinction --- preparation solves</w:t>
      </w:r>
    </w:p>
    <w:p w14:paraId="1597E771" w14:textId="77777777" w:rsidR="001C4784" w:rsidRDefault="001C4784" w:rsidP="001C4784">
      <w:r w:rsidRPr="00490E27">
        <w:rPr>
          <w:rStyle w:val="Style13ptBold"/>
        </w:rPr>
        <w:t>WJS 20</w:t>
      </w:r>
      <w:r>
        <w:t xml:space="preserve"> ---  Watch Jerusalem Staff, Journalists, “Coronavirus and the Threat of Biological Terrorism”, April 30</w:t>
      </w:r>
      <w:r w:rsidRPr="00490E27">
        <w:rPr>
          <w:vertAlign w:val="superscript"/>
        </w:rPr>
        <w:t>th</w:t>
      </w:r>
      <w:r>
        <w:t xml:space="preserve"> 2020, </w:t>
      </w:r>
      <w:hyperlink r:id="rId47" w:history="1">
        <w:r w:rsidRPr="006C5C48">
          <w:rPr>
            <w:rStyle w:val="Hyperlink"/>
          </w:rPr>
          <w:t>https://www.thetrumpet.com/22261-coronavirus-and-the-threat-of-biological-terrorism</w:t>
        </w:r>
      </w:hyperlink>
      <w:r>
        <w:t xml:space="preserve"> (BJN) </w:t>
      </w:r>
    </w:p>
    <w:p w14:paraId="7F96A31A" w14:textId="77777777" w:rsidR="001C4784" w:rsidRPr="00490E27" w:rsidRDefault="001C4784" w:rsidP="001C4784">
      <w:pPr>
        <w:rPr>
          <w:sz w:val="16"/>
        </w:rPr>
      </w:pPr>
      <w:r w:rsidRPr="00490E27">
        <w:rPr>
          <w:rStyle w:val="StyleUnderline"/>
        </w:rPr>
        <w:t>Coronavirus has brought the world to a screeching halt</w:t>
      </w:r>
      <w:r w:rsidRPr="00490E27">
        <w:rPr>
          <w:sz w:val="16"/>
        </w:rPr>
        <w:t xml:space="preserve">. It has done more damage to our economies and has caused more fear than September 11 or any terrorist attack to date. Likely, rogue regimes and </w:t>
      </w:r>
      <w:r w:rsidRPr="00490E27">
        <w:rPr>
          <w:rStyle w:val="StyleUnderline"/>
        </w:rPr>
        <w:t xml:space="preserve">terrorist organizations </w:t>
      </w:r>
      <w:r w:rsidRPr="00490E27">
        <w:rPr>
          <w:sz w:val="16"/>
        </w:rPr>
        <w:t xml:space="preserve">alike are </w:t>
      </w:r>
      <w:r w:rsidRPr="00490E27">
        <w:rPr>
          <w:rStyle w:val="StyleUnderline"/>
        </w:rPr>
        <w:t xml:space="preserve">sitting up and </w:t>
      </w:r>
      <w:r w:rsidRPr="00490E27">
        <w:rPr>
          <w:rStyle w:val="Emphasis"/>
        </w:rPr>
        <w:t>taking note</w:t>
      </w:r>
      <w:r w:rsidRPr="00490E27">
        <w:rPr>
          <w:sz w:val="16"/>
        </w:rPr>
        <w:t xml:space="preserve"> during this crisis. Some warn that </w:t>
      </w:r>
      <w:r w:rsidRPr="009A00ED">
        <w:rPr>
          <w:rStyle w:val="StyleUnderline"/>
          <w:highlight w:val="yellow"/>
        </w:rPr>
        <w:t xml:space="preserve">we should </w:t>
      </w:r>
      <w:r w:rsidRPr="009A00ED">
        <w:rPr>
          <w:rStyle w:val="Emphasis"/>
          <w:highlight w:val="yellow"/>
        </w:rPr>
        <w:t>be prepared</w:t>
      </w:r>
      <w:r w:rsidRPr="009A00ED">
        <w:rPr>
          <w:rStyle w:val="StyleUnderline"/>
          <w:highlight w:val="yellow"/>
        </w:rPr>
        <w:t xml:space="preserve"> for</w:t>
      </w:r>
      <w:r w:rsidRPr="00490E27">
        <w:rPr>
          <w:rStyle w:val="StyleUnderline"/>
        </w:rPr>
        <w:t xml:space="preserve"> the possibility of human-engineered </w:t>
      </w:r>
      <w:r w:rsidRPr="009A00ED">
        <w:rPr>
          <w:rStyle w:val="StyleUnderline"/>
          <w:highlight w:val="yellow"/>
        </w:rPr>
        <w:t>bioweapons</w:t>
      </w:r>
      <w:r w:rsidRPr="00490E27">
        <w:rPr>
          <w:rStyle w:val="StyleUnderline"/>
        </w:rPr>
        <w:t xml:space="preserve"> </w:t>
      </w:r>
      <w:r w:rsidRPr="00490E27">
        <w:rPr>
          <w:sz w:val="16"/>
        </w:rPr>
        <w:t xml:space="preserve">being used on a mass scale. </w:t>
      </w:r>
      <w:r w:rsidRPr="00490E27">
        <w:rPr>
          <w:rStyle w:val="StyleUnderline"/>
        </w:rPr>
        <w:t>If a virus can cause this much trouble when it kills less than 1 percent</w:t>
      </w:r>
      <w:r w:rsidRPr="00490E27">
        <w:rPr>
          <w:sz w:val="16"/>
        </w:rPr>
        <w:t xml:space="preserve"> of those infected, </w:t>
      </w:r>
      <w:r w:rsidRPr="009A00ED">
        <w:rPr>
          <w:rStyle w:val="Emphasis"/>
          <w:highlight w:val="yellow"/>
        </w:rPr>
        <w:t>what would happen</w:t>
      </w:r>
      <w:r w:rsidRPr="00490E27">
        <w:rPr>
          <w:rStyle w:val="Emphasis"/>
        </w:rPr>
        <w:t xml:space="preserve"> with a real plague</w:t>
      </w:r>
      <w:r w:rsidRPr="00490E27">
        <w:rPr>
          <w:sz w:val="16"/>
        </w:rPr>
        <w:t xml:space="preserve">? </w:t>
      </w:r>
      <w:r w:rsidRPr="00490E27">
        <w:rPr>
          <w:rStyle w:val="StyleUnderline"/>
        </w:rPr>
        <w:t xml:space="preserve">What </w:t>
      </w:r>
      <w:r w:rsidRPr="009A00ED">
        <w:rPr>
          <w:rStyle w:val="StyleUnderline"/>
          <w:highlight w:val="yellow"/>
        </w:rPr>
        <w:t>if there was a virus as infectious</w:t>
      </w:r>
      <w:r w:rsidRPr="009A00ED">
        <w:rPr>
          <w:sz w:val="16"/>
          <w:highlight w:val="yellow"/>
        </w:rPr>
        <w:t xml:space="preserve"> </w:t>
      </w:r>
      <w:r w:rsidRPr="009A00ED">
        <w:rPr>
          <w:rStyle w:val="StyleUnderline"/>
          <w:highlight w:val="yellow"/>
        </w:rPr>
        <w:t>as corona</w:t>
      </w:r>
      <w:r w:rsidRPr="00490E27">
        <w:rPr>
          <w:rStyle w:val="StyleUnderline"/>
        </w:rPr>
        <w:t>virus</w:t>
      </w:r>
      <w:r w:rsidRPr="00490E27">
        <w:rPr>
          <w:sz w:val="16"/>
        </w:rPr>
        <w:t xml:space="preserve"> </w:t>
      </w:r>
      <w:r w:rsidRPr="00490E27">
        <w:rPr>
          <w:rStyle w:val="Emphasis"/>
        </w:rPr>
        <w:t xml:space="preserve">but </w:t>
      </w:r>
      <w:r w:rsidRPr="009A00ED">
        <w:rPr>
          <w:rStyle w:val="Emphasis"/>
          <w:highlight w:val="yellow"/>
        </w:rPr>
        <w:t>with the lethality of</w:t>
      </w:r>
      <w:r w:rsidRPr="00490E27">
        <w:rPr>
          <w:rStyle w:val="Emphasis"/>
        </w:rPr>
        <w:t xml:space="preserve"> Ebola or </w:t>
      </w:r>
      <w:r w:rsidRPr="009A00ED">
        <w:rPr>
          <w:rStyle w:val="Emphasis"/>
          <w:highlight w:val="yellow"/>
        </w:rPr>
        <w:t>smallpox</w:t>
      </w:r>
      <w:r w:rsidRPr="00490E27">
        <w:rPr>
          <w:rStyle w:val="Emphasis"/>
        </w:rPr>
        <w:t>?</w:t>
      </w:r>
      <w:r>
        <w:rPr>
          <w:rStyle w:val="Emphasis"/>
        </w:rPr>
        <w:t xml:space="preserve"> </w:t>
      </w:r>
      <w:r w:rsidRPr="00490E27">
        <w:rPr>
          <w:rStyle w:val="StyleUnderline"/>
        </w:rPr>
        <w:t xml:space="preserve">There may </w:t>
      </w:r>
      <w:r w:rsidRPr="00490E27">
        <w:rPr>
          <w:rStyle w:val="Emphasis"/>
        </w:rPr>
        <w:t>already be such a virus</w:t>
      </w:r>
      <w:r w:rsidRPr="00490E27">
        <w:rPr>
          <w:sz w:val="16"/>
        </w:rPr>
        <w:t xml:space="preserve">, or many such viruses, frozen and stored in government labs around the world, </w:t>
      </w:r>
      <w:r w:rsidRPr="00490E27">
        <w:rPr>
          <w:rStyle w:val="StyleUnderline"/>
        </w:rPr>
        <w:t xml:space="preserve">created as </w:t>
      </w:r>
      <w:r w:rsidRPr="00490E27">
        <w:rPr>
          <w:rStyle w:val="Emphasis"/>
        </w:rPr>
        <w:t>bioweapons</w:t>
      </w:r>
      <w:r w:rsidRPr="00490E27">
        <w:rPr>
          <w:sz w:val="16"/>
        </w:rPr>
        <w:t xml:space="preserve"> or for defense against them. No major Western power has used a bioweapon since World War </w:t>
      </w:r>
      <w:proofErr w:type="spellStart"/>
      <w:r w:rsidRPr="00490E27">
        <w:rPr>
          <w:sz w:val="16"/>
        </w:rPr>
        <w:t>i</w:t>
      </w:r>
      <w:proofErr w:type="spellEnd"/>
      <w:r w:rsidRPr="00490E27">
        <w:rPr>
          <w:sz w:val="16"/>
        </w:rPr>
        <w:t xml:space="preserve">. Today, most states have signed the treaty outlawing them; although several nations have kept not-so-secret weapons programs regardless. China is recognized as the world expert in bioweapons research, but other nations known to be carrying out experiments include Russia, North Korea and Iran. North Korea alone is capable of producing a ton of bioweapons a year, according to a report published by the </w:t>
      </w:r>
      <w:proofErr w:type="spellStart"/>
      <w:r w:rsidRPr="00490E27">
        <w:rPr>
          <w:sz w:val="16"/>
        </w:rPr>
        <w:t>Belfer</w:t>
      </w:r>
      <w:proofErr w:type="spellEnd"/>
      <w:r w:rsidRPr="00490E27">
        <w:rPr>
          <w:sz w:val="16"/>
        </w:rPr>
        <w:t xml:space="preserve"> Center at Harvard. It has weaponized at least 13 germs including, anthrax, yellow fever, typhoid, botulism, smallpox and the bubonic plague. “</w:t>
      </w:r>
      <w:r w:rsidRPr="009A00ED">
        <w:rPr>
          <w:rStyle w:val="StyleUnderline"/>
          <w:highlight w:val="yellow"/>
        </w:rPr>
        <w:t>Pound for pound</w:t>
      </w:r>
      <w:r w:rsidRPr="009A00ED">
        <w:rPr>
          <w:sz w:val="16"/>
          <w:highlight w:val="yellow"/>
        </w:rPr>
        <w:t>”</w:t>
      </w:r>
      <w:r w:rsidRPr="00490E27">
        <w:rPr>
          <w:sz w:val="16"/>
        </w:rPr>
        <w:t xml:space="preserve"> many </w:t>
      </w:r>
      <w:r w:rsidRPr="009A00ED">
        <w:rPr>
          <w:rStyle w:val="StyleUnderline"/>
          <w:highlight w:val="yellow"/>
        </w:rPr>
        <w:t>bioweapons</w:t>
      </w:r>
      <w:r w:rsidRPr="00490E27">
        <w:rPr>
          <w:rStyle w:val="StyleUnderline"/>
        </w:rPr>
        <w:t xml:space="preserve"> are </w:t>
      </w:r>
      <w:r w:rsidRPr="009A00ED">
        <w:rPr>
          <w:rStyle w:val="Emphasis"/>
          <w:highlight w:val="yellow"/>
        </w:rPr>
        <w:t>more lethal than nuclear</w:t>
      </w:r>
      <w:r w:rsidRPr="00490E27">
        <w:rPr>
          <w:rStyle w:val="Emphasis"/>
        </w:rPr>
        <w:t xml:space="preserve"> weapons,</w:t>
      </w:r>
      <w:r w:rsidRPr="00490E27">
        <w:rPr>
          <w:rStyle w:val="StyleUnderline"/>
        </w:rPr>
        <w:t xml:space="preserve"> </w:t>
      </w:r>
      <w:r w:rsidRPr="00490E27">
        <w:rPr>
          <w:sz w:val="16"/>
        </w:rPr>
        <w:t xml:space="preserve">reported American Spectator. </w:t>
      </w:r>
      <w:r w:rsidRPr="009A00ED">
        <w:rPr>
          <w:rStyle w:val="StyleUnderline"/>
          <w:highlight w:val="yellow"/>
        </w:rPr>
        <w:t>As little as a gallon</w:t>
      </w:r>
      <w:r w:rsidRPr="00490E27">
        <w:rPr>
          <w:rStyle w:val="StyleUnderline"/>
        </w:rPr>
        <w:t xml:space="preserve"> of weaponized anthrax </w:t>
      </w:r>
      <w:r w:rsidRPr="009A00ED">
        <w:rPr>
          <w:rStyle w:val="StyleUnderline"/>
          <w:highlight w:val="yellow"/>
        </w:rPr>
        <w:t xml:space="preserve">could kill </w:t>
      </w:r>
      <w:r w:rsidRPr="009A00ED">
        <w:rPr>
          <w:rStyle w:val="Emphasis"/>
          <w:highlight w:val="yellow"/>
        </w:rPr>
        <w:t>every human being on the planet</w:t>
      </w:r>
      <w:r w:rsidRPr="009A00ED">
        <w:rPr>
          <w:sz w:val="16"/>
          <w:highlight w:val="yellow"/>
        </w:rPr>
        <w:t>.</w:t>
      </w:r>
      <w:r w:rsidRPr="00490E27">
        <w:rPr>
          <w:sz w:val="16"/>
        </w:rPr>
        <w:t xml:space="preserve"> </w:t>
      </w:r>
      <w:r w:rsidRPr="00490E27">
        <w:rPr>
          <w:rStyle w:val="StyleUnderline"/>
        </w:rPr>
        <w:t>They can be manufactured on a small scale for a fraction of the cost</w:t>
      </w:r>
      <w:r w:rsidRPr="00490E27">
        <w:rPr>
          <w:sz w:val="16"/>
        </w:rPr>
        <w:t xml:space="preserve"> of a single hydrogen bomb, </w:t>
      </w:r>
      <w:r w:rsidRPr="00490E27">
        <w:rPr>
          <w:rStyle w:val="StyleUnderline"/>
        </w:rPr>
        <w:t xml:space="preserve">and </w:t>
      </w:r>
      <w:r w:rsidRPr="009A00ED">
        <w:rPr>
          <w:rStyle w:val="StyleUnderline"/>
          <w:highlight w:val="yellow"/>
        </w:rPr>
        <w:t>once deployed</w:t>
      </w:r>
      <w:r w:rsidRPr="009A00ED">
        <w:rPr>
          <w:sz w:val="16"/>
          <w:highlight w:val="yellow"/>
        </w:rPr>
        <w:t xml:space="preserve">, </w:t>
      </w:r>
      <w:r w:rsidRPr="009A00ED">
        <w:rPr>
          <w:rStyle w:val="Emphasis"/>
          <w:highlight w:val="yellow"/>
        </w:rPr>
        <w:t xml:space="preserve">there is no way to contain the damage. </w:t>
      </w:r>
      <w:r w:rsidRPr="009A00ED">
        <w:rPr>
          <w:sz w:val="16"/>
          <w:highlight w:val="yellow"/>
        </w:rPr>
        <w:t>In</w:t>
      </w:r>
      <w:r w:rsidRPr="00490E27">
        <w:rPr>
          <w:sz w:val="16"/>
        </w:rPr>
        <w:t xml:space="preserve"> the wake of the coronavirus outbreak, rumors were flying that it may have escaped from a lab at the Wuhan Institute of Virology. Regardless of whether this is true, the possibility has exposed a massive vulnerability in national security. Greg Sheridan, foreign editor of the Australian newspaper, wrote: “The </w:t>
      </w:r>
      <w:r w:rsidRPr="009A00ED">
        <w:rPr>
          <w:rStyle w:val="StyleUnderline"/>
          <w:highlight w:val="yellow"/>
        </w:rPr>
        <w:t>covid-19</w:t>
      </w:r>
      <w:r w:rsidRPr="00490E27">
        <w:rPr>
          <w:sz w:val="16"/>
        </w:rPr>
        <w:t xml:space="preserve"> crisis </w:t>
      </w:r>
      <w:r w:rsidRPr="009A00ED">
        <w:rPr>
          <w:rStyle w:val="StyleUnderline"/>
          <w:highlight w:val="yellow"/>
        </w:rPr>
        <w:t>demonstrates to everyone</w:t>
      </w:r>
      <w:r w:rsidRPr="00490E27">
        <w:rPr>
          <w:sz w:val="16"/>
        </w:rPr>
        <w:t>—</w:t>
      </w:r>
      <w:r w:rsidRPr="00490E27">
        <w:rPr>
          <w:rStyle w:val="StyleUnderline"/>
        </w:rPr>
        <w:t>to</w:t>
      </w:r>
      <w:r w:rsidRPr="00490E27">
        <w:rPr>
          <w:sz w:val="16"/>
        </w:rPr>
        <w:t xml:space="preserve"> strategic competitors, ambitious states and indeed </w:t>
      </w:r>
      <w:r w:rsidRPr="00490E27">
        <w:rPr>
          <w:rStyle w:val="StyleUnderline"/>
        </w:rPr>
        <w:t>terrorists too</w:t>
      </w:r>
      <w:r w:rsidRPr="00490E27">
        <w:rPr>
          <w:sz w:val="16"/>
        </w:rPr>
        <w:t>—</w:t>
      </w:r>
      <w:r w:rsidRPr="009A00ED">
        <w:rPr>
          <w:rStyle w:val="Emphasis"/>
          <w:highlight w:val="yellow"/>
        </w:rPr>
        <w:t>the</w:t>
      </w:r>
      <w:r w:rsidRPr="00490E27">
        <w:rPr>
          <w:rStyle w:val="Emphasis"/>
        </w:rPr>
        <w:t xml:space="preserve"> astonishing </w:t>
      </w:r>
      <w:r w:rsidRPr="009A00ED">
        <w:rPr>
          <w:rStyle w:val="Emphasis"/>
          <w:highlight w:val="yellow"/>
        </w:rPr>
        <w:t>scale of damage achievable</w:t>
      </w:r>
      <w:r w:rsidRPr="00490E27">
        <w:rPr>
          <w:sz w:val="16"/>
        </w:rPr>
        <w:t xml:space="preserve">.” </w:t>
      </w:r>
      <w:r w:rsidRPr="00490E27">
        <w:rPr>
          <w:rStyle w:val="StyleUnderline"/>
        </w:rPr>
        <w:t>Coronavirus should be a wake-up call</w:t>
      </w:r>
      <w:r w:rsidRPr="00490E27">
        <w:rPr>
          <w:sz w:val="16"/>
        </w:rPr>
        <w:t xml:space="preserve"> to a world that is not prepared to handle a bio-emergency. In the past, there have been two limiting factors on any nation considering biological weapons: First, if caught, it would suffer devastating retaliation; second, the danger of infecting its own people. This second point may no longer be a factor.</w:t>
      </w:r>
      <w:r>
        <w:rPr>
          <w:sz w:val="16"/>
        </w:rPr>
        <w:t xml:space="preserve"> </w:t>
      </w:r>
      <w:r w:rsidRPr="00490E27">
        <w:rPr>
          <w:sz w:val="16"/>
        </w:rPr>
        <w:t xml:space="preserve">Modern </w:t>
      </w:r>
      <w:r w:rsidRPr="0068034D">
        <w:rPr>
          <w:rStyle w:val="StyleUnderline"/>
        </w:rPr>
        <w:t>biotechnology has advanced</w:t>
      </w:r>
      <w:r w:rsidRPr="00490E27">
        <w:rPr>
          <w:sz w:val="16"/>
        </w:rPr>
        <w:t xml:space="preserve"> </w:t>
      </w:r>
      <w:r w:rsidRPr="0068034D">
        <w:rPr>
          <w:rStyle w:val="Emphasis"/>
        </w:rPr>
        <w:t>significantly in recent years</w:t>
      </w:r>
      <w:r w:rsidRPr="00490E27">
        <w:rPr>
          <w:sz w:val="16"/>
        </w:rPr>
        <w:t xml:space="preserve">, </w:t>
      </w:r>
      <w:r w:rsidRPr="0068034D">
        <w:rPr>
          <w:rStyle w:val="StyleUnderline"/>
        </w:rPr>
        <w:t>making</w:t>
      </w:r>
      <w:r w:rsidRPr="00490E27">
        <w:rPr>
          <w:sz w:val="16"/>
        </w:rPr>
        <w:t xml:space="preserve"> “</w:t>
      </w:r>
      <w:r w:rsidRPr="0068034D">
        <w:rPr>
          <w:rStyle w:val="StyleUnderline"/>
        </w:rPr>
        <w:t>specific</w:t>
      </w:r>
      <w:r w:rsidRPr="00490E27">
        <w:rPr>
          <w:sz w:val="16"/>
        </w:rPr>
        <w:t xml:space="preserve"> ethnic genetic </w:t>
      </w:r>
      <w:r w:rsidRPr="0068034D">
        <w:rPr>
          <w:rStyle w:val="StyleUnderline"/>
        </w:rPr>
        <w:t>attacks” possible</w:t>
      </w:r>
      <w:r w:rsidRPr="00490E27">
        <w:rPr>
          <w:sz w:val="16"/>
        </w:rPr>
        <w:t xml:space="preserve">. Using gene-editing </w:t>
      </w:r>
      <w:proofErr w:type="spellStart"/>
      <w:r w:rsidRPr="00490E27">
        <w:rPr>
          <w:sz w:val="16"/>
        </w:rPr>
        <w:t>crispr</w:t>
      </w:r>
      <w:proofErr w:type="spellEnd"/>
      <w:r w:rsidRPr="00490E27">
        <w:rPr>
          <w:sz w:val="16"/>
        </w:rPr>
        <w:t xml:space="preserve"> technology, </w:t>
      </w:r>
      <w:r w:rsidRPr="0068034D">
        <w:rPr>
          <w:rStyle w:val="StyleUnderline"/>
        </w:rPr>
        <w:t>viruses can now be weaponized</w:t>
      </w:r>
      <w:r w:rsidRPr="00490E27">
        <w:rPr>
          <w:sz w:val="16"/>
        </w:rPr>
        <w:t xml:space="preserve"> to target specific races or groups of people. Some experts think that in the future, </w:t>
      </w:r>
      <w:r w:rsidRPr="009A00ED">
        <w:rPr>
          <w:rStyle w:val="StyleUnderline"/>
          <w:highlight w:val="yellow"/>
        </w:rPr>
        <w:t xml:space="preserve">terrorists are </w:t>
      </w:r>
      <w:r w:rsidRPr="009A00ED">
        <w:rPr>
          <w:rStyle w:val="Emphasis"/>
          <w:highlight w:val="yellow"/>
        </w:rPr>
        <w:t>more likely to choose bio</w:t>
      </w:r>
      <w:r w:rsidRPr="00490E27">
        <w:rPr>
          <w:rStyle w:val="Emphasis"/>
        </w:rPr>
        <w:t>terrorism</w:t>
      </w:r>
      <w:r w:rsidRPr="00490E27">
        <w:rPr>
          <w:sz w:val="16"/>
        </w:rPr>
        <w:t xml:space="preserve"> than even nuclear weapons. </w:t>
      </w:r>
      <w:r w:rsidRPr="0068034D">
        <w:rPr>
          <w:rStyle w:val="StyleUnderline"/>
        </w:rPr>
        <w:t>With a designer weapon, a terrorist state could devastate its enemy with minimal expense to its own population. The</w:t>
      </w:r>
      <w:r w:rsidRPr="00490E27">
        <w:rPr>
          <w:sz w:val="16"/>
        </w:rPr>
        <w:t xml:space="preserve"> coronavirus pandemic indiscriminately attacks everyone, but the </w:t>
      </w:r>
      <w:r w:rsidRPr="0068034D">
        <w:rPr>
          <w:rStyle w:val="StyleUnderline"/>
        </w:rPr>
        <w:t>next catastrophe</w:t>
      </w:r>
      <w:r w:rsidRPr="00490E27">
        <w:rPr>
          <w:sz w:val="16"/>
        </w:rPr>
        <w:t xml:space="preserve"> </w:t>
      </w:r>
      <w:r w:rsidRPr="009A00ED">
        <w:rPr>
          <w:rStyle w:val="Emphasis"/>
          <w:highlight w:val="yellow"/>
        </w:rPr>
        <w:t>could be a calculated instrument of genocide</w:t>
      </w:r>
      <w:r w:rsidRPr="00490E27">
        <w:rPr>
          <w:sz w:val="16"/>
        </w:rPr>
        <w:t xml:space="preserve">. With a genetically targeted weapon, only the threat of retaliation remains a deterrent. It is foolish to assume that a nation would never use a bioweapon based solely on self-preservation, particularly if it has already demonstrated its willingness to die for its cause. For example, the Islamic Republic of Iran believes that worldwide destruction will bring about the coming of its version of the Messiah, regardless of whether it is victorious in war. During the Cold War, the Soviet Union coined the phrase </w:t>
      </w:r>
      <w:proofErr w:type="spellStart"/>
      <w:r w:rsidRPr="00490E27">
        <w:rPr>
          <w:sz w:val="16"/>
        </w:rPr>
        <w:t>Mertvaya</w:t>
      </w:r>
      <w:proofErr w:type="spellEnd"/>
      <w:r w:rsidRPr="00490E27">
        <w:rPr>
          <w:sz w:val="16"/>
        </w:rPr>
        <w:t xml:space="preserve"> </w:t>
      </w:r>
      <w:proofErr w:type="spellStart"/>
      <w:r w:rsidRPr="00490E27">
        <w:rPr>
          <w:sz w:val="16"/>
        </w:rPr>
        <w:t>Ruka</w:t>
      </w:r>
      <w:proofErr w:type="spellEnd"/>
      <w:r w:rsidRPr="00490E27">
        <w:rPr>
          <w:sz w:val="16"/>
        </w:rPr>
        <w:t xml:space="preserve">, or “Dead Hand.” The doomsday mechanism by that name was designed to launch nuclear missiles in the event of an American strike. The attack was to be immediate and automatic; without a direct order to stop the launch, there was no way to prevent it. </w:t>
      </w:r>
      <w:r w:rsidRPr="009A00ED">
        <w:rPr>
          <w:rStyle w:val="StyleUnderline"/>
          <w:highlight w:val="yellow"/>
        </w:rPr>
        <w:t>This</w:t>
      </w:r>
      <w:r w:rsidRPr="00490E27">
        <w:rPr>
          <w:rStyle w:val="StyleUnderline"/>
        </w:rPr>
        <w:t xml:space="preserve"> kind of strategy</w:t>
      </w:r>
      <w:r w:rsidRPr="00490E27">
        <w:rPr>
          <w:sz w:val="16"/>
        </w:rPr>
        <w:t xml:space="preserve"> </w:t>
      </w:r>
      <w:r w:rsidRPr="009A00ED">
        <w:rPr>
          <w:rStyle w:val="Emphasis"/>
          <w:highlight w:val="yellow"/>
        </w:rPr>
        <w:t>guarantees mutually assured destruction</w:t>
      </w:r>
      <w:r w:rsidRPr="00490E27">
        <w:rPr>
          <w:sz w:val="16"/>
        </w:rPr>
        <w:t xml:space="preserve">. </w:t>
      </w:r>
      <w:r w:rsidRPr="00490E27">
        <w:rPr>
          <w:rStyle w:val="StyleUnderline"/>
        </w:rPr>
        <w:t>For a smaller</w:t>
      </w:r>
      <w:r w:rsidRPr="00490E27">
        <w:rPr>
          <w:sz w:val="16"/>
        </w:rPr>
        <w:t xml:space="preserve"> and weaker </w:t>
      </w:r>
      <w:r w:rsidRPr="00490E27">
        <w:rPr>
          <w:rStyle w:val="StyleUnderline"/>
        </w:rPr>
        <w:t xml:space="preserve">nation or terrorist organization, </w:t>
      </w:r>
      <w:r w:rsidRPr="00490E27">
        <w:rPr>
          <w:rStyle w:val="Emphasis"/>
        </w:rPr>
        <w:t>the “Dead Hand” strategy will</w:t>
      </w:r>
      <w:r w:rsidRPr="00490E27">
        <w:rPr>
          <w:sz w:val="16"/>
        </w:rPr>
        <w:t xml:space="preserve"> most likely </w:t>
      </w:r>
      <w:r w:rsidRPr="00490E27">
        <w:rPr>
          <w:rStyle w:val="Emphasis"/>
        </w:rPr>
        <w:t>be biological.</w:t>
      </w:r>
      <w:r>
        <w:rPr>
          <w:rStyle w:val="Emphasis"/>
        </w:rPr>
        <w:t xml:space="preserve"> </w:t>
      </w:r>
      <w:r w:rsidRPr="00490E27">
        <w:rPr>
          <w:rStyle w:val="StyleUnderline"/>
        </w:rPr>
        <w:t>Bioweapons are no longer just a thing of science fiction</w:t>
      </w:r>
      <w:r w:rsidRPr="00490E27">
        <w:rPr>
          <w:sz w:val="16"/>
        </w:rPr>
        <w:t xml:space="preserve">. Eric Mandel, director of the Middle East Political Information Network, wrote: “Our Achilles’ heel will be the amnesia of time, as people will become naturally complacent when future warnings will not materialize, lowering our guard in the years to follow.” </w:t>
      </w:r>
      <w:r w:rsidRPr="00490E27">
        <w:rPr>
          <w:rStyle w:val="StyleUnderline"/>
        </w:rPr>
        <w:t>When the dust settles from the current crisis</w:t>
      </w:r>
      <w:r w:rsidRPr="00490E27">
        <w:rPr>
          <w:sz w:val="16"/>
        </w:rPr>
        <w:t xml:space="preserve">, </w:t>
      </w:r>
      <w:r w:rsidRPr="00490E27">
        <w:rPr>
          <w:rStyle w:val="Emphasis"/>
        </w:rPr>
        <w:t>the world will be as susceptible as ever to global pandemics</w:t>
      </w:r>
      <w:r w:rsidRPr="00490E27">
        <w:rPr>
          <w:sz w:val="16"/>
        </w:rPr>
        <w:t xml:space="preserve"> </w:t>
      </w:r>
      <w:r w:rsidRPr="00490E27">
        <w:rPr>
          <w:rStyle w:val="StyleUnderline"/>
        </w:rPr>
        <w:t>and</w:t>
      </w:r>
      <w:r w:rsidRPr="00490E27">
        <w:rPr>
          <w:sz w:val="16"/>
        </w:rPr>
        <w:t xml:space="preserve"> perhaps </w:t>
      </w:r>
      <w:r w:rsidRPr="00490E27">
        <w:rPr>
          <w:rStyle w:val="Emphasis"/>
        </w:rPr>
        <w:t xml:space="preserve">more so to the growing threat of biowarfare. </w:t>
      </w:r>
      <w:r w:rsidRPr="00490E27">
        <w:rPr>
          <w:rStyle w:val="StyleUnderline"/>
        </w:rPr>
        <w:t>This shaky world is becoming more unsteady day by day,</w:t>
      </w:r>
      <w:r w:rsidRPr="00490E27">
        <w:rPr>
          <w:sz w:val="16"/>
        </w:rPr>
        <w:t xml:space="preserve"> but there is no need to be worried or afraid of the future. Read our article “Coronavirus: How Should You Respond?”—it will give you the hope, encouragement and certainty you need in these difficult times.</w:t>
      </w:r>
    </w:p>
    <w:p w14:paraId="50FC2078" w14:textId="77777777" w:rsidR="001C4784" w:rsidRDefault="001C4784" w:rsidP="001C4784">
      <w:pPr>
        <w:rPr>
          <w:sz w:val="16"/>
        </w:rPr>
      </w:pPr>
    </w:p>
    <w:p w14:paraId="0ADE268F" w14:textId="77777777" w:rsidR="001C4784" w:rsidRDefault="001C4784" w:rsidP="006E1722"/>
    <w:p w14:paraId="75196636" w14:textId="4BBA00DC" w:rsidR="001C4784" w:rsidRDefault="001C4784" w:rsidP="001C4784">
      <w:pPr>
        <w:pStyle w:val="Heading3"/>
      </w:pPr>
      <w:r>
        <w:t>Warming</w:t>
      </w:r>
    </w:p>
    <w:p w14:paraId="39BFD0CA" w14:textId="0EB99932" w:rsidR="001C4784" w:rsidRDefault="001C4784" w:rsidP="001C4784"/>
    <w:p w14:paraId="2FA599C6" w14:textId="77777777" w:rsidR="001C4784" w:rsidRDefault="001C4784" w:rsidP="001C4784">
      <w:pPr>
        <w:pStyle w:val="Heading4"/>
      </w:pPr>
      <w:r>
        <w:t>Biden key to avoid tipping point warming --- causes extinction --- no time for adaption</w:t>
      </w:r>
    </w:p>
    <w:p w14:paraId="7F091419" w14:textId="77777777" w:rsidR="001C4784" w:rsidRDefault="001C4784" w:rsidP="001C4784">
      <w:r w:rsidRPr="00AD5CE5">
        <w:rPr>
          <w:rStyle w:val="Style13ptBold"/>
        </w:rPr>
        <w:t>Worland July 9th</w:t>
      </w:r>
      <w:r>
        <w:t xml:space="preserve"> --- Justin Worland is a Washington D.C.-based correspondent for TIME covering energy and the environment., “2020 Is Our Last, Best Chance to Save the Planet”, Time,  JULY 9, 2020, </w:t>
      </w:r>
      <w:hyperlink r:id="rId48" w:history="1">
        <w:r w:rsidRPr="0027519B">
          <w:rPr>
            <w:rStyle w:val="Hyperlink"/>
          </w:rPr>
          <w:t>https://time.com/5864692/climate-change-defining-moment/</w:t>
        </w:r>
      </w:hyperlink>
      <w:r>
        <w:t xml:space="preserve"> (BJN) </w:t>
      </w:r>
    </w:p>
    <w:p w14:paraId="1A550041" w14:textId="77777777" w:rsidR="001C4784" w:rsidRPr="00F640C6" w:rsidRDefault="001C4784" w:rsidP="001C4784">
      <w:pPr>
        <w:rPr>
          <w:sz w:val="16"/>
        </w:rPr>
      </w:pPr>
      <w:r w:rsidRPr="00F640C6">
        <w:rPr>
          <w:sz w:val="16"/>
        </w:rPr>
        <w:t xml:space="preserve">From our vantage point today, 2020 looks like the year when an unknown virus spun out of control, killed hundreds of thousands and altered the way we live day to day. In the future, </w:t>
      </w:r>
      <w:r w:rsidRPr="00B25465">
        <w:rPr>
          <w:rStyle w:val="StyleUnderline"/>
          <w:highlight w:val="yellow"/>
        </w:rPr>
        <w:t xml:space="preserve">we may look back at 2020 as the year we decided to </w:t>
      </w:r>
      <w:r w:rsidRPr="00B25465">
        <w:rPr>
          <w:rStyle w:val="Emphasis"/>
          <w:highlight w:val="yellow"/>
        </w:rPr>
        <w:t>keep driving off the</w:t>
      </w:r>
      <w:r w:rsidRPr="00AD5CE5">
        <w:rPr>
          <w:rStyle w:val="Emphasis"/>
        </w:rPr>
        <w:t xml:space="preserve"> climate </w:t>
      </w:r>
      <w:r w:rsidRPr="00B25465">
        <w:rPr>
          <w:rStyle w:val="Emphasis"/>
          <w:highlight w:val="yellow"/>
        </w:rPr>
        <w:t>cliff–or to take the last exit</w:t>
      </w:r>
      <w:r w:rsidRPr="00AD5CE5">
        <w:rPr>
          <w:rStyle w:val="Emphasis"/>
        </w:rPr>
        <w:t>.</w:t>
      </w:r>
      <w:r w:rsidRPr="00F640C6">
        <w:rPr>
          <w:sz w:val="16"/>
        </w:rPr>
        <w:t xml:space="preserve"> Taking the threat seriously would mean using the opportunity presented by this crisis to spend on solar panels and wind farms, push companies being bailed out to cut emissions and foster greener forms of transport in cities. </w:t>
      </w:r>
      <w:r w:rsidRPr="00B25465">
        <w:rPr>
          <w:rStyle w:val="StyleUnderline"/>
          <w:highlight w:val="yellow"/>
        </w:rPr>
        <w:t>If we</w:t>
      </w:r>
      <w:r w:rsidRPr="00F640C6">
        <w:rPr>
          <w:sz w:val="16"/>
        </w:rPr>
        <w:t xml:space="preserve"> instead </w:t>
      </w:r>
      <w:r w:rsidRPr="00B25465">
        <w:rPr>
          <w:rStyle w:val="StyleUnderline"/>
          <w:highlight w:val="yellow"/>
        </w:rPr>
        <w:t>choose</w:t>
      </w:r>
      <w:r w:rsidRPr="00F640C6">
        <w:rPr>
          <w:sz w:val="16"/>
        </w:rPr>
        <w:t xml:space="preserve"> to fund new </w:t>
      </w:r>
      <w:r w:rsidRPr="00B25465">
        <w:rPr>
          <w:rStyle w:val="StyleUnderline"/>
          <w:highlight w:val="yellow"/>
        </w:rPr>
        <w:t>coal</w:t>
      </w:r>
      <w:r w:rsidRPr="00F640C6">
        <w:rPr>
          <w:sz w:val="16"/>
        </w:rPr>
        <w:t xml:space="preserve">-fired power plants </w:t>
      </w:r>
      <w:r w:rsidRPr="00B25465">
        <w:rPr>
          <w:rStyle w:val="StyleUnderline"/>
          <w:highlight w:val="yellow"/>
        </w:rPr>
        <w:t>and oil</w:t>
      </w:r>
      <w:r w:rsidRPr="00F640C6">
        <w:rPr>
          <w:sz w:val="16"/>
        </w:rPr>
        <w:t xml:space="preserve"> wells and thoughtlessly fire up factories to urge growth, </w:t>
      </w:r>
      <w:r w:rsidRPr="00B25465">
        <w:rPr>
          <w:rStyle w:val="StyleUnderline"/>
          <w:highlight w:val="yellow"/>
        </w:rPr>
        <w:t>we</w:t>
      </w:r>
      <w:r w:rsidRPr="00AD5CE5">
        <w:rPr>
          <w:rStyle w:val="StyleUnderline"/>
        </w:rPr>
        <w:t xml:space="preserve"> will </w:t>
      </w:r>
      <w:r w:rsidRPr="00B25465">
        <w:rPr>
          <w:rStyle w:val="StyleUnderline"/>
          <w:highlight w:val="yellow"/>
        </w:rPr>
        <w:t>lock in</w:t>
      </w:r>
      <w:r w:rsidRPr="00AD5CE5">
        <w:rPr>
          <w:rStyle w:val="StyleUnderline"/>
        </w:rPr>
        <w:t xml:space="preserve"> a pathway toward climate </w:t>
      </w:r>
      <w:r w:rsidRPr="00B25465">
        <w:rPr>
          <w:rStyle w:val="Emphasis"/>
          <w:highlight w:val="yellow"/>
        </w:rPr>
        <w:t>catastrophe</w:t>
      </w:r>
      <w:r w:rsidRPr="00F640C6">
        <w:rPr>
          <w:sz w:val="16"/>
        </w:rPr>
        <w:t>. There’s a divide about which way to go.</w:t>
      </w:r>
    </w:p>
    <w:p w14:paraId="49F76E8B" w14:textId="77777777" w:rsidR="001C4784" w:rsidRPr="00F640C6" w:rsidRDefault="001C4784" w:rsidP="001C4784">
      <w:pPr>
        <w:rPr>
          <w:sz w:val="16"/>
          <w:szCs w:val="16"/>
        </w:rPr>
      </w:pPr>
      <w:r w:rsidRPr="00F640C6">
        <w:rPr>
          <w:sz w:val="16"/>
          <w:szCs w:val="16"/>
        </w:rPr>
        <w:t>In early April, as COVID-19 spread across the U.S. and doctors urgently warned that New York City might soon run out of ventilators and hospital beds, President Donald Trump gathered CEOs from some of the country’s biggest oil and gas companies for a closed-door meeting in the White House Cabinet Room. The industry faced its biggest disruption in decades, and Trump wanted to help the companies secure their place at the center of the 21st century American economy.</w:t>
      </w:r>
    </w:p>
    <w:p w14:paraId="3458956D" w14:textId="77777777" w:rsidR="001C4784" w:rsidRPr="00F640C6" w:rsidRDefault="001C4784" w:rsidP="001C4784">
      <w:pPr>
        <w:rPr>
          <w:sz w:val="16"/>
          <w:szCs w:val="16"/>
        </w:rPr>
      </w:pPr>
      <w:r w:rsidRPr="00F640C6">
        <w:rPr>
          <w:sz w:val="16"/>
          <w:szCs w:val="16"/>
        </w:rPr>
        <w:t>Everything was on the table, from a tariff on imports to the U.S. government itself purchasing excess oil. “We’ll work this out, and we’ll get our energy business back,” Trump told the CEOs. “I’m with you 1,000%.” A few days later, he announced he had brokered a deal with Russian President Vladimir Putin and Saudi Crown Prince Mohammed bin Salman to cut oil production and rescue the industry.</w:t>
      </w:r>
    </w:p>
    <w:p w14:paraId="456942A6" w14:textId="77777777" w:rsidR="001C4784" w:rsidRPr="00F640C6" w:rsidRDefault="001C4784" w:rsidP="001C4784">
      <w:pPr>
        <w:rPr>
          <w:sz w:val="16"/>
          <w:szCs w:val="16"/>
        </w:rPr>
      </w:pPr>
      <w:r w:rsidRPr="00F640C6">
        <w:rPr>
          <w:sz w:val="16"/>
          <w:szCs w:val="16"/>
        </w:rPr>
        <w:t>Later in April, Ursula von der Leyen, the president of the European Commission, in a video message from across the Atlantic, offered a different approach for the continent’s economic future. A European Green Deal, she said, would be the E.U.’s “motor for the recovery.”</w:t>
      </w:r>
    </w:p>
    <w:p w14:paraId="722EC227" w14:textId="77777777" w:rsidR="001C4784" w:rsidRPr="00F640C6" w:rsidRDefault="001C4784" w:rsidP="001C4784">
      <w:pPr>
        <w:rPr>
          <w:sz w:val="16"/>
          <w:szCs w:val="16"/>
        </w:rPr>
      </w:pPr>
      <w:r w:rsidRPr="00F640C6">
        <w:rPr>
          <w:sz w:val="16"/>
          <w:szCs w:val="16"/>
        </w:rPr>
        <w:t>“We can turn the crisis of this pandemic into an opportunity to rebuild our economies differently,” she said. On May 27, she pledged more than $800 billion to the initiative, promising to transform the way Europeans live.</w:t>
      </w:r>
    </w:p>
    <w:p w14:paraId="06DB48EF" w14:textId="77777777" w:rsidR="001C4784" w:rsidRDefault="001C4784" w:rsidP="001C4784">
      <w:pPr>
        <w:rPr>
          <w:rStyle w:val="Emphasis"/>
        </w:rPr>
      </w:pPr>
      <w:r w:rsidRPr="00F640C6">
        <w:rPr>
          <w:sz w:val="16"/>
        </w:rPr>
        <w:t xml:space="preserve">For the past three years, </w:t>
      </w:r>
      <w:r w:rsidRPr="00B25465">
        <w:rPr>
          <w:rStyle w:val="StyleUnderline"/>
          <w:highlight w:val="yellow"/>
        </w:rPr>
        <w:t>the world</w:t>
      </w:r>
      <w:r w:rsidRPr="00F640C6">
        <w:rPr>
          <w:sz w:val="16"/>
        </w:rPr>
        <w:t xml:space="preserve"> outside the U.S. </w:t>
      </w:r>
      <w:r w:rsidRPr="00B25465">
        <w:rPr>
          <w:rStyle w:val="StyleUnderline"/>
          <w:highlight w:val="yellow"/>
        </w:rPr>
        <w:t>has</w:t>
      </w:r>
      <w:r w:rsidRPr="00AD5CE5">
        <w:rPr>
          <w:rStyle w:val="StyleUnderline"/>
        </w:rPr>
        <w:t xml:space="preserve"> largely </w:t>
      </w:r>
      <w:r w:rsidRPr="00B25465">
        <w:rPr>
          <w:rStyle w:val="StyleUnderline"/>
          <w:highlight w:val="yellow"/>
        </w:rPr>
        <w:t>tried to ignore Trump</w:t>
      </w:r>
      <w:r w:rsidRPr="00AD5CE5">
        <w:rPr>
          <w:rStyle w:val="StyleUnderline"/>
        </w:rPr>
        <w:t xml:space="preserve">’s retrograde </w:t>
      </w:r>
      <w:r w:rsidRPr="00B25465">
        <w:rPr>
          <w:rStyle w:val="StyleUnderline"/>
          <w:highlight w:val="yellow"/>
        </w:rPr>
        <w:t>position on climate</w:t>
      </w:r>
      <w:r w:rsidRPr="00B25465">
        <w:rPr>
          <w:sz w:val="16"/>
          <w:highlight w:val="yellow"/>
        </w:rPr>
        <w:t xml:space="preserve">, </w:t>
      </w:r>
      <w:r w:rsidRPr="00B25465">
        <w:rPr>
          <w:rStyle w:val="Emphasis"/>
          <w:highlight w:val="yellow"/>
        </w:rPr>
        <w:t>hoping 2020 would usher in a new President</w:t>
      </w:r>
      <w:r w:rsidRPr="00F640C6">
        <w:rPr>
          <w:sz w:val="16"/>
        </w:rPr>
        <w:t xml:space="preserve"> with a new position, re-</w:t>
      </w:r>
      <w:r w:rsidRPr="00B25465">
        <w:rPr>
          <w:rStyle w:val="StyleUnderline"/>
          <w:highlight w:val="yellow"/>
        </w:rPr>
        <w:t xml:space="preserve">enabling the </w:t>
      </w:r>
      <w:r w:rsidRPr="00B25465">
        <w:rPr>
          <w:rStyle w:val="Emphasis"/>
          <w:highlight w:val="yellow"/>
        </w:rPr>
        <w:t>coop</w:t>
      </w:r>
      <w:r w:rsidRPr="00AD5CE5">
        <w:rPr>
          <w:rStyle w:val="Emphasis"/>
        </w:rPr>
        <w:t xml:space="preserve">eration </w:t>
      </w:r>
      <w:r w:rsidRPr="00B25465">
        <w:rPr>
          <w:rStyle w:val="Emphasis"/>
          <w:highlight w:val="yellow"/>
        </w:rPr>
        <w:t>between nations</w:t>
      </w:r>
      <w:r w:rsidRPr="00F640C6">
        <w:rPr>
          <w:sz w:val="16"/>
        </w:rPr>
        <w:t xml:space="preserve"> needed to prevent the worst ravages of climate change. But </w:t>
      </w:r>
      <w:r w:rsidRPr="00B25465">
        <w:rPr>
          <w:rStyle w:val="Emphasis"/>
          <w:highlight w:val="yellow"/>
        </w:rPr>
        <w:t>there’s no more time to wait.</w:t>
      </w:r>
    </w:p>
    <w:p w14:paraId="2589A88E" w14:textId="77777777" w:rsidR="001C4784" w:rsidRPr="00F640C6" w:rsidRDefault="001C4784" w:rsidP="001C4784">
      <w:pPr>
        <w:rPr>
          <w:sz w:val="16"/>
        </w:rPr>
      </w:pPr>
      <w:r w:rsidRPr="00AD5CE5">
        <w:rPr>
          <w:rStyle w:val="StyleUnderline"/>
        </w:rPr>
        <w:t xml:space="preserve">We’re standing at a </w:t>
      </w:r>
      <w:r w:rsidRPr="00AD5CE5">
        <w:rPr>
          <w:rStyle w:val="Emphasis"/>
        </w:rPr>
        <w:t>climate crossroads</w:t>
      </w:r>
      <w:r w:rsidRPr="00F640C6">
        <w:rPr>
          <w:sz w:val="16"/>
        </w:rPr>
        <w:t xml:space="preserve">: </w:t>
      </w:r>
      <w:r w:rsidRPr="00AD5CE5">
        <w:rPr>
          <w:rStyle w:val="StyleUnderline"/>
        </w:rPr>
        <w:t>the world has already warmed 1.</w:t>
      </w:r>
      <w:r w:rsidRPr="00F640C6">
        <w:rPr>
          <w:sz w:val="16"/>
        </w:rPr>
        <w:t>1</w:t>
      </w:r>
      <w:r w:rsidRPr="00AD5CE5">
        <w:rPr>
          <w:rStyle w:val="StyleUnderline"/>
        </w:rPr>
        <w:t>°C</w:t>
      </w:r>
      <w:r w:rsidRPr="00F640C6">
        <w:rPr>
          <w:sz w:val="16"/>
        </w:rPr>
        <w:t xml:space="preserve"> since the Industrial Revolution. </w:t>
      </w:r>
      <w:r w:rsidRPr="00B25465">
        <w:rPr>
          <w:rStyle w:val="StyleUnderline"/>
          <w:highlight w:val="yellow"/>
        </w:rPr>
        <w:t>If we pass 2°</w:t>
      </w:r>
      <w:r w:rsidRPr="00AD5CE5">
        <w:rPr>
          <w:rStyle w:val="StyleUnderline"/>
        </w:rPr>
        <w:t>C</w:t>
      </w:r>
      <w:r w:rsidRPr="00F640C6">
        <w:rPr>
          <w:sz w:val="16"/>
        </w:rPr>
        <w:t xml:space="preserve">, </w:t>
      </w:r>
      <w:r w:rsidRPr="00B25465">
        <w:rPr>
          <w:rStyle w:val="Emphasis"/>
          <w:highlight w:val="yellow"/>
        </w:rPr>
        <w:t>we risk hitting</w:t>
      </w:r>
      <w:r w:rsidRPr="00AD5CE5">
        <w:rPr>
          <w:rStyle w:val="Emphasis"/>
        </w:rPr>
        <w:t xml:space="preserve"> one or more </w:t>
      </w:r>
      <w:r w:rsidRPr="00B25465">
        <w:rPr>
          <w:rStyle w:val="Emphasis"/>
          <w:highlight w:val="yellow"/>
        </w:rPr>
        <w:t>major tipping points</w:t>
      </w:r>
      <w:r w:rsidRPr="00B25465">
        <w:rPr>
          <w:sz w:val="16"/>
          <w:highlight w:val="yellow"/>
        </w:rPr>
        <w:t xml:space="preserve">, </w:t>
      </w:r>
      <w:r w:rsidRPr="00B25465">
        <w:rPr>
          <w:rStyle w:val="StyleUnderline"/>
          <w:highlight w:val="yellow"/>
        </w:rPr>
        <w:t>where the effects</w:t>
      </w:r>
      <w:r w:rsidRPr="00AD5CE5">
        <w:rPr>
          <w:rStyle w:val="StyleUnderline"/>
        </w:rPr>
        <w:t xml:space="preserve"> of climate change </w:t>
      </w:r>
      <w:r w:rsidRPr="00B25465">
        <w:rPr>
          <w:rStyle w:val="StyleUnderline"/>
          <w:highlight w:val="yellow"/>
        </w:rPr>
        <w:t>go from</w:t>
      </w:r>
      <w:r w:rsidRPr="00AD5CE5">
        <w:rPr>
          <w:rStyle w:val="StyleUnderline"/>
        </w:rPr>
        <w:t xml:space="preserve"> advancing </w:t>
      </w:r>
      <w:r w:rsidRPr="00B25465">
        <w:rPr>
          <w:rStyle w:val="StyleUnderline"/>
          <w:highlight w:val="yellow"/>
        </w:rPr>
        <w:t>gradual</w:t>
      </w:r>
      <w:r w:rsidRPr="00B25465">
        <w:rPr>
          <w:rStyle w:val="StyleUnderline"/>
        </w:rPr>
        <w:t>ly</w:t>
      </w:r>
      <w:r w:rsidRPr="00AD5CE5">
        <w:rPr>
          <w:rStyle w:val="StyleUnderline"/>
        </w:rPr>
        <w:t xml:space="preserve"> </w:t>
      </w:r>
      <w:r w:rsidRPr="00B25465">
        <w:rPr>
          <w:rStyle w:val="StyleUnderline"/>
          <w:highlight w:val="yellow"/>
        </w:rPr>
        <w:t xml:space="preserve">to </w:t>
      </w:r>
      <w:r w:rsidRPr="00B25465">
        <w:rPr>
          <w:rStyle w:val="Emphasis"/>
          <w:highlight w:val="yellow"/>
        </w:rPr>
        <w:t>changing</w:t>
      </w:r>
      <w:r w:rsidRPr="00AD5CE5">
        <w:rPr>
          <w:rStyle w:val="Emphasis"/>
        </w:rPr>
        <w:t xml:space="preserve"> dramatically </w:t>
      </w:r>
      <w:r w:rsidRPr="00B25465">
        <w:rPr>
          <w:rStyle w:val="Emphasis"/>
          <w:highlight w:val="yellow"/>
        </w:rPr>
        <w:t xml:space="preserve">overnight, reshaping the </w:t>
      </w:r>
      <w:r w:rsidRPr="00B25465">
        <w:rPr>
          <w:rStyle w:val="StyleUnderline"/>
          <w:highlight w:val="yellow"/>
        </w:rPr>
        <w:t>planet. To ensure that we don’t pass that threshold, we need to cut emissions</w:t>
      </w:r>
      <w:r w:rsidRPr="00AD5CE5">
        <w:rPr>
          <w:rStyle w:val="StyleUnderline"/>
        </w:rPr>
        <w:t xml:space="preserve"> in half by 2030</w:t>
      </w:r>
      <w:r w:rsidRPr="00F640C6">
        <w:rPr>
          <w:sz w:val="16"/>
        </w:rPr>
        <w:t xml:space="preserve">. Climate change has understandably fallen out of the public eye this year as the coronavirus pandemic rages. Nevertheless, </w:t>
      </w:r>
      <w:r w:rsidRPr="00B25465">
        <w:rPr>
          <w:rStyle w:val="StyleUnderline"/>
          <w:highlight w:val="yellow"/>
        </w:rPr>
        <w:t>this year</w:t>
      </w:r>
      <w:r w:rsidRPr="00F640C6">
        <w:rPr>
          <w:sz w:val="16"/>
        </w:rPr>
        <w:t xml:space="preserve">, or perhaps this year </w:t>
      </w:r>
      <w:r w:rsidRPr="00B25465">
        <w:rPr>
          <w:rStyle w:val="StyleUnderline"/>
          <w:highlight w:val="yellow"/>
        </w:rPr>
        <w:t>and next</w:t>
      </w:r>
      <w:r w:rsidRPr="00B25465">
        <w:rPr>
          <w:sz w:val="16"/>
          <w:highlight w:val="yellow"/>
        </w:rPr>
        <w:t xml:space="preserve">, </w:t>
      </w:r>
      <w:r w:rsidRPr="00B25465">
        <w:rPr>
          <w:rStyle w:val="Emphasis"/>
          <w:highlight w:val="yellow"/>
        </w:rPr>
        <w:t>is likely to be the most pivotal yet</w:t>
      </w:r>
      <w:r w:rsidRPr="00AD5CE5">
        <w:rPr>
          <w:rStyle w:val="Emphasis"/>
        </w:rPr>
        <w:t xml:space="preserve"> in the fight against climate change</w:t>
      </w:r>
      <w:r w:rsidRPr="00F640C6">
        <w:rPr>
          <w:sz w:val="16"/>
        </w:rPr>
        <w:t>. “</w:t>
      </w:r>
      <w:r w:rsidRPr="00AD5CE5">
        <w:rPr>
          <w:rStyle w:val="StyleUnderline"/>
        </w:rPr>
        <w:t>We’ve</w:t>
      </w:r>
      <w:r w:rsidRPr="00F640C6">
        <w:rPr>
          <w:sz w:val="16"/>
        </w:rPr>
        <w:t xml:space="preserve"> </w:t>
      </w:r>
      <w:r w:rsidRPr="00AD5CE5">
        <w:rPr>
          <w:rStyle w:val="Emphasis"/>
        </w:rPr>
        <w:t>run out of time</w:t>
      </w:r>
      <w:r w:rsidRPr="00F640C6">
        <w:rPr>
          <w:sz w:val="16"/>
        </w:rPr>
        <w:t xml:space="preserve"> to build new things in old ways,” says Rob Jackson, an earth system science professor at Stanford University and the chair of the Global Carbon Project. </w:t>
      </w:r>
      <w:r w:rsidRPr="00B25465">
        <w:rPr>
          <w:rStyle w:val="StyleUnderline"/>
          <w:highlight w:val="yellow"/>
        </w:rPr>
        <w:t xml:space="preserve">What we do </w:t>
      </w:r>
      <w:r w:rsidRPr="00B25465">
        <w:rPr>
          <w:rStyle w:val="Emphasis"/>
          <w:highlight w:val="yellow"/>
        </w:rPr>
        <w:t>now</w:t>
      </w:r>
      <w:r w:rsidRPr="00B25465">
        <w:rPr>
          <w:sz w:val="16"/>
          <w:highlight w:val="yellow"/>
        </w:rPr>
        <w:t xml:space="preserve"> </w:t>
      </w:r>
      <w:r w:rsidRPr="00B25465">
        <w:rPr>
          <w:rStyle w:val="StyleUnderline"/>
          <w:highlight w:val="yellow"/>
        </w:rPr>
        <w:t xml:space="preserve">will define the </w:t>
      </w:r>
      <w:r w:rsidRPr="00B25465">
        <w:rPr>
          <w:rStyle w:val="Emphasis"/>
          <w:highlight w:val="yellow"/>
        </w:rPr>
        <w:t>fate of</w:t>
      </w:r>
      <w:r w:rsidRPr="00F640C6">
        <w:rPr>
          <w:sz w:val="16"/>
        </w:rPr>
        <w:t xml:space="preserve"> the planet–and </w:t>
      </w:r>
      <w:r w:rsidRPr="00B25465">
        <w:rPr>
          <w:rStyle w:val="Emphasis"/>
          <w:highlight w:val="yellow"/>
        </w:rPr>
        <w:t>human life</w:t>
      </w:r>
      <w:r w:rsidRPr="00F640C6">
        <w:rPr>
          <w:sz w:val="16"/>
        </w:rPr>
        <w:t xml:space="preserve"> on it–for decades.</w:t>
      </w:r>
    </w:p>
    <w:p w14:paraId="2D141E1D" w14:textId="77777777" w:rsidR="001C4784" w:rsidRPr="00F640C6" w:rsidRDefault="001C4784" w:rsidP="001C4784">
      <w:pPr>
        <w:rPr>
          <w:sz w:val="16"/>
          <w:szCs w:val="16"/>
        </w:rPr>
      </w:pPr>
      <w:r w:rsidRPr="00F640C6">
        <w:rPr>
          <w:sz w:val="16"/>
          <w:szCs w:val="16"/>
        </w:rPr>
        <w:t xml:space="preserve">The time frame for effective climate action was always going to be tight, but the coronavirus pandemic has shrunk it further. Scientists and policymakers expected the green transition to occur over the next decade, but the pandemic has pushed 10 years of anticipated investment in everything from power plants to roads into a </w:t>
      </w:r>
      <w:proofErr w:type="spellStart"/>
      <w:r w:rsidRPr="00F640C6">
        <w:rPr>
          <w:sz w:val="16"/>
          <w:szCs w:val="16"/>
        </w:rPr>
        <w:t>monthslong</w:t>
      </w:r>
      <w:proofErr w:type="spellEnd"/>
      <w:r w:rsidRPr="00F640C6">
        <w:rPr>
          <w:sz w:val="16"/>
          <w:szCs w:val="16"/>
        </w:rPr>
        <w:t xml:space="preserve"> time frame. Countries have already spent $11 trillion to help stem the economic damage from COVID-19. They could spend trillions more. “It’s in this next six months that recovery strategies are likely to be formulated and the path is set,” says Nicholas Stern, a former World Bank chief economist known for his landmark 2006 report warning that climate change could devastate the global economy.</w:t>
      </w:r>
    </w:p>
    <w:p w14:paraId="77D3FFCB" w14:textId="77777777" w:rsidR="001C4784" w:rsidRPr="00F640C6" w:rsidRDefault="001C4784" w:rsidP="001C4784">
      <w:pPr>
        <w:rPr>
          <w:sz w:val="16"/>
          <w:szCs w:val="16"/>
        </w:rPr>
      </w:pPr>
      <w:r w:rsidRPr="00F640C6">
        <w:rPr>
          <w:sz w:val="16"/>
          <w:szCs w:val="16"/>
        </w:rPr>
        <w:t>We don’t know where the chips will fall: Will a newfound respect for science and a fear of future shocks lead us to finally wake up, or will the desire to return to normal overshadow the threats lurking just around the corner?</w:t>
      </w:r>
    </w:p>
    <w:p w14:paraId="1B0916F8" w14:textId="77777777" w:rsidR="001C4784" w:rsidRPr="00F640C6" w:rsidRDefault="001C4784" w:rsidP="001C4784">
      <w:pPr>
        <w:rPr>
          <w:sz w:val="16"/>
        </w:rPr>
      </w:pPr>
      <w:r w:rsidRPr="00B25465">
        <w:rPr>
          <w:rStyle w:val="StyleUnderline"/>
          <w:highlight w:val="yellow"/>
        </w:rPr>
        <w:t xml:space="preserve">We find ourselves on the </w:t>
      </w:r>
      <w:r w:rsidRPr="00B25465">
        <w:rPr>
          <w:rStyle w:val="Emphasis"/>
          <w:highlight w:val="yellow"/>
        </w:rPr>
        <w:t>brink of</w:t>
      </w:r>
      <w:r w:rsidRPr="00AD5CE5">
        <w:rPr>
          <w:rStyle w:val="Emphasis"/>
        </w:rPr>
        <w:t xml:space="preserve"> climate </w:t>
      </w:r>
      <w:r w:rsidRPr="00B25465">
        <w:rPr>
          <w:rStyle w:val="Emphasis"/>
          <w:highlight w:val="yellow"/>
        </w:rPr>
        <w:t>catastrophe</w:t>
      </w:r>
      <w:r w:rsidRPr="00F640C6">
        <w:rPr>
          <w:sz w:val="16"/>
        </w:rPr>
        <w:t xml:space="preserve"> in large part because of the decisions made during a past crisis. As the world came out of the Great Depression and World War II, the U.S. launched a rapid bid to remake the global economy–running on fossil fuels. In the first postwar years, Americans moved to suburbs and began driving gas-guzzling cars to work, while the federal government built a highway system to connect the country for those vehicles. The single biggest line item in the Marshall Plan, the U.S. government program that funded the European recovery, went to support oil, which ensured that the continent’s economy would also run on that fossil fuel. Meanwhile, plastic, an oil derivative, became the go-to building block for consumer goods after the U.S. had developed production capacity for use in World War II.</w:t>
      </w:r>
    </w:p>
    <w:p w14:paraId="46C2E443" w14:textId="77777777" w:rsidR="001C4784" w:rsidRPr="00F640C6" w:rsidRDefault="001C4784" w:rsidP="001C4784">
      <w:pPr>
        <w:rPr>
          <w:sz w:val="16"/>
          <w:szCs w:val="16"/>
        </w:rPr>
      </w:pPr>
      <w:r w:rsidRPr="00F640C6">
        <w:rPr>
          <w:sz w:val="16"/>
          <w:szCs w:val="16"/>
        </w:rPr>
        <w:t>The underlying philosophy of economic development in this time period was a focus on gross national product, a term developed by U.S. government economists during the Depression, which included consumption as a proxy for prosperity: the more we consume, the better off we are, according to this model, which, in the postwar era, the U.S. assiduously spread abroad. The promise of endless growth also required an endless supply of oil to power factories, automobiles and jet planes. In 1945, President Franklin D. Roosevelt sealed a deal with Ibn Saud, the first King of Saudi Arabia, trading security for access to the country’s vast oil reserves. Every U.S. President since, implicitly or explicitly, has continued that exchange.</w:t>
      </w:r>
    </w:p>
    <w:p w14:paraId="3DBBB2B6" w14:textId="77777777" w:rsidR="001C4784" w:rsidRPr="00F640C6" w:rsidRDefault="001C4784" w:rsidP="001C4784">
      <w:pPr>
        <w:rPr>
          <w:sz w:val="16"/>
          <w:szCs w:val="16"/>
        </w:rPr>
      </w:pPr>
      <w:r w:rsidRPr="00F640C6">
        <w:rPr>
          <w:sz w:val="16"/>
          <w:szCs w:val="16"/>
        </w:rPr>
        <w:t>The coronavirus pandemic is the most significant disruption yet to the postwar fossil-fuel order. The global economy is expected to contract more than 5% this year, according to the International Monetary Fund (IMF). This is a challenge so big that it has also created a once-in-a-lifetime opportunity to change direction.</w:t>
      </w:r>
    </w:p>
    <w:p w14:paraId="64C3B7D2" w14:textId="77777777" w:rsidR="001C4784" w:rsidRPr="00F640C6" w:rsidRDefault="001C4784" w:rsidP="001C4784">
      <w:pPr>
        <w:rPr>
          <w:sz w:val="16"/>
        </w:rPr>
      </w:pPr>
      <w:r w:rsidRPr="00F640C6">
        <w:rPr>
          <w:sz w:val="16"/>
        </w:rPr>
        <w:t xml:space="preserve">This moment comes just in time. In 2018, a landmark report from the Intergovernmental Panel on Climate Change, the U.N.’s climate-science body, warned that </w:t>
      </w:r>
      <w:r w:rsidRPr="00B25465">
        <w:rPr>
          <w:rStyle w:val="StyleUnderline"/>
          <w:highlight w:val="yellow"/>
        </w:rPr>
        <w:t>allowing the planet to warm any more</w:t>
      </w:r>
      <w:r w:rsidRPr="00AD5CE5">
        <w:rPr>
          <w:rStyle w:val="StyleUnderline"/>
        </w:rPr>
        <w:t xml:space="preserve"> than 2°C above preindustrial </w:t>
      </w:r>
      <w:r w:rsidRPr="00B25465">
        <w:rPr>
          <w:rStyle w:val="StyleUnderline"/>
        </w:rPr>
        <w:t xml:space="preserve">levels </w:t>
      </w:r>
      <w:r w:rsidRPr="00B25465">
        <w:rPr>
          <w:rStyle w:val="StyleUnderline"/>
          <w:highlight w:val="yellow"/>
        </w:rPr>
        <w:t>would</w:t>
      </w:r>
      <w:r w:rsidRPr="00B25465">
        <w:rPr>
          <w:rStyle w:val="StyleUnderline"/>
        </w:rPr>
        <w:t xml:space="preserve"> drive hundreds of millions of people into poverty</w:t>
      </w:r>
      <w:r w:rsidRPr="00B25465">
        <w:rPr>
          <w:sz w:val="16"/>
        </w:rPr>
        <w:t xml:space="preserve">, </w:t>
      </w:r>
      <w:r w:rsidRPr="00B25465">
        <w:rPr>
          <w:rStyle w:val="Emphasis"/>
        </w:rPr>
        <w:t>destroy coral reefs</w:t>
      </w:r>
      <w:r w:rsidRPr="00B25465">
        <w:rPr>
          <w:sz w:val="16"/>
        </w:rPr>
        <w:t xml:space="preserve"> and</w:t>
      </w:r>
      <w:r w:rsidRPr="00F640C6">
        <w:rPr>
          <w:sz w:val="16"/>
        </w:rPr>
        <w:t xml:space="preserve"> </w:t>
      </w:r>
      <w:r w:rsidRPr="00B25465">
        <w:rPr>
          <w:rStyle w:val="StyleUnderline"/>
          <w:highlight w:val="yellow"/>
        </w:rPr>
        <w:t>leave</w:t>
      </w:r>
      <w:r w:rsidRPr="00F640C6">
        <w:rPr>
          <w:sz w:val="16"/>
        </w:rPr>
        <w:t xml:space="preserve"> some </w:t>
      </w:r>
      <w:r w:rsidRPr="00B25465">
        <w:rPr>
          <w:rStyle w:val="Emphasis"/>
          <w:highlight w:val="yellow"/>
        </w:rPr>
        <w:t>countries unable to adapt</w:t>
      </w:r>
      <w:r w:rsidRPr="00F640C6">
        <w:rPr>
          <w:sz w:val="16"/>
        </w:rPr>
        <w:t xml:space="preserve">. A 2019 analysis in </w:t>
      </w:r>
      <w:r w:rsidRPr="00AD5CE5">
        <w:rPr>
          <w:rStyle w:val="StyleUnderline"/>
        </w:rPr>
        <w:t xml:space="preserve">the journal Nature identified </w:t>
      </w:r>
      <w:r w:rsidRPr="00AD5CE5">
        <w:rPr>
          <w:rStyle w:val="Emphasis"/>
        </w:rPr>
        <w:t xml:space="preserve">nine </w:t>
      </w:r>
      <w:r w:rsidRPr="00B25465">
        <w:rPr>
          <w:rStyle w:val="Emphasis"/>
          <w:highlight w:val="yellow"/>
        </w:rPr>
        <w:t>tipping points</w:t>
      </w:r>
      <w:r w:rsidRPr="00AD5CE5">
        <w:rPr>
          <w:rStyle w:val="StyleUnderline"/>
        </w:rPr>
        <w:t>–from the collapse</w:t>
      </w:r>
      <w:r w:rsidRPr="00F640C6">
        <w:rPr>
          <w:sz w:val="16"/>
        </w:rPr>
        <w:t xml:space="preserve"> of the West Antarctic ice sheet to the thawing of Arctic permafrost–that the planet appears close to reaching, </w:t>
      </w:r>
      <w:r w:rsidRPr="00AD5CE5">
        <w:rPr>
          <w:rStyle w:val="StyleUnderline"/>
        </w:rPr>
        <w:t>any one of which might</w:t>
      </w:r>
      <w:r w:rsidRPr="00F640C6">
        <w:rPr>
          <w:sz w:val="16"/>
        </w:rPr>
        <w:t xml:space="preserve"> very well </w:t>
      </w:r>
      <w:r w:rsidRPr="00B25465">
        <w:rPr>
          <w:rStyle w:val="StyleUnderline"/>
          <w:highlight w:val="yellow"/>
        </w:rPr>
        <w:t>be triggered</w:t>
      </w:r>
      <w:r w:rsidRPr="00AD5CE5">
        <w:rPr>
          <w:rStyle w:val="StyleUnderline"/>
        </w:rPr>
        <w:t xml:space="preserve"> if warming exceeds</w:t>
      </w:r>
      <w:r w:rsidRPr="00F640C6">
        <w:rPr>
          <w:sz w:val="16"/>
        </w:rPr>
        <w:t xml:space="preserve"> 1.5°C. “Going beyond </w:t>
      </w:r>
      <w:r w:rsidRPr="00B25465">
        <w:rPr>
          <w:rStyle w:val="StyleUnderline"/>
          <w:highlight w:val="yellow"/>
        </w:rPr>
        <w:t>2°</w:t>
      </w:r>
      <w:r w:rsidRPr="00AD5CE5">
        <w:rPr>
          <w:rStyle w:val="StyleUnderline"/>
        </w:rPr>
        <w:t xml:space="preserve">C </w:t>
      </w:r>
      <w:r w:rsidRPr="00B25465">
        <w:rPr>
          <w:rStyle w:val="StyleUnderline"/>
          <w:highlight w:val="yellow"/>
        </w:rPr>
        <w:t>is</w:t>
      </w:r>
      <w:r w:rsidRPr="00AD5CE5">
        <w:rPr>
          <w:rStyle w:val="StyleUnderline"/>
        </w:rPr>
        <w:t xml:space="preserve"> a very </w:t>
      </w:r>
      <w:r w:rsidRPr="00B25465">
        <w:rPr>
          <w:rStyle w:val="StyleUnderline"/>
          <w:highlight w:val="yellow"/>
        </w:rPr>
        <w:t>critical</w:t>
      </w:r>
      <w:r w:rsidRPr="00AD5CE5">
        <w:rPr>
          <w:rStyle w:val="StyleUnderline"/>
        </w:rPr>
        <w:t xml:space="preserve"> step</w:t>
      </w:r>
      <w:r w:rsidRPr="00F640C6">
        <w:rPr>
          <w:sz w:val="16"/>
        </w:rPr>
        <w:t xml:space="preserve">,” says Johan </w:t>
      </w:r>
      <w:proofErr w:type="spellStart"/>
      <w:r w:rsidRPr="00F640C6">
        <w:rPr>
          <w:sz w:val="16"/>
        </w:rPr>
        <w:t>Rockstrom</w:t>
      </w:r>
      <w:proofErr w:type="spellEnd"/>
      <w:r w:rsidRPr="00F640C6">
        <w:rPr>
          <w:sz w:val="16"/>
        </w:rPr>
        <w:t xml:space="preserve">, director of the Potsdam Institute for Climate Impact Research, “not only </w:t>
      </w:r>
      <w:r w:rsidRPr="00B25465">
        <w:rPr>
          <w:rStyle w:val="StyleUnderline"/>
          <w:highlight w:val="yellow"/>
        </w:rPr>
        <w:t>in terms</w:t>
      </w:r>
      <w:r w:rsidRPr="00F640C6">
        <w:rPr>
          <w:sz w:val="16"/>
        </w:rPr>
        <w:t xml:space="preserve"> of economic and human impact but also in terms </w:t>
      </w:r>
      <w:r w:rsidRPr="00B25465">
        <w:rPr>
          <w:rStyle w:val="Emphasis"/>
          <w:highlight w:val="yellow"/>
        </w:rPr>
        <w:t>of the stability of the earth</w:t>
      </w:r>
      <w:r w:rsidRPr="00AD5CE5">
        <w:rPr>
          <w:rStyle w:val="Emphasis"/>
        </w:rPr>
        <w:t>.”</w:t>
      </w:r>
    </w:p>
    <w:p w14:paraId="436FECF9" w14:textId="77777777" w:rsidR="001C4784" w:rsidRPr="00F640C6" w:rsidRDefault="001C4784" w:rsidP="001C4784">
      <w:pPr>
        <w:rPr>
          <w:sz w:val="16"/>
          <w:szCs w:val="16"/>
        </w:rPr>
      </w:pPr>
      <w:r w:rsidRPr="00F640C6">
        <w:rPr>
          <w:sz w:val="16"/>
          <w:szCs w:val="16"/>
        </w:rPr>
        <w:t xml:space="preserve">To keep temperatures from rising past the 1.5°C goal, we would need to cut global greenhouse-gas emissions 7.6% every year for the next decade, according to a report from the U.N. Environment </w:t>
      </w:r>
      <w:proofErr w:type="spellStart"/>
      <w:r w:rsidRPr="00F640C6">
        <w:rPr>
          <w:sz w:val="16"/>
          <w:szCs w:val="16"/>
        </w:rPr>
        <w:t>Programme</w:t>
      </w:r>
      <w:proofErr w:type="spellEnd"/>
      <w:r w:rsidRPr="00F640C6">
        <w:rPr>
          <w:sz w:val="16"/>
          <w:szCs w:val="16"/>
        </w:rPr>
        <w:t xml:space="preserve"> (UNEP). That’s about the level the COVID-19 pandemic will reduce emissions this year, but virtually no one thinks a deadly pandemic and accompanying unemployment is a sustainable way to halt climate change–and recessions are typically followed by sharp rebounds in emissions.</w:t>
      </w:r>
    </w:p>
    <w:p w14:paraId="37E2E5B3" w14:textId="77777777" w:rsidR="001C4784" w:rsidRPr="00F640C6" w:rsidRDefault="001C4784" w:rsidP="001C4784">
      <w:pPr>
        <w:rPr>
          <w:sz w:val="16"/>
        </w:rPr>
      </w:pPr>
      <w:r w:rsidRPr="00B25465">
        <w:rPr>
          <w:rStyle w:val="StyleUnderline"/>
          <w:highlight w:val="yellow"/>
        </w:rPr>
        <w:t>To achieve</w:t>
      </w:r>
      <w:r w:rsidRPr="00AD5CE5">
        <w:rPr>
          <w:rStyle w:val="StyleUnderline"/>
        </w:rPr>
        <w:t xml:space="preserve"> the </w:t>
      </w:r>
      <w:r w:rsidRPr="00B25465">
        <w:rPr>
          <w:rStyle w:val="StyleUnderline"/>
          <w:highlight w:val="yellow"/>
        </w:rPr>
        <w:t>1.5°</w:t>
      </w:r>
      <w:r w:rsidRPr="00AD5CE5">
        <w:rPr>
          <w:rStyle w:val="StyleUnderline"/>
        </w:rPr>
        <w:t>C goal without creating mass disruption</w:t>
      </w:r>
      <w:r w:rsidRPr="00F640C6">
        <w:rPr>
          <w:sz w:val="16"/>
        </w:rPr>
        <w:t xml:space="preserve"> has always </w:t>
      </w:r>
      <w:r w:rsidRPr="00AD5CE5">
        <w:rPr>
          <w:rStyle w:val="StyleUnderline"/>
        </w:rPr>
        <w:t xml:space="preserve">meant thoughtfully restructuring the global economy, moving it away from fossil-fuel </w:t>
      </w:r>
      <w:r w:rsidRPr="00F640C6">
        <w:rPr>
          <w:sz w:val="16"/>
        </w:rPr>
        <w:t xml:space="preserve">extraction slowly but surely. </w:t>
      </w:r>
      <w:r w:rsidRPr="00B25465">
        <w:rPr>
          <w:rStyle w:val="StyleUnderline"/>
          <w:highlight w:val="yellow"/>
        </w:rPr>
        <w:t xml:space="preserve">Scientists and economists agree </w:t>
      </w:r>
      <w:r w:rsidRPr="00B25465">
        <w:rPr>
          <w:rStyle w:val="Emphasis"/>
          <w:highlight w:val="yellow"/>
        </w:rPr>
        <w:t>this is the last opportunity</w:t>
      </w:r>
      <w:r w:rsidRPr="00AD5CE5">
        <w:rPr>
          <w:rStyle w:val="Emphasis"/>
        </w:rPr>
        <w:t xml:space="preserve"> we have to do so.</w:t>
      </w:r>
      <w:r w:rsidRPr="00F640C6">
        <w:rPr>
          <w:sz w:val="16"/>
        </w:rPr>
        <w:t xml:space="preserve"> </w:t>
      </w:r>
      <w:r w:rsidRPr="00B25465">
        <w:rPr>
          <w:sz w:val="16"/>
          <w:highlight w:val="yellow"/>
        </w:rPr>
        <w:t>“</w:t>
      </w:r>
      <w:r w:rsidRPr="00B25465">
        <w:rPr>
          <w:rStyle w:val="StyleUnderline"/>
          <w:highlight w:val="yellow"/>
        </w:rPr>
        <w:t>If we delay</w:t>
      </w:r>
      <w:r w:rsidRPr="00F640C6">
        <w:rPr>
          <w:sz w:val="16"/>
        </w:rPr>
        <w:t xml:space="preserve"> further than 2020,” says </w:t>
      </w:r>
      <w:proofErr w:type="spellStart"/>
      <w:r w:rsidRPr="00F640C6">
        <w:rPr>
          <w:sz w:val="16"/>
        </w:rPr>
        <w:t>Rockstrom</w:t>
      </w:r>
      <w:proofErr w:type="spellEnd"/>
      <w:r w:rsidRPr="00F640C6">
        <w:rPr>
          <w:sz w:val="16"/>
        </w:rPr>
        <w:t>, “</w:t>
      </w:r>
      <w:r w:rsidRPr="00B25465">
        <w:rPr>
          <w:rStyle w:val="Emphasis"/>
          <w:highlight w:val="yellow"/>
        </w:rPr>
        <w:t>there’s</w:t>
      </w:r>
      <w:r w:rsidRPr="00AD5CE5">
        <w:rPr>
          <w:rStyle w:val="Emphasis"/>
        </w:rPr>
        <w:t xml:space="preserve"> absolutely </w:t>
      </w:r>
      <w:r w:rsidRPr="00B25465">
        <w:rPr>
          <w:rStyle w:val="Emphasis"/>
          <w:highlight w:val="yellow"/>
        </w:rPr>
        <w:t>no</w:t>
      </w:r>
      <w:r w:rsidRPr="00AD5CE5">
        <w:rPr>
          <w:rStyle w:val="Emphasis"/>
        </w:rPr>
        <w:t xml:space="preserve"> empirical </w:t>
      </w:r>
      <w:r w:rsidRPr="00B25465">
        <w:rPr>
          <w:rStyle w:val="Emphasis"/>
          <w:highlight w:val="yellow"/>
        </w:rPr>
        <w:t>evidence that it can be done</w:t>
      </w:r>
      <w:r w:rsidRPr="00B25465">
        <w:rPr>
          <w:sz w:val="16"/>
        </w:rPr>
        <w:t xml:space="preserve"> in</w:t>
      </w:r>
      <w:r w:rsidRPr="00F640C6">
        <w:rPr>
          <w:sz w:val="16"/>
        </w:rPr>
        <w:t xml:space="preserve"> an orderly way.”</w:t>
      </w:r>
    </w:p>
    <w:p w14:paraId="1692C452" w14:textId="77777777" w:rsidR="001C4784" w:rsidRPr="00F640C6" w:rsidRDefault="001C4784" w:rsidP="001C4784">
      <w:pPr>
        <w:rPr>
          <w:sz w:val="16"/>
          <w:szCs w:val="16"/>
        </w:rPr>
      </w:pPr>
      <w:r w:rsidRPr="00F640C6">
        <w:rPr>
          <w:sz w:val="16"/>
          <w:szCs w:val="16"/>
        </w:rPr>
        <w:t>As of late June, countries had spent some $11 trillion on measures to halt the pandemic and stem its economic impact, according to the IMF. Economists say that’s not enough, and countries and central banks plan to keep doling out money to help the global economy stay afloat. There are lots of things we could be buying with that money that would make our lives better and protect us from climate disaster. In recent months, leading institutions across the spectrum have offered approaches that are varied in their specifics but generally similar in philosophy: invest in greener infrastructure.</w:t>
      </w:r>
    </w:p>
    <w:p w14:paraId="17822B6C" w14:textId="77777777" w:rsidR="001C4784" w:rsidRPr="00F640C6" w:rsidRDefault="001C4784" w:rsidP="001C4784">
      <w:pPr>
        <w:rPr>
          <w:sz w:val="16"/>
          <w:szCs w:val="16"/>
        </w:rPr>
      </w:pPr>
      <w:r w:rsidRPr="00F640C6">
        <w:rPr>
          <w:sz w:val="16"/>
          <w:szCs w:val="16"/>
        </w:rPr>
        <w:t>The International Energy Agency (IEA), for example, calls for an annual $1 trillion investment in clean energy for the next three years. At a cost of about 0.7% of global GDP, this would represent a small portion of the funds spent to combat COVID-19 but could be transformative. Expansion and modernization of electric grids would allow for easier flow of renewable energy. Governments could buy out gas-guzzling vehicles, pushing consumers to go electric. Homes and buildings could be retrofitted to consume less energy.</w:t>
      </w:r>
    </w:p>
    <w:p w14:paraId="77C89976" w14:textId="77777777" w:rsidR="001C4784" w:rsidRPr="00F640C6" w:rsidRDefault="001C4784" w:rsidP="001C4784">
      <w:pPr>
        <w:rPr>
          <w:sz w:val="16"/>
          <w:szCs w:val="16"/>
        </w:rPr>
      </w:pPr>
      <w:r w:rsidRPr="00F640C6">
        <w:rPr>
          <w:sz w:val="16"/>
          <w:szCs w:val="16"/>
        </w:rPr>
        <w:t xml:space="preserve">This spending would also help solve the immediate problem of lost jobs and economic stagnation by creating nearly 10 million jobs worldwide and increasing global GDP by 1.1%, meaning it would add more to the economy than it costs. Importantly, green investment would result in a slew of “co-benefits.” For example, some rural communities would receive access to electricity for the first time. For another, air pollution would decline all over the world. “If governments do not make use of this opportunity, they may miss a very important tool for the economic recovery,” says </w:t>
      </w:r>
      <w:proofErr w:type="spellStart"/>
      <w:r w:rsidRPr="00F640C6">
        <w:rPr>
          <w:sz w:val="16"/>
          <w:szCs w:val="16"/>
        </w:rPr>
        <w:t>Fatih</w:t>
      </w:r>
      <w:proofErr w:type="spellEnd"/>
      <w:r w:rsidRPr="00F640C6">
        <w:rPr>
          <w:sz w:val="16"/>
          <w:szCs w:val="16"/>
        </w:rPr>
        <w:t xml:space="preserve"> </w:t>
      </w:r>
      <w:proofErr w:type="spellStart"/>
      <w:r w:rsidRPr="00F640C6">
        <w:rPr>
          <w:sz w:val="16"/>
          <w:szCs w:val="16"/>
        </w:rPr>
        <w:t>Birol</w:t>
      </w:r>
      <w:proofErr w:type="spellEnd"/>
      <w:r w:rsidRPr="00F640C6">
        <w:rPr>
          <w:sz w:val="16"/>
          <w:szCs w:val="16"/>
        </w:rPr>
        <w:t>, head of the IEA.</w:t>
      </w:r>
    </w:p>
    <w:p w14:paraId="65B42BCA" w14:textId="77777777" w:rsidR="001C4784" w:rsidRPr="00F640C6" w:rsidRDefault="001C4784" w:rsidP="001C4784">
      <w:pPr>
        <w:rPr>
          <w:sz w:val="16"/>
          <w:szCs w:val="16"/>
        </w:rPr>
      </w:pPr>
      <w:r w:rsidRPr="00F640C6">
        <w:rPr>
          <w:sz w:val="16"/>
          <w:szCs w:val="16"/>
        </w:rPr>
        <w:t>But this moment is not just about opportunity; even maintaining the status quo is dangerous. Research from the UNEP released last year shows that if nations stick with current plans to reduce emissions, global temperatures will rise more than 3°C by the end of this century.</w:t>
      </w:r>
    </w:p>
    <w:p w14:paraId="4C00E230" w14:textId="77777777" w:rsidR="001C4784" w:rsidRPr="00F640C6" w:rsidRDefault="001C4784" w:rsidP="001C4784">
      <w:pPr>
        <w:rPr>
          <w:sz w:val="16"/>
          <w:szCs w:val="16"/>
        </w:rPr>
      </w:pPr>
      <w:r w:rsidRPr="00F640C6">
        <w:rPr>
          <w:sz w:val="16"/>
          <w:szCs w:val="16"/>
        </w:rPr>
        <w:t>For the past five years, climate advocates had positioned 2020 as critical in the fight against climate change. Under the Paris Agreement, countries are required to submit new plans to reduce emissions in 2020, and climate diplomats had planned a series of meetings around the world this year to build momentum, culminating with the U.N. climate conference in Glasgow, in November.</w:t>
      </w:r>
    </w:p>
    <w:p w14:paraId="58F2244D" w14:textId="77777777" w:rsidR="001C4784" w:rsidRPr="00F640C6" w:rsidRDefault="001C4784" w:rsidP="001C4784">
      <w:pPr>
        <w:rPr>
          <w:sz w:val="16"/>
          <w:szCs w:val="16"/>
        </w:rPr>
      </w:pPr>
      <w:r w:rsidRPr="00F640C6">
        <w:rPr>
          <w:sz w:val="16"/>
          <w:szCs w:val="16"/>
        </w:rPr>
        <w:t>The Glasgow event was postponed a year, but the coronavirus pandemic has created a new sort of momentum. Empty city streets have been transformed into pedestrian space with cars banished, and many cities say they’re not going back. The oil industry has faced a reckoning, with the U.S. benchmark price at one point in mid-April dropping into negative territory and investors fleeing the industry; smaller firms filing for bankruptcy; and some of its biggest players writing down assets they say have lost their value.</w:t>
      </w:r>
    </w:p>
    <w:p w14:paraId="5C678825" w14:textId="77777777" w:rsidR="001C4784" w:rsidRPr="00F640C6" w:rsidRDefault="001C4784" w:rsidP="001C4784">
      <w:pPr>
        <w:rPr>
          <w:sz w:val="16"/>
          <w:szCs w:val="16"/>
        </w:rPr>
      </w:pPr>
      <w:r w:rsidRPr="00F640C6">
        <w:rPr>
          <w:sz w:val="16"/>
          <w:szCs w:val="16"/>
        </w:rPr>
        <w:t xml:space="preserve">With the writing beginning to appear on the wall, many countries are starting to build a different world. In South Korea, the newly re-elected government has promised a $10 billion Green New Deal to invest in renewable energy and make public buildings energy efficient. In Costa Rica, one of a few developing countries to commit to eliminating their carbon footprint by 2050, leaders have created a new fee on gasoline to fund social-welfare programs and are planning to issue new green bonds to fund the next stage of climate adaptation programs. Rwanda, which has a GDP of roughly $9 billion, has adopted an $11 billion plan to reduce emissions and adapt to climate change, which includes a push for buses, cars and motorcycles to go electric. “We cannot afford to have the same mode of recovery, the same mode of doing business, the same mode of economic activity,” says Juliet </w:t>
      </w:r>
      <w:proofErr w:type="spellStart"/>
      <w:r w:rsidRPr="00F640C6">
        <w:rPr>
          <w:sz w:val="16"/>
          <w:szCs w:val="16"/>
        </w:rPr>
        <w:t>Kabera</w:t>
      </w:r>
      <w:proofErr w:type="spellEnd"/>
      <w:r w:rsidRPr="00F640C6">
        <w:rPr>
          <w:sz w:val="16"/>
          <w:szCs w:val="16"/>
        </w:rPr>
        <w:t>, director general of the Rwanda Environment Management Authority.</w:t>
      </w:r>
    </w:p>
    <w:p w14:paraId="0ADEDC0B" w14:textId="77777777" w:rsidR="001C4784" w:rsidRPr="00F640C6" w:rsidRDefault="001C4784" w:rsidP="001C4784">
      <w:pPr>
        <w:rPr>
          <w:sz w:val="16"/>
          <w:szCs w:val="16"/>
        </w:rPr>
      </w:pPr>
      <w:r w:rsidRPr="00F640C6">
        <w:rPr>
          <w:sz w:val="16"/>
          <w:szCs w:val="16"/>
        </w:rPr>
        <w:t>International institutions are playing a critical role nudging these countries. The IMF, which has said it “stands ready” to use its $1 trillion lending capacity to stave off the effects of the coronavirus pandemic, has made climate resilience a key criterion for its lending. This has already paid dividends: some 50 nations, including dozens of developing countries, committed in late June to address climate change in their coronavirus recovery plans.</w:t>
      </w:r>
    </w:p>
    <w:p w14:paraId="22AC5B5A" w14:textId="77777777" w:rsidR="001C4784" w:rsidRPr="00F640C6" w:rsidRDefault="001C4784" w:rsidP="001C4784">
      <w:pPr>
        <w:rPr>
          <w:sz w:val="16"/>
        </w:rPr>
      </w:pPr>
      <w:r w:rsidRPr="00F640C6">
        <w:rPr>
          <w:sz w:val="16"/>
        </w:rPr>
        <w:t>“It’s a great catalyst to think about building a new world,” says Costa Rican President Carlos Alvarado Quesada. “</w:t>
      </w:r>
      <w:r w:rsidRPr="00B25465">
        <w:rPr>
          <w:rStyle w:val="StyleUnderline"/>
          <w:highlight w:val="yellow"/>
        </w:rPr>
        <w:t>Whatever we decide as a country</w:t>
      </w:r>
      <w:r w:rsidRPr="00F640C6">
        <w:rPr>
          <w:sz w:val="16"/>
        </w:rPr>
        <w:t xml:space="preserve"> or as a global community </w:t>
      </w:r>
      <w:r w:rsidRPr="00B25465">
        <w:rPr>
          <w:rStyle w:val="StyleUnderline"/>
          <w:highlight w:val="yellow"/>
        </w:rPr>
        <w:t>in the next</w:t>
      </w:r>
      <w:r w:rsidRPr="00F640C6">
        <w:rPr>
          <w:sz w:val="16"/>
        </w:rPr>
        <w:t xml:space="preserve"> six or 10 or </w:t>
      </w:r>
      <w:r w:rsidRPr="00B25465">
        <w:rPr>
          <w:rStyle w:val="StyleUnderline"/>
          <w:highlight w:val="yellow"/>
        </w:rPr>
        <w:t>12 months</w:t>
      </w:r>
      <w:r w:rsidRPr="00AD5CE5">
        <w:rPr>
          <w:rStyle w:val="StyleUnderline"/>
        </w:rPr>
        <w:t xml:space="preserve"> is </w:t>
      </w:r>
      <w:r w:rsidRPr="00B25465">
        <w:rPr>
          <w:rStyle w:val="StyleUnderline"/>
        </w:rPr>
        <w:t>going to determine</w:t>
      </w:r>
      <w:r w:rsidRPr="00B25465">
        <w:rPr>
          <w:sz w:val="16"/>
        </w:rPr>
        <w:t xml:space="preserve"> </w:t>
      </w:r>
      <w:r w:rsidRPr="00B25465">
        <w:rPr>
          <w:rStyle w:val="Emphasis"/>
        </w:rPr>
        <w:t>what happens on the earth</w:t>
      </w:r>
      <w:r w:rsidRPr="00F640C6">
        <w:rPr>
          <w:sz w:val="16"/>
        </w:rPr>
        <w:t xml:space="preserve"> for the next decade.”</w:t>
      </w:r>
    </w:p>
    <w:p w14:paraId="49395EDE" w14:textId="77777777" w:rsidR="001C4784" w:rsidRPr="00F640C6" w:rsidRDefault="001C4784" w:rsidP="001C4784">
      <w:pPr>
        <w:rPr>
          <w:sz w:val="14"/>
          <w:szCs w:val="14"/>
        </w:rPr>
      </w:pPr>
      <w:r w:rsidRPr="00F640C6">
        <w:rPr>
          <w:sz w:val="14"/>
          <w:szCs w:val="14"/>
        </w:rPr>
        <w:t>Nowhere will such an approach have as large an impact as in the E.U. When compared with countries, the bloc is the world’s second largest economy and third largest emitter. Its pandemic recovery will help achieve the proposed target of halving its emissions in 10 years by spending $100 billion annually to make homes energy-efficient, $28 billion to build renewable energy capacity and up to $67 billion for zero-emissions trains. The European investment in going green will hurt coal-mining jobs in places like Poland and the Czech Republic, but the European recovery program will pay billions to retrain the workers and transition them to other industries. The measure awaits approval by the member countries, and the details are subject to negotiation, but observers do not expect the direction of the policy to change.</w:t>
      </w:r>
    </w:p>
    <w:p w14:paraId="38F935F4" w14:textId="77777777" w:rsidR="001C4784" w:rsidRPr="00F640C6" w:rsidRDefault="001C4784" w:rsidP="001C4784">
      <w:pPr>
        <w:rPr>
          <w:sz w:val="14"/>
          <w:szCs w:val="14"/>
        </w:rPr>
      </w:pPr>
      <w:r w:rsidRPr="00F640C6">
        <w:rPr>
          <w:sz w:val="14"/>
          <w:szCs w:val="14"/>
        </w:rPr>
        <w:t>Other major players in the global economy, most notably the U.S. and China, have not made as clear commitments to a green-tinged recovery. Upcoming decisions in both of those countries, which combined are responsible for nearly half of global emissions, are urgent.</w:t>
      </w:r>
    </w:p>
    <w:p w14:paraId="4B979A2C" w14:textId="77777777" w:rsidR="001C4784" w:rsidRPr="00F640C6" w:rsidRDefault="001C4784" w:rsidP="001C4784">
      <w:pPr>
        <w:rPr>
          <w:sz w:val="14"/>
          <w:szCs w:val="14"/>
        </w:rPr>
      </w:pPr>
      <w:r w:rsidRPr="00F640C6">
        <w:rPr>
          <w:sz w:val="14"/>
          <w:szCs w:val="14"/>
        </w:rPr>
        <w:t>China is being pulled in two directions as it develops a plan that will set the course of its development–and, by extension, its emissions–for the next half decade. In March, as China’s coronavirus epidemic began to subside, the nation’s powerful Politburo Standing Committee, which is made up of senior leaders of the Communist Party, including President Xi Jinping, endorsed a proposal to expedite $1.4 trillion in spending on so-called “new infrastructure” that includes electric-vehicle charging stations and high-speed rail, as well as 5G technology, which wouldn’t cut emissions per se but would help advance the country’s tech sector rather than its heavy industry, stimulating economic growth with lower emissions.</w:t>
      </w:r>
    </w:p>
    <w:p w14:paraId="12025D3C" w14:textId="77777777" w:rsidR="001C4784" w:rsidRPr="00F640C6" w:rsidRDefault="001C4784" w:rsidP="001C4784">
      <w:pPr>
        <w:rPr>
          <w:sz w:val="14"/>
          <w:szCs w:val="14"/>
        </w:rPr>
      </w:pPr>
      <w:r w:rsidRPr="00F640C6">
        <w:rPr>
          <w:sz w:val="14"/>
          <w:szCs w:val="14"/>
        </w:rPr>
        <w:t>But the degree of commitment to those green recovery measures remains unclear. The Politburo Standing Committee’s push is unfunded, leaving provincial governments to follow through. So far, the evidence on the ground has not been encouraging. Local Chinese governments have approved new coal-fired power plants this year at the fastest clip since 2015–a surefire way to stimulate economic growth and emissions. And the country is reportedly planning to ramp up production of oil and natural gas. Demand has fallen, but cheaper oil and gas typically stimulate the economy. Abroad, China continues to fund emissions-intensive projects through its Belt and Road Initiative. In Africa, for instance, China is financing new coal-fired power plants, even as many international financial institutions have walked away from the energy source.</w:t>
      </w:r>
    </w:p>
    <w:p w14:paraId="7FBF72B4" w14:textId="77777777" w:rsidR="001C4784" w:rsidRPr="00F640C6" w:rsidRDefault="001C4784" w:rsidP="001C4784">
      <w:pPr>
        <w:rPr>
          <w:sz w:val="14"/>
          <w:szCs w:val="14"/>
        </w:rPr>
      </w:pPr>
      <w:r w:rsidRPr="00F640C6">
        <w:rPr>
          <w:sz w:val="14"/>
          <w:szCs w:val="14"/>
        </w:rPr>
        <w:t xml:space="preserve">External pressure is likely to force the issue, and the E.U. is trying to offer just that. To push China and others along, the bloc is crafting a new tax on imports from countries that aren’t reducing emissions. Climate and trade are both currently being discussed by officials behind the scenes and were planned to be on the top of the agenda at a now postponed September summit between the E.U. and China. “Europe is a very important market for the Chinese,” says Laurence </w:t>
      </w:r>
      <w:proofErr w:type="spellStart"/>
      <w:r w:rsidRPr="00F640C6">
        <w:rPr>
          <w:sz w:val="14"/>
          <w:szCs w:val="14"/>
        </w:rPr>
        <w:t>Tubiana</w:t>
      </w:r>
      <w:proofErr w:type="spellEnd"/>
      <w:r w:rsidRPr="00F640C6">
        <w:rPr>
          <w:sz w:val="14"/>
          <w:szCs w:val="14"/>
        </w:rPr>
        <w:t>, the CEO of the European Climate Foundation and a key architect of the Paris Agreement. “China can be secured in its potential exports to Europe by understanding that it can secure positive trade relations by increasing its climate ambition.”</w:t>
      </w:r>
    </w:p>
    <w:p w14:paraId="6EA04E29" w14:textId="77777777" w:rsidR="001C4784" w:rsidRPr="00F640C6" w:rsidRDefault="001C4784" w:rsidP="001C4784">
      <w:pPr>
        <w:rPr>
          <w:sz w:val="16"/>
        </w:rPr>
      </w:pPr>
      <w:r w:rsidRPr="00F640C6">
        <w:rPr>
          <w:sz w:val="16"/>
        </w:rPr>
        <w:t xml:space="preserve">Still, </w:t>
      </w:r>
      <w:r w:rsidRPr="00B25465">
        <w:rPr>
          <w:rStyle w:val="StyleUnderline"/>
          <w:highlight w:val="yellow"/>
        </w:rPr>
        <w:t>when it comes to turning the climate ship around</w:t>
      </w:r>
      <w:r w:rsidRPr="00B25465">
        <w:rPr>
          <w:sz w:val="16"/>
          <w:highlight w:val="yellow"/>
        </w:rPr>
        <w:t xml:space="preserve">, </w:t>
      </w:r>
      <w:r w:rsidRPr="00B25465">
        <w:rPr>
          <w:rStyle w:val="Emphasis"/>
          <w:highlight w:val="yellow"/>
        </w:rPr>
        <w:t>there’s no substitute for the U.S.,</w:t>
      </w:r>
      <w:r w:rsidRPr="00F640C6">
        <w:rPr>
          <w:sz w:val="16"/>
        </w:rPr>
        <w:t xml:space="preserve"> and the country has already missed opportunities. For example, before doling out bailout money, France demanded that Air France stop operating emissions-intensive short routes, and Austria forced Austrian Airlines to agree to cut its emissions 30% by 2030. Contrast that with the U.S., where the government decreed that to receive federal dollars, airlines could not drop any of their destinations–even if that meant flying planes empty–and Congress rejected an attempt from several Democratic Senators to attach green strings to the airline bailout.</w:t>
      </w:r>
    </w:p>
    <w:p w14:paraId="16E374F5" w14:textId="77777777" w:rsidR="001C4784" w:rsidRPr="00F640C6" w:rsidRDefault="001C4784" w:rsidP="001C4784">
      <w:pPr>
        <w:rPr>
          <w:sz w:val="16"/>
        </w:rPr>
      </w:pPr>
      <w:r w:rsidRPr="00B25465">
        <w:rPr>
          <w:rStyle w:val="StyleUnderline"/>
          <w:highlight w:val="yellow"/>
        </w:rPr>
        <w:t>It’s hard to imagine anything substantive so long as Trump is President</w:t>
      </w:r>
      <w:r w:rsidRPr="00F640C6">
        <w:rPr>
          <w:sz w:val="16"/>
        </w:rPr>
        <w:t>. He and his GOP allies in Congress have an effective stranglehold on any policy that could push the U.S. to decarbonize, and thus far they have rejected big legislation to address climate change–portraying it as “socialist” and part of the Green New Deal that the progressive wing of the Democratic Party proposed last year to the derision of Republicans. Instead, the Trump Administration is reportedly preparing a $1 trillion infrastructure package focused on roads and bridges. “If we label it green, that would actually probably decrease its chances of being included,” said a Democratic congressional aide who works on energy and climate.</w:t>
      </w:r>
    </w:p>
    <w:p w14:paraId="2F0A8A6F" w14:textId="77777777" w:rsidR="001C4784" w:rsidRPr="00F640C6" w:rsidRDefault="001C4784" w:rsidP="001C4784">
      <w:pPr>
        <w:rPr>
          <w:sz w:val="16"/>
        </w:rPr>
      </w:pPr>
      <w:proofErr w:type="gramStart"/>
      <w:r w:rsidRPr="00AD5CE5">
        <w:rPr>
          <w:rStyle w:val="StyleUnderline"/>
        </w:rPr>
        <w:t>So</w:t>
      </w:r>
      <w:proofErr w:type="gramEnd"/>
      <w:r w:rsidRPr="00AD5CE5">
        <w:rPr>
          <w:rStyle w:val="StyleUnderline"/>
        </w:rPr>
        <w:t xml:space="preserve"> </w:t>
      </w:r>
      <w:r w:rsidRPr="00B25465">
        <w:rPr>
          <w:rStyle w:val="StyleUnderline"/>
          <w:highlight w:val="yellow"/>
        </w:rPr>
        <w:t>the future</w:t>
      </w:r>
      <w:r w:rsidRPr="00F640C6">
        <w:rPr>
          <w:sz w:val="16"/>
        </w:rPr>
        <w:t xml:space="preserve"> of U.S. emissions </w:t>
      </w:r>
      <w:r w:rsidRPr="00B25465">
        <w:rPr>
          <w:rStyle w:val="StyleUnderline"/>
          <w:highlight w:val="yellow"/>
        </w:rPr>
        <w:t>will</w:t>
      </w:r>
      <w:r w:rsidRPr="00F640C6">
        <w:rPr>
          <w:sz w:val="16"/>
        </w:rPr>
        <w:t xml:space="preserve"> likely </w:t>
      </w:r>
      <w:r w:rsidRPr="00B25465">
        <w:rPr>
          <w:rStyle w:val="StyleUnderline"/>
          <w:highlight w:val="yellow"/>
        </w:rPr>
        <w:t>fall to</w:t>
      </w:r>
      <w:r w:rsidRPr="00AD5CE5">
        <w:rPr>
          <w:rStyle w:val="StyleUnderline"/>
        </w:rPr>
        <w:t xml:space="preserve"> the winner in the fall</w:t>
      </w:r>
      <w:r w:rsidRPr="00F640C6">
        <w:rPr>
          <w:sz w:val="16"/>
        </w:rPr>
        <w:t xml:space="preserve">. Joe </w:t>
      </w:r>
      <w:r w:rsidRPr="00B25465">
        <w:rPr>
          <w:rStyle w:val="StyleUnderline"/>
          <w:highlight w:val="yellow"/>
        </w:rPr>
        <w:t>Biden</w:t>
      </w:r>
      <w:r w:rsidRPr="00F640C6">
        <w:rPr>
          <w:sz w:val="16"/>
        </w:rPr>
        <w:t xml:space="preserve">, the former Vice President and presumptive Democratic presidential nominee, </w:t>
      </w:r>
      <w:r w:rsidRPr="00AD5CE5">
        <w:rPr>
          <w:rStyle w:val="StyleUnderline"/>
        </w:rPr>
        <w:t xml:space="preserve">is well aware of the role the pandemic recovery will play in shaping emissions. </w:t>
      </w:r>
      <w:r w:rsidRPr="00B25465">
        <w:rPr>
          <w:rStyle w:val="StyleUnderline"/>
          <w:highlight w:val="yellow"/>
        </w:rPr>
        <w:t>Biden oversaw the last</w:t>
      </w:r>
      <w:r w:rsidRPr="00AD5CE5">
        <w:rPr>
          <w:rStyle w:val="StyleUnderline"/>
        </w:rPr>
        <w:t xml:space="preserve"> U.S. </w:t>
      </w:r>
      <w:r w:rsidRPr="00B25465">
        <w:rPr>
          <w:rStyle w:val="StyleUnderline"/>
          <w:highlight w:val="yellow"/>
        </w:rPr>
        <w:t>stimulus</w:t>
      </w:r>
      <w:r w:rsidRPr="00AD5CE5">
        <w:rPr>
          <w:rStyle w:val="StyleUnderline"/>
        </w:rPr>
        <w:t xml:space="preserve"> a decade ago i</w:t>
      </w:r>
      <w:r w:rsidRPr="00F640C6">
        <w:rPr>
          <w:sz w:val="16"/>
        </w:rPr>
        <w:t xml:space="preserve">n the midst of the Great Recession. </w:t>
      </w:r>
      <w:r w:rsidRPr="00B25465">
        <w:rPr>
          <w:rStyle w:val="StyleUnderline"/>
          <w:highlight w:val="yellow"/>
        </w:rPr>
        <w:t>That package</w:t>
      </w:r>
      <w:r w:rsidRPr="00F640C6">
        <w:rPr>
          <w:sz w:val="16"/>
        </w:rPr>
        <w:t xml:space="preserve"> totaled nearly $800 billion, with $90 billion for clean-energy measures, and </w:t>
      </w:r>
      <w:r w:rsidRPr="00B25465">
        <w:rPr>
          <w:rStyle w:val="Emphasis"/>
          <w:highlight w:val="yellow"/>
        </w:rPr>
        <w:t>helped launch many of America’s green advances</w:t>
      </w:r>
      <w:r w:rsidRPr="00F640C6">
        <w:rPr>
          <w:sz w:val="16"/>
        </w:rPr>
        <w:t>, including funding Tesla’s transformation from a boutique car company to the world’s most valuable auto manufacturer; funding a program that doubled the fuel efficiency of Daimler Trucks’ Freightliner model; and supporting the weatherization of more than a million homes to reduce residential energy consumption. That package created 900,000 jobs and turned a profit for the government, even as it suffered high-profile failures like the collapse of the Solyndra solar-panel company.</w:t>
      </w:r>
    </w:p>
    <w:p w14:paraId="426D9D57" w14:textId="77777777" w:rsidR="001C4784" w:rsidRPr="00F640C6" w:rsidRDefault="001C4784" w:rsidP="001C4784">
      <w:pPr>
        <w:rPr>
          <w:sz w:val="16"/>
        </w:rPr>
      </w:pPr>
      <w:r w:rsidRPr="00F640C6">
        <w:rPr>
          <w:sz w:val="16"/>
        </w:rPr>
        <w:t xml:space="preserve">Last year, </w:t>
      </w:r>
      <w:r w:rsidRPr="00B25465">
        <w:rPr>
          <w:rStyle w:val="StyleUnderline"/>
          <w:highlight w:val="yellow"/>
        </w:rPr>
        <w:t>Biden released a proposed Green New Deal</w:t>
      </w:r>
      <w:r w:rsidRPr="00F640C6">
        <w:rPr>
          <w:rStyle w:val="StyleUnderline"/>
        </w:rPr>
        <w:t>, calling for $1.7 trillion in spending over 10 years</w:t>
      </w:r>
      <w:r w:rsidRPr="00F640C6">
        <w:rPr>
          <w:sz w:val="16"/>
        </w:rPr>
        <w:t xml:space="preserve"> on everything from electric vehicles to reducing pollution in low-income communities–all </w:t>
      </w:r>
      <w:r w:rsidRPr="00F640C6">
        <w:rPr>
          <w:rStyle w:val="StyleUnderline"/>
        </w:rPr>
        <w:t xml:space="preserve">in </w:t>
      </w:r>
      <w:r w:rsidRPr="00B25465">
        <w:rPr>
          <w:rStyle w:val="StyleUnderline"/>
          <w:highlight w:val="yellow"/>
        </w:rPr>
        <w:t>service of the U.S.’s achieving net-zero emissions</w:t>
      </w:r>
      <w:r w:rsidRPr="00F640C6">
        <w:rPr>
          <w:rStyle w:val="StyleUnderline"/>
        </w:rPr>
        <w:t xml:space="preserve"> by the middle of the century</w:t>
      </w:r>
      <w:r w:rsidRPr="00F640C6">
        <w:rPr>
          <w:sz w:val="16"/>
        </w:rPr>
        <w:t xml:space="preserve">. Since the coronavirus pandemic began, </w:t>
      </w:r>
      <w:r w:rsidRPr="00B25465">
        <w:rPr>
          <w:rStyle w:val="Emphasis"/>
          <w:highlight w:val="yellow"/>
        </w:rPr>
        <w:t>Biden has doubled down</w:t>
      </w:r>
      <w:r w:rsidRPr="00F640C6">
        <w:rPr>
          <w:sz w:val="16"/>
        </w:rPr>
        <w:t>: he’s touted his Green New Deal and has appointed a committee that includes both longtime Washington climate advocates like former Secretary of State John Kerry and emerging leaders of the Democratic progressive wing like current New York Congresswoman Alexandria Ocasio-Cortez to craft new climate policy. Top congressional Democrats, signaling support for a big climate package, unveiled a 500-page legislative road map on June 30 that includes tax incentives and infrastructure spending to eliminate the country’s carbon footprint by 2050. It won’t become law this year, but it sends a signal that the issue will be on the legislative agenda if Biden wins in the fall.</w:t>
      </w:r>
    </w:p>
    <w:p w14:paraId="0239E45B" w14:textId="77777777" w:rsidR="001C4784" w:rsidRPr="00F640C6" w:rsidRDefault="001C4784" w:rsidP="001C4784">
      <w:pPr>
        <w:rPr>
          <w:sz w:val="16"/>
        </w:rPr>
      </w:pPr>
      <w:r w:rsidRPr="00F640C6">
        <w:rPr>
          <w:sz w:val="16"/>
        </w:rPr>
        <w:t>“</w:t>
      </w:r>
      <w:r w:rsidRPr="00F640C6">
        <w:rPr>
          <w:rStyle w:val="Emphasis"/>
        </w:rPr>
        <w:t>We’ve got to strike now. We can’t let this go</w:t>
      </w:r>
      <w:r w:rsidRPr="00F640C6">
        <w:rPr>
          <w:sz w:val="16"/>
        </w:rPr>
        <w:t xml:space="preserve">,” </w:t>
      </w:r>
      <w:r w:rsidRPr="00F640C6">
        <w:rPr>
          <w:rStyle w:val="StyleUnderline"/>
        </w:rPr>
        <w:t>Biden said</w:t>
      </w:r>
      <w:r w:rsidRPr="00F640C6">
        <w:rPr>
          <w:sz w:val="16"/>
        </w:rPr>
        <w:t xml:space="preserve"> at a League of Conservation Voters virtual event on June 16. “Not because of me but because of the opportunity.” Importantly, Biden has promised to re-engage with the rest of the world on the issue, including by helping fund climate measures in developing countries. China wouldn’t be eligible to receive such funding, but the nation is keeping a close eye on how U.S. climate policy is unfolding. China has delayed several key decisions and signaled its intention to hold off making new climate commitments until after the U.S. presidential election. Even after three years of Trump’s tearing down the U.S.’s global reputation on climate, it turns out the U.S. is still leading the world. In what direction remains to be seen.</w:t>
      </w:r>
    </w:p>
    <w:p w14:paraId="01FA310F" w14:textId="77777777" w:rsidR="001C4784" w:rsidRPr="00F640C6" w:rsidRDefault="001C4784" w:rsidP="001C4784">
      <w:pPr>
        <w:rPr>
          <w:sz w:val="16"/>
          <w:szCs w:val="16"/>
        </w:rPr>
      </w:pPr>
      <w:r w:rsidRPr="00F640C6">
        <w:rPr>
          <w:sz w:val="16"/>
          <w:szCs w:val="16"/>
        </w:rPr>
        <w:t>To many who study climate, the pandemic looks eerily familiar. At first, the new virus seemed distant and inconsequential to most people, so long as you weren’t in the eye of the storm. The rest of the world watched in amazement as China shut down Wuhan. Horror stories of patients dying in hallways in Milan shocked the U.S., but not enough to make the nation prepare. In late February, at the last Democratic primary debate before voting in the critical state of South Carolina, moderators didn’t ask about the issue until one hour and 15 minutes into the discussion, and spent less than five minutes on it.</w:t>
      </w:r>
    </w:p>
    <w:p w14:paraId="7638B030" w14:textId="77777777" w:rsidR="001C4784" w:rsidRPr="00F640C6" w:rsidRDefault="001C4784" w:rsidP="001C4784">
      <w:pPr>
        <w:rPr>
          <w:sz w:val="16"/>
          <w:szCs w:val="16"/>
        </w:rPr>
      </w:pPr>
      <w:r w:rsidRPr="00F640C6">
        <w:rPr>
          <w:sz w:val="16"/>
          <w:szCs w:val="16"/>
        </w:rPr>
        <w:t>Researchers estimate that by the time the U.S. collectively woke up to the stakes of the pandemic on March 11–the day Tom Hanks said he tested positive, the NBA canceled its season and Trump banned travelers from Europe–thousands of people had already been infected in the country. In the few months since, more than half a million people have died worldwide, including some 100,000 in the U.S., and there’s no sign we’ll be rid of the virus anytime soon.</w:t>
      </w:r>
    </w:p>
    <w:p w14:paraId="77CC2AEC" w14:textId="77777777" w:rsidR="001C4784" w:rsidRPr="00F640C6" w:rsidRDefault="001C4784" w:rsidP="001C4784">
      <w:pPr>
        <w:rPr>
          <w:sz w:val="16"/>
          <w:szCs w:val="16"/>
        </w:rPr>
      </w:pPr>
      <w:r w:rsidRPr="00F640C6">
        <w:rPr>
          <w:sz w:val="16"/>
          <w:szCs w:val="16"/>
        </w:rPr>
        <w:t>The story of climate change has unfolded over decades, but its trajectory is much the same. For years, we’ve watched as the evidence has grown. We’ve gaped as superstorms have battered the globe from Bangkok to Houston and unprecedented heat waves have popped up, killing a few thousand here and there. As I write this, it’s 100°F in Siberia, and wildfires are raging in an area infamous for its yearlong ice. “These are the warning signs” of cataclysmic climate change, says Gail Whiteman, a professor at Lancaster University who runs an Arctic research program.</w:t>
      </w:r>
    </w:p>
    <w:p w14:paraId="6E97A448" w14:textId="77777777" w:rsidR="001C4784" w:rsidRPr="00F640C6" w:rsidRDefault="001C4784" w:rsidP="001C4784">
      <w:pPr>
        <w:rPr>
          <w:sz w:val="16"/>
          <w:szCs w:val="16"/>
        </w:rPr>
      </w:pPr>
      <w:r w:rsidRPr="00F640C6">
        <w:rPr>
          <w:sz w:val="16"/>
          <w:szCs w:val="16"/>
        </w:rPr>
        <w:t>If Wuhan and Milan offered a preview of what the U.S. is now experiencing with COVID-19, where should the country look for a glimpse of a climate-changed world? Last year, I traveled to Fiji and found that for many of those living on the small Pacific Islands, on the front lines of brutal storms and sea-level rise, climate change is already the defining issue. If a storm destroys a school, students can’t learn. If the sugarcane crops are flooded, farmers lose their jobs. If sea levels rise too much, entire communities disappear. Climate concerns are at the center of their economies and the center of their development plans.</w:t>
      </w:r>
    </w:p>
    <w:p w14:paraId="4A86446F" w14:textId="77777777" w:rsidR="001C4784" w:rsidRPr="00F640C6" w:rsidRDefault="001C4784" w:rsidP="001C4784">
      <w:pPr>
        <w:rPr>
          <w:sz w:val="16"/>
          <w:szCs w:val="16"/>
        </w:rPr>
      </w:pPr>
      <w:r w:rsidRPr="00F640C6">
        <w:rPr>
          <w:sz w:val="16"/>
          <w:szCs w:val="16"/>
        </w:rPr>
        <w:t>“This can’t be the purview of even 25,000 or 40,000 or even 100,000 people,” says Christiana Figueres, who led the U.N. climate-change body during the Paris climate talks. “This has got to permeate through every single corner, every single channel, every single flow of economic development and modernization. It’s got to become the new norm.”</w:t>
      </w:r>
    </w:p>
    <w:p w14:paraId="1BFC2DEB" w14:textId="77777777" w:rsidR="001C4784" w:rsidRPr="00B25465" w:rsidRDefault="001C4784" w:rsidP="001C4784">
      <w:pPr>
        <w:rPr>
          <w:rStyle w:val="Emphasis"/>
        </w:rPr>
      </w:pPr>
      <w:r w:rsidRPr="00F640C6">
        <w:rPr>
          <w:sz w:val="16"/>
        </w:rPr>
        <w:t xml:space="preserve">That will come one way or another. </w:t>
      </w:r>
      <w:r w:rsidRPr="00F640C6">
        <w:rPr>
          <w:rStyle w:val="StyleUnderline"/>
        </w:rPr>
        <w:t xml:space="preserve">Every </w:t>
      </w:r>
      <w:r w:rsidRPr="00B25465">
        <w:rPr>
          <w:rStyle w:val="StyleUnderline"/>
        </w:rPr>
        <w:t>country will be combatting climate change for the foreseeable future; the change in climate we’re experiencing today is in large part the result of emissions</w:t>
      </w:r>
      <w:r w:rsidRPr="00B25465">
        <w:rPr>
          <w:sz w:val="16"/>
        </w:rPr>
        <w:t xml:space="preserve"> that happened more than a decade ago. However, </w:t>
      </w:r>
      <w:r w:rsidRPr="00B25465">
        <w:rPr>
          <w:rStyle w:val="StyleUnderline"/>
        </w:rPr>
        <w:t xml:space="preserve">we do have a choice of how bad it will get. </w:t>
      </w:r>
      <w:r w:rsidRPr="00B25465">
        <w:rPr>
          <w:rStyle w:val="StyleUnderline"/>
          <w:highlight w:val="yellow"/>
        </w:rPr>
        <w:t>If we invest</w:t>
      </w:r>
      <w:r w:rsidRPr="00B25465">
        <w:rPr>
          <w:rStyle w:val="StyleUnderline"/>
        </w:rPr>
        <w:t xml:space="preserve"> in preserving nature and transitioning our energy system</w:t>
      </w:r>
      <w:r w:rsidRPr="00B25465">
        <w:rPr>
          <w:sz w:val="16"/>
        </w:rPr>
        <w:t xml:space="preserve"> </w:t>
      </w:r>
      <w:r w:rsidRPr="00B25465">
        <w:rPr>
          <w:rStyle w:val="StyleUnderline"/>
          <w:highlight w:val="yellow"/>
        </w:rPr>
        <w:t>today</w:t>
      </w:r>
      <w:r w:rsidRPr="00B25465">
        <w:rPr>
          <w:sz w:val="16"/>
        </w:rPr>
        <w:t xml:space="preserve">, </w:t>
      </w:r>
      <w:r w:rsidRPr="00B25465">
        <w:rPr>
          <w:rStyle w:val="StyleUnderline"/>
          <w:highlight w:val="yellow"/>
        </w:rPr>
        <w:t xml:space="preserve">we will </w:t>
      </w:r>
      <w:r w:rsidRPr="00B25465">
        <w:rPr>
          <w:rStyle w:val="Emphasis"/>
          <w:highlight w:val="yellow"/>
        </w:rPr>
        <w:t>stave off the worst</w:t>
      </w:r>
      <w:r w:rsidRPr="00B25465">
        <w:rPr>
          <w:rStyle w:val="StyleUnderline"/>
        </w:rPr>
        <w:t xml:space="preserve">, </w:t>
      </w:r>
      <w:r w:rsidRPr="00B25465">
        <w:rPr>
          <w:sz w:val="16"/>
        </w:rPr>
        <w:t xml:space="preserve">giving us the ability to manage the hurricanes and floods as they come. </w:t>
      </w:r>
      <w:r w:rsidRPr="00B25465">
        <w:rPr>
          <w:rStyle w:val="StyleUnderline"/>
        </w:rPr>
        <w:t>If we wait</w:t>
      </w:r>
      <w:r w:rsidRPr="00B25465">
        <w:rPr>
          <w:sz w:val="16"/>
        </w:rPr>
        <w:t xml:space="preserve">, </w:t>
      </w:r>
      <w:r w:rsidRPr="00B25465">
        <w:rPr>
          <w:rStyle w:val="StyleUnderline"/>
        </w:rPr>
        <w:t>we’ll be stuck flat-footed when the worst arrives</w:t>
      </w:r>
      <w:r w:rsidRPr="00B25465">
        <w:rPr>
          <w:sz w:val="16"/>
        </w:rPr>
        <w:t xml:space="preserve">, </w:t>
      </w:r>
      <w:r w:rsidRPr="00B25465">
        <w:rPr>
          <w:rStyle w:val="Emphasis"/>
        </w:rPr>
        <w:t>watching</w:t>
      </w:r>
      <w:r w:rsidRPr="00B25465">
        <w:rPr>
          <w:sz w:val="16"/>
        </w:rPr>
        <w:t xml:space="preserve"> in dismay as </w:t>
      </w:r>
      <w:r w:rsidRPr="00B25465">
        <w:rPr>
          <w:rStyle w:val="Emphasis"/>
        </w:rPr>
        <w:t>the temperature curve ticks up and up.</w:t>
      </w:r>
    </w:p>
    <w:p w14:paraId="347A50CF" w14:textId="77777777" w:rsidR="001C4784" w:rsidRPr="00F640C6" w:rsidRDefault="001C4784" w:rsidP="001C4784">
      <w:pPr>
        <w:rPr>
          <w:rStyle w:val="Emphasis"/>
        </w:rPr>
      </w:pPr>
      <w:r w:rsidRPr="00B25465">
        <w:rPr>
          <w:sz w:val="16"/>
        </w:rPr>
        <w:t xml:space="preserve">The choice is ours. </w:t>
      </w:r>
      <w:r w:rsidRPr="00B25465">
        <w:rPr>
          <w:rStyle w:val="Emphasis"/>
        </w:rPr>
        <w:t>We</w:t>
      </w:r>
      <w:r w:rsidRPr="00B25465">
        <w:rPr>
          <w:sz w:val="16"/>
        </w:rPr>
        <w:t xml:space="preserve"> just </w:t>
      </w:r>
      <w:r w:rsidRPr="00B25465">
        <w:rPr>
          <w:rStyle w:val="Emphasis"/>
        </w:rPr>
        <w:t>don’t have much time to decide.</w:t>
      </w:r>
    </w:p>
    <w:p w14:paraId="0136D568" w14:textId="77777777" w:rsidR="001C4784" w:rsidRPr="001C4784" w:rsidRDefault="001C4784" w:rsidP="001C4784"/>
    <w:p w14:paraId="24A979CB" w14:textId="3CE870D8" w:rsidR="001C4784" w:rsidRDefault="001C4784" w:rsidP="001C4784">
      <w:pPr>
        <w:pStyle w:val="Heading2"/>
      </w:pPr>
      <w:proofErr w:type="spellStart"/>
      <w:r>
        <w:t>Aff</w:t>
      </w:r>
      <w:proofErr w:type="spellEnd"/>
    </w:p>
    <w:p w14:paraId="3C3DDD25" w14:textId="2C59A3A4" w:rsidR="001C4784" w:rsidRDefault="001C4784" w:rsidP="001C4784"/>
    <w:p w14:paraId="05E7A432" w14:textId="78F3AFAF" w:rsidR="001C4784" w:rsidRDefault="001C4784" w:rsidP="001C4784">
      <w:pPr>
        <w:pStyle w:val="Heading3"/>
      </w:pPr>
      <w:r>
        <w:t>A2: Conservative Court</w:t>
      </w:r>
    </w:p>
    <w:p w14:paraId="37A7D638" w14:textId="2FE6CC10" w:rsidR="001C4784" w:rsidRDefault="001C4784" w:rsidP="001C4784"/>
    <w:p w14:paraId="442F5608" w14:textId="36597174" w:rsidR="001C4784" w:rsidRDefault="001C4784" w:rsidP="001C4784">
      <w:pPr>
        <w:pStyle w:val="Heading4"/>
      </w:pPr>
      <w:r>
        <w:t>No impact to conservative court --- its temporary and even conservative justices lean left</w:t>
      </w:r>
    </w:p>
    <w:p w14:paraId="551CA3F9" w14:textId="255B054B" w:rsidR="001C4784" w:rsidRDefault="001C4784" w:rsidP="001C4784">
      <w:proofErr w:type="spellStart"/>
      <w:r w:rsidRPr="001C4784">
        <w:rPr>
          <w:rStyle w:val="Style13ptBold"/>
        </w:rPr>
        <w:t>Scher</w:t>
      </w:r>
      <w:proofErr w:type="spellEnd"/>
      <w:r w:rsidRPr="001C4784">
        <w:rPr>
          <w:rStyle w:val="Style13ptBold"/>
        </w:rPr>
        <w:t xml:space="preserve"> June 30th</w:t>
      </w:r>
      <w:r>
        <w:t xml:space="preserve"> --- Bill </w:t>
      </w:r>
      <w:proofErr w:type="spellStart"/>
      <w:r>
        <w:t>Scher</w:t>
      </w:r>
      <w:proofErr w:type="spellEnd"/>
      <w:r>
        <w:t xml:space="preserve">, American pundit and political analyst. He is a Contributing Editor to POLITICO Magazine, “The GOP traded its principles for conservative judges. It was a bad deal.”, Washington Post, June 30, 2020, </w:t>
      </w:r>
      <w:hyperlink r:id="rId49" w:history="1">
        <w:r w:rsidRPr="0027519B">
          <w:rPr>
            <w:rStyle w:val="Hyperlink"/>
          </w:rPr>
          <w:t>https://www.washingtonpost.com/outlook/2020/06/30/supreme-court-trump-roberts-gorsuch-nominees/</w:t>
        </w:r>
      </w:hyperlink>
      <w:r>
        <w:t xml:space="preserve"> (BJN) </w:t>
      </w:r>
    </w:p>
    <w:p w14:paraId="3C122436" w14:textId="77777777" w:rsidR="001C4784" w:rsidRPr="001C4784" w:rsidRDefault="001C4784" w:rsidP="001C4784">
      <w:pPr>
        <w:rPr>
          <w:sz w:val="16"/>
        </w:rPr>
      </w:pPr>
      <w:r w:rsidRPr="001C4784">
        <w:rPr>
          <w:sz w:val="16"/>
        </w:rPr>
        <w:t xml:space="preserve">What about the Supreme Court? </w:t>
      </w:r>
      <w:r w:rsidRPr="001C4784">
        <w:rPr>
          <w:rStyle w:val="StyleUnderline"/>
          <w:highlight w:val="yellow"/>
        </w:rPr>
        <w:t>Trump</w:t>
      </w:r>
      <w:r w:rsidRPr="001C4784">
        <w:rPr>
          <w:rStyle w:val="StyleUnderline"/>
        </w:rPr>
        <w:t xml:space="preserve"> pitched his plans here openly</w:t>
      </w:r>
      <w:r w:rsidRPr="001C4784">
        <w:rPr>
          <w:sz w:val="16"/>
        </w:rPr>
        <w:t xml:space="preserve"> in 2016, </w:t>
      </w:r>
      <w:r w:rsidRPr="001C4784">
        <w:rPr>
          <w:rStyle w:val="StyleUnderline"/>
        </w:rPr>
        <w:t xml:space="preserve">releasing a list of conservative judges from which he promised to draw for high-court vacancies </w:t>
      </w:r>
      <w:r w:rsidRPr="001C4784">
        <w:rPr>
          <w:sz w:val="16"/>
        </w:rPr>
        <w:t>and declaring at a campaign rally: “If you really like Donald Trump, that’s great, but if you don’t, you have to vote for me anyway. You know why? Supreme Court judges.”</w:t>
      </w:r>
    </w:p>
    <w:p w14:paraId="7951FFAA" w14:textId="77777777" w:rsidR="001C4784" w:rsidRPr="001C4784" w:rsidRDefault="001C4784" w:rsidP="001C4784">
      <w:pPr>
        <w:rPr>
          <w:sz w:val="16"/>
        </w:rPr>
      </w:pPr>
      <w:r w:rsidRPr="001C4784">
        <w:rPr>
          <w:rStyle w:val="StyleUnderline"/>
        </w:rPr>
        <w:t>Trump’s first pick</w:t>
      </w:r>
      <w:r w:rsidRPr="001C4784">
        <w:rPr>
          <w:sz w:val="16"/>
        </w:rPr>
        <w:t xml:space="preserve">, Neil </w:t>
      </w:r>
      <w:r w:rsidRPr="001C4784">
        <w:rPr>
          <w:rStyle w:val="StyleUnderline"/>
        </w:rPr>
        <w:t>Gorsuch</w:t>
      </w:r>
      <w:r w:rsidRPr="001C4784">
        <w:rPr>
          <w:sz w:val="16"/>
        </w:rPr>
        <w:t xml:space="preserve">, eventually </w:t>
      </w:r>
      <w:r w:rsidRPr="001C4784">
        <w:rPr>
          <w:rStyle w:val="StyleUnderline"/>
        </w:rPr>
        <w:t>succeeded Scalia,</w:t>
      </w:r>
      <w:r w:rsidRPr="001C4784">
        <w:rPr>
          <w:sz w:val="16"/>
        </w:rPr>
        <w:t xml:space="preserve"> whose seat McConnell kept open by blocking Obama’s nominee. Then, </w:t>
      </w:r>
      <w:r w:rsidRPr="001C4784">
        <w:rPr>
          <w:rStyle w:val="StyleUnderline"/>
        </w:rPr>
        <w:t>when</w:t>
      </w:r>
      <w:r w:rsidRPr="001C4784">
        <w:rPr>
          <w:sz w:val="16"/>
        </w:rPr>
        <w:t xml:space="preserve"> Justice Anthony M. </w:t>
      </w:r>
      <w:r w:rsidRPr="001C4784">
        <w:rPr>
          <w:rStyle w:val="StyleUnderline"/>
        </w:rPr>
        <w:t>Kennedy stepped down, the president took what had been a swing seat and made it</w:t>
      </w:r>
      <w:r w:rsidRPr="001C4784">
        <w:rPr>
          <w:sz w:val="16"/>
        </w:rPr>
        <w:t xml:space="preserve"> more conservative by filling it with Brett M. </w:t>
      </w:r>
      <w:r w:rsidRPr="001C4784">
        <w:rPr>
          <w:rStyle w:val="StyleUnderline"/>
        </w:rPr>
        <w:t>Kavanaugh</w:t>
      </w:r>
      <w:r w:rsidRPr="001C4784">
        <w:rPr>
          <w:sz w:val="16"/>
        </w:rPr>
        <w:t>. Weren’t those Supreme Court picks worth the ideological price that conservatives paid by supporting Trump?</w:t>
      </w:r>
    </w:p>
    <w:p w14:paraId="367BA115" w14:textId="77777777" w:rsidR="001C4784" w:rsidRPr="001C4784" w:rsidRDefault="001C4784" w:rsidP="001C4784">
      <w:pPr>
        <w:rPr>
          <w:sz w:val="16"/>
        </w:rPr>
      </w:pPr>
      <w:r w:rsidRPr="001C4784">
        <w:rPr>
          <w:sz w:val="16"/>
        </w:rPr>
        <w:t xml:space="preserve">Well, </w:t>
      </w:r>
      <w:r w:rsidRPr="001C4784">
        <w:rPr>
          <w:rStyle w:val="StyleUnderline"/>
        </w:rPr>
        <w:t xml:space="preserve">this </w:t>
      </w:r>
      <w:r w:rsidRPr="001C4784">
        <w:rPr>
          <w:rStyle w:val="StyleUnderline"/>
          <w:highlight w:val="yellow"/>
        </w:rPr>
        <w:t>supposedly die-hard conservative Supreme Court has blocked</w:t>
      </w:r>
      <w:r w:rsidRPr="001C4784">
        <w:rPr>
          <w:rStyle w:val="StyleUnderline"/>
        </w:rPr>
        <w:t xml:space="preserve"> Trump from canceling</w:t>
      </w:r>
      <w:r w:rsidRPr="001C4784">
        <w:rPr>
          <w:sz w:val="16"/>
        </w:rPr>
        <w:t xml:space="preserve"> Obama’s Deferred Action for Childhood Arrivals (</w:t>
      </w:r>
      <w:r w:rsidRPr="001C4784">
        <w:rPr>
          <w:rStyle w:val="StyleUnderline"/>
          <w:highlight w:val="yellow"/>
        </w:rPr>
        <w:t>DACA</w:t>
      </w:r>
      <w:r w:rsidRPr="001C4784">
        <w:rPr>
          <w:sz w:val="16"/>
        </w:rPr>
        <w:t xml:space="preserve">) policy, </w:t>
      </w:r>
      <w:r w:rsidRPr="001C4784">
        <w:rPr>
          <w:rStyle w:val="StyleUnderline"/>
          <w:highlight w:val="yellow"/>
        </w:rPr>
        <w:t>thwarted</w:t>
      </w:r>
      <w:r w:rsidRPr="001C4784">
        <w:rPr>
          <w:rStyle w:val="StyleUnderline"/>
        </w:rPr>
        <w:t xml:space="preserve"> Trump’s effort to put a </w:t>
      </w:r>
      <w:r w:rsidRPr="001C4784">
        <w:rPr>
          <w:rStyle w:val="StyleUnderline"/>
          <w:highlight w:val="yellow"/>
        </w:rPr>
        <w:t>citizenship question</w:t>
      </w:r>
      <w:r w:rsidRPr="001C4784">
        <w:rPr>
          <w:sz w:val="16"/>
        </w:rPr>
        <w:t xml:space="preserve"> in the census, </w:t>
      </w:r>
      <w:r w:rsidRPr="001C4784">
        <w:rPr>
          <w:rStyle w:val="StyleUnderline"/>
          <w:highlight w:val="yellow"/>
        </w:rPr>
        <w:t>sided against</w:t>
      </w:r>
      <w:r w:rsidRPr="001C4784">
        <w:rPr>
          <w:rStyle w:val="StyleUnderline"/>
        </w:rPr>
        <w:t xml:space="preserve"> the </w:t>
      </w:r>
      <w:r w:rsidRPr="001C4784">
        <w:rPr>
          <w:rStyle w:val="StyleUnderline"/>
          <w:highlight w:val="yellow"/>
        </w:rPr>
        <w:t>administration’s attempt</w:t>
      </w:r>
      <w:r w:rsidRPr="001C4784">
        <w:rPr>
          <w:rStyle w:val="StyleUnderline"/>
        </w:rPr>
        <w:t xml:space="preserve"> </w:t>
      </w:r>
      <w:r w:rsidRPr="001C4784">
        <w:rPr>
          <w:rStyle w:val="StyleUnderline"/>
          <w:highlight w:val="yellow"/>
        </w:rPr>
        <w:t>to gut the Clean Water Act, made it easier for consumers to pursue antitrust claims</w:t>
      </w:r>
      <w:r w:rsidRPr="001C4784">
        <w:rPr>
          <w:sz w:val="16"/>
        </w:rPr>
        <w:t xml:space="preserve"> against major corporations </w:t>
      </w:r>
      <w:r w:rsidRPr="001C4784">
        <w:rPr>
          <w:rStyle w:val="StyleUnderline"/>
        </w:rPr>
        <w:t xml:space="preserve">and </w:t>
      </w:r>
      <w:r w:rsidRPr="001C4784">
        <w:rPr>
          <w:rStyle w:val="StyleUnderline"/>
          <w:highlight w:val="yellow"/>
        </w:rPr>
        <w:t>expanded the workplace rights</w:t>
      </w:r>
      <w:r w:rsidRPr="001C4784">
        <w:rPr>
          <w:sz w:val="16"/>
        </w:rPr>
        <w:t xml:space="preserve"> of transgender employees. On Monday, </w:t>
      </w:r>
      <w:r w:rsidRPr="001C4784">
        <w:rPr>
          <w:rStyle w:val="StyleUnderline"/>
        </w:rPr>
        <w:t xml:space="preserve">the court </w:t>
      </w:r>
      <w:r w:rsidRPr="001C4784">
        <w:rPr>
          <w:rStyle w:val="StyleUnderline"/>
          <w:highlight w:val="yellow"/>
        </w:rPr>
        <w:t>refused to</w:t>
      </w:r>
      <w:r w:rsidRPr="001C4784">
        <w:rPr>
          <w:rStyle w:val="StyleUnderline"/>
        </w:rPr>
        <w:t xml:space="preserve"> let states </w:t>
      </w:r>
      <w:r w:rsidRPr="001C4784">
        <w:rPr>
          <w:rStyle w:val="StyleUnderline"/>
          <w:highlight w:val="yellow"/>
        </w:rPr>
        <w:t>weaken Roe v. Wade</w:t>
      </w:r>
      <w:r w:rsidRPr="001C4784">
        <w:rPr>
          <w:sz w:val="16"/>
        </w:rPr>
        <w:t xml:space="preserve"> with debilitating restrictions on abortion clinics. In some of these cases, a Trump appointee joined the court’s liberals in the majority. Gorsuch himself wrote the transgender rights decision.</w:t>
      </w:r>
    </w:p>
    <w:p w14:paraId="7AB704C6" w14:textId="77777777" w:rsidR="001C4784" w:rsidRPr="001C4784" w:rsidRDefault="001C4784" w:rsidP="001C4784">
      <w:pPr>
        <w:rPr>
          <w:sz w:val="16"/>
        </w:rPr>
      </w:pPr>
      <w:r w:rsidRPr="001C4784">
        <w:rPr>
          <w:rStyle w:val="Emphasis"/>
        </w:rPr>
        <w:t>This has rattled social conservatives</w:t>
      </w:r>
      <w:r w:rsidRPr="001C4784">
        <w:rPr>
          <w:sz w:val="16"/>
        </w:rPr>
        <w:t>. “You cannot trust in these institutions at all anymore nor can you vote in enough people to stop a cultural shift in directions you might not want to go,” lamented pundit Erick Erickson.</w:t>
      </w:r>
    </w:p>
    <w:p w14:paraId="402887E6" w14:textId="77777777" w:rsidR="001C4784" w:rsidRPr="001C4784" w:rsidRDefault="001C4784" w:rsidP="001C4784">
      <w:pPr>
        <w:rPr>
          <w:sz w:val="16"/>
        </w:rPr>
      </w:pPr>
      <w:r w:rsidRPr="001C4784">
        <w:rPr>
          <w:sz w:val="16"/>
        </w:rPr>
        <w:t xml:space="preserve">Erickson is correct. </w:t>
      </w:r>
      <w:r w:rsidRPr="001C4784">
        <w:rPr>
          <w:rStyle w:val="StyleUnderline"/>
          <w:highlight w:val="yellow"/>
        </w:rPr>
        <w:t xml:space="preserve">Conservatives </w:t>
      </w:r>
      <w:r w:rsidRPr="001C4784">
        <w:rPr>
          <w:rStyle w:val="Emphasis"/>
          <w:highlight w:val="yellow"/>
        </w:rPr>
        <w:t>shouldn’t bank on the federal judiciary</w:t>
      </w:r>
      <w:r w:rsidRPr="001C4784">
        <w:rPr>
          <w:rStyle w:val="Emphasis"/>
        </w:rPr>
        <w:t xml:space="preserve"> to do what they want all the time</w:t>
      </w:r>
      <w:r w:rsidRPr="001C4784">
        <w:rPr>
          <w:sz w:val="16"/>
        </w:rPr>
        <w:t xml:space="preserve">. </w:t>
      </w:r>
      <w:r w:rsidRPr="001C4784">
        <w:rPr>
          <w:rStyle w:val="StyleUnderline"/>
          <w:highlight w:val="yellow"/>
        </w:rPr>
        <w:t>The</w:t>
      </w:r>
      <w:r w:rsidRPr="001C4784">
        <w:rPr>
          <w:rStyle w:val="StyleUnderline"/>
        </w:rPr>
        <w:t xml:space="preserve"> Supreme </w:t>
      </w:r>
      <w:r w:rsidRPr="001C4784">
        <w:rPr>
          <w:rStyle w:val="StyleUnderline"/>
          <w:highlight w:val="yellow"/>
        </w:rPr>
        <w:t>Court was designed</w:t>
      </w:r>
      <w:r w:rsidRPr="001C4784">
        <w:rPr>
          <w:rStyle w:val="StyleUnderline"/>
        </w:rPr>
        <w:t xml:space="preserve"> by America’s founders </w:t>
      </w:r>
      <w:r w:rsidRPr="001C4784">
        <w:rPr>
          <w:rStyle w:val="StyleUnderline"/>
          <w:highlight w:val="yellow"/>
        </w:rPr>
        <w:t xml:space="preserve">to </w:t>
      </w:r>
      <w:r w:rsidRPr="001C4784">
        <w:rPr>
          <w:rStyle w:val="Emphasis"/>
          <w:highlight w:val="yellow"/>
        </w:rPr>
        <w:t>elude partisan and ideological capture</w:t>
      </w:r>
      <w:r w:rsidRPr="001C4784">
        <w:rPr>
          <w:sz w:val="16"/>
        </w:rPr>
        <w:t xml:space="preserve">, as Alexander Hamilton outlined in Federalist No. 78. Conservatives have struggled with accepting this constitutional reality after </w:t>
      </w:r>
      <w:r w:rsidRPr="001C4784">
        <w:rPr>
          <w:rStyle w:val="StyleUnderline"/>
          <w:highlight w:val="yellow"/>
        </w:rPr>
        <w:t xml:space="preserve">Kennedy, a </w:t>
      </w:r>
      <w:r w:rsidRPr="001C4784">
        <w:rPr>
          <w:rStyle w:val="Emphasis"/>
          <w:highlight w:val="yellow"/>
        </w:rPr>
        <w:t>Reagan appointee</w:t>
      </w:r>
      <w:r w:rsidRPr="001C4784">
        <w:rPr>
          <w:sz w:val="16"/>
          <w:highlight w:val="yellow"/>
        </w:rPr>
        <w:t xml:space="preserve">, </w:t>
      </w:r>
      <w:r w:rsidRPr="001C4784">
        <w:rPr>
          <w:rStyle w:val="StyleUnderline"/>
          <w:highlight w:val="yellow"/>
        </w:rPr>
        <w:t>wrote</w:t>
      </w:r>
      <w:r w:rsidRPr="001C4784">
        <w:rPr>
          <w:rStyle w:val="StyleUnderline"/>
        </w:rPr>
        <w:t xml:space="preserve"> the majority opinion in </w:t>
      </w:r>
      <w:r w:rsidRPr="001C4784">
        <w:rPr>
          <w:rStyle w:val="StyleUnderline"/>
          <w:highlight w:val="yellow"/>
        </w:rPr>
        <w:t>Obergefell</w:t>
      </w:r>
      <w:r w:rsidRPr="001C4784">
        <w:rPr>
          <w:sz w:val="16"/>
        </w:rPr>
        <w:t xml:space="preserve"> v. Hodges, </w:t>
      </w:r>
      <w:r w:rsidRPr="001C4784">
        <w:rPr>
          <w:rStyle w:val="StyleUnderline"/>
        </w:rPr>
        <w:t>guaranteeing the right to same-sex marriage; after</w:t>
      </w:r>
      <w:r w:rsidRPr="001C4784">
        <w:rPr>
          <w:sz w:val="16"/>
        </w:rPr>
        <w:t xml:space="preserve"> Justice David </w:t>
      </w:r>
      <w:r w:rsidRPr="001C4784">
        <w:rPr>
          <w:rStyle w:val="StyleUnderline"/>
          <w:highlight w:val="yellow"/>
        </w:rPr>
        <w:t>Souter, a</w:t>
      </w:r>
      <w:r w:rsidRPr="001C4784">
        <w:rPr>
          <w:sz w:val="16"/>
        </w:rPr>
        <w:t xml:space="preserve"> George </w:t>
      </w:r>
      <w:r w:rsidRPr="001C4784">
        <w:rPr>
          <w:rStyle w:val="StyleUnderline"/>
          <w:highlight w:val="yellow"/>
        </w:rPr>
        <w:t>H.W.</w:t>
      </w:r>
      <w:r w:rsidRPr="001C4784">
        <w:rPr>
          <w:sz w:val="16"/>
        </w:rPr>
        <w:t xml:space="preserve"> </w:t>
      </w:r>
      <w:r w:rsidRPr="001C4784">
        <w:rPr>
          <w:rStyle w:val="StyleUnderline"/>
        </w:rPr>
        <w:t xml:space="preserve">Bush </w:t>
      </w:r>
      <w:r w:rsidRPr="001C4784">
        <w:rPr>
          <w:rStyle w:val="StyleUnderline"/>
          <w:highlight w:val="yellow"/>
        </w:rPr>
        <w:t>appointee, became</w:t>
      </w:r>
      <w:r w:rsidRPr="001C4784">
        <w:rPr>
          <w:rStyle w:val="StyleUnderline"/>
        </w:rPr>
        <w:t xml:space="preserve"> a </w:t>
      </w:r>
      <w:r w:rsidRPr="001C4784">
        <w:rPr>
          <w:rStyle w:val="Emphasis"/>
          <w:highlight w:val="yellow"/>
        </w:rPr>
        <w:t>reliably liberal</w:t>
      </w:r>
      <w:r w:rsidRPr="001C4784">
        <w:rPr>
          <w:sz w:val="16"/>
        </w:rPr>
        <w:t xml:space="preserve"> justice in a wide range of cases; </w:t>
      </w:r>
      <w:r w:rsidRPr="001C4784">
        <w:rPr>
          <w:rStyle w:val="StyleUnderline"/>
        </w:rPr>
        <w:t>and after</w:t>
      </w:r>
      <w:r w:rsidRPr="001C4784">
        <w:rPr>
          <w:sz w:val="16"/>
        </w:rPr>
        <w:t xml:space="preserve"> Chief Justice John G. </w:t>
      </w:r>
      <w:r w:rsidRPr="001C4784">
        <w:rPr>
          <w:rStyle w:val="StyleUnderline"/>
          <w:highlight w:val="yellow"/>
        </w:rPr>
        <w:t>Roberts</w:t>
      </w:r>
      <w:r w:rsidRPr="001C4784">
        <w:rPr>
          <w:sz w:val="16"/>
        </w:rPr>
        <w:t xml:space="preserve"> Jr., a George W. Bush appointee, </w:t>
      </w:r>
      <w:r w:rsidRPr="001C4784">
        <w:rPr>
          <w:rStyle w:val="StyleUnderline"/>
          <w:highlight w:val="yellow"/>
        </w:rPr>
        <w:t>upheld</w:t>
      </w:r>
      <w:r w:rsidRPr="001C4784">
        <w:rPr>
          <w:rStyle w:val="StyleUnderline"/>
        </w:rPr>
        <w:t xml:space="preserve"> the legality of </w:t>
      </w:r>
      <w:r w:rsidRPr="001C4784">
        <w:rPr>
          <w:rStyle w:val="StyleUnderline"/>
          <w:highlight w:val="yellow"/>
        </w:rPr>
        <w:t>Obamacare</w:t>
      </w:r>
      <w:r w:rsidRPr="001C4784">
        <w:rPr>
          <w:sz w:val="16"/>
        </w:rPr>
        <w:t xml:space="preserve"> and eventually became a swing vote. </w:t>
      </w:r>
      <w:r w:rsidRPr="001C4784">
        <w:rPr>
          <w:rStyle w:val="Emphasis"/>
        </w:rPr>
        <w:t xml:space="preserve">Perhaps </w:t>
      </w:r>
      <w:r w:rsidRPr="001C4784">
        <w:rPr>
          <w:rStyle w:val="Emphasis"/>
          <w:highlight w:val="yellow"/>
        </w:rPr>
        <w:t>the Gorsuch opinion will help the lesson finally sink in</w:t>
      </w:r>
      <w:r w:rsidRPr="001C4784">
        <w:rPr>
          <w:sz w:val="16"/>
          <w:highlight w:val="yellow"/>
        </w:rPr>
        <w:t>.</w:t>
      </w:r>
    </w:p>
    <w:p w14:paraId="04AD0D6E" w14:textId="77777777" w:rsidR="001C4784" w:rsidRPr="001C4784" w:rsidRDefault="001C4784" w:rsidP="001C4784">
      <w:pPr>
        <w:rPr>
          <w:sz w:val="16"/>
          <w:szCs w:val="16"/>
        </w:rPr>
      </w:pPr>
      <w:r w:rsidRPr="001C4784">
        <w:rPr>
          <w:sz w:val="16"/>
          <w:szCs w:val="16"/>
        </w:rPr>
        <w:t>Of course, conservative judges will still rule conservatively most of the time. Liberals will forever scorn the Roberts court for invalidating campaign finance reforms, narrowing the scope of the Voting Rights Act and making it harder for unions to organize.</w:t>
      </w:r>
    </w:p>
    <w:p w14:paraId="6A3E2CF6" w14:textId="77777777" w:rsidR="001C4784" w:rsidRDefault="001C4784" w:rsidP="001C4784">
      <w:pPr>
        <w:rPr>
          <w:rStyle w:val="Emphasis"/>
        </w:rPr>
      </w:pPr>
      <w:r w:rsidRPr="001C4784">
        <w:rPr>
          <w:sz w:val="16"/>
        </w:rPr>
        <w:t xml:space="preserve">Nevertheless, </w:t>
      </w:r>
      <w:r w:rsidRPr="001C4784">
        <w:rPr>
          <w:rStyle w:val="StyleUnderline"/>
        </w:rPr>
        <w:t xml:space="preserve">recent rulings, along with </w:t>
      </w:r>
      <w:r w:rsidRPr="001C4784">
        <w:rPr>
          <w:rStyle w:val="StyleUnderline"/>
          <w:highlight w:val="yellow"/>
        </w:rPr>
        <w:t>the record of almost a half-century</w:t>
      </w:r>
      <w:r w:rsidRPr="001C4784">
        <w:rPr>
          <w:rStyle w:val="StyleUnderline"/>
        </w:rPr>
        <w:t xml:space="preserve"> of lower-court judicial appointments</w:t>
      </w:r>
      <w:r w:rsidRPr="001C4784">
        <w:rPr>
          <w:sz w:val="16"/>
        </w:rPr>
        <w:t xml:space="preserve">, clearly </w:t>
      </w:r>
      <w:r w:rsidRPr="001C4784">
        <w:rPr>
          <w:rStyle w:val="StyleUnderline"/>
          <w:highlight w:val="yellow"/>
        </w:rPr>
        <w:t>weaken the logic of</w:t>
      </w:r>
      <w:r w:rsidRPr="001C4784">
        <w:rPr>
          <w:sz w:val="16"/>
        </w:rPr>
        <w:t xml:space="preserve"> sacrificing seemingly bedrock conservative principles in </w:t>
      </w:r>
      <w:r w:rsidRPr="001C4784">
        <w:rPr>
          <w:rStyle w:val="Emphasis"/>
          <w:highlight w:val="yellow"/>
        </w:rPr>
        <w:t>pursuit of a rigidly ideological judiciary</w:t>
      </w:r>
      <w:r w:rsidRPr="001C4784">
        <w:rPr>
          <w:sz w:val="16"/>
        </w:rPr>
        <w:t xml:space="preserve">. </w:t>
      </w:r>
      <w:r w:rsidRPr="001C4784">
        <w:rPr>
          <w:rStyle w:val="StyleUnderline"/>
        </w:rPr>
        <w:t xml:space="preserve">The paradoxical combination of lifetime judicial appointments and perennially shifting political winds </w:t>
      </w:r>
      <w:r w:rsidRPr="009611C6">
        <w:rPr>
          <w:rStyle w:val="StyleUnderline"/>
          <w:highlight w:val="yellow"/>
        </w:rPr>
        <w:t>makes it difficult for one faction to</w:t>
      </w:r>
      <w:r w:rsidRPr="001C4784">
        <w:rPr>
          <w:rStyle w:val="StyleUnderline"/>
        </w:rPr>
        <w:t xml:space="preserve"> place a permanent </w:t>
      </w:r>
      <w:r w:rsidRPr="009611C6">
        <w:rPr>
          <w:rStyle w:val="StyleUnderline"/>
          <w:highlight w:val="yellow"/>
        </w:rPr>
        <w:t xml:space="preserve">hammerlock </w:t>
      </w:r>
      <w:r w:rsidRPr="009611C6">
        <w:rPr>
          <w:rStyle w:val="StyleUnderline"/>
        </w:rPr>
        <w:t xml:space="preserve">on </w:t>
      </w:r>
      <w:r w:rsidRPr="009611C6">
        <w:rPr>
          <w:rStyle w:val="StyleUnderline"/>
          <w:highlight w:val="yellow"/>
        </w:rPr>
        <w:t>our courts</w:t>
      </w:r>
      <w:r w:rsidRPr="009611C6">
        <w:rPr>
          <w:rStyle w:val="Emphasis"/>
          <w:highlight w:val="yellow"/>
        </w:rPr>
        <w:t>. There are structural limits</w:t>
      </w:r>
      <w:r w:rsidRPr="001C4784">
        <w:rPr>
          <w:rStyle w:val="Emphasis"/>
        </w:rPr>
        <w:t xml:space="preserve"> to those “sea changes.”</w:t>
      </w:r>
    </w:p>
    <w:p w14:paraId="2F2F332D" w14:textId="7DE8E24A" w:rsidR="001C4784" w:rsidRPr="001C4784" w:rsidRDefault="001C4784" w:rsidP="001C4784">
      <w:pPr>
        <w:rPr>
          <w:sz w:val="16"/>
        </w:rPr>
      </w:pPr>
      <w:r w:rsidRPr="009611C6">
        <w:rPr>
          <w:rStyle w:val="StyleUnderline"/>
          <w:highlight w:val="yellow"/>
        </w:rPr>
        <w:t xml:space="preserve">In the battle for the judiciary, the war is </w:t>
      </w:r>
      <w:r w:rsidRPr="009611C6">
        <w:rPr>
          <w:rStyle w:val="Emphasis"/>
          <w:highlight w:val="yellow"/>
        </w:rPr>
        <w:t>never</w:t>
      </w:r>
      <w:r w:rsidRPr="001C4784">
        <w:rPr>
          <w:sz w:val="16"/>
        </w:rPr>
        <w:t xml:space="preserve"> ultimately </w:t>
      </w:r>
      <w:r w:rsidRPr="009611C6">
        <w:rPr>
          <w:rStyle w:val="Emphasis"/>
          <w:highlight w:val="yellow"/>
        </w:rPr>
        <w:t>won</w:t>
      </w:r>
      <w:r w:rsidRPr="001C4784">
        <w:rPr>
          <w:sz w:val="16"/>
        </w:rPr>
        <w:t xml:space="preserve">. Consider that </w:t>
      </w:r>
      <w:r w:rsidRPr="001C4784">
        <w:rPr>
          <w:rStyle w:val="StyleUnderline"/>
        </w:rPr>
        <w:t>in 1987, Democrats blocked</w:t>
      </w:r>
      <w:r w:rsidRPr="001C4784">
        <w:rPr>
          <w:sz w:val="16"/>
        </w:rPr>
        <w:t xml:space="preserve"> Judge Robert </w:t>
      </w:r>
      <w:r w:rsidRPr="001C4784">
        <w:rPr>
          <w:rStyle w:val="StyleUnderline"/>
        </w:rPr>
        <w:t>Bork’s</w:t>
      </w:r>
      <w:r w:rsidRPr="001C4784">
        <w:rPr>
          <w:sz w:val="16"/>
        </w:rPr>
        <w:t xml:space="preserve"> Supreme Court </w:t>
      </w:r>
      <w:r w:rsidRPr="001C4784">
        <w:rPr>
          <w:rStyle w:val="StyleUnderline"/>
        </w:rPr>
        <w:t xml:space="preserve">nomination, which helped put </w:t>
      </w:r>
      <w:r w:rsidRPr="001C4784">
        <w:rPr>
          <w:sz w:val="16"/>
        </w:rPr>
        <w:t xml:space="preserve">the less-doctrinaire </w:t>
      </w:r>
      <w:r w:rsidRPr="001C4784">
        <w:rPr>
          <w:rStyle w:val="StyleUnderline"/>
        </w:rPr>
        <w:t>Kennedy on the court — only to see conservative</w:t>
      </w:r>
      <w:r w:rsidRPr="001C4784">
        <w:rPr>
          <w:sz w:val="16"/>
        </w:rPr>
        <w:t xml:space="preserve"> stalwart Clarence </w:t>
      </w:r>
      <w:r w:rsidRPr="001C4784">
        <w:rPr>
          <w:rStyle w:val="StyleUnderline"/>
        </w:rPr>
        <w:t>Thomas replace</w:t>
      </w:r>
      <w:r w:rsidRPr="001C4784">
        <w:rPr>
          <w:sz w:val="16"/>
        </w:rPr>
        <w:t xml:space="preserve"> liberal icon Justice Thurgood</w:t>
      </w:r>
      <w:r w:rsidRPr="001C4784">
        <w:rPr>
          <w:rStyle w:val="StyleUnderline"/>
        </w:rPr>
        <w:t xml:space="preserve"> Marshall</w:t>
      </w:r>
      <w:r w:rsidRPr="001C4784">
        <w:rPr>
          <w:sz w:val="16"/>
        </w:rPr>
        <w:t xml:space="preserve"> a few years later. </w:t>
      </w:r>
      <w:r w:rsidRPr="001C4784">
        <w:rPr>
          <w:rStyle w:val="StyleUnderline"/>
        </w:rPr>
        <w:t>The anger over Thomas’s confirmation</w:t>
      </w:r>
      <w:r w:rsidRPr="001C4784">
        <w:rPr>
          <w:sz w:val="16"/>
        </w:rPr>
        <w:t xml:space="preserve"> contributed to Democratic victories in 1992, </w:t>
      </w:r>
      <w:r w:rsidRPr="001C4784">
        <w:rPr>
          <w:rStyle w:val="StyleUnderline"/>
        </w:rPr>
        <w:t>paving the way for</w:t>
      </w:r>
      <w:r w:rsidRPr="001C4784">
        <w:rPr>
          <w:sz w:val="16"/>
        </w:rPr>
        <w:t xml:space="preserve"> Justice Ruth Bader </w:t>
      </w:r>
      <w:r w:rsidRPr="001C4784">
        <w:rPr>
          <w:rStyle w:val="StyleUnderline"/>
        </w:rPr>
        <w:t>Ginsburg to replace</w:t>
      </w:r>
      <w:r w:rsidRPr="001C4784">
        <w:rPr>
          <w:sz w:val="16"/>
        </w:rPr>
        <w:t xml:space="preserve"> a </w:t>
      </w:r>
      <w:r w:rsidRPr="001C4784">
        <w:rPr>
          <w:rStyle w:val="StyleUnderline"/>
        </w:rPr>
        <w:t>dissenter to Roe</w:t>
      </w:r>
      <w:r w:rsidRPr="001C4784">
        <w:rPr>
          <w:sz w:val="16"/>
        </w:rPr>
        <w:t xml:space="preserve">, Justice Byron </w:t>
      </w:r>
      <w:r w:rsidRPr="001C4784">
        <w:rPr>
          <w:rStyle w:val="StyleUnderline"/>
        </w:rPr>
        <w:t>White</w:t>
      </w:r>
      <w:r w:rsidRPr="001C4784">
        <w:rPr>
          <w:sz w:val="16"/>
        </w:rPr>
        <w:t>.</w:t>
      </w:r>
    </w:p>
    <w:p w14:paraId="4ABD6E84" w14:textId="534803E6" w:rsidR="001C4784" w:rsidRDefault="001C4784" w:rsidP="001C4784"/>
    <w:p w14:paraId="0CCA6207" w14:textId="0E276FC9" w:rsidR="009611C6" w:rsidRDefault="009611C6" w:rsidP="009611C6">
      <w:pPr>
        <w:pStyle w:val="Heading4"/>
      </w:pPr>
      <w:r>
        <w:t xml:space="preserve">No bioterror </w:t>
      </w:r>
      <w:proofErr w:type="gramStart"/>
      <w:r>
        <w:t>impact</w:t>
      </w:r>
      <w:proofErr w:type="gramEnd"/>
    </w:p>
    <w:p w14:paraId="6358418D" w14:textId="77777777" w:rsidR="009611C6" w:rsidRDefault="009611C6" w:rsidP="009611C6">
      <w:r w:rsidRPr="009A00ED">
        <w:rPr>
          <w:rStyle w:val="Style13ptBold"/>
          <w:highlight w:val="yellow"/>
        </w:rPr>
        <w:t>Dove 12</w:t>
      </w:r>
      <w:r>
        <w:t xml:space="preserve"> [Alan Dove, PhD in Microbiology, science journalist and former Adjunct Professor at New York University, “Who’s Afraid of the Big, Bad Bioterrorist?” Jan 24 2012, http://alandove.com/content/2012/01/whos-afraid-of-the-big-bad-bioterrorist/]</w:t>
      </w:r>
    </w:p>
    <w:p w14:paraId="4BD7B3B6" w14:textId="77777777" w:rsidR="009611C6" w:rsidRDefault="009611C6" w:rsidP="009611C6">
      <w:pPr>
        <w:rPr>
          <w:rStyle w:val="StyleUnderline"/>
        </w:rPr>
      </w:pPr>
      <w:r>
        <w:rPr>
          <w:sz w:val="16"/>
        </w:rPr>
        <w:t xml:space="preserve">The second problem is much more serious. Eliminating the toxins, we’re left with a list of </w:t>
      </w:r>
      <w:r>
        <w:rPr>
          <w:rStyle w:val="StyleUnderline"/>
        </w:rPr>
        <w:t xml:space="preserve">infectious </w:t>
      </w:r>
      <w:r w:rsidRPr="009A00ED">
        <w:rPr>
          <w:rStyle w:val="StyleUnderline"/>
          <w:highlight w:val="yellow"/>
        </w:rPr>
        <w:t>bacteria and viruses</w:t>
      </w:r>
      <w:r>
        <w:rPr>
          <w:sz w:val="16"/>
        </w:rPr>
        <w:t xml:space="preserve">. With a single exception, these organisms </w:t>
      </w:r>
      <w:r w:rsidRPr="009A00ED">
        <w:rPr>
          <w:rStyle w:val="StyleUnderline"/>
          <w:highlight w:val="yellow"/>
        </w:rPr>
        <w:t>are</w:t>
      </w:r>
      <w:r>
        <w:rPr>
          <w:sz w:val="16"/>
        </w:rPr>
        <w:t xml:space="preserve"> probably </w:t>
      </w:r>
      <w:r>
        <w:rPr>
          <w:rStyle w:val="StyleUnderline"/>
        </w:rPr>
        <w:t>near-</w:t>
      </w:r>
      <w:r w:rsidRPr="009A00ED">
        <w:rPr>
          <w:rStyle w:val="StyleUnderline"/>
          <w:highlight w:val="yellow"/>
        </w:rPr>
        <w:t xml:space="preserve">useless as weapons, and history proves </w:t>
      </w:r>
      <w:proofErr w:type="gramStart"/>
      <w:r w:rsidRPr="009A00ED">
        <w:rPr>
          <w:rStyle w:val="StyleUnderline"/>
          <w:highlight w:val="yellow"/>
        </w:rPr>
        <w:t>it</w:t>
      </w:r>
      <w:r>
        <w:rPr>
          <w:sz w:val="16"/>
        </w:rPr>
        <w:t>.</w:t>
      </w:r>
      <w:r>
        <w:rPr>
          <w:sz w:val="12"/>
        </w:rPr>
        <w:t>¶</w:t>
      </w:r>
      <w:proofErr w:type="gramEnd"/>
      <w:r>
        <w:rPr>
          <w:sz w:val="16"/>
        </w:rPr>
        <w:t xml:space="preserve"> There have been at least three well-documented military-style deployments of infectious agents from the list, plus one deployment of an agent that’s not on the list. I’m focusing entirely on the modern era, by the way. There are historical reports of armies catapulting plague-ridden corpses over city walls and conquistadors trying to inoculate blankets with Variola (smallpox), but it’s not clear those “attacks” were effective. Those diseases tended to spread like, well, plagues, so there’s no telling whether the targets really caught the diseases from the bodies and blankets, or simply picked them up through casual contact with their </w:t>
      </w:r>
      <w:proofErr w:type="gramStart"/>
      <w:r>
        <w:rPr>
          <w:sz w:val="16"/>
        </w:rPr>
        <w:t>enemies.</w:t>
      </w:r>
      <w:r>
        <w:rPr>
          <w:sz w:val="12"/>
        </w:rPr>
        <w:t>¶</w:t>
      </w:r>
      <w:proofErr w:type="gramEnd"/>
      <w:r>
        <w:rPr>
          <w:sz w:val="16"/>
        </w:rPr>
        <w:t xml:space="preserve"> </w:t>
      </w:r>
      <w:r w:rsidRPr="009A00ED">
        <w:rPr>
          <w:rStyle w:val="StyleUnderline"/>
          <w:highlight w:val="yellow"/>
        </w:rPr>
        <w:t>Of</w:t>
      </w:r>
      <w:r>
        <w:rPr>
          <w:sz w:val="16"/>
        </w:rPr>
        <w:t xml:space="preserve"> the </w:t>
      </w:r>
      <w:r w:rsidRPr="009A00ED">
        <w:rPr>
          <w:rStyle w:val="StyleUnderline"/>
          <w:highlight w:val="yellow"/>
        </w:rPr>
        <w:t>four modern biowarfare incidents, two have been fatal</w:t>
      </w:r>
      <w:r>
        <w:rPr>
          <w:sz w:val="16"/>
        </w:rPr>
        <w:t xml:space="preserve">. The first was the </w:t>
      </w:r>
      <w:r w:rsidRPr="009A00ED">
        <w:rPr>
          <w:rStyle w:val="StyleUnderline"/>
          <w:highlight w:val="yellow"/>
        </w:rPr>
        <w:t>1979</w:t>
      </w:r>
      <w:r>
        <w:rPr>
          <w:rStyle w:val="StyleUnderline"/>
        </w:rPr>
        <w:t xml:space="preserve"> Sverdlovsk </w:t>
      </w:r>
      <w:r w:rsidRPr="009A00ED">
        <w:rPr>
          <w:rStyle w:val="StyleUnderline"/>
          <w:highlight w:val="yellow"/>
        </w:rPr>
        <w:t>anthrax incident</w:t>
      </w:r>
      <w:r>
        <w:rPr>
          <w:sz w:val="16"/>
        </w:rPr>
        <w:t xml:space="preserve">, which </w:t>
      </w:r>
      <w:r w:rsidRPr="009A00ED">
        <w:rPr>
          <w:rStyle w:val="StyleUnderline"/>
          <w:highlight w:val="yellow"/>
        </w:rPr>
        <w:t>killed</w:t>
      </w:r>
      <w:r>
        <w:rPr>
          <w:sz w:val="16"/>
        </w:rPr>
        <w:t xml:space="preserve"> an estimated </w:t>
      </w:r>
      <w:r w:rsidRPr="009A00ED">
        <w:rPr>
          <w:rStyle w:val="StyleUnderline"/>
          <w:highlight w:val="yellow"/>
        </w:rPr>
        <w:t>100 people</w:t>
      </w:r>
      <w:r>
        <w:rPr>
          <w:sz w:val="16"/>
        </w:rPr>
        <w:t xml:space="preserve">. In that case, a Soviet-built biological weapons lab accidentally released a large plume of weaponized Bacillus anthracis (anthrax) over a major city. Soviet authorities tried to blame the resulting fatalities on “bad meat,” but in the 1990s Western investigators were finally able to piece together the real story. The </w:t>
      </w:r>
      <w:r w:rsidRPr="009A00ED">
        <w:rPr>
          <w:rStyle w:val="StyleUnderline"/>
          <w:highlight w:val="yellow"/>
        </w:rPr>
        <w:t xml:space="preserve">second fatal incident </w:t>
      </w:r>
      <w:r w:rsidRPr="00CC677C">
        <w:rPr>
          <w:rStyle w:val="StyleUnderline"/>
        </w:rPr>
        <w:t xml:space="preserve">also </w:t>
      </w:r>
      <w:r w:rsidRPr="009A00ED">
        <w:rPr>
          <w:rStyle w:val="StyleUnderline"/>
          <w:highlight w:val="yellow"/>
        </w:rPr>
        <w:t xml:space="preserve">involved anthrax </w:t>
      </w:r>
      <w:r w:rsidRPr="00CC677C">
        <w:rPr>
          <w:rStyle w:val="StyleUnderline"/>
        </w:rPr>
        <w:t>from a government-run lab</w:t>
      </w:r>
      <w:r>
        <w:rPr>
          <w:sz w:val="16"/>
        </w:rPr>
        <w:t>: the 2001 “</w:t>
      </w:r>
      <w:proofErr w:type="spellStart"/>
      <w:r>
        <w:rPr>
          <w:sz w:val="16"/>
        </w:rPr>
        <w:t>Amerithrax</w:t>
      </w:r>
      <w:proofErr w:type="spellEnd"/>
      <w:r>
        <w:rPr>
          <w:sz w:val="16"/>
        </w:rPr>
        <w:t xml:space="preserve">” attacks. That time, a rogue employee (or perhaps employees) of the government’s main bioweapons lab sent weaponized, powdered anthrax through the US postal service. </w:t>
      </w:r>
      <w:r w:rsidRPr="009A00ED">
        <w:rPr>
          <w:rStyle w:val="StyleUnderline"/>
          <w:highlight w:val="yellow"/>
        </w:rPr>
        <w:t>Five</w:t>
      </w:r>
      <w:r>
        <w:rPr>
          <w:rStyle w:val="StyleUnderline"/>
        </w:rPr>
        <w:t xml:space="preserve"> people </w:t>
      </w:r>
      <w:proofErr w:type="gramStart"/>
      <w:r w:rsidRPr="009A00ED">
        <w:rPr>
          <w:rStyle w:val="StyleUnderline"/>
          <w:highlight w:val="yellow"/>
        </w:rPr>
        <w:t>died.</w:t>
      </w:r>
      <w:r w:rsidRPr="009A00ED">
        <w:rPr>
          <w:rStyle w:val="StyleUnderline"/>
          <w:sz w:val="12"/>
          <w:highlight w:val="yellow"/>
        </w:rPr>
        <w:t>¶</w:t>
      </w:r>
      <w:proofErr w:type="gramEnd"/>
      <w:r w:rsidRPr="009A00ED">
        <w:rPr>
          <w:rStyle w:val="StyleUnderline"/>
          <w:highlight w:val="yellow"/>
        </w:rPr>
        <w:t xml:space="preserve"> That gives us</w:t>
      </w:r>
      <w:r>
        <w:rPr>
          <w:sz w:val="16"/>
        </w:rPr>
        <w:t xml:space="preserve"> a grand total of around </w:t>
      </w:r>
      <w:r w:rsidRPr="009A00ED">
        <w:rPr>
          <w:rStyle w:val="StyleUnderline"/>
          <w:highlight w:val="yellow"/>
        </w:rPr>
        <w:t xml:space="preserve">105 deaths, </w:t>
      </w:r>
      <w:r w:rsidRPr="00CC677C">
        <w:rPr>
          <w:rStyle w:val="StyleUnderline"/>
        </w:rPr>
        <w:t>entirely from agents that were grown and weaponized in officially-sanctioned and funded bioweapons research labs</w:t>
      </w:r>
      <w:r>
        <w:rPr>
          <w:sz w:val="16"/>
        </w:rPr>
        <w:t xml:space="preserve">. Remember </w:t>
      </w:r>
      <w:proofErr w:type="gramStart"/>
      <w:r>
        <w:rPr>
          <w:sz w:val="16"/>
        </w:rPr>
        <w:t>that.</w:t>
      </w:r>
      <w:r>
        <w:rPr>
          <w:sz w:val="12"/>
        </w:rPr>
        <w:t>¶</w:t>
      </w:r>
      <w:proofErr w:type="gramEnd"/>
      <w:r>
        <w:rPr>
          <w:sz w:val="16"/>
        </w:rPr>
        <w:t xml:space="preserve"> </w:t>
      </w:r>
      <w:r w:rsidRPr="009A00ED">
        <w:rPr>
          <w:rStyle w:val="StyleUnderline"/>
          <w:highlight w:val="yellow"/>
        </w:rPr>
        <w:t>Terrorist groups have</w:t>
      </w:r>
      <w:r>
        <w:rPr>
          <w:sz w:val="16"/>
        </w:rPr>
        <w:t xml:space="preserve"> also </w:t>
      </w:r>
      <w:r w:rsidRPr="009A00ED">
        <w:rPr>
          <w:rStyle w:val="StyleUnderline"/>
          <w:highlight w:val="yellow"/>
        </w:rPr>
        <w:t>deployed</w:t>
      </w:r>
      <w:r>
        <w:rPr>
          <w:rStyle w:val="StyleUnderline"/>
        </w:rPr>
        <w:t xml:space="preserve"> </w:t>
      </w:r>
      <w:r w:rsidRPr="009A00ED">
        <w:rPr>
          <w:rStyle w:val="StyleUnderline"/>
          <w:highlight w:val="yellow"/>
        </w:rPr>
        <w:t>bio</w:t>
      </w:r>
      <w:r>
        <w:rPr>
          <w:rStyle w:val="StyleUnderline"/>
        </w:rPr>
        <w:t xml:space="preserve">logical </w:t>
      </w:r>
      <w:r w:rsidRPr="009A00ED">
        <w:rPr>
          <w:rStyle w:val="StyleUnderline"/>
          <w:highlight w:val="yellow"/>
        </w:rPr>
        <w:t>weapons twice</w:t>
      </w:r>
      <w:r>
        <w:rPr>
          <w:sz w:val="16"/>
        </w:rPr>
        <w:t xml:space="preserve">, and these cases are very instructive. The first was </w:t>
      </w:r>
      <w:r>
        <w:rPr>
          <w:rStyle w:val="StyleUnderline"/>
        </w:rPr>
        <w:t>the</w:t>
      </w:r>
      <w:r>
        <w:rPr>
          <w:sz w:val="16"/>
        </w:rPr>
        <w:t xml:space="preserve"> 1984 </w:t>
      </w:r>
      <w:proofErr w:type="spellStart"/>
      <w:r>
        <w:rPr>
          <w:rStyle w:val="StyleUnderline"/>
        </w:rPr>
        <w:t>Rajneeshee</w:t>
      </w:r>
      <w:proofErr w:type="spellEnd"/>
      <w:r>
        <w:rPr>
          <w:sz w:val="16"/>
        </w:rPr>
        <w:t xml:space="preserve"> bioterror attack, in which members of </w:t>
      </w:r>
      <w:r w:rsidRPr="009A00ED">
        <w:rPr>
          <w:rStyle w:val="StyleUnderline"/>
          <w:highlight w:val="yellow"/>
        </w:rPr>
        <w:t>a</w:t>
      </w:r>
      <w:r w:rsidRPr="009A00ED">
        <w:rPr>
          <w:sz w:val="16"/>
          <w:highlight w:val="yellow"/>
        </w:rPr>
        <w:t xml:space="preserve"> </w:t>
      </w:r>
      <w:r w:rsidRPr="009A00ED">
        <w:rPr>
          <w:rStyle w:val="StyleUnderline"/>
          <w:highlight w:val="yellow"/>
        </w:rPr>
        <w:t>cult in Oregon inoculated</w:t>
      </w:r>
      <w:r>
        <w:rPr>
          <w:rStyle w:val="StyleUnderline"/>
        </w:rPr>
        <w:t xml:space="preserve"> restaurant </w:t>
      </w:r>
      <w:r w:rsidRPr="009A00ED">
        <w:rPr>
          <w:rStyle w:val="StyleUnderline"/>
          <w:highlight w:val="yellow"/>
        </w:rPr>
        <w:t>salad bars with Salmonella</w:t>
      </w:r>
      <w:r>
        <w:rPr>
          <w:sz w:val="16"/>
        </w:rPr>
        <w:t xml:space="preserve"> bacteria (an agent that’s not on the “select” list). </w:t>
      </w:r>
      <w:r>
        <w:rPr>
          <w:rStyle w:val="StyleUnderline"/>
        </w:rPr>
        <w:t xml:space="preserve">751 people got sick, but </w:t>
      </w:r>
      <w:r w:rsidRPr="009A00ED">
        <w:rPr>
          <w:rStyle w:val="StyleUnderline"/>
          <w:highlight w:val="yellow"/>
        </w:rPr>
        <w:t>nobody died</w:t>
      </w:r>
      <w:r>
        <w:rPr>
          <w:rStyle w:val="StyleUnderline"/>
        </w:rPr>
        <w:t>. Public health authorities handled it as a conventional foodborne Salmonella outbreak</w:t>
      </w:r>
      <w:r>
        <w:rPr>
          <w:sz w:val="16"/>
        </w:rPr>
        <w:t xml:space="preserve">, identified the sources and contained them. Nobody even would have known it was a deliberate attack if a member of the cult hadn’t come forward afterward with a confession. Lesson: </w:t>
      </w:r>
      <w:r>
        <w:rPr>
          <w:rStyle w:val="StyleUnderline"/>
        </w:rPr>
        <w:t xml:space="preserve">our </w:t>
      </w:r>
      <w:r w:rsidRPr="009A00ED">
        <w:rPr>
          <w:rStyle w:val="StyleUnderline"/>
          <w:highlight w:val="yellow"/>
        </w:rPr>
        <w:t xml:space="preserve">existing public health infrastructure was </w:t>
      </w:r>
      <w:r>
        <w:rPr>
          <w:rStyle w:val="StyleUnderline"/>
        </w:rPr>
        <w:t xml:space="preserve">entirely </w:t>
      </w:r>
      <w:r w:rsidRPr="009A00ED">
        <w:rPr>
          <w:rStyle w:val="StyleUnderline"/>
          <w:highlight w:val="yellow"/>
        </w:rPr>
        <w:t>adequate</w:t>
      </w:r>
      <w:r>
        <w:rPr>
          <w:rStyle w:val="StyleUnderline"/>
        </w:rPr>
        <w:t xml:space="preserve"> to respond to a major bioterrorist </w:t>
      </w:r>
      <w:proofErr w:type="gramStart"/>
      <w:r>
        <w:rPr>
          <w:rStyle w:val="StyleUnderline"/>
        </w:rPr>
        <w:t>attack</w:t>
      </w:r>
      <w:r>
        <w:rPr>
          <w:sz w:val="16"/>
        </w:rPr>
        <w:t>.</w:t>
      </w:r>
      <w:r>
        <w:rPr>
          <w:sz w:val="12"/>
        </w:rPr>
        <w:t>¶</w:t>
      </w:r>
      <w:proofErr w:type="gramEnd"/>
      <w:r>
        <w:rPr>
          <w:sz w:val="16"/>
        </w:rPr>
        <w:t xml:space="preserve"> The </w:t>
      </w:r>
      <w:r w:rsidRPr="009A00ED">
        <w:rPr>
          <w:rStyle w:val="StyleUnderline"/>
          <w:highlight w:val="yellow"/>
        </w:rPr>
        <w:t>second</w:t>
      </w:r>
      <w:r>
        <w:rPr>
          <w:rStyle w:val="StyleUnderline"/>
        </w:rPr>
        <w:t xml:space="preserve"> genuine bioterrorist </w:t>
      </w:r>
      <w:r w:rsidRPr="009A00ED">
        <w:rPr>
          <w:rStyle w:val="StyleUnderline"/>
          <w:highlight w:val="yellow"/>
        </w:rPr>
        <w:t>attack</w:t>
      </w:r>
      <w:r>
        <w:rPr>
          <w:rStyle w:val="StyleUnderline"/>
        </w:rPr>
        <w:t xml:space="preserve"> took place in 1993</w:t>
      </w:r>
      <w:r>
        <w:rPr>
          <w:sz w:val="16"/>
        </w:rPr>
        <w:t xml:space="preserve">. </w:t>
      </w:r>
      <w:r>
        <w:rPr>
          <w:rStyle w:val="StyleUnderline"/>
        </w:rPr>
        <w:t xml:space="preserve">Members of the </w:t>
      </w:r>
      <w:proofErr w:type="spellStart"/>
      <w:r w:rsidRPr="009A00ED">
        <w:rPr>
          <w:rStyle w:val="StyleUnderline"/>
          <w:highlight w:val="yellow"/>
        </w:rPr>
        <w:t>Aum</w:t>
      </w:r>
      <w:proofErr w:type="spellEnd"/>
      <w:r w:rsidRPr="009A00ED">
        <w:rPr>
          <w:rStyle w:val="StyleUnderline"/>
          <w:highlight w:val="yellow"/>
        </w:rPr>
        <w:t xml:space="preserve"> Shinrikyo </w:t>
      </w:r>
      <w:r>
        <w:rPr>
          <w:rStyle w:val="StyleUnderline"/>
        </w:rPr>
        <w:t>cult successfully</w:t>
      </w:r>
      <w:r>
        <w:rPr>
          <w:sz w:val="16"/>
        </w:rPr>
        <w:t xml:space="preserve"> isolated and </w:t>
      </w:r>
      <w:r w:rsidRPr="009A00ED">
        <w:rPr>
          <w:rStyle w:val="StyleUnderline"/>
          <w:highlight w:val="yellow"/>
        </w:rPr>
        <w:t>grew</w:t>
      </w:r>
      <w:r>
        <w:rPr>
          <w:sz w:val="16"/>
        </w:rPr>
        <w:t xml:space="preserve"> a large stock of </w:t>
      </w:r>
      <w:r w:rsidRPr="009A00ED">
        <w:rPr>
          <w:rStyle w:val="StyleUnderline"/>
          <w:highlight w:val="yellow"/>
        </w:rPr>
        <w:t>anthrax</w:t>
      </w:r>
      <w:r>
        <w:rPr>
          <w:sz w:val="16"/>
        </w:rPr>
        <w:t xml:space="preserve"> bacteria, </w:t>
      </w:r>
      <w:r w:rsidRPr="009A00ED">
        <w:rPr>
          <w:rStyle w:val="StyleUnderline"/>
          <w:highlight w:val="yellow"/>
        </w:rPr>
        <w:t>then sprayed it</w:t>
      </w:r>
      <w:r>
        <w:rPr>
          <w:rStyle w:val="StyleUnderline"/>
        </w:rPr>
        <w:t xml:space="preserve"> as an aerosol from the roof of a building</w:t>
      </w:r>
      <w:r w:rsidRPr="009A00ED">
        <w:rPr>
          <w:rStyle w:val="StyleUnderline"/>
          <w:highlight w:val="yellow"/>
        </w:rPr>
        <w:t xml:space="preserve"> in </w:t>
      </w:r>
      <w:r w:rsidRPr="00CC677C">
        <w:rPr>
          <w:rStyle w:val="StyleUnderline"/>
        </w:rPr>
        <w:t xml:space="preserve">downtown </w:t>
      </w:r>
      <w:r w:rsidRPr="009A00ED">
        <w:rPr>
          <w:rStyle w:val="StyleUnderline"/>
          <w:highlight w:val="yellow"/>
        </w:rPr>
        <w:t>Tokyo</w:t>
      </w:r>
      <w:r>
        <w:rPr>
          <w:sz w:val="16"/>
        </w:rPr>
        <w:t xml:space="preserve">. </w:t>
      </w:r>
      <w:r w:rsidRPr="009A00ED">
        <w:rPr>
          <w:rStyle w:val="StyleUnderline"/>
          <w:highlight w:val="yellow"/>
        </w:rPr>
        <w:t>The cult was well-financed,</w:t>
      </w:r>
      <w:r>
        <w:rPr>
          <w:rStyle w:val="StyleUnderline"/>
        </w:rPr>
        <w:t xml:space="preserve"> </w:t>
      </w:r>
      <w:r w:rsidRPr="009A00ED">
        <w:rPr>
          <w:rStyle w:val="StyleUnderline"/>
          <w:highlight w:val="yellow"/>
        </w:rPr>
        <w:t>and had</w:t>
      </w:r>
      <w:r>
        <w:rPr>
          <w:rStyle w:val="StyleUnderline"/>
        </w:rPr>
        <w:t xml:space="preserve"> many </w:t>
      </w:r>
      <w:r w:rsidRPr="009A00ED">
        <w:rPr>
          <w:rStyle w:val="StyleUnderline"/>
          <w:highlight w:val="yellow"/>
        </w:rPr>
        <w:t xml:space="preserve">highly educated members, so </w:t>
      </w:r>
      <w:r w:rsidRPr="009A00ED">
        <w:rPr>
          <w:rStyle w:val="Emphasis"/>
          <w:highlight w:val="yellow"/>
        </w:rPr>
        <w:t>this</w:t>
      </w:r>
      <w:r>
        <w:rPr>
          <w:rStyle w:val="StyleUnderline"/>
        </w:rPr>
        <w:t xml:space="preserve"> release over the world’s largest city really </w:t>
      </w:r>
      <w:r w:rsidRPr="009A00ED">
        <w:rPr>
          <w:rStyle w:val="Emphasis"/>
          <w:highlight w:val="yellow"/>
        </w:rPr>
        <w:t xml:space="preserve">represented a worst-case </w:t>
      </w:r>
      <w:proofErr w:type="gramStart"/>
      <w:r w:rsidRPr="009A00ED">
        <w:rPr>
          <w:rStyle w:val="Emphasis"/>
          <w:highlight w:val="yellow"/>
        </w:rPr>
        <w:t>scenario</w:t>
      </w:r>
      <w:r>
        <w:t>.</w:t>
      </w:r>
      <w:r w:rsidRPr="00CC677C">
        <w:t>¶</w:t>
      </w:r>
      <w:proofErr w:type="gramEnd"/>
      <w:r w:rsidRPr="009A00ED">
        <w:rPr>
          <w:rStyle w:val="Emphasis"/>
          <w:highlight w:val="yellow"/>
        </w:rPr>
        <w:t xml:space="preserve"> Nobody got sick</w:t>
      </w:r>
      <w:r>
        <w:rPr>
          <w:rStyle w:val="StyleUnderline"/>
        </w:rPr>
        <w:t xml:space="preserve"> or</w:t>
      </w:r>
      <w:r>
        <w:rPr>
          <w:sz w:val="16"/>
        </w:rPr>
        <w:t xml:space="preserve"> died. From the cult’s perspective, it was a complete and utter failure. Again, the only reason we even found out about it was a post-hoc confession. </w:t>
      </w:r>
      <w:proofErr w:type="spellStart"/>
      <w:r>
        <w:rPr>
          <w:sz w:val="16"/>
        </w:rPr>
        <w:t>Aum</w:t>
      </w:r>
      <w:proofErr w:type="spellEnd"/>
      <w:r>
        <w:rPr>
          <w:sz w:val="16"/>
        </w:rPr>
        <w:t xml:space="preserve"> members later demonstrated their lab skills by producing Sarin nerve gas, with far deadlier results. Lesson: </w:t>
      </w:r>
      <w:r>
        <w:rPr>
          <w:rStyle w:val="StyleUnderline"/>
        </w:rPr>
        <w:t xml:space="preserve">one of the </w:t>
      </w:r>
      <w:proofErr w:type="gramStart"/>
      <w:r>
        <w:rPr>
          <w:rStyle w:val="StyleUnderline"/>
        </w:rPr>
        <w:t>top</w:t>
      </w:r>
      <w:proofErr w:type="gramEnd"/>
      <w:r>
        <w:rPr>
          <w:rStyle w:val="StyleUnderline"/>
        </w:rPr>
        <w:t xml:space="preserve"> “select agents” is extremely hard to grow and deploy even for relatively skilled non-state groups. It’s a really crappy bioterrorist </w:t>
      </w:r>
      <w:proofErr w:type="gramStart"/>
      <w:r>
        <w:rPr>
          <w:rStyle w:val="StyleUnderline"/>
        </w:rPr>
        <w:t>weapon</w:t>
      </w:r>
      <w:r>
        <w:rPr>
          <w:sz w:val="16"/>
        </w:rPr>
        <w:t>.</w:t>
      </w:r>
      <w:r>
        <w:rPr>
          <w:sz w:val="12"/>
        </w:rPr>
        <w:t>¶</w:t>
      </w:r>
      <w:proofErr w:type="gramEnd"/>
      <w:r>
        <w:rPr>
          <w:sz w:val="16"/>
        </w:rPr>
        <w:t xml:space="preserve"> Taken together, these events point to an uncomfortable but inevitable conclusion: </w:t>
      </w:r>
      <w:r>
        <w:rPr>
          <w:rStyle w:val="StyleUnderline"/>
        </w:rPr>
        <w:t>our biodefense industry is a far greater threat to us than any actual bioterrorists.</w:t>
      </w:r>
    </w:p>
    <w:p w14:paraId="19F83D66" w14:textId="77777777" w:rsidR="009611C6" w:rsidRDefault="009611C6" w:rsidP="001C4784"/>
    <w:p w14:paraId="5CE73E36" w14:textId="7BED723B" w:rsidR="001C4784" w:rsidRDefault="001C4784" w:rsidP="001C4784">
      <w:pPr>
        <w:pStyle w:val="Heading3"/>
      </w:pPr>
      <w:r>
        <w:t>A2: Warming</w:t>
      </w:r>
    </w:p>
    <w:p w14:paraId="5F4442AF" w14:textId="58BF1A26" w:rsidR="001C4784" w:rsidRDefault="001C4784" w:rsidP="001C4784"/>
    <w:p w14:paraId="5F95A883" w14:textId="77777777" w:rsidR="001C4784" w:rsidRDefault="001C4784" w:rsidP="001C4784">
      <w:pPr>
        <w:pStyle w:val="Heading4"/>
        <w:rPr>
          <w:rStyle w:val="Style13ptBold"/>
        </w:rPr>
      </w:pPr>
      <w:r w:rsidRPr="00AD5CE5">
        <w:t>No climate impact</w:t>
      </w:r>
      <w:r>
        <w:rPr>
          <w:rStyle w:val="Style13ptBold"/>
        </w:rPr>
        <w:t xml:space="preserve"> </w:t>
      </w:r>
      <w:r w:rsidRPr="00AD5CE5">
        <w:rPr>
          <w:rStyle w:val="Style13ptBold"/>
          <w:sz w:val="24"/>
          <w:szCs w:val="24"/>
        </w:rPr>
        <w:t>--- slow / adaptable</w:t>
      </w:r>
    </w:p>
    <w:p w14:paraId="0B6E9125" w14:textId="77777777" w:rsidR="001C4784" w:rsidRDefault="001C4784" w:rsidP="001C4784">
      <w:proofErr w:type="spellStart"/>
      <w:r w:rsidRPr="000F1B61">
        <w:rPr>
          <w:rStyle w:val="Style13ptBold"/>
        </w:rPr>
        <w:t>Shellenberger</w:t>
      </w:r>
      <w:proofErr w:type="spellEnd"/>
      <w:r w:rsidRPr="000F1B61">
        <w:rPr>
          <w:rStyle w:val="Style13ptBold"/>
        </w:rPr>
        <w:t xml:space="preserve"> July 8th</w:t>
      </w:r>
      <w:r>
        <w:t xml:space="preserve"> --- Michael </w:t>
      </w:r>
      <w:proofErr w:type="spellStart"/>
      <w:r>
        <w:t>Shellenberger</w:t>
      </w:r>
      <w:proofErr w:type="spellEnd"/>
      <w:r>
        <w:t xml:space="preserve">, Time Magazine “Hero of the Environment,” and president of Environmental Progress, an independent research and policy organization, “Why I Believe Climate Change Is Not the End of the World”, </w:t>
      </w:r>
      <w:proofErr w:type="spellStart"/>
      <w:r>
        <w:t>Quillette</w:t>
      </w:r>
      <w:proofErr w:type="spellEnd"/>
      <w:r>
        <w:t xml:space="preserve">, July 8, 2020, </w:t>
      </w:r>
      <w:hyperlink r:id="rId50" w:history="1">
        <w:r w:rsidRPr="0027519B">
          <w:rPr>
            <w:rStyle w:val="Hyperlink"/>
          </w:rPr>
          <w:t>https://quillette.com/2020/07/08/why-i-believe-climate-change-is-not-the-end-of-the-world/</w:t>
        </w:r>
      </w:hyperlink>
      <w:r>
        <w:t xml:space="preserve"> (BJN)</w:t>
      </w:r>
    </w:p>
    <w:p w14:paraId="2BC2ECF8" w14:textId="77777777" w:rsidR="001C4784" w:rsidRPr="002D33FF" w:rsidRDefault="001C4784" w:rsidP="001C4784">
      <w:pPr>
        <w:rPr>
          <w:sz w:val="16"/>
        </w:rPr>
      </w:pPr>
      <w:r w:rsidRPr="002D33FF">
        <w:rPr>
          <w:sz w:val="16"/>
        </w:rPr>
        <w:t xml:space="preserve">Those </w:t>
      </w:r>
      <w:r w:rsidRPr="002D33FF">
        <w:rPr>
          <w:rStyle w:val="StyleUnderline"/>
          <w:highlight w:val="yellow"/>
        </w:rPr>
        <w:t>stories</w:t>
      </w:r>
      <w:r w:rsidRPr="002D33FF">
        <w:rPr>
          <w:sz w:val="16"/>
        </w:rPr>
        <w:t xml:space="preserve"> in the New York Times, the Washington Post, and other media outlets around the world were </w:t>
      </w:r>
      <w:r w:rsidRPr="002D33FF">
        <w:rPr>
          <w:rStyle w:val="StyleUnderline"/>
          <w:highlight w:val="yellow"/>
        </w:rPr>
        <w:t>based on</w:t>
      </w:r>
      <w:r w:rsidRPr="002D33FF">
        <w:rPr>
          <w:sz w:val="16"/>
        </w:rPr>
        <w:t xml:space="preserve"> a special report from the Intergovernmental Panel on Climate Change (</w:t>
      </w:r>
      <w:r w:rsidRPr="002D33FF">
        <w:rPr>
          <w:rStyle w:val="StyleUnderline"/>
          <w:highlight w:val="yellow"/>
        </w:rPr>
        <w:t>IPCC</w:t>
      </w:r>
      <w:r w:rsidRPr="002D33FF">
        <w:rPr>
          <w:sz w:val="16"/>
        </w:rPr>
        <w:t xml:space="preserve">), which is a United Nations body of 195 scientists and other members from around the globe responsible for </w:t>
      </w:r>
      <w:r w:rsidRPr="002D33FF">
        <w:rPr>
          <w:rStyle w:val="StyleUnderline"/>
          <w:highlight w:val="yellow"/>
        </w:rPr>
        <w:t>assessing</w:t>
      </w:r>
      <w:r w:rsidRPr="000F1B61">
        <w:rPr>
          <w:rStyle w:val="StyleUnderline"/>
        </w:rPr>
        <w:t xml:space="preserve"> science related to </w:t>
      </w:r>
      <w:r w:rsidRPr="002D33FF">
        <w:rPr>
          <w:rStyle w:val="StyleUnderline"/>
          <w:highlight w:val="yellow"/>
        </w:rPr>
        <w:t>climate change</w:t>
      </w:r>
      <w:r w:rsidRPr="002D33FF">
        <w:rPr>
          <w:sz w:val="16"/>
        </w:rPr>
        <w:t>.</w:t>
      </w:r>
    </w:p>
    <w:p w14:paraId="7009A63B" w14:textId="77777777" w:rsidR="001C4784" w:rsidRPr="002D33FF" w:rsidRDefault="001C4784" w:rsidP="001C4784">
      <w:pPr>
        <w:rPr>
          <w:sz w:val="16"/>
        </w:rPr>
      </w:pPr>
      <w:r w:rsidRPr="002D33FF">
        <w:rPr>
          <w:sz w:val="16"/>
        </w:rPr>
        <w:t xml:space="preserve">Two more IPCC reports would follow in 2019, both of which </w:t>
      </w:r>
      <w:r w:rsidRPr="002D33FF">
        <w:rPr>
          <w:rStyle w:val="StyleUnderline"/>
        </w:rPr>
        <w:t>warned of</w:t>
      </w:r>
      <w:r w:rsidRPr="002D33FF">
        <w:rPr>
          <w:sz w:val="16"/>
        </w:rPr>
        <w:t xml:space="preserve"> similarly </w:t>
      </w:r>
      <w:r w:rsidRPr="002D33FF">
        <w:rPr>
          <w:rStyle w:val="StyleUnderline"/>
        </w:rPr>
        <w:t>dire consequences</w:t>
      </w:r>
      <w:r w:rsidRPr="002D33FF">
        <w:rPr>
          <w:sz w:val="16"/>
        </w:rPr>
        <w:t xml:space="preserve">: worsening natural disasters, sea-level rise, desertification, and land degradation. Moderate warming of 1.5 degrees Celsius </w:t>
      </w:r>
      <w:r w:rsidRPr="002D33FF">
        <w:rPr>
          <w:rStyle w:val="StyleUnderline"/>
          <w:highlight w:val="yellow"/>
        </w:rPr>
        <w:t>would cause</w:t>
      </w:r>
      <w:r w:rsidRPr="002D33FF">
        <w:rPr>
          <w:sz w:val="16"/>
        </w:rPr>
        <w:t xml:space="preserve"> “long-lasting or </w:t>
      </w:r>
      <w:r w:rsidRPr="002D33FF">
        <w:rPr>
          <w:rStyle w:val="StyleUnderline"/>
          <w:highlight w:val="yellow"/>
        </w:rPr>
        <w:t>irreversible” harm</w:t>
      </w:r>
      <w:r w:rsidRPr="002D33FF">
        <w:rPr>
          <w:sz w:val="16"/>
        </w:rPr>
        <w:t xml:space="preserve">, they said, and climate change might </w:t>
      </w:r>
      <w:r w:rsidRPr="002D33FF">
        <w:rPr>
          <w:rStyle w:val="StyleUnderline"/>
        </w:rPr>
        <w:t xml:space="preserve">devastate </w:t>
      </w:r>
      <w:r w:rsidRPr="002D33FF">
        <w:rPr>
          <w:rStyle w:val="StyleUnderline"/>
          <w:highlight w:val="yellow"/>
        </w:rPr>
        <w:t>food</w:t>
      </w:r>
      <w:r w:rsidRPr="002D33FF">
        <w:rPr>
          <w:rStyle w:val="StyleUnderline"/>
        </w:rPr>
        <w:t xml:space="preserve"> production and landscapes</w:t>
      </w:r>
      <w:r w:rsidRPr="002D33FF">
        <w:rPr>
          <w:sz w:val="16"/>
        </w:rPr>
        <w:t>. The New York Times reported that planetary warming threatens to worsen resource scarcity, and “</w:t>
      </w:r>
      <w:r w:rsidRPr="00264FDC">
        <w:rPr>
          <w:rStyle w:val="StyleUnderline"/>
        </w:rPr>
        <w:t xml:space="preserve">floods, drought, storms </w:t>
      </w:r>
      <w:r w:rsidRPr="002D33FF">
        <w:rPr>
          <w:sz w:val="16"/>
        </w:rPr>
        <w:t xml:space="preserve">and other types of </w:t>
      </w:r>
      <w:r w:rsidRPr="002D33FF">
        <w:rPr>
          <w:rStyle w:val="StyleUnderline"/>
          <w:highlight w:val="yellow"/>
        </w:rPr>
        <w:t>extreme weather</w:t>
      </w:r>
      <w:r w:rsidRPr="002D33FF">
        <w:rPr>
          <w:sz w:val="16"/>
        </w:rPr>
        <w:t xml:space="preserve"> threaten to disrupt, and over time shrink, the global food supply.”</w:t>
      </w:r>
    </w:p>
    <w:p w14:paraId="3D3B11DB" w14:textId="77777777" w:rsidR="001C4784" w:rsidRPr="002D33FF" w:rsidRDefault="001C4784" w:rsidP="001C4784">
      <w:pPr>
        <w:rPr>
          <w:sz w:val="14"/>
          <w:szCs w:val="14"/>
        </w:rPr>
      </w:pPr>
      <w:r w:rsidRPr="002D33FF">
        <w:rPr>
          <w:sz w:val="14"/>
          <w:szCs w:val="14"/>
        </w:rPr>
        <w:t>A NASA scientist predicted simultaneous collapses of food systems on multiple continents at once. “The potential risk of multi-breadbasket failure is increasing,” she told the New York Times. “All of these things are happening at the same time.”</w:t>
      </w:r>
    </w:p>
    <w:p w14:paraId="1E28D21B" w14:textId="77777777" w:rsidR="001C4784" w:rsidRPr="002D33FF" w:rsidRDefault="001C4784" w:rsidP="001C4784">
      <w:pPr>
        <w:rPr>
          <w:sz w:val="14"/>
          <w:szCs w:val="14"/>
        </w:rPr>
      </w:pPr>
      <w:r w:rsidRPr="002D33FF">
        <w:rPr>
          <w:sz w:val="14"/>
          <w:szCs w:val="14"/>
        </w:rPr>
        <w:t>An IPCC report on climate change and land in August 2019, prepared by more than a hundred experts from 52 countries, warned that “the window to address the threat is closing rapidly,” and that “soil is being lost between ten and one hundred times faster than it is forming.”</w:t>
      </w:r>
    </w:p>
    <w:p w14:paraId="1F111D98" w14:textId="77777777" w:rsidR="001C4784" w:rsidRPr="002D33FF" w:rsidRDefault="001C4784" w:rsidP="001C4784">
      <w:pPr>
        <w:rPr>
          <w:sz w:val="14"/>
          <w:szCs w:val="14"/>
        </w:rPr>
      </w:pPr>
      <w:r w:rsidRPr="002D33FF">
        <w:rPr>
          <w:sz w:val="14"/>
          <w:szCs w:val="14"/>
        </w:rPr>
        <w:t>Farmers will not be able to grow enough food to support the human population, scientists warned. “It’s difficult to see how we could accommodate eight billion people or maybe even half of that,” an agronomist said.</w:t>
      </w:r>
    </w:p>
    <w:p w14:paraId="6EA90424" w14:textId="77777777" w:rsidR="001C4784" w:rsidRPr="002D33FF" w:rsidRDefault="001C4784" w:rsidP="001C4784">
      <w:pPr>
        <w:rPr>
          <w:sz w:val="14"/>
          <w:szCs w:val="14"/>
        </w:rPr>
      </w:pPr>
      <w:r w:rsidRPr="002D33FF">
        <w:rPr>
          <w:sz w:val="14"/>
          <w:szCs w:val="14"/>
        </w:rPr>
        <w:t>“We can adapt to this problem up to a point,” said Princeton University’s Michael Oppenheimer, an IPCC contributor. “But that point is determined by how strongly we mitigate greenhouse-gas emissions.” If emissions rise through 2050, then sea level rise will likely exceed 2 feet 9 inches by 2100, at which point “the job will be too big… It will be an unmanageable problem.”</w:t>
      </w:r>
    </w:p>
    <w:p w14:paraId="6510D48F" w14:textId="77777777" w:rsidR="001C4784" w:rsidRPr="002D33FF" w:rsidRDefault="001C4784" w:rsidP="001C4784">
      <w:pPr>
        <w:rPr>
          <w:sz w:val="16"/>
        </w:rPr>
      </w:pPr>
      <w:r w:rsidRPr="00264FDC">
        <w:rPr>
          <w:rStyle w:val="StyleUnderline"/>
        </w:rPr>
        <w:t xml:space="preserve">Too much warming could trigger a series of irreversible </w:t>
      </w:r>
      <w:r w:rsidRPr="002D33FF">
        <w:rPr>
          <w:rStyle w:val="StyleUnderline"/>
          <w:highlight w:val="yellow"/>
        </w:rPr>
        <w:t>tipping points</w:t>
      </w:r>
      <w:r w:rsidRPr="00264FDC">
        <w:rPr>
          <w:rStyle w:val="StyleUnderline"/>
        </w:rPr>
        <w:t>, experts said.</w:t>
      </w:r>
      <w:r w:rsidRPr="002D33FF">
        <w:rPr>
          <w:sz w:val="16"/>
        </w:rPr>
        <w:t xml:space="preserve"> For example, sea-level rise could be slowing the circulation of water in the Atlantic Ocean, which could change surface temperatures. Arctic permafrost covering an area nearly the size of Australia could thaw and release 1,400 gigatons of carbon into the atmosphere. The glacier on the continent of Antarctica could collapse into the ocean. If that happens, sea level could rise thirteen feet.</w:t>
      </w:r>
    </w:p>
    <w:p w14:paraId="51B758FA" w14:textId="77777777" w:rsidR="001C4784" w:rsidRPr="002D33FF" w:rsidRDefault="001C4784" w:rsidP="001C4784">
      <w:pPr>
        <w:rPr>
          <w:sz w:val="16"/>
        </w:rPr>
      </w:pPr>
      <w:r w:rsidRPr="002D33FF">
        <w:rPr>
          <w:sz w:val="16"/>
        </w:rPr>
        <w:t xml:space="preserve">Rising atmospheric </w:t>
      </w:r>
      <w:r w:rsidRPr="00264FDC">
        <w:rPr>
          <w:rStyle w:val="StyleUnderline"/>
        </w:rPr>
        <w:t xml:space="preserve">carbon dioxide levels are </w:t>
      </w:r>
      <w:r w:rsidRPr="002D33FF">
        <w:rPr>
          <w:rStyle w:val="StyleUnderline"/>
          <w:highlight w:val="yellow"/>
        </w:rPr>
        <w:t>changing</w:t>
      </w:r>
      <w:r w:rsidRPr="00264FDC">
        <w:rPr>
          <w:rStyle w:val="StyleUnderline"/>
        </w:rPr>
        <w:t xml:space="preserve"> the chemistry of </w:t>
      </w:r>
      <w:r w:rsidRPr="002D33FF">
        <w:rPr>
          <w:rStyle w:val="StyleUnderline"/>
          <w:highlight w:val="yellow"/>
        </w:rPr>
        <w:t>oceans</w:t>
      </w:r>
      <w:r w:rsidRPr="002D33FF">
        <w:rPr>
          <w:sz w:val="16"/>
        </w:rPr>
        <w:t xml:space="preserve"> in ways that scientists warn could harm marine life and even cause mass extinctions. A 2016 study published in Nature found that higher carbon dioxide levels were making coral reef fish species oblivious to predators.</w:t>
      </w:r>
    </w:p>
    <w:p w14:paraId="01DD3F4C" w14:textId="77777777" w:rsidR="001C4784" w:rsidRPr="002D33FF" w:rsidRDefault="001C4784" w:rsidP="001C4784">
      <w:pPr>
        <w:rPr>
          <w:sz w:val="16"/>
        </w:rPr>
      </w:pPr>
      <w:r w:rsidRPr="00264FDC">
        <w:rPr>
          <w:rStyle w:val="StyleUnderline"/>
        </w:rPr>
        <w:t xml:space="preserve">Many blamed climate </w:t>
      </w:r>
      <w:proofErr w:type="gramStart"/>
      <w:r w:rsidRPr="00264FDC">
        <w:rPr>
          <w:rStyle w:val="StyleUnderline"/>
        </w:rPr>
        <w:t>change</w:t>
      </w:r>
      <w:proofErr w:type="gramEnd"/>
      <w:r w:rsidRPr="00264FDC">
        <w:rPr>
          <w:rStyle w:val="StyleUnderline"/>
        </w:rPr>
        <w:t xml:space="preserve"> for </w:t>
      </w:r>
      <w:r w:rsidRPr="002D33FF">
        <w:rPr>
          <w:rStyle w:val="StyleUnderline"/>
          <w:highlight w:val="yellow"/>
        </w:rPr>
        <w:t>wildfires</w:t>
      </w:r>
      <w:r w:rsidRPr="002D33FF">
        <w:rPr>
          <w:sz w:val="16"/>
        </w:rPr>
        <w:t xml:space="preserve"> that ravaged California. The death toll from fires skyrocketed from just one death from wildfires in 2013 to one hundred deaths in 2018. Of the 20 most destructive fires in California’s history, half have occurred since 2015. Today, California’s fire season stretches two to three months longer than it was fifty years ago. Climate change is increasing droughts and making trees vulnerable to </w:t>
      </w:r>
      <w:r w:rsidRPr="002D33FF">
        <w:rPr>
          <w:rStyle w:val="StyleUnderline"/>
          <w:highlight w:val="yellow"/>
        </w:rPr>
        <w:t xml:space="preserve">disease </w:t>
      </w:r>
      <w:r w:rsidRPr="002D33FF">
        <w:rPr>
          <w:rStyle w:val="StyleUnderline"/>
        </w:rPr>
        <w:t>and infestation</w:t>
      </w:r>
      <w:r w:rsidRPr="002D33FF">
        <w:rPr>
          <w:sz w:val="16"/>
        </w:rPr>
        <w:t>.</w:t>
      </w:r>
    </w:p>
    <w:p w14:paraId="1FD1FD3C" w14:textId="77777777" w:rsidR="001C4784" w:rsidRPr="002D33FF" w:rsidRDefault="001C4784" w:rsidP="001C4784">
      <w:pPr>
        <w:rPr>
          <w:sz w:val="14"/>
          <w:szCs w:val="14"/>
        </w:rPr>
      </w:pPr>
      <w:r w:rsidRPr="002D33FF">
        <w:rPr>
          <w:sz w:val="14"/>
          <w:szCs w:val="14"/>
        </w:rPr>
        <w:t>“The reason these wildfires have worsened is because of climate change,” said Leonardo DiCaprio. “This is what climate change looks like,” said Rep. Alexandria Ocasio-Cortez. “It’s the end of California as we know it,” concluded a columnist for the New York Times.</w:t>
      </w:r>
    </w:p>
    <w:p w14:paraId="55ECAA3C" w14:textId="77777777" w:rsidR="001C4784" w:rsidRPr="002D33FF" w:rsidRDefault="001C4784" w:rsidP="001C4784">
      <w:pPr>
        <w:rPr>
          <w:sz w:val="14"/>
          <w:szCs w:val="14"/>
        </w:rPr>
      </w:pPr>
      <w:r w:rsidRPr="002D33FF">
        <w:rPr>
          <w:sz w:val="14"/>
          <w:szCs w:val="14"/>
        </w:rPr>
        <w:t>In Australia, more than 135 bushfires burned in early 2020, claiming the lives of 34 people, killing an estimated one billion animals, and damaging or completely destroying nearly three thousand homes.</w:t>
      </w:r>
    </w:p>
    <w:p w14:paraId="734B9C8E" w14:textId="77777777" w:rsidR="001C4784" w:rsidRPr="002D33FF" w:rsidRDefault="001C4784" w:rsidP="001C4784">
      <w:pPr>
        <w:rPr>
          <w:sz w:val="16"/>
        </w:rPr>
      </w:pPr>
      <w:r w:rsidRPr="002D33FF">
        <w:rPr>
          <w:sz w:val="16"/>
        </w:rPr>
        <w:t>David Wallace-Wells, author of The Uninhabitable Earth, warned that with a two-degree increase, “</w:t>
      </w:r>
      <w:r w:rsidRPr="00264FDC">
        <w:rPr>
          <w:rStyle w:val="StyleUnderline"/>
        </w:rPr>
        <w:t xml:space="preserve">the </w:t>
      </w:r>
      <w:r w:rsidRPr="002D33FF">
        <w:rPr>
          <w:rStyle w:val="StyleUnderline"/>
          <w:highlight w:val="yellow"/>
        </w:rPr>
        <w:t>ice sheets</w:t>
      </w:r>
      <w:r w:rsidRPr="00264FDC">
        <w:rPr>
          <w:rStyle w:val="StyleUnderline"/>
        </w:rPr>
        <w:t xml:space="preserve"> will begin their </w:t>
      </w:r>
      <w:r w:rsidRPr="002D33FF">
        <w:rPr>
          <w:rStyle w:val="StyleUnderline"/>
          <w:highlight w:val="yellow"/>
        </w:rPr>
        <w:t>collapse</w:t>
      </w:r>
      <w:r w:rsidRPr="00264FDC">
        <w:rPr>
          <w:rStyle w:val="StyleUnderline"/>
        </w:rPr>
        <w:t>, 400 million more people will suffer from water scarcity, major cities</w:t>
      </w:r>
      <w:r w:rsidRPr="002D33FF">
        <w:rPr>
          <w:sz w:val="16"/>
        </w:rPr>
        <w:t xml:space="preserve"> in the equatorial band of the planet will </w:t>
      </w:r>
      <w:r w:rsidRPr="00264FDC">
        <w:rPr>
          <w:rStyle w:val="StyleUnderline"/>
        </w:rPr>
        <w:t>become unlivable</w:t>
      </w:r>
      <w:r w:rsidRPr="002D33FF">
        <w:rPr>
          <w:sz w:val="16"/>
        </w:rPr>
        <w:t>, and even in the northern latitudes heat waves will kill thousands each summer.”</w:t>
      </w:r>
    </w:p>
    <w:p w14:paraId="36C1EED8" w14:textId="77777777" w:rsidR="001C4784" w:rsidRPr="002D33FF" w:rsidRDefault="001C4784" w:rsidP="001C4784">
      <w:pPr>
        <w:rPr>
          <w:sz w:val="14"/>
          <w:szCs w:val="14"/>
        </w:rPr>
      </w:pPr>
      <w:r w:rsidRPr="002D33FF">
        <w:rPr>
          <w:sz w:val="14"/>
          <w:szCs w:val="14"/>
        </w:rPr>
        <w:t>“What we’re playing for now is to see if we can limit climate change to the point where we don’t wipe out civilizations,” said environmental writer and climate activist Bill McKibben. “And at the moment we’re headed in a direction where that won’t happen.”</w:t>
      </w:r>
    </w:p>
    <w:p w14:paraId="48F4A6AA" w14:textId="77777777" w:rsidR="001C4784" w:rsidRPr="002D33FF" w:rsidRDefault="001C4784" w:rsidP="001C4784">
      <w:pPr>
        <w:rPr>
          <w:sz w:val="14"/>
          <w:szCs w:val="14"/>
        </w:rPr>
      </w:pPr>
      <w:r w:rsidRPr="002D33FF">
        <w:rPr>
          <w:sz w:val="14"/>
          <w:szCs w:val="14"/>
        </w:rPr>
        <w:t>Said one IPCC contributor, “In some parts of the world, national borders will become irrelevant… You can set up a wall to try to contain 10,000 and 20,000, one million people, but not 10 million.”</w:t>
      </w:r>
    </w:p>
    <w:p w14:paraId="6CAAAB8F" w14:textId="77777777" w:rsidR="001C4784" w:rsidRPr="002D33FF" w:rsidRDefault="001C4784" w:rsidP="001C4784">
      <w:pPr>
        <w:rPr>
          <w:sz w:val="14"/>
          <w:szCs w:val="14"/>
        </w:rPr>
      </w:pPr>
      <w:r w:rsidRPr="002D33FF">
        <w:rPr>
          <w:sz w:val="14"/>
          <w:szCs w:val="14"/>
        </w:rPr>
        <w:t xml:space="preserve">“Around the year 2030, in 10 years, 250 days, and 10 hours, we will be in a position where we set off an irreversible chain reaction beyond human control that will most likely lead to the end of our </w:t>
      </w:r>
      <w:proofErr w:type="spellStart"/>
      <w:r w:rsidRPr="002D33FF">
        <w:rPr>
          <w:sz w:val="14"/>
          <w:szCs w:val="14"/>
        </w:rPr>
        <w:t>civilisation</w:t>
      </w:r>
      <w:proofErr w:type="spellEnd"/>
      <w:r w:rsidRPr="002D33FF">
        <w:rPr>
          <w:sz w:val="14"/>
          <w:szCs w:val="14"/>
        </w:rPr>
        <w:t xml:space="preserve"> as we know it,” said student climate activist Greta Thunberg, in 2019. “I don’t want you to be hopeful. I want you to panic.”</w:t>
      </w:r>
    </w:p>
    <w:p w14:paraId="6A848B0D" w14:textId="77777777" w:rsidR="001C4784" w:rsidRPr="002D33FF" w:rsidRDefault="001C4784" w:rsidP="001C4784">
      <w:pPr>
        <w:rPr>
          <w:sz w:val="14"/>
          <w:szCs w:val="14"/>
        </w:rPr>
      </w:pPr>
      <w:r w:rsidRPr="002D33FF">
        <w:rPr>
          <w:sz w:val="14"/>
          <w:szCs w:val="14"/>
        </w:rPr>
        <w:t>Resilience rising</w:t>
      </w:r>
    </w:p>
    <w:p w14:paraId="79D76688" w14:textId="77777777" w:rsidR="001C4784" w:rsidRPr="002D33FF" w:rsidRDefault="001C4784" w:rsidP="001C4784">
      <w:pPr>
        <w:rPr>
          <w:sz w:val="14"/>
          <w:szCs w:val="14"/>
        </w:rPr>
      </w:pPr>
      <w:r w:rsidRPr="002D33FF">
        <w:rPr>
          <w:sz w:val="14"/>
          <w:szCs w:val="14"/>
        </w:rPr>
        <w:t xml:space="preserve">In early 2019, newly elected twenty-nine-year-old congresswoman Alexandria Ocasio-Cortez sat down for an interview with a correspondent for the Atlantic. AOC, as she is known, made the case for a Green New Deal, one that would address poverty and social inequality in addition to climate change. AOC pushed back against critics who claimed it would be too expensive. “The world is going to end in twelve years if we don’t address climate change,” she said, “and your biggest issue is how are we </w:t>
      </w:r>
      <w:proofErr w:type="spellStart"/>
      <w:r w:rsidRPr="002D33FF">
        <w:rPr>
          <w:sz w:val="14"/>
          <w:szCs w:val="14"/>
        </w:rPr>
        <w:t>gonna</w:t>
      </w:r>
      <w:proofErr w:type="spellEnd"/>
      <w:r w:rsidRPr="002D33FF">
        <w:rPr>
          <w:sz w:val="14"/>
          <w:szCs w:val="14"/>
        </w:rPr>
        <w:t xml:space="preserve"> pay for it?”</w:t>
      </w:r>
    </w:p>
    <w:p w14:paraId="5785766D" w14:textId="77777777" w:rsidR="001C4784" w:rsidRPr="002D33FF" w:rsidRDefault="001C4784" w:rsidP="001C4784">
      <w:pPr>
        <w:rPr>
          <w:sz w:val="14"/>
          <w:szCs w:val="14"/>
        </w:rPr>
      </w:pPr>
      <w:r w:rsidRPr="002D33FF">
        <w:rPr>
          <w:sz w:val="14"/>
          <w:szCs w:val="14"/>
        </w:rPr>
        <w:t xml:space="preserve">The next day, a reporter for the news website </w:t>
      </w:r>
      <w:proofErr w:type="spellStart"/>
      <w:r w:rsidRPr="002D33FF">
        <w:rPr>
          <w:sz w:val="14"/>
          <w:szCs w:val="14"/>
        </w:rPr>
        <w:t>Axios</w:t>
      </w:r>
      <w:proofErr w:type="spellEnd"/>
      <w:r w:rsidRPr="002D33FF">
        <w:rPr>
          <w:sz w:val="14"/>
          <w:szCs w:val="14"/>
        </w:rPr>
        <w:t xml:space="preserve"> called several climate scientists to get their reactions to AOC’s claim that the world was going to end in 12 years. “All the time-limited frames are bullshit,” said Gavin Schmidt, a NASA climate scientist. “Nothing special happens when the ‘carbon budget’ runs out or we pass whatever temperature target you care about, instead the costs of emissions steadily rise.”</w:t>
      </w:r>
    </w:p>
    <w:p w14:paraId="361D19BA" w14:textId="77777777" w:rsidR="001C4784" w:rsidRPr="002D33FF" w:rsidRDefault="001C4784" w:rsidP="001C4784">
      <w:pPr>
        <w:rPr>
          <w:sz w:val="16"/>
        </w:rPr>
      </w:pPr>
      <w:r w:rsidRPr="00264FDC">
        <w:rPr>
          <w:rStyle w:val="StyleUnderline"/>
        </w:rPr>
        <w:t xml:space="preserve">Andrea </w:t>
      </w:r>
      <w:r w:rsidRPr="002D33FF">
        <w:rPr>
          <w:rStyle w:val="StyleUnderline"/>
          <w:highlight w:val="yellow"/>
        </w:rPr>
        <w:t>Dutton, a paleoclimate researcher</w:t>
      </w:r>
      <w:r w:rsidRPr="00264FDC">
        <w:rPr>
          <w:rStyle w:val="StyleUnderline"/>
        </w:rPr>
        <w:t xml:space="preserve"> at the University of Wisconsin–Madison, </w:t>
      </w:r>
      <w:r w:rsidRPr="002D33FF">
        <w:rPr>
          <w:rStyle w:val="StyleUnderline"/>
          <w:highlight w:val="yellow"/>
        </w:rPr>
        <w:t>said</w:t>
      </w:r>
      <w:r w:rsidRPr="002D33FF">
        <w:rPr>
          <w:sz w:val="16"/>
        </w:rPr>
        <w:t xml:space="preserve">, </w:t>
      </w:r>
      <w:r w:rsidRPr="00264FDC">
        <w:rPr>
          <w:rStyle w:val="Emphasis"/>
        </w:rPr>
        <w:t>“</w:t>
      </w:r>
      <w:r w:rsidRPr="002D33FF">
        <w:rPr>
          <w:sz w:val="16"/>
        </w:rPr>
        <w:t xml:space="preserve">For some reason, </w:t>
      </w:r>
      <w:r w:rsidRPr="002D33FF">
        <w:rPr>
          <w:rStyle w:val="StyleUnderline"/>
          <w:highlight w:val="yellow"/>
        </w:rPr>
        <w:t>the media latched onto</w:t>
      </w:r>
      <w:r w:rsidRPr="002D33FF">
        <w:rPr>
          <w:sz w:val="16"/>
        </w:rPr>
        <w:t xml:space="preserve"> the 12 years (2030), presumably because they thought that it helped to get across the message of how quickly we are approaching this and hence </w:t>
      </w:r>
      <w:r w:rsidRPr="00264FDC">
        <w:rPr>
          <w:rStyle w:val="StyleUnderline"/>
        </w:rPr>
        <w:t>how urgently we need action</w:t>
      </w:r>
      <w:r w:rsidRPr="002D33FF">
        <w:rPr>
          <w:sz w:val="16"/>
        </w:rPr>
        <w:t xml:space="preserve">. </w:t>
      </w:r>
      <w:r w:rsidRPr="00264FDC">
        <w:rPr>
          <w:rStyle w:val="StyleUnderline"/>
        </w:rPr>
        <w:t>Unfortunately</w:t>
      </w:r>
      <w:r w:rsidRPr="002D33FF">
        <w:rPr>
          <w:sz w:val="16"/>
        </w:rPr>
        <w:t xml:space="preserve">, </w:t>
      </w:r>
      <w:r w:rsidRPr="00264FDC">
        <w:rPr>
          <w:rStyle w:val="Emphasis"/>
        </w:rPr>
        <w:t xml:space="preserve">this has led to </w:t>
      </w:r>
      <w:r w:rsidRPr="002D33FF">
        <w:rPr>
          <w:rStyle w:val="Emphasis"/>
          <w:highlight w:val="yellow"/>
        </w:rPr>
        <w:t>a complete mischaracterization</w:t>
      </w:r>
      <w:r w:rsidRPr="00264FDC">
        <w:rPr>
          <w:rStyle w:val="Emphasis"/>
        </w:rPr>
        <w:t xml:space="preserve"> of what the report said.”</w:t>
      </w:r>
    </w:p>
    <w:p w14:paraId="1570BE27" w14:textId="77777777" w:rsidR="001C4784" w:rsidRPr="002D33FF" w:rsidRDefault="001C4784" w:rsidP="001C4784">
      <w:pPr>
        <w:rPr>
          <w:sz w:val="16"/>
        </w:rPr>
      </w:pPr>
      <w:r w:rsidRPr="002D33FF">
        <w:rPr>
          <w:sz w:val="16"/>
        </w:rPr>
        <w:t xml:space="preserve">What the IPCC had actually written in its 2018 report and press release was that in order to have a good chance of limiting warming to 1.5 degrees Celsius from preindustrial times, carbon emissions needed to decline 45 percent by 2030. </w:t>
      </w:r>
      <w:r w:rsidRPr="002D33FF">
        <w:rPr>
          <w:rStyle w:val="StyleUnderline"/>
          <w:highlight w:val="yellow"/>
        </w:rPr>
        <w:t xml:space="preserve">The IPCC </w:t>
      </w:r>
      <w:r w:rsidRPr="002D33FF">
        <w:rPr>
          <w:rStyle w:val="Emphasis"/>
          <w:highlight w:val="yellow"/>
        </w:rPr>
        <w:t>did not say the world would end</w:t>
      </w:r>
      <w:r w:rsidRPr="00264FDC">
        <w:rPr>
          <w:rStyle w:val="Emphasis"/>
        </w:rPr>
        <w:t>, nor that civilization would co</w:t>
      </w:r>
      <w:r w:rsidRPr="002D33FF">
        <w:rPr>
          <w:rStyle w:val="Emphasis"/>
        </w:rPr>
        <w:t>llapse</w:t>
      </w:r>
      <w:r w:rsidRPr="002D33FF">
        <w:rPr>
          <w:sz w:val="16"/>
        </w:rPr>
        <w:t>, if temperatures rose above 1.5 degrees Celsius.</w:t>
      </w:r>
    </w:p>
    <w:p w14:paraId="213B9FE2" w14:textId="77777777" w:rsidR="001C4784" w:rsidRPr="002D33FF" w:rsidRDefault="001C4784" w:rsidP="001C4784">
      <w:pPr>
        <w:rPr>
          <w:sz w:val="16"/>
        </w:rPr>
      </w:pPr>
      <w:r w:rsidRPr="002D33FF">
        <w:rPr>
          <w:sz w:val="16"/>
        </w:rPr>
        <w:t xml:space="preserve">Scientists had a similarly negative reaction to the extreme claims made by Extinction Rebellion. </w:t>
      </w:r>
      <w:r w:rsidRPr="002D33FF">
        <w:rPr>
          <w:rStyle w:val="StyleUnderline"/>
          <w:highlight w:val="yellow"/>
        </w:rPr>
        <w:t>Stanford</w:t>
      </w:r>
      <w:r w:rsidRPr="00264FDC">
        <w:rPr>
          <w:rStyle w:val="StyleUnderline"/>
        </w:rPr>
        <w:t xml:space="preserve"> University </w:t>
      </w:r>
      <w:r w:rsidRPr="002D33FF">
        <w:rPr>
          <w:rStyle w:val="StyleUnderline"/>
          <w:highlight w:val="yellow"/>
        </w:rPr>
        <w:t>atmospheric scientist</w:t>
      </w:r>
      <w:r w:rsidRPr="002D33FF">
        <w:rPr>
          <w:sz w:val="16"/>
        </w:rPr>
        <w:t xml:space="preserve"> Ken </w:t>
      </w:r>
      <w:proofErr w:type="spellStart"/>
      <w:r w:rsidRPr="002D33FF">
        <w:rPr>
          <w:sz w:val="16"/>
        </w:rPr>
        <w:t>Caldeira</w:t>
      </w:r>
      <w:proofErr w:type="spellEnd"/>
      <w:r w:rsidRPr="002D33FF">
        <w:rPr>
          <w:sz w:val="16"/>
        </w:rPr>
        <w:t xml:space="preserve">, </w:t>
      </w:r>
      <w:r w:rsidRPr="00264FDC">
        <w:rPr>
          <w:rStyle w:val="StyleUnderline"/>
        </w:rPr>
        <w:t xml:space="preserve">one of the first scientists to raise the alarm about ocean acidification, </w:t>
      </w:r>
      <w:r w:rsidRPr="002D33FF">
        <w:rPr>
          <w:rStyle w:val="Emphasis"/>
          <w:highlight w:val="yellow"/>
        </w:rPr>
        <w:t>stressed</w:t>
      </w:r>
      <w:r w:rsidRPr="002D33FF">
        <w:rPr>
          <w:sz w:val="16"/>
        </w:rPr>
        <w:t xml:space="preserve"> that “while many species are threatened with extinction, </w:t>
      </w:r>
      <w:r w:rsidRPr="002D33FF">
        <w:rPr>
          <w:rStyle w:val="StyleUnderline"/>
          <w:highlight w:val="yellow"/>
        </w:rPr>
        <w:t xml:space="preserve">climate change </w:t>
      </w:r>
      <w:r w:rsidRPr="002D33FF">
        <w:rPr>
          <w:rStyle w:val="Emphasis"/>
          <w:highlight w:val="yellow"/>
        </w:rPr>
        <w:t>does not threaten</w:t>
      </w:r>
      <w:r w:rsidRPr="00264FDC">
        <w:rPr>
          <w:rStyle w:val="Emphasis"/>
        </w:rPr>
        <w:t xml:space="preserve"> human </w:t>
      </w:r>
      <w:r w:rsidRPr="002D33FF">
        <w:rPr>
          <w:rStyle w:val="Emphasis"/>
          <w:highlight w:val="yellow"/>
        </w:rPr>
        <w:t>extinction</w:t>
      </w:r>
      <w:r w:rsidRPr="002D33FF">
        <w:rPr>
          <w:sz w:val="16"/>
        </w:rPr>
        <w:t xml:space="preserve">.” </w:t>
      </w:r>
      <w:r w:rsidRPr="00264FDC">
        <w:rPr>
          <w:rStyle w:val="StyleUnderline"/>
        </w:rPr>
        <w:t>MIT climate scientist</w:t>
      </w:r>
      <w:r w:rsidRPr="002D33FF">
        <w:rPr>
          <w:sz w:val="16"/>
        </w:rPr>
        <w:t xml:space="preserve"> Kerry </w:t>
      </w:r>
      <w:r w:rsidRPr="00264FDC">
        <w:rPr>
          <w:rStyle w:val="StyleUnderline"/>
        </w:rPr>
        <w:t xml:space="preserve">Emanuel </w:t>
      </w:r>
      <w:r w:rsidRPr="000B656A">
        <w:rPr>
          <w:rStyle w:val="StyleUnderline"/>
          <w:highlight w:val="yellow"/>
        </w:rPr>
        <w:t>told me,</w:t>
      </w:r>
      <w:r w:rsidRPr="000B656A">
        <w:rPr>
          <w:sz w:val="16"/>
          <w:highlight w:val="yellow"/>
        </w:rPr>
        <w:t xml:space="preserve"> “</w:t>
      </w:r>
      <w:r w:rsidRPr="000B656A">
        <w:rPr>
          <w:rStyle w:val="Emphasis"/>
          <w:highlight w:val="yellow"/>
        </w:rPr>
        <w:t>I don’t have</w:t>
      </w:r>
      <w:r w:rsidRPr="00264FDC">
        <w:rPr>
          <w:rStyle w:val="Emphasis"/>
        </w:rPr>
        <w:t xml:space="preserve"> much </w:t>
      </w:r>
      <w:r w:rsidRPr="000B656A">
        <w:rPr>
          <w:rStyle w:val="Emphasis"/>
          <w:highlight w:val="yellow"/>
        </w:rPr>
        <w:t>patience for the apocalypse criers</w:t>
      </w:r>
      <w:r w:rsidRPr="00264FDC">
        <w:rPr>
          <w:rStyle w:val="Emphasis"/>
        </w:rPr>
        <w:t>.</w:t>
      </w:r>
      <w:r w:rsidRPr="00264FDC">
        <w:rPr>
          <w:rStyle w:val="StyleUnderline"/>
        </w:rPr>
        <w:t xml:space="preserve"> </w:t>
      </w:r>
      <w:r w:rsidRPr="002D33FF">
        <w:rPr>
          <w:sz w:val="16"/>
        </w:rPr>
        <w:t>I don’t think it’s helpful to describe it as an apocalypse.”</w:t>
      </w:r>
    </w:p>
    <w:p w14:paraId="0771600C" w14:textId="77777777" w:rsidR="001C4784" w:rsidRPr="002D33FF" w:rsidRDefault="001C4784" w:rsidP="001C4784">
      <w:pPr>
        <w:rPr>
          <w:sz w:val="14"/>
          <w:szCs w:val="14"/>
        </w:rPr>
      </w:pPr>
      <w:r w:rsidRPr="002D33FF">
        <w:rPr>
          <w:sz w:val="14"/>
          <w:szCs w:val="14"/>
        </w:rPr>
        <w:t xml:space="preserve">An AOC spokesperson told </w:t>
      </w:r>
      <w:proofErr w:type="spellStart"/>
      <w:r w:rsidRPr="002D33FF">
        <w:rPr>
          <w:sz w:val="14"/>
          <w:szCs w:val="14"/>
        </w:rPr>
        <w:t>Axios</w:t>
      </w:r>
      <w:proofErr w:type="spellEnd"/>
      <w:r w:rsidRPr="002D33FF">
        <w:rPr>
          <w:sz w:val="14"/>
          <w:szCs w:val="14"/>
        </w:rPr>
        <w:t>, “We can quibble about the phraseology, whether it’s existential or cataclysmic.” But, he added, “We’re seeing lots of [climate change–related] problems that are already impacting lives.”</w:t>
      </w:r>
    </w:p>
    <w:p w14:paraId="237E4FA7" w14:textId="77777777" w:rsidR="001C4784" w:rsidRPr="002D33FF" w:rsidRDefault="001C4784" w:rsidP="001C4784">
      <w:pPr>
        <w:rPr>
          <w:sz w:val="16"/>
        </w:rPr>
      </w:pPr>
      <w:r w:rsidRPr="002D33FF">
        <w:rPr>
          <w:sz w:val="16"/>
        </w:rPr>
        <w:t xml:space="preserve">But if that’s the case, the impact is </w:t>
      </w:r>
      <w:r w:rsidRPr="002D33FF">
        <w:rPr>
          <w:strike/>
          <w:sz w:val="16"/>
        </w:rPr>
        <w:t>dwarfed</w:t>
      </w:r>
      <w:r w:rsidRPr="002D33FF">
        <w:rPr>
          <w:sz w:val="16"/>
        </w:rPr>
        <w:t xml:space="preserve"> by the 92 percent decline in the decadal death toll from natural disasters since its </w:t>
      </w:r>
      <w:r w:rsidRPr="000B656A">
        <w:rPr>
          <w:sz w:val="16"/>
        </w:rPr>
        <w:t xml:space="preserve">peak </w:t>
      </w:r>
      <w:r w:rsidRPr="000B656A">
        <w:rPr>
          <w:rStyle w:val="StyleUnderline"/>
        </w:rPr>
        <w:t>in the 1920s</w:t>
      </w:r>
      <w:r w:rsidRPr="000B656A">
        <w:rPr>
          <w:sz w:val="16"/>
        </w:rPr>
        <w:t xml:space="preserve">. In that decade, </w:t>
      </w:r>
      <w:r w:rsidRPr="000B656A">
        <w:rPr>
          <w:rStyle w:val="StyleUnderline"/>
        </w:rPr>
        <w:t>5.4 million people died from natural disasters. In the 2010s</w:t>
      </w:r>
      <w:r w:rsidRPr="000B656A">
        <w:rPr>
          <w:rStyle w:val="Emphasis"/>
        </w:rPr>
        <w:t>,</w:t>
      </w:r>
      <w:r w:rsidRPr="00264FDC">
        <w:rPr>
          <w:rStyle w:val="Emphasis"/>
        </w:rPr>
        <w:t xml:space="preserve"> just 0.4 million</w:t>
      </w:r>
      <w:r w:rsidRPr="002D33FF">
        <w:rPr>
          <w:sz w:val="16"/>
        </w:rPr>
        <w:t xml:space="preserve"> did. Moreover, </w:t>
      </w:r>
      <w:r w:rsidRPr="00264FDC">
        <w:rPr>
          <w:rStyle w:val="StyleUnderline"/>
        </w:rPr>
        <w:t xml:space="preserve">that decline occurred during a period when the global population </w:t>
      </w:r>
      <w:r w:rsidRPr="00264FDC">
        <w:rPr>
          <w:rStyle w:val="Emphasis"/>
        </w:rPr>
        <w:t>nearly quadrupled.</w:t>
      </w:r>
    </w:p>
    <w:p w14:paraId="3FC28259" w14:textId="77777777" w:rsidR="001C4784" w:rsidRPr="002D33FF" w:rsidRDefault="001C4784" w:rsidP="001C4784">
      <w:pPr>
        <w:rPr>
          <w:sz w:val="16"/>
        </w:rPr>
      </w:pPr>
      <w:r w:rsidRPr="002D33FF">
        <w:rPr>
          <w:sz w:val="16"/>
        </w:rPr>
        <w:t xml:space="preserve">In fact, </w:t>
      </w:r>
      <w:r w:rsidRPr="00264FDC">
        <w:rPr>
          <w:rStyle w:val="StyleUnderline"/>
        </w:rPr>
        <w:t xml:space="preserve">both </w:t>
      </w:r>
      <w:r w:rsidRPr="000B656A">
        <w:rPr>
          <w:rStyle w:val="StyleUnderline"/>
          <w:highlight w:val="yellow"/>
        </w:rPr>
        <w:t>rich and poor societies have become</w:t>
      </w:r>
      <w:r w:rsidRPr="000B656A">
        <w:rPr>
          <w:sz w:val="16"/>
          <w:highlight w:val="yellow"/>
        </w:rPr>
        <w:t xml:space="preserve"> </w:t>
      </w:r>
      <w:r w:rsidRPr="000B656A">
        <w:rPr>
          <w:rStyle w:val="Emphasis"/>
          <w:highlight w:val="yellow"/>
        </w:rPr>
        <w:t>far less vulnerable to extreme weather</w:t>
      </w:r>
      <w:r w:rsidRPr="00264FDC">
        <w:rPr>
          <w:rStyle w:val="Emphasis"/>
        </w:rPr>
        <w:t xml:space="preserve"> events</w:t>
      </w:r>
      <w:r w:rsidRPr="002D33FF">
        <w:rPr>
          <w:sz w:val="16"/>
        </w:rPr>
        <w:t xml:space="preserve"> in recent decades. In 2019, the journal Global En­vironmental Change published a major study that found </w:t>
      </w:r>
      <w:r w:rsidRPr="00264FDC">
        <w:rPr>
          <w:rStyle w:val="StyleUnderline"/>
        </w:rPr>
        <w:t>death rates and economic damage dropped by</w:t>
      </w:r>
      <w:r w:rsidRPr="002D33FF">
        <w:rPr>
          <w:sz w:val="16"/>
        </w:rPr>
        <w:t xml:space="preserve"> 80 to </w:t>
      </w:r>
      <w:r w:rsidRPr="00264FDC">
        <w:rPr>
          <w:rStyle w:val="Emphasis"/>
        </w:rPr>
        <w:t>90 percent during the last four decades</w:t>
      </w:r>
      <w:r w:rsidRPr="002D33FF">
        <w:rPr>
          <w:sz w:val="16"/>
        </w:rPr>
        <w:t>, from the 1980s to the present.</w:t>
      </w:r>
    </w:p>
    <w:p w14:paraId="240F7184" w14:textId="77777777" w:rsidR="001C4784" w:rsidRDefault="001C4784" w:rsidP="001C4784">
      <w:pPr>
        <w:rPr>
          <w:rStyle w:val="Emphasis"/>
        </w:rPr>
      </w:pPr>
      <w:r w:rsidRPr="000B656A">
        <w:rPr>
          <w:rStyle w:val="StyleUnderline"/>
        </w:rPr>
        <w:t>While global sea levels rose 7.5 inches</w:t>
      </w:r>
      <w:r w:rsidRPr="000B656A">
        <w:rPr>
          <w:sz w:val="16"/>
        </w:rPr>
        <w:t xml:space="preserve"> (0.19 meters) </w:t>
      </w:r>
      <w:r w:rsidRPr="000B656A">
        <w:rPr>
          <w:rStyle w:val="StyleUnderline"/>
        </w:rPr>
        <w:t>between 1901 and 2010</w:t>
      </w:r>
      <w:r w:rsidRPr="000B656A">
        <w:rPr>
          <w:sz w:val="16"/>
        </w:rPr>
        <w:t xml:space="preserve">, </w:t>
      </w:r>
      <w:r w:rsidRPr="000B656A">
        <w:rPr>
          <w:rStyle w:val="StyleUnderline"/>
        </w:rPr>
        <w:t xml:space="preserve">the </w:t>
      </w:r>
      <w:r w:rsidRPr="000B656A">
        <w:rPr>
          <w:rStyle w:val="StyleUnderline"/>
          <w:highlight w:val="yellow"/>
        </w:rPr>
        <w:t>IPCC estimates sea levels will</w:t>
      </w:r>
      <w:r w:rsidRPr="00264FDC">
        <w:rPr>
          <w:rStyle w:val="StyleUnderline"/>
        </w:rPr>
        <w:t xml:space="preserve"> rise as much as </w:t>
      </w:r>
      <w:r w:rsidRPr="000B656A">
        <w:rPr>
          <w:rStyle w:val="StyleUnderline"/>
          <w:highlight w:val="yellow"/>
        </w:rPr>
        <w:t>2</w:t>
      </w:r>
      <w:r w:rsidRPr="00264FDC">
        <w:rPr>
          <w:rStyle w:val="StyleUnderline"/>
        </w:rPr>
        <w:t xml:space="preserve">.2 </w:t>
      </w:r>
      <w:r w:rsidRPr="000B656A">
        <w:rPr>
          <w:rStyle w:val="StyleUnderline"/>
          <w:highlight w:val="yellow"/>
        </w:rPr>
        <w:t>feet</w:t>
      </w:r>
      <w:r w:rsidRPr="002D33FF">
        <w:rPr>
          <w:sz w:val="16"/>
        </w:rPr>
        <w:t xml:space="preserve"> (0.66 meters) </w:t>
      </w:r>
      <w:r w:rsidRPr="000B656A">
        <w:rPr>
          <w:rStyle w:val="Emphasis"/>
        </w:rPr>
        <w:t>by 2100</w:t>
      </w:r>
      <w:r w:rsidRPr="002D33FF">
        <w:rPr>
          <w:sz w:val="16"/>
        </w:rPr>
        <w:t xml:space="preserve"> in its medium scenario, and by 2.7 feet (0.83 meters) in its high-end scenario. </w:t>
      </w:r>
      <w:r w:rsidRPr="00264FDC">
        <w:rPr>
          <w:rStyle w:val="Emphasis"/>
        </w:rPr>
        <w:t>Even if these predictions prove to be</w:t>
      </w:r>
      <w:r w:rsidRPr="002D33FF">
        <w:rPr>
          <w:sz w:val="16"/>
        </w:rPr>
        <w:t xml:space="preserve"> significant </w:t>
      </w:r>
      <w:r w:rsidRPr="00264FDC">
        <w:rPr>
          <w:rStyle w:val="Emphasis"/>
        </w:rPr>
        <w:t>underestimates</w:t>
      </w:r>
      <w:r w:rsidRPr="002D33FF">
        <w:rPr>
          <w:sz w:val="16"/>
        </w:rPr>
        <w:t xml:space="preserve">, </w:t>
      </w:r>
      <w:r w:rsidRPr="000B656A">
        <w:rPr>
          <w:rStyle w:val="StyleUnderline"/>
          <w:highlight w:val="yellow"/>
        </w:rPr>
        <w:t>the slow pace</w:t>
      </w:r>
      <w:r w:rsidRPr="00264FDC">
        <w:rPr>
          <w:rStyle w:val="StyleUnderline"/>
        </w:rPr>
        <w:t xml:space="preserve"> of sea level rise will likely </w:t>
      </w:r>
      <w:r w:rsidRPr="000B656A">
        <w:rPr>
          <w:rStyle w:val="Emphasis"/>
          <w:highlight w:val="yellow"/>
        </w:rPr>
        <w:t>allow societies ample time for adaptation.</w:t>
      </w:r>
    </w:p>
    <w:p w14:paraId="7F829EFB" w14:textId="77777777" w:rsidR="001C4784" w:rsidRDefault="001C4784" w:rsidP="001C4784">
      <w:pPr>
        <w:rPr>
          <w:rStyle w:val="StyleUnderline"/>
        </w:rPr>
      </w:pPr>
      <w:r w:rsidRPr="000B656A">
        <w:rPr>
          <w:rStyle w:val="StyleUnderline"/>
          <w:highlight w:val="yellow"/>
        </w:rPr>
        <w:t>We have</w:t>
      </w:r>
      <w:r w:rsidRPr="000B656A">
        <w:rPr>
          <w:sz w:val="16"/>
          <w:highlight w:val="yellow"/>
        </w:rPr>
        <w:t xml:space="preserve"> </w:t>
      </w:r>
      <w:r w:rsidRPr="000B656A">
        <w:rPr>
          <w:rStyle w:val="Emphasis"/>
          <w:highlight w:val="yellow"/>
        </w:rPr>
        <w:t>good examples of successful adaptation</w:t>
      </w:r>
      <w:r w:rsidRPr="00264FDC">
        <w:rPr>
          <w:rStyle w:val="Emphasis"/>
        </w:rPr>
        <w:t xml:space="preserve"> to sea level rise</w:t>
      </w:r>
      <w:r w:rsidRPr="002D33FF">
        <w:rPr>
          <w:sz w:val="16"/>
        </w:rPr>
        <w:t xml:space="preserve">. The </w:t>
      </w:r>
      <w:r w:rsidRPr="00264FDC">
        <w:rPr>
          <w:rStyle w:val="StyleUnderline"/>
        </w:rPr>
        <w:t>Netherlands</w:t>
      </w:r>
      <w:r w:rsidRPr="002D33FF">
        <w:rPr>
          <w:sz w:val="16"/>
        </w:rPr>
        <w:t xml:space="preserve">, for instance, </w:t>
      </w:r>
      <w:r w:rsidRPr="00264FDC">
        <w:rPr>
          <w:rStyle w:val="StyleUnderline"/>
        </w:rPr>
        <w:t>became</w:t>
      </w:r>
      <w:r w:rsidRPr="002D33FF">
        <w:rPr>
          <w:sz w:val="16"/>
        </w:rPr>
        <w:t xml:space="preserve"> a </w:t>
      </w:r>
      <w:r w:rsidRPr="00264FDC">
        <w:rPr>
          <w:rStyle w:val="StyleUnderline"/>
        </w:rPr>
        <w:t>wealthy</w:t>
      </w:r>
      <w:r w:rsidRPr="002D33FF">
        <w:rPr>
          <w:sz w:val="16"/>
        </w:rPr>
        <w:t xml:space="preserve"> nation </w:t>
      </w:r>
      <w:r w:rsidRPr="00264FDC">
        <w:rPr>
          <w:rStyle w:val="Emphasis"/>
        </w:rPr>
        <w:t>despite</w:t>
      </w:r>
      <w:r w:rsidRPr="002D33FF">
        <w:rPr>
          <w:sz w:val="16"/>
        </w:rPr>
        <w:t xml:space="preserve"> </w:t>
      </w:r>
      <w:r w:rsidRPr="00264FDC">
        <w:rPr>
          <w:rStyle w:val="StyleUnderline"/>
        </w:rPr>
        <w:t>having one-third of its landmass below sea level</w:t>
      </w:r>
      <w:r w:rsidRPr="002D33FF">
        <w:rPr>
          <w:sz w:val="16"/>
        </w:rPr>
        <w:t xml:space="preserve">, including areas a full seven meters below sea level, </w:t>
      </w:r>
      <w:r w:rsidRPr="00264FDC">
        <w:rPr>
          <w:rStyle w:val="StyleUnderline"/>
        </w:rPr>
        <w:t>as a result of the gradual sinking of its landscapes.</w:t>
      </w:r>
    </w:p>
    <w:p w14:paraId="5119EEB4" w14:textId="77777777" w:rsidR="001C4784" w:rsidRPr="002D33FF" w:rsidRDefault="001C4784" w:rsidP="001C4784">
      <w:pPr>
        <w:rPr>
          <w:sz w:val="16"/>
        </w:rPr>
      </w:pPr>
      <w:r w:rsidRPr="002D33FF">
        <w:rPr>
          <w:sz w:val="16"/>
        </w:rPr>
        <w:t xml:space="preserve">And </w:t>
      </w:r>
      <w:r w:rsidRPr="00264FDC">
        <w:rPr>
          <w:rStyle w:val="StyleUnderline"/>
        </w:rPr>
        <w:t xml:space="preserve">today, </w:t>
      </w:r>
      <w:r w:rsidRPr="000B656A">
        <w:rPr>
          <w:rStyle w:val="StyleUnderline"/>
          <w:highlight w:val="yellow"/>
        </w:rPr>
        <w:t>our capability for modifying</w:t>
      </w:r>
      <w:r w:rsidRPr="00264FDC">
        <w:rPr>
          <w:rStyle w:val="StyleUnderline"/>
        </w:rPr>
        <w:t xml:space="preserve"> environments</w:t>
      </w:r>
      <w:r w:rsidRPr="002D33FF">
        <w:rPr>
          <w:sz w:val="16"/>
        </w:rPr>
        <w:t xml:space="preserve"> </w:t>
      </w:r>
      <w:r w:rsidRPr="000B656A">
        <w:rPr>
          <w:rStyle w:val="Emphasis"/>
          <w:highlight w:val="yellow"/>
        </w:rPr>
        <w:t>is far greater than ever before</w:t>
      </w:r>
      <w:r w:rsidRPr="002D33FF">
        <w:rPr>
          <w:sz w:val="16"/>
        </w:rPr>
        <w:t xml:space="preserve">. Dutch experts today are already working with the </w:t>
      </w:r>
      <w:r w:rsidRPr="00264FDC">
        <w:rPr>
          <w:rStyle w:val="StyleUnderline"/>
        </w:rPr>
        <w:t>government</w:t>
      </w:r>
      <w:r w:rsidRPr="002D33FF">
        <w:rPr>
          <w:sz w:val="16"/>
        </w:rPr>
        <w:t xml:space="preserve"> of Bangladesh to </w:t>
      </w:r>
      <w:r w:rsidRPr="00264FDC">
        <w:rPr>
          <w:rStyle w:val="StyleUnderline"/>
        </w:rPr>
        <w:t>prepare for rising sea levels</w:t>
      </w:r>
      <w:r w:rsidRPr="002D33FF">
        <w:rPr>
          <w:sz w:val="16"/>
        </w:rPr>
        <w:t>.</w:t>
      </w:r>
    </w:p>
    <w:p w14:paraId="6AE76267" w14:textId="77777777" w:rsidR="001C4784" w:rsidRPr="002D33FF" w:rsidRDefault="001C4784" w:rsidP="001C4784">
      <w:pPr>
        <w:rPr>
          <w:sz w:val="16"/>
        </w:rPr>
      </w:pPr>
      <w:r w:rsidRPr="000B656A">
        <w:rPr>
          <w:rStyle w:val="StyleUnderline"/>
          <w:highlight w:val="yellow"/>
        </w:rPr>
        <w:t>What about fires</w:t>
      </w:r>
      <w:r w:rsidRPr="002D33FF">
        <w:rPr>
          <w:sz w:val="16"/>
        </w:rPr>
        <w:t xml:space="preserve">? Dr. Jon </w:t>
      </w:r>
      <w:r w:rsidRPr="00264FDC">
        <w:rPr>
          <w:rStyle w:val="StyleUnderline"/>
        </w:rPr>
        <w:t>Keeley, a US Geological Survey scientist in California who has researched the topic for 40 years, told me, “We’ve looked at the history of climate and fire</w:t>
      </w:r>
      <w:r w:rsidRPr="002D33FF">
        <w:rPr>
          <w:sz w:val="16"/>
        </w:rPr>
        <w:t xml:space="preserve"> throughout the whole state, and through much of the state, particularly the western half of the state, </w:t>
      </w:r>
      <w:r w:rsidRPr="000B656A">
        <w:rPr>
          <w:rStyle w:val="Emphasis"/>
          <w:highlight w:val="yellow"/>
        </w:rPr>
        <w:t>we don’t see any relationship</w:t>
      </w:r>
      <w:r w:rsidRPr="002D33FF">
        <w:rPr>
          <w:sz w:val="16"/>
        </w:rPr>
        <w:t xml:space="preserve"> between past climates and the amount of area burned in any given year.”</w:t>
      </w:r>
    </w:p>
    <w:p w14:paraId="49B702A7" w14:textId="77777777" w:rsidR="001C4784" w:rsidRPr="002D33FF" w:rsidRDefault="001C4784" w:rsidP="001C4784">
      <w:pPr>
        <w:rPr>
          <w:sz w:val="14"/>
          <w:szCs w:val="14"/>
        </w:rPr>
      </w:pPr>
      <w:r w:rsidRPr="002D33FF">
        <w:rPr>
          <w:sz w:val="14"/>
          <w:szCs w:val="14"/>
        </w:rPr>
        <w:t>In 2017, Keeley and a team of scientists modeled 37 different regions across the United States and found that “humans may not only influence fire regimes but their presence can actually override, or swamp out, the effects of climate.” Keeley’s team found that the only statistically significant factors for the frequency and severity of fires on an annual basis were population and proximity to development.</w:t>
      </w:r>
    </w:p>
    <w:p w14:paraId="0CED969D" w14:textId="77777777" w:rsidR="001C4784" w:rsidRPr="002D33FF" w:rsidRDefault="001C4784" w:rsidP="001C4784">
      <w:pPr>
        <w:rPr>
          <w:sz w:val="16"/>
        </w:rPr>
      </w:pPr>
      <w:r w:rsidRPr="002D33FF">
        <w:rPr>
          <w:sz w:val="16"/>
        </w:rPr>
        <w:t xml:space="preserve">As for the </w:t>
      </w:r>
      <w:r w:rsidRPr="00264FDC">
        <w:rPr>
          <w:rStyle w:val="StyleUnderline"/>
        </w:rPr>
        <w:t>Amazon</w:t>
      </w:r>
      <w:r w:rsidRPr="002D33FF">
        <w:rPr>
          <w:sz w:val="16"/>
        </w:rPr>
        <w:t xml:space="preserve">, the New York Times reported, correctly, that “[the 2019] </w:t>
      </w:r>
      <w:r w:rsidRPr="00264FDC">
        <w:rPr>
          <w:rStyle w:val="StyleUnderline"/>
        </w:rPr>
        <w:t xml:space="preserve">fires were </w:t>
      </w:r>
      <w:r w:rsidRPr="00264FDC">
        <w:rPr>
          <w:rStyle w:val="Emphasis"/>
        </w:rPr>
        <w:t>not caused by climate change</w:t>
      </w:r>
      <w:r w:rsidRPr="002D33FF">
        <w:rPr>
          <w:sz w:val="16"/>
        </w:rPr>
        <w:t>.”</w:t>
      </w:r>
    </w:p>
    <w:p w14:paraId="11B7C5A0" w14:textId="77777777" w:rsidR="001C4784" w:rsidRDefault="001C4784" w:rsidP="001C4784">
      <w:pPr>
        <w:rPr>
          <w:rStyle w:val="Emphasis"/>
        </w:rPr>
      </w:pPr>
      <w:r w:rsidRPr="002D33FF">
        <w:rPr>
          <w:sz w:val="16"/>
        </w:rPr>
        <w:t xml:space="preserve">In early 2020, </w:t>
      </w:r>
      <w:r w:rsidRPr="00264FDC">
        <w:rPr>
          <w:rStyle w:val="StyleUnderline"/>
        </w:rPr>
        <w:t>scientists challenged the notion that rising carbon</w:t>
      </w:r>
      <w:r w:rsidRPr="002D33FF">
        <w:rPr>
          <w:sz w:val="16"/>
        </w:rPr>
        <w:t xml:space="preserve"> dioxide </w:t>
      </w:r>
      <w:r w:rsidRPr="00264FDC">
        <w:rPr>
          <w:rStyle w:val="StyleUnderline"/>
        </w:rPr>
        <w:t xml:space="preserve">levels in the </w:t>
      </w:r>
      <w:r w:rsidRPr="000B656A">
        <w:rPr>
          <w:rStyle w:val="StyleUnderline"/>
          <w:highlight w:val="yellow"/>
        </w:rPr>
        <w:t>ocean</w:t>
      </w:r>
      <w:r w:rsidRPr="00264FDC">
        <w:rPr>
          <w:rStyle w:val="StyleUnderline"/>
        </w:rPr>
        <w:t xml:space="preserve"> were making </w:t>
      </w:r>
      <w:r w:rsidRPr="000B656A">
        <w:rPr>
          <w:rStyle w:val="StyleUnderline"/>
          <w:highlight w:val="yellow"/>
        </w:rPr>
        <w:t>coral reef</w:t>
      </w:r>
      <w:r w:rsidRPr="00264FDC">
        <w:rPr>
          <w:rStyle w:val="StyleUnderline"/>
        </w:rPr>
        <w:t xml:space="preserve"> fish species oblivious to predators</w:t>
      </w:r>
      <w:r w:rsidRPr="002D33FF">
        <w:rPr>
          <w:sz w:val="16"/>
        </w:rPr>
        <w:t xml:space="preserve">. The </w:t>
      </w:r>
      <w:r w:rsidRPr="00264FDC">
        <w:rPr>
          <w:rStyle w:val="StyleUnderline"/>
        </w:rPr>
        <w:t>seven scientists</w:t>
      </w:r>
      <w:r w:rsidRPr="002D33FF">
        <w:rPr>
          <w:sz w:val="16"/>
        </w:rPr>
        <w:t xml:space="preserve"> who </w:t>
      </w:r>
      <w:r w:rsidRPr="00264FDC">
        <w:rPr>
          <w:rStyle w:val="StyleUnderline"/>
        </w:rPr>
        <w:t xml:space="preserve">published their study in the journal Nature had, </w:t>
      </w:r>
      <w:r w:rsidRPr="002D33FF">
        <w:rPr>
          <w:sz w:val="16"/>
        </w:rPr>
        <w:t xml:space="preserve">three years earlier, </w:t>
      </w:r>
      <w:r w:rsidRPr="00264FDC">
        <w:rPr>
          <w:rStyle w:val="StyleUnderline"/>
        </w:rPr>
        <w:t xml:space="preserve">raised questions about the marine biologist who had made such </w:t>
      </w:r>
      <w:r w:rsidRPr="000B656A">
        <w:rPr>
          <w:rStyle w:val="StyleUnderline"/>
          <w:highlight w:val="yellow"/>
        </w:rPr>
        <w:t>claims</w:t>
      </w:r>
      <w:r w:rsidRPr="002D33FF">
        <w:rPr>
          <w:sz w:val="16"/>
        </w:rPr>
        <w:t xml:space="preserve"> in the journal Science in 2016. </w:t>
      </w:r>
      <w:r w:rsidRPr="00264FDC">
        <w:rPr>
          <w:rStyle w:val="StyleUnderline"/>
        </w:rPr>
        <w:t>After an investigation</w:t>
      </w:r>
      <w:r w:rsidRPr="002D33FF">
        <w:rPr>
          <w:sz w:val="16"/>
        </w:rPr>
        <w:t xml:space="preserve">, James Cook University in </w:t>
      </w:r>
      <w:r w:rsidRPr="00264FDC">
        <w:rPr>
          <w:rStyle w:val="StyleUnderline"/>
        </w:rPr>
        <w:t xml:space="preserve">Australia concluded that the biologist </w:t>
      </w:r>
      <w:r w:rsidRPr="000B656A">
        <w:rPr>
          <w:rStyle w:val="StyleUnderline"/>
          <w:highlight w:val="yellow"/>
        </w:rPr>
        <w:t xml:space="preserve">had </w:t>
      </w:r>
      <w:r w:rsidRPr="000B656A">
        <w:rPr>
          <w:rStyle w:val="Emphasis"/>
          <w:highlight w:val="yellow"/>
        </w:rPr>
        <w:t>fabricated</w:t>
      </w:r>
      <w:r w:rsidRPr="00264FDC">
        <w:rPr>
          <w:rStyle w:val="Emphasis"/>
        </w:rPr>
        <w:t xml:space="preserve"> her </w:t>
      </w:r>
      <w:r w:rsidRPr="000B656A">
        <w:rPr>
          <w:rStyle w:val="Emphasis"/>
          <w:highlight w:val="yellow"/>
        </w:rPr>
        <w:t>data</w:t>
      </w:r>
      <w:r w:rsidRPr="00264FDC">
        <w:rPr>
          <w:rStyle w:val="Emphasis"/>
        </w:rPr>
        <w:t>.</w:t>
      </w:r>
    </w:p>
    <w:p w14:paraId="522554A1" w14:textId="77777777" w:rsidR="001C4784" w:rsidRDefault="001C4784" w:rsidP="001C4784">
      <w:pPr>
        <w:rPr>
          <w:rStyle w:val="StyleUnderline"/>
        </w:rPr>
      </w:pPr>
      <w:r w:rsidRPr="00264FDC">
        <w:rPr>
          <w:rStyle w:val="StyleUnderline"/>
        </w:rPr>
        <w:t>When it comes to food production</w:t>
      </w:r>
      <w:r w:rsidRPr="002D33FF">
        <w:rPr>
          <w:sz w:val="16"/>
        </w:rPr>
        <w:t>, the Food and Agriculture Organization of the United Nations (</w:t>
      </w:r>
      <w:r w:rsidRPr="000B656A">
        <w:rPr>
          <w:rStyle w:val="StyleUnderline"/>
          <w:highlight w:val="yellow"/>
        </w:rPr>
        <w:t>FAO) concludes</w:t>
      </w:r>
      <w:r w:rsidRPr="00264FDC">
        <w:rPr>
          <w:rStyle w:val="StyleUnderline"/>
        </w:rPr>
        <w:t xml:space="preserve"> that </w:t>
      </w:r>
      <w:r w:rsidRPr="000B656A">
        <w:rPr>
          <w:rStyle w:val="StyleUnderline"/>
          <w:highlight w:val="yellow"/>
        </w:rPr>
        <w:t>crop yields</w:t>
      </w:r>
      <w:r w:rsidRPr="000B656A">
        <w:rPr>
          <w:sz w:val="16"/>
          <w:highlight w:val="yellow"/>
        </w:rPr>
        <w:t xml:space="preserve"> </w:t>
      </w:r>
      <w:r w:rsidRPr="000B656A">
        <w:rPr>
          <w:rStyle w:val="Emphasis"/>
          <w:highlight w:val="yellow"/>
        </w:rPr>
        <w:t>will increase</w:t>
      </w:r>
      <w:r w:rsidRPr="00264FDC">
        <w:rPr>
          <w:rStyle w:val="Emphasis"/>
        </w:rPr>
        <w:t xml:space="preserve"> significantly</w:t>
      </w:r>
      <w:r w:rsidRPr="002D33FF">
        <w:rPr>
          <w:sz w:val="16"/>
        </w:rPr>
        <w:t xml:space="preserve">, under a wide range of climate change scenarios. </w:t>
      </w:r>
      <w:r w:rsidRPr="00264FDC">
        <w:rPr>
          <w:rStyle w:val="StyleUnderline"/>
        </w:rPr>
        <w:t xml:space="preserve">Humans today produce enough food for ten billion people, </w:t>
      </w:r>
      <w:r w:rsidRPr="00264FDC">
        <w:rPr>
          <w:rStyle w:val="Emphasis"/>
        </w:rPr>
        <w:t>a 25 percent surplus</w:t>
      </w:r>
      <w:r w:rsidRPr="002D33FF">
        <w:rPr>
          <w:sz w:val="16"/>
        </w:rPr>
        <w:t xml:space="preserve">, </w:t>
      </w:r>
      <w:r w:rsidRPr="00264FDC">
        <w:rPr>
          <w:rStyle w:val="StyleUnderline"/>
        </w:rPr>
        <w:t xml:space="preserve">and experts believe we will produce </w:t>
      </w:r>
      <w:r w:rsidRPr="00264FDC">
        <w:rPr>
          <w:rStyle w:val="Emphasis"/>
        </w:rPr>
        <w:t>even more despite climate change.</w:t>
      </w:r>
    </w:p>
    <w:p w14:paraId="7D2C8598" w14:textId="77777777" w:rsidR="001C4784" w:rsidRDefault="001C4784" w:rsidP="001C4784">
      <w:pPr>
        <w:rPr>
          <w:rStyle w:val="Emphasis"/>
        </w:rPr>
      </w:pPr>
      <w:r w:rsidRPr="000B656A">
        <w:rPr>
          <w:rStyle w:val="StyleUnderline"/>
          <w:highlight w:val="yellow"/>
        </w:rPr>
        <w:t>Food production</w:t>
      </w:r>
      <w:r w:rsidRPr="002D33FF">
        <w:rPr>
          <w:sz w:val="16"/>
        </w:rPr>
        <w:t xml:space="preserve">, the FAO finds, will </w:t>
      </w:r>
      <w:r w:rsidRPr="000B656A">
        <w:rPr>
          <w:rStyle w:val="StyleUnderline"/>
          <w:highlight w:val="yellow"/>
        </w:rPr>
        <w:t>depend</w:t>
      </w:r>
      <w:r w:rsidRPr="000B656A">
        <w:rPr>
          <w:sz w:val="16"/>
          <w:highlight w:val="yellow"/>
        </w:rPr>
        <w:t xml:space="preserve"> </w:t>
      </w:r>
      <w:r w:rsidRPr="000B656A">
        <w:rPr>
          <w:rStyle w:val="Emphasis"/>
          <w:highlight w:val="yellow"/>
        </w:rPr>
        <w:t>more</w:t>
      </w:r>
      <w:r w:rsidRPr="000B656A">
        <w:rPr>
          <w:sz w:val="16"/>
          <w:highlight w:val="yellow"/>
        </w:rPr>
        <w:t xml:space="preserve"> </w:t>
      </w:r>
      <w:r w:rsidRPr="000B656A">
        <w:rPr>
          <w:rStyle w:val="StyleUnderline"/>
          <w:highlight w:val="yellow"/>
        </w:rPr>
        <w:t>on</w:t>
      </w:r>
      <w:r w:rsidRPr="00264FDC">
        <w:rPr>
          <w:rStyle w:val="StyleUnderline"/>
        </w:rPr>
        <w:t xml:space="preserve"> access to </w:t>
      </w:r>
      <w:r w:rsidRPr="000B656A">
        <w:rPr>
          <w:rStyle w:val="StyleUnderline"/>
          <w:highlight w:val="yellow"/>
        </w:rPr>
        <w:t>tractors</w:t>
      </w:r>
      <w:r w:rsidRPr="00264FDC">
        <w:rPr>
          <w:rStyle w:val="StyleUnderline"/>
        </w:rPr>
        <w:t>, irrigation, and fertilizer</w:t>
      </w:r>
      <w:r w:rsidRPr="002D33FF">
        <w:rPr>
          <w:sz w:val="16"/>
        </w:rPr>
        <w:t xml:space="preserve"> </w:t>
      </w:r>
      <w:r w:rsidRPr="000B656A">
        <w:rPr>
          <w:rStyle w:val="Emphasis"/>
          <w:highlight w:val="yellow"/>
        </w:rPr>
        <w:t>than</w:t>
      </w:r>
      <w:r w:rsidRPr="00264FDC">
        <w:rPr>
          <w:rStyle w:val="Emphasis"/>
        </w:rPr>
        <w:t xml:space="preserve"> on </w:t>
      </w:r>
      <w:r w:rsidRPr="000B656A">
        <w:rPr>
          <w:rStyle w:val="Emphasis"/>
          <w:highlight w:val="yellow"/>
        </w:rPr>
        <w:t>climate</w:t>
      </w:r>
      <w:r w:rsidRPr="00264FDC">
        <w:rPr>
          <w:rStyle w:val="Emphasis"/>
        </w:rPr>
        <w:t xml:space="preserve"> change</w:t>
      </w:r>
      <w:r w:rsidRPr="002D33FF">
        <w:rPr>
          <w:sz w:val="16"/>
        </w:rPr>
        <w:t xml:space="preserve">, just as it did in the last century. </w:t>
      </w:r>
      <w:r w:rsidRPr="00264FDC">
        <w:rPr>
          <w:rStyle w:val="StyleUnderline"/>
        </w:rPr>
        <w:t xml:space="preserve">The </w:t>
      </w:r>
      <w:r w:rsidRPr="000B656A">
        <w:rPr>
          <w:rStyle w:val="StyleUnderline"/>
          <w:highlight w:val="yellow"/>
        </w:rPr>
        <w:t>FAO projects</w:t>
      </w:r>
      <w:r w:rsidRPr="00264FDC">
        <w:rPr>
          <w:rStyle w:val="StyleUnderline"/>
        </w:rPr>
        <w:t xml:space="preserve"> that even farmers in the poorest regions today</w:t>
      </w:r>
      <w:r w:rsidRPr="002D33FF">
        <w:rPr>
          <w:sz w:val="16"/>
        </w:rPr>
        <w:t xml:space="preserve">, like sub-Saharan Africa, </w:t>
      </w:r>
      <w:r w:rsidRPr="00264FDC">
        <w:rPr>
          <w:rStyle w:val="StyleUnderline"/>
        </w:rPr>
        <w:t xml:space="preserve">may see </w:t>
      </w:r>
      <w:r w:rsidRPr="000B656A">
        <w:rPr>
          <w:rStyle w:val="Emphasis"/>
          <w:highlight w:val="yellow"/>
        </w:rPr>
        <w:t>40 percent</w:t>
      </w:r>
      <w:r w:rsidRPr="00264FDC">
        <w:rPr>
          <w:rStyle w:val="Emphasis"/>
        </w:rPr>
        <w:t xml:space="preserve"> crop yield </w:t>
      </w:r>
      <w:r w:rsidRPr="000B656A">
        <w:rPr>
          <w:rStyle w:val="Emphasis"/>
          <w:highlight w:val="yellow"/>
        </w:rPr>
        <w:t>increases from tech</w:t>
      </w:r>
      <w:r w:rsidRPr="00264FDC">
        <w:rPr>
          <w:rStyle w:val="Emphasis"/>
        </w:rPr>
        <w:t xml:space="preserve">nological </w:t>
      </w:r>
      <w:r w:rsidRPr="000B656A">
        <w:rPr>
          <w:rStyle w:val="Emphasis"/>
          <w:highlight w:val="yellow"/>
        </w:rPr>
        <w:t>improvements alone.</w:t>
      </w:r>
    </w:p>
    <w:p w14:paraId="300E01A5" w14:textId="77777777" w:rsidR="001C4784" w:rsidRPr="002D33FF" w:rsidRDefault="001C4784" w:rsidP="001C4784">
      <w:pPr>
        <w:rPr>
          <w:sz w:val="14"/>
          <w:szCs w:val="14"/>
        </w:rPr>
      </w:pPr>
      <w:r w:rsidRPr="002D33FF">
        <w:rPr>
          <w:sz w:val="14"/>
          <w:szCs w:val="14"/>
        </w:rPr>
        <w:t>In its fourth assessment report, the IPCC projected that by 2100, the global economy would be three to six times larger than it is today, and that the costs of adapting to a high (4 degrees Celsius) temperature rise would reduce gross domestic product (GDP) just 4.5 percent.</w:t>
      </w:r>
    </w:p>
    <w:p w14:paraId="2461E04C" w14:textId="77777777" w:rsidR="001C4784" w:rsidRPr="00264FDC" w:rsidRDefault="001C4784" w:rsidP="001C4784">
      <w:pPr>
        <w:rPr>
          <w:rStyle w:val="Emphasis"/>
        </w:rPr>
      </w:pPr>
      <w:r w:rsidRPr="00264FDC">
        <w:rPr>
          <w:rStyle w:val="Emphasis"/>
        </w:rPr>
        <w:t>Does any of that really sound like the end of the world?</w:t>
      </w:r>
    </w:p>
    <w:p w14:paraId="59E696C7" w14:textId="77777777" w:rsidR="001C4784" w:rsidRDefault="001C4784" w:rsidP="001C4784"/>
    <w:p w14:paraId="7E3341F5" w14:textId="77777777" w:rsidR="001C4784" w:rsidRDefault="001C4784" w:rsidP="001C4784"/>
    <w:p w14:paraId="0F7642E7" w14:textId="77777777" w:rsidR="001C4784" w:rsidRDefault="001C4784" w:rsidP="001C4784">
      <w:pPr>
        <w:pStyle w:val="Heading4"/>
      </w:pPr>
      <w:r>
        <w:t xml:space="preserve">No tipping points --- triggers adaption not extinction </w:t>
      </w:r>
    </w:p>
    <w:p w14:paraId="46F144CD" w14:textId="77777777" w:rsidR="001C4784" w:rsidRDefault="001C4784" w:rsidP="001C4784">
      <w:proofErr w:type="spellStart"/>
      <w:r w:rsidRPr="000F1B61">
        <w:rPr>
          <w:rStyle w:val="Style13ptBold"/>
        </w:rPr>
        <w:t>Shellenberger</w:t>
      </w:r>
      <w:proofErr w:type="spellEnd"/>
      <w:r w:rsidRPr="000F1B61">
        <w:rPr>
          <w:rStyle w:val="Style13ptBold"/>
        </w:rPr>
        <w:t xml:space="preserve"> July 8th</w:t>
      </w:r>
      <w:r>
        <w:t xml:space="preserve"> --- Michael </w:t>
      </w:r>
      <w:proofErr w:type="spellStart"/>
      <w:r>
        <w:t>Shellenberger</w:t>
      </w:r>
      <w:proofErr w:type="spellEnd"/>
      <w:r>
        <w:t xml:space="preserve">, Time Magazine “Hero of the Environment,” and president of Environmental Progress, an independent research and policy organization, “Why I Believe Climate Change Is Not the End of the World”, </w:t>
      </w:r>
      <w:proofErr w:type="spellStart"/>
      <w:r>
        <w:t>Quillette</w:t>
      </w:r>
      <w:proofErr w:type="spellEnd"/>
      <w:r>
        <w:t xml:space="preserve">, July 8, 2020, </w:t>
      </w:r>
      <w:hyperlink r:id="rId51" w:history="1">
        <w:r w:rsidRPr="0027519B">
          <w:rPr>
            <w:rStyle w:val="Hyperlink"/>
          </w:rPr>
          <w:t>https://quillette.com/2020/07/08/why-i-believe-climate-change-is-not-the-end-of-the-world/</w:t>
        </w:r>
      </w:hyperlink>
      <w:r>
        <w:t xml:space="preserve"> (BJN)</w:t>
      </w:r>
    </w:p>
    <w:p w14:paraId="30E93EBF" w14:textId="77777777" w:rsidR="001C4784" w:rsidRDefault="001C4784" w:rsidP="001C4784">
      <w:pPr>
        <w:rPr>
          <w:rStyle w:val="Emphasis"/>
        </w:rPr>
      </w:pPr>
      <w:r w:rsidRPr="000B656A">
        <w:rPr>
          <w:rStyle w:val="Emphasis"/>
          <w:highlight w:val="yellow"/>
        </w:rPr>
        <w:t>Apocalypse never</w:t>
      </w:r>
    </w:p>
    <w:p w14:paraId="7F18E9CB" w14:textId="77777777" w:rsidR="001C4784" w:rsidRPr="002D33FF" w:rsidRDefault="001C4784" w:rsidP="001C4784">
      <w:pPr>
        <w:rPr>
          <w:sz w:val="16"/>
        </w:rPr>
      </w:pPr>
      <w:r w:rsidRPr="002D33FF">
        <w:rPr>
          <w:sz w:val="16"/>
        </w:rPr>
        <w:t xml:space="preserve">In November and December 2019, </w:t>
      </w:r>
      <w:r w:rsidRPr="002D33FF">
        <w:rPr>
          <w:rStyle w:val="StyleUnderline"/>
        </w:rPr>
        <w:t>I published two long articles criticizing climate alarmism and covering material similar to what I’ve written above. I did so in part because I wanted to give scientists and activists, including those whom I criticized, a chance to respond or correct any errors</w:t>
      </w:r>
      <w:r w:rsidRPr="002D33FF">
        <w:rPr>
          <w:sz w:val="16"/>
        </w:rPr>
        <w:t xml:space="preserve"> I might have made in my reporting before publishing this book. </w:t>
      </w:r>
      <w:r w:rsidRPr="002D33FF">
        <w:rPr>
          <w:rStyle w:val="StyleUnderline"/>
        </w:rPr>
        <w:t>Both articles were widely read, and I made sure the scientists and activists I mentioned saw my article</w:t>
      </w:r>
      <w:r w:rsidRPr="002D33FF">
        <w:rPr>
          <w:sz w:val="16"/>
        </w:rPr>
        <w:t xml:space="preserve">. </w:t>
      </w:r>
      <w:r w:rsidRPr="002D33FF">
        <w:rPr>
          <w:rStyle w:val="Emphasis"/>
        </w:rPr>
        <w:t>Not a single person requested a correction.</w:t>
      </w:r>
      <w:r w:rsidRPr="002D33FF">
        <w:rPr>
          <w:sz w:val="16"/>
        </w:rPr>
        <w:t xml:space="preserve"> Instead, </w:t>
      </w:r>
      <w:r w:rsidRPr="002D33FF">
        <w:rPr>
          <w:rStyle w:val="StyleUnderline"/>
        </w:rPr>
        <w:t>I received many emails from scientists and activists alike</w:t>
      </w:r>
      <w:r w:rsidRPr="002D33FF">
        <w:rPr>
          <w:sz w:val="16"/>
        </w:rPr>
        <w:t xml:space="preserve">, </w:t>
      </w:r>
      <w:r w:rsidRPr="002D33FF">
        <w:rPr>
          <w:rStyle w:val="Emphasis"/>
        </w:rPr>
        <w:t>thanking me for clarifying the science</w:t>
      </w:r>
      <w:r w:rsidRPr="002D33FF">
        <w:rPr>
          <w:sz w:val="16"/>
        </w:rPr>
        <w:t>.</w:t>
      </w:r>
    </w:p>
    <w:p w14:paraId="79CE0ABA" w14:textId="77777777" w:rsidR="001C4784" w:rsidRPr="002D33FF" w:rsidRDefault="001C4784" w:rsidP="001C4784">
      <w:pPr>
        <w:rPr>
          <w:sz w:val="14"/>
          <w:szCs w:val="14"/>
        </w:rPr>
      </w:pPr>
      <w:r w:rsidRPr="002D33FF">
        <w:rPr>
          <w:sz w:val="14"/>
          <w:szCs w:val="14"/>
        </w:rPr>
        <w:t>One of the main questions I received, including from a BBC reporter, was whether some alarmism was justified in order to achieve changes to policy. The question implied that the news media aren’t already exaggerating.</w:t>
      </w:r>
    </w:p>
    <w:p w14:paraId="707E76AE" w14:textId="77777777" w:rsidR="001C4784" w:rsidRPr="002D33FF" w:rsidRDefault="001C4784" w:rsidP="001C4784">
      <w:pPr>
        <w:rPr>
          <w:sz w:val="14"/>
          <w:szCs w:val="14"/>
        </w:rPr>
      </w:pPr>
      <w:r w:rsidRPr="002D33FF">
        <w:rPr>
          <w:sz w:val="14"/>
          <w:szCs w:val="14"/>
        </w:rPr>
        <w:t>But consider a June Associated Press article. It was headlined, “UN Predicts Disaster if Global Warming Not Checked.” It was one of many apocalyptic articles that summer about climate change.</w:t>
      </w:r>
    </w:p>
    <w:p w14:paraId="3E9BEDD1" w14:textId="77777777" w:rsidR="001C4784" w:rsidRPr="002D33FF" w:rsidRDefault="001C4784" w:rsidP="001C4784">
      <w:pPr>
        <w:rPr>
          <w:sz w:val="14"/>
          <w:szCs w:val="14"/>
        </w:rPr>
      </w:pPr>
      <w:r w:rsidRPr="002D33FF">
        <w:rPr>
          <w:sz w:val="14"/>
          <w:szCs w:val="14"/>
        </w:rPr>
        <w:t>In the article, a “senior UN environmental official” claims that if global warming isn’t reversed by 2030, then rising sea levels could wipe “entire nations… off the face of the Earth.”</w:t>
      </w:r>
    </w:p>
    <w:p w14:paraId="7EFF4775" w14:textId="77777777" w:rsidR="001C4784" w:rsidRPr="002D33FF" w:rsidRDefault="001C4784" w:rsidP="001C4784">
      <w:pPr>
        <w:rPr>
          <w:sz w:val="14"/>
          <w:szCs w:val="14"/>
        </w:rPr>
      </w:pPr>
      <w:r w:rsidRPr="002D33FF">
        <w:rPr>
          <w:sz w:val="14"/>
          <w:szCs w:val="14"/>
        </w:rPr>
        <w:t>Crop failures coupled with coastal flooding, he said, could provoke “an exodus of ‘eco-refugees,</w:t>
      </w:r>
      <w:proofErr w:type="gramStart"/>
      <w:r w:rsidRPr="002D33FF">
        <w:rPr>
          <w:sz w:val="14"/>
          <w:szCs w:val="14"/>
        </w:rPr>
        <w:t>’ ”</w:t>
      </w:r>
      <w:proofErr w:type="gramEnd"/>
      <w:r w:rsidRPr="002D33FF">
        <w:rPr>
          <w:sz w:val="14"/>
          <w:szCs w:val="14"/>
        </w:rPr>
        <w:t xml:space="preserve"> whose movements could wreak political chaos the world over. Unabated, the ice caps will melt away, the rainforests will burn, and the world will warm to unbearable temperatures.</w:t>
      </w:r>
    </w:p>
    <w:p w14:paraId="22656039" w14:textId="77777777" w:rsidR="001C4784" w:rsidRPr="002D33FF" w:rsidRDefault="001C4784" w:rsidP="001C4784">
      <w:pPr>
        <w:rPr>
          <w:sz w:val="14"/>
          <w:szCs w:val="14"/>
        </w:rPr>
      </w:pPr>
      <w:r w:rsidRPr="002D33FF">
        <w:rPr>
          <w:sz w:val="14"/>
          <w:szCs w:val="14"/>
        </w:rPr>
        <w:t>Governments “have a 10-year window of opportunity to solve the greenhouse effects before it goes beyond human control,” said the UN official.</w:t>
      </w:r>
    </w:p>
    <w:p w14:paraId="262922FB" w14:textId="77777777" w:rsidR="001C4784" w:rsidRPr="002D33FF" w:rsidRDefault="001C4784" w:rsidP="001C4784">
      <w:pPr>
        <w:rPr>
          <w:sz w:val="14"/>
          <w:szCs w:val="14"/>
        </w:rPr>
      </w:pPr>
      <w:r w:rsidRPr="002D33FF">
        <w:rPr>
          <w:sz w:val="14"/>
          <w:szCs w:val="14"/>
        </w:rPr>
        <w:t>Did the Associated Press publish that apocalyptic warning from the United Nations in June 2019? No, June 1989. And, the cataclysmic events the UN official predicted were for the year 2000, not 2030.</w:t>
      </w:r>
    </w:p>
    <w:p w14:paraId="132FBA79" w14:textId="77777777" w:rsidR="001C4784" w:rsidRPr="002D33FF" w:rsidRDefault="001C4784" w:rsidP="001C4784">
      <w:pPr>
        <w:rPr>
          <w:sz w:val="14"/>
          <w:szCs w:val="14"/>
        </w:rPr>
      </w:pPr>
      <w:r w:rsidRPr="002D33FF">
        <w:rPr>
          <w:sz w:val="14"/>
          <w:szCs w:val="14"/>
        </w:rPr>
        <w:t>In early 2019, Roger Pielke reviewed the apocalyptic climate tract, The Uninhabitable Earth, for the Financial Times. In his review, Pielke described a filtering mechanism that results in journalists, like the one who wrote the book, getting the science so wrong.</w:t>
      </w:r>
    </w:p>
    <w:p w14:paraId="29116BC8" w14:textId="77777777" w:rsidR="001C4784" w:rsidRPr="002D33FF" w:rsidRDefault="001C4784" w:rsidP="001C4784">
      <w:pPr>
        <w:rPr>
          <w:sz w:val="16"/>
        </w:rPr>
      </w:pPr>
      <w:r w:rsidRPr="002D33FF">
        <w:rPr>
          <w:sz w:val="16"/>
        </w:rPr>
        <w:t>“</w:t>
      </w:r>
      <w:r w:rsidRPr="002D33FF">
        <w:rPr>
          <w:rStyle w:val="StyleUnderline"/>
        </w:rPr>
        <w:t>The scientific community produces carefully caveated scenarios of the future, ranging from the unrealistically optimistic to the highly pessimistic</w:t>
      </w:r>
      <w:r w:rsidRPr="002D33FF">
        <w:rPr>
          <w:sz w:val="16"/>
        </w:rPr>
        <w:t>,” Pielke wrote. By contrast, “</w:t>
      </w:r>
      <w:r w:rsidRPr="000B656A">
        <w:rPr>
          <w:rStyle w:val="Emphasis"/>
          <w:highlight w:val="yellow"/>
        </w:rPr>
        <w:t>Media</w:t>
      </w:r>
      <w:r w:rsidRPr="002D33FF">
        <w:rPr>
          <w:rStyle w:val="Emphasis"/>
        </w:rPr>
        <w:t xml:space="preserve"> coverage tends to </w:t>
      </w:r>
      <w:r w:rsidRPr="000B656A">
        <w:rPr>
          <w:rStyle w:val="Emphasis"/>
          <w:highlight w:val="yellow"/>
        </w:rPr>
        <w:t>emphasize the</w:t>
      </w:r>
      <w:r w:rsidRPr="002D33FF">
        <w:rPr>
          <w:rStyle w:val="Emphasis"/>
        </w:rPr>
        <w:t xml:space="preserve"> most pessimistic scenarios</w:t>
      </w:r>
      <w:r w:rsidRPr="002D33FF">
        <w:rPr>
          <w:sz w:val="16"/>
        </w:rPr>
        <w:t xml:space="preserve"> </w:t>
      </w:r>
      <w:proofErr w:type="gramStart"/>
      <w:r w:rsidRPr="002D33FF">
        <w:rPr>
          <w:sz w:val="16"/>
        </w:rPr>
        <w:t>and in the process</w:t>
      </w:r>
      <w:proofErr w:type="gramEnd"/>
      <w:r w:rsidRPr="002D33FF">
        <w:rPr>
          <w:sz w:val="16"/>
        </w:rPr>
        <w:t xml:space="preserve"> somehow converts them from </w:t>
      </w:r>
      <w:r w:rsidRPr="000B656A">
        <w:rPr>
          <w:rStyle w:val="Emphasis"/>
          <w:highlight w:val="yellow"/>
        </w:rPr>
        <w:t>worst-case scenarios</w:t>
      </w:r>
      <w:r w:rsidRPr="002D33FF">
        <w:rPr>
          <w:sz w:val="16"/>
        </w:rPr>
        <w:t xml:space="preserve"> to our most likely futures.”</w:t>
      </w:r>
    </w:p>
    <w:p w14:paraId="1C60977F" w14:textId="77777777" w:rsidR="001C4784" w:rsidRPr="002D33FF" w:rsidRDefault="001C4784" w:rsidP="001C4784">
      <w:pPr>
        <w:rPr>
          <w:sz w:val="14"/>
        </w:rPr>
      </w:pPr>
      <w:r w:rsidRPr="002D33FF">
        <w:rPr>
          <w:sz w:val="14"/>
        </w:rPr>
        <w:t xml:space="preserve">The </w:t>
      </w:r>
      <w:r w:rsidRPr="002D33FF">
        <w:rPr>
          <w:rStyle w:val="StyleUnderline"/>
        </w:rPr>
        <w:t>author</w:t>
      </w:r>
      <w:r w:rsidRPr="002D33FF">
        <w:rPr>
          <w:sz w:val="14"/>
        </w:rPr>
        <w:t xml:space="preserve"> of The Uninhabitable Earth, like other </w:t>
      </w:r>
      <w:r w:rsidRPr="002D33FF">
        <w:rPr>
          <w:rStyle w:val="StyleUnderline"/>
        </w:rPr>
        <w:t>activist journalists</w:t>
      </w:r>
      <w:r w:rsidRPr="002D33FF">
        <w:rPr>
          <w:sz w:val="14"/>
        </w:rPr>
        <w:t xml:space="preserve">, simply </w:t>
      </w:r>
      <w:r w:rsidRPr="000B656A">
        <w:rPr>
          <w:rStyle w:val="Emphasis"/>
          <w:highlight w:val="yellow"/>
        </w:rPr>
        <w:t>exaggerated the exaggerations</w:t>
      </w:r>
      <w:r w:rsidRPr="002D33FF">
        <w:rPr>
          <w:sz w:val="14"/>
        </w:rPr>
        <w:t>. He “assembled the best of this already selective science to paint a picture containing ‘enough horror to induce a panic attack in even the most optimistic.’”</w:t>
      </w:r>
    </w:p>
    <w:p w14:paraId="40A0B3AF" w14:textId="77777777" w:rsidR="001C4784" w:rsidRDefault="001C4784" w:rsidP="001C4784">
      <w:pPr>
        <w:rPr>
          <w:rStyle w:val="StyleUnderline"/>
        </w:rPr>
      </w:pPr>
      <w:r w:rsidRPr="002D33FF">
        <w:rPr>
          <w:rStyle w:val="StyleUnderline"/>
        </w:rPr>
        <w:t xml:space="preserve">What about </w:t>
      </w:r>
      <w:r w:rsidRPr="000B656A">
        <w:rPr>
          <w:rStyle w:val="StyleUnderline"/>
          <w:highlight w:val="yellow"/>
        </w:rPr>
        <w:t>so-called tipping points</w:t>
      </w:r>
      <w:r w:rsidRPr="002D33FF">
        <w:rPr>
          <w:rStyle w:val="StyleUnderline"/>
        </w:rPr>
        <w:t>, l</w:t>
      </w:r>
      <w:r w:rsidRPr="002D33FF">
        <w:rPr>
          <w:sz w:val="16"/>
        </w:rPr>
        <w:t xml:space="preserve">ike the rapid, accelerating, and simultaneous loss of Greenland or West Antarctic ice sheets, the drying out of and die-back of the Amazon, and a change of the Atlantic Ocean circulation? </w:t>
      </w:r>
      <w:r w:rsidRPr="002D33FF">
        <w:rPr>
          <w:rStyle w:val="StyleUnderline"/>
        </w:rPr>
        <w:t>The</w:t>
      </w:r>
      <w:r w:rsidRPr="002D33FF">
        <w:rPr>
          <w:sz w:val="16"/>
        </w:rPr>
        <w:t xml:space="preserve"> high level of </w:t>
      </w:r>
      <w:r w:rsidRPr="002D33FF">
        <w:rPr>
          <w:rStyle w:val="StyleUnderline"/>
        </w:rPr>
        <w:t xml:space="preserve">uncertainty on each, and a </w:t>
      </w:r>
      <w:r w:rsidRPr="000B656A">
        <w:rPr>
          <w:rStyle w:val="StyleUnderline"/>
          <w:highlight w:val="yellow"/>
        </w:rPr>
        <w:t>complexity</w:t>
      </w:r>
      <w:r w:rsidRPr="002D33FF">
        <w:rPr>
          <w:rStyle w:val="StyleUnderline"/>
        </w:rPr>
        <w:t xml:space="preserve"> that </w:t>
      </w:r>
      <w:r w:rsidRPr="000B656A">
        <w:rPr>
          <w:rStyle w:val="StyleUnderline"/>
          <w:highlight w:val="yellow"/>
        </w:rPr>
        <w:t xml:space="preserve">is </w:t>
      </w:r>
      <w:r w:rsidRPr="000B656A">
        <w:rPr>
          <w:rStyle w:val="Emphasis"/>
          <w:highlight w:val="yellow"/>
        </w:rPr>
        <w:t>great</w:t>
      </w:r>
      <w:r w:rsidRPr="002D33FF">
        <w:rPr>
          <w:rStyle w:val="Emphasis"/>
        </w:rPr>
        <w:t>er than the sum of its parts</w:t>
      </w:r>
      <w:r w:rsidRPr="002D33FF">
        <w:rPr>
          <w:sz w:val="16"/>
        </w:rPr>
        <w:t xml:space="preserve">, </w:t>
      </w:r>
      <w:r w:rsidRPr="002D33FF">
        <w:rPr>
          <w:rStyle w:val="StyleUnderline"/>
        </w:rPr>
        <w:t xml:space="preserve">make many tipping point scenarios </w:t>
      </w:r>
      <w:r w:rsidRPr="002D33FF">
        <w:rPr>
          <w:rStyle w:val="Emphasis"/>
        </w:rPr>
        <w:t>unscientific</w:t>
      </w:r>
      <w:r w:rsidRPr="002D33FF">
        <w:rPr>
          <w:sz w:val="16"/>
        </w:rPr>
        <w:t xml:space="preserve">. That’s not to say that a catastrophic tipping point scenario is impossible, only that </w:t>
      </w:r>
      <w:r w:rsidRPr="000B656A">
        <w:rPr>
          <w:rStyle w:val="StyleUnderline"/>
          <w:highlight w:val="yellow"/>
        </w:rPr>
        <w:t xml:space="preserve">there is </w:t>
      </w:r>
      <w:r w:rsidRPr="000B656A">
        <w:rPr>
          <w:rStyle w:val="Emphasis"/>
          <w:highlight w:val="yellow"/>
        </w:rPr>
        <w:t>no scientific evidence</w:t>
      </w:r>
      <w:r w:rsidRPr="002D33FF">
        <w:rPr>
          <w:sz w:val="16"/>
        </w:rPr>
        <w:t xml:space="preserve"> </w:t>
      </w:r>
      <w:r w:rsidRPr="002D33FF">
        <w:rPr>
          <w:rStyle w:val="StyleUnderline"/>
        </w:rPr>
        <w:t>that one would be more probable or catastrophic than</w:t>
      </w:r>
      <w:r w:rsidRPr="002D33FF">
        <w:rPr>
          <w:sz w:val="16"/>
        </w:rPr>
        <w:t xml:space="preserve"> other potentially catastrophic scenarios, including an </w:t>
      </w:r>
      <w:r w:rsidRPr="002D33FF">
        <w:rPr>
          <w:rStyle w:val="StyleUnderline"/>
        </w:rPr>
        <w:t>asteroid impact, super-volcanoes, or an unusually deadly influenza virus.</w:t>
      </w:r>
    </w:p>
    <w:p w14:paraId="701A2487" w14:textId="77777777" w:rsidR="001C4784" w:rsidRPr="002D33FF" w:rsidRDefault="001C4784" w:rsidP="001C4784">
      <w:pPr>
        <w:rPr>
          <w:sz w:val="14"/>
          <w:szCs w:val="14"/>
        </w:rPr>
      </w:pPr>
      <w:r w:rsidRPr="002D33FF">
        <w:rPr>
          <w:sz w:val="14"/>
          <w:szCs w:val="14"/>
        </w:rPr>
        <w:t>Consider the other threats humankind has recently been forced to cope with. In July 2019, NASA announced it had been caught by surprise when a “city-killer” asteroid passed by—just one-fifth of the distance between Earth and the Moon. In December 2019, a volcano unexpectedly erupted in New Zealand, killing 21 people. And in early 2020, governments around the world scrambled to cope with an unusually deadly flu-like virus that experts say may kill millions of people.</w:t>
      </w:r>
    </w:p>
    <w:p w14:paraId="35F834B9" w14:textId="77777777" w:rsidR="001C4784" w:rsidRPr="002D33FF" w:rsidRDefault="001C4784" w:rsidP="001C4784">
      <w:pPr>
        <w:rPr>
          <w:sz w:val="14"/>
          <w:szCs w:val="14"/>
        </w:rPr>
      </w:pPr>
      <w:r w:rsidRPr="002D33FF">
        <w:rPr>
          <w:sz w:val="14"/>
          <w:szCs w:val="14"/>
        </w:rPr>
        <w:t xml:space="preserve">Have governments sufficiently invested to detect and prevent asteroids, super-volcanoes, and deadly flus? Perhaps, or perhaps not. While nations take reasonable actions to detect and avoid such </w:t>
      </w:r>
      <w:proofErr w:type="gramStart"/>
      <w:r w:rsidRPr="002D33FF">
        <w:rPr>
          <w:sz w:val="14"/>
          <w:szCs w:val="14"/>
        </w:rPr>
        <w:t>disasters</w:t>
      </w:r>
      <w:proofErr w:type="gramEnd"/>
      <w:r w:rsidRPr="002D33FF">
        <w:rPr>
          <w:sz w:val="14"/>
          <w:szCs w:val="14"/>
        </w:rPr>
        <w:t xml:space="preserve"> they generally don’t take radical actions for the simple reason that doing so would make societies poorer and less capable of confronting all major challenges, including asteroids, super-volcanoes, and disease epidemics.</w:t>
      </w:r>
    </w:p>
    <w:p w14:paraId="0E0B636B" w14:textId="77777777" w:rsidR="001C4784" w:rsidRPr="002D33FF" w:rsidRDefault="001C4784" w:rsidP="001C4784">
      <w:pPr>
        <w:rPr>
          <w:sz w:val="14"/>
          <w:szCs w:val="14"/>
        </w:rPr>
      </w:pPr>
      <w:r w:rsidRPr="002D33FF">
        <w:rPr>
          <w:sz w:val="14"/>
          <w:szCs w:val="14"/>
        </w:rPr>
        <w:t>“Richer countries are more resilient,” climate scientist Emanuel said, “so let’s focus on making people richer and more resilient.”</w:t>
      </w:r>
    </w:p>
    <w:p w14:paraId="65F1BAEA" w14:textId="77777777" w:rsidR="001C4784" w:rsidRPr="002D33FF" w:rsidRDefault="001C4784" w:rsidP="001C4784">
      <w:pPr>
        <w:rPr>
          <w:sz w:val="14"/>
          <w:szCs w:val="14"/>
        </w:rPr>
      </w:pPr>
      <w:r w:rsidRPr="002D33FF">
        <w:rPr>
          <w:sz w:val="14"/>
          <w:szCs w:val="14"/>
        </w:rPr>
        <w:t>The risk of triggering tipping points increases at higher planetary temperatures, and thus our goal should be to reduce emissions and keep temperatures as low as possible without undermining economic development. Said Emanuel, “We’ve got to come up with some kind of middle ground. We shouldn’t be forced to choose between growth and lifting people out of poverty and doing something for the climate.”</w:t>
      </w:r>
    </w:p>
    <w:p w14:paraId="059C81F2" w14:textId="77777777" w:rsidR="001C4784" w:rsidRPr="002D33FF" w:rsidRDefault="001C4784" w:rsidP="001C4784">
      <w:pPr>
        <w:rPr>
          <w:sz w:val="16"/>
        </w:rPr>
      </w:pPr>
      <w:r w:rsidRPr="002D33FF">
        <w:rPr>
          <w:rStyle w:val="StyleUnderline"/>
        </w:rPr>
        <w:t>The</w:t>
      </w:r>
      <w:r w:rsidRPr="002D33FF">
        <w:rPr>
          <w:sz w:val="16"/>
        </w:rPr>
        <w:t xml:space="preserve"> new </w:t>
      </w:r>
      <w:r w:rsidRPr="002D33FF">
        <w:rPr>
          <w:rStyle w:val="StyleUnderline"/>
        </w:rPr>
        <w:t xml:space="preserve">good news is that </w:t>
      </w:r>
      <w:r w:rsidRPr="000B656A">
        <w:rPr>
          <w:rStyle w:val="StyleUnderline"/>
          <w:highlight w:val="yellow"/>
        </w:rPr>
        <w:t>carbon emissions have been declining</w:t>
      </w:r>
      <w:r w:rsidRPr="002D33FF">
        <w:rPr>
          <w:rStyle w:val="StyleUnderline"/>
        </w:rPr>
        <w:t xml:space="preserve"> in developed nations for more than a decade</w:t>
      </w:r>
      <w:r w:rsidRPr="002D33FF">
        <w:rPr>
          <w:sz w:val="16"/>
        </w:rPr>
        <w:t>. In Europe, emissions in 2018 were 23 percent below 1990 levels. In the U.S., emissions fell 15 percent from 2005 to 2016.</w:t>
      </w:r>
    </w:p>
    <w:p w14:paraId="6031D9B5" w14:textId="77777777" w:rsidR="001C4784" w:rsidRPr="002D33FF" w:rsidRDefault="001C4784" w:rsidP="001C4784">
      <w:pPr>
        <w:rPr>
          <w:sz w:val="14"/>
          <w:szCs w:val="14"/>
        </w:rPr>
      </w:pPr>
      <w:r w:rsidRPr="002D33FF">
        <w:rPr>
          <w:sz w:val="14"/>
          <w:szCs w:val="14"/>
        </w:rPr>
        <w:t>The U.S. and Britain have seen their carbon emissions from electricity, specifically, decline by an astonishing 27 percent in the U.S. and 63 percent in the U.K., between 2007 and 2018.</w:t>
      </w:r>
    </w:p>
    <w:p w14:paraId="7379E8D1" w14:textId="77777777" w:rsidR="001C4784" w:rsidRPr="002D33FF" w:rsidRDefault="001C4784" w:rsidP="001C4784">
      <w:pPr>
        <w:rPr>
          <w:sz w:val="14"/>
          <w:szCs w:val="14"/>
        </w:rPr>
      </w:pPr>
      <w:r w:rsidRPr="002D33FF">
        <w:rPr>
          <w:sz w:val="14"/>
          <w:szCs w:val="14"/>
        </w:rPr>
        <w:t>Most energy experts believe emissions in developing nations will peak and decline, just as they did in developed nations, once they achieve a similar level of prosperity.</w:t>
      </w:r>
    </w:p>
    <w:p w14:paraId="26E581A1" w14:textId="77777777" w:rsidR="001C4784" w:rsidRPr="002D33FF" w:rsidRDefault="001C4784" w:rsidP="001C4784">
      <w:pPr>
        <w:rPr>
          <w:sz w:val="16"/>
        </w:rPr>
      </w:pPr>
      <w:r w:rsidRPr="000B656A">
        <w:rPr>
          <w:rStyle w:val="StyleUnderline"/>
          <w:highlight w:val="yellow"/>
        </w:rPr>
        <w:t>As a result</w:t>
      </w:r>
      <w:r w:rsidRPr="002D33FF">
        <w:rPr>
          <w:rStyle w:val="StyleUnderline"/>
        </w:rPr>
        <w:t xml:space="preserve">, global </w:t>
      </w:r>
      <w:r w:rsidRPr="000B656A">
        <w:rPr>
          <w:rStyle w:val="StyleUnderline"/>
          <w:highlight w:val="yellow"/>
        </w:rPr>
        <w:t>temperatures</w:t>
      </w:r>
      <w:r w:rsidRPr="002D33FF">
        <w:rPr>
          <w:rStyle w:val="StyleUnderline"/>
        </w:rPr>
        <w:t xml:space="preserve"> today </w:t>
      </w:r>
      <w:r w:rsidRPr="000B656A">
        <w:rPr>
          <w:rStyle w:val="StyleUnderline"/>
          <w:highlight w:val="yellow"/>
        </w:rPr>
        <w:t>appear</w:t>
      </w:r>
      <w:r w:rsidRPr="002D33FF">
        <w:rPr>
          <w:rStyle w:val="StyleUnderline"/>
        </w:rPr>
        <w:t xml:space="preserve"> much more </w:t>
      </w:r>
      <w:r w:rsidRPr="000B656A">
        <w:rPr>
          <w:rStyle w:val="StyleUnderline"/>
          <w:highlight w:val="yellow"/>
        </w:rPr>
        <w:t>likely to peak at</w:t>
      </w:r>
      <w:r w:rsidRPr="002D33FF">
        <w:rPr>
          <w:rStyle w:val="StyleUnderline"/>
        </w:rPr>
        <w:t xml:space="preserve"> between </w:t>
      </w:r>
      <w:r w:rsidRPr="000B656A">
        <w:rPr>
          <w:rStyle w:val="StyleUnderline"/>
          <w:highlight w:val="yellow"/>
        </w:rPr>
        <w:t>two</w:t>
      </w:r>
      <w:r w:rsidRPr="002D33FF">
        <w:rPr>
          <w:rStyle w:val="StyleUnderline"/>
        </w:rPr>
        <w:t xml:space="preserve"> to three </w:t>
      </w:r>
      <w:r w:rsidRPr="000B656A">
        <w:rPr>
          <w:rStyle w:val="StyleUnderline"/>
          <w:highlight w:val="yellow"/>
        </w:rPr>
        <w:t>degrees</w:t>
      </w:r>
      <w:r w:rsidRPr="002D33FF">
        <w:rPr>
          <w:rStyle w:val="StyleUnderline"/>
        </w:rPr>
        <w:t xml:space="preserve"> centigrade over preindustrial levels</w:t>
      </w:r>
      <w:r w:rsidRPr="002D33FF">
        <w:rPr>
          <w:sz w:val="16"/>
        </w:rPr>
        <w:t xml:space="preserve">, </w:t>
      </w:r>
      <w:r w:rsidRPr="000B656A">
        <w:rPr>
          <w:rStyle w:val="Emphasis"/>
          <w:highlight w:val="yellow"/>
        </w:rPr>
        <w:t>not four,</w:t>
      </w:r>
      <w:r w:rsidRPr="000B656A">
        <w:rPr>
          <w:sz w:val="16"/>
          <w:highlight w:val="yellow"/>
        </w:rPr>
        <w:t xml:space="preserve"> </w:t>
      </w:r>
      <w:r w:rsidRPr="000B656A">
        <w:rPr>
          <w:rStyle w:val="StyleUnderline"/>
          <w:highlight w:val="yellow"/>
        </w:rPr>
        <w:t>where</w:t>
      </w:r>
      <w:r w:rsidRPr="002D33FF">
        <w:rPr>
          <w:sz w:val="16"/>
        </w:rPr>
        <w:t xml:space="preserve"> the risks, including from </w:t>
      </w:r>
      <w:r w:rsidRPr="000B656A">
        <w:rPr>
          <w:rStyle w:val="StyleUnderline"/>
          <w:highlight w:val="yellow"/>
        </w:rPr>
        <w:t>tipping points, are</w:t>
      </w:r>
      <w:r w:rsidRPr="002D33FF">
        <w:rPr>
          <w:rStyle w:val="StyleUnderline"/>
        </w:rPr>
        <w:t xml:space="preserve"> significantly </w:t>
      </w:r>
      <w:r w:rsidRPr="000B656A">
        <w:rPr>
          <w:rStyle w:val="StyleUnderline"/>
          <w:highlight w:val="yellow"/>
        </w:rPr>
        <w:t>lower</w:t>
      </w:r>
      <w:r w:rsidRPr="002D33FF">
        <w:rPr>
          <w:sz w:val="16"/>
        </w:rPr>
        <w:t>. The International Energy Agency (IEA) now forecasts carbon emissions in 2040 to be lower than in almost all of the IPCC scenarios.</w:t>
      </w:r>
    </w:p>
    <w:p w14:paraId="4DAABFF3" w14:textId="77777777" w:rsidR="001C4784" w:rsidRPr="002D33FF" w:rsidRDefault="001C4784" w:rsidP="001C4784">
      <w:pPr>
        <w:rPr>
          <w:sz w:val="14"/>
          <w:szCs w:val="14"/>
        </w:rPr>
      </w:pPr>
      <w:r w:rsidRPr="002D33FF">
        <w:rPr>
          <w:sz w:val="14"/>
          <w:szCs w:val="14"/>
        </w:rPr>
        <w:t>Can we credit thirty years of climate alarmism for these reductions in emissions? We can’t. Total emissions from energy in Europe’s largest countries, Germany, Britain, and France, peaked in the 1970s, thanks mostly to the switch from coal to natural gas and nuclear — technologies that McKibben, Thunberg, AOC, and many climate activists adamantly oppose.</w:t>
      </w:r>
    </w:p>
    <w:p w14:paraId="365B1732" w14:textId="6ED42638" w:rsidR="001C4784" w:rsidRDefault="001C4784" w:rsidP="001C4784"/>
    <w:p w14:paraId="5BCB1AA4" w14:textId="389AC90D" w:rsidR="00FE04D5" w:rsidRDefault="00FE04D5" w:rsidP="00FE04D5">
      <w:pPr>
        <w:pStyle w:val="Heading3"/>
      </w:pPr>
      <w:r>
        <w:t>A2: START</w:t>
      </w:r>
    </w:p>
    <w:p w14:paraId="251FD828" w14:textId="51B4479A" w:rsidR="00FE04D5" w:rsidRDefault="00FE04D5" w:rsidP="00FE04D5"/>
    <w:p w14:paraId="0C2BCD51" w14:textId="073C593E" w:rsidR="00FE04D5" w:rsidRDefault="00FE04D5" w:rsidP="00FE04D5">
      <w:pPr>
        <w:pStyle w:val="Heading4"/>
      </w:pPr>
      <w:r>
        <w:t>Coronavirus thumps START</w:t>
      </w:r>
    </w:p>
    <w:p w14:paraId="3A79CB09" w14:textId="77777777" w:rsidR="00FE04D5" w:rsidRPr="00FE04D5" w:rsidRDefault="00FE04D5" w:rsidP="00FE04D5">
      <w:pPr>
        <w:rPr>
          <w:rFonts w:eastAsia="Cambria"/>
        </w:rPr>
      </w:pPr>
      <w:r w:rsidRPr="00FE04D5">
        <w:rPr>
          <w:rFonts w:eastAsia="Cambria"/>
          <w:b/>
          <w:bCs/>
          <w:sz w:val="26"/>
        </w:rPr>
        <w:t>Walker 5-6</w:t>
      </w:r>
      <w:r w:rsidRPr="00FE04D5">
        <w:rPr>
          <w:rFonts w:eastAsia="Cambria"/>
        </w:rPr>
        <w:t xml:space="preserve"> (James Walker, Nuclear weapons treaty's chief negotiator fears </w:t>
      </w:r>
      <w:r w:rsidRPr="00FE04D5">
        <w:rPr>
          <w:rFonts w:eastAsia="Cambria"/>
          <w:u w:val="single"/>
        </w:rPr>
        <w:t>coronavirus crisis could mean end of Russia-U.S. arms control deal</w:t>
      </w:r>
      <w:r w:rsidRPr="00FE04D5">
        <w:rPr>
          <w:rFonts w:eastAsia="Cambria"/>
        </w:rPr>
        <w:t>, Newsweek, https://www.newsweek.com/nuclear-weapons-treaty-negotiator-new-start-could-end-coronavirus-pandemic-1502337, 5-6-2020) //</w:t>
      </w:r>
      <w:proofErr w:type="spellStart"/>
      <w:r w:rsidRPr="00FE04D5">
        <w:rPr>
          <w:rFonts w:eastAsia="Cambria"/>
        </w:rPr>
        <w:t>ILake</w:t>
      </w:r>
      <w:proofErr w:type="spellEnd"/>
      <w:r w:rsidRPr="00FE04D5">
        <w:rPr>
          <w:rFonts w:eastAsia="Cambria"/>
        </w:rPr>
        <w:t>-HG</w:t>
      </w:r>
    </w:p>
    <w:p w14:paraId="6D6EF7CD" w14:textId="77777777" w:rsidR="00FE04D5" w:rsidRPr="00FE04D5" w:rsidRDefault="00FE04D5" w:rsidP="00FE04D5">
      <w:pPr>
        <w:rPr>
          <w:rFonts w:eastAsia="Cambria"/>
          <w:sz w:val="16"/>
        </w:rPr>
      </w:pPr>
      <w:r w:rsidRPr="00FE04D5">
        <w:rPr>
          <w:rFonts w:eastAsia="Cambria"/>
          <w:u w:val="single"/>
        </w:rPr>
        <w:t xml:space="preserve">The </w:t>
      </w:r>
      <w:r w:rsidRPr="00FE04D5">
        <w:rPr>
          <w:rFonts w:eastAsia="Cambria"/>
          <w:highlight w:val="yellow"/>
          <w:u w:val="single"/>
        </w:rPr>
        <w:t>chief negotiator</w:t>
      </w:r>
      <w:r w:rsidRPr="00FE04D5">
        <w:rPr>
          <w:rFonts w:eastAsia="Cambria"/>
          <w:u w:val="single"/>
        </w:rPr>
        <w:t xml:space="preserve"> of the New START treaty </w:t>
      </w:r>
      <w:r w:rsidRPr="00FE04D5">
        <w:rPr>
          <w:rFonts w:eastAsia="Cambria"/>
          <w:highlight w:val="yellow"/>
          <w:u w:val="single"/>
        </w:rPr>
        <w:t>fears</w:t>
      </w:r>
      <w:r w:rsidRPr="00FE04D5">
        <w:rPr>
          <w:rFonts w:eastAsia="Cambria"/>
          <w:u w:val="single"/>
        </w:rPr>
        <w:t xml:space="preserve"> the nuclear </w:t>
      </w:r>
      <w:r w:rsidRPr="00FE04D5">
        <w:rPr>
          <w:rFonts w:eastAsia="Cambria"/>
          <w:highlight w:val="yellow"/>
          <w:u w:val="single"/>
        </w:rPr>
        <w:t>arms control deal</w:t>
      </w:r>
      <w:r w:rsidRPr="00FE04D5">
        <w:rPr>
          <w:rFonts w:eastAsia="Cambria"/>
          <w:u w:val="single"/>
        </w:rPr>
        <w:t xml:space="preserve"> with Russia </w:t>
      </w:r>
      <w:r w:rsidRPr="00FE04D5">
        <w:rPr>
          <w:rFonts w:eastAsia="Cambria"/>
          <w:highlight w:val="yellow"/>
          <w:u w:val="single"/>
        </w:rPr>
        <w:t>could end up "simply going away" as attention is diverted to</w:t>
      </w:r>
      <w:r w:rsidRPr="00FE04D5">
        <w:rPr>
          <w:rFonts w:eastAsia="Cambria"/>
          <w:u w:val="single"/>
        </w:rPr>
        <w:t xml:space="preserve"> handling the novel </w:t>
      </w:r>
      <w:r w:rsidRPr="00FE04D5">
        <w:rPr>
          <w:rFonts w:eastAsia="Cambria"/>
          <w:highlight w:val="yellow"/>
          <w:u w:val="single"/>
        </w:rPr>
        <w:t>coronavirus pandemic.</w:t>
      </w:r>
      <w:r w:rsidRPr="00FE04D5">
        <w:rPr>
          <w:rFonts w:eastAsia="Cambria"/>
          <w:u w:val="single"/>
        </w:rPr>
        <w:t xml:space="preserve"> </w:t>
      </w:r>
      <w:r w:rsidRPr="00FE04D5">
        <w:rPr>
          <w:rFonts w:eastAsia="Cambria"/>
          <w:sz w:val="16"/>
        </w:rPr>
        <w:t xml:space="preserve">Former Under Secretary of State for Arms Control Rose </w:t>
      </w:r>
      <w:proofErr w:type="spellStart"/>
      <w:r w:rsidRPr="00FE04D5">
        <w:rPr>
          <w:rFonts w:eastAsia="Cambria"/>
          <w:sz w:val="16"/>
        </w:rPr>
        <w:t>Gottemoeller</w:t>
      </w:r>
      <w:proofErr w:type="spellEnd"/>
      <w:r w:rsidRPr="00FE04D5">
        <w:rPr>
          <w:rFonts w:eastAsia="Cambria"/>
          <w:sz w:val="16"/>
        </w:rPr>
        <w:t xml:space="preserve"> told Newsweek that she was "concerned" about the deal lapsing if it is not paid more attention before it expires early next year. She also argued that </w:t>
      </w:r>
      <w:r w:rsidRPr="00FE04D5">
        <w:rPr>
          <w:rFonts w:eastAsia="Cambria"/>
          <w:u w:val="single"/>
        </w:rPr>
        <w:t xml:space="preserve">it was </w:t>
      </w:r>
      <w:r w:rsidRPr="00FE04D5">
        <w:rPr>
          <w:rFonts w:eastAsia="Cambria"/>
          <w:sz w:val="16"/>
        </w:rPr>
        <w:t>"</w:t>
      </w:r>
      <w:r w:rsidRPr="00FE04D5">
        <w:rPr>
          <w:rFonts w:eastAsia="Cambria"/>
          <w:b/>
          <w:iCs/>
          <w:u w:val="single"/>
        </w:rPr>
        <w:t>not possible" to get China signed up to the treaty before February,</w:t>
      </w:r>
      <w:r w:rsidRPr="00FE04D5">
        <w:rPr>
          <w:rFonts w:eastAsia="Cambria"/>
          <w:u w:val="single"/>
        </w:rPr>
        <w:t xml:space="preserve"> despite the reported wishes of the Trump administration. </w:t>
      </w:r>
      <w:r w:rsidRPr="00FE04D5">
        <w:rPr>
          <w:rFonts w:eastAsia="Cambria"/>
          <w:sz w:val="16"/>
        </w:rPr>
        <w:t xml:space="preserve">Speaking to Newsweek on Tuesday, </w:t>
      </w:r>
      <w:proofErr w:type="spellStart"/>
      <w:r w:rsidRPr="00FE04D5">
        <w:rPr>
          <w:rFonts w:eastAsia="Cambria"/>
          <w:sz w:val="16"/>
        </w:rPr>
        <w:t>Gottemoeller</w:t>
      </w:r>
      <w:proofErr w:type="spellEnd"/>
      <w:r w:rsidRPr="00FE04D5">
        <w:rPr>
          <w:rFonts w:eastAsia="Cambria"/>
          <w:sz w:val="16"/>
        </w:rPr>
        <w:t xml:space="preserve"> said: "</w:t>
      </w:r>
      <w:r w:rsidRPr="00FE04D5">
        <w:rPr>
          <w:rFonts w:eastAsia="Cambria"/>
          <w:highlight w:val="yellow"/>
          <w:u w:val="single"/>
        </w:rPr>
        <w:t>The attention span</w:t>
      </w:r>
      <w:r w:rsidRPr="00FE04D5">
        <w:rPr>
          <w:rFonts w:eastAsia="Cambria"/>
          <w:u w:val="single"/>
        </w:rPr>
        <w:t xml:space="preserve"> of course </w:t>
      </w:r>
      <w:r w:rsidRPr="00FE04D5">
        <w:rPr>
          <w:rFonts w:eastAsia="Cambria"/>
          <w:highlight w:val="yellow"/>
          <w:u w:val="single"/>
        </w:rPr>
        <w:t>must be focused on the pandemic</w:t>
      </w:r>
      <w:r w:rsidRPr="00FE04D5">
        <w:rPr>
          <w:rFonts w:eastAsia="Cambria"/>
          <w:u w:val="single"/>
        </w:rPr>
        <w:t>. But I am concerned about New START simply going away without the requisite attention to the role it plays in national security for the United States and for our allies in Europe as well."</w:t>
      </w:r>
      <w:r w:rsidRPr="00FE04D5">
        <w:rPr>
          <w:rFonts w:eastAsia="Cambria"/>
          <w:sz w:val="16"/>
        </w:rPr>
        <w:t xml:space="preserve"> The ex-NATO deputy secretary-general added that it was important to keep New START's caps on U.S. and Russian nuclear arsenals to prevent an "arms race" between the countries. "We could quickly see that threat from the Russians growing and of course, eventually the United States could catch up," she said. "But we are right at the beginning of our own modernization process and we are not ready at the moment to build a new intercontinental ballistic missile." Rose </w:t>
      </w:r>
      <w:proofErr w:type="spellStart"/>
      <w:r w:rsidRPr="00FE04D5">
        <w:rPr>
          <w:rFonts w:eastAsia="Cambria"/>
          <w:sz w:val="16"/>
        </w:rPr>
        <w:t>Gottemoeller</w:t>
      </w:r>
      <w:proofErr w:type="spellEnd"/>
      <w:r w:rsidRPr="00FE04D5">
        <w:rPr>
          <w:rFonts w:eastAsia="Cambria"/>
          <w:sz w:val="16"/>
        </w:rPr>
        <w:t xml:space="preserve"> delivers an opening speech on March 22, 2017 in Budapest during a three-day NATO Transformation </w:t>
      </w:r>
      <w:proofErr w:type="spellStart"/>
      <w:r w:rsidRPr="00FE04D5">
        <w:rPr>
          <w:rFonts w:eastAsia="Cambria"/>
          <w:sz w:val="16"/>
        </w:rPr>
        <w:t>Seminar.ATTILA</w:t>
      </w:r>
      <w:proofErr w:type="spellEnd"/>
      <w:r w:rsidRPr="00FE04D5">
        <w:rPr>
          <w:rFonts w:eastAsia="Cambria"/>
          <w:sz w:val="16"/>
        </w:rPr>
        <w:t xml:space="preserve"> KISBENEDEK/AFP VIA GETTY IMAGES </w:t>
      </w:r>
      <w:proofErr w:type="gramStart"/>
      <w:r w:rsidRPr="00FE04D5">
        <w:rPr>
          <w:rFonts w:eastAsia="Cambria"/>
          <w:sz w:val="16"/>
        </w:rPr>
        <w:t>The</w:t>
      </w:r>
      <w:proofErr w:type="gramEnd"/>
      <w:r w:rsidRPr="00FE04D5">
        <w:rPr>
          <w:rFonts w:eastAsia="Cambria"/>
          <w:sz w:val="16"/>
        </w:rPr>
        <w:t xml:space="preserve"> New START deal came into force in February, 2011 as a follow up to the original Strategic Arms Reduction Treaty (START) accord first signed in the 1990s. Under the terms of the New START treaty, the number of deployed nuclear warheads and bombs is restricted to 1,550 in both America and Russia. Deployed intercontinental ballistic missiles, submarine-launched missiles and heavy bombers are also capped at 700. </w:t>
      </w:r>
      <w:r w:rsidRPr="00FE04D5">
        <w:rPr>
          <w:rFonts w:eastAsia="Cambria"/>
          <w:b/>
          <w:iCs/>
          <w:highlight w:val="yellow"/>
          <w:u w:val="single"/>
        </w:rPr>
        <w:t>Russia is keen to renew</w:t>
      </w:r>
      <w:r w:rsidRPr="00FE04D5">
        <w:rPr>
          <w:rFonts w:eastAsia="Cambria"/>
          <w:b/>
          <w:iCs/>
          <w:u w:val="single"/>
        </w:rPr>
        <w:t xml:space="preserve"> New </w:t>
      </w:r>
      <w:r w:rsidRPr="00FE04D5">
        <w:rPr>
          <w:rFonts w:eastAsia="Cambria"/>
          <w:b/>
          <w:iCs/>
          <w:highlight w:val="yellow"/>
          <w:u w:val="single"/>
        </w:rPr>
        <w:t>START</w:t>
      </w:r>
      <w:r w:rsidRPr="00FE04D5">
        <w:rPr>
          <w:rFonts w:eastAsia="Cambria"/>
          <w:b/>
          <w:iCs/>
          <w:u w:val="single"/>
        </w:rPr>
        <w:t xml:space="preserve"> before it expires on February 5 next year, but the U.S. has stalled on making a decision on renewal as it is eager to tie China into the treaty, according to documents seen by Foreign Policy. </w:t>
      </w:r>
      <w:r w:rsidRPr="00FE04D5">
        <w:rPr>
          <w:rFonts w:eastAsia="Cambria"/>
          <w:highlight w:val="yellow"/>
          <w:u w:val="single"/>
        </w:rPr>
        <w:t>Asked how likely it would be</w:t>
      </w:r>
      <w:r w:rsidRPr="00FE04D5">
        <w:rPr>
          <w:rFonts w:eastAsia="Cambria"/>
          <w:u w:val="single"/>
        </w:rPr>
        <w:t xml:space="preserve"> for China to sign up to the New START deal before its renewal deadline</w:t>
      </w:r>
      <w:r w:rsidRPr="00FE04D5">
        <w:rPr>
          <w:rFonts w:eastAsia="Cambria"/>
          <w:sz w:val="16"/>
        </w:rPr>
        <w:t xml:space="preserve">, </w:t>
      </w:r>
      <w:proofErr w:type="spellStart"/>
      <w:r w:rsidRPr="00FE04D5">
        <w:rPr>
          <w:rStyle w:val="StyleUnderline"/>
          <w:highlight w:val="yellow"/>
        </w:rPr>
        <w:t>Gottemoeller</w:t>
      </w:r>
      <w:proofErr w:type="spellEnd"/>
      <w:r w:rsidRPr="00FE04D5">
        <w:rPr>
          <w:rStyle w:val="StyleUnderline"/>
          <w:highlight w:val="yellow"/>
        </w:rPr>
        <w:t xml:space="preserve"> said:</w:t>
      </w:r>
      <w:r w:rsidRPr="00FE04D5">
        <w:rPr>
          <w:rFonts w:eastAsia="Cambria"/>
          <w:sz w:val="16"/>
          <w:highlight w:val="yellow"/>
        </w:rPr>
        <w:t xml:space="preserve"> "</w:t>
      </w:r>
      <w:r w:rsidRPr="00FE04D5">
        <w:rPr>
          <w:rFonts w:eastAsia="Cambria"/>
          <w:b/>
          <w:iCs/>
          <w:highlight w:val="yellow"/>
          <w:u w:val="single"/>
        </w:rPr>
        <w:t>It's not possible in my view</w:t>
      </w:r>
      <w:r w:rsidRPr="00FE04D5">
        <w:rPr>
          <w:rFonts w:eastAsia="Cambria"/>
          <w:u w:val="single"/>
        </w:rPr>
        <w:t xml:space="preserve">, and the reason is a practical one. That is, China's nuclear arsenal is much smaller than that of the United States and Russia. </w:t>
      </w:r>
      <w:r w:rsidRPr="00FE04D5">
        <w:rPr>
          <w:rFonts w:eastAsia="Cambria"/>
          <w:sz w:val="16"/>
        </w:rPr>
        <w:t>"We have 1,550 warheads deployed on our strategic missiles, and we have thousands of more warheads in storage in reserve. And in the case of China, they have under 500 warheads total."</w:t>
      </w:r>
    </w:p>
    <w:p w14:paraId="31386223" w14:textId="66AFB24D" w:rsidR="00FE04D5" w:rsidRDefault="00FE04D5" w:rsidP="00FE04D5"/>
    <w:p w14:paraId="7D580E8F" w14:textId="7BA1E11A" w:rsidR="00FE04D5" w:rsidRDefault="00FE04D5" w:rsidP="00FE04D5">
      <w:pPr>
        <w:pStyle w:val="Heading3"/>
      </w:pPr>
      <w:r>
        <w:t>A2: NK</w:t>
      </w:r>
    </w:p>
    <w:p w14:paraId="0C459CF5" w14:textId="65A315E1" w:rsidR="00FE04D5" w:rsidRDefault="00FE04D5" w:rsidP="00FE04D5"/>
    <w:p w14:paraId="7C56B7D1" w14:textId="77777777" w:rsidR="00FE04D5" w:rsidRPr="00FE04D5" w:rsidRDefault="00FE04D5" w:rsidP="00FE04D5">
      <w:pPr>
        <w:keepNext/>
        <w:keepLines/>
        <w:spacing w:before="40" w:after="0"/>
        <w:outlineLvl w:val="3"/>
        <w:rPr>
          <w:rFonts w:eastAsia="MS Gothic" w:cs="Times New Roman"/>
          <w:b/>
          <w:iCs/>
          <w:sz w:val="26"/>
        </w:rPr>
      </w:pPr>
      <w:r w:rsidRPr="00FE04D5">
        <w:rPr>
          <w:rFonts w:eastAsia="MS Gothic" w:cs="Times New Roman"/>
          <w:b/>
          <w:iCs/>
          <w:sz w:val="26"/>
        </w:rPr>
        <w:t xml:space="preserve">No impact. </w:t>
      </w:r>
    </w:p>
    <w:p w14:paraId="25D6CC28" w14:textId="77777777" w:rsidR="00FE04D5" w:rsidRPr="00FE04D5" w:rsidRDefault="00FE04D5" w:rsidP="00FE04D5">
      <w:pPr>
        <w:numPr>
          <w:ilvl w:val="0"/>
          <w:numId w:val="12"/>
        </w:numPr>
        <w:contextualSpacing/>
        <w:rPr>
          <w:rFonts w:eastAsia="Cambria"/>
        </w:rPr>
      </w:pPr>
      <w:r w:rsidRPr="00FE04D5">
        <w:rPr>
          <w:rFonts w:eastAsia="Cambria"/>
        </w:rPr>
        <w:t>All talk no walk</w:t>
      </w:r>
    </w:p>
    <w:p w14:paraId="3C62DE7E" w14:textId="77777777" w:rsidR="00FE04D5" w:rsidRPr="00FE04D5" w:rsidRDefault="00FE04D5" w:rsidP="00FE04D5">
      <w:pPr>
        <w:numPr>
          <w:ilvl w:val="0"/>
          <w:numId w:val="12"/>
        </w:numPr>
        <w:contextualSpacing/>
        <w:rPr>
          <w:rFonts w:eastAsia="Cambria"/>
        </w:rPr>
      </w:pPr>
      <w:r w:rsidRPr="00FE04D5">
        <w:rPr>
          <w:rFonts w:eastAsia="Cambria"/>
        </w:rPr>
        <w:t xml:space="preserve">Diplomacy </w:t>
      </w:r>
      <w:proofErr w:type="spellStart"/>
      <w:r w:rsidRPr="00FE04D5">
        <w:rPr>
          <w:rFonts w:eastAsia="Cambria"/>
        </w:rPr>
        <w:t>inev</w:t>
      </w:r>
      <w:proofErr w:type="spellEnd"/>
      <w:r w:rsidRPr="00FE04D5">
        <w:rPr>
          <w:rFonts w:eastAsia="Cambria"/>
        </w:rPr>
        <w:t xml:space="preserve"> </w:t>
      </w:r>
      <w:proofErr w:type="spellStart"/>
      <w:r w:rsidRPr="00FE04D5">
        <w:rPr>
          <w:rFonts w:eastAsia="Cambria"/>
        </w:rPr>
        <w:t>cuz</w:t>
      </w:r>
      <w:proofErr w:type="spellEnd"/>
      <w:r w:rsidRPr="00FE04D5">
        <w:rPr>
          <w:rFonts w:eastAsia="Cambria"/>
        </w:rPr>
        <w:t xml:space="preserve"> </w:t>
      </w:r>
      <w:proofErr w:type="spellStart"/>
      <w:r w:rsidRPr="00FE04D5">
        <w:rPr>
          <w:rFonts w:eastAsia="Cambria"/>
        </w:rPr>
        <w:t>kim</w:t>
      </w:r>
      <w:proofErr w:type="spellEnd"/>
      <w:r w:rsidRPr="00FE04D5">
        <w:rPr>
          <w:rFonts w:eastAsia="Cambria"/>
        </w:rPr>
        <w:t xml:space="preserve"> </w:t>
      </w:r>
    </w:p>
    <w:p w14:paraId="37FE57F3" w14:textId="77777777" w:rsidR="00FE04D5" w:rsidRPr="00FE04D5" w:rsidRDefault="00FE04D5" w:rsidP="00FE04D5">
      <w:pPr>
        <w:rPr>
          <w:rFonts w:eastAsia="Cambria"/>
        </w:rPr>
      </w:pPr>
      <w:r w:rsidRPr="00FE04D5">
        <w:rPr>
          <w:rFonts w:eastAsia="Cambria"/>
          <w:b/>
          <w:bCs/>
          <w:sz w:val="26"/>
        </w:rPr>
        <w:t>Friedman, '19</w:t>
      </w:r>
      <w:r w:rsidRPr="00FE04D5">
        <w:rPr>
          <w:rFonts w:eastAsia="Cambria"/>
        </w:rPr>
        <w:t xml:space="preserve"> (Uri Friedman, Managing Editor @ The Atlantic Inside the Collapse of Trump’s Korea Policy, Atlantic, https://www.theatlantic.com/politics/archive/2019/12/donald-trump-kim-jong-un-north-korea-diplomacy-denuclearization/603748/, 12-19-2019) //</w:t>
      </w:r>
      <w:proofErr w:type="spellStart"/>
      <w:r w:rsidRPr="00FE04D5">
        <w:rPr>
          <w:rFonts w:eastAsia="Cambria"/>
        </w:rPr>
        <w:t>ILake</w:t>
      </w:r>
      <w:proofErr w:type="spellEnd"/>
      <w:r w:rsidRPr="00FE04D5">
        <w:rPr>
          <w:rFonts w:eastAsia="Cambria"/>
        </w:rPr>
        <w:t>-HG</w:t>
      </w:r>
    </w:p>
    <w:p w14:paraId="3380C664" w14:textId="77777777" w:rsidR="00FE04D5" w:rsidRPr="00FE04D5" w:rsidRDefault="00FE04D5" w:rsidP="00FE04D5">
      <w:pPr>
        <w:rPr>
          <w:rFonts w:eastAsia="Cambria"/>
          <w:b/>
          <w:iCs/>
          <w:u w:val="single"/>
        </w:rPr>
      </w:pPr>
      <w:r w:rsidRPr="00FE04D5">
        <w:rPr>
          <w:rFonts w:eastAsia="Cambria"/>
          <w:sz w:val="16"/>
        </w:rPr>
        <w:t xml:space="preserve">If the president’s nuclear diplomacy does ultimately fail, it may be because he is a paradigm-shifting figure who never changed the paradigm of negotiations with Pyongyang beyond inserting himself into the talks. Imagine, for instance, if Trump had informed Americans that his predecessors had all been fools and left him with no choice but to focus on something more realistic with North Korea, </w:t>
      </w:r>
      <w:r w:rsidRPr="00FE04D5">
        <w:rPr>
          <w:rFonts w:eastAsia="Cambria"/>
          <w:u w:val="single"/>
        </w:rPr>
        <w:t>such as arms-control talks to manage and reduce the North Korean nuclear threat, while retaining the aspirational goal of denuclearization. Instead, the administration has held off on transforming relations with North Korea and easing sanctions until Kim commits to complete denuclearization</w:t>
      </w:r>
      <w:r w:rsidRPr="00FE04D5">
        <w:rPr>
          <w:rFonts w:eastAsia="Cambria"/>
          <w:sz w:val="16"/>
        </w:rPr>
        <w:t xml:space="preserve">. Read: On North Korea, the chickens are coming home to roost </w:t>
      </w:r>
      <w:proofErr w:type="gramStart"/>
      <w:r w:rsidRPr="00FE04D5">
        <w:rPr>
          <w:rFonts w:eastAsia="Cambria"/>
          <w:sz w:val="16"/>
        </w:rPr>
        <w:t>And</w:t>
      </w:r>
      <w:proofErr w:type="gramEnd"/>
      <w:r w:rsidRPr="00FE04D5">
        <w:rPr>
          <w:rFonts w:eastAsia="Cambria"/>
          <w:sz w:val="16"/>
        </w:rPr>
        <w:t xml:space="preserve"> </w:t>
      </w:r>
      <w:r w:rsidRPr="00FE04D5">
        <w:rPr>
          <w:rFonts w:eastAsia="Cambria"/>
          <w:u w:val="single"/>
        </w:rPr>
        <w:t xml:space="preserve">if Kim leaves </w:t>
      </w:r>
      <w:r w:rsidRPr="00FE04D5">
        <w:rPr>
          <w:rFonts w:eastAsia="Cambria"/>
          <w:highlight w:val="yellow"/>
          <w:u w:val="single"/>
        </w:rPr>
        <w:t>Trump</w:t>
      </w:r>
      <w:r w:rsidRPr="00FE04D5">
        <w:rPr>
          <w:rFonts w:eastAsia="Cambria"/>
          <w:u w:val="single"/>
        </w:rPr>
        <w:t xml:space="preserve"> with no choice but to pivot away from diplomacy, doing so won’t be easy for the president. Over the past two years, he has </w:t>
      </w:r>
      <w:r w:rsidRPr="00FE04D5">
        <w:rPr>
          <w:rFonts w:eastAsia="Cambria"/>
          <w:highlight w:val="yellow"/>
          <w:u w:val="single"/>
        </w:rPr>
        <w:t>go</w:t>
      </w:r>
      <w:r w:rsidRPr="00FE04D5">
        <w:rPr>
          <w:rFonts w:eastAsia="Cambria"/>
          <w:u w:val="single"/>
        </w:rPr>
        <w:t>ne</w:t>
      </w:r>
      <w:r w:rsidRPr="00FE04D5">
        <w:rPr>
          <w:rFonts w:eastAsia="Cambria"/>
          <w:highlight w:val="yellow"/>
          <w:u w:val="single"/>
        </w:rPr>
        <w:t xml:space="preserve"> from threaten</w:t>
      </w:r>
      <w:r w:rsidRPr="00FE04D5">
        <w:rPr>
          <w:rFonts w:eastAsia="Cambria"/>
          <w:u w:val="single"/>
        </w:rPr>
        <w:t>ing war</w:t>
      </w:r>
      <w:r w:rsidRPr="00FE04D5">
        <w:rPr>
          <w:rFonts w:eastAsia="Cambria"/>
          <w:sz w:val="16"/>
        </w:rPr>
        <w:t xml:space="preserve"> </w:t>
      </w:r>
      <w:r w:rsidRPr="00FE04D5">
        <w:rPr>
          <w:rFonts w:eastAsia="Cambria"/>
          <w:b/>
          <w:iCs/>
          <w:highlight w:val="yellow"/>
          <w:u w:val="single"/>
        </w:rPr>
        <w:t>to</w:t>
      </w:r>
      <w:r w:rsidRPr="00FE04D5">
        <w:rPr>
          <w:rFonts w:eastAsia="Cambria"/>
          <w:b/>
          <w:iCs/>
          <w:u w:val="single"/>
        </w:rPr>
        <w:t xml:space="preserve"> boasting that he </w:t>
      </w:r>
      <w:r w:rsidRPr="00FE04D5">
        <w:rPr>
          <w:rFonts w:eastAsia="Cambria"/>
          <w:b/>
          <w:iCs/>
          <w:highlight w:val="yellow"/>
          <w:u w:val="single"/>
        </w:rPr>
        <w:t>avert</w:t>
      </w:r>
      <w:r w:rsidRPr="00FE04D5">
        <w:rPr>
          <w:rFonts w:eastAsia="Cambria"/>
          <w:b/>
          <w:iCs/>
          <w:u w:val="single"/>
        </w:rPr>
        <w:t>ed it,</w:t>
      </w:r>
      <w:r w:rsidRPr="00FE04D5">
        <w:rPr>
          <w:rFonts w:eastAsia="Cambria"/>
          <w:sz w:val="16"/>
        </w:rPr>
        <w:t xml:space="preserve"> </w:t>
      </w:r>
      <w:r w:rsidRPr="00FE04D5">
        <w:rPr>
          <w:rFonts w:eastAsia="Cambria"/>
          <w:u w:val="single"/>
        </w:rPr>
        <w:t xml:space="preserve">from </w:t>
      </w:r>
      <w:r w:rsidRPr="00FE04D5">
        <w:rPr>
          <w:rFonts w:eastAsia="Cambria"/>
          <w:highlight w:val="yellow"/>
          <w:u w:val="single"/>
        </w:rPr>
        <w:t>preparing</w:t>
      </w:r>
      <w:r w:rsidRPr="00FE04D5">
        <w:rPr>
          <w:rFonts w:eastAsia="Cambria"/>
          <w:u w:val="single"/>
        </w:rPr>
        <w:t xml:space="preserve"> for conflict</w:t>
      </w:r>
      <w:r w:rsidRPr="00FE04D5">
        <w:rPr>
          <w:rFonts w:eastAsia="Cambria"/>
          <w:sz w:val="16"/>
        </w:rPr>
        <w:t xml:space="preserve"> </w:t>
      </w:r>
      <w:r w:rsidRPr="00FE04D5">
        <w:rPr>
          <w:rFonts w:eastAsia="Cambria"/>
          <w:b/>
          <w:iCs/>
          <w:highlight w:val="yellow"/>
          <w:u w:val="single"/>
        </w:rPr>
        <w:t>to canceling</w:t>
      </w:r>
      <w:r w:rsidRPr="00FE04D5">
        <w:rPr>
          <w:rFonts w:eastAsia="Cambria"/>
          <w:b/>
          <w:iCs/>
          <w:u w:val="single"/>
        </w:rPr>
        <w:t xml:space="preserve"> military </w:t>
      </w:r>
      <w:r w:rsidRPr="00FE04D5">
        <w:rPr>
          <w:rFonts w:eastAsia="Cambria"/>
          <w:b/>
          <w:iCs/>
          <w:highlight w:val="yellow"/>
          <w:u w:val="single"/>
        </w:rPr>
        <w:t>exercises</w:t>
      </w:r>
      <w:r w:rsidRPr="00FE04D5">
        <w:rPr>
          <w:rFonts w:eastAsia="Cambria"/>
          <w:sz w:val="16"/>
        </w:rPr>
        <w:t xml:space="preserve">, </w:t>
      </w:r>
      <w:r w:rsidRPr="00FE04D5">
        <w:rPr>
          <w:rFonts w:eastAsia="Cambria"/>
          <w:u w:val="single"/>
        </w:rPr>
        <w:t>from being laser-</w:t>
      </w:r>
      <w:r w:rsidRPr="00FE04D5">
        <w:rPr>
          <w:rFonts w:eastAsia="Cambria"/>
          <w:highlight w:val="yellow"/>
          <w:u w:val="single"/>
        </w:rPr>
        <w:t>focused on</w:t>
      </w:r>
      <w:r w:rsidRPr="00FE04D5">
        <w:rPr>
          <w:rFonts w:eastAsia="Cambria"/>
          <w:u w:val="single"/>
        </w:rPr>
        <w:t xml:space="preserve"> North Korea’s </w:t>
      </w:r>
      <w:r w:rsidRPr="00FE04D5">
        <w:rPr>
          <w:rFonts w:eastAsia="Cambria"/>
          <w:highlight w:val="yellow"/>
          <w:u w:val="single"/>
        </w:rPr>
        <w:t>nuc</w:t>
      </w:r>
      <w:r w:rsidRPr="00FE04D5">
        <w:rPr>
          <w:rFonts w:eastAsia="Cambria"/>
          <w:u w:val="single"/>
        </w:rPr>
        <w:t>lear development</w:t>
      </w:r>
      <w:r w:rsidRPr="00FE04D5">
        <w:rPr>
          <w:rFonts w:eastAsia="Cambria"/>
          <w:sz w:val="16"/>
        </w:rPr>
        <w:t xml:space="preserve"> </w:t>
      </w:r>
      <w:r w:rsidRPr="00FE04D5">
        <w:rPr>
          <w:rFonts w:eastAsia="Cambria"/>
          <w:b/>
          <w:iCs/>
          <w:highlight w:val="yellow"/>
          <w:u w:val="single"/>
        </w:rPr>
        <w:t>to ignoring</w:t>
      </w:r>
      <w:r w:rsidRPr="00FE04D5">
        <w:rPr>
          <w:rFonts w:eastAsia="Cambria"/>
          <w:b/>
          <w:iCs/>
          <w:u w:val="single"/>
        </w:rPr>
        <w:t xml:space="preserve"> it</w:t>
      </w:r>
      <w:r w:rsidRPr="00FE04D5">
        <w:rPr>
          <w:rFonts w:eastAsia="Cambria"/>
          <w:sz w:val="16"/>
        </w:rPr>
        <w:t xml:space="preserve">, </w:t>
      </w:r>
      <w:r w:rsidRPr="00FE04D5">
        <w:rPr>
          <w:rFonts w:eastAsia="Cambria"/>
          <w:u w:val="single"/>
        </w:rPr>
        <w:t xml:space="preserve">from pressing the North Koreans to enter negotiations by all means </w:t>
      </w:r>
      <w:r w:rsidRPr="00FE04D5">
        <w:rPr>
          <w:rFonts w:eastAsia="Cambria"/>
          <w:b/>
          <w:iCs/>
          <w:u w:val="single"/>
        </w:rPr>
        <w:t>to clinging to collapsing talks under North Korean pressure</w:t>
      </w:r>
      <w:r w:rsidRPr="00FE04D5">
        <w:rPr>
          <w:rFonts w:eastAsia="Cambria"/>
          <w:sz w:val="16"/>
        </w:rPr>
        <w:t xml:space="preserve">, </w:t>
      </w:r>
      <w:r w:rsidRPr="00FE04D5">
        <w:rPr>
          <w:rFonts w:eastAsia="Cambria"/>
          <w:u w:val="single"/>
        </w:rPr>
        <w:t xml:space="preserve">from </w:t>
      </w:r>
      <w:r w:rsidRPr="00FE04D5">
        <w:rPr>
          <w:rFonts w:eastAsia="Cambria"/>
          <w:highlight w:val="yellow"/>
          <w:u w:val="single"/>
        </w:rPr>
        <w:t>denouncing</w:t>
      </w:r>
      <w:r w:rsidRPr="00FE04D5">
        <w:rPr>
          <w:rFonts w:eastAsia="Cambria"/>
          <w:u w:val="single"/>
        </w:rPr>
        <w:t xml:space="preserve"> North Korea’s dictator</w:t>
      </w:r>
      <w:r w:rsidRPr="00FE04D5">
        <w:rPr>
          <w:rFonts w:eastAsia="Cambria"/>
          <w:sz w:val="16"/>
        </w:rPr>
        <w:t xml:space="preserve"> </w:t>
      </w:r>
      <w:r w:rsidRPr="00FE04D5">
        <w:rPr>
          <w:rFonts w:eastAsia="Cambria"/>
          <w:b/>
          <w:iCs/>
          <w:highlight w:val="yellow"/>
          <w:u w:val="single"/>
        </w:rPr>
        <w:t>to praising</w:t>
      </w:r>
      <w:r w:rsidRPr="00FE04D5">
        <w:rPr>
          <w:rFonts w:eastAsia="Cambria"/>
          <w:b/>
          <w:iCs/>
          <w:u w:val="single"/>
        </w:rPr>
        <w:t xml:space="preserve"> him.</w:t>
      </w:r>
      <w:r w:rsidRPr="00FE04D5">
        <w:rPr>
          <w:rFonts w:eastAsia="Cambria"/>
          <w:sz w:val="16"/>
        </w:rPr>
        <w:t xml:space="preserve"> </w:t>
      </w:r>
      <w:r w:rsidRPr="00FE04D5">
        <w:rPr>
          <w:rFonts w:eastAsia="Cambria"/>
          <w:u w:val="single"/>
        </w:rPr>
        <w:t>Where he once recruited an extensive international coalition to apply maximum pressure on North Korea,</w:t>
      </w:r>
      <w:r w:rsidRPr="00FE04D5">
        <w:rPr>
          <w:rFonts w:eastAsia="Cambria"/>
          <w:sz w:val="16"/>
        </w:rPr>
        <w:t xml:space="preserve"> </w:t>
      </w:r>
      <w:r w:rsidRPr="00FE04D5">
        <w:rPr>
          <w:rFonts w:eastAsia="Cambria"/>
          <w:b/>
          <w:iCs/>
          <w:u w:val="single"/>
        </w:rPr>
        <w:t xml:space="preserve">he has now reduced his maximum-engagement bid to just two people: </w:t>
      </w:r>
      <w:r w:rsidRPr="00FE04D5">
        <w:rPr>
          <w:rFonts w:eastAsia="Cambria"/>
          <w:u w:val="single"/>
        </w:rPr>
        <w:t>himself and Kim. If it becomes only Trump</w:t>
      </w:r>
      <w:r w:rsidRPr="00FE04D5">
        <w:rPr>
          <w:rFonts w:eastAsia="Cambria"/>
          <w:b/>
          <w:iCs/>
          <w:u w:val="single"/>
        </w:rPr>
        <w:t xml:space="preserve"> and no Kim, what then?</w:t>
      </w:r>
    </w:p>
    <w:p w14:paraId="6E47BE3F" w14:textId="77777777" w:rsidR="00FE04D5" w:rsidRPr="00FE04D5" w:rsidRDefault="00FE04D5" w:rsidP="00FE04D5">
      <w:pPr>
        <w:rPr>
          <w:rFonts w:eastAsia="Cambria"/>
        </w:rPr>
      </w:pPr>
    </w:p>
    <w:p w14:paraId="3C8B3F64" w14:textId="77777777" w:rsidR="00FE04D5" w:rsidRPr="00FE04D5" w:rsidRDefault="00FE04D5" w:rsidP="00FE04D5"/>
    <w:p w14:paraId="139DA08C" w14:textId="34A81B90" w:rsidR="006E1722" w:rsidRDefault="006E1722" w:rsidP="006E1722">
      <w:pPr>
        <w:pStyle w:val="Heading1"/>
      </w:pPr>
      <w:r>
        <w:t>Turns Case / Biden Solves</w:t>
      </w:r>
    </w:p>
    <w:p w14:paraId="30363C7A" w14:textId="2BBAF401" w:rsidR="006E1722" w:rsidRDefault="006E1722" w:rsidP="006E1722"/>
    <w:p w14:paraId="3E2FA27B" w14:textId="7856EFBC" w:rsidR="006E1722" w:rsidRDefault="006E1722" w:rsidP="006E1722">
      <w:pPr>
        <w:pStyle w:val="Heading2"/>
      </w:pPr>
      <w:r>
        <w:t>Neg</w:t>
      </w:r>
    </w:p>
    <w:p w14:paraId="3A38062B" w14:textId="77777777" w:rsidR="006E1722" w:rsidRPr="006E1722" w:rsidRDefault="006E1722" w:rsidP="006E1722"/>
    <w:p w14:paraId="14D5694D" w14:textId="02EE2187" w:rsidR="006E1722" w:rsidRDefault="006E1722" w:rsidP="006E1722">
      <w:pPr>
        <w:pStyle w:val="Heading3"/>
      </w:pPr>
      <w:r>
        <w:t>Biden Solves --- DP</w:t>
      </w:r>
    </w:p>
    <w:p w14:paraId="16461E33" w14:textId="799ABC49" w:rsidR="006E1722" w:rsidRDefault="006E1722" w:rsidP="006E1722"/>
    <w:p w14:paraId="78773CF9" w14:textId="1FB46859" w:rsidR="006E1722" w:rsidRDefault="006E1722" w:rsidP="006E1722">
      <w:pPr>
        <w:pStyle w:val="Heading4"/>
      </w:pPr>
      <w:r>
        <w:t xml:space="preserve">Biden win solves Death Penalty </w:t>
      </w:r>
    </w:p>
    <w:p w14:paraId="116B1326" w14:textId="77777777" w:rsidR="006E1722" w:rsidRDefault="006E1722" w:rsidP="006E1722">
      <w:r w:rsidRPr="00272C0E">
        <w:rPr>
          <w:b/>
          <w:bCs/>
          <w:sz w:val="24"/>
          <w:szCs w:val="24"/>
        </w:rPr>
        <w:t>The Crime Report</w:t>
      </w:r>
      <w:r w:rsidRPr="00272C0E">
        <w:t>, the nation’s only comprehensive news service covering the diverse challenges and issues of 21st century criminal justice in the U.S. and abroad. Staffed by working journalists in New York, Washington and Los Angeles, it is published daily through the year by the Center on Media, Crime and Justice at the John Jay College of Criminal Justice in New York, 7-23-20</w:t>
      </w:r>
      <w:r w:rsidRPr="00272C0E">
        <w:rPr>
          <w:b/>
          <w:bCs/>
          <w:sz w:val="24"/>
          <w:szCs w:val="24"/>
        </w:rPr>
        <w:t>19</w:t>
      </w:r>
      <w:r w:rsidRPr="00272C0E">
        <w:t xml:space="preserve">, "Biden: I'll Scrap Federal Death Penalty," Crime Report, </w:t>
      </w:r>
      <w:hyperlink r:id="rId52" w:history="1">
        <w:r w:rsidRPr="0028297D">
          <w:rPr>
            <w:rStyle w:val="Hyperlink"/>
          </w:rPr>
          <w:t>https://thecrimereport.org/2019/07/23/biden-ill-scrap-federal-death-penalty/</w:t>
        </w:r>
      </w:hyperlink>
      <w:r>
        <w:t xml:space="preserve"> #CCCool</w:t>
      </w:r>
    </w:p>
    <w:p w14:paraId="53CA417D" w14:textId="77777777" w:rsidR="006E1722" w:rsidRDefault="006E1722" w:rsidP="006E1722">
      <w:pPr>
        <w:rPr>
          <w:sz w:val="16"/>
        </w:rPr>
      </w:pPr>
      <w:r w:rsidRPr="00272C0E">
        <w:rPr>
          <w:rStyle w:val="StyleUnderline"/>
        </w:rPr>
        <w:t xml:space="preserve">Democratic </w:t>
      </w:r>
      <w:r w:rsidRPr="006E1722">
        <w:rPr>
          <w:rStyle w:val="StyleUnderline"/>
        </w:rPr>
        <w:t xml:space="preserve">presidential candidate Joe </w:t>
      </w:r>
      <w:r w:rsidRPr="00A379F4">
        <w:rPr>
          <w:rStyle w:val="StyleUnderline"/>
          <w:highlight w:val="yellow"/>
        </w:rPr>
        <w:t>Biden</w:t>
      </w:r>
      <w:r w:rsidRPr="006E1722">
        <w:rPr>
          <w:rStyle w:val="StyleUnderline"/>
        </w:rPr>
        <w:t xml:space="preserve"> answered critics of his support for the 1994 federal crime law by </w:t>
      </w:r>
      <w:r w:rsidRPr="00A379F4">
        <w:rPr>
          <w:rStyle w:val="StyleUnderline"/>
          <w:highlight w:val="yellow"/>
        </w:rPr>
        <w:t>proposing elimination of the federal death penalty and</w:t>
      </w:r>
      <w:r w:rsidRPr="006E1722">
        <w:rPr>
          <w:rStyle w:val="StyleUnderline"/>
        </w:rPr>
        <w:t xml:space="preserve"> other changes at odds with the earlier legislation</w:t>
      </w:r>
      <w:r w:rsidRPr="006E1722">
        <w:rPr>
          <w:sz w:val="16"/>
        </w:rPr>
        <w:t xml:space="preserve">, the Washington Post reports. Biden’s plan </w:t>
      </w:r>
      <w:r w:rsidRPr="00A379F4">
        <w:rPr>
          <w:rStyle w:val="StyleUnderline"/>
          <w:highlight w:val="yellow"/>
        </w:rPr>
        <w:t>would</w:t>
      </w:r>
      <w:r w:rsidRPr="006E1722">
        <w:rPr>
          <w:rStyle w:val="StyleUnderline"/>
        </w:rPr>
        <w:t xml:space="preserve"> also </w:t>
      </w:r>
      <w:r w:rsidRPr="00A379F4">
        <w:rPr>
          <w:rStyle w:val="StyleUnderline"/>
          <w:highlight w:val="yellow"/>
        </w:rPr>
        <w:t>offer states incentives to abolish the death penalty</w:t>
      </w:r>
      <w:r w:rsidRPr="006E1722">
        <w:rPr>
          <w:sz w:val="16"/>
        </w:rPr>
        <w:t>, with death</w:t>
      </w:r>
      <w:r w:rsidRPr="00272C0E">
        <w:rPr>
          <w:sz w:val="16"/>
        </w:rPr>
        <w:t xml:space="preserve"> row prisoners receiving life-without-parole sentences instead. </w:t>
      </w:r>
      <w:r w:rsidRPr="00272C0E">
        <w:rPr>
          <w:rStyle w:val="StyleUnderline"/>
        </w:rPr>
        <w:t xml:space="preserve">Other </w:t>
      </w:r>
      <w:r w:rsidRPr="006E1722">
        <w:rPr>
          <w:rStyle w:val="StyleUnderline"/>
        </w:rPr>
        <w:t>provisions in Biden’s new policy proposal: decriminalize marijuana and expunge past cannabis-related convictions;</w:t>
      </w:r>
      <w:r w:rsidRPr="006E1722">
        <w:rPr>
          <w:sz w:val="16"/>
        </w:rPr>
        <w:t xml:space="preserve"> end the disparity between sentences for powder and crack cocaine</w:t>
      </w:r>
      <w:r w:rsidRPr="006E1722">
        <w:rPr>
          <w:rStyle w:val="StyleUnderline"/>
        </w:rPr>
        <w:t xml:space="preserve">; </w:t>
      </w:r>
      <w:r w:rsidRPr="00A379F4">
        <w:rPr>
          <w:rStyle w:val="StyleUnderline"/>
          <w:highlight w:val="yellow"/>
        </w:rPr>
        <w:t>do away with all incarceration for drug use</w:t>
      </w:r>
      <w:r w:rsidRPr="006E1722">
        <w:rPr>
          <w:rStyle w:val="StyleUnderline"/>
        </w:rPr>
        <w:t xml:space="preserve"> </w:t>
      </w:r>
      <w:r w:rsidRPr="006E1722">
        <w:rPr>
          <w:sz w:val="16"/>
        </w:rPr>
        <w:t xml:space="preserve">alone; end cash bail; </w:t>
      </w:r>
      <w:r w:rsidRPr="006E1722">
        <w:rPr>
          <w:rStyle w:val="StyleUnderline"/>
        </w:rPr>
        <w:t>terminate the federal government’s use of private prisons.</w:t>
      </w:r>
      <w:r w:rsidRPr="00272C0E">
        <w:rPr>
          <w:sz w:val="16"/>
        </w:rPr>
        <w:t xml:space="preserve"> 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and eliminate mandatory-minimum sentences. The release of Biden’s criminal justice plan comes about a week before the next round of televised Democratic primary debates, when his record is expected to come under renewed scrutiny. His support for the 1994 crime bill has been criticized by both Republicans and Democrats, who argue that it led to mass incarceration and tilted the system unfairly against African Americans. He telegraphed earlier this month that he was reconsidering his support for capital punishment over his three decades in the Senate, telling a New Hampshire audience, “By the way, congratulations to </w:t>
      </w:r>
      <w:proofErr w:type="spellStart"/>
      <w:r w:rsidRPr="00272C0E">
        <w:rPr>
          <w:sz w:val="16"/>
        </w:rPr>
        <w:t>y’all</w:t>
      </w:r>
      <w:proofErr w:type="spellEnd"/>
      <w:r w:rsidRPr="00272C0E">
        <w:rPr>
          <w:sz w:val="16"/>
        </w:rPr>
        <w:t xml:space="preserve"> ending the death penalty here.”</w:t>
      </w:r>
    </w:p>
    <w:p w14:paraId="403626B1" w14:textId="77777777" w:rsidR="006E1722" w:rsidRDefault="006E1722" w:rsidP="006E1722"/>
    <w:p w14:paraId="1ACE315D" w14:textId="2C68350E" w:rsidR="006E1722" w:rsidRDefault="006E1722" w:rsidP="006E1722">
      <w:pPr>
        <w:pStyle w:val="Heading3"/>
      </w:pPr>
      <w:r>
        <w:t>Biden Solves --- Marijuana Legalization</w:t>
      </w:r>
    </w:p>
    <w:p w14:paraId="6C79CC00" w14:textId="17940940" w:rsidR="006E1722" w:rsidRDefault="006E1722" w:rsidP="006E1722"/>
    <w:p w14:paraId="452C2F1B" w14:textId="2922A66C" w:rsidR="006E1722" w:rsidRDefault="006E1722" w:rsidP="006E1722">
      <w:pPr>
        <w:pStyle w:val="Heading4"/>
      </w:pPr>
      <w:r>
        <w:t xml:space="preserve">Biden win solves legalization </w:t>
      </w:r>
    </w:p>
    <w:p w14:paraId="4B17F919" w14:textId="77777777" w:rsidR="006E1722" w:rsidRDefault="006E1722" w:rsidP="006E1722">
      <w:r w:rsidRPr="00272C0E">
        <w:rPr>
          <w:b/>
          <w:bCs/>
          <w:sz w:val="24"/>
          <w:szCs w:val="24"/>
        </w:rPr>
        <w:t>The Crime Report</w:t>
      </w:r>
      <w:r w:rsidRPr="00272C0E">
        <w:t>, the nation’s only comprehensive news service covering the diverse challenges and issues of 21st century criminal justice in the U.S. and abroad. Staffed by working journalists in New York, Washington and Los Angeles, it is published daily through the year by the Center on Media, Crime and Justice at the John Jay College of Criminal Justice in New York, 7-23-20</w:t>
      </w:r>
      <w:r w:rsidRPr="00272C0E">
        <w:rPr>
          <w:b/>
          <w:bCs/>
          <w:sz w:val="24"/>
          <w:szCs w:val="24"/>
        </w:rPr>
        <w:t>19</w:t>
      </w:r>
      <w:r w:rsidRPr="00272C0E">
        <w:t xml:space="preserve">, "Biden: I'll Scrap Federal Death Penalty," Crime Report, </w:t>
      </w:r>
      <w:hyperlink r:id="rId53" w:history="1">
        <w:r w:rsidRPr="0028297D">
          <w:rPr>
            <w:rStyle w:val="Hyperlink"/>
          </w:rPr>
          <w:t>https://thecrimereport.org/2019/07/23/biden-ill-scrap-federal-death-penalty/</w:t>
        </w:r>
      </w:hyperlink>
      <w:r>
        <w:t xml:space="preserve"> #CCCool</w:t>
      </w:r>
    </w:p>
    <w:p w14:paraId="71BC0933" w14:textId="77777777" w:rsidR="006E1722" w:rsidRDefault="006E1722" w:rsidP="006E1722">
      <w:pPr>
        <w:rPr>
          <w:sz w:val="16"/>
        </w:rPr>
      </w:pPr>
      <w:r w:rsidRPr="00272C0E">
        <w:rPr>
          <w:rStyle w:val="StyleUnderline"/>
        </w:rPr>
        <w:t xml:space="preserve">Democratic </w:t>
      </w:r>
      <w:r w:rsidRPr="006E1722">
        <w:rPr>
          <w:rStyle w:val="StyleUnderline"/>
        </w:rPr>
        <w:t xml:space="preserve">presidential candidate Joe </w:t>
      </w:r>
      <w:r w:rsidRPr="00A379F4">
        <w:rPr>
          <w:rStyle w:val="StyleUnderline"/>
          <w:highlight w:val="yellow"/>
        </w:rPr>
        <w:t>Biden</w:t>
      </w:r>
      <w:r w:rsidRPr="006E1722">
        <w:rPr>
          <w:rStyle w:val="StyleUnderline"/>
        </w:rPr>
        <w:t xml:space="preserve"> answered critics of his support for the 1994 federal crime law by </w:t>
      </w:r>
      <w:r w:rsidRPr="00A379F4">
        <w:rPr>
          <w:rStyle w:val="StyleUnderline"/>
          <w:highlight w:val="yellow"/>
        </w:rPr>
        <w:t xml:space="preserve">proposing </w:t>
      </w:r>
      <w:r w:rsidRPr="006E1722">
        <w:rPr>
          <w:rStyle w:val="StyleUnderline"/>
        </w:rPr>
        <w:t>elimination of the federal death penalty and other changes at odds with the earlier legislation</w:t>
      </w:r>
      <w:r w:rsidRPr="006E1722">
        <w:rPr>
          <w:sz w:val="16"/>
        </w:rPr>
        <w:t xml:space="preserve">, the Washington Post reports. Biden’s plan </w:t>
      </w:r>
      <w:r w:rsidRPr="006E1722">
        <w:rPr>
          <w:rStyle w:val="StyleUnderline"/>
        </w:rPr>
        <w:t>would also offer states incentives to abolish the death penalty</w:t>
      </w:r>
      <w:r w:rsidRPr="006E1722">
        <w:rPr>
          <w:sz w:val="16"/>
        </w:rPr>
        <w:t xml:space="preserve">, with death row prisoners receiving life-without-parole sentences instead. </w:t>
      </w:r>
      <w:r w:rsidRPr="006E1722">
        <w:rPr>
          <w:rStyle w:val="StyleUnderline"/>
        </w:rPr>
        <w:t xml:space="preserve">Other provisions in Biden’s new policy proposal: </w:t>
      </w:r>
      <w:r w:rsidRPr="00A379F4">
        <w:rPr>
          <w:rStyle w:val="StyleUnderline"/>
          <w:highlight w:val="yellow"/>
        </w:rPr>
        <w:t>decriminalize marijuana and expunge</w:t>
      </w:r>
      <w:r w:rsidRPr="006E1722">
        <w:rPr>
          <w:rStyle w:val="StyleUnderline"/>
        </w:rPr>
        <w:t xml:space="preserve"> past </w:t>
      </w:r>
      <w:r w:rsidRPr="00A379F4">
        <w:rPr>
          <w:rStyle w:val="StyleUnderline"/>
          <w:highlight w:val="yellow"/>
        </w:rPr>
        <w:t>cannabis</w:t>
      </w:r>
      <w:r w:rsidRPr="006E1722">
        <w:rPr>
          <w:rStyle w:val="StyleUnderline"/>
        </w:rPr>
        <w:t xml:space="preserve">-related </w:t>
      </w:r>
      <w:r w:rsidRPr="00A379F4">
        <w:rPr>
          <w:rStyle w:val="StyleUnderline"/>
          <w:highlight w:val="yellow"/>
        </w:rPr>
        <w:t>convictions</w:t>
      </w:r>
      <w:r w:rsidRPr="006E1722">
        <w:rPr>
          <w:rStyle w:val="StyleUnderline"/>
        </w:rPr>
        <w:t>;</w:t>
      </w:r>
      <w:r w:rsidRPr="006E1722">
        <w:rPr>
          <w:sz w:val="16"/>
        </w:rPr>
        <w:t xml:space="preserve"> end the disparity between sentences for powder and crack cocaine</w:t>
      </w:r>
      <w:r w:rsidRPr="006E1722">
        <w:rPr>
          <w:rStyle w:val="StyleUnderline"/>
        </w:rPr>
        <w:t xml:space="preserve">; </w:t>
      </w:r>
      <w:r w:rsidRPr="00A379F4">
        <w:rPr>
          <w:rStyle w:val="StyleUnderline"/>
          <w:highlight w:val="yellow"/>
        </w:rPr>
        <w:t>do away with all incarceration for drug use</w:t>
      </w:r>
      <w:r w:rsidRPr="006E1722">
        <w:rPr>
          <w:rStyle w:val="StyleUnderline"/>
        </w:rPr>
        <w:t xml:space="preserve"> </w:t>
      </w:r>
      <w:r w:rsidRPr="006E1722">
        <w:rPr>
          <w:sz w:val="16"/>
        </w:rPr>
        <w:t xml:space="preserve">alone; end cash bail; </w:t>
      </w:r>
      <w:r w:rsidRPr="006E1722">
        <w:rPr>
          <w:rStyle w:val="StyleUnderline"/>
        </w:rPr>
        <w:t>terminate the federal government’s use of private prisons.</w:t>
      </w:r>
      <w:r w:rsidRPr="00272C0E">
        <w:rPr>
          <w:sz w:val="16"/>
        </w:rPr>
        <w:t xml:space="preserve"> 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and eliminate mandatory-minimum sentences. The release of Biden’s criminal justice plan comes about a week before the next round of televised Democratic primary debates, when his record is expected to come under renewed scrutiny. His support for the 1994 crime bill has been criticized by both Republicans and Democrats, who argue that it led to mass incarceration and tilted the system unfairly against African Americans. He telegraphed earlier this month that he was reconsidering his support for capital punishment over his three decades in the Senate, telling a New Hampshire audience, “By the way, congratulations to </w:t>
      </w:r>
      <w:proofErr w:type="spellStart"/>
      <w:r w:rsidRPr="00272C0E">
        <w:rPr>
          <w:sz w:val="16"/>
        </w:rPr>
        <w:t>y’all</w:t>
      </w:r>
      <w:proofErr w:type="spellEnd"/>
      <w:r w:rsidRPr="00272C0E">
        <w:rPr>
          <w:sz w:val="16"/>
        </w:rPr>
        <w:t xml:space="preserve"> ending the death penalty here.”</w:t>
      </w:r>
    </w:p>
    <w:p w14:paraId="2533896F" w14:textId="55B9D08E" w:rsidR="006E1722" w:rsidRDefault="006E1722" w:rsidP="006E1722"/>
    <w:p w14:paraId="5482A822" w14:textId="2DC3460A" w:rsidR="006E1722" w:rsidRDefault="006E1722" w:rsidP="006E1722">
      <w:pPr>
        <w:pStyle w:val="Heading3"/>
      </w:pPr>
      <w:r>
        <w:t>Biden Solves --- Private Prisons</w:t>
      </w:r>
    </w:p>
    <w:p w14:paraId="3762C12E" w14:textId="31573DE6" w:rsidR="006E1722" w:rsidRDefault="006E1722" w:rsidP="006E1722"/>
    <w:p w14:paraId="7AEE7106" w14:textId="747FF9C0" w:rsidR="006E1722" w:rsidRDefault="006E1722" w:rsidP="006E1722">
      <w:pPr>
        <w:pStyle w:val="Heading4"/>
      </w:pPr>
      <w:r>
        <w:t>Biden win solves private prisons</w:t>
      </w:r>
    </w:p>
    <w:p w14:paraId="16A257EF" w14:textId="77777777" w:rsidR="006E1722" w:rsidRDefault="006E1722" w:rsidP="006E1722">
      <w:r w:rsidRPr="00272C0E">
        <w:rPr>
          <w:b/>
          <w:bCs/>
          <w:sz w:val="24"/>
          <w:szCs w:val="24"/>
        </w:rPr>
        <w:t>The Crime Report</w:t>
      </w:r>
      <w:r w:rsidRPr="00272C0E">
        <w:t>, the nation’s only comprehensive news service covering the diverse challenges and issues of 21st century criminal justice in the U.S. and abroad. Staffed by working journalists in New York, Washington and Los Angeles, it is published daily through the year by the Center on Media, Crime and Justice at the John Jay College of Criminal Justice in New York, 7-23-20</w:t>
      </w:r>
      <w:r w:rsidRPr="00272C0E">
        <w:rPr>
          <w:b/>
          <w:bCs/>
          <w:sz w:val="24"/>
          <w:szCs w:val="24"/>
        </w:rPr>
        <w:t>19</w:t>
      </w:r>
      <w:r w:rsidRPr="00272C0E">
        <w:t xml:space="preserve">, "Biden: I'll Scrap Federal Death Penalty," Crime Report, </w:t>
      </w:r>
      <w:hyperlink r:id="rId54" w:history="1">
        <w:r w:rsidRPr="0028297D">
          <w:rPr>
            <w:rStyle w:val="Hyperlink"/>
          </w:rPr>
          <w:t>https://thecrimereport.org/2019/07/23/biden-ill-scrap-federal-death-penalty/</w:t>
        </w:r>
      </w:hyperlink>
      <w:r>
        <w:t xml:space="preserve"> #CCCool</w:t>
      </w:r>
    </w:p>
    <w:p w14:paraId="6D142C7C" w14:textId="77777777" w:rsidR="006E1722" w:rsidRDefault="006E1722" w:rsidP="006E1722">
      <w:pPr>
        <w:rPr>
          <w:sz w:val="16"/>
        </w:rPr>
      </w:pPr>
      <w:r w:rsidRPr="00272C0E">
        <w:rPr>
          <w:rStyle w:val="StyleUnderline"/>
        </w:rPr>
        <w:t xml:space="preserve">Democratic </w:t>
      </w:r>
      <w:r w:rsidRPr="006E1722">
        <w:rPr>
          <w:rStyle w:val="StyleUnderline"/>
        </w:rPr>
        <w:t xml:space="preserve">presidential candidate Joe </w:t>
      </w:r>
      <w:r w:rsidRPr="00A379F4">
        <w:rPr>
          <w:rStyle w:val="StyleUnderline"/>
          <w:highlight w:val="yellow"/>
        </w:rPr>
        <w:t>Biden</w:t>
      </w:r>
      <w:r w:rsidRPr="006E1722">
        <w:rPr>
          <w:rStyle w:val="StyleUnderline"/>
        </w:rPr>
        <w:t xml:space="preserve"> answered critics of his support for the 1994 federal crime law by </w:t>
      </w:r>
      <w:r w:rsidRPr="00A379F4">
        <w:rPr>
          <w:rStyle w:val="StyleUnderline"/>
          <w:highlight w:val="yellow"/>
        </w:rPr>
        <w:t>proposing</w:t>
      </w:r>
      <w:r w:rsidRPr="006E1722">
        <w:rPr>
          <w:rStyle w:val="StyleUnderline"/>
        </w:rPr>
        <w:t xml:space="preserve"> elimination of the federal death penalty and other changes at odds with the earlier legislation</w:t>
      </w:r>
      <w:r w:rsidRPr="006E1722">
        <w:rPr>
          <w:sz w:val="16"/>
        </w:rPr>
        <w:t xml:space="preserve">, the Washington Post reports. Biden’s plan </w:t>
      </w:r>
      <w:r w:rsidRPr="006E1722">
        <w:rPr>
          <w:rStyle w:val="StyleUnderline"/>
        </w:rPr>
        <w:t>would also offer states incentives to abolish the death penalty</w:t>
      </w:r>
      <w:r w:rsidRPr="006E1722">
        <w:rPr>
          <w:sz w:val="16"/>
        </w:rPr>
        <w:t xml:space="preserve">, with death row prisoners receiving life-without-parole sentences instead. </w:t>
      </w:r>
      <w:r w:rsidRPr="006E1722">
        <w:rPr>
          <w:rStyle w:val="StyleUnderline"/>
        </w:rPr>
        <w:t>Other provisions in Biden’s new policy proposal: decriminalize marijuana and expunge past cannabis-related convictions;</w:t>
      </w:r>
      <w:r w:rsidRPr="006E1722">
        <w:rPr>
          <w:sz w:val="16"/>
        </w:rPr>
        <w:t xml:space="preserve"> end the disparity between sentences for powder and crack cocaine</w:t>
      </w:r>
      <w:r w:rsidRPr="006E1722">
        <w:rPr>
          <w:rStyle w:val="StyleUnderline"/>
        </w:rPr>
        <w:t xml:space="preserve">; </w:t>
      </w:r>
      <w:r w:rsidRPr="00A379F4">
        <w:rPr>
          <w:rStyle w:val="StyleUnderline"/>
          <w:highlight w:val="yellow"/>
        </w:rPr>
        <w:t>do away with</w:t>
      </w:r>
      <w:r w:rsidRPr="006E1722">
        <w:rPr>
          <w:rStyle w:val="StyleUnderline"/>
        </w:rPr>
        <w:t xml:space="preserve"> all incarceration for drug use </w:t>
      </w:r>
      <w:r w:rsidRPr="006E1722">
        <w:rPr>
          <w:sz w:val="16"/>
        </w:rPr>
        <w:t xml:space="preserve">alone; end cash bail; </w:t>
      </w:r>
      <w:r w:rsidRPr="006E1722">
        <w:rPr>
          <w:rStyle w:val="StyleUnderline"/>
        </w:rPr>
        <w:t xml:space="preserve">terminate </w:t>
      </w:r>
      <w:r w:rsidRPr="00A379F4">
        <w:rPr>
          <w:rStyle w:val="StyleUnderline"/>
          <w:highlight w:val="yellow"/>
        </w:rPr>
        <w:t>the federal government’s use of private prisons</w:t>
      </w:r>
      <w:r w:rsidRPr="006E1722">
        <w:rPr>
          <w:rStyle w:val="StyleUnderline"/>
        </w:rPr>
        <w:t>.</w:t>
      </w:r>
      <w:r w:rsidRPr="00272C0E">
        <w:rPr>
          <w:sz w:val="16"/>
        </w:rPr>
        <w:t xml:space="preserve"> It includes a provision to ensure that people who are imprisoned are treated humanely and that women in custody are provided health-care protections. The plan would invest $1 billion annually in juvenile justice reform, give states incentives to stop incarcerating minors, and create a $20 billion grant program to spur states to move from incarceration to crime prevention and eliminate mandatory-minimum sentences. The release of Biden’s criminal justice plan comes about a week before the next round of televised Democratic primary debates, when his record is expected to come under renewed scrutiny. His support for the 1994 crime bill has been criticized by both Republicans and Democrats, who argue that it led to mass incarceration and tilted the system unfairly against African Americans. He telegraphed earlier this month that he was reconsidering his support for capital punishment over his three decades in the Senate, telling a New Hampshire audience, “By the way, congratulations to </w:t>
      </w:r>
      <w:proofErr w:type="spellStart"/>
      <w:r w:rsidRPr="00272C0E">
        <w:rPr>
          <w:sz w:val="16"/>
        </w:rPr>
        <w:t>y’all</w:t>
      </w:r>
      <w:proofErr w:type="spellEnd"/>
      <w:r w:rsidRPr="00272C0E">
        <w:rPr>
          <w:sz w:val="16"/>
        </w:rPr>
        <w:t xml:space="preserve"> ending the death penalty here.”</w:t>
      </w:r>
    </w:p>
    <w:p w14:paraId="40D3C110" w14:textId="77777777" w:rsidR="006E1722" w:rsidRPr="006E1722" w:rsidRDefault="006E1722" w:rsidP="006E1722"/>
    <w:sectPr w:rsidR="006E1722" w:rsidRPr="006E17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371630C"/>
    <w:multiLevelType w:val="hybridMultilevel"/>
    <w:tmpl w:val="88FA728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8AE51E2"/>
    <w:multiLevelType w:val="hybridMultilevel"/>
    <w:tmpl w:val="6A4EBEBC"/>
    <w:lvl w:ilvl="0" w:tplc="8B46A5F0">
      <w:start w:val="2020"/>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98"/>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B11D71"/>
    <w:rsid w:val="000139A3"/>
    <w:rsid w:val="00043B63"/>
    <w:rsid w:val="00082792"/>
    <w:rsid w:val="00100833"/>
    <w:rsid w:val="00100B20"/>
    <w:rsid w:val="00104529"/>
    <w:rsid w:val="00105942"/>
    <w:rsid w:val="00107396"/>
    <w:rsid w:val="00144A4C"/>
    <w:rsid w:val="00176AB0"/>
    <w:rsid w:val="00177B7D"/>
    <w:rsid w:val="0018322D"/>
    <w:rsid w:val="00191D5C"/>
    <w:rsid w:val="001B5776"/>
    <w:rsid w:val="001C4784"/>
    <w:rsid w:val="001E527A"/>
    <w:rsid w:val="001F78CE"/>
    <w:rsid w:val="00251FC7"/>
    <w:rsid w:val="002623CE"/>
    <w:rsid w:val="002855A7"/>
    <w:rsid w:val="002B146A"/>
    <w:rsid w:val="002B5E17"/>
    <w:rsid w:val="00315690"/>
    <w:rsid w:val="00316B75"/>
    <w:rsid w:val="00325646"/>
    <w:rsid w:val="003460F2"/>
    <w:rsid w:val="0038158C"/>
    <w:rsid w:val="003902BA"/>
    <w:rsid w:val="003A09E2"/>
    <w:rsid w:val="00407037"/>
    <w:rsid w:val="0042332F"/>
    <w:rsid w:val="0043471D"/>
    <w:rsid w:val="004605D6"/>
    <w:rsid w:val="004C60E8"/>
    <w:rsid w:val="004E3579"/>
    <w:rsid w:val="004E728B"/>
    <w:rsid w:val="004F39E0"/>
    <w:rsid w:val="00537BD5"/>
    <w:rsid w:val="0057268A"/>
    <w:rsid w:val="005D2912"/>
    <w:rsid w:val="006065BD"/>
    <w:rsid w:val="00606BE9"/>
    <w:rsid w:val="00616710"/>
    <w:rsid w:val="00645FA9"/>
    <w:rsid w:val="00647866"/>
    <w:rsid w:val="00665003"/>
    <w:rsid w:val="006A2AD0"/>
    <w:rsid w:val="006C2375"/>
    <w:rsid w:val="006D4ECC"/>
    <w:rsid w:val="006D7D46"/>
    <w:rsid w:val="006E1722"/>
    <w:rsid w:val="00722258"/>
    <w:rsid w:val="007243E5"/>
    <w:rsid w:val="00730CA7"/>
    <w:rsid w:val="00766EA0"/>
    <w:rsid w:val="007A2226"/>
    <w:rsid w:val="007F5B66"/>
    <w:rsid w:val="00823A1C"/>
    <w:rsid w:val="008322A4"/>
    <w:rsid w:val="00837A29"/>
    <w:rsid w:val="00845B9D"/>
    <w:rsid w:val="00860984"/>
    <w:rsid w:val="008B3ECB"/>
    <w:rsid w:val="008B4E85"/>
    <w:rsid w:val="008C1B2E"/>
    <w:rsid w:val="008F75DF"/>
    <w:rsid w:val="00911860"/>
    <w:rsid w:val="0091627E"/>
    <w:rsid w:val="00934A81"/>
    <w:rsid w:val="009611C6"/>
    <w:rsid w:val="0097032B"/>
    <w:rsid w:val="009A7419"/>
    <w:rsid w:val="009D2EAD"/>
    <w:rsid w:val="009D54B2"/>
    <w:rsid w:val="009E1922"/>
    <w:rsid w:val="009F7ED2"/>
    <w:rsid w:val="00A379F4"/>
    <w:rsid w:val="00A75D7B"/>
    <w:rsid w:val="00A93661"/>
    <w:rsid w:val="00A95652"/>
    <w:rsid w:val="00AC0AB8"/>
    <w:rsid w:val="00AE33DA"/>
    <w:rsid w:val="00B11D71"/>
    <w:rsid w:val="00B161C5"/>
    <w:rsid w:val="00B33C6D"/>
    <w:rsid w:val="00B4508F"/>
    <w:rsid w:val="00B55AD5"/>
    <w:rsid w:val="00B8057C"/>
    <w:rsid w:val="00B961D6"/>
    <w:rsid w:val="00BC2B2A"/>
    <w:rsid w:val="00BD2722"/>
    <w:rsid w:val="00BD6238"/>
    <w:rsid w:val="00BE7FDB"/>
    <w:rsid w:val="00BF593B"/>
    <w:rsid w:val="00BF773A"/>
    <w:rsid w:val="00BF7E81"/>
    <w:rsid w:val="00C01475"/>
    <w:rsid w:val="00C13773"/>
    <w:rsid w:val="00C17CC8"/>
    <w:rsid w:val="00C83417"/>
    <w:rsid w:val="00C9604F"/>
    <w:rsid w:val="00CA19AA"/>
    <w:rsid w:val="00CC5298"/>
    <w:rsid w:val="00CD736E"/>
    <w:rsid w:val="00CD798D"/>
    <w:rsid w:val="00CE161E"/>
    <w:rsid w:val="00CF59A8"/>
    <w:rsid w:val="00D325A9"/>
    <w:rsid w:val="00D36A8A"/>
    <w:rsid w:val="00D46F11"/>
    <w:rsid w:val="00D61409"/>
    <w:rsid w:val="00D6691E"/>
    <w:rsid w:val="00D71170"/>
    <w:rsid w:val="00DA1C92"/>
    <w:rsid w:val="00DA25D4"/>
    <w:rsid w:val="00DA6538"/>
    <w:rsid w:val="00E149FC"/>
    <w:rsid w:val="00E15E75"/>
    <w:rsid w:val="00E229AD"/>
    <w:rsid w:val="00E5262C"/>
    <w:rsid w:val="00EC7DC4"/>
    <w:rsid w:val="00ED30CF"/>
    <w:rsid w:val="00F176EF"/>
    <w:rsid w:val="00F45E10"/>
    <w:rsid w:val="00F6364A"/>
    <w:rsid w:val="00F84DFA"/>
    <w:rsid w:val="00F9113A"/>
    <w:rsid w:val="00FE04D5"/>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E6FF64"/>
  <w15:chartTrackingRefBased/>
  <w15:docId w15:val="{7FDE116B-DD56-4441-82A7-EC243FE5B2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FE04D5"/>
    <w:rPr>
      <w:rFonts w:ascii="Calibri" w:hAnsi="Calibri" w:cs="Calibri"/>
    </w:rPr>
  </w:style>
  <w:style w:type="paragraph" w:styleId="Heading1">
    <w:name w:val="heading 1"/>
    <w:aliases w:val="Pocket"/>
    <w:basedOn w:val="Normal"/>
    <w:next w:val="Normal"/>
    <w:link w:val="Heading1Char"/>
    <w:qFormat/>
    <w:rsid w:val="00FE04D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FE04D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Char,Char, Char Char Char Char Char Char Char Char, Char Char Char Char Char Char Char,Char Char Char Char Char Char Char Char,Char Char Char Char Char Char Char,Citation,Heading 3 Char Char,Tag Char Char,Bold Cite,Cite 1,Read Char"/>
    <w:basedOn w:val="Normal"/>
    <w:next w:val="Normal"/>
    <w:link w:val="Heading3Char"/>
    <w:uiPriority w:val="2"/>
    <w:unhideWhenUsed/>
    <w:qFormat/>
    <w:rsid w:val="00FE04D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TAG,Ch,no read,No Spacing12,No Spacing2111,No Spacing11111,ta,No Spacing112,No Spacing1121,small space,t,Ta,Medium Grid 21,T,No Spacing111111"/>
    <w:basedOn w:val="Normal"/>
    <w:next w:val="Normal"/>
    <w:link w:val="Heading4Char"/>
    <w:uiPriority w:val="3"/>
    <w:unhideWhenUsed/>
    <w:qFormat/>
    <w:rsid w:val="00FE04D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FE04D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E04D5"/>
  </w:style>
  <w:style w:type="character" w:customStyle="1" w:styleId="Heading1Char">
    <w:name w:val="Heading 1 Char"/>
    <w:aliases w:val="Pocket Char"/>
    <w:basedOn w:val="DefaultParagraphFont"/>
    <w:link w:val="Heading1"/>
    <w:rsid w:val="00FE04D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E04D5"/>
    <w:rPr>
      <w:rFonts w:ascii="Calibri" w:eastAsiaTheme="majorEastAsia" w:hAnsi="Calibri" w:cstheme="majorBidi"/>
      <w:b/>
      <w:sz w:val="44"/>
      <w:szCs w:val="26"/>
      <w:u w:val="double"/>
    </w:rPr>
  </w:style>
  <w:style w:type="character" w:customStyle="1" w:styleId="Heading3Char">
    <w:name w:val="Heading 3 Char"/>
    <w:aliases w:val="Block Char, Char Char,Char Char, Char Char Char Char Char Char Char Char Char, Char Char Char Char Char Char Char Char1,Char Char Char Char Char Char Char Char Char,Char Char Char Char Char Char Char Char1,Citation Char,Tag Char Char Char"/>
    <w:basedOn w:val="DefaultParagraphFont"/>
    <w:link w:val="Heading3"/>
    <w:uiPriority w:val="2"/>
    <w:rsid w:val="00FE04D5"/>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TAG Char,Ch Char,no read Char,No Spacing12 Char,No Spacing2111 Char,No Spacing11111 Char"/>
    <w:basedOn w:val="DefaultParagraphFont"/>
    <w:link w:val="Heading4"/>
    <w:uiPriority w:val="3"/>
    <w:rsid w:val="00FE04D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Emphasis1"/>
    <w:uiPriority w:val="7"/>
    <w:qFormat/>
    <w:rsid w:val="00FE04D5"/>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FE04D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link w:val="UnderlinePara"/>
    <w:uiPriority w:val="6"/>
    <w:qFormat/>
    <w:rsid w:val="00FE04D5"/>
    <w:rPr>
      <w:b w:val="0"/>
      <w:sz w:val="22"/>
      <w:u w:val="single"/>
    </w:rPr>
  </w:style>
  <w:style w:type="character" w:styleId="Hyperlink">
    <w:name w:val="Hyperlink"/>
    <w:aliases w:val="heading 1 (block title),Important,Read,Card Text,Internet Link,Analytic Text,Internet link,Underline Char Char Char Char1,Heading 3 Char Char Char Char Char Char Char Char Char Char1,F2 - Heading 1 Char1,AHeading 1 Char1,Tags v 2 Char1,TAG ,C"/>
    <w:basedOn w:val="DefaultParagraphFont"/>
    <w:link w:val="Card"/>
    <w:uiPriority w:val="99"/>
    <w:unhideWhenUsed/>
    <w:rsid w:val="00FE04D5"/>
    <w:rPr>
      <w:color w:val="auto"/>
      <w:u w:val="none"/>
    </w:rPr>
  </w:style>
  <w:style w:type="character" w:styleId="FollowedHyperlink">
    <w:name w:val="FollowedHyperlink"/>
    <w:basedOn w:val="DefaultParagraphFont"/>
    <w:uiPriority w:val="99"/>
    <w:semiHidden/>
    <w:unhideWhenUsed/>
    <w:rsid w:val="00FE04D5"/>
    <w:rPr>
      <w:color w:val="auto"/>
      <w:u w:val="none"/>
    </w:rPr>
  </w:style>
  <w:style w:type="paragraph" w:customStyle="1" w:styleId="Emphasis1">
    <w:name w:val="Emphasis1"/>
    <w:basedOn w:val="Normal"/>
    <w:link w:val="Emphasis"/>
    <w:autoRedefine/>
    <w:uiPriority w:val="7"/>
    <w:qFormat/>
    <w:rsid w:val="00B11D71"/>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
    <w:name w:val="Card"/>
    <w:aliases w:val="No Spacing111112,nonunderlined,No Spacing11211,Debate Text,No Spacing11,No Spacing111,No Spacing2,Read stuff,No Spacing1,Note Level 2,No Spacing31,No Spacing22,No Spacing3,Tag and Cite,No Spacing1111,tags,Dont use,Very Small Text,card,No Spacing41"/>
    <w:basedOn w:val="Heading1"/>
    <w:link w:val="Hyperlink"/>
    <w:autoRedefine/>
    <w:uiPriority w:val="99"/>
    <w:qFormat/>
    <w:rsid w:val="00B11D71"/>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paragraph" w:customStyle="1" w:styleId="textbold">
    <w:name w:val="text bold"/>
    <w:basedOn w:val="Normal"/>
    <w:autoRedefine/>
    <w:uiPriority w:val="7"/>
    <w:qFormat/>
    <w:rsid w:val="00B11D71"/>
    <w:pPr>
      <w:ind w:left="720"/>
      <w:jc w:val="both"/>
    </w:pPr>
    <w:rPr>
      <w:rFonts w:eastAsiaTheme="minorEastAsia"/>
      <w:b/>
      <w:iCs/>
      <w:u w:val="single"/>
    </w:rPr>
  </w:style>
  <w:style w:type="paragraph" w:customStyle="1" w:styleId="UnderlinePara">
    <w:name w:val="Underline Para"/>
    <w:basedOn w:val="Normal"/>
    <w:link w:val="StyleUnderline"/>
    <w:uiPriority w:val="6"/>
    <w:qFormat/>
    <w:rsid w:val="00B11D71"/>
    <w:pPr>
      <w:widowControl w:val="0"/>
      <w:suppressAutoHyphens/>
      <w:spacing w:after="200"/>
      <w:contextualSpacing/>
    </w:pPr>
    <w:rPr>
      <w:rFonts w:asciiTheme="minorHAnsi" w:hAnsiTheme="minorHAnsi" w:cstheme="minorBidi"/>
      <w:u w:val="single"/>
    </w:rPr>
  </w:style>
  <w:style w:type="character" w:styleId="UnresolvedMention">
    <w:name w:val="Unresolved Mention"/>
    <w:basedOn w:val="DefaultParagraphFont"/>
    <w:uiPriority w:val="99"/>
    <w:semiHidden/>
    <w:unhideWhenUsed/>
    <w:rsid w:val="008F75DF"/>
    <w:rPr>
      <w:color w:val="605E5C"/>
      <w:shd w:val="clear" w:color="auto" w:fill="E1DFDD"/>
    </w:rPr>
  </w:style>
  <w:style w:type="paragraph" w:styleId="NormalWeb">
    <w:name w:val="Normal (Web)"/>
    <w:basedOn w:val="Normal"/>
    <w:uiPriority w:val="99"/>
    <w:semiHidden/>
    <w:unhideWhenUsed/>
    <w:rsid w:val="00BD272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78699163">
      <w:bodyDiv w:val="1"/>
      <w:marLeft w:val="0"/>
      <w:marRight w:val="0"/>
      <w:marTop w:val="0"/>
      <w:marBottom w:val="0"/>
      <w:divBdr>
        <w:top w:val="none" w:sz="0" w:space="0" w:color="auto"/>
        <w:left w:val="none" w:sz="0" w:space="0" w:color="auto"/>
        <w:bottom w:val="none" w:sz="0" w:space="0" w:color="auto"/>
        <w:right w:val="none" w:sz="0" w:space="0" w:color="auto"/>
      </w:divBdr>
    </w:div>
    <w:div w:id="1927034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vethirtyeight.com/features/yes-biden-has-a-big-lead-but-its-probably-not-15-points/" TargetMode="External"/><Relationship Id="rId18" Type="http://schemas.openxmlformats.org/officeDocument/2006/relationships/hyperlink" Target="https://washingtonmonthly.com/2020/07/15/its-biden-not-trump-who-has-the-enthusiasm-advantage/" TargetMode="External"/><Relationship Id="rId26" Type="http://schemas.openxmlformats.org/officeDocument/2006/relationships/hyperlink" Target="https://www.foxnews.com/politics/professor-doubles-down-on-prediction-model-showing-trump-having-91-percent-chance-of-winning-election-despite-polls" TargetMode="External"/><Relationship Id="rId39" Type="http://schemas.openxmlformats.org/officeDocument/2006/relationships/hyperlink" Target="https://www.npr.org/2020/07/09/889080504/the-economy-may-be-losing-its-impact-on-presidential-elections//WEHS" TargetMode="External"/><Relationship Id="rId21" Type="http://schemas.openxmlformats.org/officeDocument/2006/relationships/hyperlink" Target="https://www.cnn.com/2020/07/16/politics/2020-election-polling-comparison-2016/index.html" TargetMode="External"/><Relationship Id="rId34" Type="http://schemas.openxmlformats.org/officeDocument/2006/relationships/hyperlink" Target="https://www.marijuanamoment.net/biden-and-trump-must-back-marijuana-legalization-before-election-norml-petition-demands/" TargetMode="External"/><Relationship Id="rId42" Type="http://schemas.openxmlformats.org/officeDocument/2006/relationships/hyperlink" Target="https://www.chicagotribune.com/marijuana/sns-tft-trump-anti-marijuana-stance-20200221-jfdx4urbb5bhrf6ldtfpxleopi-story.html" TargetMode="External"/><Relationship Id="rId47" Type="http://schemas.openxmlformats.org/officeDocument/2006/relationships/hyperlink" Target="https://www.thetrumpet.com/22261-coronavirus-and-the-threat-of-biological-terrorism" TargetMode="External"/><Relationship Id="rId50" Type="http://schemas.openxmlformats.org/officeDocument/2006/relationships/hyperlink" Target="https://quillette.com/2020/07/08/why-i-believe-climate-change-is-not-the-end-of-the-world/" TargetMode="External"/><Relationship Id="rId55" Type="http://schemas.openxmlformats.org/officeDocument/2006/relationships/fontTable" Target="fontTable.xml"/><Relationship Id="rId7" Type="http://schemas.openxmlformats.org/officeDocument/2006/relationships/hyperlink" Target="https://www.washingtonpost.com/opinions/2020/06/30/trumps-rhetoric-is-driving-away-suburban-swing-voters-he-needs-them-win/" TargetMode="External"/><Relationship Id="rId12" Type="http://schemas.openxmlformats.org/officeDocument/2006/relationships/hyperlink" Target="https://www.cnn.com/2020/07/15/politics/quinnipiac-poll-biden-leading-trump-economy/index.html" TargetMode="External"/><Relationship Id="rId17" Type="http://schemas.openxmlformats.org/officeDocument/2006/relationships/hyperlink" Target="https://www.nytimes.com/2020/07/16/upshot/polls-biden-trump-how-accurate.html" TargetMode="External"/><Relationship Id="rId25" Type="http://schemas.openxmlformats.org/officeDocument/2006/relationships/hyperlink" Target="https://economictimes.indiatimes.com/news/international/world-news/donald-trump-may-still-win-this-novembers-presidential-election/articleshow/76252837.cms" TargetMode="External"/><Relationship Id="rId33" Type="http://schemas.openxmlformats.org/officeDocument/2006/relationships/hyperlink" Target="https://www.theatlantic.com/politics/archive/2020/07/biden-marijuana-pot-legalize/613777/" TargetMode="External"/><Relationship Id="rId38" Type="http://schemas.openxmlformats.org/officeDocument/2006/relationships/hyperlink" Target="https://theconversation.com/how-the-coronavirus-economic-crisis-could-hit-donald-trumps-re-election-prospects-136782" TargetMode="External"/><Relationship Id="rId46" Type="http://schemas.openxmlformats.org/officeDocument/2006/relationships/hyperlink" Target="https://qz.com/887203/repeal-of-obamacare-will-cripple-funding-that-keeps-epidemic-outbreaks-at-bay/" TargetMode="External"/><Relationship Id="rId2" Type="http://schemas.openxmlformats.org/officeDocument/2006/relationships/numbering" Target="numbering.xml"/><Relationship Id="rId16" Type="http://schemas.openxmlformats.org/officeDocument/2006/relationships/hyperlink" Target="https://mindmatters.ai/2020/07/election-models-predicting-the-past-is-easy-and-useless/" TargetMode="External"/><Relationship Id="rId20" Type="http://schemas.openxmlformats.org/officeDocument/2006/relationships/hyperlink" Target="https://www.washingtonpost.com/news/powerpost/paloma/powerup/2020/07/02/powerup-trump-is-touting-an-enthusiasm-gap-with-biden-but-his-campaign-may-be-looking-at-the-numbers-the-wrong-way/5efcd62b602ff108071936d0/" TargetMode="External"/><Relationship Id="rId29" Type="http://schemas.openxmlformats.org/officeDocument/2006/relationships/hyperlink" Target="https://www.washingtonpost.com/opinions/2020/06/30/trumps-rhetoric-is-driving-away-suburban-swing-voters-he-needs-them-win/" TargetMode="External"/><Relationship Id="rId41" Type="http://schemas.openxmlformats.org/officeDocument/2006/relationships/hyperlink" Target="https://www.vox.com/policy-and-politics/2020/7/9/21307137/abolish-ice-police-immigrant-black-lives-matter" TargetMode="External"/><Relationship Id="rId54" Type="http://schemas.openxmlformats.org/officeDocument/2006/relationships/hyperlink" Target="https://thecrimereport.org/2019/07/23/biden-ill-scrap-federal-death-penalty/" TargetMode="External"/><Relationship Id="rId1" Type="http://schemas.openxmlformats.org/officeDocument/2006/relationships/customXml" Target="../customXml/item1.xml"/><Relationship Id="rId6" Type="http://schemas.openxmlformats.org/officeDocument/2006/relationships/hyperlink" Target="https://www.cnn.com/2020/07/19/politics/joe-biden-donald-trump-suburban-voters-polling/index.html" TargetMode="External"/><Relationship Id="rId11" Type="http://schemas.openxmlformats.org/officeDocument/2006/relationships/hyperlink" Target="https://www.ocregister.com/2020/06/23/biden-to-win-popular-vote-chapman-economic-model-predicts/" TargetMode="External"/><Relationship Id="rId24" Type="http://schemas.openxmlformats.org/officeDocument/2006/relationships/hyperlink" Target="https://www.cnbc.com/2020/07/01/trump-gets-poor-marks-on-coronavirus-during-2020-election-cnbcchange-poll.html//WEHS" TargetMode="External"/><Relationship Id="rId32" Type="http://schemas.openxmlformats.org/officeDocument/2006/relationships/hyperlink" Target="https://www.usatoday.com/story/opinion/2019/06/07/2020-candidates-should-make-criminal-justice-central-campaigns/1289640001/" TargetMode="External"/><Relationship Id="rId37" Type="http://schemas.openxmlformats.org/officeDocument/2006/relationships/hyperlink" Target="https://www.theguardian.com/us-news/2020/jun/12/trump-biden-economy-2020-coronavirus" TargetMode="External"/><Relationship Id="rId40" Type="http://schemas.openxmlformats.org/officeDocument/2006/relationships/hyperlink" Target="https://thehill.com/opinion/white-house/505926-juan-williams-trumps-base-begins-to-crack//WEHS" TargetMode="External"/><Relationship Id="rId45" Type="http://schemas.openxmlformats.org/officeDocument/2006/relationships/hyperlink" Target="https://qz.com/author/zschlangerqz/" TargetMode="External"/><Relationship Id="rId53" Type="http://schemas.openxmlformats.org/officeDocument/2006/relationships/hyperlink" Target="https://thecrimereport.org/2019/07/23/biden-ill-scrap-federal-death-penalty/" TargetMode="External"/><Relationship Id="rId5" Type="http://schemas.openxmlformats.org/officeDocument/2006/relationships/webSettings" Target="webSettings.xml"/><Relationship Id="rId15" Type="http://schemas.openxmlformats.org/officeDocument/2006/relationships/hyperlink" Target="https://www.nytimes.com/2020/06/29/us/politics/trump-swing-voters.html" TargetMode="External"/><Relationship Id="rId23" Type="http://schemas.openxmlformats.org/officeDocument/2006/relationships/hyperlink" Target="https://www.nwfdailynews.com/news/20200712/polls-show-trump-is-losing-to-biden-they-said-same-thing-4-years-ago-against-hillary-clinton/1" TargetMode="External"/><Relationship Id="rId28" Type="http://schemas.openxmlformats.org/officeDocument/2006/relationships/hyperlink" Target="https://www.aei.org/op-eds/trump-must-reach-out-to-black-voters-his-tulsa-rally-is-the-place-to-start/" TargetMode="External"/><Relationship Id="rId36" Type="http://schemas.openxmlformats.org/officeDocument/2006/relationships/hyperlink" Target="https://www.lowellsun.com/2020/07/17/the-economy-will-decide-2020/" TargetMode="External"/><Relationship Id="rId49" Type="http://schemas.openxmlformats.org/officeDocument/2006/relationships/hyperlink" Target="https://www.washingtonpost.com/outlook/2020/06/30/supreme-court-trump-roberts-gorsuch-nominees/" TargetMode="External"/><Relationship Id="rId10" Type="http://schemas.openxmlformats.org/officeDocument/2006/relationships/hyperlink" Target="https://www.newsweek.com/polls-forecasts-all-point-biden-2020-rerun-2016-election-1515970" TargetMode="External"/><Relationship Id="rId19" Type="http://schemas.openxmlformats.org/officeDocument/2006/relationships/hyperlink" Target="https://thehill.com/opinion/white-house/505824-biden-benefits-from-an-enthusiasm-gap-not-the-other-way-around" TargetMode="External"/><Relationship Id="rId31" Type="http://schemas.openxmlformats.org/officeDocument/2006/relationships/hyperlink" Target="https://www.mlive.com/public-interest/2019/07/joe-biden-touts-criminal-justice-reform-at-michigan-campaign-stop.html" TargetMode="External"/><Relationship Id="rId44" Type="http://schemas.openxmlformats.org/officeDocument/2006/relationships/hyperlink" Target="https://www.theatlantic.com/magazine/archive/2019/05/trump-2020-second-term/585994/" TargetMode="External"/><Relationship Id="rId52" Type="http://schemas.openxmlformats.org/officeDocument/2006/relationships/hyperlink" Target="https://thecrimereport.org/2019/07/23/biden-ill-scrap-federal-death-penalty/" TargetMode="External"/><Relationship Id="rId4" Type="http://schemas.openxmlformats.org/officeDocument/2006/relationships/settings" Target="settings.xml"/><Relationship Id="rId9" Type="http://schemas.openxmlformats.org/officeDocument/2006/relationships/hyperlink" Target="https://www.cnn.com/2020/07/19/politics/joe-biden-donald-trump-suburban-voters-polling/index.html" TargetMode="External"/><Relationship Id="rId14" Type="http://schemas.openxmlformats.org/officeDocument/2006/relationships/hyperlink" Target="https://www.cnn.com/2020/06/19/politics/electoral-votes-joe-biden/index.html" TargetMode="External"/><Relationship Id="rId22" Type="http://schemas.openxmlformats.org/officeDocument/2006/relationships/hyperlink" Target="https://fivethirtyeight.com/features/there-is-no-evidence-that-voting-by-mail-gives-one-party-an-advantage//WEHS" TargetMode="External"/><Relationship Id="rId27" Type="http://schemas.openxmlformats.org/officeDocument/2006/relationships/hyperlink" Target="https://www.nytimes.com/2020/07/01/opinion/trump-lose-2020-election.html" TargetMode="External"/><Relationship Id="rId30" Type="http://schemas.openxmlformats.org/officeDocument/2006/relationships/hyperlink" Target="https://www.miaminewtimes.com/news/survey-shows-florida-non-voters-favor-trump-in-2020-presidential-election-11542931" TargetMode="External"/><Relationship Id="rId35" Type="http://schemas.openxmlformats.org/officeDocument/2006/relationships/hyperlink" Target="https://www.lowellsun.com/the-economy-will-decide-2020" TargetMode="External"/><Relationship Id="rId43" Type="http://schemas.openxmlformats.org/officeDocument/2006/relationships/hyperlink" Target="https://www.theatlantic.com/magazine/toc/2019/05/" TargetMode="External"/><Relationship Id="rId48" Type="http://schemas.openxmlformats.org/officeDocument/2006/relationships/hyperlink" Target="https://time.com/5864692/climate-change-defining-moment/" TargetMode="External"/><Relationship Id="rId56" Type="http://schemas.openxmlformats.org/officeDocument/2006/relationships/theme" Target="theme/theme1.xml"/><Relationship Id="rId8" Type="http://schemas.openxmlformats.org/officeDocument/2006/relationships/hyperlink" Target="https://www.washingtonpost.com/opinions/2020/07/15/how-read-bidens-massive-lead-polls/" TargetMode="External"/><Relationship Id="rId51" Type="http://schemas.openxmlformats.org/officeDocument/2006/relationships/hyperlink" Target="https://quillette.com/2020/07/08/why-i-believe-climate-change-is-not-the-end-of-the-world/" TargetMode="External"/><Relationship Id="rId3"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ruc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2B6A7D-1B72-4860-A239-F06214C25C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1574</TotalTime>
  <Pages>1</Pages>
  <Words>43515</Words>
  <Characters>248042</Characters>
  <Application>Microsoft Office Word</Application>
  <DocSecurity>0</DocSecurity>
  <Lines>2067</Lines>
  <Paragraphs>581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290976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Najor</dc:creator>
  <cp:keywords>5.1.1</cp:keywords>
  <dc:description/>
  <cp:lastModifiedBy>Bruce Najor</cp:lastModifiedBy>
  <cp:revision>4</cp:revision>
  <dcterms:created xsi:type="dcterms:W3CDTF">2020-07-17T07:06:00Z</dcterms:created>
  <dcterms:modified xsi:type="dcterms:W3CDTF">2020-07-20T00:11:00Z</dcterms:modified>
</cp:coreProperties>
</file>