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765547" w14:textId="50FC0A37" w:rsidR="00E42E4C" w:rsidRDefault="00564EAF" w:rsidP="00564EAF">
      <w:pPr>
        <w:pStyle w:val="Heading2"/>
      </w:pPr>
      <w:r>
        <w:t>note</w:t>
      </w:r>
      <w:r w:rsidR="00992628">
        <w:t>s</w:t>
      </w:r>
    </w:p>
    <w:p w14:paraId="512DCF21" w14:textId="0C9379E4" w:rsidR="00F2796F" w:rsidRDefault="00F2796F" w:rsidP="00F601E6"/>
    <w:p w14:paraId="10B7DE19" w14:textId="00D3FE8E" w:rsidR="00564EAF" w:rsidRDefault="00564EAF" w:rsidP="00F601E6">
      <w:r>
        <w:t>This</w:t>
      </w:r>
      <w:r w:rsidR="009A4B3D">
        <w:t xml:space="preserve"> file</w:t>
      </w:r>
      <w:r>
        <w:t xml:space="preserve"> is an addendum to Wave 1 – it is not </w:t>
      </w:r>
      <w:r w:rsidR="00710F40">
        <w:t>a full compilation</w:t>
      </w:r>
      <w:r w:rsidR="009A4B3D">
        <w:t>.</w:t>
      </w:r>
    </w:p>
    <w:p w14:paraId="61F79B5F" w14:textId="77777777" w:rsidR="00564EAF" w:rsidRDefault="00564EAF" w:rsidP="00F601E6"/>
    <w:p w14:paraId="1439A092" w14:textId="01D1BC9C" w:rsidR="00F2796F" w:rsidRDefault="00F2796F" w:rsidP="00F601E6"/>
    <w:p w14:paraId="663D6FA8" w14:textId="3B68B342" w:rsidR="00F2796F" w:rsidRDefault="002E5803" w:rsidP="00F2796F">
      <w:pPr>
        <w:pStyle w:val="Heading1"/>
      </w:pPr>
      <w:r>
        <w:lastRenderedPageBreak/>
        <w:t>***Abolish policing</w:t>
      </w:r>
      <w:r w:rsidR="00AA6F0D">
        <w:t xml:space="preserve"> AFF</w:t>
      </w:r>
      <w:r>
        <w:t>: Wave 2***</w:t>
      </w:r>
    </w:p>
    <w:p w14:paraId="5F7A3C35" w14:textId="190BC5A5" w:rsidR="00F2796F" w:rsidRDefault="00F2796F" w:rsidP="00F2796F"/>
    <w:p w14:paraId="73A9FDD1" w14:textId="1E067FAC" w:rsidR="00170D1F" w:rsidRDefault="00170D1F" w:rsidP="00F2796F"/>
    <w:p w14:paraId="7A5C989C" w14:textId="4D57A28A" w:rsidR="00C459C2" w:rsidRPr="00CC4D0D" w:rsidRDefault="00C459C2" w:rsidP="00CC4D0D">
      <w:pPr>
        <w:pStyle w:val="Heading2"/>
        <w:rPr>
          <w:sz w:val="2"/>
          <w:szCs w:val="2"/>
        </w:rPr>
      </w:pPr>
    </w:p>
    <w:p w14:paraId="36036A5D" w14:textId="6D51AE9B" w:rsidR="00C459C2" w:rsidRDefault="00C459C2" w:rsidP="00C459C2">
      <w:pPr>
        <w:pStyle w:val="Heading2"/>
      </w:pPr>
      <w:r>
        <w:lastRenderedPageBreak/>
        <w:t>That plan is good enough</w:t>
      </w:r>
    </w:p>
    <w:p w14:paraId="71A452B0" w14:textId="77777777" w:rsidR="00C459C2" w:rsidRPr="00C459C2" w:rsidRDefault="00C459C2" w:rsidP="00C459C2"/>
    <w:p w14:paraId="1DC3FEEA" w14:textId="2D1FD1D7" w:rsidR="00170D1F" w:rsidRDefault="00C64ADA" w:rsidP="00170D1F">
      <w:pPr>
        <w:pStyle w:val="Heading3"/>
      </w:pPr>
      <w:r>
        <w:lastRenderedPageBreak/>
        <w:t>CARD ABOUT THE PLAN’S PROCESS</w:t>
      </w:r>
    </w:p>
    <w:p w14:paraId="03F4DA51" w14:textId="6367FA97" w:rsidR="00170D1F" w:rsidRDefault="00170D1F" w:rsidP="00170D1F"/>
    <w:p w14:paraId="11E61422" w14:textId="77777777" w:rsidR="00170D1F" w:rsidRDefault="00170D1F" w:rsidP="00170D1F"/>
    <w:p w14:paraId="429F0962" w14:textId="77777777" w:rsidR="00170D1F" w:rsidRDefault="00170D1F" w:rsidP="00170D1F">
      <w:pPr>
        <w:pStyle w:val="Heading4"/>
      </w:pPr>
      <w:r>
        <w:t>USSC and Congress</w:t>
      </w:r>
    </w:p>
    <w:p w14:paraId="7AEBEBBA" w14:textId="63194E84" w:rsidR="00170D1F" w:rsidRDefault="00170D1F" w:rsidP="00170D1F">
      <w:r>
        <w:t>Congressional Research Service ’20, June 1, “</w:t>
      </w:r>
      <w:r w:rsidRPr="009D6CC1">
        <w:t>What Role Might the Federal Government Play in Law Enforcement Reform?</w:t>
      </w:r>
      <w:r>
        <w:t xml:space="preserve">,” </w:t>
      </w:r>
      <w:r w:rsidRPr="00A17BAC">
        <w:t>https://fas.org/sgp/crs/misc/IF10572.pdf</w:t>
      </w:r>
    </w:p>
    <w:p w14:paraId="47BF394D" w14:textId="77777777" w:rsidR="00170D1F" w:rsidRDefault="00170D1F" w:rsidP="00170D1F">
      <w:r>
        <w:t>Overthepastfewyears,severalhigh-profilepolice- involvedshootingsandallegedinstancesofexcessiveforce have generatedcongressionalinterestin state andlocal policing.Congressionalinterest in policing reformrevolves primarily aroundthepublic’sconfidenceinthepoliceand a c c o u n t a b i l i t y f o r e xc e s s i v e u s e o f f o r c e . W h a t r o l e s h o u l d Congressplayinfacilitatingeffortstobolsterconfidencein thepolice?ShouldCongressseektoimprovelaw enforcement’s accountability regarding the excessive use of force? Thes e questions are bounded by limits of congressional authority.</w:t>
      </w:r>
    </w:p>
    <w:p w14:paraId="0E062D32" w14:textId="77777777" w:rsidR="00170D1F" w:rsidRDefault="00170D1F" w:rsidP="00170D1F">
      <w:r>
        <w:t>Limits of Congressional Authority</w:t>
      </w:r>
    </w:p>
    <w:p w14:paraId="1E00920F" w14:textId="77777777" w:rsidR="00170D1F" w:rsidRDefault="00170D1F" w:rsidP="00170D1F">
      <w:r>
        <w:t>The federalized systemof government in the United States limits theinfluenceCongresscanhaveoverstateandlocal law enforcement policies.</w:t>
      </w:r>
    </w:p>
    <w:p w14:paraId="16F01A73" w14:textId="77777777" w:rsidR="00170D1F" w:rsidRDefault="00170D1F" w:rsidP="00170D1F">
      <w:r>
        <w:t>The U.S. Constitution established a federalgovernment of limited powers.Ageneralpolicepowerisnotamongthem. That authority is largely reserved for the states. The Constitution, however, does vest Congress with legislative powers under the Spending, Commerce, Territorial, and Necessaryand ProperClauses,as wellas underthe enforcementsectionsoftheCivilWarAmendments.</w:t>
      </w:r>
    </w:p>
    <w:p w14:paraId="14336ED1" w14:textId="77777777" w:rsidR="00170D1F" w:rsidRPr="00E13781" w:rsidRDefault="00170D1F" w:rsidP="00170D1F">
      <w:r>
        <w:t>C o n g r e s s h a s e xe r c i s e d t h i s a u t h o r i t y i n t h e p a s t t o e n a c t legislationthatrelatestolawenforcementmatters.Yeteven here, its authority is not boundless.</w:t>
      </w:r>
    </w:p>
    <w:p w14:paraId="142F14E1" w14:textId="77777777" w:rsidR="00170D1F" w:rsidRDefault="00170D1F" w:rsidP="00170D1F"/>
    <w:p w14:paraId="6CB36646" w14:textId="5A1B2A60" w:rsidR="00411BB8" w:rsidRDefault="00411BB8" w:rsidP="00170D1F"/>
    <w:p w14:paraId="5F35798B" w14:textId="2184AD14" w:rsidR="0003662F" w:rsidRDefault="0003662F" w:rsidP="00170D1F"/>
    <w:p w14:paraId="79F09B19" w14:textId="77777777" w:rsidR="0003662F" w:rsidRPr="0003662F" w:rsidRDefault="0003662F" w:rsidP="0003662F">
      <w:pPr>
        <w:pStyle w:val="Heading2"/>
        <w:rPr>
          <w:sz w:val="2"/>
          <w:szCs w:val="2"/>
        </w:rPr>
      </w:pPr>
    </w:p>
    <w:p w14:paraId="47C80642" w14:textId="7F985C5F" w:rsidR="009D6054" w:rsidRDefault="001B6E0D" w:rsidP="001B6E0D">
      <w:pPr>
        <w:pStyle w:val="Heading2"/>
      </w:pPr>
      <w:r>
        <w:lastRenderedPageBreak/>
        <w:t>GENDER VIOLENCE</w:t>
      </w:r>
    </w:p>
    <w:p w14:paraId="55CC110B" w14:textId="1D223183" w:rsidR="001B6E0D" w:rsidRDefault="001B6E0D" w:rsidP="001B6E0D"/>
    <w:p w14:paraId="7165E158" w14:textId="77777777" w:rsidR="00037E21" w:rsidRDefault="00037E21" w:rsidP="00037E21">
      <w:pPr>
        <w:pStyle w:val="Heading3"/>
      </w:pPr>
      <w:r>
        <w:lastRenderedPageBreak/>
        <w:t xml:space="preserve">Center black women </w:t>
      </w:r>
    </w:p>
    <w:p w14:paraId="6C82D232" w14:textId="77777777" w:rsidR="00037E21" w:rsidRPr="00511511" w:rsidRDefault="00037E21" w:rsidP="00037E21"/>
    <w:p w14:paraId="71C6B149" w14:textId="29ADA4E7" w:rsidR="00037E21" w:rsidRPr="00511511" w:rsidRDefault="00037E21" w:rsidP="00037E21">
      <w:pPr>
        <w:pStyle w:val="Heading4"/>
      </w:pPr>
      <w:r w:rsidRPr="00511511">
        <w:t>Black women are a marginalized group most susceptible to state violence</w:t>
      </w:r>
      <w:r w:rsidR="0026580E">
        <w:t xml:space="preserve"> – continued interaction with the police is dehumanization</w:t>
      </w:r>
    </w:p>
    <w:p w14:paraId="6E8C37BA" w14:textId="77777777" w:rsidR="00037E21" w:rsidRDefault="00037E21" w:rsidP="00037E21">
      <w:pPr>
        <w:rPr>
          <w:rStyle w:val="Style13ptBold"/>
        </w:rPr>
      </w:pPr>
      <w:r>
        <w:rPr>
          <w:rStyle w:val="Style13ptBold"/>
        </w:rPr>
        <w:t>Jacobs, Professor of Criminal Law, 17</w:t>
      </w:r>
    </w:p>
    <w:p w14:paraId="1442BE4E" w14:textId="77777777" w:rsidR="00037E21" w:rsidRPr="00991243" w:rsidRDefault="00037E21" w:rsidP="00037E21">
      <w:r w:rsidRPr="00991243">
        <w:t>[Michelle, November 2017, William &amp; Mary Journal of Race, Gender, and Social Justice, “The Violent State: Black Women's Invisible Struggle Against Police Violence”, Volume 24, No. 1, pg. 41, JZQ]</w:t>
      </w:r>
    </w:p>
    <w:p w14:paraId="5F8B60D2" w14:textId="77777777" w:rsidR="00037E21" w:rsidRPr="00106651" w:rsidRDefault="00037E21" w:rsidP="00037E21">
      <w:pPr>
        <w:rPr>
          <w:rStyle w:val="Style13ptBold"/>
          <w:b w:val="0"/>
          <w:bCs/>
          <w:sz w:val="16"/>
          <w:szCs w:val="22"/>
        </w:rPr>
      </w:pPr>
      <w:r w:rsidRPr="002D7C62">
        <w:rPr>
          <w:rStyle w:val="Style13ptBold"/>
          <w:b w:val="0"/>
          <w:bCs/>
          <w:sz w:val="22"/>
          <w:szCs w:val="22"/>
          <w:highlight w:val="green"/>
          <w:u w:val="single"/>
        </w:rPr>
        <w:t>Black women’s interaction with</w:t>
      </w:r>
      <w:r w:rsidRPr="00106651">
        <w:rPr>
          <w:rStyle w:val="Style13ptBold"/>
          <w:b w:val="0"/>
          <w:bCs/>
          <w:sz w:val="22"/>
          <w:szCs w:val="22"/>
          <w:u w:val="single"/>
        </w:rPr>
        <w:t xml:space="preserve"> the state, through </w:t>
      </w:r>
      <w:r w:rsidRPr="002D7C62">
        <w:rPr>
          <w:rStyle w:val="Style13ptBold"/>
          <w:b w:val="0"/>
          <w:bCs/>
          <w:sz w:val="22"/>
          <w:szCs w:val="22"/>
          <w:highlight w:val="green"/>
          <w:u w:val="single"/>
        </w:rPr>
        <w:t>law enforcement, is marked by violence</w:t>
      </w:r>
      <w:r w:rsidRPr="002D7C62">
        <w:rPr>
          <w:rStyle w:val="Style13ptBold"/>
          <w:b w:val="0"/>
          <w:bCs/>
          <w:sz w:val="16"/>
          <w:szCs w:val="22"/>
          <w:highlight w:val="green"/>
        </w:rPr>
        <w:t xml:space="preserve">. </w:t>
      </w:r>
      <w:r w:rsidRPr="002D7C62">
        <w:rPr>
          <w:rStyle w:val="Style13ptBold"/>
          <w:b w:val="0"/>
          <w:bCs/>
          <w:sz w:val="22"/>
          <w:szCs w:val="22"/>
          <w:highlight w:val="green"/>
          <w:u w:val="single"/>
        </w:rPr>
        <w:t>Black women are murdered</w:t>
      </w:r>
      <w:r w:rsidRPr="00106651">
        <w:rPr>
          <w:rStyle w:val="Style13ptBold"/>
          <w:b w:val="0"/>
          <w:bCs/>
          <w:sz w:val="16"/>
          <w:szCs w:val="22"/>
        </w:rPr>
        <w:t xml:space="preserve"> by the police.4They are </w:t>
      </w:r>
      <w:r w:rsidRPr="002D7C62">
        <w:rPr>
          <w:rStyle w:val="Style13ptBold"/>
          <w:b w:val="0"/>
          <w:bCs/>
          <w:sz w:val="22"/>
          <w:szCs w:val="22"/>
          <w:highlight w:val="green"/>
          <w:u w:val="single"/>
        </w:rPr>
        <w:t>assaulted and injured by the police. They are arrested unlawfully</w:t>
      </w:r>
      <w:r w:rsidRPr="00106651">
        <w:rPr>
          <w:rStyle w:val="Style13ptBold"/>
          <w:b w:val="0"/>
          <w:bCs/>
          <w:sz w:val="22"/>
          <w:szCs w:val="22"/>
          <w:u w:val="single"/>
        </w:rPr>
        <w:t xml:space="preserve"> by the police;</w:t>
      </w:r>
      <w:r>
        <w:rPr>
          <w:rStyle w:val="Style13ptBold"/>
          <w:b w:val="0"/>
          <w:bCs/>
          <w:sz w:val="22"/>
          <w:szCs w:val="22"/>
          <w:u w:val="single"/>
        </w:rPr>
        <w:t xml:space="preserve"> </w:t>
      </w:r>
      <w:r w:rsidRPr="00106651">
        <w:rPr>
          <w:rStyle w:val="Style13ptBold"/>
          <w:b w:val="0"/>
          <w:bCs/>
          <w:sz w:val="22"/>
          <w:szCs w:val="22"/>
          <w:u w:val="single"/>
        </w:rPr>
        <w:t>and finally they are tried, convicted and incarcerated for defending themselves against police violence.</w:t>
      </w:r>
      <w:r w:rsidRPr="00106651">
        <w:rPr>
          <w:rStyle w:val="Style13ptBold"/>
          <w:b w:val="0"/>
          <w:bCs/>
          <w:sz w:val="16"/>
          <w:szCs w:val="22"/>
        </w:rPr>
        <w:t xml:space="preserve">7 </w:t>
      </w:r>
      <w:r w:rsidRPr="002D7C62">
        <w:rPr>
          <w:rStyle w:val="Style13ptBold"/>
          <w:b w:val="0"/>
          <w:bCs/>
          <w:sz w:val="22"/>
          <w:szCs w:val="22"/>
          <w:highlight w:val="green"/>
          <w:u w:val="single"/>
        </w:rPr>
        <w:t xml:space="preserve">State violence against Black women is long-standing, </w:t>
      </w:r>
      <w:r w:rsidRPr="002D7C62">
        <w:rPr>
          <w:rStyle w:val="Emphasis"/>
          <w:highlight w:val="green"/>
        </w:rPr>
        <w:t>pervasive, persistent, and multilayered</w:t>
      </w:r>
      <w:r w:rsidRPr="00106651">
        <w:rPr>
          <w:rStyle w:val="Style13ptBold"/>
          <w:b w:val="0"/>
          <w:bCs/>
          <w:sz w:val="22"/>
          <w:szCs w:val="22"/>
          <w:u w:val="single"/>
        </w:rPr>
        <w:t>, yet few legal actors seem to care about it</w:t>
      </w:r>
      <w:r w:rsidRPr="00106651">
        <w:rPr>
          <w:rStyle w:val="Style13ptBold"/>
          <w:b w:val="0"/>
          <w:bCs/>
          <w:sz w:val="16"/>
          <w:szCs w:val="22"/>
        </w:rPr>
        <w:t xml:space="preserve">. This Article will bring together the strands of scholarship that exists across several fields on the dilemma of state sponsored violence against Black women, to highlight for legal scholars the depth of the problems Black women experience. The relationship between Black women and the state was birthed in violence, through the establishment of slavery in the colonial world. Part I of this Article explores the historical roots of Black women’s interaction with the state. The historical exploration is necessary because </w:t>
      </w:r>
      <w:r w:rsidRPr="002D7C62">
        <w:rPr>
          <w:rStyle w:val="Style13ptBold"/>
          <w:b w:val="0"/>
          <w:bCs/>
          <w:sz w:val="22"/>
          <w:szCs w:val="22"/>
          <w:highlight w:val="green"/>
          <w:u w:val="single"/>
        </w:rPr>
        <w:t>in the</w:t>
      </w:r>
      <w:r w:rsidRPr="00106651">
        <w:rPr>
          <w:rStyle w:val="Style13ptBold"/>
          <w:b w:val="0"/>
          <w:bCs/>
          <w:sz w:val="22"/>
          <w:szCs w:val="22"/>
          <w:u w:val="single"/>
        </w:rPr>
        <w:t xml:space="preserve"> foundational years of </w:t>
      </w:r>
      <w:r w:rsidRPr="002D7C62">
        <w:rPr>
          <w:rStyle w:val="Style13ptBold"/>
          <w:b w:val="0"/>
          <w:bCs/>
          <w:sz w:val="22"/>
          <w:szCs w:val="22"/>
          <w:highlight w:val="green"/>
          <w:u w:val="single"/>
        </w:rPr>
        <w:t xml:space="preserve">interaction between Black women and White colonists the process of </w:t>
      </w:r>
      <w:r w:rsidRPr="002D7C62">
        <w:rPr>
          <w:rStyle w:val="Emphasis"/>
          <w:highlight w:val="green"/>
        </w:rPr>
        <w:t>dehumanization</w:t>
      </w:r>
      <w:r w:rsidRPr="00106651">
        <w:rPr>
          <w:rStyle w:val="Style13ptBold"/>
          <w:b w:val="0"/>
          <w:bCs/>
          <w:sz w:val="22"/>
          <w:szCs w:val="22"/>
          <w:u w:val="single"/>
        </w:rPr>
        <w:t xml:space="preserve"> and genesis of cultural stereotypes were created.</w:t>
      </w:r>
      <w:r w:rsidRPr="00106651">
        <w:rPr>
          <w:rStyle w:val="Style13ptBold"/>
          <w:b w:val="0"/>
          <w:bCs/>
          <w:sz w:val="16"/>
          <w:szCs w:val="22"/>
        </w:rPr>
        <w:t xml:space="preserve"> Throughout the research cited in this Article, contemporary linkages to both legal policy, as well as law enforcement behavior </w:t>
      </w:r>
      <w:r w:rsidRPr="002D7C62">
        <w:rPr>
          <w:rStyle w:val="Emphasis"/>
          <w:highlight w:val="green"/>
        </w:rPr>
        <w:t>will be</w:t>
      </w:r>
      <w:r w:rsidRPr="00106651">
        <w:rPr>
          <w:rStyle w:val="Style13ptBold"/>
          <w:b w:val="0"/>
          <w:bCs/>
          <w:sz w:val="16"/>
          <w:szCs w:val="22"/>
        </w:rPr>
        <w:t xml:space="preserve"> made to stereotypes </w:t>
      </w:r>
      <w:r w:rsidRPr="002D7C62">
        <w:rPr>
          <w:rStyle w:val="Emphasis"/>
          <w:highlight w:val="green"/>
        </w:rPr>
        <w:t>fostered and maintained</w:t>
      </w:r>
      <w:r w:rsidRPr="00106651">
        <w:rPr>
          <w:rStyle w:val="Style13ptBold"/>
          <w:b w:val="0"/>
          <w:bCs/>
          <w:sz w:val="16"/>
          <w:szCs w:val="22"/>
        </w:rPr>
        <w:t xml:space="preserve"> through slavery.</w:t>
      </w:r>
    </w:p>
    <w:p w14:paraId="18978E4F" w14:textId="77777777" w:rsidR="00037E21" w:rsidRDefault="00037E21" w:rsidP="00037E21"/>
    <w:p w14:paraId="093B3456" w14:textId="77777777" w:rsidR="00037E21" w:rsidRPr="00F11D74" w:rsidRDefault="00037E21" w:rsidP="00037E21">
      <w:pPr>
        <w:pStyle w:val="Heading4"/>
      </w:pPr>
      <w:r>
        <w:t xml:space="preserve">In order to properly comprehend the relationship between Black men and women and the state, we must first </w:t>
      </w:r>
      <w:r w:rsidRPr="00037E21">
        <w:t>understand</w:t>
      </w:r>
      <w:r>
        <w:t xml:space="preserve"> that the relationship between the two was established in violence. </w:t>
      </w:r>
    </w:p>
    <w:p w14:paraId="3F5378BC" w14:textId="77777777" w:rsidR="00037E21" w:rsidRDefault="00037E21" w:rsidP="00037E21">
      <w:pPr>
        <w:rPr>
          <w:rStyle w:val="Style13ptBold"/>
        </w:rPr>
      </w:pPr>
      <w:r>
        <w:rPr>
          <w:rStyle w:val="Style13ptBold"/>
        </w:rPr>
        <w:t>Jacobs, Professor of Criminal Law, 17</w:t>
      </w:r>
    </w:p>
    <w:p w14:paraId="004B89F2" w14:textId="77777777" w:rsidR="00037E21" w:rsidRPr="00037E21" w:rsidRDefault="00037E21" w:rsidP="00037E21">
      <w:r w:rsidRPr="00037E21">
        <w:t>[Michelle, November 2017, William &amp; Mary Journal of Race, Gender, and Social Justice, “The Violent State: Black Women's Invisible Struggle Against Police Violence”, Volume 24, No. 1, pg. 44, JZQ]</w:t>
      </w:r>
    </w:p>
    <w:p w14:paraId="6CF7C933" w14:textId="77777777" w:rsidR="00037E21" w:rsidRPr="00F11D74" w:rsidRDefault="00037E21" w:rsidP="00037E21">
      <w:pPr>
        <w:spacing w:after="0" w:line="240" w:lineRule="auto"/>
        <w:rPr>
          <w:rFonts w:eastAsia="Times New Roman"/>
          <w:sz w:val="16"/>
          <w:szCs w:val="22"/>
          <w:lang w:eastAsia="zh-CN"/>
        </w:rPr>
      </w:pPr>
      <w:r w:rsidRPr="00607C13">
        <w:rPr>
          <w:rFonts w:eastAsia="Times New Roman"/>
          <w:szCs w:val="22"/>
          <w:highlight w:val="green"/>
          <w:u w:val="single"/>
          <w:lang w:eastAsia="zh-CN"/>
        </w:rPr>
        <w:t>The relationship between Black women and the state was birthed in violence</w:t>
      </w:r>
      <w:r w:rsidRPr="00B762B8">
        <w:rPr>
          <w:rFonts w:eastAsia="Times New Roman"/>
          <w:sz w:val="16"/>
          <w:szCs w:val="22"/>
          <w:lang w:eastAsia="zh-CN"/>
        </w:rPr>
        <w:t xml:space="preserve">. Both Black men and women could be killed, maimed, mutilated at the will of the slave holder with no redress or sanctuary for the so gravely injured.18 Certainly Black men were killed and maimed, as were Black women, but </w:t>
      </w:r>
      <w:r w:rsidRPr="00B762B8">
        <w:rPr>
          <w:rFonts w:eastAsia="Times New Roman"/>
          <w:szCs w:val="22"/>
          <w:u w:val="single"/>
          <w:lang w:eastAsia="zh-CN"/>
        </w:rPr>
        <w:t>women were</w:t>
      </w:r>
      <w:r w:rsidRPr="00B762B8">
        <w:rPr>
          <w:rFonts w:eastAsia="Times New Roman"/>
          <w:sz w:val="16"/>
          <w:szCs w:val="22"/>
          <w:lang w:eastAsia="zh-CN"/>
        </w:rPr>
        <w:t xml:space="preserve"> also </w:t>
      </w:r>
      <w:r w:rsidRPr="00607C13">
        <w:rPr>
          <w:rStyle w:val="StyleUnderline"/>
        </w:rPr>
        <w:t>violently</w:t>
      </w:r>
      <w:r w:rsidRPr="00B762B8">
        <w:rPr>
          <w:rFonts w:eastAsia="Times New Roman"/>
          <w:szCs w:val="22"/>
          <w:u w:val="single"/>
          <w:lang w:eastAsia="zh-CN"/>
        </w:rPr>
        <w:t xml:space="preserve"> raped and sexually abused by both the slave holder, and his employees. The raping of Black women also became an economic necessity when importation of Africans was banned</w:t>
      </w:r>
      <w:r w:rsidRPr="00B762B8">
        <w:rPr>
          <w:rFonts w:eastAsia="Times New Roman"/>
          <w:sz w:val="16"/>
          <w:szCs w:val="22"/>
          <w:lang w:eastAsia="zh-CN"/>
        </w:rPr>
        <w:t xml:space="preserve"> in 1807.20 In order for the prosperity of slave holders to continue, they had to be able to procure human chattel from somewhere. </w:t>
      </w:r>
      <w:r w:rsidRPr="00B762B8">
        <w:rPr>
          <w:rFonts w:eastAsia="Times New Roman"/>
          <w:szCs w:val="22"/>
          <w:u w:val="single"/>
          <w:lang w:eastAsia="zh-CN"/>
        </w:rPr>
        <w:t>When importation was banned, the holders turned towards making their own human captives, frequently by raping Black women or “breeding”</w:t>
      </w:r>
      <w:r w:rsidRPr="00106651">
        <w:rPr>
          <w:rFonts w:eastAsia="Times New Roman"/>
          <w:szCs w:val="22"/>
          <w:u w:val="single"/>
          <w:lang w:eastAsia="zh-CN"/>
        </w:rPr>
        <w:t xml:space="preserve"> them (often against their will) with other Black male slaves.</w:t>
      </w:r>
      <w:r w:rsidRPr="00F11D74">
        <w:rPr>
          <w:rFonts w:eastAsia="Times New Roman"/>
          <w:sz w:val="16"/>
          <w:szCs w:val="22"/>
          <w:lang w:eastAsia="zh-CN"/>
        </w:rPr>
        <w:t xml:space="preserve">21 Law supported that approach, and </w:t>
      </w:r>
      <w:r w:rsidRPr="00F11D74">
        <w:rPr>
          <w:rFonts w:eastAsia="Times New Roman"/>
          <w:szCs w:val="22"/>
          <w:u w:val="single"/>
          <w:lang w:eastAsia="zh-CN"/>
        </w:rPr>
        <w:t xml:space="preserve">well-established English rules of descent and inheritance were changed so that White slave holders could produce as many children through rape as they would like without having to worry about claims upon inheritance by the children produced by the brutal </w:t>
      </w:r>
      <w:r w:rsidRPr="00F11D74">
        <w:rPr>
          <w:rFonts w:eastAsia="Times New Roman"/>
          <w:szCs w:val="22"/>
          <w:u w:val="single"/>
          <w:lang w:eastAsia="zh-CN"/>
        </w:rPr>
        <w:lastRenderedPageBreak/>
        <w:t>action</w:t>
      </w:r>
      <w:r w:rsidRPr="00F11D74">
        <w:rPr>
          <w:rFonts w:eastAsia="Times New Roman"/>
          <w:sz w:val="16"/>
          <w:szCs w:val="22"/>
          <w:lang w:eastAsia="zh-CN"/>
        </w:rPr>
        <w:t xml:space="preserve">.22 For a society that considered itself to be Christian, it was necessary for Whites to be able to justify the raping, maiming, and killing of Black women and men. </w:t>
      </w:r>
      <w:r w:rsidRPr="00F11D74">
        <w:rPr>
          <w:rFonts w:eastAsia="Times New Roman"/>
          <w:szCs w:val="22"/>
          <w:u w:val="single"/>
          <w:lang w:eastAsia="zh-CN"/>
        </w:rPr>
        <w:t>Throughout the entire slave holding period, descriptions and stereotypes about Blacks played heavily in the literature and news of the day</w:t>
      </w:r>
      <w:r w:rsidRPr="00F11D74">
        <w:rPr>
          <w:rFonts w:eastAsia="Times New Roman"/>
          <w:sz w:val="16"/>
          <w:szCs w:val="22"/>
          <w:lang w:eastAsia="zh-CN"/>
        </w:rPr>
        <w:t xml:space="preserve">.23 Black men were violent savages and Black women were lascivious, wild creatures without morals, who needed to be tamed in order to get any work out of them.24 </w:t>
      </w:r>
      <w:r w:rsidRPr="00F11D74">
        <w:rPr>
          <w:rFonts w:eastAsia="Times New Roman"/>
          <w:szCs w:val="22"/>
          <w:u w:val="single"/>
          <w:lang w:eastAsia="zh-CN"/>
        </w:rPr>
        <w:t>The use of such language reassured Whites who may have been uncertain about the legitimacy of holding human beings in captivity</w:t>
      </w:r>
      <w:r w:rsidRPr="00F11D74">
        <w:rPr>
          <w:rFonts w:eastAsia="Times New Roman"/>
          <w:sz w:val="16"/>
          <w:szCs w:val="22"/>
          <w:lang w:eastAsia="zh-CN"/>
        </w:rPr>
        <w:t>, that these individuals were not in fact human, but closer to the animal family.25 Such was the case through to the end of the Civil War in 1865, which represented almost exactly two hundred years of law normalizing violence towards Black men and women.</w:t>
      </w:r>
    </w:p>
    <w:p w14:paraId="78EEA3E2" w14:textId="77777777" w:rsidR="00037E21" w:rsidRDefault="00037E21" w:rsidP="00037E21">
      <w:pPr>
        <w:spacing w:after="0" w:line="240" w:lineRule="auto"/>
        <w:rPr>
          <w:rFonts w:ascii="Times New Roman" w:eastAsia="Times New Roman" w:hAnsi="Times New Roman" w:cs="Times New Roman"/>
          <w:sz w:val="24"/>
          <w:lang w:eastAsia="zh-CN"/>
        </w:rPr>
      </w:pPr>
    </w:p>
    <w:p w14:paraId="76121527" w14:textId="77777777" w:rsidR="00037E21" w:rsidRDefault="00037E21" w:rsidP="00037E21">
      <w:pPr>
        <w:spacing w:after="0" w:line="240" w:lineRule="auto"/>
        <w:rPr>
          <w:rFonts w:eastAsia="Times New Roman"/>
          <w:szCs w:val="22"/>
          <w:lang w:eastAsia="zh-CN"/>
        </w:rPr>
      </w:pPr>
    </w:p>
    <w:p w14:paraId="2EC26358" w14:textId="77777777" w:rsidR="00037E21" w:rsidRPr="00D41D8D" w:rsidRDefault="00037E21" w:rsidP="00037E21">
      <w:pPr>
        <w:pStyle w:val="Heading4"/>
        <w:rPr>
          <w:lang w:eastAsia="zh-CN"/>
        </w:rPr>
      </w:pPr>
      <w:r>
        <w:rPr>
          <w:lang w:eastAsia="zh-CN"/>
        </w:rPr>
        <w:t xml:space="preserve">Empirically, Black women are considered to be less credible by many aspects of the legal system. </w:t>
      </w:r>
    </w:p>
    <w:p w14:paraId="7269E947" w14:textId="77777777" w:rsidR="00037E21" w:rsidRDefault="00037E21" w:rsidP="00037E21">
      <w:pPr>
        <w:rPr>
          <w:rStyle w:val="Style13ptBold"/>
        </w:rPr>
      </w:pPr>
      <w:r>
        <w:rPr>
          <w:rStyle w:val="Style13ptBold"/>
        </w:rPr>
        <w:t>Jacobs, Professor of Criminal Law, 17</w:t>
      </w:r>
    </w:p>
    <w:p w14:paraId="64273F7A" w14:textId="77777777" w:rsidR="00037E21" w:rsidRPr="00037E21" w:rsidRDefault="00037E21" w:rsidP="00037E21">
      <w:r w:rsidRPr="00037E21">
        <w:t>[Michelle, November 2017, William &amp; Mary Journal of Race, Gender, and Social Justice, “The Violent State: Black Women's Invisible Struggle Against Police Violence”, Volume 24, No. 1, pg. 49, JZQ]</w:t>
      </w:r>
    </w:p>
    <w:p w14:paraId="50BB20BB" w14:textId="77777777" w:rsidR="00037E21" w:rsidRPr="00D41D8D" w:rsidRDefault="00037E21" w:rsidP="00037E21">
      <w:pPr>
        <w:spacing w:after="0" w:line="240" w:lineRule="auto"/>
        <w:rPr>
          <w:rFonts w:ascii="Times New Roman" w:eastAsia="Times New Roman" w:hAnsi="Times New Roman" w:cs="Times New Roman"/>
          <w:sz w:val="24"/>
          <w:u w:val="single"/>
          <w:lang w:eastAsia="zh-CN"/>
        </w:rPr>
      </w:pPr>
      <w:r w:rsidRPr="00D41D8D">
        <w:rPr>
          <w:rFonts w:eastAsia="Times New Roman"/>
          <w:sz w:val="16"/>
          <w:szCs w:val="22"/>
          <w:lang w:eastAsia="zh-CN"/>
        </w:rPr>
        <w:t xml:space="preserve">Professor Marilyn Yarbrough expands the stereotypical categories of Black women to include the Greek story of Cassandra, which she believes reflects the legal system’s unwillingness to find Black women credible.54 Yarbrough’s essay was sparked by an incident with her own lawyer, who doubted the veracity of the facts she gave concerning a lawsuit over the valuation of real property.55 She wrote that </w:t>
      </w:r>
      <w:r w:rsidRPr="00D41D8D">
        <w:rPr>
          <w:rFonts w:eastAsia="Times New Roman"/>
          <w:szCs w:val="22"/>
          <w:u w:val="single"/>
          <w:lang w:eastAsia="zh-CN"/>
        </w:rPr>
        <w:t>the African-American woman’s racial and gender identity makes her “particularly and peculiarly susceptible to being disbelieved.”</w:t>
      </w:r>
      <w:r w:rsidRPr="00D41D8D">
        <w:rPr>
          <w:rFonts w:eastAsia="Times New Roman"/>
          <w:sz w:val="16"/>
          <w:szCs w:val="22"/>
          <w:lang w:eastAsia="zh-CN"/>
        </w:rPr>
        <w:t xml:space="preserve"> 56 </w:t>
      </w:r>
      <w:r w:rsidRPr="00D41D8D">
        <w:rPr>
          <w:rFonts w:eastAsia="Times New Roman"/>
          <w:szCs w:val="22"/>
          <w:u w:val="single"/>
          <w:lang w:eastAsia="zh-CN"/>
        </w:rPr>
        <w:t>Yarbrough analyzed three cases</w:t>
      </w:r>
      <w:r w:rsidRPr="00D41D8D">
        <w:rPr>
          <w:rFonts w:eastAsia="Times New Roman"/>
          <w:sz w:val="16"/>
          <w:szCs w:val="22"/>
          <w:lang w:eastAsia="zh-CN"/>
        </w:rPr>
        <w:t xml:space="preserve"> that were contemporary during the time her article was written.57 </w:t>
      </w:r>
      <w:r w:rsidRPr="00D41D8D">
        <w:rPr>
          <w:rFonts w:eastAsia="Times New Roman"/>
          <w:szCs w:val="22"/>
          <w:u w:val="single"/>
          <w:lang w:eastAsia="zh-CN"/>
        </w:rPr>
        <w:t>All three</w:t>
      </w:r>
      <w:r w:rsidRPr="00D41D8D">
        <w:rPr>
          <w:rFonts w:eastAsia="Times New Roman"/>
          <w:sz w:val="16"/>
          <w:szCs w:val="22"/>
          <w:lang w:eastAsia="zh-CN"/>
        </w:rPr>
        <w:t xml:space="preserve"> incidents </w:t>
      </w:r>
      <w:r w:rsidRPr="00D41D8D">
        <w:rPr>
          <w:rFonts w:eastAsia="Times New Roman"/>
          <w:szCs w:val="22"/>
          <w:u w:val="single"/>
          <w:lang w:eastAsia="zh-CN"/>
        </w:rPr>
        <w:t>were high press coverage and national media exposure sexual harassment claims; all three involved complaints of rape or sexual harassment; and all complainants were Black women.58 The veracity of all three women was openly contested despite the fact that all three testified under oath</w:t>
      </w:r>
      <w:r w:rsidRPr="00D41D8D">
        <w:rPr>
          <w:rFonts w:eastAsia="Times New Roman"/>
          <w:sz w:val="16"/>
          <w:szCs w:val="22"/>
          <w:lang w:eastAsia="zh-CN"/>
        </w:rPr>
        <w:t xml:space="preserve">.59 </w:t>
      </w:r>
      <w:r w:rsidRPr="00D41D8D">
        <w:rPr>
          <w:rFonts w:eastAsia="Times New Roman"/>
          <w:szCs w:val="22"/>
          <w:u w:val="single"/>
          <w:lang w:eastAsia="zh-CN"/>
        </w:rPr>
        <w:t xml:space="preserve">Social scientists who study prosecutions of rape cases have documented juror resistance to finding Black women victims credible.60 Yarbrough’s observations about the way law treats Black </w:t>
      </w:r>
      <w:r w:rsidRPr="00D41D8D">
        <w:rPr>
          <w:u w:val="single"/>
        </w:rPr>
        <w:t>women’s testimony is consistent with what practitioners relate</w:t>
      </w:r>
      <w:r w:rsidRPr="00D41D8D">
        <w:rPr>
          <w:sz w:val="16"/>
        </w:rPr>
        <w:t xml:space="preserve">. Legal scholars and legal practitioners also find that </w:t>
      </w:r>
      <w:r w:rsidRPr="00D41D8D">
        <w:rPr>
          <w:u w:val="single"/>
        </w:rPr>
        <w:t>judges tend to weigh the testimony of their Black female clients as less credible than the testimony of their abusers.</w:t>
      </w:r>
    </w:p>
    <w:p w14:paraId="35E397FA" w14:textId="459AF994" w:rsidR="00037E21" w:rsidRDefault="00037E21" w:rsidP="00037E21">
      <w:pPr>
        <w:rPr>
          <w:rStyle w:val="Style13ptBold"/>
          <w:b w:val="0"/>
          <w:sz w:val="22"/>
        </w:rPr>
      </w:pPr>
    </w:p>
    <w:p w14:paraId="65656A2C" w14:textId="7EA6F7CB" w:rsidR="00E34615" w:rsidRPr="00E34615" w:rsidRDefault="00E34615" w:rsidP="00E34615"/>
    <w:p w14:paraId="667D1078" w14:textId="43AE53EA" w:rsidR="00E34615" w:rsidRPr="00E34615" w:rsidRDefault="00E34615" w:rsidP="00E34615">
      <w:pPr>
        <w:pStyle w:val="Heading3"/>
      </w:pPr>
      <w:r w:rsidRPr="00E34615">
        <w:lastRenderedPageBreak/>
        <w:t>A2 Media bias</w:t>
      </w:r>
    </w:p>
    <w:p w14:paraId="11D60783" w14:textId="77777777" w:rsidR="00E34615" w:rsidRPr="00554CEC" w:rsidRDefault="00E34615" w:rsidP="00554CEC"/>
    <w:p w14:paraId="774A16D4" w14:textId="5EC2EA24" w:rsidR="00037E21" w:rsidRPr="00554CEC" w:rsidRDefault="00E34615" w:rsidP="00554CEC">
      <w:pPr>
        <w:pStyle w:val="Heading4"/>
      </w:pPr>
      <w:r w:rsidRPr="00554CEC">
        <w:t>Turn – t</w:t>
      </w:r>
      <w:r w:rsidR="00037E21" w:rsidRPr="00554CEC">
        <w:t xml:space="preserve">he lack of media coverage on violence against Black women means the general public is uneducated </w:t>
      </w:r>
      <w:r w:rsidR="004E6120" w:rsidRPr="00554CEC">
        <w:t>– resolving this bias comes first</w:t>
      </w:r>
      <w:r w:rsidR="00037E21" w:rsidRPr="00554CEC">
        <w:t xml:space="preserve">. </w:t>
      </w:r>
    </w:p>
    <w:p w14:paraId="705AA804" w14:textId="77777777" w:rsidR="00037E21" w:rsidRDefault="00037E21" w:rsidP="00037E21">
      <w:pPr>
        <w:rPr>
          <w:rStyle w:val="Style13ptBold"/>
        </w:rPr>
      </w:pPr>
      <w:r>
        <w:rPr>
          <w:rStyle w:val="Style13ptBold"/>
        </w:rPr>
        <w:t>Jacobs, Professor of Criminal Law, 17</w:t>
      </w:r>
    </w:p>
    <w:p w14:paraId="60EC9BF6" w14:textId="77777777" w:rsidR="00037E21" w:rsidRPr="00037E21" w:rsidRDefault="00037E21" w:rsidP="00037E21">
      <w:r w:rsidRPr="00037E21">
        <w:t>[Michelle, November 2017, William &amp; Mary Journal of Race, Gender, and Social Justice, “The Violent State: Black Women's Invisible Struggle Against Police Violence”, Volume 24, No. 1, pg. 53/54, JZQ]</w:t>
      </w:r>
    </w:p>
    <w:p w14:paraId="7028059B" w14:textId="77777777" w:rsidR="00037E21" w:rsidRPr="00D4165F" w:rsidRDefault="00037E21" w:rsidP="00037E21">
      <w:pPr>
        <w:rPr>
          <w:rStyle w:val="Style13ptBold"/>
          <w:b w:val="0"/>
          <w:sz w:val="16"/>
        </w:rPr>
      </w:pPr>
      <w:r w:rsidRPr="00607C13">
        <w:rPr>
          <w:rStyle w:val="Style13ptBold"/>
          <w:b w:val="0"/>
          <w:sz w:val="22"/>
          <w:highlight w:val="green"/>
          <w:u w:val="single"/>
        </w:rPr>
        <w:t>It is hard to educate the public about violence against Black women because it so rarely makes the news</w:t>
      </w:r>
      <w:r w:rsidRPr="00D4165F">
        <w:rPr>
          <w:rStyle w:val="Style13ptBold"/>
          <w:b w:val="0"/>
          <w:sz w:val="16"/>
        </w:rPr>
        <w:t xml:space="preserve">. The stories of their deaths may be newsworthy, but the fact that the victim or survivor is a Black woman can be buried. </w:t>
      </w:r>
      <w:r w:rsidRPr="00607C13">
        <w:rPr>
          <w:rStyle w:val="Style13ptBold"/>
          <w:b w:val="0"/>
          <w:sz w:val="22"/>
          <w:u w:val="single"/>
        </w:rPr>
        <w:t>There is a long-standing problem with media coverage</w:t>
      </w:r>
      <w:r w:rsidRPr="00D4165F">
        <w:rPr>
          <w:rStyle w:val="Style13ptBold"/>
          <w:b w:val="0"/>
          <w:sz w:val="22"/>
          <w:u w:val="single"/>
        </w:rPr>
        <w:t>, or the lack thereof, of crimes committed against Black women</w:t>
      </w:r>
      <w:r w:rsidRPr="00D4165F">
        <w:rPr>
          <w:rStyle w:val="Style13ptBold"/>
          <w:b w:val="0"/>
          <w:sz w:val="16"/>
        </w:rPr>
        <w:t xml:space="preserve">. </w:t>
      </w:r>
      <w:r w:rsidRPr="00D4165F">
        <w:rPr>
          <w:rStyle w:val="Style13ptBold"/>
          <w:b w:val="0"/>
          <w:sz w:val="22"/>
          <w:u w:val="single"/>
        </w:rPr>
        <w:t>The lack of coverage was highlighted during the years when</w:t>
      </w:r>
      <w:r w:rsidRPr="00D4165F">
        <w:rPr>
          <w:rStyle w:val="Style13ptBold"/>
          <w:b w:val="0"/>
          <w:sz w:val="16"/>
        </w:rPr>
        <w:t xml:space="preserve"> former prosecutor, turned media personality, </w:t>
      </w:r>
      <w:r w:rsidRPr="00607C13">
        <w:rPr>
          <w:rStyle w:val="Style13ptBold"/>
          <w:b w:val="0"/>
          <w:sz w:val="22"/>
          <w:highlight w:val="green"/>
          <w:u w:val="single"/>
        </w:rPr>
        <w:t>Nancy Grace, reported on missing women. All</w:t>
      </w:r>
      <w:r w:rsidRPr="00D4165F">
        <w:rPr>
          <w:rStyle w:val="Style13ptBold"/>
          <w:b w:val="0"/>
          <w:sz w:val="22"/>
          <w:u w:val="single"/>
        </w:rPr>
        <w:t xml:space="preserve"> of the women Grace reported about </w:t>
      </w:r>
      <w:r w:rsidRPr="00607C13">
        <w:rPr>
          <w:rStyle w:val="Style13ptBold"/>
          <w:b w:val="0"/>
          <w:sz w:val="22"/>
          <w:highlight w:val="green"/>
          <w:u w:val="single"/>
        </w:rPr>
        <w:t>were White</w:t>
      </w:r>
      <w:r w:rsidRPr="00D4165F">
        <w:rPr>
          <w:rStyle w:val="Style13ptBold"/>
          <w:b w:val="0"/>
          <w:sz w:val="22"/>
          <w:u w:val="single"/>
        </w:rPr>
        <w:t>, and the obvious lack of coverage about missing Black</w:t>
      </w:r>
      <w:r w:rsidRPr="00D4165F">
        <w:rPr>
          <w:u w:val="single"/>
        </w:rPr>
        <w:t xml:space="preserve"> </w:t>
      </w:r>
      <w:r w:rsidRPr="00D4165F">
        <w:rPr>
          <w:rStyle w:val="Style13ptBold"/>
          <w:b w:val="0"/>
          <w:sz w:val="22"/>
          <w:u w:val="single"/>
        </w:rPr>
        <w:t>women</w:t>
      </w:r>
      <w:r w:rsidRPr="00D4165F">
        <w:rPr>
          <w:rStyle w:val="Style13ptBold"/>
          <w:b w:val="0"/>
          <w:sz w:val="16"/>
        </w:rPr>
        <w:t xml:space="preserve"> led the late NPR anchor, Gwen Ifill, </w:t>
      </w:r>
      <w:r w:rsidRPr="00D4165F">
        <w:rPr>
          <w:rStyle w:val="Style13ptBold"/>
          <w:b w:val="0"/>
          <w:sz w:val="22"/>
          <w:u w:val="single"/>
        </w:rPr>
        <w:t>to</w:t>
      </w:r>
      <w:r w:rsidRPr="00D4165F">
        <w:rPr>
          <w:rStyle w:val="Style13ptBold"/>
          <w:b w:val="0"/>
          <w:sz w:val="16"/>
        </w:rPr>
        <w:t xml:space="preserve"> coin </w:t>
      </w:r>
      <w:r w:rsidRPr="00D4165F">
        <w:rPr>
          <w:rStyle w:val="Style13ptBold"/>
          <w:b w:val="0"/>
          <w:sz w:val="22"/>
          <w:u w:val="single"/>
        </w:rPr>
        <w:t xml:space="preserve">the phrase “missing White woman syndrome” to describe the media’s exclusive focus on White women.81 Few mainstream media outlets cared whether a </w:t>
      </w:r>
      <w:r w:rsidRPr="00607C13">
        <w:rPr>
          <w:rStyle w:val="Style13ptBold"/>
          <w:b w:val="0"/>
          <w:sz w:val="22"/>
          <w:highlight w:val="green"/>
          <w:u w:val="single"/>
        </w:rPr>
        <w:t>Black woman</w:t>
      </w:r>
      <w:r w:rsidRPr="00D4165F">
        <w:rPr>
          <w:rStyle w:val="Style13ptBold"/>
          <w:b w:val="0"/>
          <w:sz w:val="22"/>
          <w:u w:val="single"/>
        </w:rPr>
        <w:t xml:space="preserve"> was missing or dead.</w:t>
      </w:r>
      <w:r w:rsidRPr="00D4165F">
        <w:rPr>
          <w:rStyle w:val="Style13ptBold"/>
          <w:b w:val="0"/>
          <w:sz w:val="16"/>
        </w:rPr>
        <w:t xml:space="preserve"> Even with the new focus on police killings of Black people, it is still difficult to find the stories about any of the twenty-eight mentioned in #SayHerName. </w:t>
      </w:r>
      <w:r w:rsidRPr="00D4165F">
        <w:rPr>
          <w:rStyle w:val="Style13ptBold"/>
          <w:b w:val="0"/>
          <w:sz w:val="22"/>
          <w:u w:val="single"/>
        </w:rPr>
        <w:t xml:space="preserve">They </w:t>
      </w:r>
      <w:r w:rsidRPr="00607C13">
        <w:rPr>
          <w:rStyle w:val="Emphasis"/>
          <w:highlight w:val="green"/>
        </w:rPr>
        <w:t>rarely</w:t>
      </w:r>
      <w:r w:rsidRPr="00607C13">
        <w:rPr>
          <w:rStyle w:val="Style13ptBold"/>
          <w:b w:val="0"/>
          <w:sz w:val="22"/>
          <w:highlight w:val="green"/>
          <w:u w:val="single"/>
        </w:rPr>
        <w:t xml:space="preserve"> consume media attention</w:t>
      </w:r>
      <w:r w:rsidRPr="00D4165F">
        <w:rPr>
          <w:rStyle w:val="Style13ptBold"/>
          <w:b w:val="0"/>
          <w:sz w:val="16"/>
        </w:rPr>
        <w:t xml:space="preserve"> in the way that the killing of Black men and boys did,82 which is not to say that coverage of the killing of men and boys should be reduced or abbreviated, but that </w:t>
      </w:r>
      <w:r w:rsidRPr="00D4165F">
        <w:rPr>
          <w:rStyle w:val="Style13ptBold"/>
          <w:b w:val="0"/>
          <w:sz w:val="22"/>
          <w:u w:val="single"/>
        </w:rPr>
        <w:t>the media should also cover the killings of women as well</w:t>
      </w:r>
      <w:r w:rsidRPr="00D4165F">
        <w:rPr>
          <w:rStyle w:val="Style13ptBold"/>
          <w:b w:val="0"/>
          <w:sz w:val="16"/>
        </w:rPr>
        <w:t xml:space="preserve">.83 </w:t>
      </w:r>
      <w:r w:rsidRPr="00D4165F">
        <w:rPr>
          <w:rStyle w:val="Style13ptBold"/>
          <w:b w:val="0"/>
          <w:sz w:val="22"/>
          <w:u w:val="single"/>
        </w:rPr>
        <w:t>There was no database the authors could access to identify Black women killed or brutalized by the police</w:t>
      </w:r>
      <w:r w:rsidRPr="00D4165F">
        <w:rPr>
          <w:rStyle w:val="Style13ptBold"/>
          <w:b w:val="0"/>
          <w:sz w:val="16"/>
        </w:rPr>
        <w:t>. The project relied on the families of the women killed and their own researchers to compile the women’s stories.</w:t>
      </w:r>
    </w:p>
    <w:p w14:paraId="4A6BF1F6" w14:textId="77777777" w:rsidR="00037E21" w:rsidRPr="00554CEC" w:rsidRDefault="00037E21" w:rsidP="00554CEC"/>
    <w:p w14:paraId="2A2E3E83" w14:textId="77777777" w:rsidR="00037E21" w:rsidRPr="00554CEC" w:rsidRDefault="00037E21" w:rsidP="00554CEC">
      <w:pPr>
        <w:pStyle w:val="Heading4"/>
      </w:pPr>
      <w:r w:rsidRPr="00554CEC">
        <w:t xml:space="preserve">Stereotypes about Black women established in the Civil War-era still dominate state policies of today. </w:t>
      </w:r>
    </w:p>
    <w:p w14:paraId="4B2100C1" w14:textId="77777777" w:rsidR="00037E21" w:rsidRDefault="00037E21" w:rsidP="00037E21">
      <w:pPr>
        <w:rPr>
          <w:rStyle w:val="Style13ptBold"/>
        </w:rPr>
      </w:pPr>
      <w:r>
        <w:rPr>
          <w:rStyle w:val="Style13ptBold"/>
        </w:rPr>
        <w:t>Jacobs, Professor of Criminal Law, 17</w:t>
      </w:r>
    </w:p>
    <w:p w14:paraId="4C26CBCC" w14:textId="77777777" w:rsidR="00037E21" w:rsidRPr="00037E21" w:rsidRDefault="00037E21" w:rsidP="00037E21">
      <w:r w:rsidRPr="00037E21">
        <w:t>[Michelle, November 2017, William &amp; Mary Journal of Race, Gender, and Social Justice, “The Violent State: Black Women's Invisible Struggle Against Police Violence”, Volume 24, No. 1, pg. 45/46, JZQ]</w:t>
      </w:r>
    </w:p>
    <w:p w14:paraId="0765293B" w14:textId="77777777" w:rsidR="00037E21" w:rsidRPr="00266B8C" w:rsidRDefault="00037E21" w:rsidP="00037E21">
      <w:pPr>
        <w:rPr>
          <w:rStyle w:val="Style13ptBold"/>
          <w:b w:val="0"/>
          <w:sz w:val="22"/>
          <w:u w:val="single"/>
        </w:rPr>
      </w:pPr>
      <w:r w:rsidRPr="00266B8C">
        <w:rPr>
          <w:rStyle w:val="Style13ptBold"/>
          <w:b w:val="0"/>
          <w:sz w:val="16"/>
        </w:rPr>
        <w:t xml:space="preserve">Americans tend to look back at the end of the Civil War as if something magical happened at that time. When General Lee surrendered his sword, the Union was saved, Blacks were emancipated, and liberty and equality for all became a reality. Of course, historically, that was not the reality. After a seven-year period of reconstruction, </w:t>
      </w:r>
      <w:r w:rsidRPr="00266B8C">
        <w:rPr>
          <w:rStyle w:val="Style13ptBold"/>
          <w:b w:val="0"/>
          <w:sz w:val="22"/>
          <w:u w:val="single"/>
        </w:rPr>
        <w:t>the country settled down into the next 100 years marked by a legal process of segregation known as Jim Crow</w:t>
      </w:r>
      <w:r w:rsidRPr="00266B8C">
        <w:rPr>
          <w:rStyle w:val="Style13ptBold"/>
          <w:b w:val="0"/>
          <w:sz w:val="16"/>
        </w:rPr>
        <w:t xml:space="preserve">.26 </w:t>
      </w:r>
      <w:r w:rsidRPr="00266B8C">
        <w:rPr>
          <w:rStyle w:val="Style13ptBold"/>
          <w:b w:val="0"/>
          <w:sz w:val="22"/>
          <w:u w:val="single"/>
        </w:rPr>
        <w:t>During this period of time Black women continued to be killed and sexually assaulted, and the law provided very little protection</w:t>
      </w:r>
      <w:r w:rsidRPr="00266B8C">
        <w:rPr>
          <w:rStyle w:val="Style13ptBold"/>
          <w:b w:val="0"/>
          <w:sz w:val="16"/>
        </w:rPr>
        <w:t xml:space="preserve">.27 In fact, </w:t>
      </w:r>
      <w:r w:rsidRPr="00266B8C">
        <w:rPr>
          <w:rStyle w:val="Style13ptBold"/>
          <w:b w:val="0"/>
          <w:sz w:val="22"/>
          <w:u w:val="single"/>
        </w:rPr>
        <w:t>rather than providing a sanctuary for Black women from violence, the law aided those who were violent towards Black women.28 The</w:t>
      </w:r>
      <w:r w:rsidRPr="00266B8C">
        <w:rPr>
          <w:u w:val="single"/>
        </w:rPr>
        <w:t xml:space="preserve"> </w:t>
      </w:r>
      <w:r w:rsidRPr="00266B8C">
        <w:rPr>
          <w:rStyle w:val="Style13ptBold"/>
          <w:b w:val="0"/>
          <w:sz w:val="22"/>
          <w:u w:val="single"/>
        </w:rPr>
        <w:t>tropes about Black women and loose sexuality continued to play a central part of the race dialogue among Whites.29 And law reflected the normative view that Black women were not civilized enough to be brought within the bounds of the protection of law. Stereotypes about Black women developed during this historical era are still dominant in state policy toda</w:t>
      </w:r>
      <w:r w:rsidRPr="00266B8C">
        <w:rPr>
          <w:rStyle w:val="Style13ptBold"/>
          <w:b w:val="0"/>
          <w:sz w:val="16"/>
        </w:rPr>
        <w:t xml:space="preserve">y. Public benefits law, educational law, delinquency and </w:t>
      </w:r>
      <w:r w:rsidRPr="00266B8C">
        <w:rPr>
          <w:rStyle w:val="Style13ptBold"/>
          <w:b w:val="0"/>
          <w:sz w:val="16"/>
        </w:rPr>
        <w:lastRenderedPageBreak/>
        <w:t xml:space="preserve">neglect policy, and </w:t>
      </w:r>
      <w:r w:rsidRPr="00266B8C">
        <w:rPr>
          <w:rStyle w:val="Style13ptBold"/>
          <w:b w:val="0"/>
          <w:sz w:val="22"/>
          <w:u w:val="single"/>
        </w:rPr>
        <w:t>all aspects of</w:t>
      </w:r>
      <w:r w:rsidRPr="00266B8C">
        <w:rPr>
          <w:rStyle w:val="Style13ptBold"/>
          <w:b w:val="0"/>
          <w:sz w:val="16"/>
        </w:rPr>
        <w:t xml:space="preserve"> criminal </w:t>
      </w:r>
      <w:r w:rsidRPr="00266B8C">
        <w:rPr>
          <w:rStyle w:val="Style13ptBold"/>
          <w:b w:val="0"/>
          <w:sz w:val="22"/>
          <w:u w:val="single"/>
        </w:rPr>
        <w:t>law have embedded the stereotypes as the normative foundation for how government evaluates, judges, and punishes Black women.</w:t>
      </w:r>
    </w:p>
    <w:p w14:paraId="4EEB60EC" w14:textId="77777777" w:rsidR="00037E21" w:rsidRDefault="00037E21" w:rsidP="00037E21">
      <w:pPr>
        <w:rPr>
          <w:rStyle w:val="Style13ptBold"/>
          <w:b w:val="0"/>
          <w:sz w:val="22"/>
        </w:rPr>
      </w:pPr>
    </w:p>
    <w:p w14:paraId="43D22F1A" w14:textId="77777777" w:rsidR="00037E21" w:rsidRDefault="00037E21" w:rsidP="001B6E0D"/>
    <w:p w14:paraId="6D42E6FF" w14:textId="6D8C4E7F" w:rsidR="001B6E0D" w:rsidRDefault="0037616F" w:rsidP="002C5B83">
      <w:pPr>
        <w:pStyle w:val="Heading3"/>
      </w:pPr>
      <w:r>
        <w:lastRenderedPageBreak/>
        <w:t>Sexual</w:t>
      </w:r>
      <w:r w:rsidR="002C5B83">
        <w:t xml:space="preserve"> violence</w:t>
      </w:r>
      <w:r>
        <w:t xml:space="preserve"> solvency – community prereq</w:t>
      </w:r>
    </w:p>
    <w:p w14:paraId="67A5BE19" w14:textId="77777777" w:rsidR="002C5B83" w:rsidRPr="00A73365" w:rsidRDefault="002C5B83" w:rsidP="00A73365"/>
    <w:p w14:paraId="55C9085D" w14:textId="77777777" w:rsidR="001B6E0D" w:rsidRPr="00A73365" w:rsidRDefault="001B6E0D" w:rsidP="00A73365">
      <w:pPr>
        <w:pStyle w:val="Heading4"/>
      </w:pPr>
      <w:r w:rsidRPr="00A73365">
        <w:t xml:space="preserve">The root cause of sexual violence is perpetuated by the current structure of society, but establishing a community accountability process offers a strong framework to address its causes. </w:t>
      </w:r>
    </w:p>
    <w:p w14:paraId="1C52BC7E" w14:textId="77777777" w:rsidR="001B6E0D" w:rsidRDefault="001B6E0D" w:rsidP="001B6E0D">
      <w:pPr>
        <w:rPr>
          <w:rStyle w:val="Style13ptBold"/>
        </w:rPr>
      </w:pPr>
      <w:r>
        <w:rPr>
          <w:rStyle w:val="Style13ptBold"/>
        </w:rPr>
        <w:t xml:space="preserve">Dukmasova, Journalist for Reader, 17 </w:t>
      </w:r>
    </w:p>
    <w:p w14:paraId="2D15E60C" w14:textId="77777777" w:rsidR="001B6E0D" w:rsidRPr="002736C5" w:rsidRDefault="001B6E0D" w:rsidP="002C5B83">
      <w:r w:rsidRPr="00FE659E">
        <w:t>[Maya, 11/22/2017, Reader, “Is it time to reimagine justice and accountability for sexual misconduct?”, https://www.chicagoreader.com/Bleader/archives/2017/11/22/is-it-time-to-reimagine-justice-and-accountability-for-sexual-misconduct, JZQ]</w:t>
      </w:r>
    </w:p>
    <w:p w14:paraId="3C271DA5" w14:textId="77777777" w:rsidR="001B6E0D" w:rsidRPr="002736C5" w:rsidRDefault="001B6E0D" w:rsidP="001B6E0D">
      <w:pPr>
        <w:rPr>
          <w:sz w:val="16"/>
        </w:rPr>
      </w:pPr>
      <w:r w:rsidRPr="002736C5">
        <w:rPr>
          <w:sz w:val="16"/>
        </w:rPr>
        <w:t xml:space="preserve">Kaba encouraged the audience to </w:t>
      </w:r>
      <w:r w:rsidRPr="002736C5">
        <w:rPr>
          <w:u w:val="single"/>
        </w:rPr>
        <w:t>think about sexual violence on a spectrum of harm</w:t>
      </w:r>
      <w:r w:rsidRPr="002736C5">
        <w:rPr>
          <w:sz w:val="16"/>
        </w:rPr>
        <w:t xml:space="preserve">, and that while not all of us will rape someone, </w:t>
      </w:r>
      <w:r w:rsidRPr="002736C5">
        <w:rPr>
          <w:u w:val="single"/>
        </w:rPr>
        <w:t>all of us do harm other people—if not to their bodies, then at least to their feelings</w:t>
      </w:r>
      <w:r w:rsidRPr="002736C5">
        <w:rPr>
          <w:sz w:val="16"/>
        </w:rPr>
        <w:t xml:space="preserve">. </w:t>
      </w:r>
      <w:r w:rsidRPr="002736C5">
        <w:rPr>
          <w:u w:val="single"/>
        </w:rPr>
        <w:t>The community accountability process is informed by this view and can offer a way to mitigate harm not just from the acts that society considers criminal, but from the kinds of acts that hurt us on a daily basis</w:t>
      </w:r>
      <w:r w:rsidRPr="002736C5">
        <w:rPr>
          <w:sz w:val="16"/>
        </w:rPr>
        <w:t xml:space="preserve">: the passive aggressive behavior of a colleague, the biting criticism of a parent, the shaming by siblings or spouses. Much like therapy, </w:t>
      </w:r>
      <w:r w:rsidRPr="002736C5">
        <w:rPr>
          <w:u w:val="single"/>
        </w:rPr>
        <w:t>the community accountability process offers a framework to consider how that harm affects our lives and relationships, and also offers the person who harmed a chance to understand what they did to cause pain and own up to their actions</w:t>
      </w:r>
      <w:r w:rsidRPr="002736C5">
        <w:rPr>
          <w:sz w:val="16"/>
        </w:rPr>
        <w:t>. Ultimately, accountability can't be imposed, Kaba explained—it must be chosen by the person who inflicted harm. That can't happen if the person doesn't own the fact that something he or she did, whether or not it was intentional, caused another person pain and suffering.</w:t>
      </w:r>
    </w:p>
    <w:p w14:paraId="43A92120" w14:textId="77777777" w:rsidR="001B6E0D" w:rsidRPr="009A4BE6" w:rsidRDefault="001B6E0D" w:rsidP="001B6E0D">
      <w:pPr>
        <w:rPr>
          <w:sz w:val="16"/>
        </w:rPr>
      </w:pPr>
      <w:r w:rsidRPr="009A4BE6">
        <w:rPr>
          <w:u w:val="single"/>
        </w:rPr>
        <w:t>Part of what perpetuates rape culture</w:t>
      </w:r>
      <w:r w:rsidRPr="009A4BE6">
        <w:rPr>
          <w:sz w:val="16"/>
        </w:rPr>
        <w:t xml:space="preserve">, Kaba also noted, </w:t>
      </w:r>
      <w:r w:rsidRPr="009A4BE6">
        <w:rPr>
          <w:u w:val="single"/>
        </w:rPr>
        <w:t>is that we currently offer no incentive to people to own their harmful actions. Sure, some people still do, but as we've seen in the cascade of scandals in the upper echelons of power, most of the accused will deny wrongdoing, presumably for fear of litigation, criminal prosecution, or further disgrace</w:t>
      </w:r>
      <w:r w:rsidRPr="009A4BE6">
        <w:rPr>
          <w:sz w:val="16"/>
        </w:rPr>
        <w:t>. We don't work very hard to promote notions of justice that don't revolve around punishment, so is it any wonder that the people who hurt others rarely own it? We're not taught how to empathize with the mental reckoning of the people we deem to be villains, and so we don't know much about how it might work or what we might do to prompt it.</w:t>
      </w:r>
    </w:p>
    <w:p w14:paraId="62566788" w14:textId="27CEBC0D" w:rsidR="00037E21" w:rsidRDefault="00037E21" w:rsidP="00511511"/>
    <w:p w14:paraId="41110AED" w14:textId="45DCF586" w:rsidR="00037E21" w:rsidRDefault="00037E21" w:rsidP="00511511"/>
    <w:p w14:paraId="48C3DDD6" w14:textId="77777777" w:rsidR="00037E21" w:rsidRDefault="00037E21" w:rsidP="00511511"/>
    <w:p w14:paraId="0322B5B0" w14:textId="75DB63F6" w:rsidR="00037E21" w:rsidRPr="00037E21" w:rsidRDefault="00037E21" w:rsidP="00037E21">
      <w:pPr>
        <w:pStyle w:val="Heading3"/>
      </w:pPr>
      <w:r w:rsidRPr="00037E21">
        <w:lastRenderedPageBreak/>
        <w:t>Specific fed policies solve</w:t>
      </w:r>
    </w:p>
    <w:p w14:paraId="7C96CAFA" w14:textId="77777777" w:rsidR="00037E21" w:rsidRPr="00037E21" w:rsidRDefault="00037E21" w:rsidP="00037E21"/>
    <w:p w14:paraId="1D588593" w14:textId="77777777" w:rsidR="001B6E0D" w:rsidRPr="00037E21" w:rsidRDefault="001B6E0D" w:rsidP="00037E21">
      <w:pPr>
        <w:pStyle w:val="Heading4"/>
      </w:pPr>
      <w:r w:rsidRPr="00037E21">
        <w:t xml:space="preserve">Specific formal national policies are a necessity to properly address gender violence and sex-related misconduct within policing. </w:t>
      </w:r>
    </w:p>
    <w:p w14:paraId="68090D4D" w14:textId="77777777" w:rsidR="001B6E0D" w:rsidRPr="00737EEF" w:rsidRDefault="001B6E0D" w:rsidP="001B6E0D">
      <w:pPr>
        <w:rPr>
          <w:rStyle w:val="Style13ptBold"/>
        </w:rPr>
      </w:pPr>
      <w:r w:rsidRPr="00DF781E">
        <w:rPr>
          <w:rStyle w:val="Style13ptBold"/>
        </w:rPr>
        <w:t xml:space="preserve">Stinson, </w:t>
      </w:r>
      <w:r>
        <w:rPr>
          <w:rStyle w:val="Style13ptBold"/>
        </w:rPr>
        <w:t>Criminal Justice Professor at Bowling Green University, et al., 15</w:t>
      </w:r>
    </w:p>
    <w:p w14:paraId="3E5025F4" w14:textId="77777777" w:rsidR="001B6E0D" w:rsidRPr="00037E21" w:rsidRDefault="001B6E0D" w:rsidP="00037E21">
      <w:r w:rsidRPr="00037E21">
        <w:t xml:space="preserve">[Philip, Criminal Justice Professor, Steven, Assistant Justice Professor, Brooke, Criminology Student, John, Criminal Justice Professor, “Police Sexual Misconduct: A National Scale Study of Arrested Officers”, p. 684, JZQ] </w:t>
      </w:r>
    </w:p>
    <w:p w14:paraId="23CCD975" w14:textId="77777777" w:rsidR="001B6E0D" w:rsidRPr="00F50195" w:rsidRDefault="001B6E0D" w:rsidP="001B6E0D">
      <w:pPr>
        <w:rPr>
          <w:rStyle w:val="Style13ptBold"/>
          <w:b w:val="0"/>
          <w:sz w:val="22"/>
          <w:u w:val="single"/>
        </w:rPr>
      </w:pPr>
      <w:r w:rsidRPr="00744FC1">
        <w:rPr>
          <w:rStyle w:val="Style13ptBold"/>
          <w:b w:val="0"/>
          <w:sz w:val="22"/>
          <w:u w:val="single"/>
        </w:rPr>
        <w:t xml:space="preserve">Sex-related misconduct presents considerable challenges to police </w:t>
      </w:r>
      <w:r w:rsidRPr="00F50195">
        <w:rPr>
          <w:rStyle w:val="Style13ptBold"/>
          <w:b w:val="0"/>
          <w:sz w:val="16"/>
        </w:rPr>
        <w:t xml:space="preserve">organizations and executives. Both </w:t>
      </w:r>
      <w:r w:rsidRPr="00744FC1">
        <w:rPr>
          <w:rStyle w:val="Style13ptBold"/>
          <w:b w:val="0"/>
          <w:sz w:val="22"/>
          <w:u w:val="single"/>
        </w:rPr>
        <w:t>the International Association of Chiefs of Police</w:t>
      </w:r>
      <w:r w:rsidRPr="00F50195">
        <w:rPr>
          <w:rStyle w:val="Style13ptBold"/>
          <w:b w:val="0"/>
          <w:sz w:val="16"/>
        </w:rPr>
        <w:t xml:space="preserve"> (2011) and Walker and Irlbeck (2002) </w:t>
      </w:r>
      <w:r w:rsidRPr="00744FC1">
        <w:rPr>
          <w:rStyle w:val="Style13ptBold"/>
          <w:b w:val="0"/>
          <w:sz w:val="22"/>
          <w:u w:val="single"/>
        </w:rPr>
        <w:t xml:space="preserve">make recommendations that provide a framework for the identification of strategies to address the problem. The most obvious among them is the need for specific formal policies prohibiting sex-related </w:t>
      </w:r>
      <w:r w:rsidRPr="00F50195">
        <w:rPr>
          <w:rStyle w:val="Style13ptBold"/>
          <w:b w:val="0"/>
          <w:sz w:val="22"/>
          <w:u w:val="single"/>
        </w:rPr>
        <w:t>misconduct. Police organizations commonly enact general policies that define ethical standards</w:t>
      </w:r>
      <w:r w:rsidRPr="00F50195">
        <w:rPr>
          <w:rStyle w:val="Style13ptBold"/>
          <w:b w:val="0"/>
          <w:sz w:val="16"/>
        </w:rPr>
        <w:t xml:space="preserve">, and many agencies have also adopted policies that specifically prohibit discrimination and sexual harassment. </w:t>
      </w:r>
      <w:r w:rsidRPr="00F50195">
        <w:rPr>
          <w:rStyle w:val="Style13ptBold"/>
          <w:b w:val="0"/>
          <w:sz w:val="22"/>
          <w:u w:val="single"/>
        </w:rPr>
        <w:t>These general policies are</w:t>
      </w:r>
      <w:r w:rsidRPr="00F50195">
        <w:rPr>
          <w:rStyle w:val="Style13ptBold"/>
          <w:b w:val="0"/>
          <w:sz w:val="16"/>
        </w:rPr>
        <w:t xml:space="preserve"> “completely </w:t>
      </w:r>
      <w:r w:rsidRPr="00F50195">
        <w:rPr>
          <w:rStyle w:val="Style13ptBold"/>
          <w:b w:val="0"/>
          <w:sz w:val="22"/>
          <w:u w:val="single"/>
        </w:rPr>
        <w:t>inadequate”</w:t>
      </w:r>
      <w:r w:rsidRPr="00F50195">
        <w:rPr>
          <w:rStyle w:val="Style13ptBold"/>
          <w:b w:val="0"/>
          <w:sz w:val="16"/>
        </w:rPr>
        <w:t xml:space="preserve"> within this context because </w:t>
      </w:r>
      <w:r w:rsidRPr="00F50195">
        <w:rPr>
          <w:rStyle w:val="Style13ptBold"/>
          <w:b w:val="0"/>
          <w:sz w:val="22"/>
          <w:u w:val="single"/>
        </w:rPr>
        <w:t>they do not specifically address situations in which police take advantage of their position and authority to commit sex crimes</w:t>
      </w:r>
      <w:r w:rsidRPr="00F50195">
        <w:rPr>
          <w:rStyle w:val="Style13ptBold"/>
          <w:b w:val="0"/>
          <w:sz w:val="16"/>
        </w:rPr>
        <w:t xml:space="preserve">, initiate sexual contact, or respond inappropriately to perceived sexually motivated cues (International Association of Chiefs of Police, 2011, p. 6). Written policies cannot—in and of themselves—prevent sex-related misconduct. </w:t>
      </w:r>
      <w:r w:rsidRPr="00F50195">
        <w:rPr>
          <w:rStyle w:val="Style13ptBold"/>
          <w:b w:val="0"/>
          <w:sz w:val="22"/>
          <w:u w:val="single"/>
        </w:rPr>
        <w:t>Written policies</w:t>
      </w:r>
      <w:r w:rsidRPr="00F50195">
        <w:rPr>
          <w:rStyle w:val="Style13ptBold"/>
          <w:b w:val="0"/>
          <w:sz w:val="16"/>
        </w:rPr>
        <w:t xml:space="preserve">, however, do </w:t>
      </w:r>
      <w:r w:rsidRPr="00F50195">
        <w:rPr>
          <w:rStyle w:val="Style13ptBold"/>
          <w:b w:val="0"/>
          <w:sz w:val="22"/>
          <w:u w:val="single"/>
        </w:rPr>
        <w:t>provide a clear statement of the</w:t>
      </w:r>
      <w:r w:rsidRPr="00F50195">
        <w:rPr>
          <w:u w:val="single"/>
        </w:rPr>
        <w:t xml:space="preserve"> </w:t>
      </w:r>
      <w:r w:rsidRPr="00F50195">
        <w:rPr>
          <w:rStyle w:val="Style13ptBold"/>
          <w:b w:val="0"/>
          <w:sz w:val="22"/>
          <w:u w:val="single"/>
        </w:rPr>
        <w:t>organization’s priorities, goals, and commitment to confronting the problem. Specific policies against sex-related misconduct</w:t>
      </w:r>
      <w:r w:rsidRPr="00F50195">
        <w:rPr>
          <w:rStyle w:val="Style13ptBold"/>
          <w:b w:val="0"/>
          <w:sz w:val="16"/>
        </w:rPr>
        <w:t xml:space="preserve"> should also </w:t>
      </w:r>
      <w:r w:rsidRPr="00F50195">
        <w:rPr>
          <w:rStyle w:val="Style13ptBold"/>
          <w:b w:val="0"/>
          <w:sz w:val="22"/>
          <w:u w:val="single"/>
        </w:rPr>
        <w:t>define organizational strategies designed to promote professional behavior</w:t>
      </w:r>
      <w:r w:rsidRPr="00F50195">
        <w:rPr>
          <w:rStyle w:val="Style13ptBold"/>
          <w:b w:val="0"/>
          <w:sz w:val="16"/>
        </w:rPr>
        <w:t xml:space="preserve">, especially in situations known to provide an opportunity context for this form of misconduct (e.g., traffic enforcement, Law Enforcement Career Exploring programs). </w:t>
      </w:r>
      <w:r w:rsidRPr="00F50195">
        <w:rPr>
          <w:rStyle w:val="Style13ptBold"/>
          <w:b w:val="0"/>
          <w:sz w:val="22"/>
          <w:u w:val="single"/>
        </w:rPr>
        <w:t>Policies against sex-related misconduct should also outline standards by which these incidents will be identified and investigated, particularly in cases that originate from a citizen complaint.</w:t>
      </w:r>
    </w:p>
    <w:p w14:paraId="34637176" w14:textId="477A9867" w:rsidR="001B6E0D" w:rsidRDefault="001B6E0D" w:rsidP="001B6E0D"/>
    <w:p w14:paraId="453576B1" w14:textId="2F1744E2" w:rsidR="00A1773F" w:rsidRPr="00DD3C63" w:rsidRDefault="00A1773F" w:rsidP="00DD3C63">
      <w:pPr>
        <w:pStyle w:val="Heading2"/>
        <w:rPr>
          <w:sz w:val="2"/>
          <w:szCs w:val="2"/>
        </w:rPr>
      </w:pPr>
    </w:p>
    <w:p w14:paraId="2ABA711D" w14:textId="21F8D96C" w:rsidR="00A1773F" w:rsidRDefault="00124986" w:rsidP="00A1773F">
      <w:pPr>
        <w:pStyle w:val="Heading2"/>
      </w:pPr>
      <w:r>
        <w:lastRenderedPageBreak/>
        <w:t>SOLVENCY</w:t>
      </w:r>
    </w:p>
    <w:p w14:paraId="1EB1D06E" w14:textId="6A3E50CE" w:rsidR="00A1773F" w:rsidRDefault="00A1773F" w:rsidP="00A1773F"/>
    <w:p w14:paraId="73AED0B1" w14:textId="12E6D234" w:rsidR="00A1773F" w:rsidRDefault="00C5168E" w:rsidP="00C5168E">
      <w:pPr>
        <w:pStyle w:val="Heading3"/>
      </w:pPr>
      <w:r>
        <w:lastRenderedPageBreak/>
        <w:t>Community solvency</w:t>
      </w:r>
    </w:p>
    <w:p w14:paraId="3C1AC1EC" w14:textId="77777777" w:rsidR="00C5168E" w:rsidRPr="00C5168E" w:rsidRDefault="00C5168E" w:rsidP="00C5168E"/>
    <w:p w14:paraId="421A3CB0" w14:textId="77777777" w:rsidR="00A1773F" w:rsidRPr="00A1773F" w:rsidRDefault="00A1773F" w:rsidP="00A1773F">
      <w:pPr>
        <w:pStyle w:val="Heading4"/>
      </w:pPr>
      <w:r w:rsidRPr="00A1773F">
        <w:t>The safest communities don’t have the most cops, they have the most resources</w:t>
      </w:r>
    </w:p>
    <w:p w14:paraId="0396F72B" w14:textId="77777777" w:rsidR="00A1773F" w:rsidRDefault="00A1773F" w:rsidP="00A1773F">
      <w:pPr>
        <w:rPr>
          <w:rStyle w:val="Style13ptBold"/>
        </w:rPr>
      </w:pPr>
      <w:r>
        <w:rPr>
          <w:rStyle w:val="Style13ptBold"/>
        </w:rPr>
        <w:t xml:space="preserve">Covert, </w:t>
      </w:r>
      <w:r w:rsidRPr="00077D85">
        <w:t>a contributor at The Nation and a contributing op-ed writer at The New York Times. Her writing has also appeared in The Washington Post, the New Republic, New York magazine, Slate, and others, and she won a 2016 Exceptional Merit in Media Award from the National Women’s Political Caucus</w:t>
      </w:r>
      <w:r>
        <w:rPr>
          <w:rStyle w:val="Style13ptBold"/>
        </w:rPr>
        <w:t>, 2020</w:t>
      </w:r>
    </w:p>
    <w:p w14:paraId="5194EE2F" w14:textId="77777777" w:rsidR="00A1773F" w:rsidRPr="004E5D20" w:rsidRDefault="00A1773F" w:rsidP="00A1773F">
      <w:r>
        <w:t xml:space="preserve">(Bryce, 6/29/20, The Nation, “How to Make Defunding the Police a Reality,” </w:t>
      </w:r>
      <w:hyperlink r:id="rId9" w:history="1">
        <w:r w:rsidRPr="009270F9">
          <w:rPr>
            <w:rStyle w:val="Hyperlink"/>
          </w:rPr>
          <w:t>https://www.thenation.com/article/society/police-reform-defund-activism/</w:t>
        </w:r>
      </w:hyperlink>
      <w:r>
        <w:t>, accessed 7/13/20, tmur)</w:t>
      </w:r>
    </w:p>
    <w:p w14:paraId="59825870" w14:textId="77777777" w:rsidR="00A1773F" w:rsidRDefault="00A1773F" w:rsidP="00A1773F">
      <w:r w:rsidRPr="004E5D20">
        <w:rPr>
          <w:u w:val="single"/>
        </w:rPr>
        <w:t>In addition to less spending on policing, advocates want the police to stop dealing with things like mental health crises and school safety; instead, they want cities to fund services that would address these issues without criminalizing the people who are suffering</w:t>
      </w:r>
      <w:r>
        <w:t>. “</w:t>
      </w:r>
      <w:r w:rsidRPr="004E5D20">
        <w:rPr>
          <w:rStyle w:val="Emphasis"/>
        </w:rPr>
        <w:t>The safest communities don’t have the most cops. They have the most resources</w:t>
      </w:r>
      <w:r>
        <w:t xml:space="preserve">,” O’Rourke said. </w:t>
      </w:r>
      <w:r w:rsidRPr="004E5D20">
        <w:rPr>
          <w:u w:val="single"/>
        </w:rPr>
        <w:t>Police officers are typically the first responders when someone has a mental health crisis, not public health or social workers. Jails like Rikers Island in New York and Cook County Jail in Illinois are now the country’s largest mental health facilities. Communities across the country have responded to the homelessness crisis by criminalizing homeless people, putting the police in charge of ticketing and clearing those without shelter rather than offering housing and services.</w:t>
      </w:r>
      <w:r>
        <w:t xml:space="preserve"> And 38 states and Washington, D.C., authorize the placement of police officers in schools. </w:t>
      </w:r>
      <w:r w:rsidRPr="004E5D20">
        <w:rPr>
          <w:u w:val="single"/>
        </w:rPr>
        <w:t>“</w:t>
      </w:r>
      <w:r w:rsidRPr="004E5D20">
        <w:rPr>
          <w:rStyle w:val="Emphasis"/>
        </w:rPr>
        <w:t>The bottom line is you can’t overinvest in social services</w:t>
      </w:r>
      <w:r w:rsidRPr="004E5D20">
        <w:rPr>
          <w:u w:val="single"/>
        </w:rPr>
        <w:t>,</w:t>
      </w:r>
      <w:r>
        <w:t>” said Anthonine Pierre, the deputy director of the Brooklyn Movement Center. “</w:t>
      </w:r>
      <w:r w:rsidRPr="004E5D20">
        <w:rPr>
          <w:rStyle w:val="Emphasis"/>
        </w:rPr>
        <w:t>You can overinvest in policing</w:t>
      </w:r>
      <w:r>
        <w:t>.”</w:t>
      </w:r>
    </w:p>
    <w:p w14:paraId="7887B8F2" w14:textId="04ABCA81" w:rsidR="00A1773F" w:rsidRDefault="00A1773F" w:rsidP="00A1773F">
      <w:pPr>
        <w:rPr>
          <w:u w:val="single"/>
        </w:rPr>
      </w:pPr>
      <w:r>
        <w:t xml:space="preserve">The deaths of Floyd and Taylor may prove to be a pivotal moment, but </w:t>
      </w:r>
      <w:r w:rsidRPr="004E5D20">
        <w:rPr>
          <w:u w:val="single"/>
        </w:rPr>
        <w:t>these transformations have been years in the making. “This work has been going on on the ground for quite some time</w:t>
      </w:r>
      <w:r>
        <w:t>,” Lytle Hernandez said. “</w:t>
      </w:r>
      <w:r w:rsidRPr="004E5D20">
        <w:rPr>
          <w:u w:val="single"/>
        </w:rPr>
        <w:t>It’s exploded on the streets under the term ‘defund the police,’ but this broader notion of rethinking resources to police [to] invest in the social safety net has been in play certainly for the last few years</w:t>
      </w:r>
      <w:r w:rsidRPr="00A1773F">
        <w:t>.”</w:t>
      </w:r>
    </w:p>
    <w:p w14:paraId="4D845F06" w14:textId="77777777" w:rsidR="00A1773F" w:rsidRPr="00A1773F" w:rsidRDefault="00A1773F" w:rsidP="00A1773F"/>
    <w:p w14:paraId="09CF0A36" w14:textId="77777777" w:rsidR="00A1773F" w:rsidRPr="00A1773F" w:rsidRDefault="00A1773F" w:rsidP="00A1773F">
      <w:pPr>
        <w:pStyle w:val="Heading4"/>
      </w:pPr>
      <w:r w:rsidRPr="00A1773F">
        <w:t>Spending on policing currently makes sacrifices for other far more important items – especially education. And, reallocation is happening in cities with large scale protests. Passing the plan snowballs it into other regions, we solve.</w:t>
      </w:r>
    </w:p>
    <w:p w14:paraId="66C77B7A" w14:textId="77777777" w:rsidR="00A1773F" w:rsidRDefault="00A1773F" w:rsidP="00A1773F">
      <w:pPr>
        <w:rPr>
          <w:rStyle w:val="Style13ptBold"/>
        </w:rPr>
      </w:pPr>
      <w:r>
        <w:rPr>
          <w:rStyle w:val="Style13ptBold"/>
        </w:rPr>
        <w:t xml:space="preserve">Covert, </w:t>
      </w:r>
      <w:r w:rsidRPr="00077D85">
        <w:t>a contributor at The Nation and a contributing op-ed writer at The New York Times. Her writing has also appeared in The Washington Post, the New Republic, New York magazine, Slate, and others, and she won a 2016 Exceptional Merit in Media Award from the National Women’s Political Caucus</w:t>
      </w:r>
      <w:r>
        <w:rPr>
          <w:rStyle w:val="Style13ptBold"/>
        </w:rPr>
        <w:t>, 2020</w:t>
      </w:r>
    </w:p>
    <w:p w14:paraId="0DD8EA90" w14:textId="77777777" w:rsidR="00A1773F" w:rsidRPr="004E5D20" w:rsidRDefault="00A1773F" w:rsidP="00A1773F">
      <w:r>
        <w:lastRenderedPageBreak/>
        <w:t xml:space="preserve">(Bryce, 6/29/20, The Nation, “How to Make Defunding the Police a Reality,” </w:t>
      </w:r>
      <w:hyperlink r:id="rId10" w:history="1">
        <w:r w:rsidRPr="009270F9">
          <w:rPr>
            <w:rStyle w:val="Hyperlink"/>
          </w:rPr>
          <w:t>https://www.thenation.com/article/society/police-reform-defund-activism/</w:t>
        </w:r>
      </w:hyperlink>
      <w:r>
        <w:t>, accessed 7/13/20, tmur)</w:t>
      </w:r>
    </w:p>
    <w:p w14:paraId="55AB57B9" w14:textId="77777777" w:rsidR="00A1773F" w:rsidRDefault="00A1773F" w:rsidP="00A1773F">
      <w:pPr>
        <w:rPr>
          <w:u w:val="single"/>
        </w:rPr>
      </w:pPr>
      <w:r>
        <w:t>These spending imbalances have now been thrown into stark relief. As a result of the economic crash, state and local budgets are being decimated by a drop in tax revenue at the same time that expenses are rising steeply to deal with the coronavirus crisis. The Center on Budget and Policy Priorities projects a $615 billion shortfall in state budgets over the next three years</w:t>
      </w:r>
      <w:r w:rsidRPr="00375345">
        <w:rPr>
          <w:u w:val="single"/>
        </w:rPr>
        <w:t>. Because nearly all city and state governments have to balance their operating budgets every year, they’ll be forced to make deep cuts.</w:t>
      </w:r>
    </w:p>
    <w:p w14:paraId="29514400" w14:textId="77777777" w:rsidR="00A1773F" w:rsidRDefault="00A1773F" w:rsidP="00A1773F">
      <w:pPr>
        <w:rPr>
          <w:u w:val="single"/>
        </w:rPr>
      </w:pPr>
      <w:r w:rsidRPr="00375345">
        <w:rPr>
          <w:u w:val="single"/>
        </w:rPr>
        <w:t>Keeping spending on the police intact or even increasing it will mean brutal reductions elsewhere</w:t>
      </w:r>
      <w:r>
        <w:t>. “</w:t>
      </w:r>
      <w:r w:rsidRPr="00375345">
        <w:rPr>
          <w:u w:val="single"/>
        </w:rPr>
        <w:t>When the economy is great and the tax revenues of the city are growing, you can sort of paper over that</w:t>
      </w:r>
      <w:r>
        <w:t>,” said Leo Ferguson, a member of the New York–based Communities United for Police Reform. “</w:t>
      </w:r>
      <w:r w:rsidRPr="00375345">
        <w:rPr>
          <w:u w:val="single"/>
        </w:rPr>
        <w:t>But then something like Covid-19 hits, you have a crisis, and suddenly it all falls apart</w:t>
      </w:r>
      <w:r>
        <w:t xml:space="preserve">.” In order to make up for a $10 billion tax shortfall, </w:t>
      </w:r>
      <w:r w:rsidRPr="00375345">
        <w:rPr>
          <w:u w:val="single"/>
        </w:rPr>
        <w:t>New York Mayor Bill de Blasio released an executive budget in April that cut NYPD funding by less than 1 percent while hitting the Department of Education with a 3 percent reduction and eliminating a youth employment program, among other cuts.</w:t>
      </w:r>
    </w:p>
    <w:p w14:paraId="2DAA8E24" w14:textId="77777777" w:rsidR="00A1773F" w:rsidRDefault="00A1773F" w:rsidP="00A1773F">
      <w:pPr>
        <w:rPr>
          <w:u w:val="single"/>
        </w:rPr>
      </w:pPr>
      <w:r w:rsidRPr="00375345">
        <w:rPr>
          <w:u w:val="single"/>
        </w:rPr>
        <w:t>The crisis has also increased the need for the very services on the chopping block</w:t>
      </w:r>
      <w:r>
        <w:t xml:space="preserve">. “No one is asking for more police,” said Kamau Walton, a member of Critical Resistance, a national prison-abolition group. “People are really asking, ‘What do we need to survive? What do we need to make it through this dire moment?’ And the answer is definitely not more police.” </w:t>
      </w:r>
      <w:r w:rsidRPr="00375345">
        <w:rPr>
          <w:u w:val="single"/>
        </w:rPr>
        <w:t>Hobbled services barely able to respond to a pandemic stand in sharp contrast with the tools that police departments have to quell the protests.</w:t>
      </w:r>
      <w:r>
        <w:t xml:space="preserve"> “I see all of the resources—</w:t>
      </w:r>
      <w:r w:rsidRPr="00375345">
        <w:rPr>
          <w:u w:val="single"/>
        </w:rPr>
        <w:t>military-grade weapons—being used in residential areas,” O’Rourke said. “They were shooting tear gas and rubber bullets and bean bags.”</w:t>
      </w:r>
    </w:p>
    <w:p w14:paraId="031BC244" w14:textId="77777777" w:rsidR="00A1773F" w:rsidRPr="00375345" w:rsidRDefault="00A1773F" w:rsidP="00A1773F">
      <w:r>
        <w:t xml:space="preserve">The protest movement happened to coincide with the time of year when many cities are considering the next year’s budget. In New York, advocates have coalesced around the demand to cut a minimum of $1 billion from the NYPD’s budget for the coming fiscal year—something the City Council promised to do a little over two weeks into the protests. Advocates want to see a police hiring freeze, which has been imposed on many other city agencies, and an end to using police in schools and youth programs. </w:t>
      </w:r>
      <w:r w:rsidRPr="00375345">
        <w:rPr>
          <w:u w:val="single"/>
        </w:rPr>
        <w:t>They also want to end the NYPD’s task forces for mental illness and homeless outreach and have social workers take their place</w:t>
      </w:r>
      <w:r>
        <w:t xml:space="preserve">. </w:t>
      </w:r>
      <w:r w:rsidRPr="00375345">
        <w:rPr>
          <w:u w:val="single"/>
        </w:rPr>
        <w:t>All of this may require a reduction in head count during a recession in which millions have lost their jobs. But, Ferguson said, “police should not be an employment program</w:t>
      </w:r>
      <w:r>
        <w:t>.” There are other areas to cut in the NYPD’s budget, he added, such as the hundreds of thousands of dollars spent on things like bomb-seeking underwater drones and militarized armored vehicles.</w:t>
      </w:r>
    </w:p>
    <w:p w14:paraId="5585AF88" w14:textId="77777777" w:rsidR="00A1773F" w:rsidRDefault="00A1773F" w:rsidP="00A1773F"/>
    <w:p w14:paraId="5AF84D3E" w14:textId="712FE589" w:rsidR="00A1773F" w:rsidRPr="00A1773F" w:rsidRDefault="00A1773F" w:rsidP="00A1773F">
      <w:pPr>
        <w:pStyle w:val="Heading4"/>
      </w:pPr>
      <w:r w:rsidRPr="00A1773F">
        <w:lastRenderedPageBreak/>
        <w:t>In order to abolish the police, the first step is to defund the, which makes logical sense. The soaring cost of policing does not equate to the decreasing number of crimes; these funds can be reallocated to things such as better education</w:t>
      </w:r>
    </w:p>
    <w:p w14:paraId="02B8399E" w14:textId="77777777" w:rsidR="00A1773F" w:rsidRDefault="00A1773F" w:rsidP="00A1773F">
      <w:pPr>
        <w:rPr>
          <w:rStyle w:val="Style13ptBold"/>
        </w:rPr>
      </w:pPr>
      <w:r>
        <w:rPr>
          <w:rStyle w:val="Style13ptBold"/>
        </w:rPr>
        <w:t xml:space="preserve">Covert, </w:t>
      </w:r>
      <w:r w:rsidRPr="00077D85">
        <w:t>a contributor at The Nation and a contributing op-ed writer at The New York Times. Her writing has also appeared in The Washington Post, the New Republic, New York magazine, Slate, and others, and she won a 2016 Exceptional Merit in Media Award from the National Women’s Political Caucus</w:t>
      </w:r>
      <w:r>
        <w:rPr>
          <w:rStyle w:val="Style13ptBold"/>
        </w:rPr>
        <w:t>, 2020</w:t>
      </w:r>
    </w:p>
    <w:p w14:paraId="708710B4" w14:textId="77777777" w:rsidR="00A1773F" w:rsidRPr="00077D85" w:rsidRDefault="00A1773F" w:rsidP="00A1773F">
      <w:r>
        <w:t xml:space="preserve">(Bryce, 6/29/20, The Nation, “How to Make Defunding the Police a Reality,” </w:t>
      </w:r>
      <w:hyperlink r:id="rId11" w:history="1">
        <w:r w:rsidRPr="009270F9">
          <w:rPr>
            <w:rStyle w:val="Hyperlink"/>
          </w:rPr>
          <w:t>https://www.thenation.com/article/society/police-reform-defund-activism/</w:t>
        </w:r>
      </w:hyperlink>
      <w:r>
        <w:t>, accessed 7/13/20, tmur)</w:t>
      </w:r>
    </w:p>
    <w:p w14:paraId="0898ACFA" w14:textId="77777777" w:rsidR="00A1773F" w:rsidRDefault="00A1773F" w:rsidP="00A1773F">
      <w:r>
        <w:t xml:space="preserve">It’s not just a slogan. Out of the protest movement has come a surge of organizing to push city councils to shift money out of bloated police budgets and into starved social services—and </w:t>
      </w:r>
      <w:r w:rsidRPr="00077D85">
        <w:rPr>
          <w:u w:val="single"/>
        </w:rPr>
        <w:t>activists are already seeing some concrete successes</w:t>
      </w:r>
      <w:r>
        <w:t>. Los Angeles Mayor Eric Garcetti walked back a proposed increase for the LAPD and has promised a $150 million cut instead. Lawmakers in 15 other cities have made similar pledges. The Minneapolis City Council has even voted to disband the city’s police department.</w:t>
      </w:r>
    </w:p>
    <w:p w14:paraId="6430A64B" w14:textId="77777777" w:rsidR="00A1773F" w:rsidRDefault="00A1773F" w:rsidP="00A1773F">
      <w:r>
        <w:t xml:space="preserve">It’s an unprecedented moment. </w:t>
      </w:r>
      <w:r w:rsidRPr="00077D85">
        <w:rPr>
          <w:u w:val="single"/>
        </w:rPr>
        <w:t>Spending on the police by state and local governments jumped from about $2 billion in 1960 to $137 billion in 2018</w:t>
      </w:r>
      <w:r>
        <w:t xml:space="preserve">, unadjusted for inflation; </w:t>
      </w:r>
      <w:r w:rsidRPr="00077D85">
        <w:rPr>
          <w:u w:val="single"/>
        </w:rPr>
        <w:t>the average share of city budgets spent on policing grew from 6.6 percent in 1977 to 7.8 percent in 2017</w:t>
      </w:r>
      <w:r>
        <w:t xml:space="preserve">. </w:t>
      </w:r>
      <w:r w:rsidRPr="00077D85">
        <w:rPr>
          <w:u w:val="single"/>
        </w:rPr>
        <w:t>“We have had a persistent trend for the last half-century of spending ever more money on police and incarceration</w:t>
      </w:r>
      <w:r>
        <w:t>,” said Kelly Lytle Hernandez, a history professor at the University of California, Los Angeles. “This is a truly historic shift.” Organizers agree. “Something like ‘defund the police’ just two weeks ago…was a nonstarter,” said Nicolas O’Rourke, the Pennsylvania organizing director for the Working Families Party. Now it’s a chant heard nearly as often at protests as “No justice, no peace.”</w:t>
      </w:r>
    </w:p>
    <w:p w14:paraId="39688348" w14:textId="77777777" w:rsidR="00A1773F" w:rsidRPr="00077D85" w:rsidRDefault="00A1773F" w:rsidP="00A1773F">
      <w:pPr>
        <w:rPr>
          <w:u w:val="single"/>
        </w:rPr>
      </w:pPr>
      <w:r w:rsidRPr="00077D85">
        <w:rPr>
          <w:u w:val="single"/>
        </w:rPr>
        <w:t>The ever-increasing amount of money spent on policing has borne little relationship to crime rates. The number of crimes rose from 1,887 per 100,000 Americans in 1960 to 5,950 in 1980. Then rates started to decline, falling to 2,580 per 100,000 by 2018. And yet spending has steadily increased throughout that span.</w:t>
      </w:r>
    </w:p>
    <w:p w14:paraId="79813A8B" w14:textId="77777777" w:rsidR="00A1773F" w:rsidRPr="00077D85" w:rsidRDefault="00A1773F" w:rsidP="00A1773F">
      <w:pPr>
        <w:rPr>
          <w:u w:val="single"/>
        </w:rPr>
      </w:pPr>
      <w:r>
        <w:t xml:space="preserve">In New York City, spending on police went from $714 million in 1981 to $5.9 billion this year, not accounting for inflation. </w:t>
      </w:r>
      <w:r w:rsidRPr="00077D85">
        <w:rPr>
          <w:u w:val="single"/>
        </w:rPr>
        <w:t>The NYPD accounts for 7.7 percent of the city’s budget—more than what was allocated to the Housing Preservation and Development, Health and Mental Hygiene, Homeless Services, and Youth and Community Development departments combined. And yet crime in the city has been falling for the past two decades.</w:t>
      </w:r>
    </w:p>
    <w:p w14:paraId="6DAFDB15" w14:textId="77777777" w:rsidR="00A1773F" w:rsidRPr="00077D85" w:rsidRDefault="00A1773F" w:rsidP="00A1773F">
      <w:pPr>
        <w:rPr>
          <w:u w:val="single"/>
        </w:rPr>
      </w:pPr>
      <w:r w:rsidRPr="00077D85">
        <w:rPr>
          <w:u w:val="single"/>
        </w:rPr>
        <w:t>Constance Malcolm</w:t>
      </w:r>
      <w:r>
        <w:t xml:space="preserve"> knows all too well about the outsize power of the NYPD. </w:t>
      </w:r>
      <w:r w:rsidRPr="00077D85">
        <w:rPr>
          <w:u w:val="single"/>
        </w:rPr>
        <w:t>A white officer chased her teenage son Ramarley Graham into their home and shot and killed him in their bathroom in 2012</w:t>
      </w:r>
      <w:r>
        <w:t xml:space="preserve">. “I’ve been fighting for eight years, and </w:t>
      </w:r>
      <w:r w:rsidRPr="00077D85">
        <w:t>I didn’t get any justice</w:t>
      </w:r>
      <w:r>
        <w:t xml:space="preserve">,” she said. The officer, Richard Haste, was indicted on manslaughter charges by a grand jury, but a judge dismissed them; Haste stayed on the force five more years before he quit just after he was </w:t>
      </w:r>
      <w:r>
        <w:lastRenderedPageBreak/>
        <w:t>found guilty in a departmental disciplinary review. “</w:t>
      </w:r>
      <w:r w:rsidRPr="00077D85">
        <w:rPr>
          <w:u w:val="single"/>
        </w:rPr>
        <w:t>I wouldn’t call it justice,” she added, “because somebody’s life was taken and there’s nothing that could replace it.”</w:t>
      </w:r>
    </w:p>
    <w:p w14:paraId="0E74A6C0" w14:textId="77777777" w:rsidR="00A1773F" w:rsidRPr="00011F96" w:rsidRDefault="00A1773F" w:rsidP="00A1773F">
      <w:pPr>
        <w:rPr>
          <w:u w:val="single"/>
        </w:rPr>
      </w:pPr>
      <w:r>
        <w:t>Malcolm works in a nursing home and said she hasn’t been given enough protective equipment since the Covid-19 pandemic hit. She has tested positive for coronavirus antibodies, and a lot of her patients died. “</w:t>
      </w:r>
      <w:r w:rsidRPr="00077D85">
        <w:rPr>
          <w:u w:val="single"/>
        </w:rPr>
        <w:t>Even before the coronavirus, black and brown communities were not getting what we needed</w:t>
      </w:r>
      <w:r>
        <w:t>,” she said. “</w:t>
      </w:r>
      <w:r w:rsidRPr="00011F96">
        <w:rPr>
          <w:u w:val="single"/>
        </w:rPr>
        <w:t>Many of our people don’t even have access to good health care, affordable housing, good quality food, or a strong education.”</w:t>
      </w:r>
    </w:p>
    <w:p w14:paraId="2C2DB971" w14:textId="77777777" w:rsidR="00A1773F" w:rsidRDefault="00A1773F" w:rsidP="00A1773F">
      <w:r>
        <w:t>Despite this, spending on the police continues to increase. “The NYPD keeps getting the highest budget, even though they kill our children and nothing happens,” Malcolm said. “</w:t>
      </w:r>
      <w:r w:rsidRPr="00077D85">
        <w:rPr>
          <w:u w:val="single"/>
        </w:rPr>
        <w:t>We’re in a crisis. Police brutality is a crisis. The only way to deal with this and keep our community safe is to defund the police</w:t>
      </w:r>
      <w:r>
        <w:t>.”</w:t>
      </w:r>
    </w:p>
    <w:p w14:paraId="6C79D339" w14:textId="77777777" w:rsidR="00124986" w:rsidRPr="00A1773F" w:rsidRDefault="00124986" w:rsidP="00A1773F"/>
    <w:p w14:paraId="6C07583C" w14:textId="70D0F6E5" w:rsidR="001B6E0D" w:rsidRDefault="001B6E0D" w:rsidP="001B6E0D"/>
    <w:p w14:paraId="1B9CAE33" w14:textId="77777777" w:rsidR="001B6E0D" w:rsidRPr="001B6E0D" w:rsidRDefault="001B6E0D" w:rsidP="001B6E0D">
      <w:pPr>
        <w:pStyle w:val="Heading2"/>
        <w:rPr>
          <w:sz w:val="2"/>
          <w:szCs w:val="2"/>
        </w:rPr>
      </w:pPr>
    </w:p>
    <w:p w14:paraId="360E8467" w14:textId="2CDF2317" w:rsidR="001B6E0D" w:rsidRPr="001B6E0D" w:rsidRDefault="001B6E0D" w:rsidP="001B6E0D">
      <w:pPr>
        <w:pStyle w:val="Heading2"/>
      </w:pPr>
      <w:r>
        <w:lastRenderedPageBreak/>
        <w:t>2AC+</w:t>
      </w:r>
    </w:p>
    <w:p w14:paraId="7663B4C5" w14:textId="6A1AE4BF" w:rsidR="00C236B4" w:rsidRDefault="00C236B4" w:rsidP="009D6054"/>
    <w:p w14:paraId="6A19D2DF" w14:textId="77777777" w:rsidR="00C236B4" w:rsidRDefault="00C236B4" w:rsidP="00C236B4">
      <w:pPr>
        <w:pStyle w:val="Heading3"/>
      </w:pPr>
      <w:r>
        <w:lastRenderedPageBreak/>
        <w:t>2AC DA – war terminally non-unique</w:t>
      </w:r>
    </w:p>
    <w:p w14:paraId="7BBBB6DC" w14:textId="77777777" w:rsidR="00C236B4" w:rsidRDefault="00C236B4" w:rsidP="00C236B4"/>
    <w:p w14:paraId="6B630DCE" w14:textId="77777777" w:rsidR="00C236B4" w:rsidRDefault="00C236B4" w:rsidP="00C236B4">
      <w:pPr>
        <w:pStyle w:val="Heading4"/>
      </w:pPr>
      <w:r>
        <w:t>Warfighting is intrinsically tied to domestic policing – mutually-reinforcing equipment streams, cultural interdependence, and collective dehumanization instill domestic policing with militarism.</w:t>
      </w:r>
    </w:p>
    <w:p w14:paraId="521589A7" w14:textId="77777777" w:rsidR="00C236B4" w:rsidRDefault="00C236B4" w:rsidP="00C236B4">
      <w:r w:rsidRPr="00211B9A">
        <w:t xml:space="preserve">ALEX S. </w:t>
      </w:r>
      <w:r w:rsidRPr="00211B9A">
        <w:rPr>
          <w:rStyle w:val="Style13ptBold"/>
        </w:rPr>
        <w:t>VITALE</w:t>
      </w:r>
      <w:r>
        <w:rPr>
          <w:rStyle w:val="Style13ptBold"/>
        </w:rPr>
        <w:t xml:space="preserve"> ‘20 </w:t>
      </w:r>
      <w:r w:rsidRPr="00C0517F">
        <w:t xml:space="preserve">and Micah Uetricht </w:t>
      </w:r>
      <w:r>
        <w:t xml:space="preserve">interviewing </w:t>
      </w:r>
      <w:r w:rsidRPr="005B08F4">
        <w:t>06</w:t>
      </w:r>
      <w:r>
        <w:t xml:space="preserve">.08.2020, </w:t>
      </w:r>
      <w:r w:rsidRPr="009035E9">
        <w:t>professor of sociology and coordinator of the Policing and Social Justice Project at Brooklyn College</w:t>
      </w:r>
      <w:r>
        <w:t xml:space="preserve"> INTERVIEW BY Micah Uetricht, </w:t>
      </w:r>
      <w:r w:rsidRPr="009035E9">
        <w:t>“Policing Is Fundamentally a Tool of Social Control to Facilitate Our Exploitation”</w:t>
      </w:r>
      <w:r>
        <w:t xml:space="preserve"> </w:t>
      </w:r>
      <w:r w:rsidRPr="009035E9">
        <w:t>https://jacobinmag.com/2020/06/alex-vitale-police-reform-defund-protests</w:t>
      </w:r>
    </w:p>
    <w:p w14:paraId="1F4EA236" w14:textId="77777777" w:rsidR="00C236B4" w:rsidRDefault="00C236B4" w:rsidP="00C236B4">
      <w:r>
        <w:t>MU</w:t>
      </w:r>
    </w:p>
    <w:p w14:paraId="26B1C397" w14:textId="77777777" w:rsidR="00C236B4" w:rsidRDefault="00C236B4" w:rsidP="00C236B4">
      <w:r>
        <w:t>This is almost like the problems of a domestic version of President Lyndon Johnson’s “guns and butter” approach in the 1960s: some social-democratic welfare programs at home but brutal imperialism abroad. That didn’t work out too well.</w:t>
      </w:r>
    </w:p>
    <w:p w14:paraId="0CA946C2" w14:textId="77777777" w:rsidR="00C236B4" w:rsidRDefault="00C236B4" w:rsidP="00C236B4">
      <w:r>
        <w:t>AV</w:t>
      </w:r>
    </w:p>
    <w:p w14:paraId="550C3E37" w14:textId="77777777" w:rsidR="00C236B4" w:rsidRDefault="00C236B4" w:rsidP="00C236B4">
      <w:r>
        <w:t xml:space="preserve">This is a big part of historian Stuart Schrader’s book, Badges without Borders. He actually goes into the Vietnam War policy strategies and shows the direct connection between the development of counterinsurgency technologies and ideologies in Vietnam and similar developments in American policing. American police were driven by the same kinds of considerations: these are dangerous populations that cannot be trusted to govern themselves, so we have to come in and shape them in such a way that capitalism can make life better for everyone. </w:t>
      </w:r>
    </w:p>
    <w:p w14:paraId="51BBB798" w14:textId="77777777" w:rsidR="00C236B4" w:rsidRDefault="00C236B4" w:rsidP="00C236B4">
      <w:r>
        <w:t xml:space="preserve">Julian Go, a sociologist, just published a piece that shows that </w:t>
      </w:r>
      <w:r w:rsidRPr="00B97B52">
        <w:rPr>
          <w:rStyle w:val="StyleUnderline"/>
        </w:rPr>
        <w:t xml:space="preserve">the development of </w:t>
      </w:r>
      <w:r w:rsidRPr="00A24875">
        <w:rPr>
          <w:rStyle w:val="StyleUnderline"/>
          <w:highlight w:val="green"/>
        </w:rPr>
        <w:t>police militarization in the</w:t>
      </w:r>
      <w:r w:rsidRPr="00B97B52">
        <w:rPr>
          <w:rStyle w:val="StyleUnderline"/>
        </w:rPr>
        <w:t xml:space="preserve"> </w:t>
      </w:r>
      <w:r w:rsidRPr="00A24875">
        <w:rPr>
          <w:rStyle w:val="StyleUnderline"/>
          <w:highlight w:val="green"/>
        </w:rPr>
        <w:t>U</w:t>
      </w:r>
      <w:r w:rsidRPr="00B97B52">
        <w:rPr>
          <w:rStyle w:val="StyleUnderline"/>
        </w:rPr>
        <w:t xml:space="preserve">nited </w:t>
      </w:r>
      <w:r w:rsidRPr="00A24875">
        <w:rPr>
          <w:rStyle w:val="StyleUnderline"/>
          <w:highlight w:val="green"/>
        </w:rPr>
        <w:t>S</w:t>
      </w:r>
      <w:r w:rsidRPr="00B97B52">
        <w:rPr>
          <w:rStyle w:val="StyleUnderline"/>
        </w:rPr>
        <w:t xml:space="preserve">tates at the turn of the previous century </w:t>
      </w:r>
      <w:r w:rsidRPr="00A24875">
        <w:rPr>
          <w:rStyle w:val="StyleUnderline"/>
          <w:highlight w:val="green"/>
        </w:rPr>
        <w:t>was directly tied to</w:t>
      </w:r>
      <w:r w:rsidRPr="00B97B52">
        <w:rPr>
          <w:rStyle w:val="StyleUnderline"/>
        </w:rPr>
        <w:t xml:space="preserve"> things like the United States’ </w:t>
      </w:r>
      <w:r w:rsidRPr="00A24875">
        <w:rPr>
          <w:rStyle w:val="Emphasis"/>
          <w:highlight w:val="green"/>
        </w:rPr>
        <w:t>intervention</w:t>
      </w:r>
      <w:r w:rsidRPr="00B97B52">
        <w:rPr>
          <w:rStyle w:val="StyleUnderline"/>
        </w:rPr>
        <w:t xml:space="preserve"> in the Philippines. There’s this kind of homology, this similarity, in which </w:t>
      </w:r>
      <w:r w:rsidRPr="00A24875">
        <w:rPr>
          <w:rStyle w:val="StyleUnderline"/>
          <w:highlight w:val="green"/>
        </w:rPr>
        <w:t>police</w:t>
      </w:r>
      <w:r w:rsidRPr="00B97B52">
        <w:rPr>
          <w:rStyle w:val="StyleUnderline"/>
        </w:rPr>
        <w:t xml:space="preserve"> forces in the United States </w:t>
      </w:r>
      <w:r w:rsidRPr="00A24875">
        <w:rPr>
          <w:rStyle w:val="StyleUnderline"/>
          <w:highlight w:val="green"/>
        </w:rPr>
        <w:t>view immigrants and African Americans as a colonized population to be controlled</w:t>
      </w:r>
      <w:r w:rsidRPr="00B97B52">
        <w:rPr>
          <w:rStyle w:val="StyleUnderline"/>
        </w:rPr>
        <w:t xml:space="preserve"> by the police, and that the most problematic departments are those with the largest demonized suspect populations</w:t>
      </w:r>
      <w:r>
        <w:t xml:space="preserve">. </w:t>
      </w:r>
    </w:p>
    <w:p w14:paraId="297F2679" w14:textId="77777777" w:rsidR="00C236B4" w:rsidRDefault="00C236B4" w:rsidP="00C236B4">
      <w:r>
        <w:t>MU</w:t>
      </w:r>
    </w:p>
    <w:p w14:paraId="0DF3CB26" w14:textId="77777777" w:rsidR="00C236B4" w:rsidRDefault="00C236B4" w:rsidP="00C236B4">
      <w:r>
        <w:t xml:space="preserve">Hearing about these ties won’t surprise anyone who’s been out on the streets recently. If you are at a protest on the streets of a major US city and you hear flash-bangs and are getting shot with rubber bullets, it feels like a war zone. Can you talk a bit more about that tie between domestic police forces and imperialism abroad? </w:t>
      </w:r>
    </w:p>
    <w:p w14:paraId="5CC52674" w14:textId="77777777" w:rsidR="00C236B4" w:rsidRDefault="00C236B4" w:rsidP="00C236B4">
      <w:r>
        <w:t>AV</w:t>
      </w:r>
    </w:p>
    <w:p w14:paraId="12610C15" w14:textId="77777777" w:rsidR="00C236B4" w:rsidRDefault="00C236B4" w:rsidP="00C236B4">
      <w:r>
        <w:t xml:space="preserve">I give an example in the book about the formation of the first state police force, the Pennsylvania State Police, about 120 years ago. There were a series of uprisings in the coal and iron fields of Pennsylvania during that time; this is the early period of industrial unionization. </w:t>
      </w:r>
      <w:r>
        <w:lastRenderedPageBreak/>
        <w:t xml:space="preserve">Coal owners and the iron factory owners couldn’t get a handle on this, and they tried to enlist local police. But the local police were either unable or unwilling to control the strike activity. </w:t>
      </w:r>
    </w:p>
    <w:p w14:paraId="3019303C" w14:textId="77777777" w:rsidR="00C236B4" w:rsidRDefault="00C236B4" w:rsidP="00C236B4">
      <w:r>
        <w:t xml:space="preserve">They went to the governor, and the governor said, “Let’s create a semi-private state police force called the Coal and Iron Police.” Basically, the coal and iron companies could hire anyone they wanted and pay a one-dollar fee to the state government, and they’d get a state badge. They went out and did massacres, and it was horrible. So the governor said, “No, we can’t do this; we’re going to create a modern professional state police force.” </w:t>
      </w:r>
    </w:p>
    <w:p w14:paraId="515C46E3" w14:textId="77777777" w:rsidR="00C236B4" w:rsidRDefault="00C236B4" w:rsidP="00C236B4">
      <w:r>
        <w:t xml:space="preserve">What was his model? The United States occupation forces in the Philippines. He actually imported personnel and technology directly from the Philippines to develop a set of counterinsurgency strategies to put down the strikes — ideally with less violence and killing to build more legitimacy. The workers called them the “Pennsylvania Cossacks.” This has been the history of American policing, these back-and-forth exchanges. </w:t>
      </w:r>
    </w:p>
    <w:p w14:paraId="5C184B2E" w14:textId="77777777" w:rsidR="00C236B4" w:rsidRDefault="00C236B4" w:rsidP="00C236B4">
      <w:r w:rsidRPr="002860C2">
        <w:rPr>
          <w:rStyle w:val="StyleUnderline"/>
        </w:rPr>
        <w:t xml:space="preserve">Today we’ve got </w:t>
      </w:r>
      <w:r w:rsidRPr="00A24875">
        <w:rPr>
          <w:rStyle w:val="StyleUnderline"/>
          <w:highlight w:val="green"/>
        </w:rPr>
        <w:t>police</w:t>
      </w:r>
      <w:r w:rsidRPr="002860C2">
        <w:rPr>
          <w:rStyle w:val="StyleUnderline"/>
        </w:rPr>
        <w:t xml:space="preserve"> that </w:t>
      </w:r>
      <w:r w:rsidRPr="00A24875">
        <w:rPr>
          <w:rStyle w:val="StyleUnderline"/>
          <w:highlight w:val="green"/>
        </w:rPr>
        <w:t>look more and more like the military, and</w:t>
      </w:r>
      <w:r w:rsidRPr="002860C2">
        <w:rPr>
          <w:rStyle w:val="StyleUnderline"/>
        </w:rPr>
        <w:t xml:space="preserve"> a </w:t>
      </w:r>
      <w:r w:rsidRPr="00A24875">
        <w:rPr>
          <w:rStyle w:val="StyleUnderline"/>
          <w:highlight w:val="green"/>
        </w:rPr>
        <w:t>military</w:t>
      </w:r>
      <w:r w:rsidRPr="002860C2">
        <w:rPr>
          <w:rStyle w:val="StyleUnderline"/>
        </w:rPr>
        <w:t xml:space="preserve"> that </w:t>
      </w:r>
      <w:r w:rsidRPr="00A24875">
        <w:rPr>
          <w:rStyle w:val="StyleUnderline"/>
          <w:highlight w:val="green"/>
        </w:rPr>
        <w:t>looks more and more like a police force</w:t>
      </w:r>
      <w:r w:rsidRPr="002860C2">
        <w:rPr>
          <w:rStyle w:val="StyleUnderline"/>
        </w:rPr>
        <w:t xml:space="preserve"> in a lot of ways. So much of the policing in places like Afghanistan and Iraq is about holding urban space and has a policing-like function</w:t>
      </w:r>
      <w:r>
        <w:t xml:space="preserve">. We hear sometimes from </w:t>
      </w:r>
      <w:r w:rsidRPr="002860C2">
        <w:rPr>
          <w:rStyle w:val="StyleUnderline"/>
        </w:rPr>
        <w:t>returning veterans</w:t>
      </w:r>
      <w:r>
        <w:t xml:space="preserve"> who see what’s going on in the United States and </w:t>
      </w:r>
      <w:r w:rsidRPr="002860C2">
        <w:rPr>
          <w:rStyle w:val="StyleUnderline"/>
        </w:rPr>
        <w:t>say, “When we were in the Army, we would never have been allowed to use force like that under the circumstances. Our rules of engagement were much tighter than what American police rely on</w:t>
      </w:r>
      <w:r>
        <w:t xml:space="preserve">.” </w:t>
      </w:r>
    </w:p>
    <w:p w14:paraId="2B08FFF3" w14:textId="77777777" w:rsidR="00C236B4" w:rsidRDefault="00C236B4" w:rsidP="00C236B4">
      <w:r w:rsidRPr="00A24875">
        <w:rPr>
          <w:rStyle w:val="StyleUnderline"/>
          <w:highlight w:val="green"/>
        </w:rPr>
        <w:t>We’ve seen</w:t>
      </w:r>
      <w:r w:rsidRPr="002860C2">
        <w:rPr>
          <w:rStyle w:val="StyleUnderline"/>
        </w:rPr>
        <w:t xml:space="preserve"> this </w:t>
      </w:r>
      <w:r w:rsidRPr="00A24875">
        <w:rPr>
          <w:rStyle w:val="StyleUnderline"/>
          <w:highlight w:val="green"/>
        </w:rPr>
        <w:t>militarization of hardware</w:t>
      </w:r>
      <w:r w:rsidRPr="002860C2">
        <w:rPr>
          <w:rStyle w:val="StyleUnderline"/>
        </w:rPr>
        <w:t xml:space="preserve">, and the purchasing of that hardware through federal grants, through Homeland Security grants. Part of this has been </w:t>
      </w:r>
      <w:r w:rsidRPr="00A24875">
        <w:rPr>
          <w:rStyle w:val="StyleUnderline"/>
          <w:highlight w:val="green"/>
        </w:rPr>
        <w:t>to stimulate a new domestic market for</w:t>
      </w:r>
      <w:r w:rsidRPr="002860C2">
        <w:rPr>
          <w:rStyle w:val="StyleUnderline"/>
        </w:rPr>
        <w:t xml:space="preserve"> military </w:t>
      </w:r>
      <w:r w:rsidRPr="00A24875">
        <w:rPr>
          <w:rStyle w:val="StyleUnderline"/>
          <w:highlight w:val="green"/>
        </w:rPr>
        <w:t>producers</w:t>
      </w:r>
      <w:r w:rsidRPr="002860C2">
        <w:rPr>
          <w:rStyle w:val="StyleUnderline"/>
        </w:rPr>
        <w:t>. So it’s not just casting off the military’s waste to local police departments, it’s creating new demand</w:t>
      </w:r>
      <w:r>
        <w:t xml:space="preserve">. </w:t>
      </w:r>
    </w:p>
    <w:p w14:paraId="134FD7C2" w14:textId="77777777" w:rsidR="00C236B4" w:rsidRDefault="00C236B4" w:rsidP="00C236B4">
      <w:r w:rsidRPr="002860C2">
        <w:rPr>
          <w:rStyle w:val="StyleUnderline"/>
        </w:rPr>
        <w:t xml:space="preserve">But </w:t>
      </w:r>
      <w:r w:rsidRPr="00A24875">
        <w:rPr>
          <w:rStyle w:val="StyleUnderline"/>
          <w:highlight w:val="green"/>
        </w:rPr>
        <w:t>it’s also</w:t>
      </w:r>
      <w:r w:rsidRPr="002860C2">
        <w:rPr>
          <w:rStyle w:val="StyleUnderline"/>
        </w:rPr>
        <w:t xml:space="preserve"> about the </w:t>
      </w:r>
      <w:r w:rsidRPr="00A24875">
        <w:rPr>
          <w:rStyle w:val="StyleUnderline"/>
          <w:highlight w:val="green"/>
        </w:rPr>
        <w:t>expansion of a</w:t>
      </w:r>
      <w:r w:rsidRPr="002860C2">
        <w:rPr>
          <w:rStyle w:val="StyleUnderline"/>
        </w:rPr>
        <w:t xml:space="preserve"> whole </w:t>
      </w:r>
      <w:r w:rsidRPr="00A24875">
        <w:rPr>
          <w:rStyle w:val="StyleUnderline"/>
          <w:highlight w:val="green"/>
        </w:rPr>
        <w:t>military mindset for police</w:t>
      </w:r>
      <w:r w:rsidRPr="002860C2">
        <w:rPr>
          <w:rStyle w:val="StyleUnderline"/>
        </w:rPr>
        <w:t>. Warrior-style training, the increase in the number of paramilitary units, and the way that has shaped the functioning of gang units and gun interdiction units, and narcotics units who see themselves as Rambos, banging down doors and crashing people into walls. Anyone who thinks that implicit bias training is going to fix that is fooling themselves</w:t>
      </w:r>
      <w:r>
        <w:t>.</w:t>
      </w:r>
    </w:p>
    <w:p w14:paraId="7914F614" w14:textId="77777777" w:rsidR="00C236B4" w:rsidRDefault="00C236B4" w:rsidP="00C236B4"/>
    <w:p w14:paraId="34315DD8" w14:textId="426D1B37" w:rsidR="00C236B4" w:rsidRDefault="00C236B4" w:rsidP="00C236B4"/>
    <w:p w14:paraId="6EB9D309" w14:textId="0F17034B" w:rsidR="00626F5E" w:rsidRDefault="00626F5E" w:rsidP="00626F5E">
      <w:pPr>
        <w:pStyle w:val="Heading3"/>
      </w:pPr>
      <w:r>
        <w:lastRenderedPageBreak/>
        <w:t>2AC Federalism DA</w:t>
      </w:r>
    </w:p>
    <w:p w14:paraId="10D83A46" w14:textId="0A95B088" w:rsidR="00626F5E" w:rsidRDefault="00626F5E" w:rsidP="00626F5E"/>
    <w:p w14:paraId="2BA20914" w14:textId="7722DAC5" w:rsidR="00132470" w:rsidRDefault="006A1B37" w:rsidP="00132470">
      <w:pPr>
        <w:pStyle w:val="Heading4"/>
      </w:pPr>
      <w:r>
        <w:t>The</w:t>
      </w:r>
      <w:r w:rsidR="00BD2628">
        <w:t xml:space="preserve"> federalism</w:t>
      </w:r>
      <w:r w:rsidR="006A3123">
        <w:t xml:space="preserve"> literature base is a bunch of racist good ol’ boys so </w:t>
      </w:r>
      <w:r w:rsidR="00E324CF">
        <w:t>the DA</w:t>
      </w:r>
      <w:r w:rsidR="00410569">
        <w:t xml:space="preserve"> is not a legitimate de</w:t>
      </w:r>
      <w:r w:rsidR="001302FE">
        <w:t>-</w:t>
      </w:r>
      <w:r w:rsidR="00410569">
        <w:t>justification of the AFF</w:t>
      </w:r>
      <w:r w:rsidR="006A3123">
        <w:t xml:space="preserve"> – also turns solvency for the states CP</w:t>
      </w:r>
      <w:r>
        <w:t xml:space="preserve"> because federalism is incompatible with solvency for racism</w:t>
      </w:r>
    </w:p>
    <w:p w14:paraId="52F48609" w14:textId="3B641609" w:rsidR="00132470" w:rsidRPr="00132470" w:rsidRDefault="006A3123" w:rsidP="00132470">
      <w:r w:rsidRPr="006A3123">
        <w:t xml:space="preserve">Lynn </w:t>
      </w:r>
      <w:r w:rsidRPr="006A3123">
        <w:rPr>
          <w:rStyle w:val="Style13ptBold"/>
        </w:rPr>
        <w:t>Adelman</w:t>
      </w:r>
      <w:r>
        <w:rPr>
          <w:rStyle w:val="Style13ptBold"/>
        </w:rPr>
        <w:t xml:space="preserve"> ‘18</w:t>
      </w:r>
      <w:r w:rsidRPr="006A3123">
        <w:t xml:space="preserve"> ▪ Summer 2018</w:t>
      </w:r>
      <w:r>
        <w:t xml:space="preserve"> “</w:t>
      </w:r>
      <w:r w:rsidRPr="006A3123">
        <w:t>Laundering Racism Through the Court: The Scandal of States’ Rights</w:t>
      </w:r>
      <w:r>
        <w:t xml:space="preserve">,” </w:t>
      </w:r>
      <w:r w:rsidRPr="006A3123">
        <w:t>https://www.dissentmagazine.org/article/laundering-racism-through-court-scandal-states-rights-federalism</w:t>
      </w:r>
    </w:p>
    <w:p w14:paraId="544F6D92" w14:textId="77777777" w:rsidR="00132470" w:rsidRDefault="00132470" w:rsidP="00132470">
      <w:r>
        <w:t xml:space="preserve">When three conservative law students founded </w:t>
      </w:r>
      <w:r w:rsidRPr="00CE6C2E">
        <w:rPr>
          <w:rStyle w:val="Emphasis"/>
        </w:rPr>
        <w:t>the Federalist Society</w:t>
      </w:r>
      <w:r>
        <w:t xml:space="preserve"> at Yale Law School in 1982, they probably didn’t expect that it would become one of the most influential legal organizations in the United States. They styled themselves as renegades, fighting back against a liberal legal establishment that was using the courts to trample individual freedoms. But the students had support from a few prominent jurists, including Antonin Scalia—one of their first faculty advisers—and with Ronald Reagan in office, the political tide was turning in their favor. Three-and-a-half decades later, the Federalist Society has some 40,000 members and millions of dollars in funding from conservative megadonors including the Koch brothers. No less than five of its current or former members have served on the Supreme Court (including Trump appointee Neil Gorsuch). Membership in the organization has become an important qualification for an appointment to the federal bench.</w:t>
      </w:r>
    </w:p>
    <w:p w14:paraId="062B6664" w14:textId="77777777" w:rsidR="00132470" w:rsidRDefault="00132470" w:rsidP="00132470">
      <w:r>
        <w:t xml:space="preserve">Moreover, since roughly the Society’s founding, </w:t>
      </w:r>
      <w:r w:rsidRPr="00CE6C2E">
        <w:rPr>
          <w:rStyle w:val="StyleUnderline"/>
        </w:rPr>
        <w:t xml:space="preserve">the doctrine of </w:t>
      </w:r>
      <w:r w:rsidRPr="00CE6C2E">
        <w:rPr>
          <w:rStyle w:val="StyleUnderline"/>
          <w:highlight w:val="green"/>
        </w:rPr>
        <w:t>federalism has become the basis for</w:t>
      </w:r>
      <w:r w:rsidRPr="00CE6C2E">
        <w:rPr>
          <w:rStyle w:val="StyleUnderline"/>
        </w:rPr>
        <w:t xml:space="preserve"> a new, </w:t>
      </w:r>
      <w:r w:rsidRPr="00CE6C2E">
        <w:rPr>
          <w:rStyle w:val="StyleUnderline"/>
          <w:highlight w:val="green"/>
        </w:rPr>
        <w:t>conservative orthodoxy in U.S. law</w:t>
      </w:r>
      <w:r>
        <w:t xml:space="preserve">. </w:t>
      </w:r>
      <w:r w:rsidRPr="00CE6C2E">
        <w:rPr>
          <w:rStyle w:val="StyleUnderline"/>
          <w:highlight w:val="green"/>
        </w:rPr>
        <w:t>The last two Chief Justices of the Supreme Court</w:t>
      </w:r>
      <w:r>
        <w:t xml:space="preserve">, William Rehnquist and John Roberts, </w:t>
      </w:r>
      <w:r w:rsidRPr="00CE6C2E">
        <w:rPr>
          <w:rStyle w:val="StyleUnderline"/>
          <w:highlight w:val="green"/>
        </w:rPr>
        <w:t>have been strong adherents of federalism</w:t>
      </w:r>
      <w:r>
        <w:t xml:space="preserve">, as have virtually all of the other conservative justices. And President </w:t>
      </w:r>
      <w:r w:rsidRPr="00CE6C2E">
        <w:rPr>
          <w:rStyle w:val="StyleUnderline"/>
          <w:highlight w:val="green"/>
        </w:rPr>
        <w:t>Trump is</w:t>
      </w:r>
      <w:r w:rsidRPr="00CE6C2E">
        <w:rPr>
          <w:rStyle w:val="StyleUnderline"/>
        </w:rPr>
        <w:t xml:space="preserve"> currently </w:t>
      </w:r>
      <w:r w:rsidRPr="00CE6C2E">
        <w:rPr>
          <w:rStyle w:val="StyleUnderline"/>
          <w:highlight w:val="green"/>
        </w:rPr>
        <w:t>stocking the</w:t>
      </w:r>
      <w:r w:rsidRPr="00CE6C2E">
        <w:rPr>
          <w:rStyle w:val="StyleUnderline"/>
        </w:rPr>
        <w:t xml:space="preserve"> lower federal </w:t>
      </w:r>
      <w:r w:rsidRPr="00CE6C2E">
        <w:rPr>
          <w:rStyle w:val="StyleUnderline"/>
          <w:highlight w:val="green"/>
        </w:rPr>
        <w:t>courts with like-minded jurists</w:t>
      </w:r>
      <w:r w:rsidRPr="00CE6C2E">
        <w:rPr>
          <w:rStyle w:val="StyleUnderline"/>
        </w:rPr>
        <w:t xml:space="preserve"> at a record pace</w:t>
      </w:r>
      <w:r>
        <w:t>.</w:t>
      </w:r>
    </w:p>
    <w:p w14:paraId="4DCC82F3" w14:textId="4A03B077" w:rsidR="00132470" w:rsidRPr="00626F5E" w:rsidRDefault="00132470" w:rsidP="00132470">
      <w:r>
        <w:t xml:space="preserve">By federalism, these legal conservatives mean that the authority of the federal government is limited, that states are sovereign bodies, and that courts should enforce limitations on federal power and bolster the power of states. </w:t>
      </w:r>
      <w:r w:rsidRPr="00E26A98">
        <w:rPr>
          <w:rStyle w:val="Emphasis"/>
          <w:highlight w:val="green"/>
        </w:rPr>
        <w:t>On its face</w:t>
      </w:r>
      <w:r w:rsidRPr="00CE6C2E">
        <w:rPr>
          <w:rStyle w:val="StyleUnderline"/>
        </w:rPr>
        <w:t xml:space="preserve">, the conservatives’ attachment to </w:t>
      </w:r>
      <w:r w:rsidRPr="00497137">
        <w:rPr>
          <w:rStyle w:val="StyleUnderline"/>
          <w:highlight w:val="green"/>
        </w:rPr>
        <w:t>federalism may not seem particularly objectionable</w:t>
      </w:r>
      <w:r w:rsidRPr="00CE6C2E">
        <w:rPr>
          <w:rStyle w:val="StyleUnderline"/>
        </w:rPr>
        <w:t xml:space="preserve">. After all, the founders did divide power between the federal government and the states so as to facilitate policymaking by those legislators most familiar with the issues in question. </w:t>
      </w:r>
      <w:r w:rsidRPr="00497137">
        <w:rPr>
          <w:rStyle w:val="StyleUnderline"/>
          <w:highlight w:val="green"/>
        </w:rPr>
        <w:t>It is becoming clear, however, that the practical consequences of</w:t>
      </w:r>
      <w:r w:rsidRPr="00CE6C2E">
        <w:rPr>
          <w:rStyle w:val="StyleUnderline"/>
        </w:rPr>
        <w:t xml:space="preserve"> the conservatives’ attachment to </w:t>
      </w:r>
      <w:r w:rsidRPr="00497137">
        <w:rPr>
          <w:rStyle w:val="StyleUnderline"/>
          <w:highlight w:val="green"/>
        </w:rPr>
        <w:t>federalism are far from benign. For African Americans</w:t>
      </w:r>
      <w:r w:rsidRPr="00CE6C2E">
        <w:rPr>
          <w:rStyle w:val="StyleUnderline"/>
        </w:rPr>
        <w:t xml:space="preserve">, particularly those living in states of the former Confederacy, </w:t>
      </w:r>
      <w:r w:rsidRPr="00F22B5B">
        <w:rPr>
          <w:rStyle w:val="StyleUnderline"/>
          <w:highlight w:val="green"/>
        </w:rPr>
        <w:t>the impact of federalist doctrine</w:t>
      </w:r>
      <w:r w:rsidRPr="00CE6C2E">
        <w:rPr>
          <w:rStyle w:val="StyleUnderline"/>
        </w:rPr>
        <w:t xml:space="preserve"> as implemented by the Supreme Court </w:t>
      </w:r>
      <w:r w:rsidRPr="00F22B5B">
        <w:rPr>
          <w:rStyle w:val="Emphasis"/>
          <w:highlight w:val="green"/>
        </w:rPr>
        <w:t>has been no less than devastating</w:t>
      </w:r>
      <w:r w:rsidRPr="00CE6C2E">
        <w:rPr>
          <w:rStyle w:val="StyleUnderline"/>
        </w:rPr>
        <w:t>—</w:t>
      </w:r>
      <w:r w:rsidRPr="00F22B5B">
        <w:rPr>
          <w:rStyle w:val="StyleUnderline"/>
          <w:highlight w:val="green"/>
        </w:rPr>
        <w:t>so much so that the</w:t>
      </w:r>
      <w:r w:rsidRPr="00CE6C2E">
        <w:rPr>
          <w:rStyle w:val="StyleUnderline"/>
        </w:rPr>
        <w:t xml:space="preserve"> justices’ </w:t>
      </w:r>
      <w:r w:rsidRPr="00F22B5B">
        <w:rPr>
          <w:rStyle w:val="StyleUnderline"/>
          <w:highlight w:val="green"/>
        </w:rPr>
        <w:t>view that it is justified by</w:t>
      </w:r>
      <w:r w:rsidRPr="00CE6C2E">
        <w:rPr>
          <w:rStyle w:val="StyleUnderline"/>
        </w:rPr>
        <w:t xml:space="preserve"> the principle of </w:t>
      </w:r>
      <w:r w:rsidRPr="00F22B5B">
        <w:rPr>
          <w:rStyle w:val="Emphasis"/>
          <w:highlight w:val="green"/>
        </w:rPr>
        <w:t>state sovereignty is indefensible</w:t>
      </w:r>
      <w:r w:rsidRPr="00F22B5B">
        <w:rPr>
          <w:highlight w:val="green"/>
        </w:rPr>
        <w:t>.</w:t>
      </w:r>
    </w:p>
    <w:p w14:paraId="64E9F59E" w14:textId="537DFD98" w:rsidR="00C236B4" w:rsidRDefault="00C236B4" w:rsidP="00C236B4"/>
    <w:p w14:paraId="2376815E" w14:textId="3FD68DAC" w:rsidR="00D9399F" w:rsidRDefault="00D9399F" w:rsidP="00C236B4"/>
    <w:p w14:paraId="2505E05E" w14:textId="60D7E758" w:rsidR="006D5121" w:rsidRDefault="006D5121" w:rsidP="006D5121">
      <w:pPr>
        <w:pStyle w:val="Heading4"/>
      </w:pPr>
      <w:r>
        <w:lastRenderedPageBreak/>
        <w:t>Solving for the federalism impact means their CP can’t solve</w:t>
      </w:r>
      <w:r w:rsidR="005C7E84">
        <w:t xml:space="preserve"> – federal abolition is key</w:t>
      </w:r>
      <w:r w:rsidR="004454AD">
        <w:t xml:space="preserve"> to </w:t>
      </w:r>
      <w:r w:rsidR="002F36E7">
        <w:t>uprooting</w:t>
      </w:r>
      <w:r w:rsidR="004454AD">
        <w:t xml:space="preserve"> white supremacy</w:t>
      </w:r>
    </w:p>
    <w:p w14:paraId="061D0A57" w14:textId="5AA4ED78" w:rsidR="00D9399F" w:rsidRDefault="00D9399F" w:rsidP="00DA2EC4">
      <w:r w:rsidRPr="00D9399F">
        <w:t xml:space="preserve">Adriano </w:t>
      </w:r>
      <w:r w:rsidRPr="00D9399F">
        <w:rPr>
          <w:rStyle w:val="Style13ptBold"/>
        </w:rPr>
        <w:t>Udani</w:t>
      </w:r>
      <w:r w:rsidR="00DA2EC4">
        <w:t xml:space="preserve">, </w:t>
      </w:r>
      <w:r w:rsidR="00DA2EC4" w:rsidRPr="00DA2EC4">
        <w:rPr>
          <w:rStyle w:val="Style13ptBold"/>
        </w:rPr>
        <w:t>et al ‘20</w:t>
      </w:r>
      <w:r w:rsidR="00DA2EC4">
        <w:t xml:space="preserve"> (corresponding author) Sheila Grigsby, PhD, MSN/MPH, RN1​</w:t>
      </w:r>
      <w:r w:rsidR="00EF1A6E">
        <w:t xml:space="preserve"> </w:t>
      </w:r>
      <w:r w:rsidR="00DA2EC4">
        <w:t>Alicia Hernàndez2​</w:t>
      </w:r>
      <w:r w:rsidR="00EF1A6E">
        <w:t xml:space="preserve"> </w:t>
      </w:r>
      <w:r w:rsidR="00DA2EC4">
        <w:t>Sara John3​</w:t>
      </w:r>
      <w:r w:rsidR="00EF1A6E">
        <w:t xml:space="preserve"> </w:t>
      </w:r>
      <w:r w:rsidR="00DA2EC4">
        <w:t>Désirée Jones-Smith, MEd1​</w:t>
      </w:r>
      <w:r w:rsidR="00EF1A6E">
        <w:t xml:space="preserve"> </w:t>
      </w:r>
      <w:r w:rsidR="00DA2EC4">
        <w:t>Katie Kaufmann4​</w:t>
      </w:r>
      <w:r w:rsidR="00EF1A6E">
        <w:t xml:space="preserve"> </w:t>
      </w:r>
      <w:r w:rsidR="00DA2EC4">
        <w:t>Cordaryl Patrick, MPPA5​</w:t>
      </w:r>
      <w:r w:rsidR="00EF1A6E">
        <w:t xml:space="preserve"> </w:t>
      </w:r>
      <w:r w:rsidR="00DA2EC4">
        <w:t>Christopher Prener, PhD, MPH6​</w:t>
      </w:r>
      <w:r w:rsidR="00EF1A6E">
        <w:t xml:space="preserve"> </w:t>
      </w:r>
      <w:r w:rsidR="00DA2EC4">
        <w:t>Mark Tranel, PhD1​</w:t>
      </w:r>
      <w:r w:rsidR="00EF1A6E">
        <w:t xml:space="preserve"> </w:t>
      </w:r>
      <w:r w:rsidR="00DA2EC4">
        <w:t>Adriano Udani, PhD, MPA1​ ​ (Corresponding Author)</w:t>
      </w:r>
      <w:r w:rsidRPr="00D9399F">
        <w:t>"Resistance to Racial Equity in U.S. Federalism and its Impact on Fragmented Regions", May, 2020</w:t>
      </w:r>
      <w:r>
        <w:t>, “</w:t>
      </w:r>
      <w:r w:rsidR="006D5121" w:rsidRPr="006D5121">
        <w:t>Resistance to Racial Equity in U.S. Federalism and its Impact on Fragmented Regions</w:t>
      </w:r>
      <w:r w:rsidR="006D5121">
        <w:t xml:space="preserve">,” </w:t>
      </w:r>
      <w:hyperlink r:id="rId12" w:history="1">
        <w:r w:rsidR="00EF1A6E" w:rsidRPr="00BE35B3">
          <w:rPr>
            <w:rStyle w:val="Hyperlink"/>
          </w:rPr>
          <w:t>https://scholars.org/sites/scholars/files/2020-05/ARP</w:t>
        </w:r>
        <w:r w:rsidR="00EF1A6E" w:rsidRPr="00BE35B3">
          <w:rPr>
            <w:rStyle w:val="Hyperlink"/>
          </w:rPr>
          <w:t>A</w:t>
        </w:r>
        <w:r w:rsidR="00EF1A6E" w:rsidRPr="00BE35B3">
          <w:rPr>
            <w:rStyle w:val="Hyperlink"/>
          </w:rPr>
          <w:t>_covid.pdf</w:t>
        </w:r>
      </w:hyperlink>
    </w:p>
    <w:p w14:paraId="6BFB7DD2" w14:textId="77777777" w:rsidR="00DA2EC4" w:rsidRDefault="006D5121" w:rsidP="00DA2EC4">
      <w:r w:rsidRPr="006D5121">
        <w:t>At best, public administration considers racial equity as a normative and aspirational goal. It is wrapped into social equity, one of the three pillars of public administration. ​The local response, as others have argued (Stivers, 2006), aims to restore equity, subsequently making</w:t>
      </w:r>
      <w:r w:rsidR="00DA2EC4">
        <w:t xml:space="preserve"> equity an afterthought. </w:t>
      </w:r>
      <w:r w:rsidR="00DA2EC4" w:rsidRPr="005C7E84">
        <w:rPr>
          <w:rStyle w:val="StyleUnderline"/>
          <w:highlight w:val="green"/>
        </w:rPr>
        <w:t>Racial equity sits in a precarious position in America</w:t>
      </w:r>
      <w:r w:rsidR="00DA2EC4" w:rsidRPr="005C7E84">
        <w:rPr>
          <w:rStyle w:val="StyleUnderline"/>
        </w:rPr>
        <w:t xml:space="preserve"> that has always been uneasy about its </w:t>
      </w:r>
      <w:r w:rsidR="00DA2EC4" w:rsidRPr="005C7E84">
        <w:rPr>
          <w:rStyle w:val="StyleUnderline"/>
          <w:highlight w:val="green"/>
        </w:rPr>
        <w:t>federalist’s structure</w:t>
      </w:r>
      <w:r w:rsidR="00DA2EC4">
        <w:t xml:space="preserve">, which has been administered as more of an art than a science. After all, </w:t>
      </w:r>
      <w:r w:rsidR="00DA2EC4" w:rsidRPr="005C7E84">
        <w:rPr>
          <w:rStyle w:val="StyleUnderline"/>
        </w:rPr>
        <w:t>at its core, federalism is an attempt to use seemingly opposing ideas to force a balance of powers</w:t>
      </w:r>
      <w:r w:rsidR="00DA2EC4">
        <w:t>.</w:t>
      </w:r>
    </w:p>
    <w:p w14:paraId="7BD61439" w14:textId="2A16CEE9" w:rsidR="006D5121" w:rsidRDefault="00DA2EC4" w:rsidP="00DA2EC4">
      <w:r>
        <w:t xml:space="preserve">The focus of our commentary has centered on ​how </w:t>
      </w:r>
      <w:r w:rsidRPr="007C7554">
        <w:rPr>
          <w:rStyle w:val="Emphasis"/>
          <w:highlight w:val="green"/>
        </w:rPr>
        <w:t>a lack of a racial equity lens at higher levels of the U.S. federal system has severe consequences at the local level</w:t>
      </w:r>
      <w:r w:rsidRPr="005C7E84">
        <w:rPr>
          <w:rStyle w:val="StyleUnderline"/>
        </w:rPr>
        <w:t>, especially in a highly decentralized and fragmented political system</w:t>
      </w:r>
      <w:r>
        <w:t xml:space="preserve"> like the St. Louis region. At least in our region and we surmise in others, ​</w:t>
      </w:r>
      <w:r w:rsidRPr="007C7554">
        <w:rPr>
          <w:rStyle w:val="StyleUnderline"/>
          <w:highlight w:val="green"/>
        </w:rPr>
        <w:t>the framework of federalism has been politically constructed as a narrative</w:t>
      </w:r>
      <w:r w:rsidRPr="007C7554">
        <w:rPr>
          <w:rStyle w:val="StyleUnderline"/>
        </w:rPr>
        <w:t xml:space="preserve"> of allowing local actors to decide what is best for its constituents. We argue this largely misses the mark, as this narrative has been </w:t>
      </w:r>
      <w:r w:rsidRPr="007C7554">
        <w:rPr>
          <w:rStyle w:val="StyleUnderline"/>
          <w:highlight w:val="green"/>
        </w:rPr>
        <w:t xml:space="preserve">used against historically disadvantaged groups and for ensuring that </w:t>
      </w:r>
      <w:r w:rsidRPr="007C7554">
        <w:rPr>
          <w:rStyle w:val="Emphasis"/>
          <w:highlight w:val="green"/>
        </w:rPr>
        <w:t>white supremacist principles</w:t>
      </w:r>
      <w:r w:rsidRPr="007C7554">
        <w:rPr>
          <w:rStyle w:val="StyleUnderline"/>
          <w:highlight w:val="green"/>
        </w:rPr>
        <w:t xml:space="preserve"> are not</w:t>
      </w:r>
      <w:r w:rsidRPr="007C7554">
        <w:rPr>
          <w:rStyle w:val="StyleUnderline"/>
        </w:rPr>
        <w:t xml:space="preserve"> challenged or </w:t>
      </w:r>
      <w:r w:rsidRPr="007C7554">
        <w:rPr>
          <w:rStyle w:val="Emphasis"/>
          <w:highlight w:val="green"/>
        </w:rPr>
        <w:t>abolished</w:t>
      </w:r>
      <w:r>
        <w:t xml:space="preserve"> (Powell [sic] et al. 2006). ​The question of how appropriate it is to use federalism to influence issues of moral significance is reflected in questions on school desegregation, busing, and other federal laws that sought to expand the groups considered to be first class citizens. ​</w:t>
      </w:r>
      <w:r w:rsidRPr="00E9536C">
        <w:rPr>
          <w:rStyle w:val="StyleUnderline"/>
          <w:highlight w:val="green"/>
        </w:rPr>
        <w:t>Federalism has been an obstacle to</w:t>
      </w:r>
      <w:r w:rsidRPr="00E9536C">
        <w:rPr>
          <w:rStyle w:val="StyleUnderline"/>
        </w:rPr>
        <w:t xml:space="preserve"> welfare state growth and </w:t>
      </w:r>
      <w:r w:rsidRPr="00E9536C">
        <w:rPr>
          <w:rStyle w:val="StyleUnderline"/>
          <w:highlight w:val="green"/>
        </w:rPr>
        <w:t>social justice</w:t>
      </w:r>
      <w:r>
        <w:t xml:space="preserve"> (Immergut, 1992; Manza, 2000: 305 – 306) while others have examined the relationships between decentralized governance and the punitive treatment of communities of color (Riker, 1964; Schattschneider, 1960).</w:t>
      </w:r>
    </w:p>
    <w:p w14:paraId="7B581C32" w14:textId="0C6F89AF" w:rsidR="00993BE7" w:rsidRDefault="00993BE7" w:rsidP="009D6054"/>
    <w:p w14:paraId="2E01A3F7" w14:textId="2FBB0BE8" w:rsidR="00AD7919" w:rsidRDefault="00AD7919" w:rsidP="00AD7919">
      <w:pPr>
        <w:pStyle w:val="Heading4"/>
      </w:pPr>
      <w:r>
        <w:t xml:space="preserve">Their DA masks </w:t>
      </w:r>
      <w:r w:rsidR="00DB1849">
        <w:t>and neutrally encodes r</w:t>
      </w:r>
      <w:r>
        <w:t xml:space="preserve">acism </w:t>
      </w:r>
      <w:r w:rsidR="00D7472D">
        <w:t xml:space="preserve">– </w:t>
      </w:r>
      <w:r w:rsidR="00F711F0">
        <w:t>voting for it infects the ballot</w:t>
      </w:r>
    </w:p>
    <w:p w14:paraId="3CF31F7F" w14:textId="77777777" w:rsidR="003F3FB4" w:rsidRDefault="003F3FB4" w:rsidP="003F3FB4">
      <w:r w:rsidRPr="00D9399F">
        <w:t xml:space="preserve">Adriano </w:t>
      </w:r>
      <w:r w:rsidRPr="00D9399F">
        <w:rPr>
          <w:rStyle w:val="Style13ptBold"/>
        </w:rPr>
        <w:t>Udani</w:t>
      </w:r>
      <w:r>
        <w:t xml:space="preserve">, </w:t>
      </w:r>
      <w:r w:rsidRPr="00DA2EC4">
        <w:rPr>
          <w:rStyle w:val="Style13ptBold"/>
        </w:rPr>
        <w:t>et al ‘20</w:t>
      </w:r>
      <w:r>
        <w:t xml:space="preserve"> (corresponding author) Sheila Grigsby, PhD, MSN/MPH, RN1​ Alicia Hernàndez2​ Sara John3​ Désirée Jones-Smith, MEd1​ Katie Kaufmann4​ Cordaryl Patrick, MPPA5​ Christopher Prener, PhD, MPH6​ Mark Tranel, PhD1​ Adriano Udani, PhD, MPA1​ ​ (Corresponding Author)</w:t>
      </w:r>
      <w:r w:rsidRPr="00D9399F">
        <w:t>"Resistance to Racial Equity in U.S. Federalism and its Impact on Fragmented Regions", May, 2020</w:t>
      </w:r>
      <w:r>
        <w:t>, “</w:t>
      </w:r>
      <w:r w:rsidRPr="006D5121">
        <w:t>Resistance to Racial Equity in U.S. Federalism and its Impact on Fragmented Regions</w:t>
      </w:r>
      <w:r>
        <w:t xml:space="preserve">,” </w:t>
      </w:r>
      <w:hyperlink r:id="rId13" w:history="1">
        <w:r w:rsidRPr="00BE35B3">
          <w:rPr>
            <w:rStyle w:val="Hyperlink"/>
          </w:rPr>
          <w:t>https://scholars.org/sites/scholars/files/2020-05/ARPA_covid.pdf</w:t>
        </w:r>
      </w:hyperlink>
    </w:p>
    <w:p w14:paraId="063292BD" w14:textId="4D8B7AD8" w:rsidR="008B7B12" w:rsidRPr="00AD7919" w:rsidRDefault="008B7B12" w:rsidP="00AD7919">
      <w:r w:rsidRPr="00E9536C">
        <w:rPr>
          <w:rStyle w:val="StyleUnderline"/>
          <w:highlight w:val="green"/>
        </w:rPr>
        <w:t>Questions about federalism feel newly discovered</w:t>
      </w:r>
      <w:r w:rsidRPr="00E9536C">
        <w:rPr>
          <w:rStyle w:val="StyleUnderline"/>
        </w:rPr>
        <w:t xml:space="preserve"> after each major national crisis. ​</w:t>
      </w:r>
      <w:r w:rsidRPr="00E9536C">
        <w:rPr>
          <w:rStyle w:val="StyleUnderline"/>
          <w:highlight w:val="green"/>
        </w:rPr>
        <w:t>Yet</w:t>
      </w:r>
      <w:r w:rsidRPr="00E9536C">
        <w:rPr>
          <w:rStyle w:val="StyleUnderline"/>
        </w:rPr>
        <w:t xml:space="preserve">, we also feel that </w:t>
      </w:r>
      <w:r w:rsidRPr="00E9536C">
        <w:rPr>
          <w:rStyle w:val="StyleUnderline"/>
          <w:highlight w:val="green"/>
        </w:rPr>
        <w:t>questions concerning</w:t>
      </w:r>
      <w:r w:rsidRPr="00E9536C">
        <w:rPr>
          <w:rStyle w:val="StyleUnderline"/>
        </w:rPr>
        <w:t xml:space="preserve"> race and </w:t>
      </w:r>
      <w:r w:rsidRPr="00E9536C">
        <w:rPr>
          <w:rStyle w:val="StyleUnderline"/>
          <w:highlight w:val="green"/>
        </w:rPr>
        <w:t>racism</w:t>
      </w:r>
      <w:r w:rsidRPr="00E9536C">
        <w:rPr>
          <w:rStyle w:val="StyleUnderline"/>
        </w:rPr>
        <w:t xml:space="preserve">, especially in public administration, </w:t>
      </w:r>
      <w:r w:rsidRPr="00E9536C">
        <w:rPr>
          <w:rStyle w:val="StyleUnderline"/>
          <w:highlight w:val="green"/>
        </w:rPr>
        <w:t>do not receive</w:t>
      </w:r>
      <w:r w:rsidRPr="00E9536C">
        <w:rPr>
          <w:rStyle w:val="StyleUnderline"/>
        </w:rPr>
        <w:t xml:space="preserve"> the same </w:t>
      </w:r>
      <w:r w:rsidRPr="00E9536C">
        <w:rPr>
          <w:rStyle w:val="StyleUnderline"/>
          <w:highlight w:val="green"/>
        </w:rPr>
        <w:t>rebirth</w:t>
      </w:r>
      <w:r w:rsidRPr="008B7B12">
        <w:t xml:space="preserve">. The inattention of race and racism in public administration scholarship has received much attention (Alexander, 1997; Witt, 2006; Stivers, 2007). Scholars have defined </w:t>
      </w:r>
      <w:r w:rsidRPr="008B7B12">
        <w:lastRenderedPageBreak/>
        <w:t xml:space="preserve">racism as an illusory ideological system of beliefs that maintain structures of social oppression (Shelby, 2002; Stivers, 2006). </w:t>
      </w:r>
      <w:r w:rsidRPr="007C662A">
        <w:rPr>
          <w:rStyle w:val="StyleUnderline"/>
          <w:highlight w:val="green"/>
        </w:rPr>
        <w:t>Racism</w:t>
      </w:r>
      <w:r w:rsidRPr="008B7B12">
        <w:t xml:space="preserve"> also </w:t>
      </w:r>
      <w:r w:rsidRPr="007C662A">
        <w:rPr>
          <w:rStyle w:val="StyleUnderline"/>
          <w:highlight w:val="green"/>
        </w:rPr>
        <w:t>does not require racist actors, and can exist in systems and culture</w:t>
      </w:r>
      <w:r w:rsidRPr="007C662A">
        <w:rPr>
          <w:rStyle w:val="StyleUnderline"/>
        </w:rPr>
        <w:t xml:space="preserve"> as well as with individuals, both unconsciously and consciously</w:t>
      </w:r>
      <w:r w:rsidRPr="008B7B12">
        <w:t xml:space="preserve"> (powell et al., 2006). </w:t>
      </w:r>
      <w:r w:rsidRPr="007C662A">
        <w:rPr>
          <w:rStyle w:val="StyleUnderline"/>
          <w:highlight w:val="green"/>
        </w:rPr>
        <w:t>Policymakers</w:t>
      </w:r>
      <w:r w:rsidRPr="008B7B12">
        <w:t xml:space="preserve"> and public administrators are certainly not above racist motivations and decisions. Some have shown how they use their privilege to </w:t>
      </w:r>
      <w:r w:rsidRPr="007C662A">
        <w:rPr>
          <w:rStyle w:val="Emphasis"/>
          <w:highlight w:val="green"/>
        </w:rPr>
        <w:t>mask</w:t>
      </w:r>
      <w:r w:rsidRPr="008B7B12">
        <w:t xml:space="preserve"> malicious administrative </w:t>
      </w:r>
      <w:r w:rsidRPr="007C662A">
        <w:rPr>
          <w:rStyle w:val="StyleUnderline"/>
          <w:highlight w:val="green"/>
        </w:rPr>
        <w:t>intent</w:t>
      </w:r>
      <w:r w:rsidRPr="008B7B12">
        <w:t xml:space="preserve"> (Adams &amp; Balfour, 2004) while others have brought more attention to how administrators can rearticulate their decisions by publicly renouncing the exercise of discretion in favor of adhering to the letter of the law. As Camilla Stivers (2007) argued forcefully, “</w:t>
      </w:r>
      <w:r w:rsidRPr="00225FC7">
        <w:rPr>
          <w:rStyle w:val="Emphasis"/>
          <w:highlight w:val="green"/>
        </w:rPr>
        <w:t>administrative practices can be infected with racism</w:t>
      </w:r>
      <w:r w:rsidRPr="008B7B12">
        <w:t xml:space="preserve"> even though individual administrators do not bear conscious animus toward people of color. In this respect, </w:t>
      </w:r>
      <w:r w:rsidRPr="00D407B3">
        <w:rPr>
          <w:rStyle w:val="StyleUnderline"/>
        </w:rPr>
        <w:t>racism, like administrative evil, is masked</w:t>
      </w:r>
      <w:r w:rsidRPr="008B7B12">
        <w:t>.”</w:t>
      </w:r>
    </w:p>
    <w:p w14:paraId="529A2EA3" w14:textId="5E2B5E5D" w:rsidR="00AD7919" w:rsidRDefault="00AD7919" w:rsidP="009D6054"/>
    <w:p w14:paraId="40CFF70B" w14:textId="77777777" w:rsidR="00A01276" w:rsidRDefault="00A01276" w:rsidP="009D6054"/>
    <w:p w14:paraId="005BBCF2" w14:textId="77777777" w:rsidR="00AD7919" w:rsidRDefault="00AD7919" w:rsidP="009D6054"/>
    <w:p w14:paraId="4434B43E" w14:textId="4CE59DC5" w:rsidR="00993BE7" w:rsidRDefault="00993BE7" w:rsidP="00993BE7">
      <w:pPr>
        <w:pStyle w:val="Heading3"/>
      </w:pPr>
      <w:r>
        <w:lastRenderedPageBreak/>
        <w:t xml:space="preserve">2AC </w:t>
      </w:r>
      <w:r w:rsidR="00AC7342">
        <w:t xml:space="preserve">Elections </w:t>
      </w:r>
      <w:r>
        <w:t>DA – bad logic</w:t>
      </w:r>
      <w:r w:rsidR="00AC7342">
        <w:t xml:space="preserve"> analytic</w:t>
      </w:r>
    </w:p>
    <w:p w14:paraId="470698AF" w14:textId="7E7CAFEB" w:rsidR="00993BE7" w:rsidRDefault="00993BE7" w:rsidP="00993BE7"/>
    <w:p w14:paraId="59B39066" w14:textId="6D81A5AA" w:rsidR="00993BE7" w:rsidRDefault="00993BE7" w:rsidP="00993BE7">
      <w:pPr>
        <w:pStyle w:val="Heading4"/>
      </w:pPr>
      <w:r>
        <w:t>Reject their elections DA but don’t forget that they ran it – trying to hold the country hostage with Trump is a tactic the GOP has used to stifle change. This is the true nature of their strategy, and why only voting AFF creates a policy ch</w:t>
      </w:r>
      <w:r w:rsidR="00624529">
        <w:t>a</w:t>
      </w:r>
      <w:r>
        <w:t>nge.</w:t>
      </w:r>
    </w:p>
    <w:p w14:paraId="71758037" w14:textId="5AA449DD" w:rsidR="00624529" w:rsidRDefault="00624529" w:rsidP="00624529"/>
    <w:p w14:paraId="62DB215D" w14:textId="77777777" w:rsidR="004E115E" w:rsidRDefault="004E115E" w:rsidP="004E115E">
      <w:pPr>
        <w:pStyle w:val="Heading4"/>
      </w:pPr>
      <w:r>
        <w:t>Don’t trade the plan for Biden – the dems will settle for reform</w:t>
      </w:r>
    </w:p>
    <w:p w14:paraId="0B9BD3E4" w14:textId="77777777" w:rsidR="004E115E" w:rsidRDefault="004E115E" w:rsidP="004E115E">
      <w:pPr>
        <w:rPr>
          <w:rStyle w:val="Style13ptBold"/>
        </w:rPr>
      </w:pPr>
      <w:r>
        <w:rPr>
          <w:rStyle w:val="Style13ptBold"/>
        </w:rPr>
        <w:t xml:space="preserve">Covert, </w:t>
      </w:r>
      <w:r w:rsidRPr="00077D85">
        <w:t>a contributor at The Nation and a contributing op-ed writer at The New York Times. Her writing has also appeared in The Washington Post, the New Republic, New York magazine, Slate, and others, and she won a 2016 Exceptional Merit in Media Award from the National Women’s Political Caucus</w:t>
      </w:r>
      <w:r>
        <w:rPr>
          <w:rStyle w:val="Style13ptBold"/>
        </w:rPr>
        <w:t>, 2020</w:t>
      </w:r>
    </w:p>
    <w:p w14:paraId="741C82E7" w14:textId="77777777" w:rsidR="004E115E" w:rsidRPr="00046637" w:rsidRDefault="004E115E" w:rsidP="004E115E">
      <w:r>
        <w:t xml:space="preserve">(Bryce, 6/29/20, The Nation, “How to Make Defunding the Police a Reality,” </w:t>
      </w:r>
      <w:hyperlink r:id="rId14" w:history="1">
        <w:r w:rsidRPr="009270F9">
          <w:rPr>
            <w:rStyle w:val="Hyperlink"/>
          </w:rPr>
          <w:t>https://www.thenation.com/article/society/police-reform-defund-activism/</w:t>
        </w:r>
      </w:hyperlink>
      <w:r>
        <w:t>, accessed 7/14/20, tmur)</w:t>
      </w:r>
    </w:p>
    <w:p w14:paraId="04D6D726" w14:textId="77777777" w:rsidR="004E115E" w:rsidRPr="00335021" w:rsidRDefault="004E115E" w:rsidP="004E115E">
      <w:pPr>
        <w:rPr>
          <w:u w:val="single"/>
        </w:rPr>
      </w:pPr>
      <w:r w:rsidRPr="00335021">
        <w:rPr>
          <w:u w:val="single"/>
        </w:rPr>
        <w:t>A number of those who are calling to defund the police are demanding not just that their budgets be reduced and redistributed but also that the money eventually be zeroed out and police eliminated. “Our call is specifically abolitionist</w:t>
      </w:r>
      <w:r>
        <w:t>,” Malachi said. “</w:t>
      </w:r>
      <w:r w:rsidRPr="00335021">
        <w:rPr>
          <w:u w:val="single"/>
        </w:rPr>
        <w:t xml:space="preserve">We’re aware that because of the popularity of the </w:t>
      </w:r>
      <w:r w:rsidRPr="00CB3888">
        <w:rPr>
          <w:highlight w:val="green"/>
          <w:u w:val="single"/>
        </w:rPr>
        <w:t>defund</w:t>
      </w:r>
      <w:r w:rsidRPr="00335021">
        <w:rPr>
          <w:u w:val="single"/>
        </w:rPr>
        <w:t>-the-police narrative…</w:t>
      </w:r>
      <w:r w:rsidRPr="00754616">
        <w:rPr>
          <w:rStyle w:val="Emphasis"/>
        </w:rPr>
        <w:t xml:space="preserve">it </w:t>
      </w:r>
      <w:r w:rsidRPr="00CB3888">
        <w:rPr>
          <w:rStyle w:val="Emphasis"/>
          <w:highlight w:val="green"/>
        </w:rPr>
        <w:t>could</w:t>
      </w:r>
      <w:r w:rsidRPr="00754616">
        <w:rPr>
          <w:rStyle w:val="Emphasis"/>
        </w:rPr>
        <w:t xml:space="preserve"> easily </w:t>
      </w:r>
      <w:r w:rsidRPr="00CB3888">
        <w:rPr>
          <w:rStyle w:val="Emphasis"/>
          <w:highlight w:val="green"/>
        </w:rPr>
        <w:t>be co-opted by Democrats and</w:t>
      </w:r>
      <w:r w:rsidRPr="00754616">
        <w:rPr>
          <w:rStyle w:val="Emphasis"/>
        </w:rPr>
        <w:t xml:space="preserve"> liberals and </w:t>
      </w:r>
      <w:r w:rsidRPr="00CB3888">
        <w:rPr>
          <w:rStyle w:val="Emphasis"/>
          <w:highlight w:val="green"/>
        </w:rPr>
        <w:t>made into reform</w:t>
      </w:r>
      <w:r w:rsidRPr="00754616">
        <w:rPr>
          <w:rStyle w:val="Emphasis"/>
        </w:rPr>
        <w:t xml:space="preserve"> rather than the radical call that it is.”</w:t>
      </w:r>
    </w:p>
    <w:p w14:paraId="410890C4" w14:textId="77777777" w:rsidR="004E115E" w:rsidRPr="00335021" w:rsidRDefault="004E115E" w:rsidP="004E115E">
      <w:pPr>
        <w:rPr>
          <w:u w:val="single"/>
        </w:rPr>
      </w:pPr>
      <w:r>
        <w:t>Even so, many see changing city budgets and the roles the police play as part of that process. “</w:t>
      </w:r>
      <w:r w:rsidRPr="00335021">
        <w:rPr>
          <w:u w:val="single"/>
        </w:rPr>
        <w:t>It can be a step toward abolition</w:t>
      </w:r>
      <w:r>
        <w:t>,” Walton said, “</w:t>
      </w:r>
      <w:r w:rsidRPr="00335021">
        <w:t>if we make sure these processes are being controlled and led by the community</w:t>
      </w:r>
      <w:r>
        <w:t>.” As Vitale put it, abolition is “</w:t>
      </w:r>
      <w:r w:rsidRPr="00335021">
        <w:rPr>
          <w:u w:val="single"/>
        </w:rPr>
        <w:t>a process more than an outcome…. We need to challenge the scope and power of policing. We need to take their budgets away, take their toys away, take their authority away in as many dimensions as we can.”</w:t>
      </w:r>
    </w:p>
    <w:p w14:paraId="00A67F61" w14:textId="77777777" w:rsidR="004E115E" w:rsidRPr="00335021" w:rsidRDefault="004E115E" w:rsidP="004E115E">
      <w:pPr>
        <w:rPr>
          <w:u w:val="single"/>
        </w:rPr>
      </w:pPr>
      <w:r>
        <w:t>“These have been the tensions and conversations all along,” Lytle Hernandez said. But “</w:t>
      </w:r>
      <w:r w:rsidRPr="00335021">
        <w:rPr>
          <w:u w:val="single"/>
        </w:rPr>
        <w:t>you can go back to any social movement and find these kinds of tensions between more moderate and radical wings of the movement</w:t>
      </w:r>
      <w:r>
        <w:t xml:space="preserve">.” For her, </w:t>
      </w:r>
      <w:r w:rsidRPr="00754616">
        <w:rPr>
          <w:u w:val="single"/>
        </w:rPr>
        <w:t>eradicating racial inequality requires abolition</w:t>
      </w:r>
      <w:r>
        <w:t>. “We have walked up to this precipice at least twice before,” she said, pointing to Emancipation and the civil rights movement. “</w:t>
      </w:r>
      <w:r w:rsidRPr="00335021">
        <w:rPr>
          <w:u w:val="single"/>
        </w:rPr>
        <w:t>We have to make a decision about are we going to really head toward racial justice or make a compromise that’s easier for the moment and maintain white supremacy? Each time before, we have chosen white supremacy.”</w:t>
      </w:r>
    </w:p>
    <w:p w14:paraId="0E716D5B" w14:textId="77777777" w:rsidR="004E115E" w:rsidRDefault="004E115E" w:rsidP="004E115E">
      <w:r>
        <w:t xml:space="preserve">Whether more mayors and city councils will take heed is unclear. Mayor de Blasio, a Democrat who briefly ran for the party’s presidential nomination this year on his progressive bona fides, at first shot down the idea of reducing the NYPD’s budget before saying, 10 days into the protests, that he would cut that spending and direct it to youth and social services. But he hasn’t stated </w:t>
      </w:r>
      <w:r>
        <w:lastRenderedPageBreak/>
        <w:t>yet by how much. “Cut the budget, and let’s see where you stand,” Malcolm, Ramarley Graham’s mother, said of de Blasio. “Let’s see if black life really matters to him.”</w:t>
      </w:r>
    </w:p>
    <w:p w14:paraId="307CE99E" w14:textId="77777777" w:rsidR="004E115E" w:rsidRPr="00335021" w:rsidRDefault="004E115E" w:rsidP="004E115E">
      <w:pPr>
        <w:rPr>
          <w:u w:val="single"/>
        </w:rPr>
      </w:pPr>
      <w:r>
        <w:t xml:space="preserve">Meanwhile, New York City Comptroller Scott Stringer has called for a $1.1 billion reduction over four years rather than the immediate decrease that activists want to see and the City Council appears to be considering. </w:t>
      </w:r>
      <w:r w:rsidRPr="00335021">
        <w:rPr>
          <w:u w:val="single"/>
        </w:rPr>
        <w:t>In Congress, Democrats have put forward a landmark policing bill that is still focused on procedural reform. But even this is proof of the impact the activism is having</w:t>
      </w:r>
      <w:r>
        <w:t>. “</w:t>
      </w:r>
      <w:r w:rsidRPr="00CB3888">
        <w:rPr>
          <w:highlight w:val="green"/>
          <w:u w:val="single"/>
        </w:rPr>
        <w:t>This</w:t>
      </w:r>
      <w:r w:rsidRPr="00335021">
        <w:rPr>
          <w:u w:val="single"/>
        </w:rPr>
        <w:t xml:space="preserve"> is something that I think we’d all agree </w:t>
      </w:r>
      <w:r w:rsidRPr="00CB3888">
        <w:rPr>
          <w:highlight w:val="green"/>
          <w:u w:val="single"/>
        </w:rPr>
        <w:t>felt</w:t>
      </w:r>
      <w:r w:rsidRPr="00335021">
        <w:rPr>
          <w:u w:val="single"/>
        </w:rPr>
        <w:t xml:space="preserve"> pretty </w:t>
      </w:r>
      <w:r w:rsidRPr="00CB3888">
        <w:rPr>
          <w:highlight w:val="green"/>
          <w:u w:val="single"/>
        </w:rPr>
        <w:t>unthinkable</w:t>
      </w:r>
      <w:r w:rsidRPr="00335021">
        <w:rPr>
          <w:u w:val="single"/>
        </w:rPr>
        <w:t xml:space="preserve"> just a few weeks ago,” Ferguson said. “It shows how much </w:t>
      </w:r>
      <w:r w:rsidRPr="00CB3888">
        <w:rPr>
          <w:highlight w:val="green"/>
          <w:u w:val="single"/>
        </w:rPr>
        <w:t>the ground is shifting</w:t>
      </w:r>
      <w:r w:rsidRPr="00335021">
        <w:rPr>
          <w:u w:val="single"/>
        </w:rPr>
        <w:t>.”</w:t>
      </w:r>
    </w:p>
    <w:p w14:paraId="431B2229" w14:textId="77777777" w:rsidR="004E115E" w:rsidRPr="00311A8E" w:rsidRDefault="004E115E" w:rsidP="004E115E">
      <w:pPr>
        <w:rPr>
          <w:u w:val="single"/>
        </w:rPr>
      </w:pPr>
      <w:r>
        <w:t>“</w:t>
      </w:r>
      <w:r w:rsidRPr="00CB3888">
        <w:rPr>
          <w:rStyle w:val="Emphasis"/>
          <w:highlight w:val="green"/>
        </w:rPr>
        <w:t>This is the moment for us to lean in</w:t>
      </w:r>
      <w:r w:rsidRPr="00311A8E">
        <w:rPr>
          <w:u w:val="single"/>
        </w:rPr>
        <w:t>,” O’Rourke said. “I’m excited to see for the most part the people are leaning in with us.”</w:t>
      </w:r>
    </w:p>
    <w:p w14:paraId="33AE4A79" w14:textId="77777777" w:rsidR="00AC7342" w:rsidRPr="00624529" w:rsidRDefault="00AC7342" w:rsidP="00624529"/>
    <w:p w14:paraId="6FD6ECCE" w14:textId="77777777" w:rsidR="00993BE7" w:rsidRPr="00993BE7" w:rsidRDefault="00993BE7" w:rsidP="00993BE7"/>
    <w:p w14:paraId="7ED98F8F" w14:textId="7B65505D" w:rsidR="004004E3" w:rsidRDefault="004004E3" w:rsidP="009D6054"/>
    <w:p w14:paraId="78C903E1" w14:textId="44518CFD" w:rsidR="004004E3" w:rsidRDefault="004004E3" w:rsidP="004004E3">
      <w:pPr>
        <w:pStyle w:val="Heading3"/>
      </w:pPr>
      <w:r>
        <w:lastRenderedPageBreak/>
        <w:t xml:space="preserve">2AC </w:t>
      </w:r>
      <w:r w:rsidR="00A60956">
        <w:t>Landslide</w:t>
      </w:r>
      <w:r>
        <w:t xml:space="preserve"> DA</w:t>
      </w:r>
    </w:p>
    <w:p w14:paraId="7D8EDF37" w14:textId="079A9AE2" w:rsidR="004004E3" w:rsidRDefault="004004E3" w:rsidP="004004E3"/>
    <w:p w14:paraId="513482D4" w14:textId="66A8772F" w:rsidR="00A60956" w:rsidRDefault="00A60956" w:rsidP="00A60956">
      <w:pPr>
        <w:pStyle w:val="Heading4"/>
      </w:pPr>
      <w:r>
        <w:t>Frontline</w:t>
      </w:r>
    </w:p>
    <w:p w14:paraId="64C1DF3A" w14:textId="52A62ACF" w:rsidR="00A60956" w:rsidRDefault="00A60956" w:rsidP="004004E3">
      <w:r>
        <w:t>arguments</w:t>
      </w:r>
    </w:p>
    <w:p w14:paraId="2DDCE692" w14:textId="2E8EBE47" w:rsidR="00A60956" w:rsidRDefault="00A60956" w:rsidP="004004E3"/>
    <w:p w14:paraId="68C327E7" w14:textId="77777777" w:rsidR="009D6054" w:rsidRDefault="009D6054" w:rsidP="009D6054"/>
    <w:p w14:paraId="21DEC36E" w14:textId="106E6C17" w:rsidR="009D6054" w:rsidRDefault="001819FA" w:rsidP="001819FA">
      <w:pPr>
        <w:pStyle w:val="Heading3"/>
      </w:pPr>
      <w:r>
        <w:lastRenderedPageBreak/>
        <w:t>2AC Elections DA</w:t>
      </w:r>
      <w:r w:rsidR="00637BE5">
        <w:t xml:space="preserve"> – democracy impact</w:t>
      </w:r>
    </w:p>
    <w:p w14:paraId="67907D8E" w14:textId="7EBCEF23" w:rsidR="001819FA" w:rsidRDefault="001819FA" w:rsidP="001819FA"/>
    <w:p w14:paraId="76EBC963" w14:textId="0AEDEDAA" w:rsidR="00BD7E4D" w:rsidRDefault="00BD7E4D" w:rsidP="00BD7E4D">
      <w:pPr>
        <w:pStyle w:val="Heading4"/>
      </w:pPr>
      <w:r>
        <w:t>Democracy is terminally non-unique without abolition – it’s not as simple as Trump, Biden, or even the election, because it’s all based on a hollow system</w:t>
      </w:r>
      <w:r w:rsidR="003E5D40">
        <w:t>. No democracy without justice.</w:t>
      </w:r>
    </w:p>
    <w:p w14:paraId="4E99D04D" w14:textId="77777777" w:rsidR="00BD7E4D" w:rsidRDefault="00BD7E4D" w:rsidP="00BD7E4D">
      <w:r>
        <w:t xml:space="preserve">Michelle </w:t>
      </w:r>
      <w:r w:rsidRPr="004B1AEB">
        <w:rPr>
          <w:rStyle w:val="Style13ptBold"/>
        </w:rPr>
        <w:t>Alexander ’20</w:t>
      </w:r>
      <w:r>
        <w:t xml:space="preserve">, is a civil rights lawyer and advocate, legal scholar and author; June 8, 2020, “America, This Is Your Chance We must get it right this time or risk losing our democracy forever,” </w:t>
      </w:r>
      <w:r w:rsidRPr="004B1AEB">
        <w:t>https://www.nytimes.com/2020/06/08/opinion/george-floyd-protests-race.html?action=click&amp;module=Opinion&amp;pgtype=Homepage&amp;fbclid=IwAR07wxKlUhC_RXFeFiTbQ2jPXvicj_TBwbDL2lSaGuWmJC5hbgQvh-n-GCw</w:t>
      </w:r>
    </w:p>
    <w:p w14:paraId="7DD90531" w14:textId="77777777" w:rsidR="00BD7E4D" w:rsidRDefault="00BD7E4D" w:rsidP="00BD7E4D">
      <w:r w:rsidRPr="00C1205D">
        <w:rPr>
          <w:rStyle w:val="StyleUnderline"/>
        </w:rPr>
        <w:t xml:space="preserve">Our </w:t>
      </w:r>
      <w:r w:rsidRPr="00C1205D">
        <w:rPr>
          <w:rStyle w:val="StyleUnderline"/>
          <w:highlight w:val="green"/>
        </w:rPr>
        <w:t>democracy hangs in the balance</w:t>
      </w:r>
      <w:r w:rsidRPr="00C1205D">
        <w:rPr>
          <w:rStyle w:val="StyleUnderline"/>
        </w:rPr>
        <w:t>. This is not an overstatement</w:t>
      </w:r>
      <w:r>
        <w:t>.</w:t>
      </w:r>
    </w:p>
    <w:p w14:paraId="09A9263C" w14:textId="77777777" w:rsidR="00BD7E4D" w:rsidRDefault="00BD7E4D" w:rsidP="00BD7E4D">
      <w:r>
        <w:t xml:space="preserve">As protests, riots, and police violence roiled the nation last week, the president vowed to send the military to quell persistent rebellions and looting, whether governors wanted a military occupation or not. John Allen, a retired four-star Marine general, wrote that </w:t>
      </w:r>
      <w:r w:rsidRPr="00C1205D">
        <w:rPr>
          <w:rStyle w:val="StyleUnderline"/>
          <w:highlight w:val="green"/>
        </w:rPr>
        <w:t>we may be witnessing the “beginning of the end of the American experiment</w:t>
      </w:r>
      <w:r w:rsidRPr="00C1205D">
        <w:rPr>
          <w:rStyle w:val="StyleUnderline"/>
        </w:rPr>
        <w:t>” because of President Trump’s catastrophic failures</w:t>
      </w:r>
      <w:r>
        <w:t>.</w:t>
      </w:r>
    </w:p>
    <w:p w14:paraId="392C81F9" w14:textId="77777777" w:rsidR="00BD7E4D" w:rsidRDefault="00BD7E4D" w:rsidP="00BD7E4D">
      <w:r w:rsidRPr="00C1205D">
        <w:rPr>
          <w:rStyle w:val="StyleUnderline"/>
          <w:highlight w:val="green"/>
        </w:rPr>
        <w:t>Trump’s</w:t>
      </w:r>
      <w:r w:rsidRPr="00C1205D">
        <w:rPr>
          <w:rStyle w:val="StyleUnderline"/>
        </w:rPr>
        <w:t xml:space="preserve"> leadership has been </w:t>
      </w:r>
      <w:r w:rsidRPr="00C1205D">
        <w:rPr>
          <w:rStyle w:val="StyleUnderline"/>
          <w:highlight w:val="green"/>
        </w:rPr>
        <w:t>disastrous. But it would be a mistake to</w:t>
      </w:r>
      <w:r w:rsidRPr="00C1205D">
        <w:rPr>
          <w:rStyle w:val="StyleUnderline"/>
        </w:rPr>
        <w:t xml:space="preserve"> place the </w:t>
      </w:r>
      <w:r w:rsidRPr="00C1205D">
        <w:rPr>
          <w:rStyle w:val="StyleUnderline"/>
          <w:highlight w:val="green"/>
        </w:rPr>
        <w:t>blame</w:t>
      </w:r>
      <w:r w:rsidRPr="00C1205D">
        <w:rPr>
          <w:rStyle w:val="StyleUnderline"/>
        </w:rPr>
        <w:t xml:space="preserve"> on </w:t>
      </w:r>
      <w:r w:rsidRPr="00C1205D">
        <w:rPr>
          <w:rStyle w:val="StyleUnderline"/>
          <w:highlight w:val="green"/>
        </w:rPr>
        <w:t>him alone</w:t>
      </w:r>
      <w:r w:rsidRPr="00C1205D">
        <w:t xml:space="preserve">. In part, </w:t>
      </w:r>
      <w:r w:rsidRPr="00C1205D">
        <w:rPr>
          <w:rStyle w:val="StyleUnderline"/>
          <w:highlight w:val="green"/>
        </w:rPr>
        <w:t>we find ourselves here for the same reasons a civil war tore our nation apart</w:t>
      </w:r>
      <w:r w:rsidRPr="00C1205D">
        <w:rPr>
          <w:rStyle w:val="StyleUnderline"/>
        </w:rPr>
        <w:t xml:space="preserve"> more than 100 years ago: </w:t>
      </w:r>
      <w:r w:rsidRPr="00C1205D">
        <w:rPr>
          <w:rStyle w:val="Emphasis"/>
          <w:highlight w:val="green"/>
        </w:rPr>
        <w:t>Too many</w:t>
      </w:r>
      <w:r w:rsidRPr="00C1205D">
        <w:rPr>
          <w:rStyle w:val="Emphasis"/>
        </w:rPr>
        <w:t xml:space="preserve"> citizens prefer to </w:t>
      </w:r>
      <w:r w:rsidRPr="00C1205D">
        <w:rPr>
          <w:rStyle w:val="Emphasis"/>
          <w:highlight w:val="green"/>
        </w:rPr>
        <w:t>cling to brutal and unjust</w:t>
      </w:r>
      <w:r w:rsidRPr="00C1205D">
        <w:rPr>
          <w:rStyle w:val="Emphasis"/>
        </w:rPr>
        <w:t xml:space="preserve"> systems than to give up </w:t>
      </w:r>
      <w:r w:rsidRPr="00C1205D">
        <w:rPr>
          <w:rStyle w:val="Emphasis"/>
          <w:highlight w:val="green"/>
        </w:rPr>
        <w:t>political power</w:t>
      </w:r>
      <w:r w:rsidRPr="00C1205D">
        <w:rPr>
          <w:rStyle w:val="Emphasis"/>
        </w:rPr>
        <w:t xml:space="preserve">, the perceived benefits of </w:t>
      </w:r>
      <w:r w:rsidRPr="00C1205D">
        <w:rPr>
          <w:rStyle w:val="Emphasis"/>
          <w:highlight w:val="green"/>
        </w:rPr>
        <w:t>white supremacy and an exploitative economic system</w:t>
      </w:r>
      <w:r w:rsidRPr="00C1205D">
        <w:rPr>
          <w:rStyle w:val="StyleUnderline"/>
        </w:rPr>
        <w:t xml:space="preserve">. </w:t>
      </w:r>
      <w:r w:rsidRPr="00C1205D">
        <w:rPr>
          <w:rStyle w:val="StyleUnderline"/>
          <w:highlight w:val="green"/>
        </w:rPr>
        <w:t>If we do not</w:t>
      </w:r>
      <w:r w:rsidRPr="00C1205D">
        <w:rPr>
          <w:rStyle w:val="StyleUnderline"/>
        </w:rPr>
        <w:t xml:space="preserve"> learn the lessons of history and </w:t>
      </w:r>
      <w:r w:rsidRPr="00C1205D">
        <w:rPr>
          <w:rStyle w:val="Emphasis"/>
          <w:highlight w:val="green"/>
        </w:rPr>
        <w:t>choose a radically different path</w:t>
      </w:r>
      <w:r w:rsidRPr="00C1205D">
        <w:rPr>
          <w:rStyle w:val="Emphasis"/>
        </w:rPr>
        <w:t xml:space="preserve"> forward</w:t>
      </w:r>
      <w:r w:rsidRPr="00C1205D">
        <w:rPr>
          <w:rStyle w:val="StyleUnderline"/>
        </w:rPr>
        <w:t xml:space="preserve">, </w:t>
      </w:r>
      <w:r w:rsidRPr="00C1205D">
        <w:rPr>
          <w:rStyle w:val="StyleUnderline"/>
          <w:highlight w:val="green"/>
        </w:rPr>
        <w:t xml:space="preserve">we may </w:t>
      </w:r>
      <w:r w:rsidRPr="00C1205D">
        <w:rPr>
          <w:rStyle w:val="Emphasis"/>
          <w:highlight w:val="green"/>
        </w:rPr>
        <w:t>lose our last chance</w:t>
      </w:r>
      <w:r w:rsidRPr="00C1205D">
        <w:rPr>
          <w:rStyle w:val="StyleUnderline"/>
          <w:highlight w:val="green"/>
        </w:rPr>
        <w:t xml:space="preserve"> at</w:t>
      </w:r>
      <w:r w:rsidRPr="00C1205D">
        <w:rPr>
          <w:rStyle w:val="StyleUnderline"/>
        </w:rPr>
        <w:t xml:space="preserve"> creating a </w:t>
      </w:r>
      <w:r w:rsidRPr="00C1205D">
        <w:rPr>
          <w:rStyle w:val="Emphasis"/>
        </w:rPr>
        <w:t xml:space="preserve">truly inclusive, egalitarian </w:t>
      </w:r>
      <w:r w:rsidRPr="00C1205D">
        <w:rPr>
          <w:rStyle w:val="Emphasis"/>
          <w:highlight w:val="green"/>
        </w:rPr>
        <w:t>democracy</w:t>
      </w:r>
      <w:r>
        <w:t>.</w:t>
      </w:r>
    </w:p>
    <w:p w14:paraId="6683942D" w14:textId="77777777" w:rsidR="004F1554" w:rsidRPr="001819FA" w:rsidRDefault="004F1554" w:rsidP="001819FA"/>
    <w:p w14:paraId="79FC05C2" w14:textId="77777777" w:rsidR="009D6054" w:rsidRDefault="009D6054" w:rsidP="009D6054"/>
    <w:p w14:paraId="5254B55F" w14:textId="22BEF40C" w:rsidR="00FC42E8" w:rsidRDefault="00FC42E8" w:rsidP="00FC42E8"/>
    <w:p w14:paraId="25BB8A6D" w14:textId="77777777" w:rsidR="00C43968" w:rsidRDefault="00C43968" w:rsidP="00C43968">
      <w:pPr>
        <w:pStyle w:val="Heading3"/>
      </w:pPr>
      <w:r>
        <w:lastRenderedPageBreak/>
        <w:t>1AR Elections DA – A2 Biden solves the AFF</w:t>
      </w:r>
    </w:p>
    <w:p w14:paraId="26BA3C02" w14:textId="77777777" w:rsidR="00C43968" w:rsidRDefault="00C43968" w:rsidP="00C43968"/>
    <w:p w14:paraId="519CEC59" w14:textId="77777777" w:rsidR="00C43968" w:rsidRPr="00FC42E8" w:rsidRDefault="00C43968" w:rsidP="00C43968"/>
    <w:p w14:paraId="0C23E116" w14:textId="77777777" w:rsidR="00C43968" w:rsidRDefault="00C43968" w:rsidP="00C43968">
      <w:pPr>
        <w:pStyle w:val="Heading4"/>
      </w:pPr>
      <w:r>
        <w:t>Dem victory won’t solve the case</w:t>
      </w:r>
    </w:p>
    <w:p w14:paraId="577EB8CC" w14:textId="77777777" w:rsidR="00C43968" w:rsidRDefault="00C43968" w:rsidP="00C43968">
      <w:r>
        <w:t xml:space="preserve">Michelle </w:t>
      </w:r>
      <w:r w:rsidRPr="004B1AEB">
        <w:rPr>
          <w:rStyle w:val="Style13ptBold"/>
        </w:rPr>
        <w:t>Alexander ’20</w:t>
      </w:r>
      <w:r>
        <w:t xml:space="preserve">, is a civil rights lawyer and advocate, legal scholar and author; June 8, 2020, “America, This Is Your Chance We must get it right this time or risk losing our democracy forever,” </w:t>
      </w:r>
      <w:r w:rsidRPr="004B1AEB">
        <w:t>https://www.nytimes.com/2020/06/08/opinion/george-floyd-protests-race.html?action=click&amp;module=Opinion&amp;pgtype=Homepage&amp;fbclid=IwAR07wxKlUhC_RXFeFiTbQ2jPXvicj_TBwbDL2lSaGuWmJC5hbgQvh-n-GCw</w:t>
      </w:r>
    </w:p>
    <w:p w14:paraId="33843F9B" w14:textId="77777777" w:rsidR="00C43968" w:rsidRDefault="00C43968" w:rsidP="00C43968">
      <w:r w:rsidRPr="00FC42E8">
        <w:rPr>
          <w:rStyle w:val="StyleUnderline"/>
          <w:highlight w:val="green"/>
        </w:rPr>
        <w:t>It’s not enough to learn the broad outlines</w:t>
      </w:r>
      <w:r>
        <w:t xml:space="preserve"> of this history. Only by pausing long enough to study the cycles of oppression and resistance does it become clear that simply being a good person or not wishing black people any harm is not sufficient. </w:t>
      </w:r>
      <w:r w:rsidRPr="00FC42E8">
        <w:rPr>
          <w:rStyle w:val="Emphasis"/>
          <w:highlight w:val="green"/>
        </w:rPr>
        <w:t>Nor is voting for Democrats</w:t>
      </w:r>
      <w:r>
        <w:t xml:space="preserve"> or diversifying police forces. In fact, </w:t>
      </w:r>
      <w:r w:rsidRPr="00FC42E8">
        <w:rPr>
          <w:rStyle w:val="StyleUnderline"/>
          <w:highlight w:val="green"/>
        </w:rPr>
        <w:t>those efforts have not made</w:t>
      </w:r>
      <w:r>
        <w:t xml:space="preserve"> much of </w:t>
      </w:r>
      <w:r w:rsidRPr="00FC42E8">
        <w:rPr>
          <w:rStyle w:val="StyleUnderline"/>
          <w:highlight w:val="green"/>
        </w:rPr>
        <w:t>a dent in ending abusive policing</w:t>
      </w:r>
      <w:r w:rsidRPr="00FC42E8">
        <w:rPr>
          <w:rStyle w:val="StyleUnderline"/>
        </w:rPr>
        <w:t xml:space="preserve"> or mass incarceration</w:t>
      </w:r>
      <w:r>
        <w:t>.</w:t>
      </w:r>
    </w:p>
    <w:p w14:paraId="7388DA72" w14:textId="77777777" w:rsidR="00C43968" w:rsidRDefault="00C43968" w:rsidP="00C43968"/>
    <w:p w14:paraId="12A53346" w14:textId="77777777" w:rsidR="00FC42E8" w:rsidRDefault="00FC42E8" w:rsidP="00FC42E8"/>
    <w:p w14:paraId="5E1D25FD" w14:textId="5BF4E7D5" w:rsidR="00F2796F" w:rsidRDefault="00F2796F" w:rsidP="00F2796F"/>
    <w:p w14:paraId="67BCFCFF" w14:textId="138E6E41" w:rsidR="00F2796F" w:rsidRDefault="00352F3A" w:rsidP="00352F3A">
      <w:pPr>
        <w:pStyle w:val="Heading3"/>
      </w:pPr>
      <w:r>
        <w:lastRenderedPageBreak/>
        <w:t>2AC Econ DA – terminal uniqueness</w:t>
      </w:r>
    </w:p>
    <w:p w14:paraId="5A286C1C" w14:textId="77777777" w:rsidR="00352F3A" w:rsidRDefault="00352F3A" w:rsidP="00F2796F"/>
    <w:p w14:paraId="5A7FD65D" w14:textId="6DE2571C" w:rsidR="00FC42E8" w:rsidRDefault="00A22859" w:rsidP="00FC42E8">
      <w:pPr>
        <w:pStyle w:val="Heading4"/>
      </w:pPr>
      <w:r>
        <w:t xml:space="preserve">Economic decline is </w:t>
      </w:r>
      <w:r w:rsidR="00E91500">
        <w:t>inevit</w:t>
      </w:r>
      <w:r w:rsidR="0027308D">
        <w:t>a</w:t>
      </w:r>
      <w:r w:rsidR="00E91500">
        <w:t>ble</w:t>
      </w:r>
      <w:r>
        <w:t xml:space="preserve"> – </w:t>
      </w:r>
      <w:r w:rsidR="0027308D">
        <w:t xml:space="preserve">the </w:t>
      </w:r>
      <w:r>
        <w:t xml:space="preserve">police protect a neoliberal system of inequality that </w:t>
      </w:r>
      <w:r w:rsidR="00701B0C">
        <w:t>is not sustainable</w:t>
      </w:r>
    </w:p>
    <w:p w14:paraId="537957FB" w14:textId="77777777" w:rsidR="00FC42E8" w:rsidRDefault="00FC42E8" w:rsidP="00FC42E8">
      <w:r>
        <w:t xml:space="preserve">Michelle </w:t>
      </w:r>
      <w:r w:rsidRPr="004B1AEB">
        <w:rPr>
          <w:rStyle w:val="Style13ptBold"/>
        </w:rPr>
        <w:t>Alexander ’20</w:t>
      </w:r>
      <w:r>
        <w:t xml:space="preserve">, is a civil rights lawyer and advocate, legal scholar and author; June 8, 2020, “America, This Is Your Chance We must get it right this time or risk losing our democracy forever,” </w:t>
      </w:r>
      <w:r w:rsidRPr="004B1AEB">
        <w:t>https://www.nytimes.com/2020/06/08/opinion/george-floyd-protests-race.html?action=click&amp;module=Opinion&amp;pgtype=Homepage&amp;fbclid=IwAR07wxKlUhC_RXFeFiTbQ2jPXvicj_TBwbDL2lSaGuWmJC5hbgQvh-n-GCw</w:t>
      </w:r>
    </w:p>
    <w:p w14:paraId="12707858" w14:textId="5DBAEC78" w:rsidR="00F2796F" w:rsidRDefault="00F2796F" w:rsidP="00F2796F">
      <w:r>
        <w:t xml:space="preserve">Younger black people seem to understand that the </w:t>
      </w:r>
      <w:r w:rsidRPr="00A22859">
        <w:rPr>
          <w:rStyle w:val="StyleUnderline"/>
          <w:highlight w:val="green"/>
        </w:rPr>
        <w:t>neoliberal</w:t>
      </w:r>
      <w:r>
        <w:t xml:space="preserve"> Democratic </w:t>
      </w:r>
      <w:r w:rsidRPr="00A22859">
        <w:rPr>
          <w:rStyle w:val="StyleUnderline"/>
          <w:highlight w:val="green"/>
        </w:rPr>
        <w:t>politics</w:t>
      </w:r>
      <w:r>
        <w:t xml:space="preserve"> of the past </w:t>
      </w:r>
      <w:r w:rsidRPr="00A22859">
        <w:rPr>
          <w:rStyle w:val="StyleUnderline"/>
          <w:highlight w:val="green"/>
        </w:rPr>
        <w:t>will not take us where we need to go</w:t>
      </w:r>
      <w:r>
        <w:t xml:space="preserve">, and they supported Mr. Sanders by significant margins in polls. We must work to create an economic system that benefits us all, not just the wealthy. If our nation was not so deeply divided along racial lines — and if so many white people were not revolted by the idea of their tax dollars helping poor people of color obtain education, housing and social benefits — we would most likely have a social democracy like Norway or Canada. </w:t>
      </w:r>
      <w:r w:rsidRPr="00465306">
        <w:rPr>
          <w:rStyle w:val="StyleUnderline"/>
        </w:rPr>
        <w:t xml:space="preserve">Achieving </w:t>
      </w:r>
      <w:r w:rsidRPr="00DE06F2">
        <w:rPr>
          <w:rStyle w:val="StyleUnderline"/>
          <w:highlight w:val="green"/>
        </w:rPr>
        <w:t>economic justice requires</w:t>
      </w:r>
      <w:r w:rsidRPr="00465306">
        <w:rPr>
          <w:rStyle w:val="StyleUnderline"/>
        </w:rPr>
        <w:t xml:space="preserve"> we work for </w:t>
      </w:r>
      <w:r w:rsidRPr="00DE06F2">
        <w:rPr>
          <w:rStyle w:val="StyleUnderline"/>
          <w:highlight w:val="green"/>
        </w:rPr>
        <w:t>racial justice</w:t>
      </w:r>
      <w:r w:rsidRPr="00465306">
        <w:rPr>
          <w:rStyle w:val="StyleUnderline"/>
        </w:rPr>
        <w:t xml:space="preserve">, and vice versa. </w:t>
      </w:r>
      <w:r w:rsidRPr="00DE06F2">
        <w:rPr>
          <w:rStyle w:val="StyleUnderline"/>
          <w:highlight w:val="green"/>
        </w:rPr>
        <w:t>There is no way around it</w:t>
      </w:r>
      <w:r>
        <w:t>.</w:t>
      </w:r>
    </w:p>
    <w:p w14:paraId="7FC57E10" w14:textId="77777777" w:rsidR="00F2796F" w:rsidRDefault="00F2796F" w:rsidP="00F2796F">
      <w:r>
        <w:t xml:space="preserve">If we fail to take these obvious steps, our democracy will remain in peril </w:t>
      </w:r>
      <w:r w:rsidRPr="00465306">
        <w:rPr>
          <w:rStyle w:val="StyleUnderline"/>
        </w:rPr>
        <w:t>even if Mr. Trump is defeated in November. Police killings, uprisings and riots will remain a recurring feature of American life</w:t>
      </w:r>
      <w:r>
        <w:t xml:space="preserve">. The black-white economic divide is as wide today as it was more than 50 years ago. And the same divide-and-conquer tactics that were used to prevent multiracial alliances for economic justice in the 1800s and 1900s were employed yet again in 2016 with spectacular results, as white Americans fearful of losing political power because of profound demographic changes elected a former reality show billionaire to the presidency, a man who unleashed racist tirades against immigrants on the campaign trail and vowed to “make America great again” by taking us back to a time we supposedly left behind — perhaps the time of civil war. </w:t>
      </w:r>
      <w:r w:rsidRPr="00DE06F2">
        <w:rPr>
          <w:rStyle w:val="StyleUnderline"/>
          <w:b/>
          <w:bCs/>
          <w:highlight w:val="green"/>
        </w:rPr>
        <w:t>Unless we choose a radically different path now, our</w:t>
      </w:r>
      <w:r w:rsidRPr="00352F3A">
        <w:t xml:space="preserve"> persistent racial divisions and oppressive political and </w:t>
      </w:r>
      <w:r w:rsidRPr="00465306">
        <w:rPr>
          <w:rStyle w:val="Emphasis"/>
          <w:highlight w:val="green"/>
        </w:rPr>
        <w:t>economic systems may unravel</w:t>
      </w:r>
      <w:r w:rsidRPr="00352F3A">
        <w:t xml:space="preserve"> our democracy sooner rather than later.</w:t>
      </w:r>
    </w:p>
    <w:p w14:paraId="64D80E7C" w14:textId="4FB0997E" w:rsidR="008E60D7" w:rsidRDefault="008E60D7" w:rsidP="008E60D7"/>
    <w:p w14:paraId="75257614" w14:textId="392FE363" w:rsidR="009D6054" w:rsidRDefault="009D6054" w:rsidP="008E60D7"/>
    <w:p w14:paraId="783A1860" w14:textId="36269254" w:rsidR="00E46B85" w:rsidRDefault="00E46B85" w:rsidP="008E60D7"/>
    <w:p w14:paraId="00C881ED" w14:textId="0A127B22" w:rsidR="00F95194" w:rsidRDefault="00F95194" w:rsidP="00C43968">
      <w:pPr>
        <w:pStyle w:val="Heading3"/>
      </w:pPr>
      <w:r>
        <w:lastRenderedPageBreak/>
        <w:t>2AC States CP</w:t>
      </w:r>
    </w:p>
    <w:p w14:paraId="020A89D1" w14:textId="6955CED2" w:rsidR="00F95194" w:rsidRDefault="00F95194" w:rsidP="008E60D7"/>
    <w:p w14:paraId="50B2014C" w14:textId="48354642" w:rsidR="00F95194" w:rsidRDefault="00817D54" w:rsidP="00F95194">
      <w:pPr>
        <w:pStyle w:val="Heading4"/>
      </w:pPr>
      <w:r>
        <w:t xml:space="preserve">Only federal change can signal a change in culture, maintaining support for community-building – state-action </w:t>
      </w:r>
      <w:r w:rsidR="00F31531">
        <w:t xml:space="preserve">would </w:t>
      </w:r>
      <w:r w:rsidR="009A18D2">
        <w:t>only solve at the low level because</w:t>
      </w:r>
      <w:r w:rsidR="00F31531">
        <w:t xml:space="preserve"> federal politicians can always cater to a “tough on crime” agenda and ultimately field their own police forces</w:t>
      </w:r>
      <w:r>
        <w:t xml:space="preserve"> </w:t>
      </w:r>
      <w:r w:rsidR="009A18D2">
        <w:t xml:space="preserve">unless we abolish </w:t>
      </w:r>
      <w:r>
        <w:t xml:space="preserve">– </w:t>
      </w:r>
      <w:r w:rsidR="00F31531">
        <w:t>fed is key, change</w:t>
      </w:r>
      <w:r>
        <w:t xml:space="preserve"> must come from the top</w:t>
      </w:r>
    </w:p>
    <w:p w14:paraId="763FED60" w14:textId="01241658" w:rsidR="00817D54" w:rsidRDefault="00F95194" w:rsidP="00F95194">
      <w:r w:rsidRPr="00EE4466">
        <w:t xml:space="preserve">Philip V. </w:t>
      </w:r>
      <w:r w:rsidRPr="00145B7F">
        <w:rPr>
          <w:rStyle w:val="Style13ptBold"/>
        </w:rPr>
        <w:t>McHarris ‘20</w:t>
      </w:r>
      <w:r>
        <w:t>, January 16,</w:t>
      </w:r>
      <w:r w:rsidRPr="00EE4466">
        <w:t xml:space="preserve"> is a writer and PhD candidate in sociology and African American studies at Yale University</w:t>
      </w:r>
      <w:r>
        <w:t xml:space="preserve">, “Democrats are ignoring a key piece of criminal justice reform — slicing police budgets,” </w:t>
      </w:r>
      <w:hyperlink r:id="rId15" w:history="1">
        <w:r w:rsidR="00817D54" w:rsidRPr="00BE35B3">
          <w:rPr>
            <w:rStyle w:val="Hyperlink"/>
          </w:rPr>
          <w:t>https://www.washingtonpost.com/outlook/2020/01/16/democrats-are-ignoring-key-piece-criminal-justice-reform-slicing-police-budgets/</w:t>
        </w:r>
      </w:hyperlink>
    </w:p>
    <w:p w14:paraId="6C050DE1" w14:textId="77777777" w:rsidR="00817D54" w:rsidRDefault="00817D54" w:rsidP="00817D54">
      <w:r>
        <w:t xml:space="preserve">In the end, all of this additional funding has done little to create a safer America. In fact, by shifting funds from social services to policing, </w:t>
      </w:r>
      <w:r w:rsidRPr="005572B3">
        <w:rPr>
          <w:rStyle w:val="Emphasis"/>
          <w:highlight w:val="green"/>
        </w:rPr>
        <w:t>government at all levels</w:t>
      </w:r>
      <w:r w:rsidRPr="005572B3">
        <w:rPr>
          <w:rStyle w:val="StyleUnderline"/>
          <w:highlight w:val="green"/>
        </w:rPr>
        <w:t xml:space="preserve"> has</w:t>
      </w:r>
      <w:r w:rsidRPr="005572B3">
        <w:rPr>
          <w:rStyle w:val="StyleUnderline"/>
        </w:rPr>
        <w:t xml:space="preserve"> arguably </w:t>
      </w:r>
      <w:r w:rsidRPr="005572B3">
        <w:rPr>
          <w:rStyle w:val="StyleUnderline"/>
          <w:highlight w:val="green"/>
        </w:rPr>
        <w:t>made communities less safe by failing to develop institutions that address the underlying causes of violence</w:t>
      </w:r>
      <w:r w:rsidRPr="005572B3">
        <w:rPr>
          <w:rStyle w:val="StyleUnderline"/>
        </w:rPr>
        <w:t xml:space="preserve"> and harm, often shaped by legacies of racial and class inequality</w:t>
      </w:r>
      <w:r>
        <w:t>.</w:t>
      </w:r>
    </w:p>
    <w:p w14:paraId="18F2609C" w14:textId="77777777" w:rsidR="00817D54" w:rsidRDefault="00817D54" w:rsidP="00817D54">
      <w:r>
        <w:t xml:space="preserve">Yet the idea that more police officers will make communities safer remains. The durability of this concept stems from many factors. </w:t>
      </w:r>
      <w:r w:rsidRPr="005572B3">
        <w:rPr>
          <w:rStyle w:val="StyleUnderline"/>
          <w:highlight w:val="green"/>
        </w:rPr>
        <w:t>Police departments</w:t>
      </w:r>
      <w:r>
        <w:t xml:space="preserve"> and police unions </w:t>
      </w:r>
      <w:r w:rsidRPr="005572B3">
        <w:rPr>
          <w:rStyle w:val="StyleUnderline"/>
          <w:highlight w:val="green"/>
        </w:rPr>
        <w:t>have</w:t>
      </w:r>
      <w:r>
        <w:t xml:space="preserve"> enormous political </w:t>
      </w:r>
      <w:r w:rsidRPr="005572B3">
        <w:rPr>
          <w:rStyle w:val="StyleUnderline"/>
          <w:highlight w:val="green"/>
        </w:rPr>
        <w:t>power. At the local level</w:t>
      </w:r>
      <w:r>
        <w:t xml:space="preserve">, they often organize and campaign for additional city budget funds. Moreover, </w:t>
      </w:r>
      <w:r w:rsidRPr="005572B3">
        <w:rPr>
          <w:rStyle w:val="StyleUnderline"/>
          <w:highlight w:val="green"/>
        </w:rPr>
        <w:t>the influence</w:t>
      </w:r>
      <w:r>
        <w:t xml:space="preserve"> often </w:t>
      </w:r>
      <w:r w:rsidRPr="005572B3">
        <w:rPr>
          <w:rStyle w:val="StyleUnderline"/>
          <w:highlight w:val="green"/>
        </w:rPr>
        <w:t>extends to</w:t>
      </w:r>
      <w:r w:rsidRPr="00F31531">
        <w:t xml:space="preserve"> </w:t>
      </w:r>
      <w:r w:rsidRPr="00F31531">
        <w:rPr>
          <w:rStyle w:val="StyleUnderline"/>
        </w:rPr>
        <w:t xml:space="preserve">election cycles, where </w:t>
      </w:r>
      <w:r w:rsidRPr="00F31531">
        <w:rPr>
          <w:rStyle w:val="Emphasis"/>
          <w:highlight w:val="green"/>
        </w:rPr>
        <w:t>political candidates</w:t>
      </w:r>
      <w:r w:rsidRPr="00F31531">
        <w:rPr>
          <w:rStyle w:val="StyleUnderline"/>
        </w:rPr>
        <w:t xml:space="preserve"> advocate for “tough-on-crime” stances and commit to pushing for increased funds for policing because they see tough-on-crime policies as politically necessary</w:t>
      </w:r>
      <w:r>
        <w:t>.</w:t>
      </w:r>
    </w:p>
    <w:p w14:paraId="12678B6E" w14:textId="38D2917C" w:rsidR="00817D54" w:rsidRDefault="00817D54" w:rsidP="00817D54">
      <w:r>
        <w:t>But actually building safer communities arguably requires diverting funds from policing to social spending to deal with the underlying issues that lead to a lack of safety in cities across the United States — something advocacy groups like Liberate MKE in Milwaukee have recognized. The group recently conducted a survey that revealed residents’ desire for less spending on police and more on social programs. The pressure from this campaign led to a refusal to add 60 officers to the Milwaukee Police Department and an increase in funding for more youth work programs, health initiatives and emergency housing.</w:t>
      </w:r>
    </w:p>
    <w:p w14:paraId="69A7C024" w14:textId="77777777" w:rsidR="00817D54" w:rsidRDefault="00817D54" w:rsidP="00817D54">
      <w:r>
        <w:t>Some organizations, such as Durham Beyond Policing in North Carolina, are even challenging the tie between police and public safety and seeking alternatives to policing altogether.</w:t>
      </w:r>
    </w:p>
    <w:p w14:paraId="16A8644B" w14:textId="63832295" w:rsidR="00817D54" w:rsidRDefault="00817D54" w:rsidP="00817D54">
      <w:r>
        <w:t xml:space="preserve">These organizations make a clear point: The most effective way to increase safety in communities throughout the country is by addressing centuries of racial-class inequality, reducing poverty and creating opportunities for people to thrive. To that end, quality </w:t>
      </w:r>
      <w:r w:rsidRPr="005572B3">
        <w:rPr>
          <w:rStyle w:val="StyleUnderline"/>
          <w:highlight w:val="green"/>
        </w:rPr>
        <w:t>schools</w:t>
      </w:r>
      <w:r>
        <w:t xml:space="preserve">, </w:t>
      </w:r>
      <w:r w:rsidRPr="005572B3">
        <w:rPr>
          <w:rStyle w:val="StyleUnderline"/>
          <w:highlight w:val="green"/>
        </w:rPr>
        <w:t>housing and hospitals</w:t>
      </w:r>
      <w:r>
        <w:t xml:space="preserve">, living-wage </w:t>
      </w:r>
      <w:r w:rsidRPr="005572B3">
        <w:rPr>
          <w:rStyle w:val="StyleUnderline"/>
          <w:highlight w:val="green"/>
        </w:rPr>
        <w:t>work</w:t>
      </w:r>
      <w:r>
        <w:t xml:space="preserve">, </w:t>
      </w:r>
      <w:r w:rsidRPr="005572B3">
        <w:rPr>
          <w:rStyle w:val="StyleUnderline"/>
          <w:highlight w:val="green"/>
        </w:rPr>
        <w:t>community-based violence interruption</w:t>
      </w:r>
      <w:r>
        <w:t xml:space="preserve">, </w:t>
      </w:r>
      <w:r w:rsidRPr="005572B3">
        <w:rPr>
          <w:rStyle w:val="StyleUnderline"/>
          <w:highlight w:val="green"/>
        </w:rPr>
        <w:t>domestic-violence support programs</w:t>
      </w:r>
      <w:r>
        <w:t xml:space="preserve"> </w:t>
      </w:r>
      <w:r w:rsidRPr="005572B3">
        <w:rPr>
          <w:rStyle w:val="StyleUnderline"/>
          <w:highlight w:val="green"/>
        </w:rPr>
        <w:t>and drug treatment</w:t>
      </w:r>
      <w:r>
        <w:t xml:space="preserve"> are </w:t>
      </w:r>
      <w:r w:rsidRPr="005572B3">
        <w:rPr>
          <w:rStyle w:val="StyleUnderline"/>
          <w:highlight w:val="green"/>
        </w:rPr>
        <w:t>all</w:t>
      </w:r>
      <w:r>
        <w:t xml:space="preserve"> programs that help to </w:t>
      </w:r>
      <w:r w:rsidRPr="005572B3">
        <w:rPr>
          <w:rStyle w:val="StyleUnderline"/>
          <w:highlight w:val="green"/>
        </w:rPr>
        <w:t>foster safety and would</w:t>
      </w:r>
      <w:r>
        <w:t xml:space="preserve"> help to </w:t>
      </w:r>
      <w:r w:rsidRPr="005572B3">
        <w:rPr>
          <w:rStyle w:val="StyleUnderline"/>
          <w:highlight w:val="green"/>
        </w:rPr>
        <w:t>transform</w:t>
      </w:r>
      <w:r w:rsidRPr="005572B3">
        <w:rPr>
          <w:rStyle w:val="StyleUnderline"/>
        </w:rPr>
        <w:t xml:space="preserve"> marginalized communities, as well as </w:t>
      </w:r>
      <w:r w:rsidRPr="005572B3">
        <w:rPr>
          <w:rStyle w:val="StyleUnderline"/>
          <w:highlight w:val="green"/>
        </w:rPr>
        <w:t>the nation</w:t>
      </w:r>
      <w:r>
        <w:t>.</w:t>
      </w:r>
    </w:p>
    <w:p w14:paraId="11B09CFF" w14:textId="77777777" w:rsidR="00F95194" w:rsidRDefault="00F95194" w:rsidP="00F95194">
      <w:r>
        <w:t xml:space="preserve">It’s time for Democrats to pick up the mantle of these groups, not only discussing how they’re going to reduce mass incarceration, but also the massive investments in policing that have made </w:t>
      </w:r>
      <w:r>
        <w:lastRenderedPageBreak/>
        <w:t xml:space="preserve">it possible. </w:t>
      </w:r>
      <w:r w:rsidRPr="00817D54">
        <w:rPr>
          <w:rStyle w:val="Emphasis"/>
          <w:highlight w:val="green"/>
        </w:rPr>
        <w:t>A shift at the national level can help to create a paradigm change</w:t>
      </w:r>
      <w:r w:rsidRPr="0036233B">
        <w:rPr>
          <w:rStyle w:val="StyleUnderline"/>
        </w:rPr>
        <w:t xml:space="preserve"> </w:t>
      </w:r>
      <w:r w:rsidRPr="00817D54">
        <w:rPr>
          <w:rStyle w:val="StyleUnderline"/>
          <w:highlight w:val="green"/>
        </w:rPr>
        <w:t>away from explicit — or subtle — law-and-order policies</w:t>
      </w:r>
      <w:r w:rsidRPr="0036233B">
        <w:rPr>
          <w:rStyle w:val="StyleUnderline"/>
        </w:rPr>
        <w:t xml:space="preserve"> </w:t>
      </w:r>
      <w:r w:rsidRPr="009514F2">
        <w:rPr>
          <w:rStyle w:val="StyleUnderline"/>
          <w:highlight w:val="green"/>
        </w:rPr>
        <w:t>being politically advantageous</w:t>
      </w:r>
      <w:r w:rsidRPr="009514F2">
        <w:t>. Shifting away from an obsession of pouring money into policing and directing it toward developing the health and wellness of communities through community resources and programs will do more for public safety than billion-dollar police budgets.</w:t>
      </w:r>
    </w:p>
    <w:p w14:paraId="3F839417" w14:textId="77777777" w:rsidR="00F95194" w:rsidRDefault="00F95194" w:rsidP="00F95194"/>
    <w:p w14:paraId="1BEC3B77" w14:textId="49D1F243" w:rsidR="00F95194" w:rsidRDefault="00F95194" w:rsidP="008E60D7"/>
    <w:p w14:paraId="1647D0E1" w14:textId="5C2507BA" w:rsidR="0027576C" w:rsidRDefault="0027576C" w:rsidP="008E60D7"/>
    <w:p w14:paraId="13A6490F" w14:textId="633443D5" w:rsidR="0027576C" w:rsidRDefault="0027576C" w:rsidP="0027576C">
      <w:pPr>
        <w:pStyle w:val="Heading3"/>
      </w:pPr>
      <w:r>
        <w:lastRenderedPageBreak/>
        <w:t>2AC Reform CP – politics link double-bind</w:t>
      </w:r>
    </w:p>
    <w:p w14:paraId="1A3272AF" w14:textId="122F4DA7" w:rsidR="0027576C" w:rsidRDefault="0027576C" w:rsidP="008E60D7"/>
    <w:p w14:paraId="3BC2B205" w14:textId="57CF694B" w:rsidR="0027576C" w:rsidRDefault="00574591" w:rsidP="00574591">
      <w:pPr>
        <w:pStyle w:val="Heading4"/>
      </w:pPr>
      <w:r>
        <w:t>If the CP isn’t powerful enough to trigger the DA, it doesn’t solve the case</w:t>
      </w:r>
    </w:p>
    <w:p w14:paraId="05D6B6D3" w14:textId="77777777" w:rsidR="0027576C" w:rsidRPr="005A6C51" w:rsidRDefault="0027576C" w:rsidP="0027576C">
      <w:pPr>
        <w:rPr>
          <w:rStyle w:val="Style13ptBold"/>
        </w:rPr>
      </w:pPr>
      <w:r w:rsidRPr="005A6C51">
        <w:rPr>
          <w:rStyle w:val="Style13ptBold"/>
        </w:rPr>
        <w:t>Bryan, Director of public policy of the Ralph J. Bunch Center, 20</w:t>
      </w:r>
    </w:p>
    <w:p w14:paraId="19305E00" w14:textId="77777777" w:rsidR="0027576C" w:rsidRDefault="0027576C" w:rsidP="0027576C">
      <w:r>
        <w:t xml:space="preserve">(Issac, Jun 12, 2020, Vox, “The “abolish the police” movement, explained by 7 scholars and activists”, “Why this isn’t the time for </w:t>
      </w:r>
      <w:r w:rsidRPr="00DC0836">
        <w:t xml:space="preserve">pragmatism” </w:t>
      </w:r>
      <w:hyperlink r:id="rId16" w:history="1">
        <w:r w:rsidRPr="00DC0836">
          <w:rPr>
            <w:rStyle w:val="Hyperlink"/>
          </w:rPr>
          <w:t>https://www.vox.com/policy-and-politics/2020/6/12/21283813/george-floyd-blm-abolish-the-police-8cantwait-minneapolis</w:t>
        </w:r>
      </w:hyperlink>
      <w:r w:rsidRPr="00DC0836">
        <w:t xml:space="preserve"> SS:/)</w:t>
      </w:r>
    </w:p>
    <w:p w14:paraId="6F92D2F4" w14:textId="77777777" w:rsidR="0027576C" w:rsidRDefault="0027576C" w:rsidP="0027576C">
      <w:r w:rsidRPr="00B03722">
        <w:rPr>
          <w:rStyle w:val="StyleUnderline"/>
        </w:rPr>
        <w:t xml:space="preserve">We are past the point of </w:t>
      </w:r>
      <w:r w:rsidRPr="00DC0836">
        <w:rPr>
          <w:rStyle w:val="Emphasis"/>
          <w:highlight w:val="green"/>
        </w:rPr>
        <w:t>superficial reforms</w:t>
      </w:r>
      <w:r w:rsidRPr="00DC0836">
        <w:rPr>
          <w:rStyle w:val="Emphasis"/>
        </w:rPr>
        <w:t xml:space="preserve"> that </w:t>
      </w:r>
      <w:r w:rsidRPr="00DC0836">
        <w:rPr>
          <w:rStyle w:val="Emphasis"/>
          <w:highlight w:val="green"/>
        </w:rPr>
        <w:t>do little to change the material conditions</w:t>
      </w:r>
      <w:r w:rsidRPr="00DC0836">
        <w:rPr>
          <w:rStyle w:val="StyleUnderline"/>
          <w:highlight w:val="green"/>
        </w:rPr>
        <w:t xml:space="preserve"> </w:t>
      </w:r>
      <w:r w:rsidRPr="00E4613D">
        <w:rPr>
          <w:rStyle w:val="StyleUnderline"/>
        </w:rPr>
        <w:t xml:space="preserve">for those who have disproportionate, and often lethal, contact with </w:t>
      </w:r>
      <w:r w:rsidRPr="00DC0836">
        <w:rPr>
          <w:rStyle w:val="StyleUnderline"/>
          <w:highlight w:val="green"/>
        </w:rPr>
        <w:t>law enforcement</w:t>
      </w:r>
      <w:r w:rsidRPr="00B03722">
        <w:rPr>
          <w:rStyle w:val="StyleUnderline"/>
        </w:rPr>
        <w:t xml:space="preserve">. </w:t>
      </w:r>
      <w:r w:rsidRPr="00E4613D">
        <w:rPr>
          <w:rStyle w:val="StyleUnderline"/>
          <w:highlight w:val="green"/>
        </w:rPr>
        <w:t xml:space="preserve">Nothing that has been pragmatic or </w:t>
      </w:r>
      <w:r w:rsidRPr="00E4613D">
        <w:rPr>
          <w:rStyle w:val="Emphasis"/>
          <w:highlight w:val="green"/>
        </w:rPr>
        <w:t>politically feasible</w:t>
      </w:r>
      <w:r w:rsidRPr="00E4613D">
        <w:rPr>
          <w:rStyle w:val="StyleUnderline"/>
          <w:highlight w:val="green"/>
        </w:rPr>
        <w:t xml:space="preserve"> has stopped the unjust killing of Black people</w:t>
      </w:r>
      <w:r>
        <w:t xml:space="preserve">. </w:t>
      </w:r>
      <w:r w:rsidRPr="00E4613D">
        <w:rPr>
          <w:rStyle w:val="StyleUnderline"/>
        </w:rPr>
        <w:t>Now is the time to push further</w:t>
      </w:r>
      <w:r>
        <w:t xml:space="preserve"> in the political discourse, divest from harm, and invest in opportunity.</w:t>
      </w:r>
    </w:p>
    <w:p w14:paraId="4BC5FF0F" w14:textId="13EA7D69" w:rsidR="0027576C" w:rsidRDefault="0027576C" w:rsidP="008E60D7"/>
    <w:p w14:paraId="25D9E79C" w14:textId="77777777" w:rsidR="0031730D" w:rsidRDefault="0031730D" w:rsidP="008E60D7"/>
    <w:p w14:paraId="083E9449" w14:textId="1FE27811" w:rsidR="00F95194" w:rsidRDefault="00F95194" w:rsidP="008E60D7"/>
    <w:p w14:paraId="7AC1C1AD" w14:textId="0FA5AE7A" w:rsidR="00AC7342" w:rsidRDefault="00AC7342" w:rsidP="00AC7342">
      <w:pPr>
        <w:pStyle w:val="Heading3"/>
      </w:pPr>
      <w:r>
        <w:lastRenderedPageBreak/>
        <w:t xml:space="preserve">2AC Reform CP – </w:t>
      </w:r>
      <w:r w:rsidR="009D46C3">
        <w:t xml:space="preserve">A2 </w:t>
      </w:r>
      <w:r>
        <w:t>infinite money</w:t>
      </w:r>
    </w:p>
    <w:p w14:paraId="76300002" w14:textId="77777777" w:rsidR="00AC7342" w:rsidRDefault="00AC7342" w:rsidP="00AC7342"/>
    <w:p w14:paraId="2A7D37CD" w14:textId="77777777" w:rsidR="00AC7342" w:rsidRDefault="00AC7342" w:rsidP="00AC7342">
      <w:pPr>
        <w:pStyle w:val="Heading4"/>
      </w:pPr>
      <w:r>
        <w:t xml:space="preserve">Disallow “infinite money fiat” – this precludes real-world analysis which is unfair and distorts education, turns best policy option. A forced choice actually exists between police and programs. The AFF might be radical but it doesn’t cost money </w:t>
      </w:r>
      <w:r>
        <w:sym w:font="Wingdings" w:char="F04A"/>
      </w:r>
    </w:p>
    <w:p w14:paraId="20D27CAE" w14:textId="77777777" w:rsidR="00AC7342" w:rsidRDefault="00AC7342" w:rsidP="00AC7342">
      <w:r w:rsidRPr="005115FA">
        <w:t xml:space="preserve">Rachel </w:t>
      </w:r>
      <w:r w:rsidRPr="00E978CE">
        <w:rPr>
          <w:rStyle w:val="Style13ptBold"/>
        </w:rPr>
        <w:t>Fairbank</w:t>
      </w:r>
      <w:r>
        <w:rPr>
          <w:rStyle w:val="Style13ptBold"/>
        </w:rPr>
        <w:t xml:space="preserve"> ‘20</w:t>
      </w:r>
      <w:r>
        <w:t>, June 5, 2020. “</w:t>
      </w:r>
      <w:r w:rsidRPr="00E978CE">
        <w:t>Let's Abolish the Police Force</w:t>
      </w:r>
      <w:r>
        <w:t xml:space="preserve">,” LIFE HACKER, </w:t>
      </w:r>
      <w:r w:rsidRPr="00E978CE">
        <w:t>https://lifehacker.com/lets-abolish-the-police-force-1843922788</w:t>
      </w:r>
    </w:p>
    <w:p w14:paraId="4605E472" w14:textId="77777777" w:rsidR="00AC7342" w:rsidRDefault="00AC7342" w:rsidP="00AC7342">
      <w:r w:rsidRPr="00450070">
        <w:rPr>
          <w:rStyle w:val="Emphasis"/>
        </w:rPr>
        <w:t>Money is limited</w:t>
      </w:r>
      <w:r>
        <w:t>, and how we spend it matters</w:t>
      </w:r>
    </w:p>
    <w:p w14:paraId="6B19BCF5" w14:textId="77777777" w:rsidR="00AC7342" w:rsidRDefault="00AC7342" w:rsidP="00AC7342">
      <w:r w:rsidRPr="00450070">
        <w:rPr>
          <w:rStyle w:val="Emphasis"/>
          <w:highlight w:val="green"/>
        </w:rPr>
        <w:t>Government budgets are finite</w:t>
      </w:r>
      <w:r w:rsidRPr="00450070">
        <w:rPr>
          <w:rStyle w:val="Emphasis"/>
        </w:rPr>
        <w:t>, and what we choose to invest in makes a difference</w:t>
      </w:r>
      <w:r>
        <w:t xml:space="preserve">. </w:t>
      </w:r>
      <w:r w:rsidRPr="00450070">
        <w:rPr>
          <w:rStyle w:val="StyleUnderline"/>
          <w:highlight w:val="green"/>
        </w:rPr>
        <w:t>If we</w:t>
      </w:r>
      <w:r w:rsidRPr="00450070">
        <w:rPr>
          <w:rStyle w:val="StyleUnderline"/>
        </w:rPr>
        <w:t xml:space="preserve"> choose to </w:t>
      </w:r>
      <w:r w:rsidRPr="00450070">
        <w:rPr>
          <w:rStyle w:val="StyleUnderline"/>
          <w:highlight w:val="green"/>
        </w:rPr>
        <w:t>spend</w:t>
      </w:r>
      <w:r w:rsidRPr="00450070">
        <w:rPr>
          <w:rStyle w:val="StyleUnderline"/>
        </w:rPr>
        <w:t xml:space="preserve"> our money </w:t>
      </w:r>
      <w:r w:rsidRPr="00450070">
        <w:rPr>
          <w:rStyle w:val="StyleUnderline"/>
          <w:highlight w:val="green"/>
        </w:rPr>
        <w:t>on</w:t>
      </w:r>
      <w:r w:rsidRPr="00450070">
        <w:rPr>
          <w:rStyle w:val="StyleUnderline"/>
        </w:rPr>
        <w:t xml:space="preserve"> a heavily militarized </w:t>
      </w:r>
      <w:r w:rsidRPr="00450070">
        <w:rPr>
          <w:rStyle w:val="StyleUnderline"/>
          <w:highlight w:val="green"/>
        </w:rPr>
        <w:t>police</w:t>
      </w:r>
      <w:r w:rsidRPr="00450070">
        <w:rPr>
          <w:rStyle w:val="StyleUnderline"/>
        </w:rPr>
        <w:t xml:space="preserve"> force whose officers who are rarely held accountable for their misconduct, </w:t>
      </w:r>
      <w:r w:rsidRPr="00450070">
        <w:rPr>
          <w:rStyle w:val="StyleUnderline"/>
          <w:highlight w:val="green"/>
        </w:rPr>
        <w:t>those</w:t>
      </w:r>
      <w:r w:rsidRPr="00450070">
        <w:rPr>
          <w:rStyle w:val="StyleUnderline"/>
        </w:rPr>
        <w:t xml:space="preserve"> are </w:t>
      </w:r>
      <w:r w:rsidRPr="00450070">
        <w:rPr>
          <w:rStyle w:val="StyleUnderline"/>
          <w:highlight w:val="green"/>
        </w:rPr>
        <w:t>dollars</w:t>
      </w:r>
      <w:r w:rsidRPr="00450070">
        <w:rPr>
          <w:rStyle w:val="StyleUnderline"/>
        </w:rPr>
        <w:t xml:space="preserve"> that </w:t>
      </w:r>
      <w:r w:rsidRPr="00450070">
        <w:rPr>
          <w:rStyle w:val="StyleUnderline"/>
          <w:highlight w:val="green"/>
        </w:rPr>
        <w:t>aren’t being spent on programs</w:t>
      </w:r>
      <w:r w:rsidRPr="00450070">
        <w:rPr>
          <w:rStyle w:val="StyleUnderline"/>
        </w:rPr>
        <w:t xml:space="preserve"> that can more effectively help people in need</w:t>
      </w:r>
      <w:r>
        <w:t>.</w:t>
      </w:r>
    </w:p>
    <w:p w14:paraId="5572F126" w14:textId="77777777" w:rsidR="00AC7342" w:rsidRDefault="00AC7342" w:rsidP="00AC7342">
      <w:r>
        <w:t>The United States spends an enormous amount on policing—a budget that is double what we spend on social welfare programs such as food stamps, Temporary Assistance for Needy Families and supplemental social security programs. In Minneapolis, the police department occupies 30 percent of the city’s budget. They also have a horrific track record of racially motivated police brutality, using force against black people at a rate seven times higher than against white people.</w:t>
      </w:r>
    </w:p>
    <w:p w14:paraId="359A193E" w14:textId="77777777" w:rsidR="00AC7342" w:rsidRDefault="00AC7342" w:rsidP="00AC7342">
      <w:r>
        <w:t xml:space="preserve">George Floyd’s death was not an exception. It was evidence of the painful norm. </w:t>
      </w:r>
      <w:r w:rsidRPr="0050289C">
        <w:rPr>
          <w:rStyle w:val="Emphasis"/>
          <w:highlight w:val="green"/>
        </w:rPr>
        <w:t>Imagine</w:t>
      </w:r>
      <w:r>
        <w:t xml:space="preserve"> what could be accomplished if the </w:t>
      </w:r>
      <w:r w:rsidRPr="0050289C">
        <w:rPr>
          <w:rStyle w:val="StyleUnderline"/>
          <w:highlight w:val="green"/>
        </w:rPr>
        <w:t>money powering</w:t>
      </w:r>
      <w:r>
        <w:t xml:space="preserve"> the police was used to fund </w:t>
      </w:r>
      <w:r w:rsidRPr="0050289C">
        <w:rPr>
          <w:rStyle w:val="StyleUnderline"/>
          <w:highlight w:val="green"/>
        </w:rPr>
        <w:t>programs</w:t>
      </w:r>
      <w:r>
        <w:t xml:space="preserve"> that would be a source of help and comfort for George Floyd and others in his community, </w:t>
      </w:r>
      <w:r w:rsidRPr="0050289C">
        <w:rPr>
          <w:rStyle w:val="Emphasis"/>
          <w:highlight w:val="green"/>
        </w:rPr>
        <w:t>rather than</w:t>
      </w:r>
      <w:r>
        <w:t xml:space="preserve"> pay for their </w:t>
      </w:r>
      <w:r w:rsidRPr="0050289C">
        <w:rPr>
          <w:rStyle w:val="StyleUnderline"/>
          <w:highlight w:val="green"/>
        </w:rPr>
        <w:t>brutalization</w:t>
      </w:r>
      <w:r>
        <w:t>.</w:t>
      </w:r>
    </w:p>
    <w:p w14:paraId="73C74293" w14:textId="77777777" w:rsidR="00AC7342" w:rsidRDefault="00AC7342" w:rsidP="00AC7342">
      <w:r>
        <w:t>George Floyd would still be alive. Countless other victims of police violence, whose deaths went unrecorded and unremarked upon, might be too.</w:t>
      </w:r>
    </w:p>
    <w:p w14:paraId="3E52068D" w14:textId="3B52F5BE" w:rsidR="00AC7342" w:rsidRDefault="00AC7342" w:rsidP="00AC7342"/>
    <w:p w14:paraId="78AA5762" w14:textId="77777777" w:rsidR="008441C4" w:rsidRDefault="008441C4" w:rsidP="00AC7342"/>
    <w:p w14:paraId="083DA115" w14:textId="4C9CBDF0" w:rsidR="009751B3" w:rsidRDefault="009751B3" w:rsidP="009751B3">
      <w:pPr>
        <w:pStyle w:val="Heading3"/>
      </w:pPr>
      <w:r>
        <w:lastRenderedPageBreak/>
        <w:t>2AC Reform CP – the plank paradox</w:t>
      </w:r>
    </w:p>
    <w:p w14:paraId="342F8C3C" w14:textId="77777777" w:rsidR="009751B3" w:rsidRPr="009751B3" w:rsidRDefault="009751B3" w:rsidP="009751B3"/>
    <w:p w14:paraId="0C50AE40" w14:textId="0F56DB7D" w:rsidR="009751B3" w:rsidRDefault="009751B3" w:rsidP="009751B3">
      <w:pPr>
        <w:pStyle w:val="Heading4"/>
      </w:pPr>
      <w:r>
        <w:t xml:space="preserve">The police institution is reform-proof – </w:t>
      </w:r>
      <w:r w:rsidR="00A40C3C">
        <w:t>that’s</w:t>
      </w:r>
      <w:r>
        <w:t xml:space="preserve"> why their text needs so many planks</w:t>
      </w:r>
      <w:r w:rsidR="00352564">
        <w:t>: none of them work</w:t>
      </w:r>
      <w:r w:rsidR="00492870">
        <w:t>***</w:t>
      </w:r>
    </w:p>
    <w:p w14:paraId="0E398407" w14:textId="77777777" w:rsidR="009751B3" w:rsidRPr="007D187B" w:rsidRDefault="009751B3" w:rsidP="009751B3">
      <w:r w:rsidRPr="007D187B">
        <w:rPr>
          <w:rStyle w:val="Style13ptBold"/>
        </w:rPr>
        <w:t>Sheeks</w:t>
      </w:r>
      <w:r>
        <w:t xml:space="preserve">, Member of </w:t>
      </w:r>
      <w:r w:rsidRPr="007D187B">
        <w:t xml:space="preserve">MPD150, </w:t>
      </w:r>
      <w:r w:rsidRPr="007D187B">
        <w:rPr>
          <w:rStyle w:val="Style13ptBold"/>
        </w:rPr>
        <w:t>20</w:t>
      </w:r>
    </w:p>
    <w:p w14:paraId="4F8AAB8D" w14:textId="77777777" w:rsidR="009751B3" w:rsidRPr="007D187B" w:rsidRDefault="009751B3" w:rsidP="009751B3">
      <w:r w:rsidRPr="007D187B">
        <w:t xml:space="preserve">(Martin, Jun 12, 2020, Vox, “The “abolish the police” movement, explained by 7 scholars and activists”, “Why this isn’t the time for pragmatism” </w:t>
      </w:r>
      <w:hyperlink r:id="rId17" w:history="1">
        <w:r w:rsidRPr="007D187B">
          <w:rPr>
            <w:rStyle w:val="Hyperlink"/>
          </w:rPr>
          <w:t>https://www.vox.com/policy-and-politics/2020/6/12/21283813/george-floyd-blm-abolish-the-police-8cantwait-minneapolis</w:t>
        </w:r>
      </w:hyperlink>
      <w:r w:rsidRPr="007D187B">
        <w:t xml:space="preserve"> SS:/)</w:t>
      </w:r>
    </w:p>
    <w:p w14:paraId="15E4241B" w14:textId="77777777" w:rsidR="009751B3" w:rsidRDefault="009751B3" w:rsidP="009751B3">
      <w:r w:rsidRPr="007D187B">
        <w:t xml:space="preserve">Another lesson from the research MPD150 conducted is that </w:t>
      </w:r>
      <w:r w:rsidRPr="00E861F7">
        <w:rPr>
          <w:rStyle w:val="Emphasis"/>
          <w:highlight w:val="green"/>
        </w:rPr>
        <w:t>reform does not work. The institution of policing is</w:t>
      </w:r>
      <w:r w:rsidRPr="007D187B">
        <w:rPr>
          <w:rStyle w:val="Emphasis"/>
        </w:rPr>
        <w:t xml:space="preserve"> largely </w:t>
      </w:r>
      <w:r w:rsidRPr="00E861F7">
        <w:rPr>
          <w:rStyle w:val="Emphasis"/>
          <w:highlight w:val="green"/>
        </w:rPr>
        <w:t>reform-proof</w:t>
      </w:r>
      <w:r w:rsidRPr="007D187B">
        <w:t xml:space="preserve">. </w:t>
      </w:r>
      <w:r w:rsidRPr="007D187B">
        <w:rPr>
          <w:rStyle w:val="StyleUnderline"/>
        </w:rPr>
        <w:t xml:space="preserve">Over the last 150 years in Minneapolis alone, </w:t>
      </w:r>
      <w:r w:rsidRPr="00E861F7">
        <w:rPr>
          <w:rStyle w:val="StyleUnderline"/>
          <w:highlight w:val="green"/>
        </w:rPr>
        <w:t>there have been numerous</w:t>
      </w:r>
      <w:r w:rsidRPr="007D187B">
        <w:rPr>
          <w:rStyle w:val="StyleUnderline"/>
        </w:rPr>
        <w:t xml:space="preserve"> different </w:t>
      </w:r>
      <w:r w:rsidRPr="00E861F7">
        <w:rPr>
          <w:rStyle w:val="StyleUnderline"/>
          <w:highlight w:val="green"/>
        </w:rPr>
        <w:t>reform efforts</w:t>
      </w:r>
      <w:r w:rsidRPr="007D187B">
        <w:rPr>
          <w:rStyle w:val="StyleUnderline"/>
        </w:rPr>
        <w:t xml:space="preserve"> put in place, only to be </w:t>
      </w:r>
      <w:r w:rsidRPr="00E861F7">
        <w:rPr>
          <w:rStyle w:val="Emphasis"/>
          <w:highlight w:val="green"/>
        </w:rPr>
        <w:t>reversed or circumvented by</w:t>
      </w:r>
      <w:r w:rsidRPr="00E861F7">
        <w:rPr>
          <w:rStyle w:val="Emphasis"/>
        </w:rPr>
        <w:t xml:space="preserve"> the </w:t>
      </w:r>
      <w:r w:rsidRPr="00E861F7">
        <w:rPr>
          <w:rStyle w:val="Emphasis"/>
          <w:highlight w:val="green"/>
        </w:rPr>
        <w:t>institutional culture</w:t>
      </w:r>
      <w:r w:rsidRPr="00E861F7">
        <w:rPr>
          <w:rStyle w:val="Emphasis"/>
        </w:rPr>
        <w:t xml:space="preserve"> of policing</w:t>
      </w:r>
      <w:r w:rsidRPr="007D187B">
        <w:rPr>
          <w:rStyle w:val="StyleUnderline"/>
        </w:rPr>
        <w:t xml:space="preserve"> and the police union. Where we have been able to put reforms in place, they have been ineffective</w:t>
      </w:r>
      <w:r>
        <w:t>.</w:t>
      </w:r>
    </w:p>
    <w:p w14:paraId="6C49D827" w14:textId="77777777" w:rsidR="009751B3" w:rsidRDefault="009751B3" w:rsidP="009751B3">
      <w:r>
        <w:t xml:space="preserve">Minneapolis and St. Paul have adopted some, if not most, of the reforms suggested in the 8 Can’t Wait movement, but George Floyd, Philando Castile, Jamar Clark, and so many others have still been murdered at the hands of police in our cities. At this point, </w:t>
      </w:r>
      <w:r w:rsidRPr="00E861F7">
        <w:rPr>
          <w:rStyle w:val="Emphasis"/>
          <w:highlight w:val="green"/>
        </w:rPr>
        <w:t>abolishing</w:t>
      </w:r>
      <w:r w:rsidRPr="007D187B">
        <w:rPr>
          <w:rStyle w:val="StyleUnderline"/>
        </w:rPr>
        <w:t xml:space="preserve"> the old systems of </w:t>
      </w:r>
      <w:r w:rsidRPr="00E861F7">
        <w:rPr>
          <w:rStyle w:val="Emphasis"/>
          <w:highlight w:val="green"/>
        </w:rPr>
        <w:t>policing is the only reform left</w:t>
      </w:r>
      <w:r w:rsidRPr="007D187B">
        <w:rPr>
          <w:rStyle w:val="StyleUnderline"/>
        </w:rPr>
        <w:t xml:space="preserve"> that is pragmatic</w:t>
      </w:r>
      <w:r>
        <w:t>.</w:t>
      </w:r>
    </w:p>
    <w:p w14:paraId="67F640C8" w14:textId="77777777" w:rsidR="009751B3" w:rsidRDefault="009751B3" w:rsidP="009751B3"/>
    <w:p w14:paraId="6BD22084" w14:textId="77777777" w:rsidR="00AC7342" w:rsidRDefault="00AC7342" w:rsidP="00AC7342"/>
    <w:p w14:paraId="4E24F46C" w14:textId="77777777" w:rsidR="00AC7342" w:rsidRDefault="00AC7342" w:rsidP="008E60D7"/>
    <w:p w14:paraId="6A25B917" w14:textId="77777777" w:rsidR="00210E7F" w:rsidRDefault="00210E7F" w:rsidP="009D6054"/>
    <w:p w14:paraId="3E1B6961" w14:textId="098386DE" w:rsidR="001A30DA" w:rsidRDefault="001A30DA" w:rsidP="001A30DA">
      <w:pPr>
        <w:pStyle w:val="Heading3"/>
      </w:pPr>
      <w:r>
        <w:lastRenderedPageBreak/>
        <w:t>2AC Reform CP –</w:t>
      </w:r>
      <w:r w:rsidR="009D46C3">
        <w:t xml:space="preserve"> </w:t>
      </w:r>
      <w:r w:rsidR="00A73365">
        <w:t>racism</w:t>
      </w:r>
      <w:r w:rsidR="009D46C3">
        <w:t xml:space="preserve"> </w:t>
      </w:r>
      <w:r>
        <w:t>solvency deficit</w:t>
      </w:r>
    </w:p>
    <w:p w14:paraId="73A8EC0C" w14:textId="77777777" w:rsidR="001A30DA" w:rsidRDefault="001A30DA" w:rsidP="009D6054"/>
    <w:p w14:paraId="6CDBA232" w14:textId="6D72637C" w:rsidR="009D6054" w:rsidRDefault="009D6054" w:rsidP="009D6054">
      <w:pPr>
        <w:pStyle w:val="Heading4"/>
      </w:pPr>
      <w:r>
        <w:t>Reforms fail – Minneapolis proves we need a paradigm shift – every plank represents another distraction from the root cause</w:t>
      </w:r>
      <w:r w:rsidR="00133F34">
        <w:t>***</w:t>
      </w:r>
    </w:p>
    <w:p w14:paraId="40EA44F6" w14:textId="77777777" w:rsidR="009D6054" w:rsidRDefault="009D6054" w:rsidP="009D6054">
      <w:r>
        <w:t xml:space="preserve">Michelle </w:t>
      </w:r>
      <w:r w:rsidRPr="004B1AEB">
        <w:rPr>
          <w:rStyle w:val="Style13ptBold"/>
        </w:rPr>
        <w:t>Alexander ’20</w:t>
      </w:r>
      <w:r>
        <w:t xml:space="preserve">, is a civil rights lawyer and advocate, legal scholar and author; June 8, 2020, “America, This Is Your Chance We must get it right this time or risk losing our democracy forever,” </w:t>
      </w:r>
      <w:r w:rsidRPr="004B1AEB">
        <w:t>https://www.nytimes.com/2020/06/08/opinion/george-floyd-protests-race.html?action=click&amp;module=Opinion&amp;pgtype=Homepage&amp;fbclid=IwAR07wxKlUhC_RXFeFiTbQ2jPXvicj_TBwbDL2lSaGuWmJC5hbgQvh-n-GCw</w:t>
      </w:r>
    </w:p>
    <w:p w14:paraId="76646150" w14:textId="77777777" w:rsidR="009D6054" w:rsidRDefault="009D6054" w:rsidP="009D6054">
      <w:r w:rsidRPr="007F78DB">
        <w:rPr>
          <w:rStyle w:val="StyleUnderline"/>
        </w:rPr>
        <w:t xml:space="preserve">We must reimagine justice. </w:t>
      </w:r>
      <w:r w:rsidRPr="0003568B">
        <w:rPr>
          <w:rStyle w:val="Emphasis"/>
          <w:highlight w:val="green"/>
        </w:rPr>
        <w:t>The days of</w:t>
      </w:r>
      <w:r w:rsidRPr="0003568B">
        <w:rPr>
          <w:rStyle w:val="Emphasis"/>
        </w:rPr>
        <w:t xml:space="preserve"> pretending that </w:t>
      </w:r>
      <w:r w:rsidRPr="0003568B">
        <w:rPr>
          <w:rStyle w:val="Emphasis"/>
          <w:highlight w:val="green"/>
        </w:rPr>
        <w:t>tinkering with our criminal</w:t>
      </w:r>
      <w:r w:rsidRPr="0003568B">
        <w:rPr>
          <w:rStyle w:val="Emphasis"/>
        </w:rPr>
        <w:t xml:space="preserve"> injustice </w:t>
      </w:r>
      <w:r w:rsidRPr="0003568B">
        <w:rPr>
          <w:rStyle w:val="Emphasis"/>
          <w:highlight w:val="green"/>
        </w:rPr>
        <w:t>system</w:t>
      </w:r>
      <w:r w:rsidRPr="0003568B">
        <w:rPr>
          <w:rStyle w:val="Emphasis"/>
        </w:rPr>
        <w:t xml:space="preserve"> will “fix it” </w:t>
      </w:r>
      <w:r w:rsidRPr="0003568B">
        <w:rPr>
          <w:rStyle w:val="Emphasis"/>
          <w:highlight w:val="green"/>
        </w:rPr>
        <w:t>are over</w:t>
      </w:r>
      <w:r w:rsidRPr="0003568B">
        <w:rPr>
          <w:rStyle w:val="StyleUnderline"/>
          <w:highlight w:val="green"/>
        </w:rPr>
        <w:t xml:space="preserve">. The system is not broken; </w:t>
      </w:r>
      <w:r w:rsidRPr="0003568B">
        <w:rPr>
          <w:rStyle w:val="Emphasis"/>
          <w:highlight w:val="green"/>
        </w:rPr>
        <w:t>it is functioning according to its design</w:t>
      </w:r>
      <w:r>
        <w:t xml:space="preserve">. As Mariame Kaba, Alex Vitale and many others have persuasively argued, reform efforts typically prove futile, pouring money into police departments without removing their capacity to engage in systemic violence. </w:t>
      </w:r>
    </w:p>
    <w:p w14:paraId="03F63300" w14:textId="77777777" w:rsidR="009D6054" w:rsidRDefault="009D6054" w:rsidP="009D6054">
      <w:r>
        <w:t>A recent Op-Ed article in The Times, “No More Money for the Police,” underscored the point:“</w:t>
      </w:r>
      <w:r w:rsidRPr="007F78DB">
        <w:rPr>
          <w:rStyle w:val="StyleUnderline"/>
        </w:rPr>
        <w:t xml:space="preserve">More training or diversity among police officers won’t end police brutality, nor will firing and charging individual officers. </w:t>
      </w:r>
      <w:r w:rsidRPr="0043694A">
        <w:rPr>
          <w:rStyle w:val="Emphasis"/>
          <w:highlight w:val="green"/>
        </w:rPr>
        <w:t>Look at</w:t>
      </w:r>
      <w:r w:rsidRPr="0043694A">
        <w:rPr>
          <w:rStyle w:val="Emphasis"/>
        </w:rPr>
        <w:t xml:space="preserve"> the </w:t>
      </w:r>
      <w:r w:rsidRPr="0043694A">
        <w:rPr>
          <w:rStyle w:val="Emphasis"/>
          <w:highlight w:val="green"/>
        </w:rPr>
        <w:t>Minneapolis</w:t>
      </w:r>
      <w:r w:rsidRPr="0043694A">
        <w:rPr>
          <w:rStyle w:val="Emphasis"/>
        </w:rPr>
        <w:t xml:space="preserve"> Police Department, </w:t>
      </w:r>
      <w:r w:rsidRPr="0043694A">
        <w:rPr>
          <w:rStyle w:val="Emphasis"/>
          <w:highlight w:val="green"/>
        </w:rPr>
        <w:t>which is held up as a model of progressive</w:t>
      </w:r>
      <w:r w:rsidRPr="0043694A">
        <w:rPr>
          <w:rStyle w:val="Emphasis"/>
        </w:rPr>
        <w:t xml:space="preserve"> police </w:t>
      </w:r>
      <w:r w:rsidRPr="0043694A">
        <w:rPr>
          <w:rStyle w:val="Emphasis"/>
          <w:highlight w:val="green"/>
        </w:rPr>
        <w:t>reform</w:t>
      </w:r>
      <w:r w:rsidRPr="007F78DB">
        <w:rPr>
          <w:rStyle w:val="StyleUnderline"/>
        </w:rPr>
        <w:t xml:space="preserve">. The department offers procedural justice as well as </w:t>
      </w:r>
      <w:r w:rsidRPr="0043694A">
        <w:rPr>
          <w:rStyle w:val="StyleUnderline"/>
          <w:highlight w:val="green"/>
        </w:rPr>
        <w:t>trainings for</w:t>
      </w:r>
      <w:r w:rsidRPr="007F78DB">
        <w:rPr>
          <w:rStyle w:val="StyleUnderline"/>
        </w:rPr>
        <w:t xml:space="preserve"> implicit </w:t>
      </w:r>
      <w:r w:rsidRPr="0043694A">
        <w:rPr>
          <w:rStyle w:val="StyleUnderline"/>
          <w:highlight w:val="green"/>
        </w:rPr>
        <w:t>bias</w:t>
      </w:r>
      <w:r w:rsidRPr="007F78DB">
        <w:rPr>
          <w:rStyle w:val="StyleUnderline"/>
        </w:rPr>
        <w:t xml:space="preserve">, mindfulness </w:t>
      </w:r>
      <w:r w:rsidRPr="0043694A">
        <w:rPr>
          <w:rStyle w:val="StyleUnderline"/>
          <w:highlight w:val="green"/>
        </w:rPr>
        <w:t>and de-escalation</w:t>
      </w:r>
      <w:r w:rsidRPr="007F78DB">
        <w:rPr>
          <w:rStyle w:val="StyleUnderline"/>
        </w:rPr>
        <w:t xml:space="preserve">. It embraces </w:t>
      </w:r>
      <w:r w:rsidRPr="0043694A">
        <w:rPr>
          <w:rStyle w:val="StyleUnderline"/>
          <w:highlight w:val="green"/>
        </w:rPr>
        <w:t>community policing and officer diversity</w:t>
      </w:r>
      <w:r w:rsidRPr="007F78DB">
        <w:rPr>
          <w:rStyle w:val="StyleUnderline"/>
        </w:rPr>
        <w:t xml:space="preserve">, bans “warrior style” policing, uses </w:t>
      </w:r>
      <w:r w:rsidRPr="0043694A">
        <w:rPr>
          <w:rStyle w:val="StyleUnderline"/>
          <w:highlight w:val="green"/>
        </w:rPr>
        <w:t>body cameras</w:t>
      </w:r>
      <w:r w:rsidRPr="007F78DB">
        <w:rPr>
          <w:rStyle w:val="StyleUnderline"/>
        </w:rPr>
        <w:t xml:space="preserve">, implemented an early </w:t>
      </w:r>
      <w:r w:rsidRPr="0043694A">
        <w:rPr>
          <w:rStyle w:val="StyleUnderline"/>
          <w:highlight w:val="green"/>
        </w:rPr>
        <w:t>intervention</w:t>
      </w:r>
      <w:r w:rsidRPr="007F78DB">
        <w:rPr>
          <w:rStyle w:val="StyleUnderline"/>
        </w:rPr>
        <w:t xml:space="preserve"> system </w:t>
      </w:r>
      <w:r w:rsidRPr="0043694A">
        <w:rPr>
          <w:rStyle w:val="StyleUnderline"/>
          <w:highlight w:val="green"/>
        </w:rPr>
        <w:t>to identify problematic officers</w:t>
      </w:r>
      <w:r w:rsidRPr="007F78DB">
        <w:rPr>
          <w:rStyle w:val="StyleUnderline"/>
        </w:rPr>
        <w:t xml:space="preserve">, receives </w:t>
      </w:r>
      <w:r w:rsidRPr="0043694A">
        <w:rPr>
          <w:rStyle w:val="StyleUnderline"/>
          <w:highlight w:val="green"/>
        </w:rPr>
        <w:t>training around mental health</w:t>
      </w:r>
      <w:r w:rsidRPr="007F78DB">
        <w:rPr>
          <w:rStyle w:val="StyleUnderline"/>
        </w:rPr>
        <w:t xml:space="preserve"> crisis </w:t>
      </w:r>
      <w:r w:rsidRPr="0043694A">
        <w:rPr>
          <w:rStyle w:val="StyleUnderline"/>
          <w:highlight w:val="green"/>
        </w:rPr>
        <w:t>intervention, and</w:t>
      </w:r>
      <w:r w:rsidRPr="007F78DB">
        <w:rPr>
          <w:rStyle w:val="StyleUnderline"/>
        </w:rPr>
        <w:t xml:space="preserve"> practices “</w:t>
      </w:r>
      <w:r w:rsidRPr="0043694A">
        <w:rPr>
          <w:rStyle w:val="StyleUnderline"/>
          <w:highlight w:val="green"/>
        </w:rPr>
        <w:t>reconciliation” efforts</w:t>
      </w:r>
      <w:r w:rsidRPr="007F78DB">
        <w:rPr>
          <w:rStyle w:val="StyleUnderline"/>
        </w:rPr>
        <w:t xml:space="preserve"> in communities of color</w:t>
      </w:r>
      <w:r>
        <w:t>.</w:t>
      </w:r>
    </w:p>
    <w:p w14:paraId="170F4112" w14:textId="77777777" w:rsidR="009D6054" w:rsidRDefault="009D6054" w:rsidP="009D6054">
      <w:r w:rsidRPr="0043694A">
        <w:rPr>
          <w:rStyle w:val="Emphasis"/>
          <w:highlight w:val="green"/>
        </w:rPr>
        <w:t>George Floyd was still murdered</w:t>
      </w:r>
      <w:r w:rsidRPr="007F78DB">
        <w:rPr>
          <w:rStyle w:val="StyleUnderline"/>
        </w:rPr>
        <w:t xml:space="preserve">. The focus on </w:t>
      </w:r>
      <w:r w:rsidRPr="0043694A">
        <w:rPr>
          <w:rStyle w:val="StyleUnderline"/>
          <w:highlight w:val="green"/>
        </w:rPr>
        <w:t>training</w:t>
      </w:r>
      <w:r w:rsidRPr="007F78DB">
        <w:rPr>
          <w:rStyle w:val="StyleUnderline"/>
        </w:rPr>
        <w:t xml:space="preserve">, diversity </w:t>
      </w:r>
      <w:r w:rsidRPr="0043694A">
        <w:rPr>
          <w:rStyle w:val="StyleUnderline"/>
          <w:highlight w:val="green"/>
        </w:rPr>
        <w:t>and technology</w:t>
      </w:r>
      <w:r w:rsidRPr="007F78DB">
        <w:rPr>
          <w:rStyle w:val="StyleUnderline"/>
        </w:rPr>
        <w:t xml:space="preserve"> like body cameras </w:t>
      </w:r>
      <w:r w:rsidRPr="0043694A">
        <w:rPr>
          <w:rStyle w:val="Emphasis"/>
          <w:highlight w:val="green"/>
        </w:rPr>
        <w:t>shifts focus away from the root cause</w:t>
      </w:r>
      <w:r w:rsidRPr="0043694A">
        <w:rPr>
          <w:rStyle w:val="Emphasis"/>
        </w:rPr>
        <w:t xml:space="preserve"> of police violence </w:t>
      </w:r>
      <w:r w:rsidRPr="0043694A">
        <w:rPr>
          <w:rStyle w:val="Emphasis"/>
          <w:highlight w:val="green"/>
        </w:rPr>
        <w:t>and instead gives the police more power and resources</w:t>
      </w:r>
      <w:r w:rsidRPr="007F78DB">
        <w:rPr>
          <w:rStyle w:val="StyleUnderline"/>
        </w:rPr>
        <w:t>. The problem is that the entire criminal justice system gives police officers the power and opportunity to systematically harass and kill with impunity</w:t>
      </w:r>
      <w:r>
        <w:t>.”</w:t>
      </w:r>
    </w:p>
    <w:p w14:paraId="3F40209D" w14:textId="77777777" w:rsidR="009D6054" w:rsidRDefault="009D6054" w:rsidP="009D6054">
      <w:r w:rsidRPr="0003568B">
        <w:rPr>
          <w:rStyle w:val="StyleUnderline"/>
        </w:rPr>
        <w:t>After decades of reform</w:t>
      </w:r>
      <w:r>
        <w:t>, countless commissions and task forces and millions of dollars poured into “smart on crime” approaches, the police behave with about as much brutality today as they did in 1966 when a group of young black men, so fed up with the abuse inflicted upon the black community, created an organization called the Black Panther Party for Self-Defense.</w:t>
      </w:r>
    </w:p>
    <w:p w14:paraId="1A2FEF0B" w14:textId="77777777" w:rsidR="009D6054" w:rsidRDefault="009D6054" w:rsidP="009D6054">
      <w:r>
        <w:t xml:space="preserve">Given this history, </w:t>
      </w:r>
      <w:r w:rsidRPr="0003568B">
        <w:rPr>
          <w:rStyle w:val="StyleUnderline"/>
        </w:rPr>
        <w:t>it should come as no surprise that growing numbers of people are working to defund the police and reimagine justice</w:t>
      </w:r>
      <w:r>
        <w:t>. Our nation has the highest rate of incarceration in the world. More than 95 percent of arrests every year are for nonviolent offenses like loitering, fare evasion and theft. Some are arrested for selling loose cigarettes (which resulted in Eric Garner’s being choked to death by the police) or minor forgery (which resulted in George Floyd’s being suffocated to death by the police).</w:t>
      </w:r>
    </w:p>
    <w:p w14:paraId="3BF241D4" w14:textId="77777777" w:rsidR="009D6054" w:rsidRDefault="009D6054" w:rsidP="009D6054">
      <w:r>
        <w:t xml:space="preserve">People are right to wonder — is this justice? </w:t>
      </w:r>
      <w:r w:rsidRPr="0003568B">
        <w:rPr>
          <w:rStyle w:val="StyleUnderline"/>
        </w:rPr>
        <w:t xml:space="preserve">Can’t we design </w:t>
      </w:r>
      <w:r w:rsidRPr="0043694A">
        <w:rPr>
          <w:rStyle w:val="Emphasis"/>
          <w:highlight w:val="green"/>
        </w:rPr>
        <w:t>alternative approaches</w:t>
      </w:r>
      <w:r w:rsidRPr="0003568B">
        <w:rPr>
          <w:rStyle w:val="StyleUnderline"/>
        </w:rPr>
        <w:t xml:space="preserve"> to poverty, drug abuse, mental illness, trauma and violence that would do less harm than police, </w:t>
      </w:r>
      <w:r w:rsidRPr="0003568B">
        <w:rPr>
          <w:rStyle w:val="StyleUnderline"/>
        </w:rPr>
        <w:lastRenderedPageBreak/>
        <w:t>prisons, jails and lifelong criminal records</w:t>
      </w:r>
      <w:r>
        <w:t xml:space="preserve">? Fortunately, the extraordinary protests sweeping the nation and the globe are beginning to have an impact. The Minneapolis school board unanimously approved a resolution on Tuesday to stop using police officers to provide school security, citing the department’s culture of violence and racism. And on Wednesday, the mayor of Los Angeles announced that city officials may cut up to to $150 million from the city’s police budget “so we can invest in jobs, in health, in education and in healing.” By Friday, the Minneapolis City Council president announced that the council was preparing to “dismantle the Minneapolis Police Department and replace it with a transformative new model of public safety.” </w:t>
      </w:r>
      <w:r w:rsidRPr="0003568B">
        <w:rPr>
          <w:rStyle w:val="StyleUnderline"/>
        </w:rPr>
        <w:t xml:space="preserve">These developments </w:t>
      </w:r>
      <w:r w:rsidRPr="0043694A">
        <w:rPr>
          <w:rStyle w:val="StyleUnderline"/>
          <w:highlight w:val="green"/>
        </w:rPr>
        <w:t xml:space="preserve">reflect a long-overdue </w:t>
      </w:r>
      <w:r w:rsidRPr="0043694A">
        <w:rPr>
          <w:rStyle w:val="Emphasis"/>
          <w:highlight w:val="green"/>
        </w:rPr>
        <w:t>paradigm shift</w:t>
      </w:r>
      <w:r w:rsidRPr="0043694A">
        <w:rPr>
          <w:rStyle w:val="StyleUnderline"/>
          <w:highlight w:val="green"/>
        </w:rPr>
        <w:t xml:space="preserve"> in our approach to race and criminal justice</w:t>
      </w:r>
      <w:r>
        <w:t>.</w:t>
      </w:r>
    </w:p>
    <w:p w14:paraId="52142008" w14:textId="311611BF" w:rsidR="005B435A" w:rsidRDefault="005B435A" w:rsidP="00E46B85"/>
    <w:p w14:paraId="36B39CDC" w14:textId="41FAECC1" w:rsidR="00AB6E5E" w:rsidRDefault="00AB6E5E" w:rsidP="00AB6E5E">
      <w:pPr>
        <w:pStyle w:val="Heading4"/>
      </w:pPr>
      <w:r>
        <w:t xml:space="preserve">Their argument that the CP is “pragmatic” </w:t>
      </w:r>
      <w:r w:rsidR="00926767">
        <w:t xml:space="preserve">exposes the CP’s ethics – reform endlessly rationalizes failure, </w:t>
      </w:r>
      <w:r w:rsidR="005E38D6">
        <w:t>only the plan can solve</w:t>
      </w:r>
    </w:p>
    <w:p w14:paraId="5F17A163" w14:textId="77777777" w:rsidR="00AB6E5E" w:rsidRPr="005A6C51" w:rsidRDefault="00AB6E5E" w:rsidP="00AB6E5E">
      <w:pPr>
        <w:rPr>
          <w:rStyle w:val="Style13ptBold"/>
        </w:rPr>
      </w:pPr>
      <w:r w:rsidRPr="005A6C51">
        <w:rPr>
          <w:rStyle w:val="Style13ptBold"/>
        </w:rPr>
        <w:t>Jackson, Political Scientist @ Syracuse University, 20</w:t>
      </w:r>
    </w:p>
    <w:p w14:paraId="289730ED" w14:textId="77777777" w:rsidR="00AB6E5E" w:rsidRPr="005E38D6" w:rsidRDefault="00AB6E5E" w:rsidP="005E38D6">
      <w:r>
        <w:t xml:space="preserve">(Jenn, Jun 12, 2020, Vox, “The “abolish the police” movement, explained by 7 scholars and activists”, “Why this isn’t the time for </w:t>
      </w:r>
      <w:r w:rsidRPr="005E38D6">
        <w:t xml:space="preserve">pragmatism” </w:t>
      </w:r>
      <w:hyperlink r:id="rId18" w:history="1">
        <w:r w:rsidRPr="005E38D6">
          <w:rPr>
            <w:rStyle w:val="Hyperlink"/>
          </w:rPr>
          <w:t>https://www.vox.com/policy-and-politics/2020/6/12/21283813/george-floyd-blm-abolish-the-police-8cantwait-minneapolis</w:t>
        </w:r>
      </w:hyperlink>
      <w:r w:rsidRPr="005E38D6">
        <w:t xml:space="preserve"> SS:/)</w:t>
      </w:r>
    </w:p>
    <w:p w14:paraId="4B3CC565" w14:textId="77777777" w:rsidR="00AB6E5E" w:rsidRDefault="00AB6E5E" w:rsidP="005E38D6">
      <w:r w:rsidRPr="005E38D6">
        <w:rPr>
          <w:rStyle w:val="StyleUnderline"/>
        </w:rPr>
        <w:t>Reforms do not work</w:t>
      </w:r>
      <w:r w:rsidRPr="005E38D6">
        <w:t xml:space="preserve">. In Minneapolis, before George Floyd was killed, police there had already undergone extensive anti-bias training, received body cameras, and engaged in other </w:t>
      </w:r>
      <w:r w:rsidRPr="005E38D6">
        <w:rPr>
          <w:rStyle w:val="StyleUnderline"/>
        </w:rPr>
        <w:t>reformist options for reducing police violence</w:t>
      </w:r>
      <w:r>
        <w:t xml:space="preserve">. These methods did not sustain George Floyd’s life. Moreover, as we saw in the NYPD killing of Eric Garner in July 2014, banning chokeholds has done little to end their use. These </w:t>
      </w:r>
      <w:r w:rsidRPr="005E38D6">
        <w:rPr>
          <w:rStyle w:val="Emphasis"/>
        </w:rPr>
        <w:t>are not proven</w:t>
      </w:r>
      <w:r>
        <w:t xml:space="preserve"> methods. </w:t>
      </w:r>
      <w:r w:rsidRPr="005E38D6">
        <w:rPr>
          <w:rStyle w:val="StyleUnderline"/>
        </w:rPr>
        <w:t>They are just digestible for white Americans who still believe that police protect and serve indiscriminately</w:t>
      </w:r>
      <w:r>
        <w:t>.</w:t>
      </w:r>
    </w:p>
    <w:p w14:paraId="756D9099" w14:textId="77777777" w:rsidR="00AB6E5E" w:rsidRDefault="00AB6E5E" w:rsidP="00AB6E5E">
      <w:r>
        <w:t xml:space="preserve">Likewise, the 8 Can’t Wait campaign relies on existing methods that have already been proven not to work. </w:t>
      </w:r>
      <w:r w:rsidRPr="005E38D6">
        <w:rPr>
          <w:rStyle w:val="StyleUnderline"/>
        </w:rPr>
        <w:t>It recycles tactics that rely on police judgment and decision-making rather than on building power in affected communities</w:t>
      </w:r>
      <w:r>
        <w:t>.</w:t>
      </w:r>
    </w:p>
    <w:p w14:paraId="075146C8" w14:textId="77777777" w:rsidR="00AB6E5E" w:rsidRDefault="00AB6E5E" w:rsidP="00AB6E5E">
      <w:r>
        <w:t xml:space="preserve">Also, the </w:t>
      </w:r>
      <w:r w:rsidRPr="005E38D6">
        <w:rPr>
          <w:rStyle w:val="StyleUnderline"/>
        </w:rPr>
        <w:t>framing of these reforms as “</w:t>
      </w:r>
      <w:r w:rsidRPr="005E38D6">
        <w:rPr>
          <w:rStyle w:val="Emphasis"/>
        </w:rPr>
        <w:t>pragmatic</w:t>
      </w:r>
      <w:r w:rsidRPr="005E38D6">
        <w:rPr>
          <w:rStyle w:val="StyleUnderline"/>
        </w:rPr>
        <w:t>” suggests that these deescalation tactics are reasonable and realistic. They aren’t</w:t>
      </w:r>
      <w:r>
        <w:t>. The only way to end police violence against Black Americans is to ban the police and decriminalize the mere notion of existing while Black in America.</w:t>
      </w:r>
    </w:p>
    <w:p w14:paraId="37D8B19C" w14:textId="77777777" w:rsidR="00C8546A" w:rsidRDefault="00C8546A" w:rsidP="00C8546A">
      <w:pPr>
        <w:rPr>
          <w:u w:val="single"/>
        </w:rPr>
      </w:pPr>
    </w:p>
    <w:p w14:paraId="2CC6E375" w14:textId="30ED958D" w:rsidR="00C8546A" w:rsidRDefault="00C8546A" w:rsidP="00C8546A">
      <w:pPr>
        <w:pStyle w:val="Heading4"/>
      </w:pPr>
      <w:r>
        <w:t>Reform can’t solve the legacy</w:t>
      </w:r>
      <w:r w:rsidR="003005EA">
        <w:t>***</w:t>
      </w:r>
    </w:p>
    <w:p w14:paraId="6510D06D" w14:textId="77777777" w:rsidR="00C8546A" w:rsidRDefault="00C8546A" w:rsidP="00C8546A">
      <w:pPr>
        <w:rPr>
          <w:rStyle w:val="Style13ptBold"/>
        </w:rPr>
      </w:pPr>
      <w:r>
        <w:rPr>
          <w:rStyle w:val="Style13ptBold"/>
        </w:rPr>
        <w:t>Clair</w:t>
      </w:r>
      <w:r w:rsidRPr="00231500">
        <w:t>, Assistant Professor of Sociology and (by courtesy) of Law at Stanford University,</w:t>
      </w:r>
      <w:r>
        <w:rPr>
          <w:rStyle w:val="Style13ptBold"/>
        </w:rPr>
        <w:t xml:space="preserve"> 2020</w:t>
      </w:r>
    </w:p>
    <w:p w14:paraId="5118C608" w14:textId="77777777" w:rsidR="00C8546A" w:rsidRDefault="00C8546A" w:rsidP="00C8546A">
      <w:r w:rsidRPr="00231500">
        <w:t>(</w:t>
      </w:r>
      <w:r>
        <w:t xml:space="preserve">Matthew, 7/1/20, Boston Review, “Getting Judges on the Side of Abolition,” </w:t>
      </w:r>
      <w:hyperlink r:id="rId19" w:history="1">
        <w:r w:rsidRPr="00611694">
          <w:rPr>
            <w:rStyle w:val="Hyperlink"/>
          </w:rPr>
          <w:t>https://bostonreview.net/law-justice/matthew-clair-getting-judges-side-abolition</w:t>
        </w:r>
      </w:hyperlink>
      <w:r>
        <w:t>, accessed 7/10/20, tmur</w:t>
      </w:r>
      <w:r w:rsidRPr="00231500">
        <w:t>)</w:t>
      </w:r>
    </w:p>
    <w:p w14:paraId="3E71F1FB" w14:textId="77777777" w:rsidR="00C8546A" w:rsidRPr="00231500" w:rsidRDefault="00C8546A" w:rsidP="00C8546A">
      <w:pPr>
        <w:rPr>
          <w:u w:val="single"/>
        </w:rPr>
      </w:pPr>
      <w:r>
        <w:rPr>
          <w:u w:val="single"/>
        </w:rPr>
        <w:lastRenderedPageBreak/>
        <w:t>A</w:t>
      </w:r>
      <w:r w:rsidRPr="00231500">
        <w:rPr>
          <w:u w:val="single"/>
        </w:rPr>
        <w:t>bolition</w:t>
      </w:r>
      <w:r>
        <w:t xml:space="preserve">, as scholars and activists have articulated for decades, is a praxis that </w:t>
      </w:r>
      <w:r w:rsidRPr="00231500">
        <w:rPr>
          <w:u w:val="single"/>
        </w:rPr>
        <w:t>strives toward a society where police and prisons are no longer necessary. Scholars</w:t>
      </w:r>
      <w:r>
        <w:t xml:space="preserve"> such as Angela Y. Davis and Ruth Wilson Gilmore </w:t>
      </w:r>
      <w:r w:rsidRPr="00231500">
        <w:rPr>
          <w:u w:val="single"/>
        </w:rPr>
        <w:t xml:space="preserve">have shown how </w:t>
      </w:r>
      <w:r w:rsidRPr="00C57AAF">
        <w:rPr>
          <w:highlight w:val="green"/>
          <w:u w:val="single"/>
        </w:rPr>
        <w:t>police</w:t>
      </w:r>
      <w:r w:rsidRPr="00231500">
        <w:rPr>
          <w:u w:val="single"/>
        </w:rPr>
        <w:t xml:space="preserve"> and prisons </w:t>
      </w:r>
      <w:r w:rsidRPr="00C57AAF">
        <w:rPr>
          <w:highlight w:val="green"/>
          <w:u w:val="single"/>
        </w:rPr>
        <w:t xml:space="preserve">have historical connections to slavery and </w:t>
      </w:r>
      <w:r w:rsidRPr="00C57AAF">
        <w:rPr>
          <w:rStyle w:val="Emphasis"/>
          <w:highlight w:val="green"/>
        </w:rPr>
        <w:t>continue to function as tools of racial social control</w:t>
      </w:r>
      <w:r w:rsidRPr="00C57AAF">
        <w:rPr>
          <w:highlight w:val="green"/>
          <w:u w:val="single"/>
        </w:rPr>
        <w:t>. Abolitionists seek to transform society</w:t>
      </w:r>
      <w:r w:rsidRPr="00231500">
        <w:rPr>
          <w:u w:val="single"/>
        </w:rPr>
        <w:t xml:space="preserve"> into one where we no longer rely on punitive institutions to deal with social problems or harms, such as substance use, assault, or homelessness. Investments in health care, housing, education, and food security, they advise, would more effectively reduce such problems.</w:t>
      </w:r>
    </w:p>
    <w:p w14:paraId="6A3B1FE9" w14:textId="77777777" w:rsidR="00276B79" w:rsidRPr="00276B79" w:rsidRDefault="00276B79" w:rsidP="00276B79"/>
    <w:p w14:paraId="79442DEB" w14:textId="77777777" w:rsidR="00276B79" w:rsidRPr="00276B79" w:rsidRDefault="00276B79" w:rsidP="00276B79">
      <w:pPr>
        <w:pStyle w:val="Heading4"/>
      </w:pPr>
      <w:r w:rsidRPr="00276B79">
        <w:t>Six years of reform prove – abolition is key</w:t>
      </w:r>
    </w:p>
    <w:p w14:paraId="47A28F60" w14:textId="77777777" w:rsidR="00276B79" w:rsidRDefault="00276B79" w:rsidP="00276B79">
      <w:pPr>
        <w:rPr>
          <w:rStyle w:val="Style13ptBold"/>
        </w:rPr>
      </w:pPr>
      <w:r>
        <w:rPr>
          <w:rStyle w:val="Style13ptBold"/>
        </w:rPr>
        <w:t>Alcorn</w:t>
      </w:r>
      <w:r w:rsidRPr="00CC3A9A">
        <w:t xml:space="preserve">, reporting on health and justice in the New York Times and others, </w:t>
      </w:r>
      <w:r>
        <w:rPr>
          <w:rStyle w:val="Style13ptBold"/>
        </w:rPr>
        <w:t>2020</w:t>
      </w:r>
    </w:p>
    <w:p w14:paraId="42632B38" w14:textId="77777777" w:rsidR="00276B79" w:rsidRPr="00276B79" w:rsidRDefault="00276B79" w:rsidP="00276B79">
      <w:r w:rsidRPr="00276B79">
        <w:t xml:space="preserve">(Ted, 6/22/20, The Appeal, “The Bumpy Road to Police Abolition,” </w:t>
      </w:r>
      <w:hyperlink r:id="rId20" w:history="1">
        <w:r w:rsidRPr="00276B79">
          <w:rPr>
            <w:rStyle w:val="Hyperlink"/>
          </w:rPr>
          <w:t>https://twitter.com/tedalcorn?lang=en</w:t>
        </w:r>
      </w:hyperlink>
      <w:r w:rsidRPr="00276B79">
        <w:t xml:space="preserve">, accessed 7/8/2020, tmur) </w:t>
      </w:r>
    </w:p>
    <w:p w14:paraId="157FFDDF" w14:textId="7EC047F8" w:rsidR="00276B79" w:rsidRPr="00D83C42" w:rsidRDefault="00276B79" w:rsidP="00C8546A">
      <w:pPr>
        <w:rPr>
          <w:u w:val="single"/>
        </w:rPr>
      </w:pPr>
      <w:r>
        <w:t xml:space="preserve">But the sense that </w:t>
      </w:r>
      <w:r w:rsidRPr="00CC3A9A">
        <w:rPr>
          <w:u w:val="single"/>
        </w:rPr>
        <w:t>those piecemeal reforms have not slowed a seemingly relentless series of police shootings—let alone the violence and racial disparities that characterize the rest of the criminal legal system—has magnified the public’s exhaustion and anguish</w:t>
      </w:r>
      <w:r w:rsidRPr="00CC3A9A">
        <w:t>. Alex Vitale</w:t>
      </w:r>
      <w:r>
        <w:t xml:space="preserve">, a sociologist who championed abolition in his 2017 book “The End of Policing,” </w:t>
      </w:r>
      <w:r w:rsidRPr="00CC3A9A">
        <w:rPr>
          <w:u w:val="single"/>
        </w:rPr>
        <w:t>told The Appeal, “We’ve had six years of reform and nobody feels policing is any different.”</w:t>
      </w:r>
    </w:p>
    <w:p w14:paraId="5C35F0E4" w14:textId="77777777" w:rsidR="00C8546A" w:rsidRPr="00E207C7" w:rsidRDefault="00C8546A" w:rsidP="00E207C7"/>
    <w:p w14:paraId="49ECAD5C" w14:textId="77777777" w:rsidR="006A22BA" w:rsidRPr="00E207C7" w:rsidRDefault="006A22BA" w:rsidP="00E207C7">
      <w:pPr>
        <w:pStyle w:val="Heading4"/>
      </w:pPr>
      <w:r w:rsidRPr="00E207C7">
        <w:t>There is no way to eradicate racial inequality through reform, and there is an increasing number of protestors calling for defunding and reallocation</w:t>
      </w:r>
    </w:p>
    <w:p w14:paraId="17C37598" w14:textId="77777777" w:rsidR="006A22BA" w:rsidRDefault="006A22BA" w:rsidP="006A22BA">
      <w:pPr>
        <w:rPr>
          <w:rStyle w:val="Style13ptBold"/>
        </w:rPr>
      </w:pPr>
      <w:r>
        <w:rPr>
          <w:rStyle w:val="Style13ptBold"/>
        </w:rPr>
        <w:t xml:space="preserve">Covert, </w:t>
      </w:r>
      <w:r w:rsidRPr="00077D85">
        <w:t>a contributor at The Nation and a contributing op-ed writer at The New York Times. Her writing has also appeared in The Washington Post, the New Republic, New York magazine, Slate, and others, and she won a 2016 Exceptional Merit in Media Award from the National Women’s Political Caucus</w:t>
      </w:r>
      <w:r>
        <w:rPr>
          <w:rStyle w:val="Style13ptBold"/>
        </w:rPr>
        <w:t>, 2020</w:t>
      </w:r>
    </w:p>
    <w:p w14:paraId="40831386" w14:textId="77777777" w:rsidR="006A22BA" w:rsidRPr="00046637" w:rsidRDefault="006A22BA" w:rsidP="006A22BA">
      <w:r>
        <w:t xml:space="preserve">(Bryce, 6/29/20, The Nation, “How to Make Defunding the Police a Reality,” </w:t>
      </w:r>
      <w:hyperlink r:id="rId21" w:history="1">
        <w:r w:rsidRPr="009270F9">
          <w:rPr>
            <w:rStyle w:val="Hyperlink"/>
          </w:rPr>
          <w:t>https://www.thenation.com/article/society/police-reform-defund-activism/</w:t>
        </w:r>
      </w:hyperlink>
      <w:r>
        <w:t>, accessed 7/13/20, tmur)</w:t>
      </w:r>
    </w:p>
    <w:p w14:paraId="7F90C435" w14:textId="77777777" w:rsidR="006A22BA" w:rsidRPr="00335021" w:rsidRDefault="006A22BA" w:rsidP="006A22BA">
      <w:pPr>
        <w:rPr>
          <w:u w:val="single"/>
        </w:rPr>
      </w:pPr>
      <w:r w:rsidRPr="00335021">
        <w:rPr>
          <w:u w:val="single"/>
        </w:rPr>
        <w:t>A number of those who are calling to defund the police are demanding not just that their budgets be reduced and redistributed but also that the money eventually be zeroed out and police eliminated. “Our call is specifically abolitionist</w:t>
      </w:r>
      <w:r>
        <w:t>,” Malachi said. “</w:t>
      </w:r>
      <w:r w:rsidRPr="00335021">
        <w:rPr>
          <w:u w:val="single"/>
        </w:rPr>
        <w:t>We’re aware that because of the popularity of the defund-the-police narrative…it could easily be co-opted by Democrats and liberals and made into reform rather than the radical call that it is.”</w:t>
      </w:r>
    </w:p>
    <w:p w14:paraId="6FC41EDC" w14:textId="77777777" w:rsidR="006A22BA" w:rsidRPr="00335021" w:rsidRDefault="006A22BA" w:rsidP="006A22BA">
      <w:pPr>
        <w:rPr>
          <w:u w:val="single"/>
        </w:rPr>
      </w:pPr>
      <w:r>
        <w:t>Even so, many see changing city budgets and the roles the police play as part of that process. “</w:t>
      </w:r>
      <w:r w:rsidRPr="00335021">
        <w:rPr>
          <w:u w:val="single"/>
        </w:rPr>
        <w:t>It can be a step toward abolition</w:t>
      </w:r>
      <w:r>
        <w:t>,” Walton said, “</w:t>
      </w:r>
      <w:r w:rsidRPr="00335021">
        <w:t>if we make sure these processes are being controlled and led by the community</w:t>
      </w:r>
      <w:r>
        <w:t>.” As Vitale put it, abolition is “</w:t>
      </w:r>
      <w:r w:rsidRPr="00335021">
        <w:rPr>
          <w:u w:val="single"/>
        </w:rPr>
        <w:t>a process more than an outcome…. We need to challenge the scope and power of policing. We need to take their budgets away, take their toys away, take their authority away in as many dimensions as we can.”</w:t>
      </w:r>
    </w:p>
    <w:p w14:paraId="51E0D6A1" w14:textId="77777777" w:rsidR="006A22BA" w:rsidRPr="00335021" w:rsidRDefault="006A22BA" w:rsidP="006A22BA">
      <w:pPr>
        <w:rPr>
          <w:u w:val="single"/>
        </w:rPr>
      </w:pPr>
      <w:r>
        <w:lastRenderedPageBreak/>
        <w:t>“These have been the tensions and conversations all along,” Lytle Hernandez said. But “</w:t>
      </w:r>
      <w:r w:rsidRPr="00335021">
        <w:rPr>
          <w:u w:val="single"/>
        </w:rPr>
        <w:t>you can go back to any social movement and find these kinds of tensions between more moderate and radical wings of the movement</w:t>
      </w:r>
      <w:r>
        <w:t>.” For her</w:t>
      </w:r>
      <w:r w:rsidRPr="00754616">
        <w:rPr>
          <w:rStyle w:val="Emphasis"/>
        </w:rPr>
        <w:t>, eradicating racial inequality requires abolition</w:t>
      </w:r>
      <w:r>
        <w:t>. “We have walked up to this precipice at least twice before,” she said, pointing to Emancipation and the civil rights movement. “</w:t>
      </w:r>
      <w:r w:rsidRPr="00335021">
        <w:rPr>
          <w:u w:val="single"/>
        </w:rPr>
        <w:t>We have to make a decision about are we going to really head toward racial justice or make a compromise that’s easier for the moment and maintain white supremacy? Each time before, we have chosen white supremacy.”</w:t>
      </w:r>
    </w:p>
    <w:p w14:paraId="3996D04E" w14:textId="77777777" w:rsidR="006A22BA" w:rsidRDefault="006A22BA" w:rsidP="006A22BA">
      <w:r>
        <w:t>Whether more mayors and city councils will take heed is unclear. Mayor de Blasio, a Democrat who briefly ran for the party’s presidential nomination this year on his progressive bona fides, at first shot down the idea of reducing the NYPD’s budget before saying, 10 days into the protests, that he would cut that spending and direct it to youth and social services. But he hasn’t stated yet by how much. “Cut the budget, and let’s see where you stand,” Malcolm, Ramarley Graham’s mother, said of de Blasio. “Let’s see if black life really matters to him.”</w:t>
      </w:r>
    </w:p>
    <w:p w14:paraId="69C216CD" w14:textId="77777777" w:rsidR="006A22BA" w:rsidRPr="00335021" w:rsidRDefault="006A22BA" w:rsidP="006A22BA">
      <w:pPr>
        <w:rPr>
          <w:u w:val="single"/>
        </w:rPr>
      </w:pPr>
      <w:r>
        <w:t>Meanwhile, New York City Comptroller Scott Stringer has called for a $1.1 billion reduction over four years rather than the immediate decrease that activists want to see and the City Council appears to be considering</w:t>
      </w:r>
      <w:r w:rsidRPr="00754616">
        <w:rPr>
          <w:rStyle w:val="StyleUnderline"/>
        </w:rPr>
        <w:t>. In Congress, Democrats have put forward a landmark policing bill that is still focused on procedural reform. But even this is proof of the impact the activism is having</w:t>
      </w:r>
      <w:r>
        <w:t>. “</w:t>
      </w:r>
      <w:r w:rsidRPr="00335021">
        <w:rPr>
          <w:u w:val="single"/>
        </w:rPr>
        <w:t>This is something that I think we’d all agree felt pretty unthinkable just a few weeks ago,” Ferguson said. “It shows how much the ground is shifting.”</w:t>
      </w:r>
    </w:p>
    <w:p w14:paraId="55F1A7D7" w14:textId="77777777" w:rsidR="006A22BA" w:rsidRPr="00311A8E" w:rsidRDefault="006A22BA" w:rsidP="006A22BA">
      <w:pPr>
        <w:rPr>
          <w:u w:val="single"/>
        </w:rPr>
      </w:pPr>
      <w:r>
        <w:t>“</w:t>
      </w:r>
      <w:r w:rsidRPr="00311A8E">
        <w:rPr>
          <w:u w:val="single"/>
        </w:rPr>
        <w:t>This is the moment for us to lean in,” O’Rourke said. “I’m excited to see for the most part the people are leaning in with us.”</w:t>
      </w:r>
    </w:p>
    <w:p w14:paraId="32C0B621" w14:textId="77777777" w:rsidR="006A22BA" w:rsidRPr="00754616" w:rsidRDefault="006A22BA" w:rsidP="006A22BA"/>
    <w:p w14:paraId="70798D95" w14:textId="5F38F5DA" w:rsidR="006C284B" w:rsidRDefault="0023019F" w:rsidP="006C284B">
      <w:pPr>
        <w:pStyle w:val="Heading4"/>
      </w:pPr>
      <w:r>
        <w:t>A</w:t>
      </w:r>
      <w:r w:rsidR="006C284B">
        <w:t>bolition is key</w:t>
      </w:r>
    </w:p>
    <w:p w14:paraId="02396E77" w14:textId="77777777" w:rsidR="006C284B" w:rsidRDefault="006C284B" w:rsidP="006C284B">
      <w:pPr>
        <w:rPr>
          <w:rStyle w:val="Style13ptBold"/>
        </w:rPr>
      </w:pPr>
      <w:r w:rsidRPr="00913EEB">
        <w:rPr>
          <w:rStyle w:val="Style13ptBold"/>
        </w:rPr>
        <w:t>Weichselbaum</w:t>
      </w:r>
      <w:r>
        <w:t xml:space="preserve">, spent more than 15 years reporting on a variety of urban criminal justice systems, holds a graduate degree in criminology from the University of Pennsylvania, and a staff writer, </w:t>
      </w:r>
      <w:r w:rsidRPr="00913EEB">
        <w:rPr>
          <w:rStyle w:val="Style13ptBold"/>
        </w:rPr>
        <w:t>Lewis</w:t>
      </w:r>
      <w:r>
        <w:t xml:space="preserve">, a graduate of The University of Michigan and CUNY Graduate School of Journalism and a staff writer, </w:t>
      </w:r>
      <w:r w:rsidRPr="00913EEB">
        <w:rPr>
          <w:rStyle w:val="Style13ptBold"/>
        </w:rPr>
        <w:t>2020</w:t>
      </w:r>
    </w:p>
    <w:p w14:paraId="704F7CE8" w14:textId="77777777" w:rsidR="006C284B" w:rsidRPr="001F6173" w:rsidRDefault="006C284B" w:rsidP="001F6173">
      <w:r w:rsidRPr="001F6173">
        <w:t xml:space="preserve">(Simone, Nicole, 6/9/20, The Marshall Project, “Support For Defunding The Police Department Is Growing. Here’s Why It’s Not A Silver Bullet.,” </w:t>
      </w:r>
      <w:hyperlink r:id="rId22" w:history="1">
        <w:r w:rsidRPr="001F6173">
          <w:rPr>
            <w:rStyle w:val="Hyperlink"/>
          </w:rPr>
          <w:t>https://www.themarshallproject.org/2020/06/09/support-for-defunding-the-police-department-is-growing-here-s-why-it-s-not-a-silver-bullet</w:t>
        </w:r>
      </w:hyperlink>
      <w:r w:rsidRPr="001F6173">
        <w:t>, accessed 7/9/20, tmur)</w:t>
      </w:r>
    </w:p>
    <w:p w14:paraId="3477BA88" w14:textId="77777777" w:rsidR="006C284B" w:rsidRPr="00913EEB" w:rsidRDefault="006C284B" w:rsidP="006C284B">
      <w:pPr>
        <w:rPr>
          <w:u w:val="single"/>
        </w:rPr>
      </w:pPr>
      <w:r>
        <w:t xml:space="preserve">Molly Glasgow, a volunteer with MPD150, a grassroots initiative to abolish the Minneapolis Police Department, said </w:t>
      </w:r>
      <w:r w:rsidRPr="00913EEB">
        <w:rPr>
          <w:u w:val="single"/>
        </w:rPr>
        <w:t>decades of previous reform efforts have not broken a cycle of violence followed by unrest and promises of improvement that have failed.</w:t>
      </w:r>
    </w:p>
    <w:p w14:paraId="703BD3B0" w14:textId="77777777" w:rsidR="006C284B" w:rsidRPr="00913EEB" w:rsidRDefault="006C284B" w:rsidP="006C284B">
      <w:pPr>
        <w:rPr>
          <w:u w:val="single"/>
        </w:rPr>
      </w:pPr>
      <w:r>
        <w:t>“</w:t>
      </w:r>
      <w:r w:rsidRPr="00913EEB">
        <w:rPr>
          <w:u w:val="single"/>
        </w:rPr>
        <w:t>What we are asking is that we step out of that cycle</w:t>
      </w:r>
      <w:r>
        <w:t>,” Glasgow said. “</w:t>
      </w:r>
      <w:r w:rsidRPr="00913EEB">
        <w:rPr>
          <w:u w:val="single"/>
        </w:rPr>
        <w:t>When we say dismantle: Yes, we mean divest and defund, but also invest in community programs and initiatives that are actually supporting people’s needs.”</w:t>
      </w:r>
    </w:p>
    <w:p w14:paraId="4234F070" w14:textId="77777777" w:rsidR="006C284B" w:rsidRPr="00E66681" w:rsidRDefault="006C284B" w:rsidP="006C284B">
      <w:pPr>
        <w:rPr>
          <w:u w:val="single"/>
        </w:rPr>
      </w:pPr>
      <w:r w:rsidRPr="00913EEB">
        <w:rPr>
          <w:u w:val="single"/>
        </w:rPr>
        <w:lastRenderedPageBreak/>
        <w:t>Past attempts to cut police spending or alter police policies offer cautionary tales of how some efforts backfire</w:t>
      </w:r>
      <w:r>
        <w:t xml:space="preserve">, and entrenched aggressive tactics and racially discriminatory attitudes remain. Previous Marshall Project investigations into cases of attempted police reform in cities like Memphis and Chicago found that </w:t>
      </w:r>
      <w:r w:rsidRPr="00E66681">
        <w:rPr>
          <w:u w:val="single"/>
        </w:rPr>
        <w:t>cutting law enforcement budgets did not reduce police violence or produce healthier relationships with the neighborhoods they patrol.</w:t>
      </w:r>
    </w:p>
    <w:p w14:paraId="5BFB11F4" w14:textId="77777777" w:rsidR="006A22BA" w:rsidRDefault="006A22BA" w:rsidP="00E46B85"/>
    <w:p w14:paraId="76733561" w14:textId="77777777" w:rsidR="00C66D5E" w:rsidRDefault="00C66D5E" w:rsidP="00E46B85"/>
    <w:p w14:paraId="62A44054" w14:textId="3EA69B18" w:rsidR="00E46B85" w:rsidRDefault="00133F34" w:rsidP="00133F34">
      <w:pPr>
        <w:pStyle w:val="Heading3"/>
      </w:pPr>
      <w:r>
        <w:lastRenderedPageBreak/>
        <w:t>2AC Reform CP –</w:t>
      </w:r>
      <w:r w:rsidR="009D46C3">
        <w:t xml:space="preserve"> </w:t>
      </w:r>
      <w:r>
        <w:t>community</w:t>
      </w:r>
      <w:r w:rsidR="009D46C3">
        <w:t xml:space="preserve"> solvency deficits</w:t>
      </w:r>
    </w:p>
    <w:p w14:paraId="456608DD" w14:textId="77777777" w:rsidR="00133F34" w:rsidRDefault="00133F34" w:rsidP="00E46B85"/>
    <w:p w14:paraId="33955D8C" w14:textId="5E8CA59F" w:rsidR="00E46B85" w:rsidRDefault="000C4E49" w:rsidP="00E46B85">
      <w:pPr>
        <w:pStyle w:val="Heading4"/>
      </w:pPr>
      <w:r>
        <w:t>Paradigm</w:t>
      </w:r>
      <w:r w:rsidR="00F42891">
        <w:t xml:space="preserve"> shift is key</w:t>
      </w:r>
      <w:r>
        <w:t xml:space="preserve"> to community-building and all solvency –</w:t>
      </w:r>
      <w:r w:rsidR="00F42891">
        <w:t xml:space="preserve"> money is not enough</w:t>
      </w:r>
      <w:r w:rsidR="00C66D5E">
        <w:t xml:space="preserve"> </w:t>
      </w:r>
      <w:r>
        <w:t xml:space="preserve">– </w:t>
      </w:r>
      <w:r w:rsidR="00C66D5E">
        <w:t>the continued function of law enforcement kills true commitment to community-improvement</w:t>
      </w:r>
    </w:p>
    <w:p w14:paraId="7D153A50" w14:textId="6428400F" w:rsidR="00E23697" w:rsidRDefault="00E23697" w:rsidP="00E46B85">
      <w:r>
        <w:t xml:space="preserve">V. Noah </w:t>
      </w:r>
      <w:r w:rsidRPr="00757954">
        <w:rPr>
          <w:rStyle w:val="Style13ptBold"/>
        </w:rPr>
        <w:t>Gimbel &amp;</w:t>
      </w:r>
      <w:r>
        <w:t xml:space="preserve"> Craig </w:t>
      </w:r>
      <w:r w:rsidRPr="00757954">
        <w:rPr>
          <w:rStyle w:val="Style13ptBold"/>
        </w:rPr>
        <w:t>Muhammad*</w:t>
      </w:r>
      <w:r w:rsidR="00757954" w:rsidRPr="00757954">
        <w:rPr>
          <w:rStyle w:val="Style13ptBold"/>
        </w:rPr>
        <w:t xml:space="preserve"> </w:t>
      </w:r>
      <w:r w:rsidR="00757954">
        <w:rPr>
          <w:rStyle w:val="Style13ptBold"/>
        </w:rPr>
        <w:t>’</w:t>
      </w:r>
      <w:r w:rsidR="00757954" w:rsidRPr="00757954">
        <w:rPr>
          <w:rStyle w:val="Style13ptBold"/>
        </w:rPr>
        <w:t>16</w:t>
      </w:r>
      <w:r w:rsidR="00757954">
        <w:t xml:space="preserve"> </w:t>
      </w:r>
      <w:r>
        <w:t>Volume 40 Issue 4</w:t>
      </w:r>
      <w:r w:rsidR="00757954">
        <w:t xml:space="preserve"> </w:t>
      </w:r>
      <w:r>
        <w:t>“</w:t>
      </w:r>
      <w:r w:rsidRPr="00E23697">
        <w:t>Are Police Obsolete? Breaking Cycles of Violence Through Abolition Democracy</w:t>
      </w:r>
      <w:r>
        <w:t>,”</w:t>
      </w:r>
      <w:r w:rsidR="00757954">
        <w:t xml:space="preserve"> </w:t>
      </w:r>
      <w:r w:rsidRPr="00E23697">
        <w:t>Georgetown Law</w:t>
      </w:r>
      <w:r w:rsidR="00757954">
        <w:t xml:space="preserve">, </w:t>
      </w:r>
      <w:r w:rsidRPr="00E23697">
        <w:t>http://cardozolawreview.com/are-police-obsolete-police-abolition/</w:t>
      </w:r>
    </w:p>
    <w:p w14:paraId="219FB2D1" w14:textId="5A6C8E65" w:rsidR="00E46B85" w:rsidRDefault="00E46B85" w:rsidP="00E46B85">
      <w:r w:rsidRPr="00C66D5E">
        <w:rPr>
          <w:rStyle w:val="StyleUnderline"/>
          <w:highlight w:val="green"/>
        </w:rPr>
        <w:t>The question</w:t>
      </w:r>
      <w:r w:rsidRPr="00C66D5E">
        <w:rPr>
          <w:rStyle w:val="StyleUnderline"/>
        </w:rPr>
        <w:t xml:space="preserve"> then </w:t>
      </w:r>
      <w:r w:rsidRPr="00C66D5E">
        <w:rPr>
          <w:rStyle w:val="StyleUnderline"/>
          <w:highlight w:val="green"/>
        </w:rPr>
        <w:t>arises as to whether community-based alternatives to policing fit into an incremental reformist agenda</w:t>
      </w:r>
      <w:r w:rsidRPr="00C66D5E">
        <w:rPr>
          <w:rStyle w:val="StyleUnderline"/>
        </w:rPr>
        <w:t xml:space="preserve">, </w:t>
      </w:r>
      <w:r w:rsidRPr="00C66D5E">
        <w:rPr>
          <w:rStyle w:val="StyleUnderline"/>
          <w:highlight w:val="green"/>
        </w:rPr>
        <w:t>or</w:t>
      </w:r>
      <w:r w:rsidRPr="00C66D5E">
        <w:rPr>
          <w:rStyle w:val="StyleUnderline"/>
        </w:rPr>
        <w:t xml:space="preserve"> whether they fit </w:t>
      </w:r>
      <w:r w:rsidRPr="00C66D5E">
        <w:rPr>
          <w:rStyle w:val="StyleUnderline"/>
          <w:highlight w:val="green"/>
        </w:rPr>
        <w:t>more properly into an abolitionist project</w:t>
      </w:r>
      <w:r w:rsidRPr="00C66D5E">
        <w:rPr>
          <w:rStyle w:val="StyleUnderline"/>
        </w:rPr>
        <w:t xml:space="preserve"> seeking nothing short of dismantling the American carceral state</w:t>
      </w:r>
      <w:r w:rsidRPr="00E46B85">
        <w:t xml:space="preserve">. Reformers at the highest echelons of power have held up Cure Violence initiatives as positive steps toward improving public safety and fighting crime. In a 2009 address to the White House Conference on Gang Violence Prevention and Crime Control, then-Attorney General Eric Holder included CeaseFire Chicago as an example of “[a] rational, data-driven, evidence-based, smart approach to crime—the kind of approach that this Administration is dedicated to pursuing and supporting.”281 In his 2019 State of the City Address, New York City Mayor Bill de Blasio called Cure Violence “a crucial part of the equation” for crime-reduction.282 This type of </w:t>
      </w:r>
      <w:r w:rsidRPr="00C66D5E">
        <w:rPr>
          <w:rStyle w:val="Emphasis"/>
          <w:highlight w:val="green"/>
        </w:rPr>
        <w:t>powerful support for community-based programs should be harnessed</w:t>
      </w:r>
      <w:r w:rsidRPr="00C66D5E">
        <w:rPr>
          <w:rStyle w:val="StyleUnderline"/>
        </w:rPr>
        <w:t xml:space="preserve"> </w:t>
      </w:r>
      <w:r w:rsidRPr="00C66D5E">
        <w:rPr>
          <w:rStyle w:val="StyleUnderline"/>
          <w:highlight w:val="green"/>
        </w:rPr>
        <w:t>so that such initiatives can thrive and proliferate</w:t>
      </w:r>
      <w:r w:rsidRPr="00C66D5E">
        <w:rPr>
          <w:rStyle w:val="StyleUnderline"/>
        </w:rPr>
        <w:t xml:space="preserve"> around the country</w:t>
      </w:r>
      <w:r w:rsidRPr="00E46B85">
        <w:t xml:space="preserve">. But the limitations of these programs discussed above suggest that that should not be the end goal. The passion of grassroots anti-violence workers, as well as many of those employed as violence interrupters by public health organizations, demonstrates that there are loftier aspirations behind their efforts than controlling unlawful activity. </w:t>
      </w:r>
      <w:r w:rsidRPr="00C66D5E">
        <w:rPr>
          <w:rStyle w:val="StyleUnderline"/>
        </w:rPr>
        <w:t xml:space="preserve">Indeed, the </w:t>
      </w:r>
      <w:r w:rsidRPr="00133F34">
        <w:rPr>
          <w:rStyle w:val="StyleUnderline"/>
          <w:highlight w:val="green"/>
        </w:rPr>
        <w:t>enforcement of</w:t>
      </w:r>
      <w:r w:rsidRPr="00C66D5E">
        <w:rPr>
          <w:rStyle w:val="StyleUnderline"/>
        </w:rPr>
        <w:t xml:space="preserve"> the criminal </w:t>
      </w:r>
      <w:r w:rsidRPr="00133F34">
        <w:rPr>
          <w:rStyle w:val="StyleUnderline"/>
          <w:highlight w:val="green"/>
        </w:rPr>
        <w:t>laws may not be a concern at all in</w:t>
      </w:r>
      <w:r w:rsidRPr="00C66D5E">
        <w:rPr>
          <w:rStyle w:val="StyleUnderline"/>
        </w:rPr>
        <w:t xml:space="preserve"> what is essentially </w:t>
      </w:r>
      <w:r w:rsidRPr="00133F34">
        <w:rPr>
          <w:rStyle w:val="StyleUnderline"/>
          <w:highlight w:val="green"/>
        </w:rPr>
        <w:t>a community-empowerment</w:t>
      </w:r>
      <w:r w:rsidRPr="00C66D5E">
        <w:rPr>
          <w:rStyle w:val="StyleUnderline"/>
        </w:rPr>
        <w:t xml:space="preserve"> focused social justice </w:t>
      </w:r>
      <w:r w:rsidRPr="00133F34">
        <w:rPr>
          <w:rStyle w:val="StyleUnderline"/>
          <w:highlight w:val="green"/>
        </w:rPr>
        <w:t>project</w:t>
      </w:r>
      <w:r w:rsidRPr="00E46B85">
        <w:t xml:space="preserve">. This project may be understood through what Professor Allegra McLeod has called a “prison abolitionist framework.”283 </w:t>
      </w:r>
      <w:r w:rsidRPr="00C66D5E">
        <w:rPr>
          <w:rStyle w:val="StyleUnderline"/>
        </w:rPr>
        <w:t xml:space="preserve">Through an abolitionist lens, </w:t>
      </w:r>
      <w:r w:rsidRPr="00C66D5E">
        <w:rPr>
          <w:rStyle w:val="StyleUnderline"/>
          <w:highlight w:val="green"/>
        </w:rPr>
        <w:t>violence-reduction is not</w:t>
      </w:r>
      <w:r w:rsidRPr="00C66D5E">
        <w:rPr>
          <w:rStyle w:val="StyleUnderline"/>
        </w:rPr>
        <w:t xml:space="preserve"> only </w:t>
      </w:r>
      <w:r w:rsidRPr="00C66D5E">
        <w:rPr>
          <w:rStyle w:val="StyleUnderline"/>
          <w:highlight w:val="green"/>
        </w:rPr>
        <w:t>an end</w:t>
      </w:r>
      <w:r w:rsidRPr="00C66D5E">
        <w:rPr>
          <w:rStyle w:val="StyleUnderline"/>
        </w:rPr>
        <w:t xml:space="preserve"> in itself, </w:t>
      </w:r>
      <w:r w:rsidRPr="00C66D5E">
        <w:rPr>
          <w:rStyle w:val="StyleUnderline"/>
          <w:highlight w:val="green"/>
        </w:rPr>
        <w:t xml:space="preserve">it is a means to generating the type of power in unified numbers that can bring about a </w:t>
      </w:r>
      <w:r w:rsidRPr="00133F34">
        <w:rPr>
          <w:rStyle w:val="Emphasis"/>
          <w:highlight w:val="green"/>
        </w:rPr>
        <w:t>change in the conditions</w:t>
      </w:r>
      <w:r w:rsidRPr="00C66D5E">
        <w:rPr>
          <w:rStyle w:val="StyleUnderline"/>
          <w:highlight w:val="green"/>
        </w:rPr>
        <w:t xml:space="preserve"> that enable cycles of violence</w:t>
      </w:r>
      <w:r w:rsidRPr="00C66D5E">
        <w:rPr>
          <w:rStyle w:val="StyleUnderline"/>
        </w:rPr>
        <w:t xml:space="preserve"> to perpetuate in poor communities of color; </w:t>
      </w:r>
      <w:r w:rsidRPr="00133F34">
        <w:rPr>
          <w:rStyle w:val="Emphasis"/>
          <w:highlight w:val="green"/>
        </w:rPr>
        <w:t>the type of power that can displace punitive policing</w:t>
      </w:r>
      <w:r w:rsidRPr="00C66D5E">
        <w:rPr>
          <w:rStyle w:val="StyleUnderline"/>
        </w:rPr>
        <w:t>, imprisonment, and the racial caste system they impose</w:t>
      </w:r>
      <w:r w:rsidRPr="00E46B85">
        <w:t>.</w:t>
      </w:r>
    </w:p>
    <w:p w14:paraId="299C9875" w14:textId="10933629" w:rsidR="008C0DD7" w:rsidRDefault="008C0DD7" w:rsidP="00E46B85"/>
    <w:p w14:paraId="7A917E29" w14:textId="6820FB13" w:rsidR="0036233B" w:rsidRDefault="0036233B" w:rsidP="0036233B">
      <w:pPr>
        <w:pStyle w:val="Heading4"/>
      </w:pPr>
      <w:r>
        <w:t>Money fails – as long as the police remain central, nothing will change.</w:t>
      </w:r>
    </w:p>
    <w:p w14:paraId="3AD21849" w14:textId="77777777" w:rsidR="0036233B" w:rsidRDefault="0036233B" w:rsidP="0036233B">
      <w:r w:rsidRPr="00EE4466">
        <w:t xml:space="preserve">Philip V. </w:t>
      </w:r>
      <w:r w:rsidRPr="00145B7F">
        <w:rPr>
          <w:rStyle w:val="Style13ptBold"/>
        </w:rPr>
        <w:t>McHarris ‘20</w:t>
      </w:r>
      <w:r>
        <w:t>, January 16,</w:t>
      </w:r>
      <w:r w:rsidRPr="00EE4466">
        <w:t xml:space="preserve"> is a writer and PhD candidate in sociology and African American studies at Yale University</w:t>
      </w:r>
      <w:r>
        <w:t xml:space="preserve">, “Democrats are ignoring a key piece of criminal justice reform — slicing police budgets,” </w:t>
      </w:r>
      <w:r w:rsidRPr="00145B7F">
        <w:t>https://www.washingtonpost.com/outlook/2020/01/16/democrats-are-ignoring-key-piece-criminal-justice-reform-slicing-police-budgets/</w:t>
      </w:r>
    </w:p>
    <w:p w14:paraId="28FA7D91" w14:textId="77777777" w:rsidR="0036233B" w:rsidRDefault="0036233B" w:rsidP="0036233B">
      <w:r>
        <w:t xml:space="preserve">It’s time for Democrats to pick up the mantle of these groups, not only discussing how they’re going to reduce mass incarceration, but also the massive investments in policing that have made </w:t>
      </w:r>
      <w:r>
        <w:lastRenderedPageBreak/>
        <w:t xml:space="preserve">it possible. </w:t>
      </w:r>
      <w:r w:rsidRPr="0036233B">
        <w:rPr>
          <w:rStyle w:val="StyleUnderline"/>
        </w:rPr>
        <w:t xml:space="preserve">A shift at the national level can help to create a paradigm change away from explicit — or subtle — law-and-order policies being politically advantageous. </w:t>
      </w:r>
      <w:r w:rsidRPr="00817D54">
        <w:rPr>
          <w:rStyle w:val="StyleUnderline"/>
          <w:highlight w:val="green"/>
        </w:rPr>
        <w:t>Shifting away from an obsession of pouring money into policing and directing it toward developing the health and wellness of communities through community resources and programs will do more for public safety than billion-dollar</w:t>
      </w:r>
      <w:r w:rsidRPr="0036233B">
        <w:rPr>
          <w:rStyle w:val="StyleUnderline"/>
        </w:rPr>
        <w:t xml:space="preserve"> police </w:t>
      </w:r>
      <w:r w:rsidRPr="00817D54">
        <w:rPr>
          <w:rStyle w:val="StyleUnderline"/>
          <w:highlight w:val="green"/>
        </w:rPr>
        <w:t>budgets</w:t>
      </w:r>
      <w:r>
        <w:t>.</w:t>
      </w:r>
    </w:p>
    <w:p w14:paraId="6EEAA53D" w14:textId="02EDDDEF" w:rsidR="0036233B" w:rsidRDefault="0036233B" w:rsidP="00E46B85"/>
    <w:p w14:paraId="7A4D3F61" w14:textId="77777777" w:rsidR="009D46C3" w:rsidRDefault="009D46C3" w:rsidP="009D46C3">
      <w:pPr>
        <w:pStyle w:val="Heading3"/>
      </w:pPr>
      <w:r>
        <w:lastRenderedPageBreak/>
        <w:t>2AC Reform CP – gender violence solvency deficits</w:t>
      </w:r>
    </w:p>
    <w:p w14:paraId="0085596A" w14:textId="77777777" w:rsidR="009D46C3" w:rsidRPr="00856552" w:rsidRDefault="009D46C3" w:rsidP="009D46C3"/>
    <w:p w14:paraId="16C3DDA6" w14:textId="77777777" w:rsidR="009D46C3" w:rsidRPr="00E44D71" w:rsidRDefault="009D46C3" w:rsidP="009D46C3">
      <w:pPr>
        <w:pStyle w:val="Heading4"/>
      </w:pPr>
      <w:r>
        <w:t xml:space="preserve">Every aspect of the criminal justice system has always functioned against survivors, so any attempt to utilize the system to help survivors doesn’t work. </w:t>
      </w:r>
    </w:p>
    <w:p w14:paraId="731AEE3D" w14:textId="77777777" w:rsidR="009D46C3" w:rsidRDefault="009D46C3" w:rsidP="009D46C3">
      <w:pPr>
        <w:rPr>
          <w:rStyle w:val="Style13ptBold"/>
        </w:rPr>
      </w:pPr>
      <w:r>
        <w:rPr>
          <w:rStyle w:val="Style13ptBold"/>
        </w:rPr>
        <w:t xml:space="preserve">Dukmasova, Journalist for Reader, 17 </w:t>
      </w:r>
    </w:p>
    <w:p w14:paraId="6B3283B2" w14:textId="77777777" w:rsidR="009D46C3" w:rsidRPr="0077544F" w:rsidRDefault="009D46C3" w:rsidP="009D46C3">
      <w:r w:rsidRPr="0077544F">
        <w:t>[Maya, 11/22/2017, Reader, “Is it time to reimagine justice and accountability for sexual misconduct?”, https://www.chicagoreader.com/Bleader/archives/2017/11/22/is-it-time-to-reimagine-justice-and-accountability-for-sexual-misconduct, JZQ]</w:t>
      </w:r>
    </w:p>
    <w:p w14:paraId="0BF32AB2" w14:textId="77777777" w:rsidR="009D46C3" w:rsidRDefault="009D46C3" w:rsidP="009D46C3">
      <w:r>
        <w:t>With Kaba's permission, I'm paraphrasing the main arguments in her lecture and explaining the "community accountability" model of justice as she presented it.</w:t>
      </w:r>
    </w:p>
    <w:p w14:paraId="0AB998DA" w14:textId="77777777" w:rsidR="009D46C3" w:rsidRPr="002736C5" w:rsidRDefault="009D46C3" w:rsidP="009D46C3">
      <w:pPr>
        <w:rPr>
          <w:sz w:val="16"/>
        </w:rPr>
      </w:pPr>
      <w:r w:rsidRPr="002736C5">
        <w:rPr>
          <w:sz w:val="16"/>
        </w:rPr>
        <w:t xml:space="preserve">It was decades ago that anti-rape activists began to work on ways to remedy sexual violence against women without involving the legal system. </w:t>
      </w:r>
      <w:r w:rsidRPr="002736C5">
        <w:rPr>
          <w:u w:val="single"/>
        </w:rPr>
        <w:t>The dehumanizing treatment many survivors faced from police, prosecutors, and judges when they decided to report being raped or assaulted spurred the vision behind community accountability as an alternative.</w:t>
      </w:r>
    </w:p>
    <w:p w14:paraId="0D29A0CA" w14:textId="77777777" w:rsidR="009D46C3" w:rsidRPr="00E44D71" w:rsidRDefault="009D46C3" w:rsidP="009D46C3">
      <w:pPr>
        <w:rPr>
          <w:sz w:val="16"/>
        </w:rPr>
      </w:pPr>
      <w:r w:rsidRPr="00E44D71">
        <w:rPr>
          <w:sz w:val="16"/>
        </w:rPr>
        <w:t>In 1977, Santa Cruz Women Against Rape penned an "open letter to the anti-rape movement," warning that while growing awareness of sexual assault was good, it was also accompanied by an increased drive to involve the criminal justice system in solving the problem. This drive was spearheaded by social service organizations that relied on government funding to operate (unlike the early rape crisis centers that were sustained by radical feminist groups), and therefore either eschewed criticism of law enforcement authorities or were actively seeking greater collaboration with them</w:t>
      </w:r>
      <w:r w:rsidRPr="00E44D71">
        <w:rPr>
          <w:u w:val="single"/>
        </w:rPr>
        <w:t>.</w:t>
      </w:r>
    </w:p>
    <w:p w14:paraId="110A24B3" w14:textId="77777777" w:rsidR="009D46C3" w:rsidRPr="002736C5" w:rsidRDefault="009D46C3" w:rsidP="009D46C3">
      <w:pPr>
        <w:rPr>
          <w:u w:val="single"/>
        </w:rPr>
      </w:pPr>
      <w:r>
        <w:t>"</w:t>
      </w:r>
      <w:r w:rsidRPr="002736C5">
        <w:rPr>
          <w:u w:val="single"/>
        </w:rPr>
        <w:t>Attempts at 'good relations' with the criminal justice system have served to co-opt our movement, and have led to the belief (or hope) that the criminal justice system can solve the problem of rape</w:t>
      </w:r>
      <w:r>
        <w:t xml:space="preserve">," they wrote. "Yet, </w:t>
      </w:r>
      <w:r w:rsidRPr="002736C5">
        <w:rPr>
          <w:u w:val="single"/>
        </w:rPr>
        <w:t>the sexist and racist nature of the criminal justice system only makes the problem worse. . . . The criminal justice system has shown itself to be unresponsive</w:t>
      </w:r>
      <w:r>
        <w:t xml:space="preserve"> and insensitive </w:t>
      </w:r>
      <w:r w:rsidRPr="002736C5">
        <w:rPr>
          <w:u w:val="single"/>
        </w:rPr>
        <w:t>to the needs of women. The ordeal of reporting a rape and seeing it through trial is made painful and degrading. Even if the individuals involved try to be pleasant and helpful, the processes and structure of the entire system remain hostile and unsupportive to rape victims. This is largely because the women involved have no power in the process: it is the police that decide if she was 'really raped', the DA often decides that it isn't a 'good case' so won't prosecute, and juries hesitate to convict a rapist.</w:t>
      </w:r>
    </w:p>
    <w:p w14:paraId="7A67C714" w14:textId="15D999D7" w:rsidR="009D46C3" w:rsidRDefault="009D46C3" w:rsidP="00E46B85"/>
    <w:p w14:paraId="1A21C5EF" w14:textId="77777777" w:rsidR="00A73365" w:rsidRPr="00F50195" w:rsidRDefault="00A73365" w:rsidP="00A73365">
      <w:pPr>
        <w:rPr>
          <w:rStyle w:val="Style13ptBold"/>
          <w:bCs/>
          <w:sz w:val="24"/>
        </w:rPr>
      </w:pPr>
      <w:r w:rsidRPr="00F50195">
        <w:rPr>
          <w:rStyle w:val="Style13ptBold"/>
          <w:sz w:val="24"/>
        </w:rPr>
        <w:t xml:space="preserve">Reform fails – empirical evidence shows that simply revising guidelines is not enough to check police officers – systematic changes must occur in order to stop the perpetual death caused by police. </w:t>
      </w:r>
    </w:p>
    <w:p w14:paraId="1CB318F9" w14:textId="77777777" w:rsidR="00A73365" w:rsidRDefault="00A73365" w:rsidP="00A73365">
      <w:pPr>
        <w:rPr>
          <w:rStyle w:val="Style13ptBold"/>
        </w:rPr>
      </w:pPr>
      <w:r>
        <w:rPr>
          <w:rStyle w:val="Style13ptBold"/>
        </w:rPr>
        <w:t>Jacobs, Professor of Criminal Law, 17</w:t>
      </w:r>
    </w:p>
    <w:p w14:paraId="1DD1D64F" w14:textId="77777777" w:rsidR="00A73365" w:rsidRPr="00037E21" w:rsidRDefault="00A73365" w:rsidP="00A73365">
      <w:r w:rsidRPr="00037E21">
        <w:t>[Michelle, November 2017, William &amp; Mary Journal of Race, Gender, and Social Justice, “The Violent State: Black Women's Invisible Struggle Against Police Violence”, Volume 24, No. 1, pg. 53/54, JZQ]</w:t>
      </w:r>
    </w:p>
    <w:p w14:paraId="161763FA" w14:textId="77777777" w:rsidR="00A73365" w:rsidRPr="00744FC1" w:rsidRDefault="00A73365" w:rsidP="00A73365">
      <w:pPr>
        <w:rPr>
          <w:rStyle w:val="Style13ptBold"/>
          <w:b w:val="0"/>
          <w:sz w:val="22"/>
          <w:u w:val="single"/>
        </w:rPr>
      </w:pPr>
      <w:r w:rsidRPr="00744FC1">
        <w:rPr>
          <w:rStyle w:val="Style13ptBold"/>
          <w:b w:val="0"/>
          <w:sz w:val="16"/>
        </w:rPr>
        <w:t xml:space="preserve">In the Bronx last summer, Deborah Danner’s death at the hands of the police provided a thirty-two-year link between her death, the death of Eleanor Bumpurs in 1984, and the history of violence against mentally ill women in New York.85 In an essay written in </w:t>
      </w:r>
      <w:r w:rsidRPr="00744FC1">
        <w:rPr>
          <w:rStyle w:val="Style13ptBold"/>
          <w:b w:val="0"/>
          <w:sz w:val="16"/>
        </w:rPr>
        <w:lastRenderedPageBreak/>
        <w:t>2012, Danner referenced the death of Bumpurs, a sixty six-year-old Black woman with mental health issues who was killed by the police as they attempted to evict her.86 Danner wrote: “[</w:t>
      </w:r>
      <w:r w:rsidRPr="00744FC1">
        <w:rPr>
          <w:rStyle w:val="Style13ptBold"/>
          <w:b w:val="0"/>
          <w:sz w:val="22"/>
          <w:u w:val="single"/>
        </w:rPr>
        <w:t>w]e are all aware of the all too frequent news stories about the mentally ill who come up against law enforcement instead of mental health professionals and end up dead</w:t>
      </w:r>
      <w:r w:rsidRPr="00744FC1">
        <w:rPr>
          <w:rStyle w:val="Style13ptBold"/>
          <w:b w:val="0"/>
          <w:sz w:val="16"/>
        </w:rPr>
        <w:t xml:space="preserve">.” 87 After the Bumpurs killing, </w:t>
      </w:r>
      <w:r w:rsidRPr="00744FC1">
        <w:rPr>
          <w:rStyle w:val="Style13ptBold"/>
          <w:b w:val="0"/>
          <w:sz w:val="22"/>
          <w:u w:val="single"/>
        </w:rPr>
        <w:t>the New York</w:t>
      </w:r>
      <w:r w:rsidRPr="00744FC1">
        <w:rPr>
          <w:rStyle w:val="Style13ptBold"/>
          <w:b w:val="0"/>
          <w:sz w:val="16"/>
        </w:rPr>
        <w:t xml:space="preserve"> City </w:t>
      </w:r>
      <w:r w:rsidRPr="00744FC1">
        <w:rPr>
          <w:rStyle w:val="Style13ptBold"/>
          <w:b w:val="0"/>
          <w:sz w:val="22"/>
          <w:u w:val="single"/>
        </w:rPr>
        <w:t>Police Department allegedly revised its guidelines for how to handle emotionally disturbed persons.88 And yet, New York City police continued to kill emotionally disturbed persons</w:t>
      </w:r>
      <w:r w:rsidRPr="00744FC1">
        <w:rPr>
          <w:rStyle w:val="Style13ptBold"/>
          <w:b w:val="0"/>
          <w:sz w:val="16"/>
        </w:rPr>
        <w:t xml:space="preserve"> just as Ms. Danner worried. After Danner’s death, the call went up by the mayor’s office for a quick and thorough investigation, and some immediate sanctions were placed on the officer.90 The preliminary investigation shows he failed to follow the police guidelines for interacting with emotionally disturbed persons.91 The officer did not use his Taser first and did not wait for assistance.92 This year, the Bronx District attorney, a Black woman, announced the officer involved was indicted, but the officer in the Bumpurs case was indicted as well though he was never convicted.93 While, it is important for the public to feel confident that prosecutors will value the lives of these women, </w:t>
      </w:r>
      <w:r w:rsidRPr="00744FC1">
        <w:rPr>
          <w:rStyle w:val="Style13ptBold"/>
          <w:b w:val="0"/>
          <w:sz w:val="22"/>
          <w:u w:val="single"/>
        </w:rPr>
        <w:t>it is</w:t>
      </w:r>
      <w:r w:rsidRPr="00744FC1">
        <w:rPr>
          <w:rStyle w:val="Style13ptBold"/>
          <w:b w:val="0"/>
          <w:sz w:val="16"/>
        </w:rPr>
        <w:t xml:space="preserve"> also </w:t>
      </w:r>
      <w:r w:rsidRPr="00744FC1">
        <w:rPr>
          <w:rStyle w:val="Style13ptBold"/>
          <w:b w:val="0"/>
          <w:sz w:val="22"/>
          <w:u w:val="single"/>
        </w:rPr>
        <w:t>important for systematic and attitudinal changes to occur, such that killing Black women who are mentally ill can stop in New York or anywhere else in the country.</w:t>
      </w:r>
    </w:p>
    <w:p w14:paraId="1A63280B" w14:textId="77777777" w:rsidR="00A73365" w:rsidRPr="00037E21" w:rsidRDefault="00A73365" w:rsidP="00A73365"/>
    <w:p w14:paraId="57EF8081" w14:textId="77777777" w:rsidR="00A73365" w:rsidRDefault="00A73365" w:rsidP="00E46B85"/>
    <w:p w14:paraId="39611D8A" w14:textId="78F1E7BA" w:rsidR="00953F44" w:rsidRDefault="00953F44" w:rsidP="00E46B85"/>
    <w:p w14:paraId="7353D303" w14:textId="2FB0807C" w:rsidR="00EC4F78" w:rsidRDefault="00EC4F78" w:rsidP="00EC4F78">
      <w:pPr>
        <w:pStyle w:val="Heading3"/>
      </w:pPr>
      <w:r>
        <w:lastRenderedPageBreak/>
        <w:t>2AC Reform CP – preexisting injustice</w:t>
      </w:r>
    </w:p>
    <w:p w14:paraId="213DD783" w14:textId="77777777" w:rsidR="00EC4F78" w:rsidRDefault="00EC4F78" w:rsidP="00E46B85"/>
    <w:p w14:paraId="6204891F" w14:textId="53CD4264" w:rsidR="00141937" w:rsidRDefault="00DF7967" w:rsidP="00141937">
      <w:pPr>
        <w:pStyle w:val="Heading4"/>
      </w:pPr>
      <w:r>
        <w:t>CP won’t help a single victim of the current system – only the plan solves for preexisting injustices</w:t>
      </w:r>
      <w:r w:rsidR="0016508B">
        <w:t>.</w:t>
      </w:r>
      <w:r>
        <w:t xml:space="preserve"> </w:t>
      </w:r>
      <w:r w:rsidR="0016508B">
        <w:t>M</w:t>
      </w:r>
      <w:r>
        <w:t>assive deficit</w:t>
      </w:r>
      <w:r w:rsidR="0016508B">
        <w:t xml:space="preserve"> – f</w:t>
      </w:r>
      <w:r w:rsidR="00141937">
        <w:t xml:space="preserve">ailure to acknowledge history means the CP is a strategy of denial </w:t>
      </w:r>
      <w:r w:rsidR="0009353B">
        <w:t>and</w:t>
      </w:r>
      <w:r w:rsidR="00141937">
        <w:t xml:space="preserve"> can’t </w:t>
      </w:r>
      <w:r w:rsidR="0016508B">
        <w:t>break the cycle of unjust reform</w:t>
      </w:r>
    </w:p>
    <w:p w14:paraId="630D4CA4" w14:textId="77777777" w:rsidR="00141937" w:rsidRDefault="00141937" w:rsidP="00141937">
      <w:r>
        <w:t xml:space="preserve">Michelle </w:t>
      </w:r>
      <w:r w:rsidRPr="004B1AEB">
        <w:rPr>
          <w:rStyle w:val="Style13ptBold"/>
        </w:rPr>
        <w:t>Alexander ’20</w:t>
      </w:r>
      <w:r>
        <w:t xml:space="preserve">, is a civil rights lawyer and advocate, legal scholar and author; June 8, 2020, “America, This Is Your Chance We must get it right this time or risk losing our democracy forever,” </w:t>
      </w:r>
      <w:r w:rsidRPr="004B1AEB">
        <w:t>https://www.nytimes.com/2020/06/08/opinion/george-floyd-protests-race.html?action=click&amp;module=Opinion&amp;pgtype=Homepage&amp;fbclid=IwAR07wxKlUhC_RXFeFiTbQ2jPXvicj_TBwbDL2lSaGuWmJC5hbgQvh-n-GCw</w:t>
      </w:r>
    </w:p>
    <w:p w14:paraId="10421C61" w14:textId="77777777" w:rsidR="00141937" w:rsidRDefault="00141937" w:rsidP="00141937">
      <w:r>
        <w:t>I will not pretend to have a road map that will lead us to higher ground. But for those who are serious about rising to the challenge, I will share a few of the key steps that I believe are necessary if we are to learn from our history and not merely repeat it.</w:t>
      </w:r>
    </w:p>
    <w:p w14:paraId="53475ED3" w14:textId="77777777" w:rsidR="00141937" w:rsidRDefault="00141937" w:rsidP="00141937">
      <w:r w:rsidRPr="00EE7B5F">
        <w:rPr>
          <w:rStyle w:val="StyleUnderline"/>
          <w:highlight w:val="green"/>
        </w:rPr>
        <w:t xml:space="preserve">We must face our </w:t>
      </w:r>
      <w:r w:rsidRPr="00EE7B5F">
        <w:rPr>
          <w:rStyle w:val="Emphasis"/>
          <w:highlight w:val="green"/>
        </w:rPr>
        <w:t>racial history</w:t>
      </w:r>
      <w:r w:rsidRPr="00EE7B5F">
        <w:rPr>
          <w:rStyle w:val="StyleUnderline"/>
        </w:rPr>
        <w:t xml:space="preserve"> and our racial present</w:t>
      </w:r>
      <w:r>
        <w:t xml:space="preserve">. </w:t>
      </w:r>
      <w:r w:rsidRPr="00141937">
        <w:rPr>
          <w:rStyle w:val="Emphasis"/>
          <w:highlight w:val="green"/>
        </w:rPr>
        <w:t>We cannot solve a problem we do not understand</w:t>
      </w:r>
      <w:r>
        <w:t xml:space="preserve">. Donald Trump would not be the president and George Floyd would not be dead if, after the Civil War, our nation had committed itself to reparations, reconciliation and atonement for the land and people that colonizers stole, sold and plundered. Instead, white people who enslaved blacks were granted reparations for the loss of their “property” while formerly enslaved blacks were given nothing — not even the 40 acres and a mule they were promised. Ever since, </w:t>
      </w:r>
      <w:r w:rsidRPr="00141937">
        <w:rPr>
          <w:rStyle w:val="StyleUnderline"/>
          <w:highlight w:val="green"/>
        </w:rPr>
        <w:t xml:space="preserve">our nation has been </w:t>
      </w:r>
      <w:r w:rsidRPr="00E4613D">
        <w:rPr>
          <w:rStyle w:val="Emphasis"/>
          <w:highlight w:val="green"/>
        </w:rPr>
        <w:t>trapped in a cycle</w:t>
      </w:r>
      <w:r w:rsidRPr="00E4613D">
        <w:rPr>
          <w:rStyle w:val="StyleUnderline"/>
        </w:rPr>
        <w:t xml:space="preserve"> of intermittent racial progress followed by fierce backlash and the emergence of</w:t>
      </w:r>
      <w:r w:rsidRPr="00EE7B5F">
        <w:rPr>
          <w:rStyle w:val="StyleUnderline"/>
        </w:rPr>
        <w:t xml:space="preserve"> </w:t>
      </w:r>
      <w:r w:rsidRPr="00141937">
        <w:rPr>
          <w:rStyle w:val="StyleUnderline"/>
          <w:highlight w:val="green"/>
        </w:rPr>
        <w:t>new and “improved” systems of racial and social control</w:t>
      </w:r>
      <w:r w:rsidRPr="00EE7B5F">
        <w:rPr>
          <w:rStyle w:val="StyleUnderline"/>
        </w:rPr>
        <w:t xml:space="preserve">. These cycles have been </w:t>
      </w:r>
      <w:r w:rsidRPr="00E4613D">
        <w:rPr>
          <w:rStyle w:val="StyleUnderline"/>
          <w:highlight w:val="green"/>
        </w:rPr>
        <w:t>punctuated by</w:t>
      </w:r>
      <w:r w:rsidRPr="00EE7B5F">
        <w:rPr>
          <w:rStyle w:val="StyleUnderline"/>
        </w:rPr>
        <w:t xml:space="preserve"> various </w:t>
      </w:r>
      <w:r w:rsidRPr="00E4613D">
        <w:rPr>
          <w:rStyle w:val="StyleUnderline"/>
          <w:highlight w:val="green"/>
        </w:rPr>
        <w:t>movements</w:t>
      </w:r>
      <w:r w:rsidRPr="00EE7B5F">
        <w:rPr>
          <w:rStyle w:val="StyleUnderline"/>
        </w:rPr>
        <w:t xml:space="preserve">, uprisings </w:t>
      </w:r>
      <w:r w:rsidRPr="00E4613D">
        <w:rPr>
          <w:rStyle w:val="StyleUnderline"/>
          <w:highlight w:val="green"/>
        </w:rPr>
        <w:t>and riots</w:t>
      </w:r>
      <w:r w:rsidRPr="00EE7B5F">
        <w:rPr>
          <w:rStyle w:val="StyleUnderline"/>
        </w:rPr>
        <w:t xml:space="preserve">, but </w:t>
      </w:r>
      <w:r w:rsidRPr="00141937">
        <w:rPr>
          <w:rStyle w:val="Emphasis"/>
          <w:highlight w:val="green"/>
        </w:rPr>
        <w:t>one thing has remained constant</w:t>
      </w:r>
      <w:r w:rsidRPr="00EE7B5F">
        <w:rPr>
          <w:rStyle w:val="StyleUnderline"/>
        </w:rPr>
        <w:t xml:space="preserve">: A majority of </w:t>
      </w:r>
      <w:r w:rsidRPr="00141937">
        <w:rPr>
          <w:rStyle w:val="Emphasis"/>
          <w:highlight w:val="green"/>
        </w:rPr>
        <w:t>whites persistently deny the scale and severity of racial injustice</w:t>
      </w:r>
      <w:r w:rsidRPr="00141937">
        <w:rPr>
          <w:rStyle w:val="Emphasis"/>
        </w:rPr>
        <w:t xml:space="preserve"> that people of color endure</w:t>
      </w:r>
      <w:r>
        <w:t>.</w:t>
      </w:r>
    </w:p>
    <w:p w14:paraId="452CC814" w14:textId="53C3B240" w:rsidR="00141937" w:rsidRDefault="00141937" w:rsidP="00DF7967"/>
    <w:p w14:paraId="53B4F709" w14:textId="77777777" w:rsidR="00344CBF" w:rsidRDefault="00344CBF" w:rsidP="00344CBF">
      <w:pPr>
        <w:pStyle w:val="Heading3"/>
      </w:pPr>
      <w:r>
        <w:lastRenderedPageBreak/>
        <w:t>2AC Reform CP – code of silence</w:t>
      </w:r>
    </w:p>
    <w:p w14:paraId="6075FA52" w14:textId="77777777" w:rsidR="00344CBF" w:rsidRDefault="00344CBF" w:rsidP="00344CBF"/>
    <w:p w14:paraId="291104C4" w14:textId="77777777" w:rsidR="00344CBF" w:rsidRDefault="00344CBF" w:rsidP="00344CBF">
      <w:pPr>
        <w:pStyle w:val="Heading4"/>
      </w:pPr>
      <w:r>
        <w:t>Discretion is inevitable – rules can’t solve</w:t>
      </w:r>
    </w:p>
    <w:p w14:paraId="0CF0990A" w14:textId="77777777" w:rsidR="00344CBF" w:rsidRPr="005B435A" w:rsidRDefault="00344CBF" w:rsidP="00344CBF">
      <w:r>
        <w:t xml:space="preserve">Georgie </w:t>
      </w:r>
      <w:r w:rsidRPr="00B31602">
        <w:rPr>
          <w:rStyle w:val="Style13ptBold"/>
        </w:rPr>
        <w:t>Crotty ‘16</w:t>
      </w:r>
      <w:r>
        <w:t>, on Jan 31 2016, “</w:t>
      </w:r>
      <w:r w:rsidRPr="00B31602">
        <w:t>Policing the police — when does discretion become dangerous?</w:t>
      </w:r>
      <w:r>
        <w:t xml:space="preserve">” </w:t>
      </w:r>
      <w:r w:rsidRPr="00B31602">
        <w:t>https://www.legalcheek.com/lc-journal-posts/policing-the-police-when-does-discretion-become-dangerous/</w:t>
      </w:r>
    </w:p>
    <w:p w14:paraId="052BD334" w14:textId="4FB3156A" w:rsidR="00344CBF" w:rsidRDefault="00344CBF" w:rsidP="00344CBF">
      <w:r w:rsidRPr="005B435A">
        <w:t xml:space="preserve">Yes, </w:t>
      </w:r>
      <w:r w:rsidRPr="00DB060A">
        <w:rPr>
          <w:rStyle w:val="Emphasis"/>
          <w:highlight w:val="green"/>
        </w:rPr>
        <w:t>discretion may be inevitable</w:t>
      </w:r>
      <w:r w:rsidRPr="00DB060A">
        <w:rPr>
          <w:rStyle w:val="StyleUnderline"/>
          <w:highlight w:val="green"/>
        </w:rPr>
        <w:t xml:space="preserve"> for</w:t>
      </w:r>
      <w:r w:rsidRPr="00DB060A">
        <w:rPr>
          <w:rStyle w:val="StyleUnderline"/>
        </w:rPr>
        <w:t xml:space="preserve"> effective </w:t>
      </w:r>
      <w:r w:rsidRPr="00DB060A">
        <w:rPr>
          <w:rStyle w:val="StyleUnderline"/>
          <w:highlight w:val="green"/>
        </w:rPr>
        <w:t>policing</w:t>
      </w:r>
      <w:r w:rsidRPr="005B435A">
        <w:t xml:space="preserve">, but in excess it leaves the </w:t>
      </w:r>
      <w:r w:rsidRPr="00DB060A">
        <w:rPr>
          <w:rStyle w:val="StyleUnderline"/>
          <w:highlight w:val="green"/>
        </w:rPr>
        <w:t>police</w:t>
      </w:r>
      <w:r w:rsidRPr="005B435A">
        <w:t xml:space="preserve"> unfettered to follow their own objectives, </w:t>
      </w:r>
      <w:r w:rsidRPr="00DB060A">
        <w:rPr>
          <w:rStyle w:val="Emphasis"/>
          <w:highlight w:val="green"/>
        </w:rPr>
        <w:t>bend the rules</w:t>
      </w:r>
      <w:r w:rsidRPr="005B435A">
        <w:t xml:space="preserve"> to meet targets </w:t>
      </w:r>
      <w:r w:rsidRPr="00DB060A">
        <w:rPr>
          <w:rStyle w:val="StyleUnderline"/>
          <w:highlight w:val="green"/>
        </w:rPr>
        <w:t xml:space="preserve">and apply their own </w:t>
      </w:r>
      <w:r w:rsidRPr="00DB060A">
        <w:rPr>
          <w:rStyle w:val="Emphasis"/>
          <w:highlight w:val="green"/>
        </w:rPr>
        <w:t>personal prejudices</w:t>
      </w:r>
      <w:r w:rsidRPr="005B435A">
        <w:t xml:space="preserve">. </w:t>
      </w:r>
      <w:r w:rsidRPr="00DB060A">
        <w:rPr>
          <w:rStyle w:val="StyleUnderline"/>
        </w:rPr>
        <w:t>The result of which is a legal system that is inconsistent, unpredictable and, crucially, promotes injustice — counter both to the criminal justice system and more widely, the rule of law.</w:t>
      </w:r>
      <w:r w:rsidRPr="005B435A">
        <w:t xml:space="preserve"> However, more immediately, excessive discretion is dangerous for the police themselves: leaving them open to scrutiny; resented in the community and distrusted by minorities the result of which may not only be dangerous, but as has been exemplified, potentially even fatal.</w:t>
      </w:r>
    </w:p>
    <w:p w14:paraId="24496DD5" w14:textId="3007548E" w:rsidR="009B2D97" w:rsidRDefault="009B2D97" w:rsidP="00344CBF"/>
    <w:p w14:paraId="24438CB3" w14:textId="77777777" w:rsidR="009B2D97" w:rsidRDefault="009B2D97" w:rsidP="00344CBF"/>
    <w:p w14:paraId="7D5218B3" w14:textId="77777777" w:rsidR="00344CBF" w:rsidRDefault="00344CBF" w:rsidP="00344CBF"/>
    <w:p w14:paraId="518A8EAD" w14:textId="77777777" w:rsidR="00344CBF" w:rsidRDefault="00344CBF" w:rsidP="00344CBF">
      <w:pPr>
        <w:pStyle w:val="Heading3"/>
      </w:pPr>
      <w:r>
        <w:lastRenderedPageBreak/>
        <w:t>2AC Reform CP – won’t increase trust</w:t>
      </w:r>
    </w:p>
    <w:p w14:paraId="4B90623B" w14:textId="77777777" w:rsidR="00344CBF" w:rsidRDefault="00344CBF" w:rsidP="00344CBF"/>
    <w:p w14:paraId="7D155409" w14:textId="77777777" w:rsidR="00344CBF" w:rsidRDefault="00344CBF" w:rsidP="00344CBF">
      <w:pPr>
        <w:pStyle w:val="Heading4"/>
      </w:pPr>
      <w:r>
        <w:t>Victims of structural violence will not trust police regardless of reform</w:t>
      </w:r>
    </w:p>
    <w:p w14:paraId="3645DEF9" w14:textId="77777777" w:rsidR="00344CBF" w:rsidRDefault="00344CBF" w:rsidP="00344CBF">
      <w:pPr>
        <w:rPr>
          <w:rStyle w:val="Style13ptBold"/>
        </w:rPr>
      </w:pPr>
      <w:r>
        <w:rPr>
          <w:rStyle w:val="Style13ptBold"/>
        </w:rPr>
        <w:t>Prowse, doctoral candidate in political science and African American studies @ Yale, 20</w:t>
      </w:r>
    </w:p>
    <w:p w14:paraId="3187BA1E" w14:textId="77777777" w:rsidR="00344CBF" w:rsidRPr="00C43968" w:rsidRDefault="00344CBF" w:rsidP="00344CBF">
      <w:r>
        <w:t xml:space="preserve">(Glen, Jun 12, 2020, Vox, “The “abolish the police” </w:t>
      </w:r>
      <w:r w:rsidRPr="00C43968">
        <w:t xml:space="preserve">movement, explained by 7 scholars and activists”, “Why this isn’t the time for pragmatism” </w:t>
      </w:r>
      <w:hyperlink r:id="rId23" w:history="1">
        <w:r w:rsidRPr="00C43968">
          <w:rPr>
            <w:rStyle w:val="Hyperlink"/>
          </w:rPr>
          <w:t>https://www.vox.com/policy-and-politics/2020/6/12/21283813/george-floyd-blm-abolish-the-police-8cantwait-minneapolis</w:t>
        </w:r>
      </w:hyperlink>
      <w:r w:rsidRPr="00C43968">
        <w:t xml:space="preserve"> SS:/)</w:t>
      </w:r>
    </w:p>
    <w:p w14:paraId="3EFBEB90" w14:textId="77777777" w:rsidR="00344CBF" w:rsidRDefault="00344CBF" w:rsidP="00344CBF">
      <w:r w:rsidRPr="00C43968">
        <w:t>Importantly, many of the leading organizers of abolitionist movements are black women, trans and gender-nonconforming people who are disproportionately affected by safety deprivation, at the hands of police and their communities. Through their own experiences</w:t>
      </w:r>
      <w:r w:rsidRPr="007E688B">
        <w:rPr>
          <w:rStyle w:val="StyleUnderline"/>
        </w:rPr>
        <w:t xml:space="preserve"> and that of their comrades, many have come to the conclusion that reforming the police will not mitigate the conditions that create</w:t>
      </w:r>
      <w:r w:rsidRPr="00F53F92">
        <w:t xml:space="preserve"> physical and structural </w:t>
      </w:r>
      <w:r w:rsidRPr="007E688B">
        <w:rPr>
          <w:rStyle w:val="StyleUnderline"/>
        </w:rPr>
        <w:t>violence</w:t>
      </w:r>
      <w:r w:rsidRPr="00F53F92">
        <w:t>.</w:t>
      </w:r>
    </w:p>
    <w:p w14:paraId="6188C4E8" w14:textId="77777777" w:rsidR="00344CBF" w:rsidRDefault="00344CBF" w:rsidP="00344CBF"/>
    <w:p w14:paraId="56F6F111" w14:textId="6C7FD387" w:rsidR="00344CBF" w:rsidRDefault="00344CBF" w:rsidP="00344CBF"/>
    <w:p w14:paraId="7EE2E16B" w14:textId="6A7A5C01" w:rsidR="00C93033" w:rsidRDefault="00C93033" w:rsidP="00C93033">
      <w:pPr>
        <w:pStyle w:val="Heading3"/>
      </w:pPr>
      <w:r>
        <w:lastRenderedPageBreak/>
        <w:t>2AC Reform CP – bias training</w:t>
      </w:r>
    </w:p>
    <w:p w14:paraId="73288334" w14:textId="743E50DB" w:rsidR="00C93033" w:rsidRDefault="00C93033" w:rsidP="00344CBF"/>
    <w:p w14:paraId="15B0E237" w14:textId="2E880AA8" w:rsidR="00C93033" w:rsidRDefault="00CA0D83" w:rsidP="00CA0D83">
      <w:pPr>
        <w:pStyle w:val="Heading4"/>
      </w:pPr>
      <w:r>
        <w:t>Bias training backfires</w:t>
      </w:r>
    </w:p>
    <w:p w14:paraId="07BCB2CD" w14:textId="77777777" w:rsidR="00C93033" w:rsidRDefault="00C93033" w:rsidP="00C93033">
      <w:pPr>
        <w:rPr>
          <w:rStyle w:val="Style13ptBold"/>
        </w:rPr>
      </w:pPr>
      <w:r w:rsidRPr="00913EEB">
        <w:rPr>
          <w:rStyle w:val="Style13ptBold"/>
        </w:rPr>
        <w:t>Weic</w:t>
      </w:r>
      <w:r>
        <w:rPr>
          <w:rStyle w:val="Style13ptBold"/>
        </w:rPr>
        <w:t>h</w:t>
      </w:r>
      <w:r w:rsidRPr="00913EEB">
        <w:rPr>
          <w:rStyle w:val="Style13ptBold"/>
        </w:rPr>
        <w:t>selbaum</w:t>
      </w:r>
      <w:r>
        <w:t xml:space="preserve">, spent more than 15 years reporting on a variety of urban criminal justice systems, holds a graduate degree in criminology from the University of Pennsylvania, </w:t>
      </w:r>
      <w:r w:rsidRPr="00C93033">
        <w:rPr>
          <w:rStyle w:val="Style13ptBold"/>
        </w:rPr>
        <w:t>and</w:t>
      </w:r>
      <w:r>
        <w:t xml:space="preserve"> a staff writer, </w:t>
      </w:r>
      <w:r w:rsidRPr="00913EEB">
        <w:rPr>
          <w:rStyle w:val="Style13ptBold"/>
        </w:rPr>
        <w:t>Lewis</w:t>
      </w:r>
      <w:r>
        <w:t xml:space="preserve">, a graduate of The University of Michigan and CUNY Graduate School of Journalism and a staff writer, </w:t>
      </w:r>
      <w:r w:rsidRPr="00913EEB">
        <w:rPr>
          <w:rStyle w:val="Style13ptBold"/>
        </w:rPr>
        <w:t>2020</w:t>
      </w:r>
    </w:p>
    <w:p w14:paraId="6D24046A" w14:textId="77777777" w:rsidR="00C93033" w:rsidRPr="00C93033" w:rsidRDefault="00C93033" w:rsidP="00C93033">
      <w:r w:rsidRPr="00C93033">
        <w:t xml:space="preserve">(Simone, Nicole, 6/9/20, The Marshall Project, “Support For Defunding The Police Department Is Growing. Here’s Why It’s Not A Silver Bullet.,” </w:t>
      </w:r>
      <w:hyperlink r:id="rId24" w:history="1">
        <w:r w:rsidRPr="00C93033">
          <w:rPr>
            <w:rStyle w:val="Hyperlink"/>
          </w:rPr>
          <w:t>https://www.themarshallproject.org/2020/06/09/support-for-defunding-the-police-department-is-growing-here-s-why-it-s-not-a-silver-bullet</w:t>
        </w:r>
      </w:hyperlink>
      <w:r w:rsidRPr="00C93033">
        <w:t>, accessed 7/9/20, tmur)</w:t>
      </w:r>
    </w:p>
    <w:p w14:paraId="19CA3B37" w14:textId="77777777" w:rsidR="00C93033" w:rsidRDefault="00C93033" w:rsidP="00C93033">
      <w:pPr>
        <w:rPr>
          <w:u w:val="single"/>
        </w:rPr>
      </w:pPr>
      <w:r>
        <w:t xml:space="preserve">Other police reforms fell short. To bolster community trust in police, </w:t>
      </w:r>
      <w:r w:rsidRPr="00E66681">
        <w:rPr>
          <w:u w:val="single"/>
        </w:rPr>
        <w:t>cities like Chicago turned to academics from top-tier universities to develop training using the latest buzzwords, such as “implicit bias” and “procedural justice.</w:t>
      </w:r>
      <w:r>
        <w:t xml:space="preserve">” But the programs did not always take hold —and </w:t>
      </w:r>
      <w:r w:rsidRPr="00E66681">
        <w:rPr>
          <w:u w:val="single"/>
        </w:rPr>
        <w:t>one Chicago cop sued the city for inadequate training after he accidently shot and killed a African-American grandmother despite the new classes.</w:t>
      </w:r>
    </w:p>
    <w:p w14:paraId="45707EC9" w14:textId="6B07CA29" w:rsidR="00C93033" w:rsidRDefault="00C93033" w:rsidP="00344CBF"/>
    <w:p w14:paraId="483596A8" w14:textId="77777777" w:rsidR="002D5CC1" w:rsidRPr="00B86F36" w:rsidRDefault="002D5CC1" w:rsidP="002D5CC1">
      <w:pPr>
        <w:pStyle w:val="Heading4"/>
      </w:pPr>
      <w:r>
        <w:t>Implicit bias training doesn’t work – turns racism solvency</w:t>
      </w:r>
    </w:p>
    <w:p w14:paraId="4AE18000" w14:textId="77777777" w:rsidR="002D5CC1" w:rsidRPr="00C73BAE" w:rsidRDefault="002D5CC1" w:rsidP="002D5CC1">
      <w:pPr>
        <w:rPr>
          <w:rStyle w:val="StyleUnderline"/>
          <w:u w:val="none"/>
        </w:rPr>
      </w:pPr>
      <w:r>
        <w:rPr>
          <w:rStyle w:val="Style13ptBold"/>
        </w:rPr>
        <w:t>Muggah &amp; Abt 06</w:t>
      </w:r>
      <w:r w:rsidRPr="00D05902">
        <w:t>/06/20</w:t>
      </w:r>
      <w:r w:rsidRPr="00D05902">
        <w:rPr>
          <w:rStyle w:val="Style13ptBold"/>
        </w:rPr>
        <w:t>20</w:t>
      </w:r>
      <w:r>
        <w:rPr>
          <w:rStyle w:val="Style13ptBold"/>
        </w:rPr>
        <w:t xml:space="preserve"> </w:t>
      </w:r>
      <w:r>
        <w:t xml:space="preserve">[Robert Muggah is the founder of the Igarapé Institute and SecDev Group. He is the author (with Ian Goldin) of Terra Incognita: 100 Maps to Survive the Next 100 Years, to be published in August 2020 by Penguin and Thomas Abt is a senior fellow at the Council on Criminal Justice. June 6, 2020, Foreign Policy, “Calls for Police Reform Are Getting Louder—Here Is How to Do It”, </w:t>
      </w:r>
      <w:hyperlink r:id="rId25" w:history="1">
        <w:r w:rsidRPr="00DC0B9B">
          <w:rPr>
            <w:rStyle w:val="Hyperlink"/>
          </w:rPr>
          <w:t>https://foreignpolicy.com/2020/06/22/calls-for-police-reform-are-getting-louder-here-is-how-to-do-it/</w:t>
        </w:r>
      </w:hyperlink>
      <w:r>
        <w:t>, Accessed July 7, 2020, AKJ]</w:t>
      </w:r>
    </w:p>
    <w:p w14:paraId="47F85917" w14:textId="77777777" w:rsidR="002D5CC1" w:rsidRDefault="002D5CC1" w:rsidP="002D5CC1">
      <w:pPr>
        <w:rPr>
          <w:rStyle w:val="StyleUnderline"/>
        </w:rPr>
      </w:pPr>
      <w:r w:rsidRPr="00C73BAE">
        <w:t>At a time of spiraling deficits and reduced revenue</w:t>
      </w:r>
      <w:r w:rsidRPr="00930DCD">
        <w:rPr>
          <w:rStyle w:val="StyleUnderline"/>
        </w:rPr>
        <w:t xml:space="preserve">, </w:t>
      </w:r>
      <w:r w:rsidRPr="00C73BAE">
        <w:rPr>
          <w:rStyle w:val="StyleUnderline"/>
          <w:highlight w:val="yellow"/>
        </w:rPr>
        <w:t>hard choices</w:t>
      </w:r>
      <w:r w:rsidRPr="00930DCD">
        <w:rPr>
          <w:rStyle w:val="StyleUnderline"/>
        </w:rPr>
        <w:t xml:space="preserve"> </w:t>
      </w:r>
      <w:r w:rsidRPr="00C73BAE">
        <w:t>also</w:t>
      </w:r>
      <w:r w:rsidRPr="00930DCD">
        <w:rPr>
          <w:rStyle w:val="StyleUnderline"/>
        </w:rPr>
        <w:t xml:space="preserve"> </w:t>
      </w:r>
      <w:r w:rsidRPr="00C73BAE">
        <w:rPr>
          <w:rStyle w:val="StyleUnderline"/>
          <w:highlight w:val="yellow"/>
        </w:rPr>
        <w:t xml:space="preserve">need to be made about how police violence shouldn’t be </w:t>
      </w:r>
      <w:r w:rsidRPr="00D254D0">
        <w:rPr>
          <w:rStyle w:val="StyleUnderline"/>
          <w:highlight w:val="yellow"/>
        </w:rPr>
        <w:t>curbed. This means</w:t>
      </w:r>
      <w:r w:rsidRPr="00930DCD">
        <w:rPr>
          <w:rStyle w:val="StyleUnderline"/>
        </w:rPr>
        <w:t xml:space="preserve"> </w:t>
      </w:r>
      <w:r w:rsidRPr="00C73BAE">
        <w:t>investing in what works, but also</w:t>
      </w:r>
      <w:r w:rsidRPr="00930DCD">
        <w:rPr>
          <w:rStyle w:val="StyleUnderline"/>
        </w:rPr>
        <w:t xml:space="preserve"> </w:t>
      </w:r>
      <w:r w:rsidRPr="00D254D0">
        <w:rPr>
          <w:rStyle w:val="Emphasis"/>
          <w:highlight w:val="yellow"/>
        </w:rPr>
        <w:t>avoiding what does not work</w:t>
      </w:r>
      <w:r w:rsidRPr="00D254D0">
        <w:rPr>
          <w:rStyle w:val="StyleUnderline"/>
          <w:highlight w:val="yellow"/>
        </w:rPr>
        <w:t>.</w:t>
      </w:r>
      <w:r w:rsidRPr="00930DCD">
        <w:rPr>
          <w:rStyle w:val="StyleUnderline"/>
        </w:rPr>
        <w:t xml:space="preserve"> </w:t>
      </w:r>
      <w:r w:rsidRPr="00D254D0">
        <w:rPr>
          <w:rStyle w:val="StyleUnderline"/>
          <w:highlight w:val="yellow"/>
        </w:rPr>
        <w:t>Take the case of implicit bias training—instruction in awareness about biases and prejudices about race, class, and gender</w:t>
      </w:r>
      <w:r w:rsidRPr="00C73BAE">
        <w:rPr>
          <w:rStyle w:val="StyleUnderline"/>
        </w:rPr>
        <w:t>. Although Black people are as much as three times as likely to be killed by police officers than white people, it turns out that such training does not necessarily influence police officers’ implicit bias or alter their behavior</w:t>
      </w:r>
      <w:r>
        <w:rPr>
          <w:rStyle w:val="Style13ptBold"/>
        </w:rPr>
        <w:t xml:space="preserve">. </w:t>
      </w:r>
      <w:r w:rsidRPr="00930DCD">
        <w:rPr>
          <w:rStyle w:val="StyleUnderline"/>
        </w:rPr>
        <w:t xml:space="preserve">To the contrary, some </w:t>
      </w:r>
      <w:r w:rsidRPr="00D254D0">
        <w:rPr>
          <w:rStyle w:val="StyleUnderline"/>
          <w:highlight w:val="yellow"/>
        </w:rPr>
        <w:t>research suggests that</w:t>
      </w:r>
      <w:r w:rsidRPr="00930DCD">
        <w:rPr>
          <w:rStyle w:val="StyleUnderline"/>
        </w:rPr>
        <w:t xml:space="preserve"> such </w:t>
      </w:r>
      <w:r w:rsidRPr="00D254D0">
        <w:rPr>
          <w:rStyle w:val="StyleUnderline"/>
          <w:highlight w:val="yellow"/>
        </w:rPr>
        <w:t xml:space="preserve">training could actually </w:t>
      </w:r>
      <w:r w:rsidRPr="00D254D0">
        <w:rPr>
          <w:rStyle w:val="Emphasis"/>
          <w:highlight w:val="yellow"/>
        </w:rPr>
        <w:t>increase the expression of bias</w:t>
      </w:r>
      <w:r w:rsidRPr="00D254D0">
        <w:rPr>
          <w:rStyle w:val="StyleUnderline"/>
          <w:highlight w:val="yellow"/>
        </w:rPr>
        <w:t xml:space="preserve"> in</w:t>
      </w:r>
      <w:r w:rsidRPr="00930DCD">
        <w:rPr>
          <w:rStyle w:val="StyleUnderline"/>
        </w:rPr>
        <w:t xml:space="preserve"> what researchers call </w:t>
      </w:r>
      <w:r w:rsidRPr="00D254D0">
        <w:rPr>
          <w:rStyle w:val="StyleUnderline"/>
          <w:highlight w:val="yellow"/>
        </w:rPr>
        <w:t xml:space="preserve">a </w:t>
      </w:r>
      <w:r w:rsidRPr="00D254D0">
        <w:rPr>
          <w:rStyle w:val="Emphasis"/>
          <w:highlight w:val="yellow"/>
        </w:rPr>
        <w:t>“rebound effect”</w:t>
      </w:r>
      <w:r w:rsidRPr="00D254D0">
        <w:rPr>
          <w:rStyle w:val="StyleUnderline"/>
          <w:highlight w:val="yellow"/>
        </w:rPr>
        <w:t xml:space="preserve"> </w:t>
      </w:r>
      <w:r w:rsidRPr="00D254D0">
        <w:rPr>
          <w:rStyle w:val="Emphasis"/>
          <w:highlight w:val="yellow"/>
        </w:rPr>
        <w:t>when people try to suppress stereotypical thinking, but their deep-seated prejudices remain</w:t>
      </w:r>
      <w:r w:rsidRPr="00D254D0">
        <w:rPr>
          <w:rStyle w:val="StyleUnderline"/>
          <w:highlight w:val="yellow"/>
        </w:rPr>
        <w:t>.</w:t>
      </w:r>
    </w:p>
    <w:p w14:paraId="24E38A19" w14:textId="77777777" w:rsidR="002D5CC1" w:rsidRDefault="002D5CC1" w:rsidP="00344CBF"/>
    <w:p w14:paraId="089196A2" w14:textId="77777777" w:rsidR="008C7E05" w:rsidRDefault="008C7E05" w:rsidP="008C7E05">
      <w:pPr>
        <w:pStyle w:val="Heading4"/>
      </w:pPr>
      <w:r>
        <w:lastRenderedPageBreak/>
        <w:t>Training methods are not being taken seriously – we need to completely change cop culture</w:t>
      </w:r>
    </w:p>
    <w:p w14:paraId="544C7A20" w14:textId="77777777" w:rsidR="008C7E05" w:rsidRDefault="008C7E05" w:rsidP="008C7E05">
      <w:r>
        <w:rPr>
          <w:rStyle w:val="Style13ptBold"/>
        </w:rPr>
        <w:t>Pappas 06</w:t>
      </w:r>
      <w:r w:rsidRPr="008D3961">
        <w:t>/04/20</w:t>
      </w:r>
      <w:r w:rsidRPr="008D3961">
        <w:rPr>
          <w:rStyle w:val="Style13ptBold"/>
        </w:rPr>
        <w:t>20</w:t>
      </w:r>
      <w:r>
        <w:rPr>
          <w:rStyle w:val="Style13ptBold"/>
        </w:rPr>
        <w:t xml:space="preserve"> </w:t>
      </w:r>
      <w:r>
        <w:t xml:space="preserve"> [Stephanie Pappas is a contributing writer for Live Science. She covers the world of human and animal behavior, as well as paleontology and other science topics. Stephanie has a Bachelor of Arts in psychology from the University of South Carolina and a graduate certificate in science communication from the University of California, Santa Cruz. June 4, 2020, Live Science, “How to actually stop police brutality, according to science”, </w:t>
      </w:r>
      <w:hyperlink r:id="rId26" w:history="1">
        <w:r w:rsidRPr="005A21B9">
          <w:rPr>
            <w:rStyle w:val="Hyperlink"/>
          </w:rPr>
          <w:t>https://www.livescience.com/evidence-police-brutality-reform.html</w:t>
        </w:r>
      </w:hyperlink>
      <w:r>
        <w:t>, Accessed July 7, 2020, AKJ]</w:t>
      </w:r>
    </w:p>
    <w:p w14:paraId="14F5FD16" w14:textId="77777777" w:rsidR="008C7E05" w:rsidRDefault="008C7E05" w:rsidP="008C7E05">
      <w:r w:rsidRPr="008C1BD3">
        <w:rPr>
          <w:rStyle w:val="StyleUnderline"/>
          <w:highlight w:val="yellow"/>
        </w:rPr>
        <w:t>Training is often cited</w:t>
      </w:r>
      <w:r w:rsidRPr="00383F6E">
        <w:rPr>
          <w:rStyle w:val="StyleUnderline"/>
        </w:rPr>
        <w:t xml:space="preserve"> </w:t>
      </w:r>
      <w:r>
        <w:t xml:space="preserve">as a </w:t>
      </w:r>
      <w:r w:rsidRPr="00383F6E">
        <w:rPr>
          <w:rStyle w:val="StyleUnderline"/>
        </w:rPr>
        <w:t xml:space="preserve">way </w:t>
      </w:r>
      <w:r w:rsidRPr="008C1BD3">
        <w:rPr>
          <w:rStyle w:val="StyleUnderline"/>
          <w:highlight w:val="yellow"/>
        </w:rPr>
        <w:t>to reduce racial biases</w:t>
      </w:r>
      <w:r>
        <w:t xml:space="preserve"> among police officers </w:t>
      </w:r>
      <w:r w:rsidRPr="008C1BD3">
        <w:rPr>
          <w:rStyle w:val="StyleUnderline"/>
          <w:highlight w:val="yellow"/>
        </w:rPr>
        <w:t>and encourage de-escalation</w:t>
      </w:r>
      <w:r w:rsidRPr="008C1BD3">
        <w:rPr>
          <w:highlight w:val="yellow"/>
        </w:rPr>
        <w:t xml:space="preserve">. </w:t>
      </w:r>
      <w:r w:rsidRPr="006310FC">
        <w:rPr>
          <w:rStyle w:val="StyleUnderline"/>
        </w:rPr>
        <w:t>Some training methods have evidence to back them up</w:t>
      </w:r>
      <w:r w:rsidRPr="006310FC">
        <w:t>.</w:t>
      </w:r>
      <w:r>
        <w:t xml:space="preserve"> For example, </w:t>
      </w:r>
      <w:r w:rsidRPr="006310FC">
        <w:rPr>
          <w:rStyle w:val="StyleUnderline"/>
        </w:rPr>
        <w:t>training in procedural justice, which focuses on fairness, was shown in one randomized experiment to reduce police officers' likelihood of ending encounters with arrests or using force</w:t>
      </w:r>
      <w:r w:rsidRPr="006310FC">
        <w:t>, according to a 2018</w:t>
      </w:r>
      <w:r>
        <w:t xml:space="preserve"> study published in the journal Criminology &amp; Public Policy. </w:t>
      </w:r>
      <w:r w:rsidRPr="008C1BD3">
        <w:rPr>
          <w:rStyle w:val="StyleUnderline"/>
          <w:highlight w:val="yellow"/>
        </w:rPr>
        <w:t>But training is a nebulous concept with little oversight, and departments don't necessarily turn to evidence-based programs</w:t>
      </w:r>
      <w:r>
        <w:t xml:space="preserve">. In 2017, </w:t>
      </w:r>
      <w:r w:rsidRPr="008C1BD3">
        <w:rPr>
          <w:rStyle w:val="StyleUnderline"/>
        </w:rPr>
        <w:t xml:space="preserve">for example, </w:t>
      </w:r>
      <w:r w:rsidRPr="008C1BD3">
        <w:rPr>
          <w:rStyle w:val="StyleUnderline"/>
          <w:highlight w:val="yellow"/>
        </w:rPr>
        <w:t>Fox 9 reported</w:t>
      </w:r>
      <w:r>
        <w:t xml:space="preserve"> that </w:t>
      </w:r>
      <w:r w:rsidRPr="008C1BD3">
        <w:rPr>
          <w:rStyle w:val="StyleUnderline"/>
        </w:rPr>
        <w:t xml:space="preserve">the </w:t>
      </w:r>
      <w:r w:rsidRPr="008C1BD3">
        <w:rPr>
          <w:rStyle w:val="StyleUnderline"/>
          <w:highlight w:val="yellow"/>
        </w:rPr>
        <w:t>St. Paul Police Department's "main attraction" in its annual equity training was watching</w:t>
      </w:r>
      <w:r>
        <w:t xml:space="preserve"> the children's movie </w:t>
      </w:r>
      <w:r w:rsidRPr="008C1BD3">
        <w:rPr>
          <w:rStyle w:val="StyleUnderline"/>
        </w:rPr>
        <w:t>"</w:t>
      </w:r>
      <w:r w:rsidRPr="008C1BD3">
        <w:rPr>
          <w:rStyle w:val="StyleUnderline"/>
          <w:highlight w:val="yellow"/>
        </w:rPr>
        <w:t>Zootopia." There are also questions about the efficacy of methods like implicit bias training, in part because of a lack of standards for these training methods and in part because the lessons may not translate to stressful circumstances</w:t>
      </w:r>
      <w:r>
        <w:t>, as The Atlantic reported in 2017.</w:t>
      </w:r>
    </w:p>
    <w:p w14:paraId="3BFAF834" w14:textId="77777777" w:rsidR="008C7E05" w:rsidRDefault="008C7E05" w:rsidP="008C7E05">
      <w:r w:rsidRPr="008C1BD3">
        <w:rPr>
          <w:rStyle w:val="StyleUnderline"/>
          <w:highlight w:val="yellow"/>
        </w:rPr>
        <w:t>There are regulatory ways to change police culture</w:t>
      </w:r>
      <w:r>
        <w:t xml:space="preserve">. A report by Sinyangwe released in 2016 for the Use of Force Project found that in </w:t>
      </w:r>
      <w:r w:rsidRPr="008C1BD3">
        <w:rPr>
          <w:rStyle w:val="StyleUnderline"/>
          <w:highlight w:val="yellow"/>
        </w:rPr>
        <w:t>departments that adopt more of eight policies that limit how police can use force the police kill fewer civilians</w:t>
      </w:r>
      <w:r>
        <w:t>. For the report, Sinyangwe looked at records from 94 of the nation's largest municipal police departments.</w:t>
      </w:r>
    </w:p>
    <w:p w14:paraId="17573B7B" w14:textId="77777777" w:rsidR="008C7E05" w:rsidRDefault="008C7E05" w:rsidP="00344CBF"/>
    <w:p w14:paraId="32D1E4D9" w14:textId="77777777" w:rsidR="00BA5822" w:rsidRDefault="00BA5822" w:rsidP="00BA5822">
      <w:pPr>
        <w:pStyle w:val="Heading4"/>
      </w:pPr>
      <w:r>
        <w:t>Despite countless reforms and implementations of body-worn cameras and implicit bias training, deaths from police has not decreased since 2015</w:t>
      </w:r>
    </w:p>
    <w:p w14:paraId="39451C45" w14:textId="77777777" w:rsidR="00BA5822" w:rsidRDefault="00BA5822" w:rsidP="00BA5822">
      <w:pPr>
        <w:rPr>
          <w:rStyle w:val="Style13ptBold"/>
        </w:rPr>
      </w:pPr>
      <w:r>
        <w:rPr>
          <w:rStyle w:val="Style13ptBold"/>
        </w:rPr>
        <w:t xml:space="preserve">Covert, </w:t>
      </w:r>
      <w:r w:rsidRPr="00077D85">
        <w:t>a contributor at The Nation and a contributing op-ed writer at The New York Times. Her writing has also appeared in The Washington Post, the New Republic, New York magazine, Slate, and others, and she won a 2016 Exceptional Merit in Media Award from the National Women’s Political Caucus</w:t>
      </w:r>
      <w:r>
        <w:rPr>
          <w:rStyle w:val="Style13ptBold"/>
        </w:rPr>
        <w:t>, 2020</w:t>
      </w:r>
    </w:p>
    <w:p w14:paraId="2B5A48D4" w14:textId="77777777" w:rsidR="00BA5822" w:rsidRPr="004E5D20" w:rsidRDefault="00BA5822" w:rsidP="00BA5822">
      <w:r>
        <w:t xml:space="preserve">(Bryce, 6/29/20, The Nation, “How to Make Defunding the Police a Reality,” </w:t>
      </w:r>
      <w:hyperlink r:id="rId27" w:history="1">
        <w:r w:rsidRPr="009270F9">
          <w:rPr>
            <w:rStyle w:val="Hyperlink"/>
          </w:rPr>
          <w:t>https://www.thenation.com/article/society/police-reform-defund-activism/</w:t>
        </w:r>
      </w:hyperlink>
      <w:r>
        <w:t>, accessed 7/13/20, tmur)</w:t>
      </w:r>
    </w:p>
    <w:p w14:paraId="41A8A49D" w14:textId="77777777" w:rsidR="00BA5822" w:rsidRDefault="00BA5822" w:rsidP="00BA5822">
      <w:r>
        <w:t xml:space="preserve">Today’s protests come after seven years of organizing and movement building in the wake of the deaths of Trayvon Martin, Mike Brown, Eric Garner, and other black people at the hands of police and vigilantes. </w:t>
      </w:r>
      <w:r w:rsidRPr="00D02657">
        <w:rPr>
          <w:u w:val="single"/>
        </w:rPr>
        <w:t>These deaths led to some reforms, such as departments banning certain use-of-force techniques like choke holds and instituting the use of body cameras</w:t>
      </w:r>
      <w:r>
        <w:t xml:space="preserve">. </w:t>
      </w:r>
      <w:r w:rsidRPr="00D02657">
        <w:rPr>
          <w:u w:val="single"/>
        </w:rPr>
        <w:t>The Obama administration put at least 15 police departments under consent decrees and limited the transfer of military-grade equipment to local forces</w:t>
      </w:r>
      <w:r>
        <w:t xml:space="preserve">. In fact, Minneapolis was one of six cities the Obama Justice Department selected to pilot procedural reforms in 2015. </w:t>
      </w:r>
      <w:r w:rsidRPr="00D02657">
        <w:rPr>
          <w:u w:val="single"/>
        </w:rPr>
        <w:t xml:space="preserve">And yet since 2015, </w:t>
      </w:r>
      <w:r w:rsidRPr="00D02657">
        <w:rPr>
          <w:u w:val="single"/>
        </w:rPr>
        <w:lastRenderedPageBreak/>
        <w:t>police have killed about 1,000 people in the nation every year. “We’re not going to fix these problems by jailing a couple of killer cops or giving them body cameras or making them take implicit bias training,</w:t>
      </w:r>
      <w:r>
        <w:t>” Alex S. Vitale, the author of The End of Policing, told Zachary Siegel in an interview with The Nation.</w:t>
      </w:r>
    </w:p>
    <w:p w14:paraId="7DBFEC54" w14:textId="77777777" w:rsidR="00BA5822" w:rsidRPr="00D02657" w:rsidRDefault="00BA5822" w:rsidP="00BA5822">
      <w:pPr>
        <w:rPr>
          <w:u w:val="single"/>
        </w:rPr>
      </w:pPr>
      <w:r>
        <w:t xml:space="preserve">So activists have pushed to go much further. </w:t>
      </w:r>
      <w:r w:rsidRPr="00D02657">
        <w:rPr>
          <w:u w:val="single"/>
        </w:rPr>
        <w:t>Defunding the police was one of the six policy platforms put forward by the Movement for Black Lives in 2016</w:t>
      </w:r>
      <w:r>
        <w:t>, a year after it convened a massive gathering in Cleveland. “</w:t>
      </w:r>
      <w:r w:rsidRPr="00D02657">
        <w:rPr>
          <w:u w:val="single"/>
        </w:rPr>
        <w:t>Black Lives Matter set the foundation and the groundwork,” Pierre said. Since then, “there has been ongoing forward movement.”</w:t>
      </w:r>
    </w:p>
    <w:p w14:paraId="159A18C5" w14:textId="1E01BCD5" w:rsidR="00344CBF" w:rsidRDefault="00344CBF" w:rsidP="00DF7967"/>
    <w:p w14:paraId="39E7CCB7" w14:textId="77777777" w:rsidR="002D79A7" w:rsidRDefault="002D79A7" w:rsidP="002D79A7">
      <w:pPr>
        <w:pStyle w:val="Heading4"/>
      </w:pPr>
      <w:r>
        <w:t>Training and policy changes are inefficient</w:t>
      </w:r>
    </w:p>
    <w:p w14:paraId="0CA5640C" w14:textId="77777777" w:rsidR="002D79A7" w:rsidRDefault="002D79A7" w:rsidP="002D79A7">
      <w:r>
        <w:rPr>
          <w:rStyle w:val="Style13ptBold"/>
        </w:rPr>
        <w:t>Chung 06</w:t>
      </w:r>
      <w:r w:rsidRPr="00641320">
        <w:t>/10/20</w:t>
      </w:r>
      <w:r w:rsidRPr="00641320">
        <w:rPr>
          <w:rStyle w:val="Style13ptBold"/>
        </w:rPr>
        <w:t>20</w:t>
      </w:r>
      <w:r>
        <w:t xml:space="preserve"> [Ed Chung is the vice president for Criminal Justice Reform at American Progress. His work focuses on reducing the footprint of the criminal justice system while making it fairer, more equitable, and more effective. June 10, 2020, Center for American Progress, ”Beyond the Status Quo: Police Reform Must Bring About Meaningful Accountability”, </w:t>
      </w:r>
      <w:r w:rsidRPr="00FF48D9">
        <w:t>https://www.americanprogress.org/issues/criminal-justice/news/2020/06/10/486024/beyond-status-quo-police-reform-must-bring-meaningful-accountability/</w:t>
      </w:r>
      <w:r>
        <w:t>, Accessed July 7, 2020, AKJ]</w:t>
      </w:r>
    </w:p>
    <w:p w14:paraId="3FFBD27D" w14:textId="77777777" w:rsidR="002D79A7" w:rsidRDefault="002D79A7" w:rsidP="002D79A7">
      <w:r w:rsidRPr="0005658D">
        <w:rPr>
          <w:rStyle w:val="StyleUnderline"/>
          <w:highlight w:val="yellow"/>
        </w:rPr>
        <w:t>Since 2015, the Minneapolis Police Department has been engaged in a number of police reform efforts.</w:t>
      </w:r>
      <w:r w:rsidRPr="0005658D">
        <w:rPr>
          <w:rStyle w:val="StyleUnderline"/>
        </w:rPr>
        <w:t xml:space="preserve"> </w:t>
      </w:r>
      <w:r w:rsidRPr="0005658D">
        <w:rPr>
          <w:rStyle w:val="StyleUnderline"/>
          <w:highlight w:val="yellow"/>
        </w:rPr>
        <w:t>It was even</w:t>
      </w:r>
      <w:r w:rsidRPr="0005658D">
        <w:rPr>
          <w:rStyle w:val="StyleUnderline"/>
        </w:rPr>
        <w:t xml:space="preserve"> considered to be </w:t>
      </w:r>
      <w:r w:rsidRPr="0005658D">
        <w:rPr>
          <w:rStyle w:val="StyleUnderline"/>
          <w:highlight w:val="yellow"/>
        </w:rPr>
        <w:t>a leader in training programs intended to reduce implicit bias and promote procedural justice</w:t>
      </w:r>
      <w:r w:rsidRPr="0005658D">
        <w:rPr>
          <w:rStyle w:val="StyleUnderline"/>
        </w:rPr>
        <w:t>—a concept focused on the fairness of the process by which officers interact with members of the community</w:t>
      </w:r>
      <w:r>
        <w:t xml:space="preserve">. Every member of the Minneapolis Police Department was required to attend those trainings. The department, in conjunction with local and outside experts and with support from the U.S. Department of Justice (DOJ), also enacted substantive policy changes such as the inclusion of de-escalation policies and the duty to intervene when other officers engage in misconduct. </w:t>
      </w:r>
      <w:r w:rsidRPr="0005658D">
        <w:rPr>
          <w:rStyle w:val="StyleUnderline"/>
          <w:highlight w:val="yellow"/>
        </w:rPr>
        <w:t>Yet these trainings and policies failed to prevent the killing of George Floyd in broad daylight in front of multiple bystanders, and they did not sufficiently build trust and legitimacy with the community</w:t>
      </w:r>
      <w:r w:rsidRPr="0005658D">
        <w:rPr>
          <w:rStyle w:val="StyleUnderline"/>
        </w:rPr>
        <w:t>.</w:t>
      </w:r>
      <w:r>
        <w:t xml:space="preserve"> As a result, the Minneapolis city council announced this week that it would disband the police department and start over with a community-based public safety model.</w:t>
      </w:r>
    </w:p>
    <w:p w14:paraId="43B60B99" w14:textId="2C9AF4EA" w:rsidR="002D79A7" w:rsidRDefault="002D79A7" w:rsidP="00DF7967"/>
    <w:p w14:paraId="4FB271ED" w14:textId="6B2060F0" w:rsidR="00B91478" w:rsidRDefault="00B91478" w:rsidP="00B91478">
      <w:pPr>
        <w:pStyle w:val="Heading3"/>
      </w:pPr>
      <w:r>
        <w:lastRenderedPageBreak/>
        <w:t>2AC Reform CP – diversity hiring fails</w:t>
      </w:r>
    </w:p>
    <w:p w14:paraId="5433C7E1" w14:textId="77777777" w:rsidR="00B91478" w:rsidRPr="00B91478" w:rsidRDefault="00B91478" w:rsidP="00B91478"/>
    <w:p w14:paraId="540D9F92" w14:textId="77777777" w:rsidR="00B91478" w:rsidRPr="00B86F36" w:rsidRDefault="00B91478" w:rsidP="00B91478">
      <w:pPr>
        <w:pStyle w:val="Heading4"/>
      </w:pPr>
      <w:r>
        <w:t>Their card is powertagged – there’s no strong ev on whether diversity lowers misconduct</w:t>
      </w:r>
    </w:p>
    <w:p w14:paraId="29AF806D" w14:textId="77777777" w:rsidR="00B91478" w:rsidRPr="0032794B" w:rsidRDefault="00B91478" w:rsidP="00B91478">
      <w:pPr>
        <w:rPr>
          <w:rStyle w:val="Emphasis"/>
          <w:b w:val="0"/>
          <w:iCs w:val="0"/>
        </w:rPr>
      </w:pPr>
      <w:r>
        <w:rPr>
          <w:rStyle w:val="Style13ptBold"/>
        </w:rPr>
        <w:t>Muggah &amp; Abt 06</w:t>
      </w:r>
      <w:r w:rsidRPr="00D05902">
        <w:t>/06/20</w:t>
      </w:r>
      <w:r w:rsidRPr="00D05902">
        <w:rPr>
          <w:rStyle w:val="Style13ptBold"/>
        </w:rPr>
        <w:t>20</w:t>
      </w:r>
      <w:r>
        <w:rPr>
          <w:rStyle w:val="Style13ptBold"/>
        </w:rPr>
        <w:t xml:space="preserve"> </w:t>
      </w:r>
      <w:r>
        <w:t xml:space="preserve">[Robert Muggah is the founder of the Igarapé Institute and SecDev Group. He is the author (with Ian Goldin) of Terra Incognita: 100 Maps to Survive the Next 100 Years, to be published in August 2020 by Penguin and Thomas Abt is a senior fellow at the Council on Criminal Justice. June 6, 2020, Foreign Policy, “Calls for Police Reform Are Getting Louder—Here Is How to Do It”, </w:t>
      </w:r>
      <w:hyperlink r:id="rId28" w:history="1">
        <w:r w:rsidRPr="00DC0B9B">
          <w:rPr>
            <w:rStyle w:val="Hyperlink"/>
          </w:rPr>
          <w:t>https://foreignpolicy.com/2020/06/22/calls-for-police-reform-are-getting-louder-here-is-how-to-do-it/</w:t>
        </w:r>
      </w:hyperlink>
      <w:r>
        <w:t>, Accessed July 7, 2020, AKJ]</w:t>
      </w:r>
    </w:p>
    <w:p w14:paraId="4CDEAE03" w14:textId="77777777" w:rsidR="00B91478" w:rsidRDefault="00B91478" w:rsidP="00B91478">
      <w:pPr>
        <w:rPr>
          <w:rStyle w:val="StyleUnderline"/>
        </w:rPr>
      </w:pPr>
      <w:r w:rsidRPr="00D76942">
        <w:rPr>
          <w:rStyle w:val="StyleUnderline"/>
        </w:rPr>
        <w:t>Recruiting more women into the police may also contribute to reducing excessive force</w:t>
      </w:r>
      <w:r>
        <w:rPr>
          <w:rStyle w:val="Style13ptBold"/>
        </w:rPr>
        <w:t xml:space="preserve">. </w:t>
      </w:r>
      <w:r w:rsidRPr="00D76942">
        <w:rPr>
          <w:rStyle w:val="StyleUnderline"/>
        </w:rPr>
        <w:t>A 2017 study of police use of force found that male officers were three times more likely to have discharged their firearm while on duty than their female counterparts</w:t>
      </w:r>
      <w:r>
        <w:rPr>
          <w:rStyle w:val="Style13ptBold"/>
        </w:rPr>
        <w:t xml:space="preserve">. </w:t>
      </w:r>
      <w:r w:rsidRPr="00D76942">
        <w:rPr>
          <w:rStyle w:val="StyleUnderline"/>
        </w:rPr>
        <w:t>In another study published in 2002, men were two to three times more likely to be accused of citizen complaints and cost police forces at least two-and-a-half times more in liability payouts to victims of excessive force or their families</w:t>
      </w:r>
      <w:r>
        <w:rPr>
          <w:rStyle w:val="Style13ptBold"/>
        </w:rPr>
        <w:t xml:space="preserve">. </w:t>
      </w:r>
      <w:r w:rsidRPr="0032794B">
        <w:rPr>
          <w:rStyle w:val="StyleUnderline"/>
          <w:highlight w:val="yellow"/>
        </w:rPr>
        <w:t>Increasing the diversity of police by boosting minority recruitment is important, but the evidence on the relationship between diversity and misconduct is surprisingly unclear.</w:t>
      </w:r>
    </w:p>
    <w:p w14:paraId="47384075" w14:textId="77777777" w:rsidR="00B91478" w:rsidRDefault="00B91478" w:rsidP="00DF7967"/>
    <w:p w14:paraId="2CD7345A" w14:textId="57001FC9" w:rsidR="00536EBA" w:rsidRDefault="00536EBA" w:rsidP="00DF7967"/>
    <w:p w14:paraId="3AD0399D" w14:textId="0235FEE2" w:rsidR="00536EBA" w:rsidRDefault="00536EBA" w:rsidP="00536EBA">
      <w:pPr>
        <w:pStyle w:val="Heading3"/>
      </w:pPr>
      <w:r>
        <w:lastRenderedPageBreak/>
        <w:t xml:space="preserve">2AC Reform CP – </w:t>
      </w:r>
      <w:r w:rsidR="00C93033">
        <w:t xml:space="preserve">abolition is </w:t>
      </w:r>
      <w:r>
        <w:t>not utopian</w:t>
      </w:r>
    </w:p>
    <w:p w14:paraId="01657C03" w14:textId="77777777" w:rsidR="00536EBA" w:rsidRPr="00536EBA" w:rsidRDefault="00536EBA" w:rsidP="00536EBA"/>
    <w:p w14:paraId="0441F62C" w14:textId="77777777" w:rsidR="00536EBA" w:rsidRDefault="00536EBA" w:rsidP="00536EBA">
      <w:pPr>
        <w:pStyle w:val="Heading4"/>
      </w:pPr>
      <w:r>
        <w:t>Abolishing the Police is NOT Utopian – Reforms do not work – They reinstate the same oppressions</w:t>
      </w:r>
    </w:p>
    <w:p w14:paraId="718DB692" w14:textId="77777777" w:rsidR="00536EBA" w:rsidRDefault="00536EBA" w:rsidP="00536EBA">
      <w:pPr>
        <w:rPr>
          <w:rStyle w:val="Style13ptBold"/>
        </w:rPr>
      </w:pPr>
      <w:r>
        <w:rPr>
          <w:rStyle w:val="Style13ptBold"/>
        </w:rPr>
        <w:t>DemCast Staff, 20</w:t>
      </w:r>
    </w:p>
    <w:p w14:paraId="64A1EEE8" w14:textId="77777777" w:rsidR="00536EBA" w:rsidRPr="00980884" w:rsidRDefault="00536EBA" w:rsidP="00536EBA">
      <w:r>
        <w:t>(</w:t>
      </w:r>
      <w:r w:rsidRPr="00980884">
        <w:t xml:space="preserve">DemCast, advocacy-based 501(c)4 nonprofit, JUNE 6, 2020, “Abolish the Police? Yes, and Here’s Why.” </w:t>
      </w:r>
      <w:hyperlink r:id="rId29" w:history="1">
        <w:r w:rsidRPr="00980884">
          <w:rPr>
            <w:rStyle w:val="Hyperlink"/>
          </w:rPr>
          <w:t>https://demcastusa.com/2020/06/</w:t>
        </w:r>
        <w:r w:rsidRPr="00980884">
          <w:rPr>
            <w:rStyle w:val="Hyperlink"/>
          </w:rPr>
          <w:t>0</w:t>
        </w:r>
        <w:r w:rsidRPr="00980884">
          <w:rPr>
            <w:rStyle w:val="Hyperlink"/>
          </w:rPr>
          <w:t>6/the-case-to-abolish-the-police-and-how-to-replace-them/</w:t>
        </w:r>
      </w:hyperlink>
      <w:r w:rsidRPr="00980884">
        <w:t xml:space="preserve"> SS:/)</w:t>
      </w:r>
    </w:p>
    <w:p w14:paraId="33571B77" w14:textId="77777777" w:rsidR="00536EBA" w:rsidRDefault="00536EBA" w:rsidP="00536EBA">
      <w:r>
        <w:t>Abolishing the police is about recognizing that if we took away from the police every single public issue that they should have never been given to fix in the first place, the police would literally be redundant because we’ve turned them into “social workers” with guns.</w:t>
      </w:r>
    </w:p>
    <w:p w14:paraId="2FC56E43" w14:textId="77777777" w:rsidR="00536EBA" w:rsidRDefault="00536EBA" w:rsidP="00536EBA">
      <w:r>
        <w:t>It’s about recognizing that we can’t imagine a world where we actually take care of our social ills instead of policing them and that it’s time for this to change.</w:t>
      </w:r>
    </w:p>
    <w:p w14:paraId="4423C580" w14:textId="77777777" w:rsidR="00536EBA" w:rsidRDefault="00536EBA" w:rsidP="00536EBA">
      <w:r>
        <w:t>It’s about recognizing that we’ve used the police as a cover for rampant racial and economic inequalities that our country is unwilling to fix and that the ones who have paid the price for this most dearly are black people, whose communities are policed into oblivion.</w:t>
      </w:r>
    </w:p>
    <w:p w14:paraId="2B5C8C14" w14:textId="77777777" w:rsidR="00536EBA" w:rsidRDefault="00536EBA" w:rsidP="00536EBA">
      <w:r>
        <w:t>It’s about recognizing that policing in this country as we know it must end because it’s wrong and unjust and untenable in a free society. It’s about recognizing that this country needs to stop hiding behind the police and finally take action to fix our social ills.</w:t>
      </w:r>
    </w:p>
    <w:p w14:paraId="1876A72C" w14:textId="77777777" w:rsidR="00536EBA" w:rsidRPr="00980884" w:rsidRDefault="00536EBA" w:rsidP="00536EBA">
      <w:pPr>
        <w:rPr>
          <w:u w:val="single"/>
        </w:rPr>
      </w:pPr>
      <w:r w:rsidRPr="00980884">
        <w:rPr>
          <w:rStyle w:val="StyleUnderline"/>
        </w:rPr>
        <w:t xml:space="preserve">It’s </w:t>
      </w:r>
      <w:r w:rsidRPr="00980884">
        <w:rPr>
          <w:rStyle w:val="Emphasis"/>
        </w:rPr>
        <w:t>not about establishing some kind of unrealistic utopia</w:t>
      </w:r>
      <w:r w:rsidRPr="00980884">
        <w:rPr>
          <w:rStyle w:val="StyleUnderline"/>
        </w:rPr>
        <w:t xml:space="preserve"> where everybody just magically gets along. A just and free society will still have people who break the law, who kill, who steal. But a just and free society should also know how to respond to these problems proactively and restoratively, instead of just policing them.</w:t>
      </w:r>
    </w:p>
    <w:p w14:paraId="1AF7F68A" w14:textId="77777777" w:rsidR="00536EBA" w:rsidRDefault="00536EBA" w:rsidP="00536EBA">
      <w:r>
        <w:t xml:space="preserve">Abolishing the police is about recognizing that </w:t>
      </w:r>
      <w:r w:rsidRPr="00980884">
        <w:rPr>
          <w:u w:val="single"/>
        </w:rPr>
        <w:t>every single effort at police reform has only ever resulted in reinventing the same oppressions all over again</w:t>
      </w:r>
      <w:r>
        <w:t>. It’s about recognizing that we need to fundamentally undo the mess we’ve created and build new practices, new policies, and new systems.</w:t>
      </w:r>
    </w:p>
    <w:p w14:paraId="35B9BE69" w14:textId="77777777" w:rsidR="00536EBA" w:rsidRDefault="00536EBA" w:rsidP="00536EBA">
      <w:r>
        <w:t>And finally, abolishing the police is NOT about hating cops. Any police officer whose taken time to honestly &amp; critically reflect upon his own frustrations with his own job *knows* that this country expects police to be social workers with guns and *that this is wrong.*</w:t>
      </w:r>
    </w:p>
    <w:p w14:paraId="31CA976A" w14:textId="77777777" w:rsidR="00536EBA" w:rsidRDefault="00536EBA" w:rsidP="00536EBA">
      <w:r>
        <w:t>Abolition works under the premise that we don’t need police to keep us safe. We need *other things* to keep us safe. People raise an eyebrow at this idea. But consider that violent crime overwhelmingly afflicts poor communities, not wealthy. This is because most people don’t resort to violence if their needs are actually met.</w:t>
      </w:r>
    </w:p>
    <w:p w14:paraId="441F8C1C" w14:textId="77777777" w:rsidR="00536EBA" w:rsidRDefault="00536EBA" w:rsidP="00536EBA">
      <w:r>
        <w:t xml:space="preserve">“But what about domestic violence?” – “What about random acts of violent crime?” An extensive body of knowledge already exists showing that police are actually not the most </w:t>
      </w:r>
      <w:r>
        <w:lastRenderedPageBreak/>
        <w:t>effective response to domestic violence or any type of violent crime! It’s time we leaned into this body of knowledge to develop strategies that we know are more effective.</w:t>
      </w:r>
    </w:p>
    <w:p w14:paraId="094ED668" w14:textId="77777777" w:rsidR="00536EBA" w:rsidRDefault="00536EBA" w:rsidP="00536EBA">
      <w:r>
        <w:t xml:space="preserve">Most importantly, police abolition is fundamentally different than police reform. </w:t>
      </w:r>
      <w:r w:rsidRPr="00980884">
        <w:rPr>
          <w:rStyle w:val="StyleUnderline"/>
        </w:rPr>
        <w:t xml:space="preserve">Police reform has largely failed because it tries to tweak and change a corrupt system. </w:t>
      </w:r>
      <w:r>
        <w:t>Abolition is about working to dismantle the police state and replace it with new systems that rely upon better practices. That doesn’t mean it should happen overnight. But it *is* something we should work towards achieving.</w:t>
      </w:r>
    </w:p>
    <w:p w14:paraId="30840B28" w14:textId="2DB3DBEC" w:rsidR="00536EBA" w:rsidRDefault="00536EBA" w:rsidP="00536EBA"/>
    <w:p w14:paraId="3246D7A1" w14:textId="77777777" w:rsidR="001A30DA" w:rsidRDefault="001A30DA" w:rsidP="001A30DA">
      <w:pPr>
        <w:pStyle w:val="Heading4"/>
      </w:pPr>
      <w:r>
        <w:t>Abolition is a Legitimate policy option</w:t>
      </w:r>
    </w:p>
    <w:p w14:paraId="62CB0B49" w14:textId="77777777" w:rsidR="001A30DA" w:rsidRPr="00F65614" w:rsidRDefault="001A30DA" w:rsidP="001A30DA">
      <w:pPr>
        <w:rPr>
          <w:rStyle w:val="Style13ptBold"/>
        </w:rPr>
      </w:pPr>
      <w:r w:rsidRPr="00F65614">
        <w:rPr>
          <w:rStyle w:val="Style13ptBold"/>
        </w:rPr>
        <w:t>Rufo, 20</w:t>
      </w:r>
    </w:p>
    <w:p w14:paraId="227CDA85" w14:textId="77777777" w:rsidR="001A30DA" w:rsidRPr="00920FAD" w:rsidRDefault="001A30DA" w:rsidP="001A30DA">
      <w:pPr>
        <w:rPr>
          <w:lang w:val="es-419"/>
        </w:rPr>
      </w:pPr>
      <w:r>
        <w:t xml:space="preserve">(Christopher, January 2, 2020, The Philadelphia Inquirer, “Police departments are broken. Is it time to abolish them all together? </w:t>
      </w:r>
      <w:r w:rsidRPr="00920FAD">
        <w:rPr>
          <w:lang w:val="es-419"/>
        </w:rPr>
        <w:t xml:space="preserve">| Pro/Con”, </w:t>
      </w:r>
      <w:hyperlink r:id="rId30" w:history="1">
        <w:r w:rsidRPr="00920FAD">
          <w:rPr>
            <w:rStyle w:val="Hyperlink"/>
            <w:lang w:val="es-419"/>
          </w:rPr>
          <w:t>https://www.inquirer.com/opinion/commentary/police-abolish-criminal-justice-reform-20200102.html</w:t>
        </w:r>
      </w:hyperlink>
      <w:r w:rsidRPr="00920FAD">
        <w:rPr>
          <w:lang w:val="es-419"/>
        </w:rPr>
        <w:t xml:space="preserve"> SS</w:t>
      </w:r>
      <w:r>
        <w:rPr>
          <w:lang w:val="es-419"/>
        </w:rPr>
        <w:t>:/)</w:t>
      </w:r>
    </w:p>
    <w:p w14:paraId="2AD7E27B" w14:textId="77777777" w:rsidR="001A30DA" w:rsidRDefault="001A30DA" w:rsidP="001A30DA">
      <w:r>
        <w:t>When I first heard this slogan, I assumed that it was a figure of speech, used to legitimize more expansive criminal justice reform. But after reading the academic and activist literature, I realized that “abolish the police” is a concrete policy goal. The abolitionists want to dismantle municipal police departments and see “police officers disappearing from the streets.”</w:t>
      </w:r>
    </w:p>
    <w:p w14:paraId="6808BCFB" w14:textId="07B16395" w:rsidR="001A30DA" w:rsidRDefault="001A30DA" w:rsidP="00536EBA"/>
    <w:p w14:paraId="3B46050D" w14:textId="083C86DD" w:rsidR="001A30DA" w:rsidRDefault="001A30DA" w:rsidP="00536EBA"/>
    <w:p w14:paraId="150E762C" w14:textId="05D224C8" w:rsidR="001A30DA" w:rsidRDefault="001A30DA" w:rsidP="001A30DA">
      <w:pPr>
        <w:pStyle w:val="Heading3"/>
      </w:pPr>
      <w:r>
        <w:lastRenderedPageBreak/>
        <w:t>2AC Reform CP – punishment DA</w:t>
      </w:r>
    </w:p>
    <w:p w14:paraId="69D9B737" w14:textId="60569969" w:rsidR="001A30DA" w:rsidRDefault="001A30DA" w:rsidP="001A30DA"/>
    <w:p w14:paraId="71154422" w14:textId="77777777" w:rsidR="001A30DA" w:rsidRPr="005A6C51" w:rsidRDefault="001A30DA" w:rsidP="001A30DA">
      <w:pPr>
        <w:pStyle w:val="Heading4"/>
      </w:pPr>
      <w:r w:rsidRPr="005A6C51">
        <w:t>Focus on Reform leads to expansion of punishment</w:t>
      </w:r>
    </w:p>
    <w:p w14:paraId="57E3BB9E" w14:textId="77777777" w:rsidR="001A30DA" w:rsidRDefault="001A30DA" w:rsidP="001A30DA">
      <w:pPr>
        <w:rPr>
          <w:rStyle w:val="Style13ptBold"/>
        </w:rPr>
      </w:pPr>
      <w:r>
        <w:rPr>
          <w:rStyle w:val="Style13ptBold"/>
        </w:rPr>
        <w:t>Prowse, doctoral candidate in political science and African American studies @ Yale, 20</w:t>
      </w:r>
    </w:p>
    <w:p w14:paraId="0F8062F3" w14:textId="01510859" w:rsidR="001A30DA" w:rsidRPr="00210E7F" w:rsidRDefault="001A30DA" w:rsidP="00210E7F">
      <w:r>
        <w:t xml:space="preserve">(Glen, Jun 12, 2020, Vox, “The “abolish the police” movement, explained by 7 scholars and activists”, “Whether “abolish the police” is politically </w:t>
      </w:r>
      <w:r w:rsidRPr="00210E7F">
        <w:t xml:space="preserve">toxic” </w:t>
      </w:r>
      <w:hyperlink r:id="rId31" w:history="1">
        <w:r w:rsidRPr="00210E7F">
          <w:rPr>
            <w:rStyle w:val="Hyperlink"/>
          </w:rPr>
          <w:t>https://www.vox.com/policy-and-politics/2020/6/12/21283813/george-floyd-blm-abolish-the-police-8cantwait-minneapolis</w:t>
        </w:r>
      </w:hyperlink>
      <w:r w:rsidRPr="00210E7F">
        <w:t xml:space="preserve"> SS:/)</w:t>
      </w:r>
    </w:p>
    <w:p w14:paraId="5AA99F70" w14:textId="17FDDE97" w:rsidR="001A30DA" w:rsidRDefault="001A30DA" w:rsidP="00210E7F">
      <w:r w:rsidRPr="00210E7F">
        <w:t>Those sympathetic to the cause of abolition but believe it is a politically toxic frame should consider their own imaginative limitations. They should turn to history, as Dr. Keeanga-Yamahtta Taylor does in her recent piece in the New Yorker, and note that focusing on police reform following highly public instances of police violence in black communities</w:t>
      </w:r>
      <w:r>
        <w:t xml:space="preserve"> has led to the expansion of the punishment bureaucracy and, in turn, the expansion of punishment.</w:t>
      </w:r>
    </w:p>
    <w:p w14:paraId="385662FB" w14:textId="77777777" w:rsidR="001A30DA" w:rsidRDefault="001A30DA" w:rsidP="001A30DA">
      <w:r>
        <w:t>They should ask themselves questions like, “Why do I think a renewed focus on funding institutions that heal and house is a threatening frame for restoring or strengthening democracy? Who, through my reticence, am I not listening to?” In research with Dr. Vesla Weaver (Johns Hopkins), Tracey Meares (Yale Law School), and Dr. Spencer Piston (Boston University), we find that when we listen to the voices of highly policed communities, we find some of the most incisive critiques of American democracy as well as a radical reimagining of what it would mean to live in a state that truly “protects and serves.” Now is the time to take seriously their critiques and defer to their visions.</w:t>
      </w:r>
    </w:p>
    <w:p w14:paraId="6520021C" w14:textId="77777777" w:rsidR="001A30DA" w:rsidRDefault="001A30DA" w:rsidP="001A30DA"/>
    <w:p w14:paraId="75484894" w14:textId="77777777" w:rsidR="001A30DA" w:rsidRPr="001A30DA" w:rsidRDefault="001A30DA" w:rsidP="001A30DA"/>
    <w:p w14:paraId="48DBA6F1" w14:textId="77777777" w:rsidR="00631223" w:rsidRDefault="00631223" w:rsidP="00631223">
      <w:pPr>
        <w:pStyle w:val="Heading3"/>
      </w:pPr>
      <w:r>
        <w:lastRenderedPageBreak/>
        <w:t>2AC Crime DA</w:t>
      </w:r>
    </w:p>
    <w:p w14:paraId="2DA046BD" w14:textId="454BAB55" w:rsidR="00631223" w:rsidRDefault="00631223" w:rsidP="00631223"/>
    <w:p w14:paraId="1857DCED" w14:textId="77777777" w:rsidR="00D662F0" w:rsidRDefault="00D662F0" w:rsidP="00D662F0"/>
    <w:p w14:paraId="7DC33422" w14:textId="77777777" w:rsidR="00D662F0" w:rsidRPr="00E44D71" w:rsidRDefault="00D662F0" w:rsidP="00D662F0">
      <w:pPr>
        <w:pStyle w:val="Heading4"/>
      </w:pPr>
      <w:r>
        <w:t>The necessity of policing is massively overemphasized within modern society, and often it has repercussions that reinforce a violent culture and causes unnecessary deaths.</w:t>
      </w:r>
    </w:p>
    <w:p w14:paraId="44B3EA7F" w14:textId="77777777" w:rsidR="00D662F0" w:rsidRDefault="00D662F0" w:rsidP="00D662F0">
      <w:pPr>
        <w:rPr>
          <w:rStyle w:val="Style13ptBold"/>
        </w:rPr>
      </w:pPr>
      <w:r>
        <w:rPr>
          <w:rStyle w:val="Style13ptBold"/>
        </w:rPr>
        <w:t>Pauly, Mother Jones Reporter, 20</w:t>
      </w:r>
    </w:p>
    <w:p w14:paraId="4537E493" w14:textId="77777777" w:rsidR="00D662F0" w:rsidRPr="00F745B4" w:rsidRDefault="00D662F0" w:rsidP="00F745B4">
      <w:r w:rsidRPr="00F745B4">
        <w:t xml:space="preserve">[Madison, 06/02/2020, Mother Jones, “What a World Without Cops Would Look Like”, </w:t>
      </w:r>
      <w:hyperlink r:id="rId32" w:history="1">
        <w:r w:rsidRPr="00F745B4">
          <w:rPr>
            <w:rStyle w:val="Hyperlink"/>
          </w:rPr>
          <w:t>https://www.motherjones.com/crime-justice/2020/06/police-abolition-george-floyd/</w:t>
        </w:r>
      </w:hyperlink>
      <w:r w:rsidRPr="00F745B4">
        <w:t xml:space="preserve">, JZQ] </w:t>
      </w:r>
    </w:p>
    <w:p w14:paraId="0C48BE76" w14:textId="77777777" w:rsidR="00D662F0" w:rsidRPr="007031F0" w:rsidRDefault="00D662F0" w:rsidP="00D662F0">
      <w:pPr>
        <w:rPr>
          <w:sz w:val="16"/>
          <w:szCs w:val="22"/>
        </w:rPr>
      </w:pPr>
      <w:r w:rsidRPr="007031F0">
        <w:rPr>
          <w:sz w:val="16"/>
          <w:szCs w:val="22"/>
        </w:rPr>
        <w:t xml:space="preserve">Procedural justice folks, they want to restore the public’s trust in the police so that the police can go back to policing. But this ignores the question of what they are </w:t>
      </w:r>
      <w:r w:rsidRPr="007031F0">
        <w:rPr>
          <w:szCs w:val="22"/>
          <w:u w:val="single"/>
        </w:rPr>
        <w:t>policing</w:t>
      </w:r>
      <w:r w:rsidRPr="007031F0">
        <w:rPr>
          <w:sz w:val="16"/>
          <w:szCs w:val="22"/>
        </w:rPr>
        <w:t xml:space="preserve">, and whether they should be policing it. We have [millions of] low-level arrests in the United States every year and most of them are completely pointless. It </w:t>
      </w:r>
      <w:r w:rsidRPr="007031F0">
        <w:rPr>
          <w:szCs w:val="22"/>
          <w:u w:val="single"/>
        </w:rPr>
        <w:t>is</w:t>
      </w:r>
      <w:r w:rsidRPr="007031F0">
        <w:rPr>
          <w:sz w:val="16"/>
          <w:szCs w:val="22"/>
        </w:rPr>
        <w:t xml:space="preserve"> just</w:t>
      </w:r>
      <w:r w:rsidRPr="007031F0">
        <w:rPr>
          <w:szCs w:val="22"/>
          <w:u w:val="single"/>
        </w:rPr>
        <w:t xml:space="preserve"> a huge level of harassment meted out almost exclusively on the poorest and most marginal communities in our society</w:t>
      </w:r>
      <w:r w:rsidRPr="007031F0">
        <w:rPr>
          <w:sz w:val="16"/>
          <w:szCs w:val="22"/>
        </w:rPr>
        <w:t>. There is a deep resentment about policing in those places. And then, when there’s a high-profile incident, it unleashes all this pent-up anger and rage.</w:t>
      </w:r>
    </w:p>
    <w:p w14:paraId="5DBF6D49" w14:textId="77777777" w:rsidR="00D662F0" w:rsidRPr="007031F0" w:rsidRDefault="00D662F0" w:rsidP="00D662F0">
      <w:pPr>
        <w:rPr>
          <w:sz w:val="16"/>
        </w:rPr>
      </w:pPr>
      <w:r w:rsidRPr="007031F0">
        <w:rPr>
          <w:u w:val="single"/>
        </w:rPr>
        <w:t>Reducing policing goes hand in hand with widespread decriminalization</w:t>
      </w:r>
      <w:r w:rsidRPr="007031F0">
        <w:rPr>
          <w:sz w:val="16"/>
        </w:rPr>
        <w:t>, then—of things like having an open container in your front yard or selling untaxed cigarettes.</w:t>
      </w:r>
    </w:p>
    <w:p w14:paraId="13D0811C" w14:textId="77777777" w:rsidR="00D662F0" w:rsidRPr="00264E9B" w:rsidRDefault="00D662F0" w:rsidP="00D662F0">
      <w:pPr>
        <w:rPr>
          <w:sz w:val="16"/>
        </w:rPr>
      </w:pPr>
      <w:r w:rsidRPr="00264E9B">
        <w:rPr>
          <w:sz w:val="16"/>
        </w:rPr>
        <w:t xml:space="preserve">Absolutely. It goes hand in hand with decriminalizing sex work, drugs, homelessness, mental illness. We don’t really need a vice unit, we need a system of legalized sex work that’s regulated just like any other business. </w:t>
      </w:r>
      <w:r w:rsidRPr="00264E9B">
        <w:rPr>
          <w:u w:val="single"/>
        </w:rPr>
        <w:t>We don’t need school police, we need counselors and restorative justice programs</w:t>
      </w:r>
      <w:r w:rsidRPr="00264E9B">
        <w:rPr>
          <w:sz w:val="16"/>
        </w:rPr>
        <w:t>. We don’t need police homeless outreach units, we need supportive housing, community based drop-in centers, social workers.</w:t>
      </w:r>
    </w:p>
    <w:p w14:paraId="40F5BEC0" w14:textId="77777777" w:rsidR="00D662F0" w:rsidRDefault="00D662F0" w:rsidP="00D662F0">
      <w:r>
        <w:t>How do you mesh the idea of police abolition with the need to address serious public safety threats like murder or aggravated assault (when those crimes are committed by the general public)?</w:t>
      </w:r>
    </w:p>
    <w:p w14:paraId="2EA3B2B4" w14:textId="77777777" w:rsidR="00D662F0" w:rsidRPr="00264E9B" w:rsidRDefault="00D662F0" w:rsidP="00D662F0">
      <w:pPr>
        <w:rPr>
          <w:sz w:val="16"/>
        </w:rPr>
      </w:pPr>
      <w:r w:rsidRPr="00264E9B">
        <w:rPr>
          <w:sz w:val="16"/>
        </w:rPr>
        <w:t xml:space="preserve">The criminal justice system says there’s one strategy for everything—make arrests, put them in prison. What </w:t>
      </w:r>
      <w:r w:rsidRPr="00264E9B">
        <w:rPr>
          <w:u w:val="single"/>
        </w:rPr>
        <w:t>abolitionists say</w:t>
      </w:r>
      <w:r w:rsidRPr="00264E9B">
        <w:rPr>
          <w:sz w:val="16"/>
        </w:rPr>
        <w:t xml:space="preserve"> is, Well, </w:t>
      </w:r>
      <w:r w:rsidRPr="00264E9B">
        <w:rPr>
          <w:u w:val="single"/>
        </w:rPr>
        <w:t>let’s figure out why they’re doing this and try to develop concrete prevention strategies</w:t>
      </w:r>
      <w:r w:rsidRPr="00264E9B">
        <w:rPr>
          <w:sz w:val="16"/>
        </w:rPr>
        <w:t xml:space="preserve">. Not all homicides are the same. Is it a domestic violence case? Is it a school shooting? Is it a drug deal gone bad? We know, for instance, that in almost all the school shooting cases, somebody had a pretty good idea that this might happen, but did not tell anyone—or told the police and the police had no tools to do anything about it. What if instead, </w:t>
      </w:r>
      <w:r w:rsidRPr="00264E9B">
        <w:rPr>
          <w:u w:val="single"/>
        </w:rPr>
        <w:t>we had a system in place where when a young person thinks their friend might do something awful, can go and talk to a responsible adult without worrying that the police will get involved</w:t>
      </w:r>
      <w:r w:rsidRPr="00264E9B">
        <w:rPr>
          <w:sz w:val="16"/>
        </w:rPr>
        <w:t>, that they will have ratted on their friend to the police, or that their friend will get expelled from school because of some zero tolerance policy?</w:t>
      </w:r>
    </w:p>
    <w:p w14:paraId="590B6CE5" w14:textId="77777777" w:rsidR="00D662F0" w:rsidRDefault="00D662F0" w:rsidP="00D662F0">
      <w:pPr>
        <w:rPr>
          <w:u w:val="single"/>
        </w:rPr>
      </w:pPr>
      <w:r w:rsidRPr="00264E9B">
        <w:rPr>
          <w:u w:val="single"/>
        </w:rPr>
        <w:t>“What we have now is far from perfect. People get killed all the time, even though our society is filled with police.”</w:t>
      </w:r>
    </w:p>
    <w:p w14:paraId="265D6E4D" w14:textId="77777777" w:rsidR="00D662F0" w:rsidRPr="00264E9B" w:rsidRDefault="00D662F0" w:rsidP="00D662F0">
      <w:pPr>
        <w:rPr>
          <w:sz w:val="16"/>
        </w:rPr>
      </w:pPr>
      <w:r w:rsidRPr="00264E9B">
        <w:rPr>
          <w:sz w:val="16"/>
        </w:rPr>
        <w:t xml:space="preserve">It began to take a coherent shape in the late ’60s, early ’70s. Initially, the radical edge of this, from the Black Panthers and others, was the idea of community control of the police. But a group of activists and academics wrote a document called The Iron Fist and the Velvet Glove, in which they began to say, “Wait a second—is there any policing that’s actually a good idea?” </w:t>
      </w:r>
      <w:r w:rsidRPr="00264E9B">
        <w:rPr>
          <w:u w:val="single"/>
        </w:rPr>
        <w:t>When we understand the fundamental nature of policing, even if the community has control over it, it’s still a state institution that’s predicated on the use of violence to fix problems.</w:t>
      </w:r>
      <w:r w:rsidRPr="00264E9B">
        <w:rPr>
          <w:sz w:val="16"/>
        </w:rPr>
        <w:t xml:space="preserve"> And historically, it has never operated in the interests of the poor and the nonwhite.</w:t>
      </w:r>
    </w:p>
    <w:p w14:paraId="695D4308" w14:textId="77777777" w:rsidR="00D662F0" w:rsidRPr="00264E9B" w:rsidRDefault="00D662F0" w:rsidP="00D662F0">
      <w:pPr>
        <w:rPr>
          <w:u w:val="single"/>
        </w:rPr>
      </w:pPr>
      <w:r w:rsidRPr="00264E9B">
        <w:rPr>
          <w:sz w:val="16"/>
        </w:rPr>
        <w:lastRenderedPageBreak/>
        <w:t xml:space="preserve">After the ’70s, this idea became very dormant. It was the rise of mass incarceration in the last 20 years that has brought this idea back into the fore. A little over 20 years ago, Critical Resistance was formed in California, which was mostly focused on prison abolition. This led to works by Angela Davis and Ruth Wilson Gilmore that were focused on prison abolition. But communities understood that </w:t>
      </w:r>
      <w:r w:rsidRPr="00264E9B">
        <w:rPr>
          <w:u w:val="single"/>
        </w:rPr>
        <w:t>to achieve prison abolition, we needed to do something about policing as well.</w:t>
      </w:r>
      <w:r w:rsidRPr="00264E9B">
        <w:rPr>
          <w:sz w:val="16"/>
        </w:rPr>
        <w:t xml:space="preserve"> So little campaigns began to pop up. </w:t>
      </w:r>
      <w:r w:rsidRPr="00264E9B">
        <w:rPr>
          <w:u w:val="single"/>
        </w:rPr>
        <w:t>In the Black Lives Matter era, there’s been a deepening of analysis among the activists who initially just wanted to jail some killer cops, but then began to see that that would not really fix the problem.</w:t>
      </w:r>
    </w:p>
    <w:p w14:paraId="39E1798D" w14:textId="77777777" w:rsidR="00D662F0" w:rsidRDefault="00D662F0" w:rsidP="00D662F0"/>
    <w:p w14:paraId="1A00E26D" w14:textId="77777777" w:rsidR="00D662F0" w:rsidRPr="00E44D71" w:rsidRDefault="00D662F0" w:rsidP="00D662F0">
      <w:pPr>
        <w:pStyle w:val="Heading4"/>
      </w:pPr>
      <w:r>
        <w:t xml:space="preserve">Regardless of the police’s ability to arrest a criminal, policing fails to address root causes of crime, creating a system where we are never capable of aiding criminals and reducing crime rates. </w:t>
      </w:r>
    </w:p>
    <w:p w14:paraId="2EFB3F06" w14:textId="77777777" w:rsidR="00D662F0" w:rsidRDefault="00D662F0" w:rsidP="00D662F0">
      <w:pPr>
        <w:rPr>
          <w:rStyle w:val="Style13ptBold"/>
        </w:rPr>
      </w:pPr>
      <w:r>
        <w:rPr>
          <w:rStyle w:val="Style13ptBold"/>
        </w:rPr>
        <w:t>Pauly, Mother Jones Reporter, 20</w:t>
      </w:r>
    </w:p>
    <w:p w14:paraId="77AD9155" w14:textId="77777777" w:rsidR="00D662F0" w:rsidRPr="00F745B4" w:rsidRDefault="00D662F0" w:rsidP="00F745B4">
      <w:r w:rsidRPr="00F745B4">
        <w:t xml:space="preserve">[Madison, 06/02/2020, Mother Jones, “What a World Without Cops Would Look Like”, </w:t>
      </w:r>
      <w:hyperlink r:id="rId33" w:history="1">
        <w:r w:rsidRPr="00F745B4">
          <w:rPr>
            <w:rStyle w:val="Hyperlink"/>
          </w:rPr>
          <w:t>https://www.motherjones.com/crime-justice/2020/06/police-abolition-george-floyd/</w:t>
        </w:r>
      </w:hyperlink>
      <w:r w:rsidRPr="00F745B4">
        <w:t xml:space="preserve">, JZQ] </w:t>
      </w:r>
    </w:p>
    <w:p w14:paraId="58AD6702" w14:textId="77777777" w:rsidR="00D662F0" w:rsidRPr="00264E9B" w:rsidRDefault="00D662F0" w:rsidP="00D662F0">
      <w:pPr>
        <w:rPr>
          <w:u w:val="single"/>
        </w:rPr>
      </w:pPr>
      <w:r w:rsidRPr="00264E9B">
        <w:rPr>
          <w:u w:val="single"/>
        </w:rPr>
        <w:t xml:space="preserve">What does this end up looking like on a practical level, say, if my car gets stolen? </w:t>
      </w:r>
    </w:p>
    <w:p w14:paraId="0F559EC2" w14:textId="77777777" w:rsidR="00D662F0" w:rsidRPr="00264E9B" w:rsidRDefault="00D662F0" w:rsidP="00D662F0">
      <w:pPr>
        <w:rPr>
          <w:u w:val="single"/>
        </w:rPr>
      </w:pPr>
      <w:r w:rsidRPr="00264E9B">
        <w:rPr>
          <w:sz w:val="16"/>
        </w:rPr>
        <w:t xml:space="preserve">A friend of ours, they had their car stolen. </w:t>
      </w:r>
      <w:r w:rsidRPr="00264E9B">
        <w:rPr>
          <w:u w:val="single"/>
        </w:rPr>
        <w:t>The police actually recovered it and arrested the driver</w:t>
      </w:r>
      <w:r w:rsidRPr="00264E9B">
        <w:rPr>
          <w:sz w:val="16"/>
        </w:rPr>
        <w:t>. So they were like, “See? We need police.” And I said, “</w:t>
      </w:r>
      <w:r w:rsidRPr="00264E9B">
        <w:rPr>
          <w:u w:val="single"/>
        </w:rPr>
        <w:t>Well, let’s dig a little deeper here. What do we know about the person who got arrested that stole your car?” “Uh, the police said that he’d been arrested a bunch of times and there was drug paraphernalia left in the car?”</w:t>
      </w:r>
      <w:r w:rsidRPr="00264E9B">
        <w:rPr>
          <w:sz w:val="16"/>
        </w:rPr>
        <w:t xml:space="preserve"> And I’m like, Hmm. So </w:t>
      </w:r>
      <w:r w:rsidRPr="00264E9B">
        <w:rPr>
          <w:u w:val="single"/>
        </w:rPr>
        <w:t>we tried policing a bunch of times with this guy. Did it prevent your car from getting stolen? No. Is this person stealing cars because they have a drug problem? Probably. Is sending them to jail over and over again fixing their drug problem? No. Okay, if we want to reduce vehicle thefts, the first time that we come in contact with this person, we’ve got to start trying to address what’s driving their problematic behavior.</w:t>
      </w:r>
    </w:p>
    <w:p w14:paraId="62B82296" w14:textId="77777777" w:rsidR="00D662F0" w:rsidRPr="00264E9B" w:rsidRDefault="00D662F0" w:rsidP="00D662F0">
      <w:pPr>
        <w:rPr>
          <w:u w:val="single"/>
        </w:rPr>
      </w:pPr>
      <w:r>
        <w:t xml:space="preserve">Without police, or with drastically scaled back police forces, </w:t>
      </w:r>
      <w:r w:rsidRPr="00264E9B">
        <w:rPr>
          <w:u w:val="single"/>
        </w:rPr>
        <w:t>how does the picture change for people and communities who don’t use the police or trust them?</w:t>
      </w:r>
    </w:p>
    <w:p w14:paraId="4D13B17A" w14:textId="77777777" w:rsidR="00D662F0" w:rsidRPr="00FE659E" w:rsidRDefault="00D662F0" w:rsidP="00D662F0">
      <w:pPr>
        <w:rPr>
          <w:sz w:val="16"/>
        </w:rPr>
      </w:pPr>
      <w:r w:rsidRPr="00FE659E">
        <w:rPr>
          <w:sz w:val="16"/>
        </w:rPr>
        <w:t xml:space="preserve">For those folks, the picture changes because hopefully they won’t have so many problematic things to deal with. </w:t>
      </w:r>
      <w:r w:rsidRPr="00DF0C3B">
        <w:rPr>
          <w:u w:val="single"/>
        </w:rPr>
        <w:t>The reality is a lot of people just don’t call the police as it is because they feel like it’s just going to make their lives worse</w:t>
      </w:r>
      <w:r w:rsidRPr="00FE659E">
        <w:rPr>
          <w:sz w:val="16"/>
        </w:rPr>
        <w:t xml:space="preserve">. That is a deep truth. And so what we want to do is not just to leave them on their own, </w:t>
      </w:r>
      <w:r w:rsidRPr="00DF0C3B">
        <w:rPr>
          <w:u w:val="single"/>
        </w:rPr>
        <w:t>we want to try and start fixing their problems.</w:t>
      </w:r>
      <w:r w:rsidRPr="00FE659E">
        <w:rPr>
          <w:sz w:val="16"/>
        </w:rPr>
        <w:t xml:space="preserve"> Like </w:t>
      </w:r>
      <w:r w:rsidRPr="00DF0C3B">
        <w:rPr>
          <w:u w:val="single"/>
        </w:rPr>
        <w:t xml:space="preserve">domestic violence, </w:t>
      </w:r>
      <w:r w:rsidRPr="00FE659E">
        <w:rPr>
          <w:sz w:val="16"/>
        </w:rPr>
        <w:t xml:space="preserve">which </w:t>
      </w:r>
      <w:r w:rsidRPr="00DF0C3B">
        <w:rPr>
          <w:u w:val="single"/>
        </w:rPr>
        <w:t>goes grossly underreported because huge numbers of survivors feel that getting the police involved is just going to make the situation wors</w:t>
      </w:r>
      <w:r w:rsidRPr="00FE659E">
        <w:rPr>
          <w:u w:val="single"/>
        </w:rPr>
        <w:t xml:space="preserve">e. Police come, either do nothing, arrest both parties, or arrest the man whom the woman was financially dependent upon. He’s pissed off when he gets out of jail, and he comes and beats her up again. </w:t>
      </w:r>
      <w:r w:rsidRPr="00FE659E">
        <w:rPr>
          <w:sz w:val="16"/>
        </w:rPr>
        <w:t>Where’s the community resource center? Where are the supports for families, so that maybe they can fix their problems? Where are the outlets for women so that they can live independently, to get away from an abuser?</w:t>
      </w:r>
    </w:p>
    <w:p w14:paraId="078C7F1F" w14:textId="77777777" w:rsidR="00D662F0" w:rsidRPr="00FE659E" w:rsidRDefault="00D662F0" w:rsidP="00D662F0">
      <w:r w:rsidRPr="00FE659E">
        <w:rPr>
          <w:sz w:val="16"/>
        </w:rPr>
        <w:t>How would things change for the white people who reflexively rely on and trust the police—the Amy Coopers of the worl</w:t>
      </w:r>
      <w:r>
        <w:rPr>
          <w:sz w:val="16"/>
        </w:rPr>
        <w:t>d?</w:t>
      </w:r>
    </w:p>
    <w:p w14:paraId="02F8A829" w14:textId="6E5633C6" w:rsidR="00D662F0" w:rsidRPr="00D662F0" w:rsidRDefault="00D662F0" w:rsidP="00631223">
      <w:pPr>
        <w:rPr>
          <w:sz w:val="16"/>
        </w:rPr>
      </w:pPr>
      <w:r w:rsidRPr="00FE659E">
        <w:rPr>
          <w:sz w:val="16"/>
        </w:rPr>
        <w:t>They won’t have this resource that they can weaponize against people. They’ll have to figure out other ways of resolving their problem</w:t>
      </w:r>
      <w:r>
        <w:rPr>
          <w:sz w:val="16"/>
        </w:rPr>
        <w:t>s.</w:t>
      </w:r>
    </w:p>
    <w:p w14:paraId="6123A0A9" w14:textId="77777777" w:rsidR="00631223" w:rsidRDefault="00631223" w:rsidP="00631223"/>
    <w:p w14:paraId="165CC7E7" w14:textId="77777777" w:rsidR="00D83C42" w:rsidRDefault="00D83C42" w:rsidP="00D83C42">
      <w:pPr>
        <w:pStyle w:val="Heading4"/>
      </w:pPr>
      <w:r>
        <w:lastRenderedPageBreak/>
        <w:t>Police spend a majority of their duties on activities unrelated to violence, proving they are useless</w:t>
      </w:r>
    </w:p>
    <w:p w14:paraId="006D9D99" w14:textId="77777777" w:rsidR="00D83C42" w:rsidRDefault="00D83C42" w:rsidP="00D83C42">
      <w:pPr>
        <w:rPr>
          <w:rStyle w:val="Style13ptBold"/>
        </w:rPr>
      </w:pPr>
      <w:r>
        <w:rPr>
          <w:rStyle w:val="Style13ptBold"/>
        </w:rPr>
        <w:t>Alcorn</w:t>
      </w:r>
      <w:r w:rsidRPr="00CC3A9A">
        <w:t xml:space="preserve">, reporting on health and justice in the New York Times and others, </w:t>
      </w:r>
      <w:r>
        <w:rPr>
          <w:rStyle w:val="Style13ptBold"/>
        </w:rPr>
        <w:t>2020</w:t>
      </w:r>
    </w:p>
    <w:p w14:paraId="08439E4C" w14:textId="77777777" w:rsidR="00D83C42" w:rsidRPr="00D83C42" w:rsidRDefault="00D83C42" w:rsidP="00D83C42">
      <w:r w:rsidRPr="00D83C42">
        <w:t xml:space="preserve">(Ted, 6/22/20, The Appeal, “The Bumpy Road to Police Abolition,” </w:t>
      </w:r>
      <w:hyperlink r:id="rId34" w:history="1">
        <w:r w:rsidRPr="00D83C42">
          <w:rPr>
            <w:rStyle w:val="Hyperlink"/>
          </w:rPr>
          <w:t>https://twitter.com/tedalcorn?lang=en</w:t>
        </w:r>
      </w:hyperlink>
      <w:r w:rsidRPr="00D83C42">
        <w:t xml:space="preserve">, accessed 7/8/2020, tmur) </w:t>
      </w:r>
    </w:p>
    <w:p w14:paraId="251C876E" w14:textId="77777777" w:rsidR="00D83C42" w:rsidRPr="00F0676D" w:rsidRDefault="00D83C42" w:rsidP="00D83C42">
      <w:pPr>
        <w:rPr>
          <w:u w:val="single"/>
        </w:rPr>
      </w:pPr>
      <w:r>
        <w:t xml:space="preserve">Seemingly overnight, a debate once framed largely around the collateral damage of policing and attributable to the malice or carelessness of individual officers has been recentered on the harms inherent to the profession itself, and the goal of eliminating it. </w:t>
      </w:r>
      <w:r w:rsidRPr="00CC3A9A">
        <w:rPr>
          <w:u w:val="single"/>
        </w:rPr>
        <w:t xml:space="preserve">Although there are numerous studies showing that as police forces have expanded, violent crime has fallen, that blunt observation obscures the variety of activities that police undertake (most of which are unrelated to violence), the limited evidence supporting many of them, and the possibility that alternatives would work better. </w:t>
      </w:r>
    </w:p>
    <w:p w14:paraId="52844051" w14:textId="77777777" w:rsidR="00D83C42" w:rsidRDefault="00D83C42" w:rsidP="00D83C42">
      <w:r w:rsidRPr="00CC3A9A">
        <w:rPr>
          <w:u w:val="single"/>
        </w:rPr>
        <w:t>Police are distinguished from other public servants and arguably defined by their capacity to use force to achieve their ends.</w:t>
      </w:r>
      <w:r>
        <w:t xml:space="preserve"> For abolitionists, this force can never be constructive, and the trauma that is its byproduct is never acceptable. </w:t>
      </w:r>
      <w:r w:rsidRPr="00CC3A9A">
        <w:rPr>
          <w:u w:val="single"/>
        </w:rPr>
        <w:t>“Policing is not something that is broken and needs to be fixed,”</w:t>
      </w:r>
      <w:r>
        <w:t xml:space="preserve"> said Mohamed Shehk, the media and communications director of the nonprofit organization Critical Resistance. “</w:t>
      </w:r>
      <w:r w:rsidRPr="00CC3A9A">
        <w:rPr>
          <w:u w:val="single"/>
        </w:rPr>
        <w:t>It’s something that needs to be abolished.</w:t>
      </w:r>
      <w:r>
        <w:t xml:space="preserve">” </w:t>
      </w:r>
    </w:p>
    <w:p w14:paraId="2DA3E982" w14:textId="77777777" w:rsidR="00536EBA" w:rsidRDefault="00536EBA" w:rsidP="00DF7967"/>
    <w:p w14:paraId="1A96578F" w14:textId="46875E27" w:rsidR="00DF7967" w:rsidRDefault="00DF7967" w:rsidP="00E46B85"/>
    <w:p w14:paraId="5233CC18" w14:textId="6158ACED" w:rsidR="005B4C58" w:rsidRDefault="005B4C58" w:rsidP="005B4C58">
      <w:pPr>
        <w:pStyle w:val="Heading3"/>
      </w:pPr>
      <w:r>
        <w:lastRenderedPageBreak/>
        <w:t>2AC Hollow Hope DA</w:t>
      </w:r>
    </w:p>
    <w:p w14:paraId="21EEF450" w14:textId="7556E306" w:rsidR="005B4C58" w:rsidRDefault="005B4C58" w:rsidP="00E46B85"/>
    <w:p w14:paraId="21504D33" w14:textId="0DD9E2F8" w:rsidR="005B4C58" w:rsidRDefault="005B4C58" w:rsidP="005B4C58">
      <w:pPr>
        <w:pStyle w:val="Heading4"/>
      </w:pPr>
      <w:r>
        <w:t>The movement is only huge because of the pandemic – not durable</w:t>
      </w:r>
    </w:p>
    <w:p w14:paraId="03D944AA" w14:textId="77777777" w:rsidR="005B4C58" w:rsidRDefault="005B4C58" w:rsidP="005B4C58">
      <w:pPr>
        <w:rPr>
          <w:rStyle w:val="Style13ptBold"/>
        </w:rPr>
      </w:pPr>
      <w:r>
        <w:rPr>
          <w:rStyle w:val="Style13ptBold"/>
        </w:rPr>
        <w:t xml:space="preserve">Covert, </w:t>
      </w:r>
      <w:r w:rsidRPr="00077D85">
        <w:t>a contributor at The Nation and a contributing op-ed writer at The New York Times. Her writing has also appeared in The Washington Post, the New Republic, New York magazine, Slate, and others, and she won a 2016 Exceptional Merit in Media Award from the National Women’s Political Caucus</w:t>
      </w:r>
      <w:r>
        <w:rPr>
          <w:rStyle w:val="Style13ptBold"/>
        </w:rPr>
        <w:t>, 2020</w:t>
      </w:r>
    </w:p>
    <w:p w14:paraId="412BED86" w14:textId="77777777" w:rsidR="005B4C58" w:rsidRPr="004E5D20" w:rsidRDefault="005B4C58" w:rsidP="005B4C58">
      <w:r>
        <w:t xml:space="preserve">(Bryce, 6/29/20, The Nation, “How to Make Defunding the Police a Reality,” </w:t>
      </w:r>
      <w:hyperlink r:id="rId35" w:history="1">
        <w:r w:rsidRPr="009270F9">
          <w:rPr>
            <w:rStyle w:val="Hyperlink"/>
          </w:rPr>
          <w:t>https://www.thenation.com/article/society/police-reform-defund-activism/</w:t>
        </w:r>
      </w:hyperlink>
      <w:r>
        <w:t>, accessed 7/13/20, tmur)</w:t>
      </w:r>
    </w:p>
    <w:p w14:paraId="4D43F742" w14:textId="77777777" w:rsidR="005B4C58" w:rsidRPr="00D02657" w:rsidRDefault="005B4C58" w:rsidP="005B4C58">
      <w:pPr>
        <w:rPr>
          <w:u w:val="single"/>
        </w:rPr>
      </w:pPr>
      <w:r w:rsidRPr="00D02657">
        <w:rPr>
          <w:u w:val="single"/>
        </w:rPr>
        <w:t>It’s no coincidence that these protests and the demands issuing from them are happening in the midst of a historic health crisis. “When you live in a pandemic for three months and lose jobs and lose family members and think about how society is organized, it becomes much easier to say, ‘Well, maybe we do need to get rid of the cops</w:t>
      </w:r>
      <w:r>
        <w:t>,’” Pierre said. “</w:t>
      </w:r>
      <w:r w:rsidRPr="00D02657">
        <w:rPr>
          <w:u w:val="single"/>
        </w:rPr>
        <w:t>We got rid of going outside. So maybe we should get rid of the cops.”</w:t>
      </w:r>
    </w:p>
    <w:p w14:paraId="4371870D" w14:textId="77777777" w:rsidR="005B4C58" w:rsidRPr="00D02657" w:rsidRDefault="005B4C58" w:rsidP="005B4C58">
      <w:pPr>
        <w:rPr>
          <w:u w:val="single"/>
        </w:rPr>
      </w:pPr>
      <w:r w:rsidRPr="00D02657">
        <w:rPr>
          <w:u w:val="single"/>
        </w:rPr>
        <w:t>Not to mention that black people have been disproportionately dying of Covid-19</w:t>
      </w:r>
      <w:r>
        <w:t xml:space="preserve">. Everyone has watched the federal government’s paralysis in the face of the crisis, and many feel that </w:t>
      </w:r>
      <w:r w:rsidRPr="00D02657">
        <w:rPr>
          <w:u w:val="single"/>
        </w:rPr>
        <w:t>the $1,200 stimulus checks and enhanced unemployment benefits don’t go far enough to cushion such an enormous blow</w:t>
      </w:r>
      <w:r>
        <w:t xml:space="preserve">. </w:t>
      </w:r>
      <w:r w:rsidRPr="00D02657">
        <w:rPr>
          <w:u w:val="single"/>
        </w:rPr>
        <w:t>The protests are “happening in the context of the US government abandoning its people under the coronavirus</w:t>
      </w:r>
      <w:r>
        <w:t>,” Blackmon said. “</w:t>
      </w:r>
      <w:r w:rsidRPr="00D02657">
        <w:rPr>
          <w:u w:val="single"/>
        </w:rPr>
        <w:t xml:space="preserve">It’s almost like a perfect storm that has now exploded and blossomed into a nationwide resistance </w:t>
      </w:r>
      <w:r>
        <w:rPr>
          <w:u w:val="single"/>
        </w:rPr>
        <w:t>mov</w:t>
      </w:r>
      <w:r w:rsidRPr="00D02657">
        <w:rPr>
          <w:u w:val="single"/>
        </w:rPr>
        <w:t>ement.”</w:t>
      </w:r>
    </w:p>
    <w:p w14:paraId="3C2573D3" w14:textId="77777777" w:rsidR="005B4C58" w:rsidRDefault="005B4C58" w:rsidP="00E46B85"/>
    <w:p w14:paraId="502A73A0" w14:textId="5095FBCD" w:rsidR="00953F44" w:rsidRDefault="007C7E0F" w:rsidP="00953F44">
      <w:pPr>
        <w:pStyle w:val="Heading3"/>
      </w:pPr>
      <w:r>
        <w:lastRenderedPageBreak/>
        <w:t xml:space="preserve">2AC </w:t>
      </w:r>
      <w:r w:rsidR="00953F44">
        <w:t>T – abolition is reform</w:t>
      </w:r>
      <w:r w:rsidR="00E97072">
        <w:t>” : counter-interp #1</w:t>
      </w:r>
    </w:p>
    <w:p w14:paraId="712F7365" w14:textId="19440C14" w:rsidR="000F115C" w:rsidRDefault="000F115C" w:rsidP="00953F44"/>
    <w:p w14:paraId="629008BF" w14:textId="61F8E82A" w:rsidR="007D187B" w:rsidRDefault="007D187B" w:rsidP="007D187B">
      <w:pPr>
        <w:pStyle w:val="Heading4"/>
      </w:pPr>
      <w:r>
        <w:t>Counter-interp – only our AFF is topical.</w:t>
      </w:r>
    </w:p>
    <w:p w14:paraId="19A3CD87" w14:textId="77777777" w:rsidR="007D187B" w:rsidRPr="007D187B" w:rsidRDefault="007D187B" w:rsidP="007D187B">
      <w:r w:rsidRPr="007D187B">
        <w:rPr>
          <w:rStyle w:val="Style13ptBold"/>
        </w:rPr>
        <w:t>Sheeks</w:t>
      </w:r>
      <w:r>
        <w:t xml:space="preserve">, Member of </w:t>
      </w:r>
      <w:r w:rsidRPr="007D187B">
        <w:t xml:space="preserve">MPD150, </w:t>
      </w:r>
      <w:r w:rsidRPr="007D187B">
        <w:rPr>
          <w:rStyle w:val="Style13ptBold"/>
        </w:rPr>
        <w:t>20</w:t>
      </w:r>
    </w:p>
    <w:p w14:paraId="3C107468" w14:textId="77777777" w:rsidR="007D187B" w:rsidRPr="007D187B" w:rsidRDefault="007D187B" w:rsidP="007D187B">
      <w:r w:rsidRPr="007D187B">
        <w:t xml:space="preserve">(Martin, Jun 12, 2020, Vox, “The “abolish the police” movement, explained by 7 scholars and activists”, “Why this isn’t the time for pragmatism” </w:t>
      </w:r>
      <w:hyperlink r:id="rId36" w:history="1">
        <w:r w:rsidRPr="007D187B">
          <w:rPr>
            <w:rStyle w:val="Hyperlink"/>
          </w:rPr>
          <w:t>https://www.vox.com/policy-and-politics/2020/6/12/21283813/george-floyd-blm-abolish-the-police-8cantwait-minneapolis</w:t>
        </w:r>
      </w:hyperlink>
      <w:r w:rsidRPr="007D187B">
        <w:t xml:space="preserve"> SS:/)</w:t>
      </w:r>
    </w:p>
    <w:p w14:paraId="5E4E94BE" w14:textId="77777777" w:rsidR="007D187B" w:rsidRDefault="007D187B" w:rsidP="007D187B">
      <w:r w:rsidRPr="007D187B">
        <w:t xml:space="preserve">Another lesson from the research MPD150 conducted is that </w:t>
      </w:r>
      <w:r w:rsidRPr="007D187B">
        <w:rPr>
          <w:rStyle w:val="Emphasis"/>
        </w:rPr>
        <w:t xml:space="preserve">reform does not work. </w:t>
      </w:r>
      <w:r w:rsidRPr="007D187B">
        <w:rPr>
          <w:rStyle w:val="Emphasis"/>
          <w:highlight w:val="green"/>
        </w:rPr>
        <w:t>The institution of policing is largely reform-proof</w:t>
      </w:r>
      <w:r w:rsidRPr="007D187B">
        <w:t xml:space="preserve">. </w:t>
      </w:r>
      <w:r w:rsidRPr="007D187B">
        <w:rPr>
          <w:rStyle w:val="StyleUnderline"/>
        </w:rPr>
        <w:t>Over the last 150 years in Minneapolis alone, there have been numerous different reform efforts put in place, only to be reversed or circumvented by the institutional culture of policing and the police union. Where we have been able to put reforms in place, they have been ineffective</w:t>
      </w:r>
      <w:r>
        <w:t>.</w:t>
      </w:r>
    </w:p>
    <w:p w14:paraId="07AD2A7F" w14:textId="77777777" w:rsidR="007D187B" w:rsidRDefault="007D187B" w:rsidP="007D187B">
      <w:r>
        <w:t xml:space="preserve">Minneapolis and St. Paul have adopted some, if not most, of the reforms suggested in the 8 Can’t Wait movement, but George Floyd, Philando Castile, Jamar Clark, and so many others have still been murdered at the hands of police in our cities. At this point, </w:t>
      </w:r>
      <w:r w:rsidRPr="007D187B">
        <w:rPr>
          <w:rStyle w:val="StyleUnderline"/>
          <w:highlight w:val="green"/>
        </w:rPr>
        <w:t>abolishing the old systems of policing is the only reform left</w:t>
      </w:r>
      <w:r w:rsidRPr="007D187B">
        <w:rPr>
          <w:rStyle w:val="StyleUnderline"/>
        </w:rPr>
        <w:t xml:space="preserve"> that is pragmatic</w:t>
      </w:r>
      <w:r>
        <w:t>.</w:t>
      </w:r>
    </w:p>
    <w:p w14:paraId="26D38948" w14:textId="21907D5D" w:rsidR="00145B7F" w:rsidRDefault="00145B7F" w:rsidP="0031255A"/>
    <w:p w14:paraId="2E99A5A2" w14:textId="77777777" w:rsidR="0031255A" w:rsidRDefault="0031255A" w:rsidP="00953F44"/>
    <w:p w14:paraId="50A95579" w14:textId="77777777" w:rsidR="00506FEC" w:rsidRDefault="00506FEC" w:rsidP="00506FEC">
      <w:pPr>
        <w:pStyle w:val="Heading3"/>
      </w:pPr>
      <w:r>
        <w:lastRenderedPageBreak/>
        <w:t>2AC T – abolition is “reform” : counter-interp #2</w:t>
      </w:r>
    </w:p>
    <w:p w14:paraId="0B40ED35" w14:textId="77777777" w:rsidR="00506FEC" w:rsidRDefault="00506FEC" w:rsidP="00506FEC"/>
    <w:p w14:paraId="54D8D375" w14:textId="77777777" w:rsidR="00506FEC" w:rsidRDefault="00506FEC" w:rsidP="00506FEC">
      <w:pPr>
        <w:pStyle w:val="Heading4"/>
      </w:pPr>
      <w:r>
        <w:t>We meet this counter-interpretation: criminal justice reform includes recognizing that policing as we know it is unsustainable</w:t>
      </w:r>
    </w:p>
    <w:p w14:paraId="1D351B1A" w14:textId="77777777" w:rsidR="00506FEC" w:rsidRDefault="00506FEC" w:rsidP="00506FEC">
      <w:r w:rsidRPr="007B0F01">
        <w:t xml:space="preserve">V. Noah </w:t>
      </w:r>
      <w:r w:rsidRPr="0002210E">
        <w:rPr>
          <w:rStyle w:val="Style13ptBold"/>
        </w:rPr>
        <w:t>Gimbel &amp;</w:t>
      </w:r>
      <w:r w:rsidRPr="007B0F01">
        <w:t xml:space="preserve"> Craig </w:t>
      </w:r>
      <w:r w:rsidRPr="0002210E">
        <w:rPr>
          <w:rStyle w:val="Style13ptBold"/>
        </w:rPr>
        <w:t>Muhammad ‘19</w:t>
      </w:r>
      <w:r>
        <w:t xml:space="preserve"> [</w:t>
      </w:r>
      <w:r w:rsidRPr="0002210E">
        <w:t>Vol. 40:1453</w:t>
      </w:r>
      <w:r>
        <w:t xml:space="preserve"> </w:t>
      </w:r>
      <w:r w:rsidRPr="0002210E">
        <w:t>2019</w:t>
      </w:r>
      <w:r>
        <w:t>] “</w:t>
      </w:r>
      <w:r w:rsidRPr="0002210E">
        <w:t>Are Police Obsolete? Breaking Cycles of Violence Through Abolition Democracy</w:t>
      </w:r>
      <w:r>
        <w:t xml:space="preserve">,” </w:t>
      </w:r>
      <w:r w:rsidRPr="0002210E">
        <w:t>http://cardozolawreview.com/are-police-obsolete-police-abolition/</w:t>
      </w:r>
    </w:p>
    <w:p w14:paraId="195D87FE" w14:textId="77777777" w:rsidR="00506FEC" w:rsidRDefault="00506FEC" w:rsidP="00506FEC">
      <w:r>
        <w:t xml:space="preserve">Different theories of violence yield different approaches to stopping it. As discussed in the previous Part, the dominant mode of understanding American street violence is based on an individualized condemnation of violent offenders. Hyper-aggressive policing and the establishment of police control over violent areas do not effectively reduce violence.198 They may even have the effect of perpetuating cycles of violence in impoverished communities as police become another warring party in a conflict zone. For this reason </w:t>
      </w:r>
      <w:r w:rsidRPr="006157CD">
        <w:rPr>
          <w:rStyle w:val="StyleUnderline"/>
        </w:rPr>
        <w:t xml:space="preserve">we limit our discussion of stopping violence to </w:t>
      </w:r>
      <w:r w:rsidRPr="006157CD">
        <w:rPr>
          <w:rStyle w:val="Emphasis"/>
          <w:highlight w:val="green"/>
        </w:rPr>
        <w:t>reformist projects</w:t>
      </w:r>
      <w:r w:rsidRPr="006157CD">
        <w:rPr>
          <w:rStyle w:val="StyleUnderline"/>
        </w:rPr>
        <w:t xml:space="preserve"> that </w:t>
      </w:r>
      <w:r w:rsidRPr="006157CD">
        <w:rPr>
          <w:rStyle w:val="StyleUnderline"/>
          <w:highlight w:val="green"/>
        </w:rPr>
        <w:t xml:space="preserve">share </w:t>
      </w:r>
      <w:r w:rsidRPr="00B124E5">
        <w:rPr>
          <w:rStyle w:val="StyleUnderline"/>
          <w:b/>
          <w:bCs/>
          <w:highlight w:val="green"/>
        </w:rPr>
        <w:t>recognition of the unsustainability</w:t>
      </w:r>
      <w:r w:rsidRPr="006157CD">
        <w:rPr>
          <w:rStyle w:val="StyleUnderline"/>
          <w:highlight w:val="green"/>
        </w:rPr>
        <w:t xml:space="preserve"> of</w:t>
      </w:r>
      <w:r w:rsidRPr="006157CD">
        <w:rPr>
          <w:rStyle w:val="StyleUnderline"/>
        </w:rPr>
        <w:t xml:space="preserve"> the </w:t>
      </w:r>
      <w:r w:rsidRPr="00B124E5">
        <w:rPr>
          <w:rStyle w:val="StyleUnderline"/>
          <w:b/>
          <w:bCs/>
          <w:highlight w:val="green"/>
        </w:rPr>
        <w:t>status quo</w:t>
      </w:r>
      <w:r w:rsidRPr="006157CD">
        <w:rPr>
          <w:rStyle w:val="StyleUnderline"/>
        </w:rPr>
        <w:t xml:space="preserve"> and seek to implement alternatives to </w:t>
      </w:r>
      <w:r w:rsidRPr="00B124E5">
        <w:rPr>
          <w:rStyle w:val="StyleUnderline"/>
          <w:b/>
          <w:bCs/>
          <w:highlight w:val="green"/>
        </w:rPr>
        <w:t>policing</w:t>
      </w:r>
      <w:r w:rsidRPr="006157CD">
        <w:rPr>
          <w:rStyle w:val="StyleUnderline"/>
        </w:rPr>
        <w:t xml:space="preserve"> that may succeed where the punitive model has failed</w:t>
      </w:r>
      <w:r>
        <w:t>.</w:t>
      </w:r>
    </w:p>
    <w:p w14:paraId="3436E30E" w14:textId="77777777" w:rsidR="00506FEC" w:rsidRDefault="00506FEC" w:rsidP="00506FEC">
      <w:r>
        <w:t>Having measurable success in reducing violent crime is contingent on the approach used. A successful approach must see violence in inner cities as a symptom of underlying issues and incorporate solutions geared towards reforming the perpetrator, interrupting violent acts before they occur, and directing resources toward eliminating the conditions that breed violence.</w:t>
      </w:r>
    </w:p>
    <w:p w14:paraId="38B16A60" w14:textId="77777777" w:rsidR="00506FEC" w:rsidRDefault="00506FEC" w:rsidP="00506FEC">
      <w:r>
        <w:t xml:space="preserve">Thus, in this Part, we describe two distinct but related reformist explanations of urban violence and the violence-reduction strategies associated with each. We begin with the public health model of understanding and combatting violence as an epidemic. This decidedly non-police approach frames violence as a communicable disease that must be cured, combining the epidemiological expertise of medical professionals and public health officials with the violence-interrupting potential of street-credible community mediators. Then we will examine grassroots community-based anti-violence initiatives. Under the latter approach, stopping violence is understood as a political task to be undertaken by the affected communities themselves with state and institutional actors playing little to no role. </w:t>
      </w:r>
      <w:r w:rsidRPr="009363EE">
        <w:rPr>
          <w:rStyle w:val="StyleUnderline"/>
          <w:highlight w:val="green"/>
        </w:rPr>
        <w:t>This discussion will focus</w:t>
      </w:r>
      <w:r w:rsidRPr="009363EE">
        <w:rPr>
          <w:rStyle w:val="StyleUnderline"/>
        </w:rPr>
        <w:t xml:space="preserve"> </w:t>
      </w:r>
      <w:r w:rsidRPr="00627021">
        <w:t>in particular on anti-violence projects based inside prisons that seek to stem cycles of violence and empower communities devastated by mass incarceration by bridging the gap between prisoners and the communities to which they will eventually return. After describing these</w:t>
      </w:r>
      <w:r w:rsidRPr="006157CD">
        <w:rPr>
          <w:rStyle w:val="StyleUnderline"/>
        </w:rPr>
        <w:t xml:space="preserve"> </w:t>
      </w:r>
      <w:r w:rsidRPr="00EA7EBF">
        <w:rPr>
          <w:rStyle w:val="Emphasis"/>
          <w:highlight w:val="green"/>
        </w:rPr>
        <w:t>alternatives to police</w:t>
      </w:r>
      <w:r w:rsidRPr="006157CD">
        <w:rPr>
          <w:rStyle w:val="StyleUnderline"/>
        </w:rPr>
        <w:t xml:space="preserve">-based violence control, we will analyze their meaning and potential </w:t>
      </w:r>
      <w:r w:rsidRPr="00EA7EBF">
        <w:rPr>
          <w:rStyle w:val="StyleUnderline"/>
          <w:highlight w:val="green"/>
        </w:rPr>
        <w:t xml:space="preserve">within the context of broader </w:t>
      </w:r>
      <w:r w:rsidRPr="00EA7EBF">
        <w:rPr>
          <w:rStyle w:val="Emphasis"/>
          <w:highlight w:val="green"/>
        </w:rPr>
        <w:t>criminal</w:t>
      </w:r>
      <w:r w:rsidRPr="006157CD">
        <w:rPr>
          <w:rStyle w:val="StyleUnderline"/>
        </w:rPr>
        <w:t xml:space="preserve"> and racial </w:t>
      </w:r>
      <w:r w:rsidRPr="00EA7EBF">
        <w:rPr>
          <w:rStyle w:val="Emphasis"/>
          <w:highlight w:val="green"/>
        </w:rPr>
        <w:t>justice reform</w:t>
      </w:r>
      <w:r w:rsidRPr="006157CD">
        <w:rPr>
          <w:rStyle w:val="StyleUnderline"/>
        </w:rPr>
        <w:t xml:space="preserve"> movements</w:t>
      </w:r>
      <w:r>
        <w:t>.</w:t>
      </w:r>
    </w:p>
    <w:p w14:paraId="094AB9FF" w14:textId="77777777" w:rsidR="00506FEC" w:rsidRDefault="00506FEC" w:rsidP="00506FEC"/>
    <w:p w14:paraId="43CEA9A5" w14:textId="77777777" w:rsidR="000F115C" w:rsidRDefault="000F115C" w:rsidP="00953F44"/>
    <w:p w14:paraId="252E334F" w14:textId="77777777" w:rsidR="00300910" w:rsidRDefault="00300910" w:rsidP="00300910"/>
    <w:p w14:paraId="43ED4ACA" w14:textId="7831E1E1" w:rsidR="00EF5BFC" w:rsidRDefault="00357523" w:rsidP="00357523">
      <w:pPr>
        <w:pStyle w:val="Heading3"/>
      </w:pPr>
      <w:r>
        <w:lastRenderedPageBreak/>
        <w:t>2AC T – abolition is “reform” – we meet</w:t>
      </w:r>
    </w:p>
    <w:p w14:paraId="2CB36D00" w14:textId="77777777" w:rsidR="00357523" w:rsidRPr="00357523" w:rsidRDefault="00357523" w:rsidP="00357523"/>
    <w:p w14:paraId="63BE88CA" w14:textId="3A649624" w:rsidR="00953F44" w:rsidRDefault="00953F44" w:rsidP="00953F44"/>
    <w:p w14:paraId="28C29751" w14:textId="77777777" w:rsidR="00BD1A80" w:rsidRDefault="00BD1A80" w:rsidP="00BD1A80">
      <w:pPr>
        <w:pStyle w:val="Heading4"/>
      </w:pPr>
      <w:r>
        <w:t>Abolitionist reform</w:t>
      </w:r>
    </w:p>
    <w:p w14:paraId="4C33C35C" w14:textId="77777777" w:rsidR="00BD1A80" w:rsidRPr="006D59D5" w:rsidRDefault="00BD1A80" w:rsidP="00BD1A80">
      <w:r w:rsidRPr="00BE43E6">
        <w:t xml:space="preserve">Maira </w:t>
      </w:r>
      <w:r w:rsidRPr="00BE43E6">
        <w:rPr>
          <w:rStyle w:val="Style13ptBold"/>
        </w:rPr>
        <w:t>Khwaja ‘20</w:t>
      </w:r>
      <w:r w:rsidRPr="00BE43E6">
        <w:t>, the Engagement Director at the Invisible Institute in Chicago</w:t>
      </w:r>
      <w:r>
        <w:t>, interviewed by SCOTTY HENDRICKS 18 June, 2020, “</w:t>
      </w:r>
      <w:r w:rsidRPr="00BE43E6">
        <w:t>An expert explains what 'Abolish the Police' really means</w:t>
      </w:r>
      <w:r>
        <w:t xml:space="preserve">,” </w:t>
      </w:r>
      <w:r w:rsidRPr="00BE43E6">
        <w:t>https://bigthink.com/politics-current-affairs/abolish-police-meaning?rebelltitem=2#rebelltitem2</w:t>
      </w:r>
    </w:p>
    <w:p w14:paraId="78DA7E74" w14:textId="77777777" w:rsidR="00BD1A80" w:rsidRDefault="00BD1A80" w:rsidP="00BD1A80">
      <w:r>
        <w:t>Why is this preferable to reform efforts?</w:t>
      </w:r>
    </w:p>
    <w:p w14:paraId="713226C4" w14:textId="77777777" w:rsidR="00BD1A80" w:rsidRPr="006D59D5" w:rsidRDefault="00BD1A80" w:rsidP="00BD1A80">
      <w:r>
        <w:t>"Abolitionist reforms seek to take power from the police and put it elsewhere where it would reduce crime at its source. In Chicago, if somebody is struggling with homelessness, you have to go through the police in order to get any homeless services. This can make people too afraid to get the help they need. What if there was a different front door to access the services they need? An abolitionist reform might be to create an alternative first responder for dealing with homelessness in the city. Chicago has 'advanced' reforms. We need officers to record each time they pull a gun. Anecdotally, we can see this isn't happening."</w:t>
      </w:r>
    </w:p>
    <w:p w14:paraId="2C062C82" w14:textId="77777777" w:rsidR="00BD1A80" w:rsidRDefault="00BD1A80" w:rsidP="00BD1A80"/>
    <w:p w14:paraId="03E64215" w14:textId="77777777" w:rsidR="00BD1A80" w:rsidRDefault="00BD1A80" w:rsidP="00BD1A80"/>
    <w:p w14:paraId="3381E4B7" w14:textId="77777777" w:rsidR="00BD1A80" w:rsidRDefault="00BD1A80" w:rsidP="00BD1A80"/>
    <w:p w14:paraId="19300617" w14:textId="77777777" w:rsidR="00BD1A80" w:rsidRDefault="00BD1A80" w:rsidP="00BD1A80">
      <w:pPr>
        <w:pStyle w:val="Heading4"/>
      </w:pPr>
      <w:r>
        <w:t>The option of abolition is a key part of the criminal justice reform debate.</w:t>
      </w:r>
    </w:p>
    <w:p w14:paraId="62667061" w14:textId="77777777" w:rsidR="00BD1A80" w:rsidRPr="00EF5BFC" w:rsidRDefault="00BD1A80" w:rsidP="00BD1A80">
      <w:r>
        <w:t xml:space="preserve">Kelsey J. </w:t>
      </w:r>
      <w:r w:rsidRPr="00CD70B5">
        <w:rPr>
          <w:rStyle w:val="Style13ptBold"/>
        </w:rPr>
        <w:t>Griffin</w:t>
      </w:r>
      <w:r>
        <w:rPr>
          <w:rStyle w:val="Style13ptBold"/>
        </w:rPr>
        <w:t xml:space="preserve"> ‘20</w:t>
      </w:r>
      <w:r>
        <w:t>, Crimson Staff Writer February 28, 2020. “</w:t>
      </w:r>
      <w:r w:rsidRPr="00CD70B5">
        <w:t>Harvard Law School Holds Lecture on Police Abolition</w:t>
      </w:r>
      <w:r>
        <w:t xml:space="preserve">,” </w:t>
      </w:r>
      <w:r w:rsidRPr="00CD70B5">
        <w:t>https://www.thecrimson.com/article/2020/2/28/vitale-police-abolition/</w:t>
      </w:r>
    </w:p>
    <w:p w14:paraId="0EF212C8" w14:textId="77777777" w:rsidR="00BD1A80" w:rsidRDefault="00BD1A80" w:rsidP="00BD1A80"/>
    <w:p w14:paraId="77C73874" w14:textId="77777777" w:rsidR="00BD1A80" w:rsidRDefault="00BD1A80" w:rsidP="00BD1A80">
      <w:r>
        <w:t>“No one is talking about, ‘tomorrow we flip the switch and there are no police,’” he said. “The reality is we have a massive infrastructure of policing and criminalization, and we need strategies to get out of this mess, and those strategies do not include implicit bias training, community policing, body cameras, et cetera.”</w:t>
      </w:r>
    </w:p>
    <w:p w14:paraId="30CDA404" w14:textId="77777777" w:rsidR="00BD1A80" w:rsidRDefault="00BD1A80" w:rsidP="00BD1A80"/>
    <w:p w14:paraId="5C19FA41" w14:textId="77777777" w:rsidR="00BD1A80" w:rsidRDefault="00BD1A80" w:rsidP="00BD1A80">
      <w:r>
        <w:t>Sharon I. Brett, a senior staff attorney at the Law School’s Criminal Justice Policy Program, said in an interview that understanding deep-rooted problems in the nation's policing system is a key step towards creating a better version of that system.</w:t>
      </w:r>
    </w:p>
    <w:p w14:paraId="6BA2706B" w14:textId="77777777" w:rsidR="00BD1A80" w:rsidRDefault="00BD1A80" w:rsidP="00BD1A80"/>
    <w:p w14:paraId="51BFACC9" w14:textId="77777777" w:rsidR="00BD1A80" w:rsidRDefault="00BD1A80" w:rsidP="00BD1A80">
      <w:r>
        <w:lastRenderedPageBreak/>
        <w:t>“It's important to think about this framework when we're doing criminal justice reform work and, particularly, to think about the historical context of the institutions that we’re attempting to reform in order to understand whether or not they can be reformed,” Brett said.</w:t>
      </w:r>
    </w:p>
    <w:p w14:paraId="415474DC" w14:textId="77777777" w:rsidR="00BD1A80" w:rsidRDefault="00BD1A80" w:rsidP="00BD1A80"/>
    <w:p w14:paraId="3FE0A910" w14:textId="77777777" w:rsidR="00BD1A80" w:rsidRDefault="00BD1A80" w:rsidP="00953F44"/>
    <w:p w14:paraId="161B065D" w14:textId="345EBDB0" w:rsidR="00664271" w:rsidRDefault="00664271" w:rsidP="0060156C"/>
    <w:p w14:paraId="3FDB2C37" w14:textId="563C0AC1" w:rsidR="00EA7EBF" w:rsidRDefault="00EA7EBF" w:rsidP="0060156C"/>
    <w:p w14:paraId="5875609C" w14:textId="229BDE3B" w:rsidR="00EA7EBF" w:rsidRDefault="00A645F1" w:rsidP="00A645F1">
      <w:pPr>
        <w:pStyle w:val="Heading3"/>
      </w:pPr>
      <w:r>
        <w:lastRenderedPageBreak/>
        <w:t xml:space="preserve">2AC T – abolition is “reform” : reallocation </w:t>
      </w:r>
      <w:r w:rsidR="00506FEC">
        <w:t>meets, not</w:t>
      </w:r>
      <w:r>
        <w:t xml:space="preserve"> extra-T</w:t>
      </w:r>
    </w:p>
    <w:p w14:paraId="434C0516" w14:textId="568F8E75" w:rsidR="00A645F1" w:rsidRDefault="00A645F1" w:rsidP="00A645F1"/>
    <w:p w14:paraId="2DEEBC0A" w14:textId="1BC540BD" w:rsidR="00024ED7" w:rsidRDefault="004D438C" w:rsidP="00024ED7">
      <w:pPr>
        <w:pStyle w:val="Heading4"/>
      </w:pPr>
      <w:r>
        <w:t>Like d</w:t>
      </w:r>
      <w:r w:rsidR="00514D5A">
        <w:t xml:space="preserve">ang, we could </w:t>
      </w:r>
      <w:r w:rsidR="00FA587D">
        <w:t>maybe</w:t>
      </w:r>
      <w:r w:rsidR="00514D5A">
        <w:t xml:space="preserve"> fiat reallocation if we really had to</w:t>
      </w:r>
    </w:p>
    <w:p w14:paraId="1DAF0D23" w14:textId="1B913E84" w:rsidR="00024ED7" w:rsidRPr="00024ED7" w:rsidRDefault="007D6F4C" w:rsidP="00024ED7">
      <w:r w:rsidRPr="007B0F01">
        <w:t xml:space="preserve">V. Noah </w:t>
      </w:r>
      <w:r w:rsidRPr="0002210E">
        <w:rPr>
          <w:rStyle w:val="Style13ptBold"/>
        </w:rPr>
        <w:t>Gimbel &amp;</w:t>
      </w:r>
      <w:r w:rsidRPr="007B0F01">
        <w:t xml:space="preserve"> Craig </w:t>
      </w:r>
      <w:r w:rsidRPr="0002210E">
        <w:rPr>
          <w:rStyle w:val="Style13ptBold"/>
        </w:rPr>
        <w:t>Muhammad ‘19</w:t>
      </w:r>
      <w:r>
        <w:t xml:space="preserve"> [</w:t>
      </w:r>
      <w:r w:rsidRPr="0002210E">
        <w:t>Vol. 40:1453</w:t>
      </w:r>
      <w:r>
        <w:t xml:space="preserve"> </w:t>
      </w:r>
      <w:r w:rsidRPr="0002210E">
        <w:t>2019</w:t>
      </w:r>
      <w:r>
        <w:t>] “</w:t>
      </w:r>
      <w:r w:rsidRPr="0002210E">
        <w:t>Are Police Obsolete? Breaking Cycles of Violence Through Abolition Democracy</w:t>
      </w:r>
      <w:r>
        <w:t xml:space="preserve">,” </w:t>
      </w:r>
      <w:r w:rsidRPr="0002210E">
        <w:t>http://cardozolawreview.com/are-police-obsolete-police-abolition/</w:t>
      </w:r>
    </w:p>
    <w:p w14:paraId="21B293B5" w14:textId="7F2FC38A" w:rsidR="00024ED7" w:rsidRDefault="00024ED7" w:rsidP="00953F44">
      <w:r w:rsidRPr="004774E4">
        <w:rPr>
          <w:rStyle w:val="StyleUnderline"/>
        </w:rPr>
        <w:t>Public health- and community-based</w:t>
      </w:r>
      <w:r w:rsidRPr="00024ED7">
        <w:t xml:space="preserve"> </w:t>
      </w:r>
      <w:r w:rsidRPr="004774E4">
        <w:rPr>
          <w:rStyle w:val="Emphasis"/>
          <w:highlight w:val="green"/>
        </w:rPr>
        <w:t>alternatives to policing</w:t>
      </w:r>
      <w:r w:rsidRPr="00024ED7">
        <w:t xml:space="preserve"> </w:t>
      </w:r>
      <w:r w:rsidRPr="004774E4">
        <w:rPr>
          <w:rStyle w:val="StyleUnderline"/>
        </w:rPr>
        <w:t>should and will play an increased role in efforts to break cycles of violence regardless of their cooperation or conflict with law enforcement</w:t>
      </w:r>
      <w:r w:rsidRPr="00024ED7">
        <w:t xml:space="preserve">. The Movement for Black Lives, which gained national prominence in the wake of high-profile police killings of unarmed Black people in Ferguson, Baltimore, Staten Island, and elsewhere, has made community control over police a centerpiece of its national organizing. Number Three on the Movement’s list of National Demands calls for “investments in the education, health and safety of Black people, instead of investments in the criminalizing, caging, and harming of Black people.”41 The Movement’s policy handbook details that </w:t>
      </w:r>
      <w:r w:rsidRPr="004774E4">
        <w:rPr>
          <w:rStyle w:val="StyleUnderline"/>
        </w:rPr>
        <w:t xml:space="preserve">this demand </w:t>
      </w:r>
      <w:r w:rsidRPr="004774E4">
        <w:rPr>
          <w:rStyle w:val="StyleUnderline"/>
          <w:highlight w:val="green"/>
        </w:rPr>
        <w:t>require</w:t>
      </w:r>
      <w:r w:rsidRPr="004774E4">
        <w:rPr>
          <w:rStyle w:val="StyleUnderline"/>
        </w:rPr>
        <w:t xml:space="preserve">s “[a] </w:t>
      </w:r>
      <w:r w:rsidRPr="00514D5A">
        <w:rPr>
          <w:rStyle w:val="StyleUnderline"/>
          <w:highlight w:val="green"/>
        </w:rPr>
        <w:t>reallocation of funds at the federal, state and local level from policing</w:t>
      </w:r>
      <w:r w:rsidRPr="006E3A8F">
        <w:rPr>
          <w:rStyle w:val="StyleUnderline"/>
        </w:rPr>
        <w:t xml:space="preserve"> and incarceration (JAG, COPS, VOCA) </w:t>
      </w:r>
      <w:r w:rsidRPr="00514D5A">
        <w:rPr>
          <w:rStyle w:val="StyleUnderline"/>
          <w:highlight w:val="green"/>
        </w:rPr>
        <w:t>to long-term safety strategies such as education, local restorative justice services, and employment programs</w:t>
      </w:r>
      <w:r w:rsidRPr="00024ED7">
        <w:t xml:space="preserve">.”42 Policymakers, legal scholars, and practitioners should educate themselves on the substance of “restorative justice services” as they interact with and shape the creation and enforcement of criminal law and policy. </w:t>
      </w:r>
      <w:r w:rsidRPr="00514D5A">
        <w:rPr>
          <w:rStyle w:val="StyleUnderline"/>
          <w:highlight w:val="green"/>
        </w:rPr>
        <w:t>This</w:t>
      </w:r>
      <w:r w:rsidRPr="006E3A8F">
        <w:rPr>
          <w:rStyle w:val="StyleUnderline"/>
        </w:rPr>
        <w:t xml:space="preserve"> Article </w:t>
      </w:r>
      <w:r w:rsidRPr="00514D5A">
        <w:rPr>
          <w:rStyle w:val="StyleUnderline"/>
          <w:highlight w:val="green"/>
        </w:rPr>
        <w:t>fills an important gap in</w:t>
      </w:r>
      <w:r w:rsidRPr="006E3A8F">
        <w:rPr>
          <w:rStyle w:val="StyleUnderline"/>
        </w:rPr>
        <w:t xml:space="preserve"> the legal academic literature on </w:t>
      </w:r>
      <w:r w:rsidRPr="00514D5A">
        <w:rPr>
          <w:rStyle w:val="Emphasis"/>
          <w:highlight w:val="green"/>
        </w:rPr>
        <w:t>criminal justice reform</w:t>
      </w:r>
      <w:r w:rsidRPr="006E3A8F">
        <w:rPr>
          <w:rStyle w:val="StyleUnderline"/>
        </w:rPr>
        <w:t xml:space="preserve"> </w:t>
      </w:r>
      <w:r w:rsidRPr="00514D5A">
        <w:rPr>
          <w:rStyle w:val="StyleUnderline"/>
          <w:highlight w:val="green"/>
        </w:rPr>
        <w:t>by</w:t>
      </w:r>
      <w:r w:rsidRPr="006E3A8F">
        <w:rPr>
          <w:rStyle w:val="StyleUnderline"/>
        </w:rPr>
        <w:t xml:space="preserve"> shedding light on different types of </w:t>
      </w:r>
      <w:r w:rsidRPr="00514D5A">
        <w:rPr>
          <w:rStyle w:val="StyleUnderline"/>
          <w:highlight w:val="green"/>
        </w:rPr>
        <w:t>community-based violence-reduction initiatives offering viable alternatives to</w:t>
      </w:r>
      <w:r w:rsidRPr="006E3A8F">
        <w:rPr>
          <w:rStyle w:val="StyleUnderline"/>
        </w:rPr>
        <w:t xml:space="preserve"> (even community-based) </w:t>
      </w:r>
      <w:r w:rsidRPr="00514D5A">
        <w:rPr>
          <w:rStyle w:val="StyleUnderline"/>
          <w:highlight w:val="green"/>
        </w:rPr>
        <w:t>traditional policing</w:t>
      </w:r>
      <w:r w:rsidRPr="00024ED7">
        <w:t>.</w:t>
      </w:r>
    </w:p>
    <w:p w14:paraId="0E03C6B6" w14:textId="2EFC9881" w:rsidR="00953F44" w:rsidRDefault="00953F44" w:rsidP="00953F44"/>
    <w:p w14:paraId="2B735AF1" w14:textId="270C1F18" w:rsidR="007E0FE0" w:rsidRDefault="007E0FE0" w:rsidP="007E0FE0">
      <w:pPr>
        <w:pStyle w:val="Heading3"/>
      </w:pPr>
      <w:r>
        <w:lastRenderedPageBreak/>
        <w:t>2AC T – “abolition is “reform” : no abuse</w:t>
      </w:r>
    </w:p>
    <w:p w14:paraId="1711933E" w14:textId="184A7BDB" w:rsidR="007E0FE0" w:rsidRDefault="007E0FE0" w:rsidP="00953F44"/>
    <w:p w14:paraId="11B30287" w14:textId="77777777" w:rsidR="007E0FE0" w:rsidRDefault="007E0FE0" w:rsidP="007E0FE0">
      <w:pPr>
        <w:pStyle w:val="Heading4"/>
      </w:pPr>
      <w:r>
        <w:t>Abolition is predictable – part of the mainstream controversy</w:t>
      </w:r>
    </w:p>
    <w:p w14:paraId="1B74C299" w14:textId="77777777" w:rsidR="007E0FE0" w:rsidRDefault="007E0FE0" w:rsidP="007E0FE0">
      <w:r>
        <w:t xml:space="preserve">Nicole </w:t>
      </w:r>
      <w:r w:rsidRPr="00737803">
        <w:rPr>
          <w:rStyle w:val="Style13ptBold"/>
        </w:rPr>
        <w:t>Narea ‘20</w:t>
      </w:r>
      <w:r>
        <w:t xml:space="preserve">, </w:t>
      </w:r>
      <w:r w:rsidRPr="00737803">
        <w:t>Jul 9, 2020</w:t>
      </w:r>
      <w:r>
        <w:t>. “</w:t>
      </w:r>
      <w:r w:rsidRPr="00737803">
        <w:t>How “abolish ICE” helped bring abolitionist ideas into the mainstream</w:t>
      </w:r>
      <w:r>
        <w:t xml:space="preserve">,” </w:t>
      </w:r>
      <w:hyperlink r:id="rId37" w:history="1">
        <w:r w:rsidRPr="00BE35B3">
          <w:rPr>
            <w:rStyle w:val="Hyperlink"/>
          </w:rPr>
          <w:t>https://www.vox.com/policy-and-politics/2020/7/9/21307137/abolish-ice-police-immigrant-black-lives-matter</w:t>
        </w:r>
      </w:hyperlink>
    </w:p>
    <w:p w14:paraId="695A1AFB" w14:textId="77777777" w:rsidR="007E0FE0" w:rsidRDefault="007E0FE0" w:rsidP="007E0FE0">
      <w:r>
        <w:t>Before thousands of people took to the streets demanding the abolition of police, “abolish ICE” was the rallying cry of activists protesting the Trump administration’s immigration policies.</w:t>
      </w:r>
    </w:p>
    <w:p w14:paraId="40CA0040" w14:textId="77777777" w:rsidR="007E0FE0" w:rsidRDefault="007E0FE0" w:rsidP="007E0FE0">
      <w:r w:rsidRPr="00AE01E0">
        <w:rPr>
          <w:rStyle w:val="StyleUnderline"/>
          <w:highlight w:val="green"/>
        </w:rPr>
        <w:t>Democrats</w:t>
      </w:r>
      <w:r>
        <w:t xml:space="preserve"> on the debate stage were asked about the movement to abolish the agency, also known as US Immigration and Customs Enforcement. Two candidates made dismantling the agency part of their platform, and those who did not still embraced calls for more aggressive reform. The movement </w:t>
      </w:r>
      <w:r w:rsidRPr="00AE01E0">
        <w:rPr>
          <w:rStyle w:val="StyleUnderline"/>
          <w:highlight w:val="green"/>
        </w:rPr>
        <w:t>pushed ideas about abolition</w:t>
      </w:r>
      <w:r w:rsidRPr="00AE01E0">
        <w:rPr>
          <w:rStyle w:val="StyleUnderline"/>
        </w:rPr>
        <w:t xml:space="preserve"> further </w:t>
      </w:r>
      <w:r w:rsidRPr="00AE01E0">
        <w:rPr>
          <w:rStyle w:val="StyleUnderline"/>
          <w:highlight w:val="green"/>
        </w:rPr>
        <w:t>into the mainstream</w:t>
      </w:r>
      <w:r w:rsidRPr="00AE01E0">
        <w:rPr>
          <w:rStyle w:val="StyleUnderline"/>
        </w:rPr>
        <w:t xml:space="preserve">, changing the </w:t>
      </w:r>
      <w:r w:rsidRPr="00AE01E0">
        <w:rPr>
          <w:rStyle w:val="StyleUnderline"/>
          <w:highlight w:val="green"/>
        </w:rPr>
        <w:t>conversation around criminal justice reform</w:t>
      </w:r>
      <w:r>
        <w:t>.</w:t>
      </w:r>
    </w:p>
    <w:p w14:paraId="207874C3" w14:textId="77777777" w:rsidR="007E0FE0" w:rsidRPr="009478E7" w:rsidRDefault="007E0FE0" w:rsidP="007E0FE0">
      <w:r>
        <w:t>Activists for police abolition see the two movements as intertwined, and say it isn’t a coincidence that both have risen to prominence in recent years.</w:t>
      </w:r>
    </w:p>
    <w:p w14:paraId="7C7E3B39" w14:textId="77777777" w:rsidR="007E0FE0" w:rsidRDefault="007E0FE0" w:rsidP="00953F44"/>
    <w:p w14:paraId="4FB3D069" w14:textId="77777777" w:rsidR="005A4636" w:rsidRDefault="005A4636" w:rsidP="00953F44"/>
    <w:p w14:paraId="5581C5FF" w14:textId="77777777" w:rsidR="00845F4A" w:rsidRDefault="00845F4A" w:rsidP="00953F44"/>
    <w:p w14:paraId="2DE221AF" w14:textId="5F0A28E6" w:rsidR="00845F4A" w:rsidRDefault="00845F4A" w:rsidP="00845F4A">
      <w:pPr>
        <w:pStyle w:val="Heading3"/>
      </w:pPr>
      <w:r>
        <w:lastRenderedPageBreak/>
        <w:t xml:space="preserve">2AC T – abolition is </w:t>
      </w:r>
      <w:r w:rsidR="00F05B4A">
        <w:t>“</w:t>
      </w:r>
      <w:r>
        <w:t>reform</w:t>
      </w:r>
      <w:r w:rsidR="00F05B4A">
        <w:t xml:space="preserve">” </w:t>
      </w:r>
      <w:r>
        <w:t>: reasonability</w:t>
      </w:r>
    </w:p>
    <w:p w14:paraId="65118A8F" w14:textId="77777777" w:rsidR="00845F4A" w:rsidRDefault="00845F4A" w:rsidP="00953F44"/>
    <w:p w14:paraId="5068BDE2" w14:textId="330D3DFF" w:rsidR="0060156C" w:rsidRDefault="0060156C" w:rsidP="0060156C">
      <w:pPr>
        <w:pStyle w:val="Heading4"/>
      </w:pPr>
      <w:r>
        <w:t>Heart of the topic</w:t>
      </w:r>
      <w:r w:rsidR="00A42DA9">
        <w:t xml:space="preserve"> – reform must be traceable to its logical end</w:t>
      </w:r>
    </w:p>
    <w:p w14:paraId="1561610C" w14:textId="77777777" w:rsidR="007D6F4C" w:rsidRDefault="007D6F4C" w:rsidP="007D6F4C">
      <w:r w:rsidRPr="007B0F01">
        <w:t xml:space="preserve">V. Noah </w:t>
      </w:r>
      <w:r w:rsidRPr="0002210E">
        <w:rPr>
          <w:rStyle w:val="Style13ptBold"/>
        </w:rPr>
        <w:t>Gimbel &amp;</w:t>
      </w:r>
      <w:r w:rsidRPr="007B0F01">
        <w:t xml:space="preserve"> Craig </w:t>
      </w:r>
      <w:r w:rsidRPr="0002210E">
        <w:rPr>
          <w:rStyle w:val="Style13ptBold"/>
        </w:rPr>
        <w:t>Muhammad ‘19</w:t>
      </w:r>
      <w:r>
        <w:t xml:space="preserve"> [</w:t>
      </w:r>
      <w:r w:rsidRPr="0002210E">
        <w:t>Vol. 40:1453</w:t>
      </w:r>
      <w:r>
        <w:t xml:space="preserve"> </w:t>
      </w:r>
      <w:r w:rsidRPr="0002210E">
        <w:t>2019</w:t>
      </w:r>
      <w:r>
        <w:t>] “</w:t>
      </w:r>
      <w:r w:rsidRPr="0002210E">
        <w:t>Are Police Obsolete? Breaking Cycles of Violence Through Abolition Democracy</w:t>
      </w:r>
      <w:r>
        <w:t xml:space="preserve">,” </w:t>
      </w:r>
      <w:r w:rsidRPr="0002210E">
        <w:t>http://cardozolawreview.com/are-police-obsolete-police-abolition/</w:t>
      </w:r>
    </w:p>
    <w:p w14:paraId="615B4344" w14:textId="42246A24" w:rsidR="0060156C" w:rsidRDefault="0060156C" w:rsidP="00953F44">
      <w:r w:rsidRPr="00A42DA9">
        <w:rPr>
          <w:rStyle w:val="StyleUnderline"/>
          <w:highlight w:val="green"/>
        </w:rPr>
        <w:t>Discussing the root causes and institutional perpetuators</w:t>
      </w:r>
      <w:r w:rsidRPr="00A42DA9">
        <w:rPr>
          <w:rStyle w:val="StyleUnderline"/>
        </w:rPr>
        <w:t xml:space="preserve"> of urban violence in American cities </w:t>
      </w:r>
      <w:r w:rsidRPr="00A42DA9">
        <w:rPr>
          <w:rStyle w:val="StyleUnderline"/>
          <w:highlight w:val="green"/>
        </w:rPr>
        <w:t>serves to humanize</w:t>
      </w:r>
      <w:r w:rsidRPr="00A42DA9">
        <w:rPr>
          <w:rStyle w:val="StyleUnderline"/>
        </w:rPr>
        <w:t xml:space="preserve"> the exponents of both sides of the argument over what is undoubtedly </w:t>
      </w:r>
      <w:r w:rsidRPr="00A42DA9">
        <w:rPr>
          <w:rStyle w:val="StyleUnderline"/>
          <w:highlight w:val="green"/>
        </w:rPr>
        <w:t>a serious social problem facing our society</w:t>
      </w:r>
      <w:r w:rsidRPr="00A42DA9">
        <w:rPr>
          <w:rStyle w:val="StyleUnderline"/>
        </w:rPr>
        <w:t xml:space="preserve"> today, and one we will need to contend with—</w:t>
      </w:r>
      <w:r w:rsidRPr="00A42DA9">
        <w:rPr>
          <w:rStyle w:val="Emphasis"/>
          <w:highlight w:val="green"/>
        </w:rPr>
        <w:t>a problem that must be addressed</w:t>
      </w:r>
      <w:r w:rsidRPr="00A42DA9">
        <w:rPr>
          <w:rStyle w:val="StyleUnderline"/>
        </w:rPr>
        <w:t xml:space="preserve"> as we embark on a sustained project of decarceration</w:t>
      </w:r>
      <w:r w:rsidRPr="0060156C">
        <w:t xml:space="preserve">. </w:t>
      </w:r>
      <w:r w:rsidRPr="00A42DA9">
        <w:rPr>
          <w:rStyle w:val="StyleUnderline"/>
        </w:rPr>
        <w:t xml:space="preserve">Generations of liberal </w:t>
      </w:r>
      <w:r w:rsidRPr="00A42DA9">
        <w:rPr>
          <w:rStyle w:val="StyleUnderline"/>
          <w:highlight w:val="green"/>
        </w:rPr>
        <w:t>reformers</w:t>
      </w:r>
      <w:r w:rsidRPr="00A42DA9">
        <w:rPr>
          <w:rStyle w:val="StyleUnderline"/>
        </w:rPr>
        <w:t xml:space="preserve"> </w:t>
      </w:r>
      <w:r w:rsidRPr="00A42DA9">
        <w:rPr>
          <w:rStyle w:val="StyleUnderline"/>
          <w:highlight w:val="green"/>
        </w:rPr>
        <w:t>have accepted the premise that people</w:t>
      </w:r>
      <w:r w:rsidRPr="00A42DA9">
        <w:rPr>
          <w:rStyle w:val="StyleUnderline"/>
        </w:rPr>
        <w:t>—even people convicted of violent crimes—</w:t>
      </w:r>
      <w:r w:rsidRPr="00A42DA9">
        <w:rPr>
          <w:rStyle w:val="StyleUnderline"/>
          <w:highlight w:val="green"/>
        </w:rPr>
        <w:t>are products of their environments, and that prevention is the best approach</w:t>
      </w:r>
      <w:r w:rsidRPr="00A42DA9">
        <w:rPr>
          <w:rStyle w:val="StyleUnderline"/>
        </w:rPr>
        <w:t xml:space="preserve"> to controlling violent and other anti-social behaviors</w:t>
      </w:r>
      <w:r w:rsidRPr="0060156C">
        <w:t xml:space="preserve">.196 </w:t>
      </w:r>
      <w:r w:rsidRPr="00A42DA9">
        <w:rPr>
          <w:rStyle w:val="StyleUnderline"/>
          <w:highlight w:val="green"/>
        </w:rPr>
        <w:t>But</w:t>
      </w:r>
      <w:r w:rsidRPr="00A42DA9">
        <w:rPr>
          <w:rStyle w:val="StyleUnderline"/>
        </w:rPr>
        <w:t xml:space="preserve"> by and large </w:t>
      </w:r>
      <w:r w:rsidRPr="00A42DA9">
        <w:rPr>
          <w:rStyle w:val="Emphasis"/>
          <w:highlight w:val="green"/>
        </w:rPr>
        <w:t>the liberal consensus on criminal justice reform has failed to follow that premise to its logical conclusion</w:t>
      </w:r>
      <w:r w:rsidRPr="00A42DA9">
        <w:rPr>
          <w:rStyle w:val="StyleUnderline"/>
        </w:rPr>
        <w:t>, accepting the continued existence of punitive imprisonment</w:t>
      </w:r>
      <w:r w:rsidRPr="0060156C">
        <w:t>—even for life—as a justifiable public safety measure.197</w:t>
      </w:r>
    </w:p>
    <w:p w14:paraId="0A08B322" w14:textId="631B5B88" w:rsidR="0060156C" w:rsidRDefault="0060156C" w:rsidP="00953F44"/>
    <w:p w14:paraId="4D299DD5" w14:textId="77777777" w:rsidR="00664271" w:rsidRDefault="00664271" w:rsidP="00664271">
      <w:pPr>
        <w:pStyle w:val="Heading4"/>
      </w:pPr>
      <w:r>
        <w:t>Every action the AFF takes is independently topical – don’t let preconceived ideas about reform trick you into thinking the plan isn’t a continuation of reformist logic and policy processes – their idea of limits brackets out the heart of the topic which is whether legal change is possible</w:t>
      </w:r>
    </w:p>
    <w:p w14:paraId="5098DDA7" w14:textId="77777777" w:rsidR="00664271" w:rsidRDefault="00664271" w:rsidP="00664271">
      <w:r w:rsidRPr="007B0F01">
        <w:t xml:space="preserve">V. Noah </w:t>
      </w:r>
      <w:r w:rsidRPr="0002210E">
        <w:rPr>
          <w:rStyle w:val="Style13ptBold"/>
        </w:rPr>
        <w:t>Gimbel &amp;</w:t>
      </w:r>
      <w:r w:rsidRPr="007B0F01">
        <w:t xml:space="preserve"> Craig </w:t>
      </w:r>
      <w:r w:rsidRPr="0002210E">
        <w:rPr>
          <w:rStyle w:val="Style13ptBold"/>
        </w:rPr>
        <w:t>Muhammad ‘19</w:t>
      </w:r>
      <w:r>
        <w:t xml:space="preserve"> [</w:t>
      </w:r>
      <w:r w:rsidRPr="0002210E">
        <w:t>Vol. 40:1453</w:t>
      </w:r>
      <w:r>
        <w:t xml:space="preserve"> </w:t>
      </w:r>
      <w:r w:rsidRPr="0002210E">
        <w:t>2019</w:t>
      </w:r>
      <w:r>
        <w:t>] “</w:t>
      </w:r>
      <w:r w:rsidRPr="0002210E">
        <w:t>Are Police Obsolete? Breaking Cycles of Violence Through Abolition Democracy</w:t>
      </w:r>
      <w:r>
        <w:t xml:space="preserve">,” </w:t>
      </w:r>
      <w:r w:rsidRPr="0002210E">
        <w:t>http://cardozolawreview.com/are-police-obsolete-police-abolition/</w:t>
      </w:r>
    </w:p>
    <w:p w14:paraId="137C3161" w14:textId="77777777" w:rsidR="00664271" w:rsidRPr="00B3408D" w:rsidRDefault="00664271" w:rsidP="00664271">
      <w:r w:rsidRPr="00B3408D">
        <w:t xml:space="preserve">In that sense, then, the types of </w:t>
      </w:r>
      <w:r w:rsidRPr="00F63B25">
        <w:rPr>
          <w:rStyle w:val="StyleUnderline"/>
        </w:rPr>
        <w:t xml:space="preserve">alliances with </w:t>
      </w:r>
      <w:r w:rsidRPr="00F63B25">
        <w:rPr>
          <w:rStyle w:val="StyleUnderline"/>
          <w:highlight w:val="green"/>
        </w:rPr>
        <w:t>state actors</w:t>
      </w:r>
      <w:r w:rsidRPr="00B3408D">
        <w:t xml:space="preserve"> discussed in the previous Section—or, more accurately, the democratic takeover of state institutions—</w:t>
      </w:r>
      <w:r w:rsidRPr="0039027B">
        <w:rPr>
          <w:rStyle w:val="StyleUnderline"/>
          <w:highlight w:val="green"/>
        </w:rPr>
        <w:t>will be necessary to advance alternatives to policing</w:t>
      </w:r>
      <w:r w:rsidRPr="00B3408D">
        <w:t xml:space="preserve">. But as these alliances and popular movements are forged, and non-police anti-violence work becomes a major feature of the state’s law enforcement toolbox, its proponents must not lose sight of the racial ends the law enforcement apparatus has come to serve. </w:t>
      </w:r>
      <w:r w:rsidRPr="0039027B">
        <w:rPr>
          <w:rStyle w:val="Emphasis"/>
          <w:highlight w:val="green"/>
        </w:rPr>
        <w:t xml:space="preserve">To seek reform as an end in itself is ultimately to </w:t>
      </w:r>
      <w:r w:rsidRPr="00716E64">
        <w:rPr>
          <w:rStyle w:val="Emphasis"/>
          <w:highlight w:val="green"/>
        </w:rPr>
        <w:t>cede</w:t>
      </w:r>
      <w:r w:rsidRPr="00716E64">
        <w:rPr>
          <w:highlight w:val="green"/>
        </w:rPr>
        <w:t xml:space="preserve"> </w:t>
      </w:r>
      <w:r w:rsidRPr="00716E64">
        <w:rPr>
          <w:rStyle w:val="StyleUnderline"/>
          <w:highlight w:val="green"/>
        </w:rPr>
        <w:t>the</w:t>
      </w:r>
      <w:r w:rsidRPr="0039027B">
        <w:rPr>
          <w:rStyle w:val="StyleUnderline"/>
        </w:rPr>
        <w:t xml:space="preserve"> power of </w:t>
      </w:r>
      <w:r w:rsidRPr="00716E64">
        <w:rPr>
          <w:rStyle w:val="StyleUnderline"/>
          <w:highlight w:val="green"/>
        </w:rPr>
        <w:t>narrative to “reformers</w:t>
      </w:r>
      <w:r w:rsidRPr="0039027B">
        <w:rPr>
          <w:rStyle w:val="StyleUnderline"/>
        </w:rPr>
        <w:t>” in governmental and capital-rich institutions</w:t>
      </w:r>
      <w:r w:rsidRPr="00B3408D">
        <w:t xml:space="preserve">. But, as Dominque Stevenson insists, grassroots organizations must “maintain full integrity” in their dealings with establishment forces, assuring that the agenda of the least well-off is not railroaded by mainstream politics of self-aggrandizement.288 Her activist skepticism itself has a long history, originating in the Black radical tradition, taking form in abolition democracy, and pervading the Black radical movements of the twentieth century.289 In this Section, we look to the Black radical tradition to root today’s reformist efforts in the broad-based and internationalist historical resistance to oppressive structures of power. For non-police anti-violence workers, roots in resistance are essential to the development of community autonomy, the avoidance of state cooptation, and </w:t>
      </w:r>
      <w:r w:rsidRPr="00716E64">
        <w:rPr>
          <w:rStyle w:val="StyleUnderline"/>
        </w:rPr>
        <w:lastRenderedPageBreak/>
        <w:t xml:space="preserve">the transformative commitment to </w:t>
      </w:r>
      <w:r w:rsidRPr="00716E64">
        <w:rPr>
          <w:rStyle w:val="StyleUnderline"/>
          <w:highlight w:val="green"/>
        </w:rPr>
        <w:t>abolition</w:t>
      </w:r>
      <w:r w:rsidRPr="00B3408D">
        <w:t xml:space="preserve">. Without these roots, </w:t>
      </w:r>
      <w:r w:rsidRPr="00716E64">
        <w:rPr>
          <w:rStyle w:val="StyleUnderline"/>
        </w:rPr>
        <w:t xml:space="preserve">such </w:t>
      </w:r>
      <w:r w:rsidRPr="00716E64">
        <w:rPr>
          <w:rStyle w:val="StyleUnderline"/>
          <w:highlight w:val="green"/>
        </w:rPr>
        <w:t>work is vulnerable to</w:t>
      </w:r>
      <w:r w:rsidRPr="00716E64">
        <w:rPr>
          <w:rStyle w:val="StyleUnderline"/>
        </w:rPr>
        <w:t xml:space="preserve"> </w:t>
      </w:r>
      <w:r w:rsidRPr="00716E64">
        <w:rPr>
          <w:rStyle w:val="StyleUnderline"/>
          <w:highlight w:val="green"/>
        </w:rPr>
        <w:t>assuming permanent adjunct status to</w:t>
      </w:r>
      <w:r w:rsidRPr="00716E64">
        <w:rPr>
          <w:rStyle w:val="StyleUnderline"/>
        </w:rPr>
        <w:t xml:space="preserve"> police forces whose </w:t>
      </w:r>
      <w:r w:rsidRPr="00716E64">
        <w:rPr>
          <w:rStyle w:val="StyleUnderline"/>
          <w:highlight w:val="green"/>
        </w:rPr>
        <w:t>law enforcement priorities</w:t>
      </w:r>
      <w:r w:rsidRPr="00716E64">
        <w:rPr>
          <w:rStyle w:val="StyleUnderline"/>
        </w:rPr>
        <w:t xml:space="preserve"> are incompatible with transformative community empowerment</w:t>
      </w:r>
      <w:r w:rsidRPr="00B3408D">
        <w:t>.</w:t>
      </w:r>
    </w:p>
    <w:p w14:paraId="1E7F0452" w14:textId="79514562" w:rsidR="00664271" w:rsidRDefault="00664271" w:rsidP="00664271"/>
    <w:p w14:paraId="66D37B7A" w14:textId="77777777" w:rsidR="00C8063C" w:rsidRDefault="00C8063C" w:rsidP="00F2796F"/>
    <w:p w14:paraId="43A80CEF" w14:textId="210505BB" w:rsidR="000870E3" w:rsidRDefault="000870E3" w:rsidP="00F2796F"/>
    <w:p w14:paraId="58B98B15" w14:textId="61198EA7" w:rsidR="000870E3" w:rsidRPr="00E674B8" w:rsidRDefault="000870E3" w:rsidP="00E674B8">
      <w:pPr>
        <w:pStyle w:val="Heading2"/>
        <w:rPr>
          <w:sz w:val="2"/>
          <w:szCs w:val="2"/>
        </w:rPr>
      </w:pPr>
    </w:p>
    <w:p w14:paraId="2C827755" w14:textId="17FD51EE" w:rsidR="000870E3" w:rsidRDefault="00903DDD" w:rsidP="000870E3">
      <w:pPr>
        <w:pStyle w:val="Heading1"/>
      </w:pPr>
      <w:r>
        <w:lastRenderedPageBreak/>
        <w:t>***</w:t>
      </w:r>
      <w:r w:rsidR="00B524ED">
        <w:t xml:space="preserve">BAN COPS </w:t>
      </w:r>
      <w:r w:rsidR="000870E3">
        <w:t>NEG</w:t>
      </w:r>
      <w:r w:rsidR="00684483">
        <w:t>:</w:t>
      </w:r>
      <w:r>
        <w:t xml:space="preserve"> Wave 2***</w:t>
      </w:r>
    </w:p>
    <w:p w14:paraId="0BEC0355" w14:textId="40830E62" w:rsidR="000870E3" w:rsidRDefault="000870E3" w:rsidP="000870E3"/>
    <w:p w14:paraId="7ECBA80E" w14:textId="77777777" w:rsidR="00BD6959" w:rsidRDefault="00BD6959" w:rsidP="000870E3"/>
    <w:p w14:paraId="45F3F2E8" w14:textId="3ABA7683" w:rsidR="00FA587D" w:rsidRPr="004A5D82" w:rsidRDefault="00FA587D" w:rsidP="004A5D82">
      <w:pPr>
        <w:pStyle w:val="Heading2"/>
        <w:rPr>
          <w:sz w:val="2"/>
          <w:szCs w:val="2"/>
        </w:rPr>
      </w:pPr>
    </w:p>
    <w:p w14:paraId="1E615D54" w14:textId="53C87A3F" w:rsidR="00FA587D" w:rsidRDefault="00FA587D" w:rsidP="00FA587D">
      <w:pPr>
        <w:pStyle w:val="Heading2"/>
      </w:pPr>
      <w:r>
        <w:lastRenderedPageBreak/>
        <w:t>T – “reform”</w:t>
      </w:r>
    </w:p>
    <w:p w14:paraId="4D069F0C" w14:textId="77777777" w:rsidR="00FA587D" w:rsidRPr="00FA587D" w:rsidRDefault="00FA587D" w:rsidP="00FA587D"/>
    <w:p w14:paraId="051C354C" w14:textId="399E2B5A" w:rsidR="00FA587D" w:rsidRDefault="00FA587D" w:rsidP="00FA587D">
      <w:pPr>
        <w:pStyle w:val="Heading3"/>
      </w:pPr>
      <w:r>
        <w:lastRenderedPageBreak/>
        <w:t>T – abolition is not “reform”</w:t>
      </w:r>
      <w:r w:rsidR="00B12A77">
        <w:t xml:space="preserve"> – predictability</w:t>
      </w:r>
    </w:p>
    <w:p w14:paraId="263552B1" w14:textId="77777777" w:rsidR="00FA587D" w:rsidRPr="007F6F6A" w:rsidRDefault="00FA587D" w:rsidP="00FA587D"/>
    <w:p w14:paraId="66B21EF9" w14:textId="714F812C" w:rsidR="00FA587D" w:rsidRDefault="00857C00" w:rsidP="00FA587D">
      <w:pPr>
        <w:pStyle w:val="Heading4"/>
      </w:pPr>
      <w:r>
        <w:t xml:space="preserve">In the resolutional context, “reform” assumes a law enforcement paradigm – this is more narrow and predictable than broader arguments about “root cause” </w:t>
      </w:r>
      <w:r w:rsidR="00E621A3">
        <w:t>– they</w:t>
      </w:r>
      <w:r>
        <w:t xml:space="preserve"> mix burdens</w:t>
      </w:r>
      <w:r w:rsidR="00E621A3">
        <w:t xml:space="preserve"> whereas we provide consistency to topic</w:t>
      </w:r>
      <w:r w:rsidR="00C37CC2">
        <w:t>al clash</w:t>
      </w:r>
    </w:p>
    <w:p w14:paraId="5A5B2C05" w14:textId="77777777" w:rsidR="00FA587D" w:rsidRDefault="00FA587D" w:rsidP="00FA587D">
      <w:r w:rsidRPr="00556229">
        <w:t xml:space="preserve">Nikki </w:t>
      </w:r>
      <w:r w:rsidRPr="00556229">
        <w:rPr>
          <w:rStyle w:val="Style13ptBold"/>
        </w:rPr>
        <w:t>Jones ‘20</w:t>
      </w:r>
      <w:r>
        <w:t>,</w:t>
      </w:r>
      <w:r w:rsidRPr="00556229">
        <w:t xml:space="preserve"> is a UC Berkeley professor of African American Studies whose research focuses on policing and incarceration in Black communities</w:t>
      </w:r>
      <w:r>
        <w:t xml:space="preserve">June 16, 2020, </w:t>
      </w:r>
      <w:r w:rsidRPr="00556229">
        <w:t>Brandon Patterson</w:t>
      </w:r>
      <w:r>
        <w:t xml:space="preserve"> interviewing, “</w:t>
      </w:r>
      <w:r w:rsidRPr="00556229">
        <w:t>Here’s What It Could Look Like to Defund the Police</w:t>
      </w:r>
      <w:r>
        <w:t xml:space="preserve">,” </w:t>
      </w:r>
      <w:r w:rsidRPr="00556229">
        <w:t>https://alumni.berkeley.edu/california-magazine/just-in/2020-06-16/call-defund-police-has-gone-national-here-s-what-means</w:t>
      </w:r>
    </w:p>
    <w:p w14:paraId="08D58018" w14:textId="77777777" w:rsidR="00FA587D" w:rsidRDefault="00FA587D" w:rsidP="00FA587D">
      <w:r w:rsidRPr="003740CA">
        <w:t xml:space="preserve">NJ: Paul </w:t>
      </w:r>
      <w:r w:rsidRPr="00857C00">
        <w:rPr>
          <w:rStyle w:val="StyleUnderline"/>
        </w:rPr>
        <w:t xml:space="preserve">Butler makes a point in an article about </w:t>
      </w:r>
      <w:r w:rsidRPr="00DE2B3B">
        <w:rPr>
          <w:rStyle w:val="Emphasis"/>
          <w:highlight w:val="green"/>
        </w:rPr>
        <w:t>the limits of criminal justice reform</w:t>
      </w:r>
      <w:r w:rsidRPr="003740CA">
        <w:t xml:space="preserve"> where he writes that police have superpowers: to stop, search, arrest, incarcerate, and kill. </w:t>
      </w:r>
      <w:r w:rsidRPr="00DE2B3B">
        <w:rPr>
          <w:rStyle w:val="StyleUnderline"/>
        </w:rPr>
        <w:t xml:space="preserve">A lot of what we identify as a problem with policing </w:t>
      </w:r>
      <w:r w:rsidRPr="00DE2B3B">
        <w:rPr>
          <w:rStyle w:val="Emphasis"/>
          <w:highlight w:val="green"/>
        </w:rPr>
        <w:t>is not something that would be addressed by reform</w:t>
      </w:r>
      <w:r w:rsidRPr="00DE2B3B">
        <w:rPr>
          <w:rStyle w:val="StyleUnderline"/>
        </w:rPr>
        <w:t>. Law</w:t>
      </w:r>
      <w:r w:rsidRPr="00857C00">
        <w:rPr>
          <w:rStyle w:val="StyleUnderline"/>
        </w:rPr>
        <w:t xml:space="preserve"> enforcement </w:t>
      </w:r>
      <w:r w:rsidRPr="00DE2B3B">
        <w:rPr>
          <w:rStyle w:val="Emphasis"/>
          <w:highlight w:val="green"/>
        </w:rPr>
        <w:t>reform always exists in a law enforcement paradigm</w:t>
      </w:r>
      <w:r w:rsidRPr="003740CA">
        <w:t>. When we think about divesting and investing, what we’re thinking about is eliminating the conditions under which people call on the police to manage [problems]. One of the ways to eliminate killings by the police is to have the police not interact with people—certainly not as frequently as they do right now. So divesting and investing acknowledges the need to shift our priorities: to shift funding and support from an institution that puts lives in jeopardy to institutions that are organized around well-being. Certainly there can be limits as well in those institutions. But what distinguishes the police from any other social institution is that the police are sanctioned to use violence by the state, and that violence is always central to any encounter. So we have to ask ourselves: Why are we using this institution to respond to the problem of homelessness? Why are we asking this institution to ensure discipline and control in schools? Why are we asking this institution to respond to people who are having mental health crises? Divestment and abolition begin with questioning the police’s monopoly on violence and asking questions about the institution’s relationship to the public.</w:t>
      </w:r>
    </w:p>
    <w:p w14:paraId="6C355724" w14:textId="77777777" w:rsidR="00FA587D" w:rsidRDefault="00FA587D" w:rsidP="00FA587D"/>
    <w:p w14:paraId="555CF8A3" w14:textId="5BC0C2AA" w:rsidR="00FA587D" w:rsidRDefault="00C804BA" w:rsidP="00FA587D">
      <w:pPr>
        <w:pStyle w:val="Heading4"/>
      </w:pPr>
      <w:r>
        <w:t xml:space="preserve">Abolish is not predictable because many people think it’s a call for reform – creates bidirectionality </w:t>
      </w:r>
    </w:p>
    <w:p w14:paraId="6ABB74A2" w14:textId="77777777" w:rsidR="00FA587D" w:rsidRDefault="00FA587D" w:rsidP="00FA587D">
      <w:r>
        <w:t xml:space="preserve">Christopher F. </w:t>
      </w:r>
      <w:r w:rsidRPr="003271DC">
        <w:rPr>
          <w:rStyle w:val="Style13ptBold"/>
        </w:rPr>
        <w:t>Rufo</w:t>
      </w:r>
      <w:r>
        <w:rPr>
          <w:rStyle w:val="Style13ptBold"/>
        </w:rPr>
        <w:t xml:space="preserve"> ‘19</w:t>
      </w:r>
      <w:r w:rsidRPr="00DA3013">
        <w:t>,</w:t>
      </w:r>
      <w:r>
        <w:t xml:space="preserve"> </w:t>
      </w:r>
      <w:r w:rsidRPr="00DA3013">
        <w:t>research fellow at Discovery Institute’s Center on Wealth, Poverty, &amp; Morality</w:t>
      </w:r>
      <w:r>
        <w:t>, December 26, 2019 “</w:t>
      </w:r>
      <w:r w:rsidRPr="003271DC">
        <w:t>Abolish the Police?</w:t>
      </w:r>
      <w:r>
        <w:t xml:space="preserve">” </w:t>
      </w:r>
      <w:r w:rsidRPr="003271DC">
        <w:t>https://www.city-journal.org/abolish-police-call-to-action</w:t>
      </w:r>
    </w:p>
    <w:p w14:paraId="34764883" w14:textId="77777777" w:rsidR="00FA587D" w:rsidRDefault="00FA587D" w:rsidP="00FA587D">
      <w:r w:rsidRPr="000F115C">
        <w:t>The latest call to action from some criminal-justice activists: “</w:t>
      </w:r>
      <w:r w:rsidRPr="00AB6822">
        <w:rPr>
          <w:rStyle w:val="Emphasis"/>
          <w:highlight w:val="green"/>
        </w:rPr>
        <w:t>Abolish the police</w:t>
      </w:r>
      <w:r w:rsidRPr="000F115C">
        <w:t xml:space="preserve">.” </w:t>
      </w:r>
      <w:r w:rsidRPr="00AB6822">
        <w:rPr>
          <w:rStyle w:val="StyleUnderline"/>
          <w:highlight w:val="green"/>
        </w:rPr>
        <w:t>From the streets</w:t>
      </w:r>
      <w:r w:rsidRPr="000F115C">
        <w:t xml:space="preserve"> of Chicago </w:t>
      </w:r>
      <w:r w:rsidRPr="00AB6822">
        <w:rPr>
          <w:rStyle w:val="StyleUnderline"/>
          <w:highlight w:val="green"/>
        </w:rPr>
        <w:t>to the city council</w:t>
      </w:r>
      <w:r w:rsidRPr="000F115C">
        <w:t xml:space="preserve"> of Seattle, and </w:t>
      </w:r>
      <w:r w:rsidRPr="00AB6822">
        <w:rPr>
          <w:rStyle w:val="StyleUnderline"/>
          <w:highlight w:val="green"/>
        </w:rPr>
        <w:t>in</w:t>
      </w:r>
      <w:r w:rsidRPr="000F115C">
        <w:t xml:space="preserve"> the pages of </w:t>
      </w:r>
      <w:r w:rsidRPr="00AB6822">
        <w:rPr>
          <w:rStyle w:val="StyleUnderline"/>
          <w:highlight w:val="green"/>
        </w:rPr>
        <w:t>academic journals</w:t>
      </w:r>
      <w:r w:rsidRPr="000F115C">
        <w:t xml:space="preserve"> ranging from the Cardozo Law Review to the Harvard Law Review </w:t>
      </w:r>
      <w:r w:rsidRPr="00AB6822">
        <w:rPr>
          <w:rStyle w:val="StyleUnderline"/>
          <w:highlight w:val="green"/>
        </w:rPr>
        <w:t>and</w:t>
      </w:r>
      <w:r w:rsidRPr="000F115C">
        <w:t xml:space="preserve"> of </w:t>
      </w:r>
      <w:r w:rsidRPr="00AB6822">
        <w:rPr>
          <w:rStyle w:val="StyleUnderline"/>
          <w:highlight w:val="green"/>
        </w:rPr>
        <w:t>mainstream publications</w:t>
      </w:r>
      <w:r w:rsidRPr="000F115C">
        <w:t xml:space="preserve"> from the Boston Review to Rolling Stone, </w:t>
      </w:r>
      <w:r w:rsidRPr="00AB6822">
        <w:rPr>
          <w:rStyle w:val="StyleUnderline"/>
        </w:rPr>
        <w:t xml:space="preserve">advocates and activists are building a case not just to reform policing—viewed as an oppressive, violent, and racist institution—but to do away with it </w:t>
      </w:r>
      <w:r w:rsidRPr="00C804BA">
        <w:rPr>
          <w:rStyle w:val="StyleUnderline"/>
        </w:rPr>
        <w:t xml:space="preserve">altogether. </w:t>
      </w:r>
      <w:r w:rsidRPr="00C804BA">
        <w:rPr>
          <w:rStyle w:val="StyleUnderline"/>
          <w:highlight w:val="green"/>
        </w:rPr>
        <w:t xml:space="preserve">When I first heard this slogan, I assumed that it was a figure of speech, used to </w:t>
      </w:r>
      <w:r w:rsidRPr="00C804BA">
        <w:rPr>
          <w:rStyle w:val="StyleUnderline"/>
          <w:highlight w:val="green"/>
        </w:rPr>
        <w:lastRenderedPageBreak/>
        <w:t xml:space="preserve">legitimize </w:t>
      </w:r>
      <w:r w:rsidRPr="00C804BA">
        <w:rPr>
          <w:rStyle w:val="Emphasis"/>
          <w:highlight w:val="green"/>
        </w:rPr>
        <w:t>more expansive criminal-justice reform</w:t>
      </w:r>
      <w:r w:rsidRPr="000F115C">
        <w:t>. But after reading the academic and activist literature, I realized that “</w:t>
      </w:r>
      <w:r w:rsidRPr="00AB6822">
        <w:rPr>
          <w:rStyle w:val="StyleUnderline"/>
        </w:rPr>
        <w:t>abolish the police” is a concrete policy goal</w:t>
      </w:r>
      <w:r w:rsidRPr="000F115C">
        <w:t>. The abolitionists want to dismantle municipal police departments and see “police officers disappearing from the streets.”</w:t>
      </w:r>
    </w:p>
    <w:p w14:paraId="38C8A561" w14:textId="7FBFEAB7" w:rsidR="00FA587D" w:rsidRDefault="00FA587D" w:rsidP="00FA587D"/>
    <w:p w14:paraId="009C5882" w14:textId="77777777" w:rsidR="00DC0E0F" w:rsidRDefault="00DC0E0F" w:rsidP="00FA587D"/>
    <w:p w14:paraId="047D4146" w14:textId="42B10D04" w:rsidR="00FA587D" w:rsidRDefault="00C804BA" w:rsidP="00C804BA">
      <w:pPr>
        <w:pStyle w:val="Heading3"/>
      </w:pPr>
      <w:r>
        <w:lastRenderedPageBreak/>
        <w:t>T – reallocation is not “policing”</w:t>
      </w:r>
    </w:p>
    <w:p w14:paraId="1481E3D4" w14:textId="77777777" w:rsidR="00C804BA" w:rsidRDefault="00C804BA" w:rsidP="00FA587D"/>
    <w:p w14:paraId="543DD566" w14:textId="77777777" w:rsidR="00FA587D" w:rsidRDefault="00FA587D" w:rsidP="00FA587D">
      <w:pPr>
        <w:pStyle w:val="Heading4"/>
      </w:pPr>
      <w:r>
        <w:t>Violation – reallocation is extra-topical – policing is distinct from other social services</w:t>
      </w:r>
    </w:p>
    <w:p w14:paraId="63308205" w14:textId="77777777" w:rsidR="00FA587D" w:rsidRDefault="00FA587D" w:rsidP="00FA587D">
      <w:r w:rsidRPr="00211B9A">
        <w:t xml:space="preserve">ALEX S. </w:t>
      </w:r>
      <w:r w:rsidRPr="00211B9A">
        <w:rPr>
          <w:rStyle w:val="Style13ptBold"/>
        </w:rPr>
        <w:t>VITALE</w:t>
      </w:r>
      <w:r>
        <w:rPr>
          <w:rStyle w:val="Style13ptBold"/>
        </w:rPr>
        <w:t xml:space="preserve"> ‘20</w:t>
      </w:r>
      <w:r w:rsidRPr="00211B9A">
        <w:rPr>
          <w:rStyle w:val="Style13ptBold"/>
        </w:rPr>
        <w:t xml:space="preserve"> </w:t>
      </w:r>
      <w:r w:rsidRPr="00211B9A">
        <w:t>and Micah Uetricht</w:t>
      </w:r>
      <w:r>
        <w:t xml:space="preserve"> interviewing </w:t>
      </w:r>
      <w:r w:rsidRPr="005B08F4">
        <w:t>06</w:t>
      </w:r>
      <w:r>
        <w:t xml:space="preserve">.08.2020, </w:t>
      </w:r>
      <w:r w:rsidRPr="009035E9">
        <w:t>professor of sociology and coordinator of the Policing and Social Justice Project at Brooklyn College</w:t>
      </w:r>
      <w:r>
        <w:t xml:space="preserve"> INTERVIEW BY Micah Uetricht, </w:t>
      </w:r>
      <w:r w:rsidRPr="009035E9">
        <w:t>“Policing Is Fundamentally a Tool of Social Control to Facilitate Our Exploitation”</w:t>
      </w:r>
      <w:r>
        <w:t xml:space="preserve"> </w:t>
      </w:r>
      <w:r w:rsidRPr="009035E9">
        <w:t>https://jacobinmag.com/2020/06/alex-vitale-police-reform-defund-protests</w:t>
      </w:r>
    </w:p>
    <w:p w14:paraId="56F8DD18" w14:textId="77777777" w:rsidR="00FA587D" w:rsidRDefault="00FA587D" w:rsidP="00FA587D">
      <w:r>
        <w:t xml:space="preserve">Part of the problem is that </w:t>
      </w:r>
      <w:r w:rsidRPr="00F310E7">
        <w:rPr>
          <w:rStyle w:val="StyleUnderline"/>
        </w:rPr>
        <w:t xml:space="preserve">for decades now, communities have been told that the only resource they can have to address their community problems is more policing and more incarceration. </w:t>
      </w:r>
      <w:r w:rsidRPr="00FE7BBA">
        <w:rPr>
          <w:rStyle w:val="StyleUnderline"/>
          <w:highlight w:val="green"/>
        </w:rPr>
        <w:t>Communities</w:t>
      </w:r>
      <w:r w:rsidRPr="00F310E7">
        <w:rPr>
          <w:rStyle w:val="StyleUnderline"/>
        </w:rPr>
        <w:t xml:space="preserve"> that have very real crime and public safety problems are desperate for help, and if the only thing on offer is policing, they’ll </w:t>
      </w:r>
      <w:r w:rsidRPr="00FE7BBA">
        <w:rPr>
          <w:rStyle w:val="StyleUnderline"/>
          <w:highlight w:val="green"/>
        </w:rPr>
        <w:t xml:space="preserve">ask for </w:t>
      </w:r>
      <w:r w:rsidRPr="00FE7BBA">
        <w:rPr>
          <w:rStyle w:val="Emphasis"/>
          <w:highlight w:val="green"/>
        </w:rPr>
        <w:t>policing</w:t>
      </w:r>
      <w:r>
        <w:t xml:space="preserve">. </w:t>
      </w:r>
    </w:p>
    <w:p w14:paraId="2446D569" w14:textId="77777777" w:rsidR="00FA587D" w:rsidRDefault="00FA587D" w:rsidP="00FA587D">
      <w:r>
        <w:t xml:space="preserve">Our job is to lay out what the alternatives would look like and give </w:t>
      </w:r>
      <w:r w:rsidRPr="00F310E7">
        <w:rPr>
          <w:rStyle w:val="StyleUnderline"/>
        </w:rPr>
        <w:t>people</w:t>
      </w:r>
      <w:r>
        <w:t xml:space="preserve"> a sense that they </w:t>
      </w:r>
      <w:r w:rsidRPr="00F310E7">
        <w:rPr>
          <w:rStyle w:val="StyleUnderline"/>
        </w:rPr>
        <w:t>have the power to ask for what they really want</w:t>
      </w:r>
      <w:r>
        <w:t xml:space="preserve">. </w:t>
      </w:r>
      <w:r w:rsidRPr="00FE7BBA">
        <w:rPr>
          <w:rStyle w:val="StyleUnderline"/>
          <w:highlight w:val="green"/>
        </w:rPr>
        <w:t>Many</w:t>
      </w:r>
      <w:r>
        <w:t xml:space="preserve"> people in these </w:t>
      </w:r>
      <w:r w:rsidRPr="00F310E7">
        <w:rPr>
          <w:rStyle w:val="StyleUnderline"/>
        </w:rPr>
        <w:t>communities</w:t>
      </w:r>
      <w:r>
        <w:t xml:space="preserve"> know that they </w:t>
      </w:r>
      <w:r w:rsidRPr="00FE7BBA">
        <w:rPr>
          <w:rStyle w:val="StyleUnderline"/>
          <w:highlight w:val="green"/>
        </w:rPr>
        <w:t>would be better served by</w:t>
      </w:r>
      <w:r w:rsidRPr="00F310E7">
        <w:rPr>
          <w:rStyle w:val="StyleUnderline"/>
        </w:rPr>
        <w:t xml:space="preserve"> a new youth center with mentoring services or anti-violence </w:t>
      </w:r>
      <w:r w:rsidRPr="00FE7BBA">
        <w:rPr>
          <w:rStyle w:val="StyleUnderline"/>
          <w:highlight w:val="green"/>
        </w:rPr>
        <w:t>programs</w:t>
      </w:r>
      <w:r>
        <w:t xml:space="preserve">, but they’re told that they can never have those things. </w:t>
      </w:r>
    </w:p>
    <w:p w14:paraId="4C75E201" w14:textId="77777777" w:rsidR="00FA587D" w:rsidRDefault="00FA587D" w:rsidP="00FA587D">
      <w:r w:rsidRPr="00F310E7">
        <w:rPr>
          <w:rStyle w:val="StyleUnderline"/>
        </w:rPr>
        <w:t>People have insecurities, and we have to overcome this idea that the only way to address them is policing</w:t>
      </w:r>
      <w:r>
        <w:t xml:space="preserve">. And we can do that in very specific targeted ways. What I often recommend when I travel around the country talking to community organizations is that we should start with a community needs assessment: what are the public safety needs that you’re facing that have been turned over to the police to manage? And once we’ve identified those, we can start to think about what the alternatives might look like. </w:t>
      </w:r>
    </w:p>
    <w:p w14:paraId="616C176E" w14:textId="77777777" w:rsidR="00FA587D" w:rsidRDefault="00FA587D" w:rsidP="00FA587D">
      <w:r>
        <w:t xml:space="preserve">We can bring in outside experts; we can talk to </w:t>
      </w:r>
      <w:r w:rsidRPr="00FE7BBA">
        <w:rPr>
          <w:rStyle w:val="StyleUnderline"/>
          <w:highlight w:val="green"/>
        </w:rPr>
        <w:t>people</w:t>
      </w:r>
      <w:r>
        <w:t xml:space="preserve"> in the community who </w:t>
      </w:r>
      <w:r w:rsidRPr="00FE7BBA">
        <w:rPr>
          <w:rStyle w:val="StyleUnderline"/>
          <w:highlight w:val="green"/>
        </w:rPr>
        <w:t xml:space="preserve">have been trying to do positive work </w:t>
      </w:r>
      <w:r w:rsidRPr="00FE7BBA">
        <w:rPr>
          <w:rStyle w:val="Emphasis"/>
          <w:highlight w:val="green"/>
        </w:rPr>
        <w:t>outside the criminal justice system</w:t>
      </w:r>
      <w:r>
        <w:t xml:space="preserve">. And then we’ve got to demand our local elected officials actually provide </w:t>
      </w:r>
      <w:r w:rsidRPr="00FE7BBA">
        <w:rPr>
          <w:rStyle w:val="StyleUnderline"/>
          <w:highlight w:val="green"/>
        </w:rPr>
        <w:t xml:space="preserve">those things </w:t>
      </w:r>
      <w:r w:rsidRPr="00FE7BBA">
        <w:rPr>
          <w:rStyle w:val="Emphasis"/>
          <w:highlight w:val="green"/>
        </w:rPr>
        <w:t>instead of</w:t>
      </w:r>
      <w:r>
        <w:t xml:space="preserve"> more </w:t>
      </w:r>
      <w:r w:rsidRPr="00FE7BBA">
        <w:rPr>
          <w:rStyle w:val="StyleUnderline"/>
          <w:highlight w:val="green"/>
        </w:rPr>
        <w:t>policing</w:t>
      </w:r>
      <w:r>
        <w:t xml:space="preserve">. </w:t>
      </w:r>
    </w:p>
    <w:p w14:paraId="0ACBB35A" w14:textId="77777777" w:rsidR="00FA587D" w:rsidRPr="00953F44" w:rsidRDefault="00FA587D" w:rsidP="00FA587D"/>
    <w:p w14:paraId="54A97C8E" w14:textId="77777777" w:rsidR="00FA587D" w:rsidRDefault="00FA587D" w:rsidP="000870E3"/>
    <w:p w14:paraId="0E9B46E2" w14:textId="77777777" w:rsidR="00F065C6" w:rsidRPr="008879F2" w:rsidRDefault="00F065C6" w:rsidP="008879F2">
      <w:pPr>
        <w:pStyle w:val="Heading2"/>
        <w:rPr>
          <w:sz w:val="2"/>
          <w:szCs w:val="2"/>
        </w:rPr>
      </w:pPr>
    </w:p>
    <w:p w14:paraId="6B8B45D9" w14:textId="41CE12D9" w:rsidR="000870E3" w:rsidRDefault="00903DDD" w:rsidP="000870E3">
      <w:pPr>
        <w:pStyle w:val="Heading2"/>
      </w:pPr>
      <w:r>
        <w:lastRenderedPageBreak/>
        <w:t>POLITICS</w:t>
      </w:r>
    </w:p>
    <w:p w14:paraId="59037B95" w14:textId="5CC6DB46" w:rsidR="000870E3" w:rsidRDefault="000870E3" w:rsidP="000870E3"/>
    <w:p w14:paraId="79AB0FF0" w14:textId="77777777" w:rsidR="00501899" w:rsidRDefault="00501899" w:rsidP="00501899">
      <w:pPr>
        <w:pStyle w:val="Heading3"/>
      </w:pPr>
      <w:r>
        <w:lastRenderedPageBreak/>
        <w:t>Elections uniqueness – Biden yes</w:t>
      </w:r>
    </w:p>
    <w:p w14:paraId="328F6140" w14:textId="77777777" w:rsidR="00501899" w:rsidRPr="007E7F2D" w:rsidRDefault="00501899" w:rsidP="00501899"/>
    <w:p w14:paraId="41929FDA" w14:textId="77777777" w:rsidR="00501899" w:rsidRPr="007E7F2D" w:rsidRDefault="00501899" w:rsidP="00501899">
      <w:pPr>
        <w:pStyle w:val="Heading4"/>
      </w:pPr>
      <w:r w:rsidRPr="007E7F2D">
        <w:t>Public opinion disapproves of Trump, he will not be president next term</w:t>
      </w:r>
    </w:p>
    <w:p w14:paraId="310B529A" w14:textId="77777777" w:rsidR="00501899" w:rsidRPr="007E7F2D" w:rsidRDefault="00501899" w:rsidP="00501899">
      <w:r w:rsidRPr="007E7F2D">
        <w:rPr>
          <w:rStyle w:val="Style13ptBold"/>
        </w:rPr>
        <w:t>Bernstein</w:t>
      </w:r>
      <w:r w:rsidRPr="007E7F2D">
        <w:t>, taught political science at the University of Texas at San Antonio and DePauw University , 20</w:t>
      </w:r>
      <w:r w:rsidRPr="007E7F2D">
        <w:rPr>
          <w:rStyle w:val="Style13ptBold"/>
        </w:rPr>
        <w:t>20</w:t>
      </w:r>
    </w:p>
    <w:p w14:paraId="1A6CA0B6" w14:textId="77777777" w:rsidR="00501899" w:rsidRPr="009A6CDC" w:rsidRDefault="00501899" w:rsidP="00501899">
      <w:r w:rsidRPr="009A6CDC">
        <w:t xml:space="preserve">(Jonathan, 6/2/20, Bloomberg, “Trump’s Re-Election Chances Are Dwindling,” </w:t>
      </w:r>
      <w:hyperlink r:id="rId38" w:history="1">
        <w:r w:rsidRPr="009A6CDC">
          <w:rPr>
            <w:rStyle w:val="Hyperlink"/>
          </w:rPr>
          <w:t>https://www.bloomberg.com/opinion/articles/2020-06-02/donald-trump-s-re-election-chances-are-dwindling</w:t>
        </w:r>
      </w:hyperlink>
      <w:r w:rsidRPr="009A6CDC">
        <w:t>, accessed 7/1/20, tmur)</w:t>
      </w:r>
    </w:p>
    <w:p w14:paraId="545E1386" w14:textId="77777777" w:rsidR="00501899" w:rsidRDefault="00501899" w:rsidP="00501899">
      <w:pPr>
        <w:rPr>
          <w:u w:val="single"/>
        </w:rPr>
      </w:pPr>
      <w:r w:rsidRPr="00C43E92">
        <w:t xml:space="preserve">After a month of bad news, </w:t>
      </w:r>
      <w:r w:rsidRPr="00F23A2E">
        <w:rPr>
          <w:highlight w:val="cyan"/>
          <w:u w:val="single"/>
        </w:rPr>
        <w:t>President Donald Trump’s approval ratings have taken another hit. He’s in serious trouble for re-election.</w:t>
      </w:r>
      <w:r w:rsidRPr="00F23A2E">
        <w:rPr>
          <w:highlight w:val="cyan"/>
        </w:rPr>
        <w:t xml:space="preserve"> </w:t>
      </w:r>
      <w:r w:rsidRPr="00F23A2E">
        <w:rPr>
          <w:highlight w:val="cyan"/>
          <w:u w:val="single"/>
        </w:rPr>
        <w:t>Most of the damage is on the disapproval side</w:t>
      </w:r>
      <w:r w:rsidRPr="00C43E92">
        <w:t xml:space="preserve">. On May 1, Trump was at 43.3% approval and 50.7% disapproval, according to the estimate at FiveThirtyEight, which is based on an adjusted average of all the polls out there. Now? </w:t>
      </w:r>
      <w:r w:rsidRPr="00F23A2E">
        <w:rPr>
          <w:rStyle w:val="Emphasis"/>
          <w:highlight w:val="cyan"/>
        </w:rPr>
        <w:t>Although his approval is down just a bit, to 42.9%, his disapproval is up another three percentage points and sits at 53.6%</w:t>
      </w:r>
      <w:r w:rsidRPr="00F23A2E">
        <w:rPr>
          <w:highlight w:val="cyan"/>
        </w:rPr>
        <w:t xml:space="preserve">. </w:t>
      </w:r>
      <w:r w:rsidRPr="00F23A2E">
        <w:rPr>
          <w:rStyle w:val="Emphasis"/>
          <w:highlight w:val="cyan"/>
        </w:rPr>
        <w:t xml:space="preserve">Two months ago, Trump was getting his best approval numbers </w:t>
      </w:r>
      <w:r w:rsidRPr="00F23A2E">
        <w:rPr>
          <w:rStyle w:val="Emphasis"/>
          <w:b w:val="0"/>
          <w:highlight w:val="cyan"/>
        </w:rPr>
        <w:t xml:space="preserve">since his brief honeymoon; </w:t>
      </w:r>
      <w:r w:rsidRPr="00F23A2E">
        <w:rPr>
          <w:rStyle w:val="Emphasis"/>
          <w:highlight w:val="cyan"/>
        </w:rPr>
        <w:t>now, he’s lost all of that and is back to where he’s been for most of the past two years</w:t>
      </w:r>
      <w:r w:rsidRPr="00F23A2E">
        <w:t>.</w:t>
      </w:r>
      <w:r w:rsidRPr="00C43E92">
        <w:t xml:space="preserve"> As was the case last month, that means that his numbers resemble those of the last two elected presidents to be defeated for a second term, George H.W. Bush and Jimmy Carter. </w:t>
      </w:r>
      <w:r w:rsidRPr="00F23A2E">
        <w:rPr>
          <w:u w:val="single"/>
        </w:rPr>
        <w:t xml:space="preserve">He’s solidly behind Barack Obama and George W. Bush, both of whom won re-election in reasonably contested efforts, and far behind landslide winners Richard Nixon, Ronald Reagan and Bill Clinton. </w:t>
      </w:r>
    </w:p>
    <w:p w14:paraId="381FD85E" w14:textId="77777777" w:rsidR="00501899" w:rsidRDefault="00501899" w:rsidP="00501899"/>
    <w:p w14:paraId="38BC5C13" w14:textId="77777777" w:rsidR="00501899" w:rsidRDefault="00501899" w:rsidP="00501899"/>
    <w:p w14:paraId="2D251B25" w14:textId="77777777" w:rsidR="00501899" w:rsidRDefault="00501899" w:rsidP="00501899"/>
    <w:p w14:paraId="038F36E8" w14:textId="77777777" w:rsidR="00501899" w:rsidRDefault="00501899" w:rsidP="00501899">
      <w:pPr>
        <w:pStyle w:val="Heading3"/>
      </w:pPr>
      <w:r>
        <w:lastRenderedPageBreak/>
        <w:t>Elections link – Biden is pro-reform</w:t>
      </w:r>
    </w:p>
    <w:p w14:paraId="283A1B4E" w14:textId="77777777" w:rsidR="00501899" w:rsidRDefault="00501899" w:rsidP="00501899"/>
    <w:p w14:paraId="58363B94" w14:textId="77777777" w:rsidR="00501899" w:rsidRDefault="00501899" w:rsidP="00501899">
      <w:pPr>
        <w:pStyle w:val="Heading4"/>
      </w:pPr>
      <w:r>
        <w:t>Biden wouldn’t get blamed for the plan – he supports reform</w:t>
      </w:r>
    </w:p>
    <w:p w14:paraId="3398781B" w14:textId="77777777" w:rsidR="00501899" w:rsidRDefault="00501899" w:rsidP="00501899">
      <w:r w:rsidRPr="00CE25A5">
        <w:t xml:space="preserve">Amanda </w:t>
      </w:r>
      <w:r w:rsidRPr="00FA4818">
        <w:rPr>
          <w:rStyle w:val="Style13ptBold"/>
        </w:rPr>
        <w:t>Arnold</w:t>
      </w:r>
      <w:r>
        <w:rPr>
          <w:rStyle w:val="Style13ptBold"/>
        </w:rPr>
        <w:t xml:space="preserve"> ‘20</w:t>
      </w:r>
      <w:r>
        <w:t xml:space="preserve"> June 12, 2020. “</w:t>
      </w:r>
      <w:r w:rsidRPr="00FA4818">
        <w:t>What Exactly Does It Mean to Defund the Police?</w:t>
      </w:r>
      <w:r>
        <w:t xml:space="preserve">” THE CUT, </w:t>
      </w:r>
      <w:r w:rsidRPr="00FA4818">
        <w:t>https://www.thecut.com/2020/06/what-does-defund-the-police-mean-the-phrase-explained.html</w:t>
      </w:r>
    </w:p>
    <w:p w14:paraId="7B446764" w14:textId="77777777" w:rsidR="00501899" w:rsidRDefault="00501899" w:rsidP="00501899">
      <w:r>
        <w:t xml:space="preserve">And </w:t>
      </w:r>
      <w:r w:rsidRPr="00F177EC">
        <w:rPr>
          <w:rStyle w:val="StyleUnderline"/>
        </w:rPr>
        <w:t>although a handful of elected officials around the country have vocalized their support of defunding the police — including representative Alexandria Ocasio-Cortez, who said she’s actively advocating for a “reduction of our NYPD budget” — most politicians are loath to support the measure</w:t>
      </w:r>
      <w:r>
        <w:t>. Joe Biden’s spokesperson recently said the presidential candidate “supports the urgent need for reform … so that officers can focus on the job of policing,” but not defunding. Even Bernie Sanders does not believe defunding is the answer; instead, he thinks departments should better educate, train, and pay officers.</w:t>
      </w:r>
    </w:p>
    <w:p w14:paraId="0A3F6164" w14:textId="77777777" w:rsidR="00501899" w:rsidRDefault="00501899" w:rsidP="00501899"/>
    <w:p w14:paraId="3C87E8C2" w14:textId="77777777" w:rsidR="00501899" w:rsidRDefault="00501899" w:rsidP="00501899">
      <w:pPr>
        <w:pStyle w:val="Heading3"/>
      </w:pPr>
      <w:r>
        <w:lastRenderedPageBreak/>
        <w:t>Elections link – dems can’t win on abolition</w:t>
      </w:r>
    </w:p>
    <w:p w14:paraId="44F9337E" w14:textId="77777777" w:rsidR="00501899" w:rsidRPr="00ED62BF" w:rsidRDefault="00501899" w:rsidP="00501899"/>
    <w:p w14:paraId="27393A86" w14:textId="77777777" w:rsidR="00501899" w:rsidRDefault="00501899" w:rsidP="00501899">
      <w:pPr>
        <w:pStyle w:val="Heading4"/>
      </w:pPr>
      <w:r>
        <w:t>Abolition is unpopular – dems can’t win with it</w:t>
      </w:r>
    </w:p>
    <w:p w14:paraId="5986E0AC" w14:textId="77777777" w:rsidR="00501899" w:rsidRDefault="00501899" w:rsidP="00501899">
      <w:r w:rsidRPr="00863F66">
        <w:t xml:space="preserve">John </w:t>
      </w:r>
      <w:r w:rsidRPr="00863F66">
        <w:rPr>
          <w:rStyle w:val="Style13ptBold"/>
        </w:rPr>
        <w:t>Hood June 17</w:t>
      </w:r>
      <w:r>
        <w:t xml:space="preserve">, 2020. </w:t>
      </w:r>
      <w:r w:rsidRPr="00863F66">
        <w:t>Contributing columnist</w:t>
      </w:r>
      <w:r>
        <w:t>, “</w:t>
      </w:r>
      <w:r w:rsidRPr="00863F66">
        <w:t>Defunding the police is absurd</w:t>
      </w:r>
      <w:r>
        <w:t xml:space="preserve">,” </w:t>
      </w:r>
      <w:r w:rsidRPr="00BB0002">
        <w:t>https://www.robesonian.com/opinion/columns/135424/defunding-the-police-is-absurd</w:t>
      </w:r>
    </w:p>
    <w:p w14:paraId="266616F4" w14:textId="77777777" w:rsidR="00501899" w:rsidRDefault="00501899" w:rsidP="00501899">
      <w:r w:rsidRPr="00ED62BF">
        <w:rPr>
          <w:rStyle w:val="StyleUnderline"/>
        </w:rPr>
        <w:t>Even if we try to understand the idea conceptually</w:t>
      </w:r>
      <w:r>
        <w:t xml:space="preserve">, not literally, though, </w:t>
      </w:r>
      <w:r w:rsidRPr="00ED62BF">
        <w:rPr>
          <w:rStyle w:val="StyleUnderline"/>
        </w:rPr>
        <w:t>it’s still foolish and unpopular. When ABC/Ipsos asked a nationwide polling sample if they favored the movement to “defund the police,” 64% of respondents said no</w:t>
      </w:r>
      <w:r>
        <w:t>. Then the respondents were asked, more specifically, about “reducing the budget of the police department in your community, even if that means fewer police officers, if the money is shifted to programs related to mental health, housing, and education?” Opposition fell, yes, but to 60%, with 39% in support.</w:t>
      </w:r>
    </w:p>
    <w:p w14:paraId="358B5AC5" w14:textId="77777777" w:rsidR="00501899" w:rsidRDefault="00501899" w:rsidP="00501899">
      <w:r w:rsidRPr="00ED62BF">
        <w:rPr>
          <w:rStyle w:val="StyleUnderline"/>
        </w:rPr>
        <w:t>Most people</w:t>
      </w:r>
      <w:r>
        <w:t xml:space="preserve"> seem to </w:t>
      </w:r>
      <w:r w:rsidRPr="00ED62BF">
        <w:rPr>
          <w:rStyle w:val="StyleUnderline"/>
        </w:rPr>
        <w:t>intuit</w:t>
      </w:r>
      <w:r>
        <w:t xml:space="preserve"> what my John Locke Foundation colleague Jon Guze recently described with empirical evidence: </w:t>
      </w:r>
      <w:r w:rsidRPr="00ED62BF">
        <w:rPr>
          <w:rStyle w:val="StyleUnderline"/>
        </w:rPr>
        <w:t>fewer cops on the street</w:t>
      </w:r>
      <w:r>
        <w:t xml:space="preserve"> will likely produce </w:t>
      </w:r>
      <w:r w:rsidRPr="00ED62BF">
        <w:rPr>
          <w:rStyle w:val="StyleUnderline"/>
        </w:rPr>
        <w:t>more crime</w:t>
      </w:r>
      <w:r>
        <w:t xml:space="preserve"> and disorder. It will impoverish and immiserate people, particularly those who reside in lower-income communities where crime rates tend to be higher.</w:t>
      </w:r>
    </w:p>
    <w:p w14:paraId="3E260006" w14:textId="77777777" w:rsidR="00501899" w:rsidRDefault="00501899" w:rsidP="00501899">
      <w:r>
        <w:t>This observation is hardly inconsistent with support for criminal-justice reform. Indeed, Guze points to fascinating evidence suggesting there is a trade-off between police presence and imprisonment. The United States has 154% more correction officers than the international average but 35% fewer police officers. While American states and European countries are roughly comparable when it comes to overall spending on public safety, the money is distributed quite differently: Europeans spend more at the “front end,” on police and other law enforcement, while American spend more at the “back end,” on punishment.</w:t>
      </w:r>
    </w:p>
    <w:p w14:paraId="52DBB275" w14:textId="77777777" w:rsidR="00501899" w:rsidRDefault="00501899" w:rsidP="00501899">
      <w:r>
        <w:t>When police officers are present in sufficient numbers, with sufficient training and resources, to do their job effectively, the result isn’t just to deter immediate threats to lives and property. It also enhances the growth and vitality of our communities.</w:t>
      </w:r>
    </w:p>
    <w:p w14:paraId="515A08E5" w14:textId="77777777" w:rsidR="00501899" w:rsidRDefault="00501899" w:rsidP="00501899">
      <w:r>
        <w:t>Some years ago, I compiled every peer-reviewed study of how state and local policies affect economic growth. Most of the studies showed that government was a net drag, not a net boost — in other words, the taxes required to fund public programs had a higher economic cost than any economic benefits those programs conferred.</w:t>
      </w:r>
    </w:p>
    <w:p w14:paraId="06142398" w14:textId="77777777" w:rsidR="00501899" w:rsidRDefault="00501899" w:rsidP="00501899">
      <w:r>
        <w:t>No, these findings didn’t suggest we should abolish the government! What they suggested was that, on the aggregate, government expenditures had grown to a counterproductive level. Many public services confer value. But after a certain point, additional dollars spent don’t produce comparable gains in public benefits.</w:t>
      </w:r>
    </w:p>
    <w:p w14:paraId="4DA62EFF" w14:textId="77777777" w:rsidR="00501899" w:rsidRDefault="00501899" w:rsidP="00501899">
      <w:r>
        <w:t>There was an exception to the rule, however: public safety. While there weren’t as many studies examining police and fire protection as there were examining other government functions, most of the published research concluded that states and localities would actually see their economies grow faster if they spend more on public safety.</w:t>
      </w:r>
    </w:p>
    <w:p w14:paraId="7B65CFFD" w14:textId="77777777" w:rsidR="00501899" w:rsidRDefault="00501899" w:rsidP="00501899">
      <w:r>
        <w:lastRenderedPageBreak/>
        <w:t xml:space="preserve">The same ABC/Ipsos poll that showed general public opposition to “defunding the police” found a small majority of Democrats in favor of it. </w:t>
      </w:r>
      <w:r w:rsidRPr="00ED62BF">
        <w:rPr>
          <w:rStyle w:val="Emphasis"/>
          <w:highlight w:val="green"/>
        </w:rPr>
        <w:t>If Democratic candidates follow their base on this, they’ll pay an electoral price</w:t>
      </w:r>
      <w:r>
        <w:t>.</w:t>
      </w:r>
    </w:p>
    <w:p w14:paraId="0BE91792" w14:textId="77777777" w:rsidR="00501899" w:rsidRDefault="00501899" w:rsidP="00501899"/>
    <w:p w14:paraId="0839FCDB" w14:textId="77777777" w:rsidR="00501899" w:rsidRDefault="00501899" w:rsidP="00501899"/>
    <w:p w14:paraId="33A6159B" w14:textId="77777777" w:rsidR="00501899" w:rsidRDefault="00501899" w:rsidP="00501899"/>
    <w:p w14:paraId="0597B00E" w14:textId="77777777" w:rsidR="00501899" w:rsidRDefault="00501899" w:rsidP="00501899">
      <w:pPr>
        <w:pStyle w:val="Heading3"/>
      </w:pPr>
      <w:r>
        <w:lastRenderedPageBreak/>
        <w:t>Elections link – only dems can get credit for abolition</w:t>
      </w:r>
    </w:p>
    <w:p w14:paraId="2749CD46" w14:textId="77777777" w:rsidR="00501899" w:rsidRDefault="00501899" w:rsidP="00501899"/>
    <w:p w14:paraId="5554B525" w14:textId="77777777" w:rsidR="00501899" w:rsidRDefault="00501899" w:rsidP="00501899">
      <w:pPr>
        <w:pStyle w:val="Heading4"/>
      </w:pPr>
      <w:r>
        <w:t>Police abolition is a democratic proposal – Trump can’t take credit</w:t>
      </w:r>
    </w:p>
    <w:p w14:paraId="2DB6278E" w14:textId="77777777" w:rsidR="00501899" w:rsidRDefault="00501899" w:rsidP="00501899">
      <w:pPr>
        <w:rPr>
          <w:rStyle w:val="Style13ptBold"/>
        </w:rPr>
      </w:pPr>
      <w:r>
        <w:rPr>
          <w:rStyle w:val="Style13ptBold"/>
        </w:rPr>
        <w:t xml:space="preserve">Covert, </w:t>
      </w:r>
      <w:r w:rsidRPr="00077D85">
        <w:t>a contributor at The Nation and a contributing op-ed writer at The New York Times. Her writing has also appeared in The Washington Post, the New Republic, New York magazine, Slate, and others, and she won a 2016 Exceptional Merit in Media Award from the National Women’s Political Caucus</w:t>
      </w:r>
      <w:r>
        <w:rPr>
          <w:rStyle w:val="Style13ptBold"/>
        </w:rPr>
        <w:t>, 2020</w:t>
      </w:r>
    </w:p>
    <w:p w14:paraId="401847A1" w14:textId="77777777" w:rsidR="00501899" w:rsidRPr="00046637" w:rsidRDefault="00501899" w:rsidP="00501899">
      <w:r>
        <w:t xml:space="preserve">(Bryce, 6/29/20, The Nation, “How to Make Defunding the Police a Reality,” </w:t>
      </w:r>
      <w:hyperlink r:id="rId39" w:history="1">
        <w:r w:rsidRPr="009270F9">
          <w:rPr>
            <w:rStyle w:val="Hyperlink"/>
          </w:rPr>
          <w:t>https://www.thenation.com/article/society/police-reform-defund-activism/</w:t>
        </w:r>
      </w:hyperlink>
      <w:r>
        <w:t>, accessed 7/13/20, tmur)</w:t>
      </w:r>
    </w:p>
    <w:p w14:paraId="7E80CB8B" w14:textId="77777777" w:rsidR="00501899" w:rsidRPr="00335021" w:rsidRDefault="00501899" w:rsidP="00501899">
      <w:pPr>
        <w:rPr>
          <w:u w:val="single"/>
        </w:rPr>
      </w:pPr>
      <w:r w:rsidRPr="00335021">
        <w:rPr>
          <w:u w:val="single"/>
        </w:rPr>
        <w:t>A number of those who are calling to defund the police are demanding not just that their budgets be reduced and redistributed but also that the money eventually be zeroed out and police eliminated. “Our call is specifically abolitionist</w:t>
      </w:r>
      <w:r>
        <w:t>,” Malachi said. “</w:t>
      </w:r>
      <w:r w:rsidRPr="00335021">
        <w:rPr>
          <w:u w:val="single"/>
        </w:rPr>
        <w:t>We’re aware that because of the popularity of the defund-the-police narrative…it could easily be co-opted by Democrats and liberals and made into reform rather than the radical call that it is.”</w:t>
      </w:r>
    </w:p>
    <w:p w14:paraId="2E0D8E74" w14:textId="77777777" w:rsidR="00501899" w:rsidRPr="00335021" w:rsidRDefault="00501899" w:rsidP="00501899">
      <w:pPr>
        <w:rPr>
          <w:u w:val="single"/>
        </w:rPr>
      </w:pPr>
      <w:r>
        <w:t>Even so, many see changing city budgets and the roles the police play as part of that process. “</w:t>
      </w:r>
      <w:r w:rsidRPr="00335021">
        <w:rPr>
          <w:u w:val="single"/>
        </w:rPr>
        <w:t>It can be a step toward abolition</w:t>
      </w:r>
      <w:r>
        <w:t>,” Walton said, “</w:t>
      </w:r>
      <w:r w:rsidRPr="00335021">
        <w:t>if we make sure these processes are being controlled and led by the community</w:t>
      </w:r>
      <w:r>
        <w:t>.” As Vitale put it, abolition is “</w:t>
      </w:r>
      <w:r w:rsidRPr="00335021">
        <w:rPr>
          <w:u w:val="single"/>
        </w:rPr>
        <w:t>a process more than an outcome…. We need to challenge the scope and power of policing. We need to take their budgets away, take their toys away, take their authority away in as many dimensions as we can.”</w:t>
      </w:r>
    </w:p>
    <w:p w14:paraId="591ED4D3" w14:textId="77777777" w:rsidR="00501899" w:rsidRPr="00335021" w:rsidRDefault="00501899" w:rsidP="00501899">
      <w:pPr>
        <w:rPr>
          <w:u w:val="single"/>
        </w:rPr>
      </w:pPr>
      <w:r>
        <w:t>“These have been the tensions and conversations all along,” Lytle Hernandez said. But “</w:t>
      </w:r>
      <w:r w:rsidRPr="00335021">
        <w:rPr>
          <w:u w:val="single"/>
        </w:rPr>
        <w:t>you can go back to any social movement and find these kinds of tensions between more moderate and radical wings of the movement</w:t>
      </w:r>
      <w:r>
        <w:t xml:space="preserve">.” For her, </w:t>
      </w:r>
      <w:r w:rsidRPr="00311A8E">
        <w:rPr>
          <w:u w:val="single"/>
        </w:rPr>
        <w:t>eradicating racial inequality requires abolition</w:t>
      </w:r>
      <w:r>
        <w:t>. “We have walked up to this precipice at least twice before,” she said, pointing to Emancipation and the civil rights movement. “</w:t>
      </w:r>
      <w:r w:rsidRPr="00335021">
        <w:rPr>
          <w:u w:val="single"/>
        </w:rPr>
        <w:t>We have to make a decision about are we going to really head toward racial justice or make a compromise that’s easier for the moment and maintain white supremacy? Each time before, we have chosen white supremacy.”</w:t>
      </w:r>
    </w:p>
    <w:p w14:paraId="0ED796F2" w14:textId="77777777" w:rsidR="00501899" w:rsidRDefault="00501899" w:rsidP="00501899">
      <w:r>
        <w:t>Whether more mayors and city councils will take heed is unclear. Mayor de Blasio, a Democrat who briefly ran for the party’s presidential nomination this year on his progressive bona fides, at first shot down the idea of reducing the NYPD’s budget before saying, 10 days into the protests, that he would cut that spending and direct it to youth and social services. But he hasn’t stated yet by how much. “Cut the budget, and let’s see where you stand,” Malcolm, Ramarley Graham’s mother, said of de Blasio. “Let’s see if black life really matters to him.”</w:t>
      </w:r>
    </w:p>
    <w:p w14:paraId="7FC671CA" w14:textId="77777777" w:rsidR="00501899" w:rsidRPr="00335021" w:rsidRDefault="00501899" w:rsidP="00501899">
      <w:pPr>
        <w:rPr>
          <w:u w:val="single"/>
        </w:rPr>
      </w:pPr>
      <w:r>
        <w:t xml:space="preserve">Meanwhile, New York City Comptroller Scott Stringer has called for a $1.1 billion reduction over four years rather than the immediate decrease that activists want to see and the City Council appears to be considering. </w:t>
      </w:r>
      <w:r w:rsidRPr="00311A8E">
        <w:rPr>
          <w:rStyle w:val="Emphasis"/>
        </w:rPr>
        <w:t xml:space="preserve">In Congress, Democrats have put forward a landmark policing bill that is still focused on procedural reform. </w:t>
      </w:r>
      <w:r w:rsidRPr="00311A8E">
        <w:t>But even</w:t>
      </w:r>
      <w:r w:rsidRPr="00311A8E">
        <w:rPr>
          <w:rStyle w:val="Emphasis"/>
        </w:rPr>
        <w:t xml:space="preserve"> this is proof of the impact the activism is </w:t>
      </w:r>
      <w:r w:rsidRPr="00311A8E">
        <w:rPr>
          <w:rStyle w:val="Emphasis"/>
        </w:rPr>
        <w:lastRenderedPageBreak/>
        <w:t>having</w:t>
      </w:r>
      <w:r>
        <w:t>. “</w:t>
      </w:r>
      <w:r w:rsidRPr="00335021">
        <w:rPr>
          <w:u w:val="single"/>
        </w:rPr>
        <w:t>This is something that I think we’d all agree felt pretty unthinkable just a few weeks ago,” Ferguson said. “It shows how much the ground is shifting.”</w:t>
      </w:r>
    </w:p>
    <w:p w14:paraId="7B085534" w14:textId="77777777" w:rsidR="00501899" w:rsidRPr="00311A8E" w:rsidRDefault="00501899" w:rsidP="00501899">
      <w:pPr>
        <w:rPr>
          <w:u w:val="single"/>
        </w:rPr>
      </w:pPr>
      <w:r>
        <w:t>“</w:t>
      </w:r>
      <w:r w:rsidRPr="00311A8E">
        <w:rPr>
          <w:u w:val="single"/>
        </w:rPr>
        <w:t>This is the moment for us to lean in,” O’Rourke said. “I’m excited to see for the most part the people are leaning in with us.”</w:t>
      </w:r>
    </w:p>
    <w:p w14:paraId="09B9B1CB" w14:textId="77777777" w:rsidR="00501899" w:rsidRPr="005D105B" w:rsidRDefault="00501899" w:rsidP="00501899"/>
    <w:p w14:paraId="33E65CA3" w14:textId="77777777" w:rsidR="00501899" w:rsidRDefault="00501899" w:rsidP="00501899"/>
    <w:p w14:paraId="277CB348" w14:textId="77777777" w:rsidR="00501899" w:rsidRDefault="00501899" w:rsidP="00501899">
      <w:pPr>
        <w:pStyle w:val="Heading3"/>
      </w:pPr>
      <w:r>
        <w:lastRenderedPageBreak/>
        <w:t>Politics – abolition is a hot potato</w:t>
      </w:r>
    </w:p>
    <w:p w14:paraId="75F6915E" w14:textId="77777777" w:rsidR="00501899" w:rsidRDefault="00501899" w:rsidP="00501899"/>
    <w:p w14:paraId="0F33B68B" w14:textId="5F545772" w:rsidR="00501899" w:rsidRDefault="005673B7" w:rsidP="00501899">
      <w:pPr>
        <w:pStyle w:val="Heading4"/>
      </w:pPr>
      <w:r>
        <w:t>This card says “h</w:t>
      </w:r>
      <w:r w:rsidR="00501899">
        <w:t>ot potat</w:t>
      </w:r>
      <w:r>
        <w:t>o” so it could probably say anything</w:t>
      </w:r>
      <w:r w:rsidR="005C23A3">
        <w:t>,</w:t>
      </w:r>
      <w:r w:rsidR="00246D2B">
        <w:t xml:space="preserve"> knaamean</w:t>
      </w:r>
    </w:p>
    <w:p w14:paraId="4DEE9B7B" w14:textId="77777777" w:rsidR="00501899" w:rsidRDefault="00501899" w:rsidP="00501899">
      <w:r w:rsidRPr="00117BE2">
        <w:rPr>
          <w:rStyle w:val="Style13ptBold"/>
        </w:rPr>
        <w:t xml:space="preserve">Politico </w:t>
      </w:r>
      <w:r>
        <w:rPr>
          <w:rStyle w:val="Style13ptBold"/>
        </w:rPr>
        <w:t>‘</w:t>
      </w:r>
      <w:r w:rsidRPr="00117BE2">
        <w:rPr>
          <w:rStyle w:val="Style13ptBold"/>
        </w:rPr>
        <w:t>20</w:t>
      </w:r>
      <w:r>
        <w:rPr>
          <w:rStyle w:val="Style13ptBold"/>
        </w:rPr>
        <w:t>.</w:t>
      </w:r>
      <w:r>
        <w:t xml:space="preserve"> 6/12/2020. “</w:t>
      </w:r>
      <w:r w:rsidRPr="00117BE2">
        <w:t>The Deep Roots—and New Offshoots—of ‘Abolish the Police’</w:t>
      </w:r>
      <w:r>
        <w:t xml:space="preserve">” </w:t>
      </w:r>
      <w:r w:rsidRPr="00117BE2">
        <w:t>https://www.politico.com/news/magazine/2020/06/12/abolish-defund-police-explainer-316185</w:t>
      </w:r>
    </w:p>
    <w:p w14:paraId="55CFA53C" w14:textId="77777777" w:rsidR="00501899" w:rsidRDefault="00501899" w:rsidP="00501899">
      <w:r>
        <w:t xml:space="preserve">On the activist left, it’s a trending hashtag, chanted in marches, scrawled on signs: </w:t>
      </w:r>
      <w:r w:rsidRPr="00454035">
        <w:rPr>
          <w:rStyle w:val="StyleUnderline"/>
        </w:rPr>
        <w:t>Abolish the police</w:t>
      </w:r>
      <w:r>
        <w:t>. On the right, the slogan represents an unthinkable change, a symbol of everything wrong with modern radicals, denounced in capital letters by presidential tweet. And for lawmakers, “abolish the police”—as well as its cousin, “defund the police”—</w:t>
      </w:r>
      <w:r w:rsidRPr="00454035">
        <w:rPr>
          <w:rStyle w:val="StyleUnderline"/>
        </w:rPr>
        <w:t>has quickly become a</w:t>
      </w:r>
      <w:r>
        <w:t xml:space="preserve"> </w:t>
      </w:r>
      <w:r w:rsidRPr="00CF3BDA">
        <w:rPr>
          <w:rStyle w:val="Emphasis"/>
        </w:rPr>
        <w:t>political hot potato</w:t>
      </w:r>
      <w:r>
        <w:t>.</w:t>
      </w:r>
    </w:p>
    <w:p w14:paraId="1A02C9B0" w14:textId="77777777" w:rsidR="00501899" w:rsidRPr="00FF5DC4" w:rsidRDefault="00501899" w:rsidP="00501899">
      <w:r>
        <w:t>All of them are grappling with an idea that seemingly came out of nowhere. The slogan echoes “abolish ICE,” the progressive rallying cry that arose during the 2018 campaign season and then vanished. But “abolish the police” is an idea that had been brewing for decades in academic and activist circles before it exploded into view this summer. An activist from Chicago shocked Fox News viewers four years ago when she told Megyn Kelly, “We need to abolish the police. Period.” The phrase itself dates back to at least 1988, and its deeper roots run further still—and offer some unsettling insights about the origins and history of American policing.</w:t>
      </w:r>
    </w:p>
    <w:p w14:paraId="78002513" w14:textId="77777777" w:rsidR="00501899" w:rsidRDefault="00501899" w:rsidP="00501899">
      <w:r w:rsidRPr="002C21EF">
        <w:t>Polls already suggest these ideas are moving beyond slogans to real political preferences. One recent poll showed that as much as a third of U.S. adults—and more than half of Democrats, African Americans and young people—now support the movement to defund the police. How much room the movement has to grow though isn’t clear. Perceptions of police have sharply dropped in the wake of the nationwide protests about policing and racial injustice. But the two-thirds share of Americans who oppose the idea has remained roughly constant over the past few weeks, and Americans over the years consistently have told pollsters they have a “great deal” or “quite a lot” of trust in police as an institution.</w:t>
      </w:r>
    </w:p>
    <w:p w14:paraId="389B3653" w14:textId="77777777" w:rsidR="00501899" w:rsidRDefault="00501899" w:rsidP="00501899"/>
    <w:p w14:paraId="357FE1B3" w14:textId="77777777" w:rsidR="00501899" w:rsidRDefault="00501899" w:rsidP="00501899"/>
    <w:p w14:paraId="060257D0" w14:textId="77777777" w:rsidR="00501899" w:rsidRDefault="00501899" w:rsidP="00501899">
      <w:pPr>
        <w:pStyle w:val="Heading3"/>
      </w:pPr>
      <w:r>
        <w:lastRenderedPageBreak/>
        <w:t>Landslide DA link – abolition</w:t>
      </w:r>
    </w:p>
    <w:p w14:paraId="22EF7A7D" w14:textId="77777777" w:rsidR="00501899" w:rsidRPr="00563D0E" w:rsidRDefault="00501899" w:rsidP="00501899"/>
    <w:p w14:paraId="583AE287" w14:textId="77777777" w:rsidR="00501899" w:rsidRDefault="00501899" w:rsidP="00501899">
      <w:pPr>
        <w:pStyle w:val="Heading4"/>
      </w:pPr>
      <w:r>
        <w:t>Abolition gives the election to Trump – he will spin the plan to argue his presidency is key to stop chaos</w:t>
      </w:r>
    </w:p>
    <w:p w14:paraId="66113C11" w14:textId="77777777" w:rsidR="00501899" w:rsidRDefault="00501899" w:rsidP="00501899">
      <w:pPr>
        <w:rPr>
          <w:rStyle w:val="Style13ptBold"/>
        </w:rPr>
      </w:pPr>
      <w:r>
        <w:rPr>
          <w:rStyle w:val="Style13ptBold"/>
        </w:rPr>
        <w:t>Musto 20</w:t>
      </w:r>
    </w:p>
    <w:p w14:paraId="3E3A4F03" w14:textId="77777777" w:rsidR="00501899" w:rsidRPr="00DC6D8D" w:rsidRDefault="00501899" w:rsidP="00501899">
      <w:pPr>
        <w:rPr>
          <w:rStyle w:val="Style13ptBold"/>
          <w:b w:val="0"/>
          <w:bCs/>
          <w:szCs w:val="20"/>
        </w:rPr>
      </w:pPr>
      <w:r w:rsidRPr="00F31032">
        <w:t xml:space="preserve">[Julia Musto, reporter for fox news, human, 9 June 2020, Fox, “Marc Thiessen: If Dems back defunding police, Trump will win reelection”, </w:t>
      </w:r>
      <w:hyperlink r:id="rId40" w:history="1">
        <w:r w:rsidRPr="00664BDF">
          <w:rPr>
            <w:rStyle w:val="Hyperlink"/>
          </w:rPr>
          <w:t>https://www.foxnews.com/media/marc-thiessen-dems-biden-defund-police-trump-will-win //</w:t>
        </w:r>
      </w:hyperlink>
      <w:r>
        <w:t xml:space="preserve"> jmk]</w:t>
      </w:r>
    </w:p>
    <w:p w14:paraId="5DF60313" w14:textId="77777777" w:rsidR="00501899" w:rsidRDefault="00501899" w:rsidP="00501899">
      <w:r w:rsidRPr="00DC6D8D">
        <w:rPr>
          <w:rStyle w:val="StyleUnderline"/>
        </w:rPr>
        <w:t>If the Democrats cave to far-left ideals and become the party of defunding the police, President Trump will win reelection</w:t>
      </w:r>
      <w:r>
        <w:t xml:space="preserve"> in November, Fox News contributor Marc Thiessen said Tuesday.</w:t>
      </w:r>
    </w:p>
    <w:p w14:paraId="41E0D9B4" w14:textId="77777777" w:rsidR="00501899" w:rsidRDefault="00501899" w:rsidP="00501899">
      <w:r>
        <w:t>In an interview on "America's Newsroom" with host Sandra Smith, Thiessen noted that while party leadership and Democratic presidential nominee Joe Biden are trying to mitigate the issue, he would be going against his own constituents.</w:t>
      </w:r>
    </w:p>
    <w:p w14:paraId="6A0C9426" w14:textId="77777777" w:rsidR="00501899" w:rsidRPr="00DC6D8D" w:rsidRDefault="00501899" w:rsidP="00501899">
      <w:pPr>
        <w:rPr>
          <w:rStyle w:val="StyleUnderline"/>
        </w:rPr>
      </w:pPr>
      <w:r>
        <w:t xml:space="preserve">"Well, first of all, </w:t>
      </w:r>
      <w:r w:rsidRPr="00DC6D8D">
        <w:rPr>
          <w:rStyle w:val="StyleUnderline"/>
        </w:rPr>
        <w:t>if this becomes an election between Donald Trump standing for 'law and order' and [the Democratic Party] defunding the police, Donald Trump wins. Period," he stated.</w:t>
      </w:r>
    </w:p>
    <w:p w14:paraId="7F9C53C3" w14:textId="77777777" w:rsidR="00501899" w:rsidRDefault="00501899" w:rsidP="00501899">
      <w:r>
        <w:t>"</w:t>
      </w:r>
      <w:r w:rsidRPr="00DC6D8D">
        <w:rPr>
          <w:rStyle w:val="StyleUnderline"/>
        </w:rPr>
        <w:t>This is a third rail for the Democratic Party and Joe Biden is trying to manage the issue</w:t>
      </w:r>
      <w:r>
        <w:t xml:space="preserve">. But, </w:t>
      </w:r>
      <w:r w:rsidRPr="00DC6D8D">
        <w:rPr>
          <w:rStyle w:val="StyleUnderline"/>
        </w:rPr>
        <w:t>the problem is that he's going against the will of his base, which is for defunding the police.</w:t>
      </w:r>
      <w:r>
        <w:t>.." Thiessen explained. "</w:t>
      </w:r>
      <w:r w:rsidRPr="00DC6D8D">
        <w:rPr>
          <w:rStyle w:val="StyleUnderline"/>
        </w:rPr>
        <w:t>This is what the Democratic base wants. They want to defund the police. And Joe Biden's going to have a real hard time managing that.</w:t>
      </w:r>
      <w:r>
        <w:t>"</w:t>
      </w:r>
    </w:p>
    <w:p w14:paraId="2B465780" w14:textId="77777777" w:rsidR="00501899" w:rsidRDefault="00501899" w:rsidP="00501899">
      <w:r>
        <w:t>Calls to defund or disband police departments have been amplified in the weeks of nationwide protest and civil unrest following the death — recorded on video — of 46-year-old George Floyd while in the custody of Minneapolis police officers. One officer knelt on Floyd's neck for almost nine minutes, staying on him even after he lost consciousness.</w:t>
      </w:r>
    </w:p>
    <w:p w14:paraId="4497A67C" w14:textId="77777777" w:rsidR="00501899" w:rsidRDefault="00501899" w:rsidP="00501899">
      <w:r w:rsidRPr="00DC6D8D">
        <w:rPr>
          <w:rStyle w:val="StyleUnderline"/>
        </w:rPr>
        <w:t>Some Democratic leaders have complied, slashing budgets over police unions' objections</w:t>
      </w:r>
      <w:r>
        <w:t>. On Sunday a majority of the members of the Minneapolis City Council announced their support for disbanding the city’s police department. In an interview with CNN the following day, Council President Lisa Bender maintained that the ability to call the police when your home is broken into “comes from a place of privilege.”</w:t>
      </w:r>
    </w:p>
    <w:p w14:paraId="08DACCD9" w14:textId="77777777" w:rsidR="00501899" w:rsidRDefault="00501899" w:rsidP="00501899">
      <w:r>
        <w:t xml:space="preserve">On Monday, </w:t>
      </w:r>
      <w:r w:rsidRPr="00DC6D8D">
        <w:rPr>
          <w:rStyle w:val="StyleUnderline"/>
        </w:rPr>
        <w:t>congressional Democrats — including the House Judiciary Committee and the Congressional Black Caucus — introduced sweeping legislation that would bring about wide-ranging reforms to police departments across the country</w:t>
      </w:r>
      <w:r>
        <w:t>.</w:t>
      </w:r>
    </w:p>
    <w:p w14:paraId="4CF16697" w14:textId="77777777" w:rsidR="00501899" w:rsidRDefault="00501899" w:rsidP="00501899">
      <w:r>
        <w:t>The Justice in Policing Act would prohibit the use of chokeholds, lower legal standards to pursue criminal and civil penalties for police misconduct, and ban no-knock warrants in drug-related cases. In addition, it would also create a national registry to track police misconduct.</w:t>
      </w:r>
    </w:p>
    <w:p w14:paraId="63F98CD0" w14:textId="77777777" w:rsidR="00501899" w:rsidRDefault="00501899" w:rsidP="00501899">
      <w:r>
        <w:t>"The president of the City Council says it's an act of privilege to call 911. Well, you know, sorry no. That's not an act of privilege. That's a basic responsibility of government," Thiessen asserted.</w:t>
      </w:r>
    </w:p>
    <w:p w14:paraId="779BFF38" w14:textId="77777777" w:rsidR="00501899" w:rsidRDefault="00501899" w:rsidP="00501899">
      <w:r>
        <w:lastRenderedPageBreak/>
        <w:t>He told Smith that the main obstacle to holding officers accountable lies in local police unions' collective bargaining rules.</w:t>
      </w:r>
    </w:p>
    <w:p w14:paraId="369B0A9E" w14:textId="77777777" w:rsidR="00501899" w:rsidRDefault="00501899" w:rsidP="00501899">
      <w:r>
        <w:t>"The obstacle to police reform is unions. This is the problem for the Democrats ... it's the police unions who stop them through collective bargaining from firing bad cops," Thiessen said. "We know who the bad cops are, most [of] the local police chiefs know, but they can't fire them because of collective bargaining rules ... If you want to take on this problem, you've got to get rid of collective bargaining at the local level."</w:t>
      </w:r>
    </w:p>
    <w:p w14:paraId="74F3323A" w14:textId="77777777" w:rsidR="00501899" w:rsidRPr="00DC6D8D" w:rsidRDefault="00501899" w:rsidP="00501899">
      <w:pPr>
        <w:rPr>
          <w:rStyle w:val="StyleUnderline"/>
        </w:rPr>
      </w:pPr>
      <w:r w:rsidRPr="00DC6D8D">
        <w:rPr>
          <w:rStyle w:val="StyleUnderline"/>
        </w:rPr>
        <w:t>"[Democrats] desperately need to win suburban women to win the White House and to keep control of Congress," he added. "You think suburban women are for defunding the police?"</w:t>
      </w:r>
    </w:p>
    <w:p w14:paraId="30DACB50" w14:textId="77777777" w:rsidR="00501899" w:rsidRDefault="00501899" w:rsidP="00501899">
      <w:pPr>
        <w:rPr>
          <w:rStyle w:val="StyleUnderline"/>
        </w:rPr>
      </w:pPr>
      <w:r w:rsidRPr="00DC6D8D">
        <w:rPr>
          <w:rStyle w:val="StyleUnderline"/>
        </w:rPr>
        <w:t>"There [are] a lot of black Americans who are in favor of law and order," Thiessen noted. "If the Democrats became captured by their far-left wing and become the party of defunding the police, they could lose a lot of African-American votes as well. So, this is a very perilous issue for the Democrats."</w:t>
      </w:r>
    </w:p>
    <w:p w14:paraId="54B699CC" w14:textId="77777777" w:rsidR="00501899" w:rsidRDefault="00501899" w:rsidP="00501899"/>
    <w:p w14:paraId="53D6FCBF" w14:textId="77777777" w:rsidR="00501899" w:rsidRDefault="00501899" w:rsidP="000870E3"/>
    <w:p w14:paraId="24DBAFB2" w14:textId="31A89FB2" w:rsidR="007E7F2D" w:rsidRDefault="001C42F3" w:rsidP="001C42F3">
      <w:pPr>
        <w:pStyle w:val="Heading3"/>
      </w:pPr>
      <w:r>
        <w:lastRenderedPageBreak/>
        <w:t xml:space="preserve">Politics link – </w:t>
      </w:r>
      <w:r w:rsidR="00FA5B6E">
        <w:t>police unions make everything a fight</w:t>
      </w:r>
    </w:p>
    <w:p w14:paraId="6E226AC9" w14:textId="77777777" w:rsidR="001C42F3" w:rsidRPr="001C42F3" w:rsidRDefault="001C42F3" w:rsidP="001C42F3"/>
    <w:p w14:paraId="53A76909" w14:textId="690C0E38" w:rsidR="001C42F3" w:rsidRDefault="00750504" w:rsidP="001C42F3">
      <w:pPr>
        <w:pStyle w:val="Heading4"/>
      </w:pPr>
      <w:r>
        <w:t>Effective reforms</w:t>
      </w:r>
      <w:r w:rsidR="006507FA">
        <w:t xml:space="preserve"> are </w:t>
      </w:r>
      <w:r w:rsidR="003A729F">
        <w:t>untenable</w:t>
      </w:r>
      <w:r w:rsidR="006507FA">
        <w:t xml:space="preserve"> – </w:t>
      </w:r>
      <w:r w:rsidR="00CF7ED7">
        <w:t xml:space="preserve">police </w:t>
      </w:r>
      <w:r w:rsidR="006507FA">
        <w:t>unions are too strong</w:t>
      </w:r>
    </w:p>
    <w:p w14:paraId="58755436" w14:textId="77777777" w:rsidR="001C42F3" w:rsidRDefault="001C42F3" w:rsidP="001C42F3">
      <w:r w:rsidRPr="00CE25A5">
        <w:t xml:space="preserve">Amanda </w:t>
      </w:r>
      <w:r w:rsidRPr="00FA4818">
        <w:rPr>
          <w:rStyle w:val="Style13ptBold"/>
        </w:rPr>
        <w:t>Arnold</w:t>
      </w:r>
      <w:r>
        <w:rPr>
          <w:rStyle w:val="Style13ptBold"/>
        </w:rPr>
        <w:t xml:space="preserve"> ‘20</w:t>
      </w:r>
      <w:r>
        <w:t xml:space="preserve"> June 12, 2020. “</w:t>
      </w:r>
      <w:r w:rsidRPr="00FA4818">
        <w:t>What Exactly Does It Mean to Defund the Police?</w:t>
      </w:r>
      <w:r>
        <w:t xml:space="preserve">” THE CUT, </w:t>
      </w:r>
      <w:r w:rsidRPr="00FA4818">
        <w:t>https://www.thecut.com/2020/06/what-does-defund-the-police-mean-the-phrase-explained.html</w:t>
      </w:r>
    </w:p>
    <w:p w14:paraId="00E1899B" w14:textId="4106B35F" w:rsidR="001C42F3" w:rsidRDefault="001C42F3" w:rsidP="001C42F3">
      <w:r>
        <w:t xml:space="preserve">Another reason </w:t>
      </w:r>
      <w:r w:rsidRPr="00412186">
        <w:rPr>
          <w:rStyle w:val="StyleUnderline"/>
          <w:highlight w:val="green"/>
        </w:rPr>
        <w:t>reforms haven’t been tenable</w:t>
      </w:r>
      <w:r>
        <w:t xml:space="preserve">, advocates say, is police unions. The purpose of police unions is “to win members better salaries and benefits and to protect their job security — specifically by pushing for safeguards against investigation, discipline, and dismissal,” Daniel DiSalvo, a political-science professor at the City College of New York, writes in the Washington Post. “These protections can make it difficult for police chiefs to manage their forces effectively and can allow a few bad officers to act with impunity, poisoning an entire organizational culture in the process.” As BuzzFeed News notes, </w:t>
      </w:r>
      <w:r w:rsidRPr="00412186">
        <w:rPr>
          <w:rStyle w:val="StyleUnderline"/>
          <w:highlight w:val="green"/>
        </w:rPr>
        <w:t>police collective-bargaining agreements protect even the most violent officers</w:t>
      </w:r>
      <w:r>
        <w:t xml:space="preserve"> from oversight groups like civilian review boards and police internal-affairs departments, making it nearly impossible to punish officers for serious wrongdoing. While Minneapolis mayor Jacob Frey banned warrior training, the Minneapolis police union has openly defied the ban, and now offers the “fear-based” training — valued at $55,000 — to any officer who wants it, for free.</w:t>
      </w:r>
    </w:p>
    <w:p w14:paraId="6768C25E" w14:textId="77777777" w:rsidR="001C42F3" w:rsidRDefault="001C42F3" w:rsidP="001C42F3">
      <w:r w:rsidRPr="00412186">
        <w:rPr>
          <w:rStyle w:val="Emphasis"/>
          <w:highlight w:val="green"/>
        </w:rPr>
        <w:t>Police unions, which wield great political power, also push back against criminal-justice reform that would promote transparency and accountability</w:t>
      </w:r>
      <w:r>
        <w:t>. Amid the protests, pressure has mounted within unions that represent police officers — notably, the AFL-CIO — to expel all police affiliates; many of those putting pressure on the unions also support defunding.</w:t>
      </w:r>
    </w:p>
    <w:p w14:paraId="7ED1DA0F" w14:textId="4C18F2EB" w:rsidR="001C42F3" w:rsidRDefault="001C42F3" w:rsidP="000870E3"/>
    <w:p w14:paraId="742BF73C" w14:textId="322673C2" w:rsidR="00D83C42" w:rsidRDefault="00D83C42" w:rsidP="00D83C42">
      <w:pPr>
        <w:pStyle w:val="Heading3"/>
      </w:pPr>
      <w:r>
        <w:lastRenderedPageBreak/>
        <w:t>Politics link – protests are popular</w:t>
      </w:r>
    </w:p>
    <w:p w14:paraId="0833AA76" w14:textId="0B5845DE" w:rsidR="00D83C42" w:rsidRDefault="00D83C42" w:rsidP="000870E3"/>
    <w:p w14:paraId="547D0826" w14:textId="53909B90" w:rsidR="00D83C42" w:rsidRDefault="00D83C42" w:rsidP="00D83C42">
      <w:pPr>
        <w:pStyle w:val="Heading4"/>
      </w:pPr>
      <w:r>
        <w:t>Public support for protests is high</w:t>
      </w:r>
    </w:p>
    <w:p w14:paraId="709B92AD" w14:textId="77777777" w:rsidR="00D83C42" w:rsidRDefault="00D83C42" w:rsidP="00D83C42">
      <w:pPr>
        <w:rPr>
          <w:rStyle w:val="Style13ptBold"/>
        </w:rPr>
      </w:pPr>
      <w:r>
        <w:rPr>
          <w:rStyle w:val="Style13ptBold"/>
        </w:rPr>
        <w:t>Russonello</w:t>
      </w:r>
      <w:r w:rsidRPr="00B675FC">
        <w:t>, covers electoral politics for the New York Times,</w:t>
      </w:r>
      <w:r>
        <w:rPr>
          <w:rStyle w:val="Style13ptBold"/>
        </w:rPr>
        <w:t xml:space="preserve"> 2020</w:t>
      </w:r>
    </w:p>
    <w:p w14:paraId="1B56E37F" w14:textId="77777777" w:rsidR="00D83C42" w:rsidRPr="00B675FC" w:rsidRDefault="00D83C42" w:rsidP="00D83C42">
      <w:r w:rsidRPr="00B675FC">
        <w:t>(</w:t>
      </w:r>
      <w:r>
        <w:t xml:space="preserve">Giovanni, 7/3/2020, The New York Times, “Have Americans Warmed to Calls to ‘Defund the Police’?,” </w:t>
      </w:r>
      <w:hyperlink r:id="rId41" w:history="1">
        <w:r w:rsidRPr="00611694">
          <w:rPr>
            <w:rStyle w:val="Hyperlink"/>
          </w:rPr>
          <w:t>https://www.nytimes.com/2020/07/03/us/politics/polling-defund-the-police.html</w:t>
        </w:r>
      </w:hyperlink>
      <w:r>
        <w:t>, accessed 7/10/2020, tmur</w:t>
      </w:r>
      <w:r w:rsidRPr="00B675FC">
        <w:t>)</w:t>
      </w:r>
    </w:p>
    <w:p w14:paraId="6F62414C" w14:textId="77777777" w:rsidR="00D83C42" w:rsidRPr="007D2768" w:rsidRDefault="00D83C42" w:rsidP="00D83C42">
      <w:pPr>
        <w:rPr>
          <w:u w:val="single"/>
        </w:rPr>
      </w:pPr>
      <w:r>
        <w:t xml:space="preserve">Polls have consistently shown that an overwhelming share of Americans see racism as a big problem in the country, and that a slimmer but still-strong majority view Mr. Floyd’s death as part of a systemic problem with policing in America. In a Kaiser Family Foundation poll last month, </w:t>
      </w:r>
      <w:r w:rsidRPr="007D2768">
        <w:rPr>
          <w:u w:val="single"/>
        </w:rPr>
        <w:t>74 percent of Americans said “police violence against the public” was a problem, with 42 percent calling it a major one.</w:t>
      </w:r>
    </w:p>
    <w:p w14:paraId="276FE95C" w14:textId="77777777" w:rsidR="00D83C42" w:rsidRPr="007D2768" w:rsidRDefault="00D83C42" w:rsidP="00D83C42">
      <w:pPr>
        <w:rPr>
          <w:u w:val="single"/>
        </w:rPr>
      </w:pPr>
      <w:r>
        <w:t xml:space="preserve">Over all, </w:t>
      </w:r>
      <w:r w:rsidRPr="007D2768">
        <w:rPr>
          <w:rStyle w:val="Emphasis"/>
        </w:rPr>
        <w:t>support for the protests against racial injustice continues to run high</w:t>
      </w:r>
      <w:r>
        <w:t xml:space="preserve">. In various recent national surveys, </w:t>
      </w:r>
      <w:r w:rsidRPr="007D2768">
        <w:rPr>
          <w:u w:val="single"/>
        </w:rPr>
        <w:t>roughly six in 10 respondents have expressed favorable views of the protesters. And Americans generally express support for overhauling police practices</w:t>
      </w:r>
      <w:r>
        <w:t xml:space="preserve">. The Kaiser poll found that two-thirds supported banning chokeholds, while roughly </w:t>
      </w:r>
      <w:r w:rsidRPr="007D2768">
        <w:rPr>
          <w:u w:val="single"/>
        </w:rPr>
        <w:t>three-quarters supported increasing transparency around police misconduct and making it easier for victims of excessive force to sue departments.</w:t>
      </w:r>
    </w:p>
    <w:p w14:paraId="603872DE" w14:textId="32C3ECFC" w:rsidR="00D83C42" w:rsidRDefault="00D83C42" w:rsidP="000870E3"/>
    <w:p w14:paraId="21675052" w14:textId="13812C4A" w:rsidR="00FA5B6E" w:rsidRDefault="00FA5B6E" w:rsidP="000870E3"/>
    <w:p w14:paraId="5D8CC5D5" w14:textId="77D548D8" w:rsidR="00FA5B6E" w:rsidRDefault="00FA5B6E" w:rsidP="00FA5B6E">
      <w:pPr>
        <w:pStyle w:val="Heading3"/>
      </w:pPr>
      <w:r>
        <w:lastRenderedPageBreak/>
        <w:t>Politics link – both sides pushing reforms</w:t>
      </w:r>
    </w:p>
    <w:p w14:paraId="5889CBCE" w14:textId="77777777" w:rsidR="00FA5B6E" w:rsidRDefault="00FA5B6E" w:rsidP="000870E3"/>
    <w:p w14:paraId="1C6DCF20" w14:textId="77777777" w:rsidR="00FA5B6E" w:rsidRDefault="00FA5B6E" w:rsidP="00FA5B6E">
      <w:pPr>
        <w:pStyle w:val="Heading4"/>
      </w:pPr>
      <w:r>
        <w:t>Republicans are committed to cuts – even for police.</w:t>
      </w:r>
    </w:p>
    <w:p w14:paraId="3BAFAEBB" w14:textId="77777777" w:rsidR="00FA5B6E" w:rsidRDefault="00FA5B6E" w:rsidP="00FA5B6E">
      <w:r w:rsidRPr="00041C10">
        <w:t xml:space="preserve">Matthew </w:t>
      </w:r>
      <w:r w:rsidRPr="00041C10">
        <w:rPr>
          <w:rStyle w:val="Style13ptBold"/>
        </w:rPr>
        <w:t>Yglesias</w:t>
      </w:r>
      <w:r>
        <w:rPr>
          <w:rStyle w:val="Style13ptBold"/>
        </w:rPr>
        <w:t xml:space="preserve"> ‘20</w:t>
      </w:r>
      <w:r>
        <w:t xml:space="preserve"> </w:t>
      </w:r>
      <w:r w:rsidRPr="00041C10">
        <w:t>Jun 3, 2020</w:t>
      </w:r>
      <w:r>
        <w:t>. “</w:t>
      </w:r>
      <w:r w:rsidRPr="00041C10">
        <w:t>Growing calls to “defund the police,” explained</w:t>
      </w:r>
      <w:r>
        <w:t xml:space="preserve">,” </w:t>
      </w:r>
      <w:r w:rsidRPr="00041C10">
        <w:t>https://www.vox.com/2020/6/3/21276824/defund-police-divest-explainer</w:t>
      </w:r>
    </w:p>
    <w:p w14:paraId="5DCF06EF" w14:textId="77777777" w:rsidR="00FA5B6E" w:rsidRDefault="00FA5B6E" w:rsidP="00FA5B6E">
      <w:r w:rsidRPr="00CB0124">
        <w:rPr>
          <w:rStyle w:val="StyleUnderline"/>
        </w:rPr>
        <w:t>The obvious economic policy solution would be to follow House Democrats’ proposal to send huge sums of money to state and local governments, allowing them to avoid making big cuts at a sensitive time. Then reforms to police procedures — different training, different enforcement priorities, more transparency and accountability — could be discussed as a life-or-death matter about the security of communities, rather than as a desperate scramble for scarce funding</w:t>
      </w:r>
      <w:r>
        <w:t xml:space="preserve">. </w:t>
      </w:r>
      <w:r w:rsidRPr="00CB0124">
        <w:rPr>
          <w:rStyle w:val="StyleUnderline"/>
        </w:rPr>
        <w:t>Senate Republicans</w:t>
      </w:r>
      <w:r>
        <w:t xml:space="preserve">, however, </w:t>
      </w:r>
      <w:r w:rsidRPr="00CB0124">
        <w:rPr>
          <w:rStyle w:val="StyleUnderline"/>
        </w:rPr>
        <w:t>insist they don’t want to deliver aid on large scale, which is going to force jurisdictions everywhere into sharp cuts to something — likely including police departments along with everything else</w:t>
      </w:r>
      <w:r>
        <w:t>.</w:t>
      </w:r>
    </w:p>
    <w:p w14:paraId="6A49F835" w14:textId="77777777" w:rsidR="00FA5B6E" w:rsidRDefault="00FA5B6E" w:rsidP="00FA5B6E"/>
    <w:p w14:paraId="38EB0F1C" w14:textId="77777777" w:rsidR="009053D8" w:rsidRDefault="009053D8" w:rsidP="000870E3"/>
    <w:p w14:paraId="0340F2E4" w14:textId="4BC530FF" w:rsidR="007E7F2D" w:rsidRDefault="007E7F2D" w:rsidP="000870E3"/>
    <w:p w14:paraId="66F592C2" w14:textId="56C8DE66" w:rsidR="00A60956" w:rsidRDefault="00A60956" w:rsidP="00A60956">
      <w:pPr>
        <w:pStyle w:val="Heading3"/>
      </w:pPr>
      <w:r>
        <w:lastRenderedPageBreak/>
        <w:t>Politics link – reallocation is popular</w:t>
      </w:r>
    </w:p>
    <w:p w14:paraId="7308D089" w14:textId="77777777" w:rsidR="00A60956" w:rsidRPr="00A60956" w:rsidRDefault="00A60956" w:rsidP="00A60956"/>
    <w:p w14:paraId="66A27F88" w14:textId="735804E8" w:rsidR="00A60956" w:rsidRDefault="00A60956" w:rsidP="00A60956">
      <w:pPr>
        <w:pStyle w:val="Heading4"/>
      </w:pPr>
      <w:r>
        <w:t>Reallocation covers the link</w:t>
      </w:r>
    </w:p>
    <w:p w14:paraId="03036E36" w14:textId="77777777" w:rsidR="00A60956" w:rsidRDefault="00A60956" w:rsidP="00A60956">
      <w:pPr>
        <w:rPr>
          <w:rStyle w:val="Style13ptBold"/>
        </w:rPr>
      </w:pPr>
      <w:r>
        <w:rPr>
          <w:rStyle w:val="Style13ptBold"/>
        </w:rPr>
        <w:t>Russonello</w:t>
      </w:r>
      <w:r w:rsidRPr="00B675FC">
        <w:t>, covers electoral politics for the New York Times,</w:t>
      </w:r>
      <w:r>
        <w:rPr>
          <w:rStyle w:val="Style13ptBold"/>
        </w:rPr>
        <w:t xml:space="preserve"> 2020</w:t>
      </w:r>
    </w:p>
    <w:p w14:paraId="35A7AD03" w14:textId="77777777" w:rsidR="00A60956" w:rsidRDefault="00A60956" w:rsidP="00A60956">
      <w:r w:rsidRPr="00B675FC">
        <w:t>(</w:t>
      </w:r>
      <w:r>
        <w:t xml:space="preserve">Giovanni, 7/3/2020, The New York Times, “Have Americans Warmed to Calls to ‘Defund the Police’?,” </w:t>
      </w:r>
      <w:hyperlink r:id="rId42" w:history="1">
        <w:r w:rsidRPr="00611694">
          <w:rPr>
            <w:rStyle w:val="Hyperlink"/>
          </w:rPr>
          <w:t>https://www.nytimes.com/2020/07/03/us/politics/polling-defund-the-police.html</w:t>
        </w:r>
      </w:hyperlink>
      <w:r>
        <w:t>, accessed 7/10/2020, tmur</w:t>
      </w:r>
      <w:r w:rsidRPr="00B675FC">
        <w:t>)</w:t>
      </w:r>
    </w:p>
    <w:p w14:paraId="7CA52A0D" w14:textId="77777777" w:rsidR="00A60956" w:rsidRDefault="00A60956" w:rsidP="00A60956">
      <w:r>
        <w:t xml:space="preserve">People of varying racial backgrounds tend to express a positive view of their local law enforcement agencies, according to many polls. And Americans usually balk at proposals to cut basic funding from the police. In an Associated Press/NORC poll last month, </w:t>
      </w:r>
      <w:r w:rsidRPr="00F00F6D">
        <w:rPr>
          <w:u w:val="single"/>
        </w:rPr>
        <w:t>when asked simply whether they supported reducing funding for police departments,</w:t>
      </w:r>
      <w:r>
        <w:t xml:space="preserve"> just </w:t>
      </w:r>
      <w:r w:rsidRPr="00F00F6D">
        <w:rPr>
          <w:u w:val="single"/>
        </w:rPr>
        <w:t>25 percent of Americans said yes, 53 percent said no, and 21 percent said neither,</w:t>
      </w:r>
      <w:r>
        <w:t xml:space="preserve"> suggesting they hadn’t made their minds up yet.</w:t>
      </w:r>
    </w:p>
    <w:p w14:paraId="674B1D05" w14:textId="4BF38D8A" w:rsidR="00A60956" w:rsidRDefault="00A60956" w:rsidP="00A60956">
      <w:pPr>
        <w:rPr>
          <w:u w:val="single"/>
        </w:rPr>
      </w:pPr>
      <w:r w:rsidRPr="00F00F6D">
        <w:rPr>
          <w:u w:val="single"/>
        </w:rPr>
        <w:t xml:space="preserve">A </w:t>
      </w:r>
      <w:r w:rsidRPr="00F00F6D">
        <w:t>Fox News</w:t>
      </w:r>
      <w:r w:rsidRPr="00F00F6D">
        <w:rPr>
          <w:u w:val="single"/>
        </w:rPr>
        <w:t xml:space="preserve"> poll taken around the same time asked the question a little differently: Would people support taking money away from police departments and putting it toward “mental health, housing, and other social services</w:t>
      </w:r>
      <w:r>
        <w:t xml:space="preserve">?” In that case, </w:t>
      </w:r>
      <w:r w:rsidRPr="00F00F6D">
        <w:rPr>
          <w:u w:val="single"/>
        </w:rPr>
        <w:t>41 percent of voters expressed support, while 46 percent opposed it.</w:t>
      </w:r>
      <w:r>
        <w:t xml:space="preserve"> Significantly, even though “neither” wasn’t an option, </w:t>
      </w:r>
      <w:r w:rsidRPr="00F00F6D">
        <w:rPr>
          <w:u w:val="single"/>
        </w:rPr>
        <w:t>12 percent of respondents refused to say either way.</w:t>
      </w:r>
    </w:p>
    <w:p w14:paraId="5989D487" w14:textId="17AB2061" w:rsidR="00BF4E2C" w:rsidRPr="00BF4E2C" w:rsidRDefault="00BF4E2C" w:rsidP="00BF4E2C"/>
    <w:p w14:paraId="1B05DAD8" w14:textId="39E3221C" w:rsidR="00BF4E2C" w:rsidRPr="00BF4E2C" w:rsidRDefault="00BF4E2C" w:rsidP="00BF4E2C">
      <w:pPr>
        <w:pStyle w:val="Heading3"/>
      </w:pPr>
      <w:r w:rsidRPr="00BF4E2C">
        <w:lastRenderedPageBreak/>
        <w:t xml:space="preserve">Politics link </w:t>
      </w:r>
      <w:r>
        <w:t>– police cuts unpopular</w:t>
      </w:r>
    </w:p>
    <w:p w14:paraId="44936BFC" w14:textId="270F2D7F" w:rsidR="00A60956" w:rsidRPr="00BF4E2C" w:rsidRDefault="00A60956" w:rsidP="00BF4E2C"/>
    <w:p w14:paraId="54F66B1C" w14:textId="77777777" w:rsidR="00BF4E2C" w:rsidRPr="00BF4E2C" w:rsidRDefault="00BF4E2C" w:rsidP="00BF4E2C">
      <w:pPr>
        <w:pStyle w:val="Heading4"/>
      </w:pPr>
      <w:r w:rsidRPr="00BF4E2C">
        <w:t>Americans balk at proposals to cut basic funding from the police</w:t>
      </w:r>
    </w:p>
    <w:p w14:paraId="0C77E8EB" w14:textId="77777777" w:rsidR="00BF4E2C" w:rsidRDefault="00BF4E2C" w:rsidP="00BF4E2C">
      <w:pPr>
        <w:rPr>
          <w:rStyle w:val="Style13ptBold"/>
        </w:rPr>
      </w:pPr>
      <w:r>
        <w:rPr>
          <w:rStyle w:val="Style13ptBold"/>
        </w:rPr>
        <w:t>Russonello</w:t>
      </w:r>
      <w:r w:rsidRPr="00B675FC">
        <w:t>, covers electoral politics for the New York Times,</w:t>
      </w:r>
      <w:r>
        <w:rPr>
          <w:rStyle w:val="Style13ptBold"/>
        </w:rPr>
        <w:t xml:space="preserve"> 2020</w:t>
      </w:r>
    </w:p>
    <w:p w14:paraId="6F2F2761" w14:textId="77777777" w:rsidR="00BF4E2C" w:rsidRDefault="00BF4E2C" w:rsidP="00BF4E2C">
      <w:r w:rsidRPr="00B675FC">
        <w:t>(</w:t>
      </w:r>
      <w:r>
        <w:t xml:space="preserve">Giovanni, 7/3/2020, The New York Times, “Have Americans Warmed to Calls to ‘Defund the Police’?,” </w:t>
      </w:r>
      <w:hyperlink r:id="rId43" w:history="1">
        <w:r w:rsidRPr="00611694">
          <w:rPr>
            <w:rStyle w:val="Hyperlink"/>
          </w:rPr>
          <w:t>https://www.nytimes.com/2020/07/03/us/politics/polling-defund-the-police.html</w:t>
        </w:r>
      </w:hyperlink>
      <w:r>
        <w:t>, accessed 7/10/2020, tmur</w:t>
      </w:r>
      <w:r w:rsidRPr="00B675FC">
        <w:t>)</w:t>
      </w:r>
    </w:p>
    <w:p w14:paraId="7F06B44A" w14:textId="42394D05" w:rsidR="00BF4E2C" w:rsidRDefault="00BF4E2C" w:rsidP="00BF4E2C">
      <w:r>
        <w:t xml:space="preserve">People of varying racial backgrounds tend to express a positive view of their local law enforcement agencies, according to many polls. And </w:t>
      </w:r>
      <w:r w:rsidRPr="00F00F6D">
        <w:rPr>
          <w:rStyle w:val="Emphasis"/>
        </w:rPr>
        <w:t>Americans usually balk at proposals to cut basic funding from the police.</w:t>
      </w:r>
      <w:r>
        <w:t xml:space="preserve"> In an Associated Press/NORC poll last month, </w:t>
      </w:r>
      <w:r w:rsidRPr="00F00F6D">
        <w:rPr>
          <w:u w:val="single"/>
        </w:rPr>
        <w:t xml:space="preserve">when asked simply whether they supported reducing funding for police departments, just 25 percent of Americans said yes, </w:t>
      </w:r>
      <w:r w:rsidRPr="00F00F6D">
        <w:rPr>
          <w:rStyle w:val="Emphasis"/>
        </w:rPr>
        <w:t>53 percent said no</w:t>
      </w:r>
      <w:r>
        <w:t>, and 21 percent said neither, suggesting they hadn’t made their minds up yet.</w:t>
      </w:r>
    </w:p>
    <w:p w14:paraId="2B4C9A99" w14:textId="77777777" w:rsidR="00010AA0" w:rsidRDefault="00010AA0" w:rsidP="00BF4E2C"/>
    <w:p w14:paraId="0C51209B" w14:textId="6414E182" w:rsidR="00BF4E2C" w:rsidRDefault="00BF4E2C" w:rsidP="000870E3"/>
    <w:p w14:paraId="101C2F5E" w14:textId="6189E904" w:rsidR="00CD611D" w:rsidRDefault="00CD611D" w:rsidP="00CD611D">
      <w:pPr>
        <w:pStyle w:val="Heading3"/>
      </w:pPr>
      <w:r>
        <w:lastRenderedPageBreak/>
        <w:t>Politics link – abolition unpopular</w:t>
      </w:r>
    </w:p>
    <w:p w14:paraId="787AF7C7" w14:textId="3DB198F0" w:rsidR="00CD611D" w:rsidRDefault="00CD611D" w:rsidP="00CD611D"/>
    <w:p w14:paraId="2DA9838C" w14:textId="77777777" w:rsidR="00563D0E" w:rsidRDefault="00563D0E" w:rsidP="00563D0E">
      <w:pPr>
        <w:pStyle w:val="Heading4"/>
      </w:pPr>
      <w:r>
        <w:t>Police abolition is a political self-destruct button</w:t>
      </w:r>
    </w:p>
    <w:p w14:paraId="5B2865B4" w14:textId="77777777" w:rsidR="00563D0E" w:rsidRDefault="00563D0E" w:rsidP="00563D0E">
      <w:r w:rsidRPr="00041C10">
        <w:t xml:space="preserve">Matthew </w:t>
      </w:r>
      <w:r w:rsidRPr="00041C10">
        <w:rPr>
          <w:rStyle w:val="Style13ptBold"/>
        </w:rPr>
        <w:t>Yglesias</w:t>
      </w:r>
      <w:r>
        <w:rPr>
          <w:rStyle w:val="Style13ptBold"/>
        </w:rPr>
        <w:t xml:space="preserve"> ‘20</w:t>
      </w:r>
      <w:r>
        <w:t xml:space="preserve"> </w:t>
      </w:r>
      <w:r w:rsidRPr="00041C10">
        <w:t>Jun 3, 2020</w:t>
      </w:r>
      <w:r>
        <w:t>. “</w:t>
      </w:r>
      <w:r w:rsidRPr="00041C10">
        <w:t>Growing calls to “defund the police,” explained</w:t>
      </w:r>
      <w:r>
        <w:t xml:space="preserve">,” </w:t>
      </w:r>
      <w:r w:rsidRPr="00041C10">
        <w:t>https://www.vox.com/2020/6/3/21276824/defund-police-divest-explainer</w:t>
      </w:r>
    </w:p>
    <w:p w14:paraId="37D28E0C" w14:textId="77777777" w:rsidR="00563D0E" w:rsidRDefault="00563D0E" w:rsidP="00563D0E">
      <w:r>
        <w:t>Historically, police are popular</w:t>
      </w:r>
    </w:p>
    <w:p w14:paraId="23A02C2A" w14:textId="77777777" w:rsidR="00563D0E" w:rsidRDefault="00563D0E" w:rsidP="00563D0E">
      <w:r w:rsidRPr="00164C1B">
        <w:rPr>
          <w:rStyle w:val="StyleUnderline"/>
        </w:rPr>
        <w:t>In Gallup’s annual polls of public confidence in institutions, “the police” rank high</w:t>
      </w:r>
      <w:r>
        <w:t xml:space="preserve"> — below the military and small businesses — </w:t>
      </w:r>
      <w:r w:rsidRPr="00164C1B">
        <w:rPr>
          <w:rStyle w:val="StyleUnderline"/>
        </w:rPr>
        <w:t>with ratings that soar above the Supreme Court, newspapers, Congress, or other entities</w:t>
      </w:r>
      <w:r>
        <w:t xml:space="preserve"> that might check them.</w:t>
      </w:r>
    </w:p>
    <w:p w14:paraId="52CB1DE0" w14:textId="77777777" w:rsidR="00563D0E" w:rsidRDefault="00563D0E" w:rsidP="00563D0E">
      <w:r>
        <w:t xml:space="preserve">Confidence in policing appears to be in gradual long-term decline, and Gallup does these polls every June, so we don’t yet know if the most recent unrest will change opinions. But </w:t>
      </w:r>
      <w:r w:rsidRPr="00164C1B">
        <w:rPr>
          <w:rStyle w:val="StyleUnderline"/>
        </w:rPr>
        <w:t>historically, the police have been a potent force politically, which helps explain why police unions are politically powerful even as they take stands that tend to be at odds with the racially progressive views of the big cities where they often work</w:t>
      </w:r>
      <w:r>
        <w:t>.</w:t>
      </w:r>
    </w:p>
    <w:p w14:paraId="5545F350" w14:textId="77777777" w:rsidR="00563D0E" w:rsidRDefault="00563D0E" w:rsidP="00563D0E">
      <w:r w:rsidRPr="002E0C24">
        <w:t xml:space="preserve">Similarly, </w:t>
      </w:r>
      <w:r w:rsidRPr="00164C1B">
        <w:rPr>
          <w:rStyle w:val="StyleUnderline"/>
        </w:rPr>
        <w:t>when Vox and Civis Analytics polled this question in the winter of 2018-2019, large majorities of Americans of all racial groups expressed a favorable opinion of their local police department and were supportive of the idea of appropriating money to hire more police officers and dispatch them to high-crime neighborhoods</w:t>
      </w:r>
      <w:r w:rsidRPr="002E0C24">
        <w:t>.</w:t>
      </w:r>
    </w:p>
    <w:p w14:paraId="77943533" w14:textId="77777777" w:rsidR="00563D0E" w:rsidRDefault="00563D0E" w:rsidP="00563D0E">
      <w:r w:rsidRPr="0064467F">
        <w:t>A 2015 Gallup poll showed that among African Americans, those who feel they’ve been treated unfairly by the police are more likely than those who don’t to favor an increased police presence in their neighborhood.</w:t>
      </w:r>
    </w:p>
    <w:p w14:paraId="0BC9F05F" w14:textId="77777777" w:rsidR="00563D0E" w:rsidRDefault="00563D0E" w:rsidP="00563D0E">
      <w:r>
        <w:t>These views about policing may change in response to recent protests and police violence. But the 2015 poll suggests that many African Americans view inadequate protection and inadequate service levels as part of the larger pattern of mistreatment.</w:t>
      </w:r>
    </w:p>
    <w:p w14:paraId="6144F64B" w14:textId="281B4285" w:rsidR="00563D0E" w:rsidRDefault="00563D0E" w:rsidP="00CD611D"/>
    <w:p w14:paraId="2982671E" w14:textId="77777777" w:rsidR="00FB434D" w:rsidRDefault="00FB434D" w:rsidP="00FB434D">
      <w:pPr>
        <w:pStyle w:val="Heading4"/>
      </w:pPr>
      <w:r>
        <w:t>Abolition is not popular with voters</w:t>
      </w:r>
    </w:p>
    <w:p w14:paraId="0ABAB3C8" w14:textId="77777777" w:rsidR="00FB434D" w:rsidRDefault="00FB434D" w:rsidP="00FB434D">
      <w:r w:rsidRPr="00CE25A5">
        <w:t xml:space="preserve">Amanda </w:t>
      </w:r>
      <w:r w:rsidRPr="00FA4818">
        <w:rPr>
          <w:rStyle w:val="Style13ptBold"/>
        </w:rPr>
        <w:t>Arnold</w:t>
      </w:r>
      <w:r>
        <w:rPr>
          <w:rStyle w:val="Style13ptBold"/>
        </w:rPr>
        <w:t xml:space="preserve"> ‘20</w:t>
      </w:r>
      <w:r>
        <w:t xml:space="preserve"> June 12, 2020. “</w:t>
      </w:r>
      <w:r w:rsidRPr="00FA4818">
        <w:t>What Exactly Does It Mean to Defund the Police?</w:t>
      </w:r>
      <w:r>
        <w:t xml:space="preserve">” THE CUT, </w:t>
      </w:r>
      <w:r w:rsidRPr="00FA4818">
        <w:t>https://www.thecut.com/2020/06/what-does-defund-the-police-mean-the-phrase-explained.html</w:t>
      </w:r>
    </w:p>
    <w:p w14:paraId="378FB6E1" w14:textId="77777777" w:rsidR="00FB434D" w:rsidRDefault="00FB434D" w:rsidP="00FB434D">
      <w:r>
        <w:t>Is defunding actually possible?</w:t>
      </w:r>
    </w:p>
    <w:p w14:paraId="1F67AA8F" w14:textId="77777777" w:rsidR="00FB434D" w:rsidRDefault="00FB434D" w:rsidP="00FB434D">
      <w:r>
        <w:t xml:space="preserve">Another issue advocates of defunding face: </w:t>
      </w:r>
      <w:r w:rsidRPr="007F63BC">
        <w:rPr>
          <w:rStyle w:val="StyleUnderline"/>
        </w:rPr>
        <w:t>Police forces wield an immense amount of power</w:t>
      </w:r>
      <w:r>
        <w:t xml:space="preserve"> and influence, and, </w:t>
      </w:r>
      <w:r w:rsidRPr="007F63BC">
        <w:rPr>
          <w:rStyle w:val="StyleUnderline"/>
        </w:rPr>
        <w:t>historically, the data shows that many Americans find them trustworthy</w:t>
      </w:r>
      <w:r>
        <w:t>. As Eric Levitz notes on Intelligencer, “</w:t>
      </w:r>
      <w:r w:rsidRPr="007F63BC">
        <w:rPr>
          <w:rStyle w:val="StyleUnderline"/>
        </w:rPr>
        <w:t>There are only three institutions that perennially command a ‘great deal’ or ‘quite a lot’ of confidence from Americans in Gallup’s polling: the military, small business, and the police</w:t>
      </w:r>
      <w:r>
        <w:t xml:space="preserve">.” </w:t>
      </w:r>
      <w:r w:rsidRPr="007F63BC">
        <w:rPr>
          <w:rStyle w:val="StyleUnderline"/>
        </w:rPr>
        <w:t>In a Gallup poll from 2018, 54 percent of Americans expressed a “great deal” or “quite a lot” of confidence in the police</w:t>
      </w:r>
      <w:r>
        <w:t xml:space="preserve">. (However, a recent Data for Progress report with a similar sample size found that public trust in the institution has fallen amid the </w:t>
      </w:r>
      <w:r>
        <w:lastRenderedPageBreak/>
        <w:t xml:space="preserve">ongoing protests against police brutality: Of the 1,352 people surveyed, 37 percent said they are less likely to trust cops.) </w:t>
      </w:r>
      <w:r w:rsidRPr="007F63BC">
        <w:rPr>
          <w:rStyle w:val="StyleUnderline"/>
        </w:rPr>
        <w:t>By supporting the effort to defund police, a prevailing argument goes, elected officials could risk alienating a significant portion of their constituents. While the call to defund the police has certainly gained momentum, a new ABC News–Ipsos poll indicates that many aren’t convinced: Out of a random national sample of 686 adults, 64 percent said they oppose the movement</w:t>
      </w:r>
      <w:r>
        <w:t>, while 34 percent said they support such a move. Among black Americans, support nearly doubled: Fifty-seven percent said they support defunding.</w:t>
      </w:r>
    </w:p>
    <w:p w14:paraId="7E599789" w14:textId="79A5165E" w:rsidR="00CD611D" w:rsidRDefault="00CD611D" w:rsidP="000870E3"/>
    <w:p w14:paraId="4742702B" w14:textId="77777777" w:rsidR="00644FB9" w:rsidRDefault="00644FB9" w:rsidP="00644FB9">
      <w:pPr>
        <w:pStyle w:val="Heading4"/>
      </w:pPr>
      <w:r>
        <w:t>Abolition is incredibly unpopular</w:t>
      </w:r>
    </w:p>
    <w:p w14:paraId="5AD601AE" w14:textId="77777777" w:rsidR="00644FB9" w:rsidRDefault="00644FB9" w:rsidP="00644FB9">
      <w:r w:rsidRPr="00863F66">
        <w:t xml:space="preserve">John </w:t>
      </w:r>
      <w:r w:rsidRPr="00863F66">
        <w:rPr>
          <w:rStyle w:val="Style13ptBold"/>
        </w:rPr>
        <w:t>Hood June 17</w:t>
      </w:r>
      <w:r>
        <w:t xml:space="preserve">, 2020. </w:t>
      </w:r>
      <w:r w:rsidRPr="00863F66">
        <w:t>Contributing columnist</w:t>
      </w:r>
      <w:r>
        <w:t>, “</w:t>
      </w:r>
      <w:r w:rsidRPr="00863F66">
        <w:t>Defunding the police is absurd</w:t>
      </w:r>
      <w:r>
        <w:t xml:space="preserve">,” </w:t>
      </w:r>
      <w:r w:rsidRPr="00BB0002">
        <w:t>https://www.robesonian.com/opinion/columns/135424/defunding-the-police-is-absurd</w:t>
      </w:r>
    </w:p>
    <w:p w14:paraId="5F0B44CE" w14:textId="77777777" w:rsidR="00644FB9" w:rsidRDefault="00644FB9" w:rsidP="00644FB9">
      <w:r w:rsidRPr="00021DE8">
        <w:rPr>
          <w:rStyle w:val="StyleUnderline"/>
        </w:rPr>
        <w:t>If</w:t>
      </w:r>
      <w:r>
        <w:t xml:space="preserve"> most </w:t>
      </w:r>
      <w:r w:rsidRPr="00021DE8">
        <w:rPr>
          <w:rStyle w:val="StyleUnderline"/>
        </w:rPr>
        <w:t>Democrats truly believe the proper response</w:t>
      </w:r>
      <w:r>
        <w:t xml:space="preserve"> to the George Floyd case — and that of others killed during interactions with law enforcement — </w:t>
      </w:r>
      <w:r w:rsidRPr="00021DE8">
        <w:rPr>
          <w:rStyle w:val="StyleUnderline"/>
        </w:rPr>
        <w:t>is to “defund the police,” they are dangerously out of touch with reality</w:t>
      </w:r>
      <w:r>
        <w:t>.</w:t>
      </w:r>
    </w:p>
    <w:p w14:paraId="4E5B6F72" w14:textId="77777777" w:rsidR="00644FB9" w:rsidRDefault="00644FB9" w:rsidP="00644FB9">
      <w:r w:rsidRPr="00021DE8">
        <w:rPr>
          <w:rStyle w:val="StyleUnderline"/>
        </w:rPr>
        <w:t>The vast majority of</w:t>
      </w:r>
      <w:r>
        <w:t xml:space="preserve"> North Carolinians, like their counterparts around </w:t>
      </w:r>
      <w:r w:rsidRPr="00021DE8">
        <w:rPr>
          <w:rStyle w:val="StyleUnderline"/>
        </w:rPr>
        <w:t>the country, were sickened and upset by the death of George Floyd. They’ll support reasonable steps to enhance police procedures and training</w:t>
      </w:r>
      <w:r>
        <w:t>. They’ll support efforts to hold police departments and their employees accountable for egregious errors. In a recent national poll, for example, some three-quarters of respondents support reforms that make it easier for “victims of police misconduct to sue police departments for damages.”</w:t>
      </w:r>
    </w:p>
    <w:p w14:paraId="24CF55BD" w14:textId="77777777" w:rsidR="00644FB9" w:rsidRDefault="00644FB9" w:rsidP="00644FB9">
      <w:r w:rsidRPr="00021DE8">
        <w:rPr>
          <w:rStyle w:val="StyleUnderline"/>
        </w:rPr>
        <w:t xml:space="preserve">But defund the police? </w:t>
      </w:r>
      <w:r w:rsidRPr="00021DE8">
        <w:rPr>
          <w:rStyle w:val="Emphasis"/>
        </w:rPr>
        <w:t>The public will never support such an absurd proposal</w:t>
      </w:r>
      <w:r>
        <w:t>.</w:t>
      </w:r>
    </w:p>
    <w:p w14:paraId="4118E7A9" w14:textId="02BD37B1" w:rsidR="00644FB9" w:rsidRDefault="00644FB9" w:rsidP="00644FB9">
      <w:r>
        <w:t xml:space="preserve">Now, I know </w:t>
      </w:r>
      <w:r w:rsidRPr="00644FB9">
        <w:rPr>
          <w:rStyle w:val="StyleUnderline"/>
        </w:rPr>
        <w:t>many who say they support “defunding the police” don’t actually mean it</w:t>
      </w:r>
      <w:r>
        <w:t>. They don’t mean getting rid of taxpayer-funded police and sheriff departments altogether. They know that government’s most-important role, its primary reason for existence, is to use physical force to protect the lives, liberties, and property of its citizens. Trying to replace law-enforcement officers with some motley crew of aging hippies, unemployed grad students, unarmed social workers, and armed hooligans is a formula for fiasco, or for Seattle, but I repeat myself.</w:t>
      </w:r>
    </w:p>
    <w:p w14:paraId="300E30BB" w14:textId="2B704EF4" w:rsidR="00FB434D" w:rsidRDefault="00FB434D" w:rsidP="00644FB9"/>
    <w:p w14:paraId="050E48D7" w14:textId="5DF6C11F" w:rsidR="00FB434D" w:rsidRDefault="00FB434D" w:rsidP="00FB434D">
      <w:pPr>
        <w:pStyle w:val="Heading3"/>
      </w:pPr>
      <w:r>
        <w:lastRenderedPageBreak/>
        <w:t>Politics link – abolition is toxic</w:t>
      </w:r>
    </w:p>
    <w:p w14:paraId="5E5BBDD1" w14:textId="77777777" w:rsidR="00FB434D" w:rsidRPr="00FB434D" w:rsidRDefault="00FB434D" w:rsidP="00FB434D"/>
    <w:p w14:paraId="100D04AC" w14:textId="77777777" w:rsidR="00FB434D" w:rsidRPr="00CD611D" w:rsidRDefault="00FB434D" w:rsidP="00FB434D">
      <w:pPr>
        <w:pStyle w:val="Heading4"/>
      </w:pPr>
      <w:r w:rsidRPr="00CD611D">
        <w:t>Neither party can win with abolition – highly unpopular</w:t>
      </w:r>
    </w:p>
    <w:p w14:paraId="5E790689" w14:textId="77777777" w:rsidR="00FB434D" w:rsidRDefault="00FB434D" w:rsidP="00FB434D">
      <w:pPr>
        <w:rPr>
          <w:rStyle w:val="Style13ptBold"/>
        </w:rPr>
      </w:pPr>
      <w:r>
        <w:rPr>
          <w:rStyle w:val="Style13ptBold"/>
        </w:rPr>
        <w:t>Arrieta-Kenna</w:t>
      </w:r>
      <w:r w:rsidRPr="007E78FE">
        <w:t>, assistant editor at Politico Magazine</w:t>
      </w:r>
      <w:r>
        <w:t xml:space="preserve">, </w:t>
      </w:r>
      <w:r>
        <w:rPr>
          <w:rStyle w:val="Style13ptBold"/>
        </w:rPr>
        <w:t>2020</w:t>
      </w:r>
    </w:p>
    <w:p w14:paraId="63FC9D9E" w14:textId="77777777" w:rsidR="00FB434D" w:rsidRPr="00CD611D" w:rsidRDefault="00FB434D" w:rsidP="00FB434D">
      <w:r w:rsidRPr="00CD611D">
        <w:t xml:space="preserve">(Ruairí, 6/12/20, Politico, “The Deep Roots—and New Offshoots—of ‘Abolish the Police’,” </w:t>
      </w:r>
      <w:hyperlink r:id="rId44" w:history="1">
        <w:r w:rsidRPr="00CD611D">
          <w:rPr>
            <w:rStyle w:val="Hyperlink"/>
          </w:rPr>
          <w:t>https://www.politico.com/news/magazine/2020/06/12/abolish-defund-police-explainer-316185</w:t>
        </w:r>
      </w:hyperlink>
      <w:r w:rsidRPr="00CD611D">
        <w:t>, accessed 7/7/20, tmur)</w:t>
      </w:r>
    </w:p>
    <w:p w14:paraId="6D37AD28" w14:textId="77777777" w:rsidR="00FB434D" w:rsidRDefault="00FB434D" w:rsidP="00FB434D">
      <w:r>
        <w:t>While it can be imagined, there’s no actual model—at least not yet—for a world without police. Even countries that have virtually abolished their prison systems still maintain police forces, though not always armed. And while a number of American cities, mostly rural small towns, have disbanded their police departments over the years to save money, the policing duties are reliably picked up by either the county sheriff’s office or a neighboring jurisdiction.</w:t>
      </w:r>
    </w:p>
    <w:p w14:paraId="0BFAD3EA" w14:textId="77777777" w:rsidR="00FB434D" w:rsidRDefault="00FB434D" w:rsidP="00FB434D">
      <w:r w:rsidRPr="005C2FCC">
        <w:rPr>
          <w:u w:val="single"/>
        </w:rPr>
        <w:t>It’s also unclear if the politics will break any further in abolitionists’ direction</w:t>
      </w:r>
      <w:r>
        <w:t xml:space="preserve">. Right now, the movement faces strong headwinds. </w:t>
      </w:r>
      <w:r w:rsidRPr="005C2FCC">
        <w:rPr>
          <w:u w:val="single"/>
        </w:rPr>
        <w:t>Republican attorneys general and members of Congress vigorously oppose any effort to defund the police, let alone abolish it</w:t>
      </w:r>
      <w:r>
        <w:t xml:space="preserve">, and the GOP is hoping to make it a wedge issue in November. </w:t>
      </w:r>
      <w:r w:rsidRPr="005C2FCC">
        <w:rPr>
          <w:u w:val="single"/>
        </w:rPr>
        <w:t>Even Democrats in Congress are trying to quash the campaign, and figureheads of both ideological ends of the party</w:t>
      </w:r>
      <w:r>
        <w:t>—Bernie Sanders and Joe Biden—are explicitly spurning the nascent movement, in all its gradations.</w:t>
      </w:r>
    </w:p>
    <w:p w14:paraId="30A07F91" w14:textId="77777777" w:rsidR="00FB434D" w:rsidRDefault="00FB434D" w:rsidP="00FB434D">
      <w:r>
        <w:t xml:space="preserve">Ocasio-Cortez, as well as fellow progressive “Squad” members Representatives Ilhan Omar and Rashida Tlaib, appear to be the only national politicians so far who have not shied away from calls to “defund the police,” </w:t>
      </w:r>
      <w:r w:rsidRPr="005C2FCC">
        <w:rPr>
          <w:u w:val="single"/>
        </w:rPr>
        <w:t>but even they haven’t yet embraced “abolish the police</w:t>
      </w:r>
      <w:r>
        <w:t>.” When it comes to what’s next for the movement, the spotlight remains—as it has for two weeks now—on Minneapolis.</w:t>
      </w:r>
    </w:p>
    <w:p w14:paraId="0E91A908" w14:textId="137D5827" w:rsidR="00FB434D" w:rsidRDefault="00FB434D" w:rsidP="00644FB9"/>
    <w:p w14:paraId="6CCE324D" w14:textId="77777777" w:rsidR="00881325" w:rsidRDefault="00881325" w:rsidP="00881325"/>
    <w:p w14:paraId="3FB7FB37" w14:textId="6495552B" w:rsidR="00881325" w:rsidRDefault="00881325" w:rsidP="00881325"/>
    <w:p w14:paraId="4FF137D9" w14:textId="73F868E1" w:rsidR="009F424E" w:rsidRPr="00F43F2C" w:rsidRDefault="009F424E" w:rsidP="00F43F2C">
      <w:pPr>
        <w:pStyle w:val="Heading2"/>
        <w:rPr>
          <w:sz w:val="2"/>
          <w:szCs w:val="2"/>
        </w:rPr>
      </w:pPr>
    </w:p>
    <w:p w14:paraId="1BDC72E8" w14:textId="6E82999F" w:rsidR="009F424E" w:rsidRPr="00881325" w:rsidRDefault="00EC2103" w:rsidP="009F424E">
      <w:pPr>
        <w:pStyle w:val="Heading2"/>
      </w:pPr>
      <w:r>
        <w:lastRenderedPageBreak/>
        <w:t>FEDERALISM DA</w:t>
      </w:r>
    </w:p>
    <w:p w14:paraId="5492D517" w14:textId="0D937303" w:rsidR="009F424E" w:rsidRDefault="009F424E" w:rsidP="0071231A"/>
    <w:p w14:paraId="6CAFF55B" w14:textId="3DBE598B" w:rsidR="00D57B90" w:rsidRDefault="00D57B90" w:rsidP="00D57B90">
      <w:pPr>
        <w:pStyle w:val="Heading3"/>
      </w:pPr>
      <w:r>
        <w:lastRenderedPageBreak/>
        <w:t>Federalism links – police abolition</w:t>
      </w:r>
    </w:p>
    <w:p w14:paraId="4B3ED1B9" w14:textId="1AB85125" w:rsidR="000042D8" w:rsidRDefault="000042D8" w:rsidP="0071231A"/>
    <w:p w14:paraId="2C0DA7A6" w14:textId="77777777" w:rsidR="009A2B48" w:rsidRDefault="009A2B48" w:rsidP="0071231A"/>
    <w:p w14:paraId="65110363" w14:textId="0A68D6AD" w:rsidR="009F424E" w:rsidRDefault="00414804" w:rsidP="009F424E">
      <w:pPr>
        <w:pStyle w:val="Heading4"/>
      </w:pPr>
      <w:r>
        <w:t xml:space="preserve">Banning police definitely violates </w:t>
      </w:r>
      <w:r w:rsidR="009F424E">
        <w:t>federalism</w:t>
      </w:r>
      <w:r w:rsidR="00727930">
        <w:t>.</w:t>
      </w:r>
    </w:p>
    <w:p w14:paraId="375EF7A8" w14:textId="1639CBE6" w:rsidR="009F424E" w:rsidRDefault="009F424E" w:rsidP="009F424E">
      <w:r w:rsidRPr="00593879">
        <w:t xml:space="preserve">Isaac </w:t>
      </w:r>
      <w:r w:rsidRPr="00593879">
        <w:rPr>
          <w:rStyle w:val="Style13ptBold"/>
        </w:rPr>
        <w:t xml:space="preserve">Chotiner </w:t>
      </w:r>
      <w:r>
        <w:rPr>
          <w:rStyle w:val="Style13ptBold"/>
        </w:rPr>
        <w:t>‘</w:t>
      </w:r>
      <w:r w:rsidRPr="00593879">
        <w:rPr>
          <w:rStyle w:val="Style13ptBold"/>
        </w:rPr>
        <w:t>20</w:t>
      </w:r>
      <w:r>
        <w:t xml:space="preserve">, June 10, </w:t>
      </w:r>
      <w:r w:rsidRPr="00593879">
        <w:t>is a staff writer at The New Yorker, where he is the principal contributor to Q. &amp; A., a series of interviews with major public figures in politics, media, books, business, technology, and more</w:t>
      </w:r>
      <w:r>
        <w:t xml:space="preserve">, </w:t>
      </w:r>
      <w:r w:rsidRPr="00593879">
        <w:t>“How the Federal Government Can Reform the Police,”</w:t>
      </w:r>
      <w:r>
        <w:t xml:space="preserve"> </w:t>
      </w:r>
      <w:r w:rsidRPr="00E13781">
        <w:t>https://www.newyorker.com/news/q-and-a/how-the-federal-government-can-reform-the-police</w:t>
      </w:r>
    </w:p>
    <w:p w14:paraId="77BFA85E" w14:textId="3E880DF3" w:rsidR="009F424E" w:rsidRDefault="009F424E" w:rsidP="009F424E">
      <w:r>
        <w:t xml:space="preserve">I want to </w:t>
      </w:r>
      <w:r w:rsidRPr="00E811EA">
        <w:rPr>
          <w:rStyle w:val="Emphasis"/>
          <w:highlight w:val="green"/>
        </w:rPr>
        <w:t>start with the state’s response</w:t>
      </w:r>
      <w:r>
        <w:t xml:space="preserve">. There is a whole set of emergency first-response things that the state provides that we don’t need to have an armed person doing. One person couldn’t possibly be trained really well to respond to all of the kinds of things that we expect police to respond to. You can imagine having emergency mental-health-crisis folks showing up to do certain kinds of things. You can imagine having community-based problem solvers addressing more long-term issues that communities face in terms of achieving their goals and projects and </w:t>
      </w:r>
      <w:r w:rsidRPr="00E811EA">
        <w:rPr>
          <w:rStyle w:val="StyleUnderline"/>
          <w:highlight w:val="green"/>
        </w:rPr>
        <w:t>making</w:t>
      </w:r>
      <w:r>
        <w:t xml:space="preserve"> their </w:t>
      </w:r>
      <w:r w:rsidRPr="00E811EA">
        <w:rPr>
          <w:rStyle w:val="StyleUnderline"/>
          <w:highlight w:val="green"/>
        </w:rPr>
        <w:t>communities nicer</w:t>
      </w:r>
      <w:r w:rsidRPr="00E811EA">
        <w:rPr>
          <w:rStyle w:val="StyleUnderline"/>
        </w:rPr>
        <w:t xml:space="preserve"> and better places to live</w:t>
      </w:r>
      <w:r>
        <w:t xml:space="preserve">. But you can also imagine rethinking how we deliver public health in this country, and I think </w:t>
      </w:r>
      <w:r w:rsidRPr="00E811EA">
        <w:rPr>
          <w:rStyle w:val="StyleUnderline"/>
        </w:rPr>
        <w:t xml:space="preserve">a lot of </w:t>
      </w:r>
      <w:r w:rsidRPr="00E811EA">
        <w:rPr>
          <w:rStyle w:val="StyleUnderline"/>
          <w:highlight w:val="green"/>
        </w:rPr>
        <w:t>that is going to happen</w:t>
      </w:r>
      <w:r w:rsidRPr="00E811EA">
        <w:rPr>
          <w:rStyle w:val="StyleUnderline"/>
        </w:rPr>
        <w:t xml:space="preserve"> more </w:t>
      </w:r>
      <w:r w:rsidRPr="00E811EA">
        <w:rPr>
          <w:rStyle w:val="StyleUnderline"/>
          <w:highlight w:val="green"/>
        </w:rPr>
        <w:t>on the local level</w:t>
      </w:r>
      <w:r>
        <w:t>, at least in the immediate term, as Congress continues to debate our national response to health care.</w:t>
      </w:r>
    </w:p>
    <w:p w14:paraId="546223C2" w14:textId="048BF22E" w:rsidR="009F424E" w:rsidRDefault="009F424E" w:rsidP="009F424E">
      <w:r>
        <w:t xml:space="preserve">This may be too wonky, but </w:t>
      </w:r>
      <w:r w:rsidRPr="00D57B90">
        <w:rPr>
          <w:rStyle w:val="StyleUnderline"/>
          <w:highlight w:val="green"/>
        </w:rPr>
        <w:t xml:space="preserve">there’s this thing called the </w:t>
      </w:r>
      <w:r w:rsidRPr="00E811EA">
        <w:rPr>
          <w:rStyle w:val="Emphasis"/>
          <w:highlight w:val="green"/>
        </w:rPr>
        <w:t>police power</w:t>
      </w:r>
      <w:r w:rsidRPr="00D57B90">
        <w:rPr>
          <w:rStyle w:val="StyleUnderline"/>
          <w:highlight w:val="green"/>
        </w:rPr>
        <w:t xml:space="preserve"> that the state has</w:t>
      </w:r>
      <w:r>
        <w:t xml:space="preserve">, right? It’s the state’s power to legislate for the general welfare of its citizens. So the police power that sends out armed first responders is also the power of the state that we’ve been dealing with in our covid-19 response. And it’s also the power of the state to require minimum education standards. So, for me, </w:t>
      </w:r>
      <w:r w:rsidRPr="00414804">
        <w:rPr>
          <w:rStyle w:val="StyleUnderline"/>
          <w:highlight w:val="green"/>
        </w:rPr>
        <w:t>when I think about reconstructing police, I’m actually talking about a fulsome discussion of the police power</w:t>
      </w:r>
      <w:r>
        <w:t>.</w:t>
      </w:r>
    </w:p>
    <w:p w14:paraId="02EFDB3C" w14:textId="07D68C75" w:rsidR="009F424E" w:rsidRDefault="009F424E" w:rsidP="009F424E">
      <w:r>
        <w:t xml:space="preserve">President Obama’s commission did not talk about defunding police or </w:t>
      </w:r>
      <w:r w:rsidRPr="00E811EA">
        <w:rPr>
          <w:rStyle w:val="Emphasis"/>
          <w:highlight w:val="green"/>
        </w:rPr>
        <w:t>abolishing police</w:t>
      </w:r>
      <w:r>
        <w:t>.</w:t>
      </w:r>
    </w:p>
    <w:p w14:paraId="6FB40C75" w14:textId="4CD70B64" w:rsidR="009F424E" w:rsidRDefault="009F424E" w:rsidP="009F424E">
      <w:r w:rsidRPr="00E811EA">
        <w:rPr>
          <w:rStyle w:val="Emphasis"/>
          <w:highlight w:val="green"/>
        </w:rPr>
        <w:t>No</w:t>
      </w:r>
      <w:r>
        <w:t>.</w:t>
      </w:r>
    </w:p>
    <w:p w14:paraId="5F8E0C14" w14:textId="332A0C49" w:rsidR="009F424E" w:rsidRDefault="009F424E" w:rsidP="009F424E"/>
    <w:p w14:paraId="23D15DA9" w14:textId="20FF7D68" w:rsidR="00E169BF" w:rsidRDefault="00010AA0" w:rsidP="00E169BF">
      <w:pPr>
        <w:pStyle w:val="Heading4"/>
      </w:pPr>
      <w:r>
        <w:t>H</w:t>
      </w:r>
      <w:r w:rsidR="00E169BF">
        <w:t xml:space="preserve">ere’s a </w:t>
      </w:r>
      <w:r>
        <w:t xml:space="preserve">federalism link </w:t>
      </w:r>
      <w:r w:rsidR="00E169BF">
        <w:t>card from an encyclopedia</w:t>
      </w:r>
    </w:p>
    <w:p w14:paraId="3202D292" w14:textId="77777777" w:rsidR="00E169BF" w:rsidRPr="004E18D9" w:rsidRDefault="00E169BF" w:rsidP="00E169BF">
      <w:pPr>
        <w:rPr>
          <w:rStyle w:val="Style13ptBold"/>
        </w:rPr>
      </w:pPr>
      <w:r>
        <w:rPr>
          <w:rStyle w:val="Style13ptBold"/>
        </w:rPr>
        <w:t>Gardner, Associate Professor of Law at Washington University in St. Louis, and Miller, PhD in Political Science, ‘18</w:t>
      </w:r>
    </w:p>
    <w:p w14:paraId="3154EB07" w14:textId="77777777" w:rsidR="00E169BF" w:rsidRDefault="00E169BF" w:rsidP="00E169BF">
      <w:r>
        <w:t xml:space="preserve">(Trevor, Lisa, 2018, Center for the Study of Federalism, “Criminal Justice”, </w:t>
      </w:r>
      <w:hyperlink r:id="rId45" w:history="1">
        <w:r w:rsidRPr="00D46C9A">
          <w:rPr>
            <w:rStyle w:val="Hyperlink"/>
          </w:rPr>
          <w:t>http://encyclopedia.federalism.org/index.php/Criminal_Justice</w:t>
        </w:r>
      </w:hyperlink>
      <w:r>
        <w:t xml:space="preserve">, Accessed 7/14/20, </w:t>
      </w:r>
      <w:r w:rsidRPr="000E1BAD">
        <w:rPr>
          <w:rStyle w:val="Emphasis"/>
          <w:highlight w:val="green"/>
        </w:rPr>
        <w:t>MLiao</w:t>
      </w:r>
      <w:r>
        <w:t>)</w:t>
      </w:r>
    </w:p>
    <w:p w14:paraId="21C94A08" w14:textId="77777777" w:rsidR="00E169BF" w:rsidRPr="00B55AD5" w:rsidRDefault="00E169BF" w:rsidP="00E169BF">
      <w:r>
        <w:t xml:space="preserve">In addition to crime policy, </w:t>
      </w:r>
      <w:r w:rsidRPr="004E18D9">
        <w:rPr>
          <w:rStyle w:val="StyleUnderline"/>
        </w:rPr>
        <w:t>federalism shapes the quality and structure of police operations</w:t>
      </w:r>
      <w:r>
        <w:t xml:space="preserve">. While the federal government often seeks to incorporate state and local police into its various public security initiatives, </w:t>
      </w:r>
      <w:r w:rsidRPr="004E18D9">
        <w:rPr>
          <w:rStyle w:val="StyleUnderline"/>
        </w:rPr>
        <w:t xml:space="preserve">the Supreme Court has ruled that the Tenth Amendment bars the federal government from issuing mandates to state and local police; police participation in a </w:t>
      </w:r>
      <w:r w:rsidRPr="004E18D9">
        <w:rPr>
          <w:rStyle w:val="StyleUnderline"/>
        </w:rPr>
        <w:lastRenderedPageBreak/>
        <w:t>federal public-security initiative thus requires the consent of the affiliated state or local government.</w:t>
      </w:r>
      <w:r>
        <w:t xml:space="preserve"> In the early twenty-first century, this constitutional limitation on federal government authority facilitated the practice of “immigrant sanctuary,” in which state and local governments restricted police participation in federal immigration enforcement activity.</w:t>
      </w:r>
    </w:p>
    <w:p w14:paraId="6F261A71" w14:textId="77777777" w:rsidR="00E169BF" w:rsidRDefault="00E169BF" w:rsidP="009F424E"/>
    <w:p w14:paraId="7998D27B" w14:textId="77777777" w:rsidR="0004327C" w:rsidRDefault="0004327C" w:rsidP="0004327C">
      <w:pPr>
        <w:pStyle w:val="Heading3"/>
      </w:pPr>
      <w:r>
        <w:lastRenderedPageBreak/>
        <w:t>Federalism – terrorism impact</w:t>
      </w:r>
    </w:p>
    <w:p w14:paraId="76CFB01E" w14:textId="77777777" w:rsidR="0004327C" w:rsidRDefault="0004327C" w:rsidP="0004327C"/>
    <w:p w14:paraId="18A45D6C" w14:textId="77777777" w:rsidR="0004327C" w:rsidRDefault="0004327C" w:rsidP="0004327C">
      <w:pPr>
        <w:pStyle w:val="Heading4"/>
      </w:pPr>
      <w:r>
        <w:t>Policing federalism is key to terror response.</w:t>
      </w:r>
    </w:p>
    <w:p w14:paraId="74A0A8B6" w14:textId="77777777" w:rsidR="0004327C" w:rsidRDefault="0004327C" w:rsidP="0004327C">
      <w:r w:rsidRPr="00DE4837">
        <w:t xml:space="preserve">Matt A. </w:t>
      </w:r>
      <w:r w:rsidRPr="004C33E8">
        <w:rPr>
          <w:rStyle w:val="Style13ptBold"/>
        </w:rPr>
        <w:t>Mayer</w:t>
      </w:r>
      <w:r w:rsidRPr="00DE4837">
        <w:t xml:space="preserve"> is a Visiting Fellow at The Heritage Foundation and author of Homeland Security and Federalism: Protecting America from Outside the Beltway</w:t>
      </w:r>
      <w:r>
        <w:t xml:space="preserve">, </w:t>
      </w:r>
      <w:r w:rsidRPr="004C33E8">
        <w:t>March 26, 20</w:t>
      </w:r>
      <w:r w:rsidRPr="004C33E8">
        <w:rPr>
          <w:rStyle w:val="Style13ptBold"/>
        </w:rPr>
        <w:t>12</w:t>
      </w:r>
      <w:r>
        <w:t>,</w:t>
      </w:r>
      <w:r w:rsidRPr="004C33E8">
        <w:t xml:space="preserve"> </w:t>
      </w:r>
      <w:r>
        <w:t>“</w:t>
      </w:r>
      <w:r w:rsidRPr="004C33E8">
        <w:t>Federalism Allows Law Enforcement to Determine Counterterrorism Policies That Work Best</w:t>
      </w:r>
      <w:r>
        <w:t xml:space="preserve">,” </w:t>
      </w:r>
      <w:r w:rsidRPr="004C33E8">
        <w:t>https://www.heritage.org/terrorism/report/federalism-allows-law-enforcement-determine-counterterrorism-policies-work-best</w:t>
      </w:r>
    </w:p>
    <w:p w14:paraId="52753BF6" w14:textId="77777777" w:rsidR="0004327C" w:rsidRDefault="0004327C" w:rsidP="0004327C">
      <w:r>
        <w:t xml:space="preserve">Federalism Is Alive and Well </w:t>
      </w:r>
    </w:p>
    <w:p w14:paraId="768A314B" w14:textId="77777777" w:rsidR="0004327C" w:rsidRDefault="0004327C" w:rsidP="0004327C">
      <w:r>
        <w:t>Despite the belief that state and local involvement in law enforcement is no longer relevant or useful, it is being used responsibly across America by state and local entities. These entities must have the flexibility and authority to design policies based on each entity’s particular demographics and needs. These unique approaches will help counterterrorism officials identify best practices and implement better programs. More critically, federalism will keep us safer.</w:t>
      </w:r>
    </w:p>
    <w:p w14:paraId="2E91FDC9" w14:textId="77777777" w:rsidR="0004327C" w:rsidRDefault="0004327C" w:rsidP="0004327C"/>
    <w:p w14:paraId="4050DF71" w14:textId="77777777" w:rsidR="0004327C" w:rsidRDefault="0004327C" w:rsidP="009F424E"/>
    <w:p w14:paraId="56F27B19" w14:textId="2F694E84" w:rsidR="001F5715" w:rsidRDefault="001F5715" w:rsidP="009F424E"/>
    <w:p w14:paraId="75F5EF06" w14:textId="77777777" w:rsidR="001F5715" w:rsidRPr="001F5715" w:rsidRDefault="001F5715" w:rsidP="001F5715">
      <w:pPr>
        <w:pStyle w:val="Heading2"/>
        <w:rPr>
          <w:sz w:val="2"/>
          <w:szCs w:val="2"/>
        </w:rPr>
      </w:pPr>
    </w:p>
    <w:p w14:paraId="12911554" w14:textId="460B6C2C" w:rsidR="001F5715" w:rsidRDefault="001F5715" w:rsidP="001F5715">
      <w:pPr>
        <w:pStyle w:val="Heading2"/>
      </w:pPr>
      <w:r>
        <w:lastRenderedPageBreak/>
        <w:t>STATES CP</w:t>
      </w:r>
    </w:p>
    <w:p w14:paraId="3638F487" w14:textId="2F2E00A1" w:rsidR="002F4730" w:rsidRDefault="002F4730" w:rsidP="009F424E"/>
    <w:p w14:paraId="12DAEFD7" w14:textId="0D737047" w:rsidR="006C35AB" w:rsidRDefault="006C35AB" w:rsidP="006C35AB">
      <w:pPr>
        <w:pStyle w:val="Heading3"/>
      </w:pPr>
      <w:r>
        <w:lastRenderedPageBreak/>
        <w:t xml:space="preserve">States CP – solvency </w:t>
      </w:r>
    </w:p>
    <w:p w14:paraId="20A706AC" w14:textId="77777777" w:rsidR="006C35AB" w:rsidRPr="006C35AB" w:rsidRDefault="006C35AB" w:rsidP="006C35AB"/>
    <w:p w14:paraId="67725433" w14:textId="06201E7C" w:rsidR="009F424E" w:rsidRDefault="007D24C8" w:rsidP="009F424E">
      <w:pPr>
        <w:pStyle w:val="Heading4"/>
      </w:pPr>
      <w:r>
        <w:t xml:space="preserve">States are key to solve </w:t>
      </w:r>
      <w:r w:rsidR="00183E28">
        <w:t>–</w:t>
      </w:r>
      <w:r>
        <w:t xml:space="preserve"> </w:t>
      </w:r>
      <w:r w:rsidR="00183E28">
        <w:t>federal change won</w:t>
      </w:r>
      <w:r w:rsidR="001476A5">
        <w:t>’</w:t>
      </w:r>
      <w:r w:rsidR="00183E28">
        <w:t>t spill down</w:t>
      </w:r>
    </w:p>
    <w:p w14:paraId="4BB7A2E9" w14:textId="0F9E47EC" w:rsidR="009F424E" w:rsidRPr="00411BB8" w:rsidRDefault="009F424E" w:rsidP="009F424E">
      <w:r w:rsidRPr="00593879">
        <w:t xml:space="preserve">Isaac </w:t>
      </w:r>
      <w:r w:rsidRPr="00593879">
        <w:rPr>
          <w:rStyle w:val="Style13ptBold"/>
        </w:rPr>
        <w:t xml:space="preserve">Chotiner </w:t>
      </w:r>
      <w:r>
        <w:rPr>
          <w:rStyle w:val="Style13ptBold"/>
        </w:rPr>
        <w:t>‘</w:t>
      </w:r>
      <w:r w:rsidRPr="00593879">
        <w:rPr>
          <w:rStyle w:val="Style13ptBold"/>
        </w:rPr>
        <w:t>20</w:t>
      </w:r>
      <w:r>
        <w:t xml:space="preserve">, June 10, </w:t>
      </w:r>
      <w:r w:rsidRPr="00593879">
        <w:t>is a staff writer at The New Yorker, where he is the principal contributor to Q. &amp; A., a series of interviews with major public figures in politics, media, books, business, technology, and more</w:t>
      </w:r>
      <w:r>
        <w:t xml:space="preserve">, </w:t>
      </w:r>
      <w:r w:rsidRPr="00593879">
        <w:t>“How the Federal Government Can Reform the Police,”</w:t>
      </w:r>
      <w:r>
        <w:t xml:space="preserve"> </w:t>
      </w:r>
      <w:r w:rsidRPr="00E13781">
        <w:t>https://www.newyorker.com/news/q-and-a/how-the-federal-government-can-reform-the-police</w:t>
      </w:r>
    </w:p>
    <w:p w14:paraId="782897E5" w14:textId="48AF7EBF" w:rsidR="009F424E" w:rsidRDefault="009F424E" w:rsidP="009F424E">
      <w:r>
        <w:t>One critique that activists have made is that people should not look to Washington for all the solutions. What specifically do you think can be done at the federal level, and what needs to be realized at the state and local level?</w:t>
      </w:r>
    </w:p>
    <w:p w14:paraId="77E8A4D0" w14:textId="7EA2D1AB" w:rsidR="009F424E" w:rsidRDefault="009F424E" w:rsidP="009F424E">
      <w:r>
        <w:t xml:space="preserve">It is true that </w:t>
      </w:r>
      <w:r w:rsidRPr="007D24C8">
        <w:rPr>
          <w:rStyle w:val="Emphasis"/>
          <w:highlight w:val="green"/>
        </w:rPr>
        <w:t>there is very little that can be mandated at the federal level</w:t>
      </w:r>
      <w:r>
        <w:t xml:space="preserve">. So, for example, when people talk about federal use-of-force standards, that’s actually hard to do, because </w:t>
      </w:r>
      <w:r w:rsidRPr="007D24C8">
        <w:rPr>
          <w:rStyle w:val="StyleUnderline"/>
          <w:highlight w:val="green"/>
        </w:rPr>
        <w:t>there are eighteen thousand policing agencies that do not report to the federal government</w:t>
      </w:r>
      <w:r>
        <w:t xml:space="preserve">. So how does that work? Some folks talk about proposals of doing it through Section Five of the Fourteenth Amendment, like the Voting Rights Act, or something like that. But I think that </w:t>
      </w:r>
      <w:r w:rsidRPr="001F5715">
        <w:rPr>
          <w:rStyle w:val="StyleUnderline"/>
        </w:rPr>
        <w:t>it is very important to constantly pay attention to these federalism concerns</w:t>
      </w:r>
      <w:r>
        <w:t>.</w:t>
      </w:r>
    </w:p>
    <w:p w14:paraId="4C93A5AB" w14:textId="47528E4C" w:rsidR="009F424E" w:rsidRDefault="009F424E" w:rsidP="009F424E">
      <w:r>
        <w:t xml:space="preserve">One thing you could do is to have a national accreditation body, a real one, that would rely on data and that would set out minimum policies for accreditation and then require that agencies demonstrate compliance with those policies. So that’s what you could do at the federal level. </w:t>
      </w:r>
      <w:r w:rsidRPr="001F5715">
        <w:rPr>
          <w:rStyle w:val="StyleUnderline"/>
          <w:highlight w:val="green"/>
        </w:rPr>
        <w:t xml:space="preserve">At the state level, </w:t>
      </w:r>
      <w:r w:rsidRPr="001F5715">
        <w:rPr>
          <w:rStyle w:val="Emphasis"/>
          <w:highlight w:val="green"/>
        </w:rPr>
        <w:t>at the same time, you would have every state pass legislation</w:t>
      </w:r>
      <w:r>
        <w:t xml:space="preserve"> that requires that agencies be accredited, and then, to motivate that, you could actually have funding for the state be conditioned on having some kind of accreditation receipt.</w:t>
      </w:r>
    </w:p>
    <w:p w14:paraId="6C54B4B7" w14:textId="4529D925" w:rsidR="009F424E" w:rsidRDefault="009F424E" w:rsidP="009F424E">
      <w:r>
        <w:t xml:space="preserve">That’s the kind of thing that I think people should be thinking about, because </w:t>
      </w:r>
      <w:r w:rsidRPr="001F5715">
        <w:rPr>
          <w:rStyle w:val="StyleUnderline"/>
        </w:rPr>
        <w:t xml:space="preserve">too often </w:t>
      </w:r>
      <w:r w:rsidRPr="001F5715">
        <w:rPr>
          <w:rStyle w:val="StyleUnderline"/>
          <w:highlight w:val="green"/>
        </w:rPr>
        <w:t>federal legislation will just focus on federal law enforcement and federal agencies</w:t>
      </w:r>
      <w:r w:rsidRPr="001F5715">
        <w:rPr>
          <w:rStyle w:val="StyleUnderline"/>
        </w:rPr>
        <w:t>, which is not nothing, but it’s not the eighteen thousand agencies</w:t>
      </w:r>
      <w:r>
        <w:t>, right?</w:t>
      </w:r>
    </w:p>
    <w:p w14:paraId="03A10456" w14:textId="7DEAC76A" w:rsidR="001F5715" w:rsidRDefault="001F5715" w:rsidP="009F424E"/>
    <w:p w14:paraId="6A14699F" w14:textId="77777777" w:rsidR="009779C7" w:rsidRPr="00C62B0D" w:rsidRDefault="009779C7" w:rsidP="009779C7">
      <w:pPr>
        <w:pStyle w:val="Heading4"/>
      </w:pPr>
      <w:r w:rsidRPr="00C62B0D">
        <w:t>State</w:t>
      </w:r>
      <w:r>
        <w:t xml:space="preserve"> legislature holds a lot of power with issues related to the police</w:t>
      </w:r>
    </w:p>
    <w:p w14:paraId="2C24D886" w14:textId="77777777" w:rsidR="009779C7" w:rsidRPr="00C62B0D" w:rsidRDefault="009779C7" w:rsidP="009779C7">
      <w:pPr>
        <w:rPr>
          <w:rStyle w:val="Style13ptBold"/>
        </w:rPr>
      </w:pPr>
      <w:r>
        <w:rPr>
          <w:rStyle w:val="Style13ptBold"/>
        </w:rPr>
        <w:t>Li, Data Fellow at The Marshall Project, and Lodhi, Data Fellow at The Marshall Project, ‘20</w:t>
      </w:r>
    </w:p>
    <w:p w14:paraId="1C934567" w14:textId="77777777" w:rsidR="009779C7" w:rsidRPr="00C62B0D" w:rsidRDefault="009779C7" w:rsidP="009779C7">
      <w:r>
        <w:t>(</w:t>
      </w:r>
      <w:r w:rsidRPr="00C62B0D">
        <w:t>Weihua</w:t>
      </w:r>
      <w:r>
        <w:t xml:space="preserve">, Humera, 6/18/20, The Marshall Project, “Which States Are Taking on Police Reform After George Floyd?”, </w:t>
      </w:r>
      <w:hyperlink r:id="rId46" w:history="1">
        <w:r w:rsidRPr="00DD521D">
          <w:rPr>
            <w:rStyle w:val="Hyperlink"/>
          </w:rPr>
          <w:t>https://www.themarshallproject.org/2020/06/18/which-states-are-taking-on-police-reform-after-george-floyd</w:t>
        </w:r>
      </w:hyperlink>
      <w:r>
        <w:t>, Accessed 7/14/20, MLiao)</w:t>
      </w:r>
    </w:p>
    <w:p w14:paraId="58DA4726" w14:textId="77777777" w:rsidR="009779C7" w:rsidRPr="00C62B0D" w:rsidRDefault="009779C7" w:rsidP="009779C7">
      <w:pPr>
        <w:rPr>
          <w:rStyle w:val="StyleUnderline"/>
        </w:rPr>
      </w:pPr>
      <w:r w:rsidRPr="00C62B0D">
        <w:t xml:space="preserve">Looking at action in the statehouse has its limits, because </w:t>
      </w:r>
      <w:r w:rsidRPr="00C62B0D">
        <w:rPr>
          <w:rStyle w:val="StyleUnderline"/>
        </w:rPr>
        <w:t>police reform usually happens on the local level, as cities and towns decide how to fund and regulate their own police forces</w:t>
      </w:r>
      <w:r w:rsidRPr="00C62B0D">
        <w:t xml:space="preserve">. The sheer number of new bills can also be misleading: some state legislatures will eventually bundle multiple bills related to the same topic and pass them as one omnibus bill.Still, </w:t>
      </w:r>
      <w:r w:rsidRPr="00C62B0D">
        <w:rPr>
          <w:rStyle w:val="StyleUnderline"/>
        </w:rPr>
        <w:t xml:space="preserve">state legislatures can hold tremendous power on issues like setting pensions for police officers, and the wave of </w:t>
      </w:r>
      <w:r w:rsidRPr="00C62B0D">
        <w:rPr>
          <w:rStyle w:val="StyleUnderline"/>
        </w:rPr>
        <w:lastRenderedPageBreak/>
        <w:t>new state-level bills represents how swiftly the conversation around policing has shifted since the death of Floyd.</w:t>
      </w:r>
    </w:p>
    <w:p w14:paraId="48E868A0" w14:textId="77777777" w:rsidR="009779C7" w:rsidRDefault="009779C7" w:rsidP="009779C7"/>
    <w:p w14:paraId="32F131E8" w14:textId="77777777" w:rsidR="009779C7" w:rsidRDefault="009779C7" w:rsidP="009F424E"/>
    <w:p w14:paraId="7429713F" w14:textId="752E94ED" w:rsidR="001F5715" w:rsidRDefault="00C207F2" w:rsidP="00C207F2">
      <w:pPr>
        <w:pStyle w:val="Heading3"/>
      </w:pPr>
      <w:r>
        <w:lastRenderedPageBreak/>
        <w:t>States CP – reallocation solvency</w:t>
      </w:r>
    </w:p>
    <w:p w14:paraId="17144994" w14:textId="77777777" w:rsidR="00C207F2" w:rsidRPr="00C207F2" w:rsidRDefault="00C207F2" w:rsidP="00C207F2"/>
    <w:p w14:paraId="0EA8C4D3" w14:textId="2EDA4046" w:rsidR="001F5715" w:rsidRDefault="001F5715" w:rsidP="001F5715">
      <w:pPr>
        <w:pStyle w:val="Heading4"/>
      </w:pPr>
      <w:r>
        <w:t>States solve reallocation</w:t>
      </w:r>
    </w:p>
    <w:p w14:paraId="0D2D03C5" w14:textId="77777777" w:rsidR="001F5715" w:rsidRPr="00411BB8" w:rsidRDefault="001F5715" w:rsidP="001F5715">
      <w:r w:rsidRPr="00593879">
        <w:t xml:space="preserve">Isaac </w:t>
      </w:r>
      <w:r w:rsidRPr="00593879">
        <w:rPr>
          <w:rStyle w:val="Style13ptBold"/>
        </w:rPr>
        <w:t xml:space="preserve">Chotiner </w:t>
      </w:r>
      <w:r>
        <w:rPr>
          <w:rStyle w:val="Style13ptBold"/>
        </w:rPr>
        <w:t>‘</w:t>
      </w:r>
      <w:r w:rsidRPr="00593879">
        <w:rPr>
          <w:rStyle w:val="Style13ptBold"/>
        </w:rPr>
        <w:t>20</w:t>
      </w:r>
      <w:r>
        <w:t xml:space="preserve">, June 10, </w:t>
      </w:r>
      <w:r w:rsidRPr="00593879">
        <w:t>is a staff writer at The New Yorker, where he is the principal contributor to Q. &amp; A., a series of interviews with major public figures in politics, media, books, business, technology, and more</w:t>
      </w:r>
      <w:r>
        <w:t xml:space="preserve">, </w:t>
      </w:r>
      <w:r w:rsidRPr="00593879">
        <w:t>“How the Federal Government Can Reform the Police,”</w:t>
      </w:r>
      <w:r>
        <w:t xml:space="preserve"> </w:t>
      </w:r>
      <w:r w:rsidRPr="00E13781">
        <w:t>https://www.newyorker.com/news/q-and-a/how-the-federal-government-can-reform-the-police</w:t>
      </w:r>
    </w:p>
    <w:p w14:paraId="592D1ECF" w14:textId="74EA7A6A" w:rsidR="009F424E" w:rsidRDefault="009F424E" w:rsidP="009F424E">
      <w:r w:rsidRPr="001F5715">
        <w:rPr>
          <w:rStyle w:val="StyleUnderline"/>
          <w:highlight w:val="green"/>
        </w:rPr>
        <w:t>Reorienting tasks that police do toward other agencies would have to be done almost entirely locally</w:t>
      </w:r>
      <w:r>
        <w:t>, yes?</w:t>
      </w:r>
    </w:p>
    <w:p w14:paraId="3303D958" w14:textId="77777777" w:rsidR="009F424E" w:rsidRDefault="009F424E" w:rsidP="009F424E">
      <w:r>
        <w:t xml:space="preserve">Correct. </w:t>
      </w:r>
      <w:r w:rsidRPr="001F5715">
        <w:rPr>
          <w:rStyle w:val="StyleUnderline"/>
          <w:highlight w:val="green"/>
        </w:rPr>
        <w:t>I don’t see how the federal government would mandate that</w:t>
      </w:r>
      <w:r>
        <w:t>. I suppose that, depending on what the accreditation points or substantive standards are, it might have a downstream effect.</w:t>
      </w:r>
    </w:p>
    <w:p w14:paraId="35B5DF42" w14:textId="636D18C4" w:rsidR="009F424E" w:rsidRDefault="009F424E" w:rsidP="009F424E"/>
    <w:p w14:paraId="19882B26" w14:textId="77777777" w:rsidR="0071231A" w:rsidRPr="00EC4E8B" w:rsidRDefault="0071231A" w:rsidP="000D542A"/>
    <w:p w14:paraId="0FE55219" w14:textId="4F1AEF98" w:rsidR="000870E3" w:rsidRDefault="000870E3" w:rsidP="000870E3"/>
    <w:p w14:paraId="57668C1C" w14:textId="77777777" w:rsidR="000870E3" w:rsidRPr="00EC4E8B" w:rsidRDefault="000870E3" w:rsidP="00EC4E8B">
      <w:pPr>
        <w:pStyle w:val="Heading2"/>
        <w:rPr>
          <w:sz w:val="2"/>
          <w:szCs w:val="2"/>
        </w:rPr>
      </w:pPr>
    </w:p>
    <w:p w14:paraId="6B94161B" w14:textId="254D4A82" w:rsidR="002C6CB7" w:rsidRPr="00F6766F" w:rsidRDefault="00265E0C" w:rsidP="002C6CB7">
      <w:pPr>
        <w:pStyle w:val="Heading2"/>
        <w:rPr>
          <w:rFonts w:cs="Times New Roman"/>
        </w:rPr>
      </w:pPr>
      <w:r>
        <w:rPr>
          <w:rFonts w:cs="Times New Roman"/>
        </w:rPr>
        <w:lastRenderedPageBreak/>
        <w:t>REFORM</w:t>
      </w:r>
      <w:r w:rsidR="002C6CB7" w:rsidRPr="00F6766F">
        <w:rPr>
          <w:rFonts w:cs="Times New Roman"/>
        </w:rPr>
        <w:t xml:space="preserve"> CP</w:t>
      </w:r>
    </w:p>
    <w:p w14:paraId="74B86EA7" w14:textId="627A002A" w:rsidR="008F2282" w:rsidRDefault="008F2282" w:rsidP="008F2282"/>
    <w:p w14:paraId="7D654311" w14:textId="5978205F" w:rsidR="008F2282" w:rsidRDefault="008F2282" w:rsidP="008F2282"/>
    <w:p w14:paraId="707EC628" w14:textId="39DC937A" w:rsidR="00596282" w:rsidRDefault="00321425" w:rsidP="00321425">
      <w:pPr>
        <w:pStyle w:val="Heading3"/>
      </w:pPr>
      <w:r>
        <w:lastRenderedPageBreak/>
        <w:t xml:space="preserve">1NC </w:t>
      </w:r>
      <w:r w:rsidR="00596282">
        <w:t xml:space="preserve">Reform </w:t>
      </w:r>
      <w:r>
        <w:t>CP – Tejas</w:t>
      </w:r>
    </w:p>
    <w:p w14:paraId="5E12765A" w14:textId="05533C08" w:rsidR="00321425" w:rsidRDefault="00321425" w:rsidP="00321425"/>
    <w:p w14:paraId="64AA4E81" w14:textId="32DBAD3C" w:rsidR="00321425" w:rsidRDefault="00321425" w:rsidP="00321425">
      <w:pPr>
        <w:pStyle w:val="Heading4"/>
      </w:pPr>
      <w:r>
        <w:t>The United States Federal Government ought to:</w:t>
      </w:r>
    </w:p>
    <w:p w14:paraId="74929E8D" w14:textId="77777777" w:rsidR="00321425" w:rsidRPr="00321425" w:rsidRDefault="00321425" w:rsidP="00321425">
      <w:pPr>
        <w:pStyle w:val="Heading4"/>
      </w:pPr>
      <w:r w:rsidRPr="00321425">
        <w:t xml:space="preserve">-Implement a program similar to CAHOOTS that uses social services, mediators, and private companies to respond to mental health calls that don’t involve a legal issue or extreme risk of violence, domestic violence, accident reports, and any events similar </w:t>
      </w:r>
    </w:p>
    <w:p w14:paraId="37D97272" w14:textId="77777777" w:rsidR="00321425" w:rsidRDefault="00321425" w:rsidP="00321425">
      <w:pPr>
        <w:pStyle w:val="Heading4"/>
      </w:pPr>
      <w:r>
        <w:t>-Implement a strategy known as “focused deterrence”</w:t>
      </w:r>
    </w:p>
    <w:p w14:paraId="2C08568F" w14:textId="77777777" w:rsidR="00321425" w:rsidRPr="008B3B3F" w:rsidRDefault="00321425" w:rsidP="00321425">
      <w:pPr>
        <w:pStyle w:val="Heading4"/>
      </w:pPr>
      <w:r>
        <w:t>-Improve neighborhood ties by getting to know the community better by attending social events and having fun with them</w:t>
      </w:r>
    </w:p>
    <w:p w14:paraId="56ED68F1" w14:textId="77777777" w:rsidR="00321425" w:rsidRDefault="00321425" w:rsidP="00321425">
      <w:pPr>
        <w:pStyle w:val="Heading4"/>
      </w:pPr>
      <w:r>
        <w:t>-Flood a case with resources in the crucial hours and days immediately following a murder and violent or non-violent case.</w:t>
      </w:r>
    </w:p>
    <w:p w14:paraId="6CDFB9D8" w14:textId="77777777" w:rsidR="00321425" w:rsidRDefault="00321425" w:rsidP="00321425">
      <w:pPr>
        <w:pStyle w:val="Heading4"/>
      </w:pPr>
      <w:r>
        <w:t>-Adopt eight use-of-force policies</w:t>
      </w:r>
    </w:p>
    <w:p w14:paraId="5DE97A92" w14:textId="77777777" w:rsidR="00321425" w:rsidRDefault="00321425" w:rsidP="00321425">
      <w:pPr>
        <w:pStyle w:val="Heading4"/>
      </w:pPr>
      <w:r>
        <w:t>-Remove the bad cops from the job</w:t>
      </w:r>
    </w:p>
    <w:p w14:paraId="61100A7B" w14:textId="77777777" w:rsidR="00321425" w:rsidRDefault="00321425" w:rsidP="00321425">
      <w:pPr>
        <w:pStyle w:val="Heading4"/>
      </w:pPr>
      <w:r>
        <w:t xml:space="preserve">-Set up a state board that would investigate allegations of police misconduct </w:t>
      </w:r>
    </w:p>
    <w:p w14:paraId="3F6EE98D" w14:textId="77777777" w:rsidR="00321425" w:rsidRDefault="00321425" w:rsidP="00321425">
      <w:pPr>
        <w:pStyle w:val="Heading4"/>
      </w:pPr>
      <w:r>
        <w:t>-Form a commission to study the department’s use-of-force policy in greater depth and to suggest changes to a largely toothless civilian oversight panel</w:t>
      </w:r>
    </w:p>
    <w:p w14:paraId="1D028A09" w14:textId="77777777" w:rsidR="00321425" w:rsidRDefault="00321425" w:rsidP="00321425">
      <w:pPr>
        <w:pStyle w:val="Heading4"/>
      </w:pPr>
      <w:r>
        <w:t>-Make a citizen complaints record</w:t>
      </w:r>
    </w:p>
    <w:p w14:paraId="05763D83" w14:textId="77777777" w:rsidR="00321425" w:rsidRDefault="00321425" w:rsidP="00321425">
      <w:pPr>
        <w:pStyle w:val="Heading4"/>
      </w:pPr>
      <w:r>
        <w:t>-Have specially trained civilians for schools that can even deal with serious emergencies such as tornadoes and school shootings</w:t>
      </w:r>
    </w:p>
    <w:p w14:paraId="24226D95" w14:textId="77777777" w:rsidR="00321425" w:rsidRPr="00321425" w:rsidRDefault="00321425" w:rsidP="00321425"/>
    <w:p w14:paraId="57D2C04C" w14:textId="77777777" w:rsidR="00321425" w:rsidRPr="00321425" w:rsidRDefault="00321425" w:rsidP="00321425">
      <w:pPr>
        <w:pStyle w:val="Heading4"/>
      </w:pPr>
      <w:r w:rsidRPr="00321425">
        <w:t>Doing this solves the aff, crime disad, and econ disad. It also allows cops to properly focus on crime. Also cops don’t care about color, they care about COOPERATION</w:t>
      </w:r>
    </w:p>
    <w:p w14:paraId="4B281546" w14:textId="77777777" w:rsidR="00321425" w:rsidRDefault="00321425" w:rsidP="00321425">
      <w:pPr>
        <w:rPr>
          <w:rStyle w:val="Style13ptBold"/>
        </w:rPr>
      </w:pPr>
      <w:r>
        <w:rPr>
          <w:rStyle w:val="Style13ptBold"/>
        </w:rPr>
        <w:t>Scharfenberg</w:t>
      </w:r>
      <w:r w:rsidRPr="00F4177A">
        <w:t>, an editorial writer and staff writer for the Globe’s Ideas section. He previously worked as a reporter in the Globe’s State House bureau. A graduate of Brown University, he has written for The New York Times and The Providence Journal and was a radio reporter at WBUR in Boston,</w:t>
      </w:r>
      <w:r>
        <w:rPr>
          <w:rStyle w:val="Style13ptBold"/>
        </w:rPr>
        <w:t xml:space="preserve"> 2020 </w:t>
      </w:r>
    </w:p>
    <w:p w14:paraId="5BC50D52" w14:textId="77777777" w:rsidR="00321425" w:rsidRPr="0000737B" w:rsidRDefault="00321425" w:rsidP="00321425">
      <w:pPr>
        <w:rPr>
          <w:rStyle w:val="Style13ptBold"/>
          <w:b w:val="0"/>
          <w:bCs/>
        </w:rPr>
      </w:pPr>
      <w:r w:rsidRPr="00F4177A">
        <w:t>(</w:t>
      </w:r>
      <w:r>
        <w:t xml:space="preserve">David, 6/26/20, The Boston Globe, “America has a policing problem. It’s bigger than you think,” </w:t>
      </w:r>
      <w:hyperlink r:id="rId47" w:history="1">
        <w:r w:rsidRPr="00E21A04">
          <w:rPr>
            <w:rStyle w:val="Hyperlink"/>
          </w:rPr>
          <w:t>https://www.bostonglobe.com/2020/06/26/opinion/how-fix-police/</w:t>
        </w:r>
      </w:hyperlink>
      <w:r>
        <w:t>, accessed 7/14/20, tmur</w:t>
      </w:r>
      <w:r w:rsidRPr="00F4177A">
        <w:t>)</w:t>
      </w:r>
    </w:p>
    <w:p w14:paraId="319CFC66" w14:textId="77777777" w:rsidR="00321425" w:rsidRDefault="00321425" w:rsidP="00321425">
      <w:r>
        <w:t>There are some promising models in the field, already.</w:t>
      </w:r>
    </w:p>
    <w:p w14:paraId="6E8BA753" w14:textId="77777777" w:rsidR="00321425" w:rsidRPr="0000737B" w:rsidRDefault="00321425" w:rsidP="00321425">
      <w:pPr>
        <w:rPr>
          <w:rStyle w:val="Emphasis"/>
        </w:rPr>
      </w:pPr>
      <w:r>
        <w:t xml:space="preserve">In Eugene, Ore., </w:t>
      </w:r>
      <w:r w:rsidRPr="00482077">
        <w:rPr>
          <w:rStyle w:val="Emphasis"/>
        </w:rPr>
        <w:t>a decades-old program called CAHOOTS</w:t>
      </w:r>
      <w:r>
        <w:t xml:space="preserve"> — or Crisis Assistance Helping Out on the Streets — </w:t>
      </w:r>
      <w:r w:rsidRPr="0000737B">
        <w:rPr>
          <w:u w:val="single"/>
        </w:rPr>
        <w:t>dispatches a medic and a crisis responder to handle mental health calls that don’t involve a legal issue or extreme risk of violence.</w:t>
      </w:r>
      <w:r>
        <w:t xml:space="preserve"> </w:t>
      </w:r>
      <w:r w:rsidRPr="0000737B">
        <w:rPr>
          <w:u w:val="single"/>
        </w:rPr>
        <w:t xml:space="preserve">The initiative now handles about one-fifth of the city’s 911 calls </w:t>
      </w:r>
      <w:r w:rsidRPr="0000737B">
        <w:rPr>
          <w:rStyle w:val="Emphasis"/>
        </w:rPr>
        <w:t>at a fraction of the cost.</w:t>
      </w:r>
    </w:p>
    <w:p w14:paraId="7E9F05EC" w14:textId="77777777" w:rsidR="00321425" w:rsidRDefault="00321425" w:rsidP="00321425">
      <w:r>
        <w:lastRenderedPageBreak/>
        <w:t xml:space="preserve">Colorado is using tax receipts from marijuana sales to send mental health professionals out with cops. Seattle pioneered a widely replicated program in which police pass low-level drug offenders to addiction counselors and social workers. </w:t>
      </w:r>
      <w:r w:rsidRPr="0000737B">
        <w:rPr>
          <w:u w:val="single"/>
        </w:rPr>
        <w:t>And New Orleans hired a private company to take accident reports because why, really, do we need an armed officer to perform that task?</w:t>
      </w:r>
    </w:p>
    <w:p w14:paraId="35B328CB" w14:textId="77777777" w:rsidR="00321425" w:rsidRDefault="00321425" w:rsidP="00321425">
      <w:r>
        <w:t xml:space="preserve">Friedman says </w:t>
      </w:r>
      <w:r w:rsidRPr="0000737B">
        <w:rPr>
          <w:u w:val="single"/>
        </w:rPr>
        <w:t>it’s easy to imagine lots of other smart approaches.</w:t>
      </w:r>
    </w:p>
    <w:p w14:paraId="3530C98A" w14:textId="77777777" w:rsidR="00321425" w:rsidRDefault="00321425" w:rsidP="00321425">
      <w:r w:rsidRPr="0000737B">
        <w:rPr>
          <w:u w:val="single"/>
        </w:rPr>
        <w:t>If someone calls 911 to complain about a neighbor hosting a loud party, “why doesn’t a mediator come</w:t>
      </w:r>
      <w:r>
        <w:t xml:space="preserve"> and say, ‘Look, it’s 11 o’clock. How about we turn that volume down from 8 to 4 and by midnight, it’s off,‘” he says. “Somebody just tries to work out something that lets us all go back to bed, and on with their lives, without someone getting arrested.”</w:t>
      </w:r>
    </w:p>
    <w:p w14:paraId="2BB08C26" w14:textId="77777777" w:rsidR="00321425" w:rsidRDefault="00321425" w:rsidP="00321425">
      <w:pPr>
        <w:rPr>
          <w:rStyle w:val="Emphasis"/>
        </w:rPr>
      </w:pPr>
      <w:r w:rsidRPr="0000737B">
        <w:rPr>
          <w:u w:val="single"/>
        </w:rPr>
        <w:t xml:space="preserve">That’s not to say that most officers would arrest someone in that situation — or that law enforcement will never have to get involved. But mediation, done well, would reduce the chances of a costly law enforcement intervention. </w:t>
      </w:r>
      <w:r w:rsidRPr="0000737B">
        <w:rPr>
          <w:rStyle w:val="Emphasis"/>
        </w:rPr>
        <w:t>And it would free up cops for crime fighting.</w:t>
      </w:r>
    </w:p>
    <w:p w14:paraId="2EFD5F8E" w14:textId="77777777" w:rsidR="00321425" w:rsidRPr="008B3B3F" w:rsidRDefault="00321425" w:rsidP="00321425">
      <w:pPr>
        <w:rPr>
          <w:u w:val="single"/>
        </w:rPr>
      </w:pPr>
      <w:r w:rsidRPr="008B3B3F">
        <w:rPr>
          <w:u w:val="single"/>
        </w:rPr>
        <w:t>SOLVING VIOLENT CRIME in big cities is hard.</w:t>
      </w:r>
    </w:p>
    <w:p w14:paraId="49478495" w14:textId="77777777" w:rsidR="00321425" w:rsidRPr="00482077" w:rsidRDefault="00321425" w:rsidP="00321425">
      <w:pPr>
        <w:rPr>
          <w:rStyle w:val="Emphasis"/>
        </w:rPr>
      </w:pPr>
      <w:r>
        <w:t xml:space="preserve">It’s not just that witnesses often distrust the police. They sometimes fear retaliation on the street if they cooperate with authorities. And </w:t>
      </w:r>
      <w:r w:rsidRPr="00482077">
        <w:rPr>
          <w:rStyle w:val="Emphasis"/>
        </w:rPr>
        <w:t>an “anti-snitching” culture, police say, can be a real impediment.</w:t>
      </w:r>
    </w:p>
    <w:p w14:paraId="57B6123B" w14:textId="77777777" w:rsidR="00321425" w:rsidRDefault="00321425" w:rsidP="00321425">
      <w:r>
        <w:t>But smart tactics can make a difference.</w:t>
      </w:r>
    </w:p>
    <w:p w14:paraId="7EE653EC" w14:textId="77777777" w:rsidR="00321425" w:rsidRDefault="00321425" w:rsidP="00321425">
      <w:r>
        <w:t xml:space="preserve">In the mid-1990s, the Boston police teamed up with clergy and criminologists in an effort to stem gun violence. Using </w:t>
      </w:r>
      <w:r w:rsidRPr="00482077">
        <w:rPr>
          <w:rStyle w:val="Emphasis"/>
        </w:rPr>
        <w:t>a strategy known as “focused deterrence</w:t>
      </w:r>
      <w:r>
        <w:t>,” they identified a small group of offenders believed responsible for a large share of violent crime, issued sharp warnings that criminal activity would not be tolerated, and offered a wide range of social services for those willing to take another path.</w:t>
      </w:r>
    </w:p>
    <w:p w14:paraId="652E738D" w14:textId="77777777" w:rsidR="00321425" w:rsidRDefault="00321425" w:rsidP="00321425">
      <w:r w:rsidRPr="008B3B3F">
        <w:rPr>
          <w:u w:val="single"/>
        </w:rPr>
        <w:t>The subsequent decline in violent crime</w:t>
      </w:r>
      <w:r>
        <w:t xml:space="preserve"> — a federally funded analysis found it was responsible for a two-thirds drop in monthly youth homicides — </w:t>
      </w:r>
      <w:r w:rsidRPr="008B3B3F">
        <w:rPr>
          <w:u w:val="single"/>
        </w:rPr>
        <w:t>came to be known as the “Boston Miracle.”</w:t>
      </w:r>
    </w:p>
    <w:p w14:paraId="4213DAF0" w14:textId="77777777" w:rsidR="00321425" w:rsidRPr="008B3B3F" w:rsidRDefault="00321425" w:rsidP="00321425">
      <w:pPr>
        <w:rPr>
          <w:u w:val="single"/>
        </w:rPr>
      </w:pPr>
      <w:r w:rsidRPr="008B3B3F">
        <w:rPr>
          <w:u w:val="single"/>
        </w:rPr>
        <w:t>By the mid-2000s, though, violence was on the upswing and Boston police were solving murders at a rate well below the national average</w:t>
      </w:r>
    </w:p>
    <w:p w14:paraId="0EC3068D" w14:textId="77777777" w:rsidR="00321425" w:rsidRPr="008B3B3F" w:rsidRDefault="00321425" w:rsidP="00321425">
      <w:pPr>
        <w:rPr>
          <w:u w:val="single"/>
        </w:rPr>
      </w:pPr>
      <w:r>
        <w:t xml:space="preserve">Ed Davis, who served as Boston’s police commissioner from 2006 to 2013, was determined to improve on those numbers. </w:t>
      </w:r>
      <w:r w:rsidRPr="00482077">
        <w:rPr>
          <w:u w:val="single"/>
        </w:rPr>
        <w:t xml:space="preserve">That meant, in part, </w:t>
      </w:r>
      <w:r w:rsidRPr="00482077">
        <w:rPr>
          <w:rStyle w:val="Emphasis"/>
        </w:rPr>
        <w:t>improving neighborhood ties</w:t>
      </w:r>
      <w:r w:rsidRPr="008B3B3F">
        <w:rPr>
          <w:u w:val="single"/>
        </w:rPr>
        <w:t>. At summer cookouts and winter get-togethers with the families of murder victims, police would ask for help solving the cases.</w:t>
      </w:r>
    </w:p>
    <w:p w14:paraId="6ADF0F22" w14:textId="77777777" w:rsidR="00321425" w:rsidRPr="008B3B3F" w:rsidRDefault="00321425" w:rsidP="00321425">
      <w:pPr>
        <w:rPr>
          <w:u w:val="single"/>
        </w:rPr>
      </w:pPr>
      <w:r>
        <w:t>“The idea of Sherlock Holmes is not real,” Davis says. “</w:t>
      </w:r>
      <w:r w:rsidRPr="008B3B3F">
        <w:rPr>
          <w:u w:val="single"/>
        </w:rPr>
        <w:t>We solve these crimes because someone tells us who did it. So the more relationships we have, the more we go back and talk to people, the better our clearance rate gets with homicide.”</w:t>
      </w:r>
    </w:p>
    <w:p w14:paraId="0A54893C" w14:textId="77777777" w:rsidR="00321425" w:rsidRDefault="00321425" w:rsidP="00321425">
      <w:r>
        <w:t xml:space="preserve">Davis also consulted with criminologists and made a series of bureaucratic changes </w:t>
      </w:r>
      <w:r w:rsidRPr="008B3B3F">
        <w:rPr>
          <w:u w:val="single"/>
        </w:rPr>
        <w:t xml:space="preserve">— working to </w:t>
      </w:r>
      <w:r w:rsidRPr="00482077">
        <w:rPr>
          <w:rStyle w:val="Emphasis"/>
        </w:rPr>
        <w:t>rearrange detectives’ schedules, for instance, so they wouldn’t be handling too many homicide cases at once.</w:t>
      </w:r>
      <w:r>
        <w:t xml:space="preserve"> And he sent a pair of detectives to London, where clearance rates are </w:t>
      </w:r>
      <w:r>
        <w:lastRenderedPageBreak/>
        <w:t>quite high, and adopted that city’s practice of flooding a case with resources in the crucial hours and days immediately following a murder.</w:t>
      </w:r>
    </w:p>
    <w:p w14:paraId="68217C44" w14:textId="77777777" w:rsidR="00321425" w:rsidRDefault="00321425" w:rsidP="00321425">
      <w:r w:rsidRPr="008B3B3F">
        <w:rPr>
          <w:u w:val="single"/>
        </w:rPr>
        <w:t>A study by Northeastern University researchers found that this approach increased homicide clearance rates by about 10 percent</w:t>
      </w:r>
      <w:r>
        <w:t>.</w:t>
      </w:r>
    </w:p>
    <w:p w14:paraId="67A922C1" w14:textId="77777777" w:rsidR="00321425" w:rsidRDefault="00321425" w:rsidP="00321425">
      <w:r>
        <w:t>But the improvements only went so far. Almost half of all homicides still went unsolved. And the city’s Black neighborhoods suffered especially.</w:t>
      </w:r>
    </w:p>
    <w:p w14:paraId="5EA72F16" w14:textId="77777777" w:rsidR="00321425" w:rsidRDefault="00321425" w:rsidP="00321425">
      <w:r>
        <w:t>A Washington Post investigation published in the summer of 2018 examined 52 cities and found that Boston had the largest gap between arrests made in cases with white and Black victims of homicide.</w:t>
      </w:r>
    </w:p>
    <w:p w14:paraId="4EC64B30" w14:textId="77777777" w:rsidR="00321425" w:rsidRDefault="00321425" w:rsidP="00321425">
      <w:r>
        <w:t>“</w:t>
      </w:r>
      <w:r w:rsidRPr="00482077">
        <w:rPr>
          <w:rStyle w:val="Emphasis"/>
        </w:rPr>
        <w:t>We don’t care what color you are</w:t>
      </w:r>
      <w:r>
        <w:t>,” then-commissioner William Evans told the Post. “Sometimes, because a case goes unsolved, people get the perception that we forget about their loved ones. . . . We never forget about them.” But, he added: “</w:t>
      </w:r>
      <w:r w:rsidRPr="00482077">
        <w:rPr>
          <w:rStyle w:val="Emphasis"/>
        </w:rPr>
        <w:t>Getting cooperation is the hardest thing</w:t>
      </w:r>
      <w:r>
        <w:t>.</w:t>
      </w:r>
    </w:p>
    <w:p w14:paraId="283F555E" w14:textId="77777777" w:rsidR="00321425" w:rsidRDefault="00321425" w:rsidP="00321425">
      <w:r>
        <w:t>If a department with nationally recognized community outreach programs struggles to build trust, then perhaps a more fundamental reorientation of policing is required.</w:t>
      </w:r>
    </w:p>
    <w:p w14:paraId="20BAC454" w14:textId="77777777" w:rsidR="00321425" w:rsidRDefault="00321425" w:rsidP="00321425">
      <w:r>
        <w:t>Friedman of the Policing Project is working with the police, the mayor’s office, and community groups in Chicago on just such an effort.</w:t>
      </w:r>
    </w:p>
    <w:p w14:paraId="380A8170" w14:textId="77777777" w:rsidR="00321425" w:rsidRDefault="00321425" w:rsidP="00321425">
      <w:r>
        <w:t>That city’s Neighborhood Policing Initiative, he says, aims to “</w:t>
      </w:r>
      <w:r w:rsidRPr="007B7A63">
        <w:rPr>
          <w:u w:val="single"/>
        </w:rPr>
        <w:t>change the job of a cop from running around all day answering radio calls to having time off the radio to actually develop relationships with the neighborhood and help them solve practical problems they face</w:t>
      </w:r>
      <w:r>
        <w:t>.”</w:t>
      </w:r>
    </w:p>
    <w:p w14:paraId="06148500" w14:textId="77777777" w:rsidR="00321425" w:rsidRDefault="00321425" w:rsidP="00321425">
      <w:r>
        <w:t>Those problems might be “a drug house, homeless people sleeping on the street, or a parking disaster around the public school. Whatever it is, they work together. And when you learn to work together and collaborate, then you can solve a set of problems differently than if you come flying in with a gun after the fact.”</w:t>
      </w:r>
    </w:p>
    <w:p w14:paraId="5C3F0646" w14:textId="77777777" w:rsidR="00321425" w:rsidRPr="007B7A63" w:rsidRDefault="00321425" w:rsidP="00321425">
      <w:pPr>
        <w:rPr>
          <w:rStyle w:val="Emphasis"/>
        </w:rPr>
      </w:pPr>
      <w:r w:rsidRPr="007B7A63">
        <w:rPr>
          <w:u w:val="single"/>
        </w:rPr>
        <w:t xml:space="preserve">MANY OF THE protesters who have taken to the streets of America’s largest cities in recent weeks are demanding nothing less than big, </w:t>
      </w:r>
      <w:r w:rsidRPr="007B7A63">
        <w:rPr>
          <w:rStyle w:val="Emphasis"/>
        </w:rPr>
        <w:t>systemic change</w:t>
      </w:r>
      <w:r w:rsidRPr="007B7A63">
        <w:rPr>
          <w:u w:val="single"/>
        </w:rPr>
        <w:t xml:space="preserve">. And understandably so. But that kind of change </w:t>
      </w:r>
      <w:r w:rsidRPr="007B7A63">
        <w:rPr>
          <w:rStyle w:val="Emphasis"/>
        </w:rPr>
        <w:t>will take time.</w:t>
      </w:r>
    </w:p>
    <w:p w14:paraId="78E08AE3" w14:textId="77777777" w:rsidR="00321425" w:rsidRPr="007B7A63" w:rsidRDefault="00321425" w:rsidP="00321425">
      <w:pPr>
        <w:rPr>
          <w:rStyle w:val="Emphasis"/>
        </w:rPr>
      </w:pPr>
      <w:r w:rsidRPr="007B7A63">
        <w:rPr>
          <w:rStyle w:val="Emphasis"/>
        </w:rPr>
        <w:t>If the country wants more immediate remedies to police violence, it will have to grapple with smaller-bore reform.</w:t>
      </w:r>
    </w:p>
    <w:p w14:paraId="593D100A" w14:textId="77777777" w:rsidR="00321425" w:rsidRPr="007B7A63" w:rsidRDefault="00321425" w:rsidP="00321425">
      <w:pPr>
        <w:rPr>
          <w:rStyle w:val="StyleUnderline"/>
        </w:rPr>
      </w:pPr>
      <w:r w:rsidRPr="007B7A63">
        <w:rPr>
          <w:rStyle w:val="StyleUnderline"/>
        </w:rPr>
        <w:t>And there is reason to think that can make a difference.</w:t>
      </w:r>
    </w:p>
    <w:p w14:paraId="169D26ED" w14:textId="77777777" w:rsidR="00321425" w:rsidRDefault="00321425" w:rsidP="00321425">
      <w:r>
        <w:t>The overall rate of police killings hasn’t changed much since the death of Michael Brown in Ferguson, Mo., in 2014. But that distressing story line masks signs of progress.</w:t>
      </w:r>
    </w:p>
    <w:p w14:paraId="25EB1D07" w14:textId="77777777" w:rsidR="00321425" w:rsidRDefault="00321425" w:rsidP="00321425">
      <w:r>
        <w:t>Data from the research collaborative Mapping Police Violence show that police killings have dipped sharply in America’s 30 largest cities since 2013. And nationwide, killings of unarmed people — and unarmed Black people, in particular — have also dropped.</w:t>
      </w:r>
    </w:p>
    <w:p w14:paraId="47C56198" w14:textId="77777777" w:rsidR="00321425" w:rsidRDefault="00321425" w:rsidP="00321425">
      <w:pPr>
        <w:rPr>
          <w:u w:val="single"/>
        </w:rPr>
      </w:pPr>
      <w:r w:rsidRPr="007B7A63">
        <w:rPr>
          <w:u w:val="single"/>
        </w:rPr>
        <w:lastRenderedPageBreak/>
        <w:t>Campaign Zero, an organization that aims to curb police brutality, is working to build on that progress with its “</w:t>
      </w:r>
      <w:r w:rsidRPr="00482077">
        <w:rPr>
          <w:rStyle w:val="Emphasis"/>
        </w:rPr>
        <w:t>8 Can’t Wait</w:t>
      </w:r>
      <w:r w:rsidRPr="007B7A63">
        <w:rPr>
          <w:u w:val="single"/>
        </w:rPr>
        <w:t xml:space="preserve">” push — </w:t>
      </w:r>
      <w:r w:rsidRPr="00CD126D">
        <w:t>asking police departments to adopt eight use-of-force policies including a ban on chokeholds and strangleholds, a requirement that officers de-escalate situations where possible, and a bar on shooting at moving vehicles.</w:t>
      </w:r>
    </w:p>
    <w:p w14:paraId="7A3DEC11" w14:textId="77777777" w:rsidR="00321425" w:rsidRDefault="00321425" w:rsidP="00321425">
      <w:r>
        <w:t>The effort has faced withering criticism from activists who say the moment demands more. And some have questioned the group’s research, which asserts that departments adopting all eight policies will kill 72 percent fewer people on average than those that adopt none.</w:t>
      </w:r>
    </w:p>
    <w:p w14:paraId="34963EF0" w14:textId="77777777" w:rsidR="00321425" w:rsidRDefault="00321425" w:rsidP="00321425">
      <w:r>
        <w:t>The criticism has some merit; as the author of Campaign Zero’s main paper on the subject acknowledges, it’s hard to disentangle the policies from the kind of police department that would adopt them. Perhaps a department progressive enough to take up the 8 Can’t Wait proposals is less likely to use excessive force in the first place.</w:t>
      </w:r>
    </w:p>
    <w:p w14:paraId="02F95349" w14:textId="77777777" w:rsidR="00321425" w:rsidRDefault="00321425" w:rsidP="00321425">
      <w:r w:rsidRPr="00D32264">
        <w:rPr>
          <w:u w:val="single"/>
        </w:rPr>
        <w:t>But the research does establish a strong statistical correlation between the “8 Can’t Wait” provisions and reductions in police killings</w:t>
      </w:r>
      <w:r>
        <w:t xml:space="preserve">. </w:t>
      </w:r>
      <w:r w:rsidRPr="00D32264">
        <w:rPr>
          <w:u w:val="single"/>
        </w:rPr>
        <w:t>And several earlier studies suggest that changing the rules can make a difference</w:t>
      </w:r>
      <w:r>
        <w:t>. For instance, a change in the use-of-force policy in New York City in the 1970s was followed by a substantial drop in both civilian killings and injuries to police.</w:t>
      </w:r>
    </w:p>
    <w:p w14:paraId="31FCBFAF" w14:textId="77777777" w:rsidR="00321425" w:rsidRPr="00D32264" w:rsidRDefault="00321425" w:rsidP="00321425">
      <w:pPr>
        <w:rPr>
          <w:u w:val="single"/>
        </w:rPr>
      </w:pPr>
      <w:r>
        <w:t>There is more contemporary support for tinkering with the rules, too. Las Vegas police figured an officer chasing a suspect on foot is likely to be pumped up on adrenaline, and prone to using unnecessary force at the end of the pursuit</w:t>
      </w:r>
      <w:r w:rsidRPr="00D32264">
        <w:rPr>
          <w:u w:val="single"/>
        </w:rPr>
        <w:t>. So the department, working with the Center for Policing Equity, implemented a policy that forbids the chaser from being the first to lay hands on the suspect — leaving that task to back-up officers.</w:t>
      </w:r>
    </w:p>
    <w:p w14:paraId="48525DD7" w14:textId="77777777" w:rsidR="00321425" w:rsidRDefault="00321425" w:rsidP="00321425">
      <w:r>
        <w:t>The change appeared to have real effects, including a 23 percent reduction in overall use of force and an 11 percent reduction in officer injury over several years.</w:t>
      </w:r>
    </w:p>
    <w:p w14:paraId="1AE6D39B" w14:textId="77777777" w:rsidR="00321425" w:rsidRDefault="00321425" w:rsidP="00321425">
      <w:r w:rsidRPr="00D32264">
        <w:rPr>
          <w:u w:val="single"/>
        </w:rPr>
        <w:t>Procedural changes can work</w:t>
      </w:r>
      <w:r>
        <w:t>, it seems, at least in departments willing to dole out sanctions for those who violate the rules</w:t>
      </w:r>
    </w:p>
    <w:p w14:paraId="24509443" w14:textId="77777777" w:rsidR="00321425" w:rsidRPr="00D32264" w:rsidRDefault="00321425" w:rsidP="00321425">
      <w:pPr>
        <w:rPr>
          <w:rStyle w:val="Emphasis"/>
        </w:rPr>
      </w:pPr>
      <w:r>
        <w:t xml:space="preserve">In some cases, where police culture is particularly recalcitrant, legal changes may be required. </w:t>
      </w:r>
      <w:r w:rsidRPr="00D32264">
        <w:rPr>
          <w:u w:val="single"/>
        </w:rPr>
        <w:t xml:space="preserve">Take the age-old difficulty with </w:t>
      </w:r>
      <w:r w:rsidRPr="00D32264">
        <w:rPr>
          <w:rStyle w:val="Emphasis"/>
        </w:rPr>
        <w:t>removing bad cops from the job.</w:t>
      </w:r>
    </w:p>
    <w:p w14:paraId="42549599" w14:textId="77777777" w:rsidR="00321425" w:rsidRDefault="00321425" w:rsidP="00321425">
      <w:r>
        <w:t xml:space="preserve">Tom Nolan, a former Boston police officer who is now a visiting sociology professor at Emmanuel College, suggests </w:t>
      </w:r>
      <w:r w:rsidRPr="00D32264">
        <w:rPr>
          <w:rStyle w:val="Emphasis"/>
        </w:rPr>
        <w:t>setting up a state board that would investigate allegations of police misconduct</w:t>
      </w:r>
      <w:r>
        <w:t xml:space="preserve"> — taking responsibility out of the hands of local internal affairs departments that are sometimes reluctant to sustain a complaint against one of their own. He also recommends getting rid of an arbitration system that frequently overturns the punishment or dismissal of abusive officers.</w:t>
      </w:r>
    </w:p>
    <w:p w14:paraId="41FBDE75" w14:textId="77777777" w:rsidR="00321425" w:rsidRDefault="00321425" w:rsidP="00321425">
      <w:r>
        <w:t>At the same time, there is reason to be skeptical of some of the most frequently cited prescriptions for curbing over-policing.</w:t>
      </w:r>
    </w:p>
    <w:p w14:paraId="7691FA1B" w14:textId="77777777" w:rsidR="00321425" w:rsidRPr="00D32264" w:rsidRDefault="00321425" w:rsidP="00321425">
      <w:pPr>
        <w:rPr>
          <w:u w:val="single"/>
        </w:rPr>
      </w:pPr>
      <w:r w:rsidRPr="00D32264">
        <w:rPr>
          <w:u w:val="single"/>
        </w:rPr>
        <w:t>There’s little evidence that implicit-bias training changes real-world behavior, for instance</w:t>
      </w:r>
      <w:r>
        <w:t xml:space="preserve">. </w:t>
      </w:r>
      <w:r w:rsidRPr="00D32264">
        <w:rPr>
          <w:u w:val="single"/>
        </w:rPr>
        <w:t>And the academic literature is mixed on whether building a more diverse police force matters.</w:t>
      </w:r>
    </w:p>
    <w:p w14:paraId="5934C236" w14:textId="77777777" w:rsidR="00321425" w:rsidRPr="00D32264" w:rsidRDefault="00321425" w:rsidP="00321425">
      <w:pPr>
        <w:rPr>
          <w:u w:val="single"/>
        </w:rPr>
      </w:pPr>
      <w:r>
        <w:t>“</w:t>
      </w:r>
      <w:r w:rsidRPr="00D32264">
        <w:rPr>
          <w:u w:val="single"/>
        </w:rPr>
        <w:t>Minority officers come into a culture that already exists</w:t>
      </w:r>
      <w:r>
        <w:t>,” says Rod Brunson, a criminologist and political scientist at Northeastern</w:t>
      </w:r>
      <w:r w:rsidRPr="00D32264">
        <w:rPr>
          <w:u w:val="single"/>
        </w:rPr>
        <w:t>. A culture that will take time to change.</w:t>
      </w:r>
    </w:p>
    <w:p w14:paraId="580B7ABE" w14:textId="77777777" w:rsidR="00321425" w:rsidRDefault="00321425" w:rsidP="00321425">
      <w:r>
        <w:lastRenderedPageBreak/>
        <w:t>THREE WEEKS AGO, at the height of the protests, Boston Mayor Marty Walsh stood at a lectern outside City Hall and promised progress: “It’s time for us to roll up our sleeves, work together — work together — to get some real work done.”</w:t>
      </w:r>
    </w:p>
    <w:p w14:paraId="4B709ECB" w14:textId="77777777" w:rsidR="00321425" w:rsidRDefault="00321425" w:rsidP="00321425">
      <w:r>
        <w:t>Boston, he said, will be “a national leader in healing the wounds of our history and building a more just future.”</w:t>
      </w:r>
    </w:p>
    <w:p w14:paraId="3A88AE6F" w14:textId="77777777" w:rsidR="00321425" w:rsidRPr="00D32264" w:rsidRDefault="00321425" w:rsidP="00321425">
      <w:pPr>
        <w:rPr>
          <w:u w:val="single"/>
        </w:rPr>
      </w:pPr>
      <w:r>
        <w:t xml:space="preserve">He was talking about a broad effort to address racial inequities in the city, but </w:t>
      </w:r>
      <w:r w:rsidRPr="00D32264">
        <w:rPr>
          <w:u w:val="single"/>
        </w:rPr>
        <w:t>policing reform was clearly top of mind.</w:t>
      </w:r>
    </w:p>
    <w:p w14:paraId="2898A640" w14:textId="77777777" w:rsidR="00321425" w:rsidRDefault="00321425" w:rsidP="00321425">
      <w:r>
        <w:t>In the days that followed, the police department — which already had several of the 8 Can’t Wait policies on the books — announced that it would formally adopt all but one, which would require that it tally not just the discharge of weapons, but the pointing of weapons.</w:t>
      </w:r>
    </w:p>
    <w:p w14:paraId="032EBB7F" w14:textId="77777777" w:rsidR="00321425" w:rsidRDefault="00321425" w:rsidP="00321425">
      <w:r>
        <w:t xml:space="preserve">Walsh also </w:t>
      </w:r>
      <w:r w:rsidRPr="00D32264">
        <w:rPr>
          <w:rStyle w:val="Emphasis"/>
        </w:rPr>
        <w:t>formed a commission</w:t>
      </w:r>
      <w:r>
        <w:t xml:space="preserve">, headed up by former US Attorney Wayne Budd, </w:t>
      </w:r>
      <w:r w:rsidRPr="00D32264">
        <w:rPr>
          <w:rStyle w:val="Emphasis"/>
        </w:rPr>
        <w:t>to study the department’s use-of-force policy in greater depth and to suggest changes to a largely toothless civilian oversight panel.</w:t>
      </w:r>
      <w:r>
        <w:t xml:space="preserve"> The city, it seems, is taking the small-bore stuff seriously. But that won’t be enough.</w:t>
      </w:r>
    </w:p>
    <w:p w14:paraId="6532B082" w14:textId="5018B648" w:rsidR="00321425" w:rsidRDefault="00321425" w:rsidP="008561B2"/>
    <w:p w14:paraId="5F15D94C" w14:textId="643E1D16" w:rsidR="00505E61" w:rsidRDefault="00505E61" w:rsidP="008561B2"/>
    <w:p w14:paraId="3DEEC516" w14:textId="0A27ED65" w:rsidR="00505E61" w:rsidRDefault="00505E61" w:rsidP="00505E61">
      <w:pPr>
        <w:pStyle w:val="Heading3"/>
      </w:pPr>
      <w:r>
        <w:lastRenderedPageBreak/>
        <w:t>1NC Reform CP – Annabelle</w:t>
      </w:r>
    </w:p>
    <w:p w14:paraId="58B46251" w14:textId="0194C286" w:rsidR="00505E61" w:rsidRDefault="00505E61" w:rsidP="00505E61"/>
    <w:p w14:paraId="42F74E25" w14:textId="05530A01" w:rsidR="008E51EF" w:rsidRDefault="008E51EF" w:rsidP="008E51EF">
      <w:pPr>
        <w:pStyle w:val="Heading4"/>
      </w:pPr>
      <w:r>
        <w:t>The United States federal government should:</w:t>
      </w:r>
    </w:p>
    <w:p w14:paraId="1B2C9146" w14:textId="77777777" w:rsidR="00505E61" w:rsidRDefault="00505E61" w:rsidP="00505E61">
      <w:pPr>
        <w:pStyle w:val="Heading4"/>
        <w:numPr>
          <w:ilvl w:val="0"/>
          <w:numId w:val="12"/>
        </w:numPr>
      </w:pPr>
      <w:r>
        <w:t>Amend criminal statutes governing excessive uses of force to hold police officers accountable for reckless behavior</w:t>
      </w:r>
    </w:p>
    <w:p w14:paraId="17CDE7B9" w14:textId="77777777" w:rsidR="00505E61" w:rsidRDefault="00505E61" w:rsidP="00505E61">
      <w:pPr>
        <w:pStyle w:val="Heading4"/>
        <w:numPr>
          <w:ilvl w:val="0"/>
          <w:numId w:val="12"/>
        </w:numPr>
      </w:pPr>
      <w:r>
        <w:t>Provide police no greater due process than civilians suspected and accused of criminal acts</w:t>
      </w:r>
    </w:p>
    <w:p w14:paraId="513F6E03" w14:textId="77777777" w:rsidR="00505E61" w:rsidRPr="00A2762D" w:rsidRDefault="00505E61" w:rsidP="00505E61">
      <w:pPr>
        <w:pStyle w:val="Heading4"/>
        <w:numPr>
          <w:ilvl w:val="0"/>
          <w:numId w:val="12"/>
        </w:numPr>
      </w:pPr>
      <w:r>
        <w:t>Empower state and federal agencies to investigate patterns and practices of misconduct through new authorities and cross-designation</w:t>
      </w:r>
    </w:p>
    <w:p w14:paraId="096C3FB6" w14:textId="77777777" w:rsidR="00505E61" w:rsidRPr="00A2762D" w:rsidRDefault="00505E61" w:rsidP="00505E61">
      <w:pPr>
        <w:pStyle w:val="Heading4"/>
        <w:numPr>
          <w:ilvl w:val="0"/>
          <w:numId w:val="12"/>
        </w:numPr>
      </w:pPr>
      <w:r>
        <w:t>End qualified immunity protection for law enforcement officers</w:t>
      </w:r>
    </w:p>
    <w:p w14:paraId="18D4DBB2" w14:textId="77777777" w:rsidR="00505E61" w:rsidRDefault="00505E61" w:rsidP="00505E61">
      <w:pPr>
        <w:pStyle w:val="Heading4"/>
      </w:pPr>
      <w:r>
        <w:t>We must ultimately hold officers accountable for their actions to stop the root of the rotting – here’s how</w:t>
      </w:r>
    </w:p>
    <w:p w14:paraId="38FD0671" w14:textId="77777777" w:rsidR="00505E61" w:rsidRPr="00762DD2" w:rsidRDefault="00505E61" w:rsidP="00505E61">
      <w:r>
        <w:rPr>
          <w:rStyle w:val="Style13ptBold"/>
        </w:rPr>
        <w:t xml:space="preserve">Chung </w:t>
      </w:r>
      <w:r w:rsidRPr="00F176C8">
        <w:t>06/10</w:t>
      </w:r>
      <w:r w:rsidRPr="00641320">
        <w:t>/20</w:t>
      </w:r>
      <w:r w:rsidRPr="00641320">
        <w:rPr>
          <w:rStyle w:val="Style13ptBold"/>
        </w:rPr>
        <w:t>20</w:t>
      </w:r>
      <w:r>
        <w:t xml:space="preserve"> [Ed Chung is the vice president for Criminal Justice Reform at American Progress. His work focuses on reducing the footprint of the criminal justice system while making it fairer, more equitable, and more effective. June 10, 2020, Center for American Progress, ”Beyond the Status Quo: Police Reform Must Bring About Meaningful Accountability”, </w:t>
      </w:r>
      <w:r w:rsidRPr="00FF48D9">
        <w:t>https://www.americanprogress.org/issues/criminal-justice/news/2020/06/10/486024/beyond-status-quo-police-reform-must-bring-meaningful-accountability/</w:t>
      </w:r>
      <w:r>
        <w:t>, Accessed July 7, 2020, AKJ]</w:t>
      </w:r>
    </w:p>
    <w:p w14:paraId="5DED0187" w14:textId="77777777" w:rsidR="00505E61" w:rsidRDefault="00505E61" w:rsidP="00505E61">
      <w:r w:rsidRPr="00FA465F">
        <w:rPr>
          <w:rStyle w:val="StyleUnderline"/>
          <w:highlight w:val="yellow"/>
        </w:rPr>
        <w:t>Investments in training</w:t>
      </w:r>
      <w:r w:rsidRPr="00FA465F">
        <w:rPr>
          <w:rStyle w:val="StyleUnderline"/>
        </w:rPr>
        <w:t xml:space="preserve"> and policy changes </w:t>
      </w:r>
      <w:r w:rsidRPr="00FA465F">
        <w:rPr>
          <w:rStyle w:val="StyleUnderline"/>
          <w:highlight w:val="yellow"/>
        </w:rPr>
        <w:t>are</w:t>
      </w:r>
      <w:r w:rsidRPr="00FA465F">
        <w:rPr>
          <w:rStyle w:val="StyleUnderline"/>
        </w:rPr>
        <w:t xml:space="preserve"> rendered </w:t>
      </w:r>
      <w:r w:rsidRPr="00FA465F">
        <w:rPr>
          <w:rStyle w:val="StyleUnderline"/>
          <w:highlight w:val="yellow"/>
        </w:rPr>
        <w:t>meaningless if police departments repeatedly fail to hold officers accountable,</w:t>
      </w:r>
      <w:r w:rsidRPr="00FA465F">
        <w:rPr>
          <w:rStyle w:val="StyleUnderline"/>
        </w:rPr>
        <w:t xml:space="preserve"> resulting in a loss of confidence in the police by the those most impacted by police violence</w:t>
      </w:r>
      <w:r>
        <w:t>. A national poll conducted in the midst of the protests showed that 63 percent of total respondents still had a “great deal” or “fair amount” of confidence in the police. Among African American respondents, however, only 31 percent held the same view, while 48 percent said that they had “very little/no confidence at all” in the police.</w:t>
      </w:r>
    </w:p>
    <w:p w14:paraId="68608822" w14:textId="77777777" w:rsidR="00505E61" w:rsidRPr="00FA465F" w:rsidRDefault="00505E61" w:rsidP="00505E61">
      <w:pPr>
        <w:rPr>
          <w:rStyle w:val="StyleUnderline"/>
        </w:rPr>
      </w:pPr>
      <w:r>
        <w:t xml:space="preserve">Yet holding officers accountable is perhaps the most difficult aspect of police reform to implement due to opposition from police unions and traditional “law and order” advocates who have successfully campaigned for statutory barriers to accountability. It is now incumbent on legislators to enact laws that reverse this trend. They must exhibit political will and resist calls to pass only a limited set of reforms or bills that consist merely of more studies, task forces, and grants that incentivize instead of compel police departments to change. </w:t>
      </w:r>
      <w:r w:rsidRPr="00FA465F">
        <w:rPr>
          <w:rStyle w:val="StyleUnderline"/>
          <w:highlight w:val="yellow"/>
        </w:rPr>
        <w:t>Police reform legislation without measures that substantially strengthen the ability of oversight bodies, prosecutors, and the justice system to hold officers and police departments accountable will only result in slight improvements to the status quo, when transformation is required.</w:t>
      </w:r>
      <w:r>
        <w:t xml:space="preserve"> </w:t>
      </w:r>
      <w:r w:rsidRPr="00FA465F">
        <w:rPr>
          <w:rStyle w:val="StyleUnderline"/>
          <w:highlight w:val="yellow"/>
        </w:rPr>
        <w:t>Below are four examples of legislative priorities that lawmakers must include in any police reform bill:</w:t>
      </w:r>
    </w:p>
    <w:p w14:paraId="5A53765D" w14:textId="77777777" w:rsidR="00505E61" w:rsidRDefault="00505E61" w:rsidP="00505E61">
      <w:r w:rsidRPr="00FA465F">
        <w:rPr>
          <w:rStyle w:val="StyleUnderline"/>
          <w:highlight w:val="yellow"/>
        </w:rPr>
        <w:t>Amend criminal statutes governing excessive uses of force to hold police officers accountable for reckless behavior</w:t>
      </w:r>
      <w:r>
        <w:t xml:space="preserve">: Currently, at the federal level, prosecutions for excessive use of force must prove beyond a reasonable doubt not only that an officer’s actions were unreasonable from the point of view of the officer at the time of the incident, but also that the officer acted </w:t>
      </w:r>
      <w:r>
        <w:lastRenderedPageBreak/>
        <w:t>with a specific intent to violate the law. The law should also hold officers accountable in cases where their actions caused a “substantial and unjustifiable risk” and they consciously disregarded that risk.</w:t>
      </w:r>
    </w:p>
    <w:p w14:paraId="4EF0AAD8" w14:textId="77777777" w:rsidR="00505E61" w:rsidRDefault="00505E61" w:rsidP="00505E61">
      <w:r w:rsidRPr="00FA465F">
        <w:rPr>
          <w:rStyle w:val="StyleUnderline"/>
          <w:highlight w:val="yellow"/>
        </w:rPr>
        <w:t>Provide police no greater due process than civilians suspected and accused of criminal acts</w:t>
      </w:r>
      <w:r>
        <w:t>: In recent years, police unions have lobbied for provisions in legislation and union contracts—often called a “police bill of rights”—that provide them with significantly more protections than the general public when suspected of criminal conduct. Provisions include “cooling off” periods where officers cannot be questioned by investigators for several days, limitations on the number of people who can question officers, and time limits on length of interrogations. These rules do not generally apply to criminal investigators, but because most misconduct is not immediately known to the public or outside agencies, the police departments’ internal procedures, including police bills of rights, are often the first to be initiated.</w:t>
      </w:r>
    </w:p>
    <w:p w14:paraId="01D7113D" w14:textId="77777777" w:rsidR="00505E61" w:rsidRDefault="00505E61" w:rsidP="00505E61">
      <w:r w:rsidRPr="00FA465F">
        <w:rPr>
          <w:rStyle w:val="StyleUnderline"/>
          <w:highlight w:val="yellow"/>
        </w:rPr>
        <w:t>Empower state and federal agencies to investigate patterns and practices of misconduct through new authorities and cross-designation</w:t>
      </w:r>
      <w:r>
        <w:t>: One mechanism that has demonstrated success in ensuring that accountability is at the center of police reform is consent decrees, or court-enforced settlement agreements between police departments and government agencies that investigate them for patterns and practices of unconstitutional policing. The Civil Rights Division at the U.S. Department of Justice is the primary government agency that pursues this type of litigation against police departments, but the current DOJ has put in place significant procedural barriers to securing consent decrees.</w:t>
      </w:r>
    </w:p>
    <w:p w14:paraId="32BD12CC" w14:textId="77777777" w:rsidR="00505E61" w:rsidRDefault="00505E61" w:rsidP="00505E61">
      <w:r>
        <w:t>The Center for American Progress has previously called on states to pass statutes to empower their own attorneys general to investigate police departments for patterns and practices of unconstitutional policing. Congress can also empower the DOJ to cross-designate state attorneys general as federal litigators. This is done frequently in the criminal context, as state prosecutors are often brought on board as special assistant U.S. attorneys. Should the department choose once again to prioritize this issue, cross-designation would significantly increase the capacity of federal investigations.</w:t>
      </w:r>
    </w:p>
    <w:p w14:paraId="1A86FA73" w14:textId="77777777" w:rsidR="00505E61" w:rsidRDefault="00505E61" w:rsidP="00505E61">
      <w:r w:rsidRPr="00FA465F">
        <w:rPr>
          <w:rStyle w:val="StyleUnderline"/>
          <w:highlight w:val="yellow"/>
        </w:rPr>
        <w:t>End qualified immunity protection for law enforcement officers:</w:t>
      </w:r>
      <w:r>
        <w:t xml:space="preserve"> The Civil Rights Act of 1871 gave ordinary people the right to sue police officers and other government officials for violating their constitutional rights. But in 1967, the Supreme Court invented an immunity for government officials. Plaintiffs must now prove that a right was clearly established by showing that the incident in question involved the “same context” and “particular conduct” as a case already decided. Courts have been very stringent when comparing these circumstances, thereby making it virtually impossible for plaintiffs to prevail against police officers. </w:t>
      </w:r>
      <w:r w:rsidRPr="00FA465F">
        <w:rPr>
          <w:rStyle w:val="StyleUnderline"/>
          <w:highlight w:val="yellow"/>
        </w:rPr>
        <w:t>The Supreme Court is set to decide whether it will reexamine qualified immunity in the near future, but Congress can affirmatively pass legislation that denies this legal doctrine as an immunity or defense for government violations of constitutional rights</w:t>
      </w:r>
      <w:r>
        <w:t>.</w:t>
      </w:r>
    </w:p>
    <w:p w14:paraId="1F2139D5" w14:textId="77777777" w:rsidR="00505E61" w:rsidRPr="00505E61" w:rsidRDefault="00505E61" w:rsidP="00505E61"/>
    <w:p w14:paraId="36EAECA4" w14:textId="4004FA9A" w:rsidR="00505E61" w:rsidRDefault="00505E61" w:rsidP="008561B2"/>
    <w:p w14:paraId="4205DD85" w14:textId="77777777" w:rsidR="00A61A28" w:rsidRDefault="00A61A28" w:rsidP="00A61A28">
      <w:pPr>
        <w:pStyle w:val="Heading3"/>
      </w:pPr>
      <w:r>
        <w:lastRenderedPageBreak/>
        <w:t>1NC Reform CP – Ozzy’s infinite money plank</w:t>
      </w:r>
    </w:p>
    <w:p w14:paraId="761016FF" w14:textId="77777777" w:rsidR="00A61A28" w:rsidRDefault="00A61A28" w:rsidP="00A61A28"/>
    <w:p w14:paraId="624F331D" w14:textId="77777777" w:rsidR="00A61A28" w:rsidRDefault="00A61A28" w:rsidP="00A61A28"/>
    <w:p w14:paraId="1368D0C1" w14:textId="07C74655" w:rsidR="00A61A28" w:rsidRDefault="00A61A28" w:rsidP="00A61A28">
      <w:pPr>
        <w:pStyle w:val="Heading4"/>
      </w:pPr>
      <w:r>
        <w:t xml:space="preserve">The United States federal government should allocate substantial funding into social programs across the country. </w:t>
      </w:r>
    </w:p>
    <w:p w14:paraId="371D4133" w14:textId="77777777" w:rsidR="00A61A28" w:rsidRDefault="00A61A28" w:rsidP="00A61A28"/>
    <w:p w14:paraId="785B0722" w14:textId="77777777" w:rsidR="00A61A28" w:rsidRDefault="00A61A28" w:rsidP="00A61A28"/>
    <w:p w14:paraId="572D99BD" w14:textId="77777777" w:rsidR="00A61A28" w:rsidRDefault="00A61A28" w:rsidP="00A61A28">
      <w:pPr>
        <w:pStyle w:val="Heading4"/>
      </w:pPr>
      <w:r>
        <w:t>Funding the programs solves – we fiat the reallocation</w:t>
      </w:r>
    </w:p>
    <w:p w14:paraId="0B6FC134" w14:textId="77777777" w:rsidR="00A61A28" w:rsidRPr="00E0643B" w:rsidRDefault="00A61A28" w:rsidP="00A61A28">
      <w:r w:rsidRPr="005C3B51">
        <w:t xml:space="preserve">hristina </w:t>
      </w:r>
      <w:r w:rsidRPr="005C3B51">
        <w:rPr>
          <w:rStyle w:val="Style13ptBold"/>
        </w:rPr>
        <w:t>Baker</w:t>
      </w:r>
      <w:r>
        <w:rPr>
          <w:rStyle w:val="Style13ptBold"/>
        </w:rPr>
        <w:t xml:space="preserve"> ‘20</w:t>
      </w:r>
      <w:r w:rsidRPr="005C3B51">
        <w:t xml:space="preserve"> | The Daily Collegian  Jun 15, 2020</w:t>
      </w:r>
      <w:r>
        <w:t>. “</w:t>
      </w:r>
      <w:r w:rsidRPr="005C3B51">
        <w:t>Penn State criminal justice experts weigh in on police reform</w:t>
      </w:r>
      <w:r>
        <w:t xml:space="preserve">,” </w:t>
      </w:r>
      <w:r w:rsidRPr="005C3B51">
        <w:t>https://www.collegian.psu.edu/news/campus/article_76b74ebe-ae98-11ea-bccc-93db918e0647.html</w:t>
      </w:r>
    </w:p>
    <w:p w14:paraId="59539DB0" w14:textId="77777777" w:rsidR="00A61A28" w:rsidRDefault="00A61A28" w:rsidP="00A61A28">
      <w:r>
        <w:t>Other solutions</w:t>
      </w:r>
    </w:p>
    <w:p w14:paraId="77D552CF" w14:textId="77777777" w:rsidR="00A61A28" w:rsidRDefault="00A61A28" w:rsidP="00A61A28">
      <w:r w:rsidRPr="00F67EA4">
        <w:rPr>
          <w:rStyle w:val="StyleUnderline"/>
          <w:highlight w:val="green"/>
        </w:rPr>
        <w:t>Regardless of police funding, allocating more money toward social programs to solve racial inequities is a long-standing recommendation from criminal justice academics</w:t>
      </w:r>
      <w:r>
        <w:t>, according to Gibbs. Because race and class are connected, police presence in low-income neighborhoods leads to people of color being disproportionately punished for similar crimes.</w:t>
      </w:r>
    </w:p>
    <w:p w14:paraId="4DD6C24A" w14:textId="77777777" w:rsidR="00A61A28" w:rsidRDefault="00A61A28" w:rsidP="00A61A28"/>
    <w:p w14:paraId="42E86AB9" w14:textId="77777777" w:rsidR="00A61A28" w:rsidRDefault="00A61A28" w:rsidP="00A61A28">
      <w:pPr>
        <w:pStyle w:val="Heading3"/>
      </w:pPr>
      <w:r>
        <w:lastRenderedPageBreak/>
        <w:t>Reform CP – infinite money solvency</w:t>
      </w:r>
    </w:p>
    <w:p w14:paraId="69530CE0" w14:textId="77777777" w:rsidR="00A61A28" w:rsidRPr="00723E89" w:rsidRDefault="00A61A28" w:rsidP="00A61A28"/>
    <w:p w14:paraId="3221ED21" w14:textId="77777777" w:rsidR="00A61A28" w:rsidRPr="00723E89" w:rsidRDefault="00A61A28" w:rsidP="00A61A28">
      <w:pPr>
        <w:pStyle w:val="Heading4"/>
      </w:pPr>
      <w:r w:rsidRPr="00723E89">
        <w:t>Funding and spending must be similar to that of European countries in order to see the benefits of reform</w:t>
      </w:r>
    </w:p>
    <w:p w14:paraId="5A92D936" w14:textId="77777777" w:rsidR="00A61A28" w:rsidRDefault="00A61A28" w:rsidP="00A61A28">
      <w:pPr>
        <w:rPr>
          <w:rStyle w:val="Style13ptBold"/>
        </w:rPr>
      </w:pPr>
      <w:r>
        <w:rPr>
          <w:rStyle w:val="Style13ptBold"/>
        </w:rPr>
        <w:t>Hood</w:t>
      </w:r>
      <w:r w:rsidRPr="002D63DD">
        <w:t>, chairman of the John Locke Foundation,</w:t>
      </w:r>
      <w:r>
        <w:rPr>
          <w:rStyle w:val="Style13ptBold"/>
        </w:rPr>
        <w:t xml:space="preserve"> 2020</w:t>
      </w:r>
    </w:p>
    <w:p w14:paraId="4EA3DEBB" w14:textId="77777777" w:rsidR="00A61A28" w:rsidRPr="00723E89" w:rsidRDefault="00A61A28" w:rsidP="00A61A28">
      <w:r w:rsidRPr="00723E89">
        <w:t xml:space="preserve">(John, 6/17/20, The Robesonian, “Defunding the police is absurd,” </w:t>
      </w:r>
      <w:hyperlink r:id="rId48" w:history="1">
        <w:r w:rsidRPr="00723E89">
          <w:rPr>
            <w:rStyle w:val="Hyperlink"/>
          </w:rPr>
          <w:t>https://www.robesonian.com/opinion/columns/135424/defunding-the-police-is-absurd</w:t>
        </w:r>
      </w:hyperlink>
      <w:r w:rsidRPr="00723E89">
        <w:t>, accessed 7/8/20, tmur)</w:t>
      </w:r>
    </w:p>
    <w:p w14:paraId="7FA49E45" w14:textId="77777777" w:rsidR="00A61A28" w:rsidRDefault="00A61A28" w:rsidP="00A61A28">
      <w:pPr>
        <w:rPr>
          <w:u w:val="single"/>
        </w:rPr>
      </w:pPr>
      <w:r>
        <w:t xml:space="preserve">This observation is hardly inconsistent with support for criminal-justice reform. Indeed, </w:t>
      </w:r>
      <w:r w:rsidRPr="00367BA3">
        <w:rPr>
          <w:u w:val="single"/>
        </w:rPr>
        <w:t>Guze points to fascinating evidence suggesting there is a trade-off between police presence and imprisonment. The United States has 154% more correction officers than the international average but 35% fewer police officers.</w:t>
      </w:r>
      <w:r>
        <w:t xml:space="preserve"> While </w:t>
      </w:r>
      <w:r w:rsidRPr="00367BA3">
        <w:rPr>
          <w:u w:val="single"/>
        </w:rPr>
        <w:t>American states and European countries are roughly comparable when it comes to overall spending on public safety, the money is distributed quite differently: Europeans spend more at the “front end,” on police and other law enforcement, while American spend more at the “back end,” on punishment.</w:t>
      </w:r>
    </w:p>
    <w:p w14:paraId="6958C44F" w14:textId="77777777" w:rsidR="00A61A28" w:rsidRDefault="00A61A28" w:rsidP="00A61A28"/>
    <w:p w14:paraId="1A0EBA18" w14:textId="77777777" w:rsidR="00A61A28" w:rsidRDefault="00A61A28" w:rsidP="008561B2"/>
    <w:p w14:paraId="1F32935A" w14:textId="724BAC26" w:rsidR="00BF4E2C" w:rsidRDefault="00BF4E2C" w:rsidP="0038242F"/>
    <w:p w14:paraId="5C182072" w14:textId="59344350" w:rsidR="00BF4E2C" w:rsidRDefault="00BF4E2C" w:rsidP="00BF4E2C">
      <w:pPr>
        <w:pStyle w:val="Heading3"/>
      </w:pPr>
      <w:r>
        <w:lastRenderedPageBreak/>
        <w:t>Reform CP – solvency timeframe</w:t>
      </w:r>
    </w:p>
    <w:p w14:paraId="45073851" w14:textId="41086214" w:rsidR="00BF4E2C" w:rsidRDefault="00BF4E2C" w:rsidP="0038242F"/>
    <w:p w14:paraId="27176E92" w14:textId="77777777" w:rsidR="00BF4E2C" w:rsidRDefault="00BF4E2C" w:rsidP="00BF4E2C">
      <w:pPr>
        <w:pStyle w:val="Heading4"/>
      </w:pPr>
      <w:r>
        <w:t xml:space="preserve">Defunding the police and all matters similar to it have been years in the making, it will be a while before a policy is made. It will take forever to abolish or defund the police. In the meantime, lets focus on reforming the cops to make sure there is no way. </w:t>
      </w:r>
    </w:p>
    <w:p w14:paraId="48F9989A" w14:textId="77777777" w:rsidR="00BF4E2C" w:rsidRDefault="00BF4E2C" w:rsidP="00BF4E2C">
      <w:pPr>
        <w:rPr>
          <w:rStyle w:val="Style13ptBold"/>
        </w:rPr>
      </w:pPr>
      <w:r>
        <w:rPr>
          <w:rStyle w:val="Style13ptBold"/>
        </w:rPr>
        <w:t xml:space="preserve">Covert, </w:t>
      </w:r>
      <w:r w:rsidRPr="00077D85">
        <w:t>a contributor at The Nation and a contributing op-ed writer at The New York Times. Her writing has also appeared in The Washington Post, the New Republic, New York magazine, Slate, and others, and she won a 2016 Exceptional Merit in Media Award from the National Women’s Political Caucus</w:t>
      </w:r>
      <w:r>
        <w:rPr>
          <w:rStyle w:val="Style13ptBold"/>
        </w:rPr>
        <w:t>, 2020</w:t>
      </w:r>
    </w:p>
    <w:p w14:paraId="2A602350" w14:textId="77777777" w:rsidR="00BF4E2C" w:rsidRPr="003F12FA" w:rsidRDefault="00BF4E2C" w:rsidP="00BF4E2C">
      <w:r>
        <w:t xml:space="preserve">(Bryce, 6/29/20, The Nation, “How to Make Defunding the Police a Reality,” </w:t>
      </w:r>
      <w:hyperlink r:id="rId49" w:history="1">
        <w:r w:rsidRPr="009270F9">
          <w:rPr>
            <w:rStyle w:val="Hyperlink"/>
          </w:rPr>
          <w:t>https://www.thenation.com/article/society/police-reform-defund-activism/</w:t>
        </w:r>
      </w:hyperlink>
      <w:r>
        <w:t>, accessed 7/13/20, tmur)</w:t>
      </w:r>
    </w:p>
    <w:p w14:paraId="453785F6" w14:textId="77777777" w:rsidR="00BF4E2C" w:rsidRPr="006B163E" w:rsidRDefault="00BF4E2C" w:rsidP="00BF4E2C">
      <w:pPr>
        <w:rPr>
          <w:u w:val="single"/>
        </w:rPr>
      </w:pPr>
      <w:r w:rsidRPr="006B163E">
        <w:rPr>
          <w:u w:val="single"/>
        </w:rPr>
        <w:t>The deaths of Floyd and Taylor may prove to be a pivotal moment, but these transformations have been years in the making</w:t>
      </w:r>
      <w:r>
        <w:t>. “</w:t>
      </w:r>
      <w:r w:rsidRPr="006B163E">
        <w:rPr>
          <w:u w:val="single"/>
        </w:rPr>
        <w:t>This work has been going on on the ground for quite some time</w:t>
      </w:r>
      <w:r>
        <w:t>,” Lytle Hernandez said. “</w:t>
      </w:r>
      <w:r w:rsidRPr="006B163E">
        <w:rPr>
          <w:u w:val="single"/>
        </w:rPr>
        <w:t>It’s exploded on the streets under the term ‘defund the police,’ but this broader notion of rethinking resources to police [to] invest in the social safety net has been in play certainly for the last few years.”</w:t>
      </w:r>
    </w:p>
    <w:p w14:paraId="79A76D42" w14:textId="1DC8EE46" w:rsidR="00BF4E2C" w:rsidRDefault="00BF4E2C" w:rsidP="0038242F"/>
    <w:p w14:paraId="35174BB3" w14:textId="2D195332" w:rsidR="00A61A28" w:rsidRDefault="00A61A28" w:rsidP="00A61A28">
      <w:pPr>
        <w:pStyle w:val="Heading3"/>
      </w:pPr>
      <w:r>
        <w:lastRenderedPageBreak/>
        <w:t xml:space="preserve">Reform </w:t>
      </w:r>
      <w:r w:rsidR="00DB7599">
        <w:t>CP</w:t>
      </w:r>
      <w:r>
        <w:t xml:space="preserve"> – trust</w:t>
      </w:r>
      <w:r w:rsidR="00DB7599">
        <w:t xml:space="preserve"> is possible</w:t>
      </w:r>
    </w:p>
    <w:p w14:paraId="59BFCF78" w14:textId="77777777" w:rsidR="00A61A28" w:rsidRDefault="00A61A28" w:rsidP="00A61A28"/>
    <w:p w14:paraId="2E870656" w14:textId="77777777" w:rsidR="00A61A28" w:rsidRDefault="00A61A28" w:rsidP="00A61A28">
      <w:pPr>
        <w:pStyle w:val="Heading4"/>
      </w:pPr>
      <w:r>
        <w:t>Polls show marginalized communities would accept more policing if it changed in nature.</w:t>
      </w:r>
    </w:p>
    <w:p w14:paraId="0D0ADF9F" w14:textId="77777777" w:rsidR="00A61A28" w:rsidRPr="009B7A67" w:rsidRDefault="00A61A28" w:rsidP="00A61A28">
      <w:pPr>
        <w:rPr>
          <w:rStyle w:val="Style13ptBold"/>
        </w:rPr>
      </w:pPr>
      <w:r w:rsidRPr="009B7A67">
        <w:rPr>
          <w:rStyle w:val="Style13ptBold"/>
        </w:rPr>
        <w:t>Coleman 20</w:t>
      </w:r>
    </w:p>
    <w:p w14:paraId="75318A16" w14:textId="77777777" w:rsidR="00A61A28" w:rsidRDefault="00A61A28" w:rsidP="00A61A28">
      <w:r>
        <w:t>(Aaron Ross Coleman, 6/17/20, Politics Reporter, Vox, “</w:t>
      </w:r>
      <w:r w:rsidRPr="00167328">
        <w:t>How black people really feel about the police, explained</w:t>
      </w:r>
      <w:r>
        <w:t xml:space="preserve">”, </w:t>
      </w:r>
      <w:hyperlink r:id="rId50" w:history="1">
        <w:r w:rsidRPr="00374D32">
          <w:rPr>
            <w:rStyle w:val="Hyperlink"/>
          </w:rPr>
          <w:t>https://www.vox.com/2020/6/17/21292046/black-people-abolish-defund-dismantle-police-george-floyd-breonna-taylor-black-lives-matter-protest</w:t>
        </w:r>
      </w:hyperlink>
      <w:r>
        <w:t>, accessed 7/15/20, MWJ)</w:t>
      </w:r>
    </w:p>
    <w:p w14:paraId="088B5818" w14:textId="77777777" w:rsidR="00A61A28" w:rsidRPr="009B7A67" w:rsidRDefault="00A61A28" w:rsidP="00A61A28">
      <w:pPr>
        <w:rPr>
          <w:rStyle w:val="StyleUnderline"/>
        </w:rPr>
      </w:pPr>
      <w:r>
        <w:t xml:space="preserve">This isn’t new. </w:t>
      </w:r>
      <w:r w:rsidRPr="009B7A67">
        <w:rPr>
          <w:rStyle w:val="StyleUnderline"/>
        </w:rPr>
        <w:t xml:space="preserve">In 2015, even after the uprisings against police brutality in Ferguson, Missouri, and Baltimore, a Gallup poll found black citizens were 20 percent more likely than white Americans to say that they wanted more police officers, and they were 23 percent less likely than white Americans to say that they had enough police officers currently. </w:t>
      </w:r>
      <w:r>
        <w:t xml:space="preserve">Likewise, </w:t>
      </w:r>
      <w:r w:rsidRPr="009B7A67">
        <w:rPr>
          <w:rStyle w:val="StyleUnderline"/>
        </w:rPr>
        <w:t>a 2018-2019 poll conducted by Vox and Civis Analytics found that most black people wanted more police in their neighborhood.</w:t>
      </w:r>
      <w:r>
        <w:t xml:space="preserve"> As Ezra Klein summarized: </w:t>
      </w:r>
      <w:r w:rsidRPr="009B7A67">
        <w:rPr>
          <w:rStyle w:val="StyleUnderline"/>
        </w:rPr>
        <w:t xml:space="preserve">What that polling found was, it’s true, for instance, African Americans have a less favorable view of local police, but it’s still very favorable. </w:t>
      </w:r>
      <w:r>
        <w:t xml:space="preserve">So white people have a 79% favorable view of the local police, Hispanic 77%, and black people 58%. And even given that </w:t>
      </w:r>
      <w:r w:rsidRPr="009B7A67">
        <w:rPr>
          <w:rStyle w:val="StyleUnderline"/>
        </w:rPr>
        <w:t>the numbers are very close in terms of when you pull the different groups on whether or not they want to see more police officers hired into their communities.</w:t>
      </w:r>
      <w:r>
        <w:t xml:space="preserve"> So among white people, 65% say they support that and 13% oppose it; among Hispanic folks, 64% supported and 13% oppose it. And among black people, 60% supported and 18% opposed it. So it is a little bit less popular in black communities, but not that much. </w:t>
      </w:r>
      <w:r w:rsidRPr="009B7A67">
        <w:rPr>
          <w:rStyle w:val="StyleUnderline"/>
        </w:rPr>
        <w:t>This positive stance toward policing is borne out in the preferences of black elected officials like Washington, DC, Mayor Muriel Bowser, who has become symbolic of black mayors who push back against calls to defund the police.</w:t>
      </w:r>
      <w:r>
        <w:t xml:space="preserve"> Last week, </w:t>
      </w:r>
      <w:r w:rsidRPr="009B7A67">
        <w:rPr>
          <w:rStyle w:val="StyleUnderline"/>
        </w:rPr>
        <w:t>Bowser said she was “not at all” reconsidering police funding amid activists’ calls to shift budget priorities. Likewise, Rep. James Clyburn, the highest-ranking black member in Congress and a civil rights activist</w:t>
      </w:r>
      <w:r>
        <w:t xml:space="preserve">, </w:t>
      </w:r>
      <w:r w:rsidRPr="009B7A67">
        <w:rPr>
          <w:rStyle w:val="StyleUnderline"/>
        </w:rPr>
        <w:t>said</w:t>
      </w:r>
      <w:r>
        <w:t xml:space="preserve"> on CNN’s State of the Union Sunday </w:t>
      </w:r>
      <w:r w:rsidRPr="009B7A67">
        <w:rPr>
          <w:rStyle w:val="StyleUnderline"/>
        </w:rPr>
        <w:t>that “nobody is going to defund the police.”</w:t>
      </w:r>
    </w:p>
    <w:p w14:paraId="64BF4BFC" w14:textId="01443359" w:rsidR="00A61A28" w:rsidRDefault="00A61A28" w:rsidP="00A61A28"/>
    <w:p w14:paraId="30728A4A" w14:textId="14F5ED15" w:rsidR="00DB7599" w:rsidRDefault="00DB7599" w:rsidP="00DB7599">
      <w:pPr>
        <w:pStyle w:val="Heading3"/>
      </w:pPr>
      <w:r>
        <w:lastRenderedPageBreak/>
        <w:t>Reform CP – oversight solves accountability</w:t>
      </w:r>
    </w:p>
    <w:p w14:paraId="3994EA9D" w14:textId="35B7F7E2" w:rsidR="00DB7599" w:rsidRDefault="00DB7599" w:rsidP="00A61A28"/>
    <w:p w14:paraId="33500B84" w14:textId="77777777" w:rsidR="00446531" w:rsidRDefault="00446531" w:rsidP="00446531">
      <w:pPr>
        <w:pStyle w:val="Heading4"/>
      </w:pPr>
      <w:r>
        <w:t>More lethal force data holds police accountable for their actions, sparking genuine fear from consequences – roots out bad apples and stops rotting the tree for good</w:t>
      </w:r>
    </w:p>
    <w:p w14:paraId="20D69182" w14:textId="77777777" w:rsidR="00446531" w:rsidRPr="00C57EAD" w:rsidRDefault="00446531" w:rsidP="00446531">
      <w:pPr>
        <w:rPr>
          <w:rStyle w:val="StyleUnderline"/>
          <w:u w:val="none"/>
        </w:rPr>
      </w:pPr>
      <w:r>
        <w:rPr>
          <w:rStyle w:val="Style13ptBold"/>
        </w:rPr>
        <w:t>Muggah &amp; Abt 06</w:t>
      </w:r>
      <w:r w:rsidRPr="00D05902">
        <w:t>/06/20</w:t>
      </w:r>
      <w:r w:rsidRPr="00D05902">
        <w:rPr>
          <w:rStyle w:val="Style13ptBold"/>
        </w:rPr>
        <w:t>20</w:t>
      </w:r>
      <w:r>
        <w:rPr>
          <w:rStyle w:val="Style13ptBold"/>
        </w:rPr>
        <w:t xml:space="preserve"> </w:t>
      </w:r>
      <w:r>
        <w:t xml:space="preserve">[Robert Muggah is the founder of the Igarapé Institute and SecDev Group. He is the author (with Ian Goldin) of Terra Incognita: 100 Maps to Survive the Next 100 Years, to be published in August 2020 by Penguin and Thomas Abt is a senior fellow at the Council on Criminal Justice. June 6, 2020, Foreign Policy, “Calls for Police Reform Are Getting Louder—Here Is How to Do It”, </w:t>
      </w:r>
      <w:hyperlink r:id="rId51" w:history="1">
        <w:r w:rsidRPr="00DC0B9B">
          <w:rPr>
            <w:rStyle w:val="Hyperlink"/>
          </w:rPr>
          <w:t>https://foreignpolicy.com/2020/06/22/calls-for-police-reform-are-getting-louder-here-is-how-to-do-it/</w:t>
        </w:r>
      </w:hyperlink>
      <w:r>
        <w:t>, Accessed July 7, 2020, AKJ]</w:t>
      </w:r>
    </w:p>
    <w:p w14:paraId="6298F7CC" w14:textId="77777777" w:rsidR="00446531" w:rsidRDefault="00446531" w:rsidP="00446531">
      <w:pPr>
        <w:rPr>
          <w:rStyle w:val="Style13ptBold"/>
          <w:b w:val="0"/>
          <w:bCs/>
        </w:rPr>
      </w:pPr>
      <w:r w:rsidRPr="005A5F2B">
        <w:t>Another priority is</w:t>
      </w:r>
      <w:r>
        <w:rPr>
          <w:rStyle w:val="Style13ptBold"/>
        </w:rPr>
        <w:t xml:space="preserve"> </w:t>
      </w:r>
      <w:r w:rsidRPr="00801AFB">
        <w:rPr>
          <w:rStyle w:val="StyleUnderline"/>
        </w:rPr>
        <w:t>getting more and better data on police use of lethal f</w:t>
      </w:r>
      <w:r w:rsidRPr="00D071C4">
        <w:rPr>
          <w:rStyle w:val="StyleUnderline"/>
        </w:rPr>
        <w:t xml:space="preserve">orce. Despite the large number of homicides involving police </w:t>
      </w:r>
      <w:r w:rsidRPr="005A5F2B">
        <w:t>in the United States,</w:t>
      </w:r>
      <w:r w:rsidRPr="00D071C4">
        <w:rPr>
          <w:rStyle w:val="Style13ptBold"/>
        </w:rPr>
        <w:t xml:space="preserve"> </w:t>
      </w:r>
      <w:r w:rsidRPr="00D071C4">
        <w:rPr>
          <w:rStyle w:val="StyleUnderline"/>
        </w:rPr>
        <w:t>there is no reliable government database tracking the exact number of fatalities</w:t>
      </w:r>
      <w:r w:rsidRPr="00D071C4">
        <w:rPr>
          <w:rStyle w:val="Style13ptBold"/>
        </w:rPr>
        <w:t xml:space="preserve">. </w:t>
      </w:r>
      <w:r w:rsidRPr="005A5F2B">
        <w:t>At the moment,</w:t>
      </w:r>
      <w:r w:rsidRPr="00D071C4">
        <w:rPr>
          <w:rStyle w:val="Style13ptBold"/>
        </w:rPr>
        <w:t xml:space="preserve"> </w:t>
      </w:r>
      <w:r w:rsidRPr="00D071C4">
        <w:rPr>
          <w:rStyle w:val="StyleUnderline"/>
        </w:rPr>
        <w:t>just 40 percent of the country’s roughly 18,000 federal, state, and county police forces have contributed to a Federal Bureau of Investigation database tracking police misconduct. To fill the gap, newspapers such as the Guardian and the Washington</w:t>
      </w:r>
      <w:r w:rsidRPr="00801AFB">
        <w:rPr>
          <w:rStyle w:val="StyleUnderline"/>
        </w:rPr>
        <w:t xml:space="preserve"> Post have assembled data repositories, and activists are mapping police-related deaths, though all are using unofficial sources. </w:t>
      </w:r>
      <w:r w:rsidRPr="006A7240">
        <w:rPr>
          <w:rStyle w:val="Emphasis"/>
          <w:highlight w:val="yellow"/>
        </w:rPr>
        <w:t>Without</w:t>
      </w:r>
      <w:r w:rsidRPr="00C57EAD">
        <w:rPr>
          <w:rStyle w:val="StyleUnderline"/>
          <w:highlight w:val="yellow"/>
        </w:rPr>
        <w:t xml:space="preserve"> better </w:t>
      </w:r>
      <w:r w:rsidRPr="006A7240">
        <w:rPr>
          <w:rStyle w:val="Emphasis"/>
          <w:highlight w:val="yellow"/>
        </w:rPr>
        <w:t>data, police and citizens are flying blind</w:t>
      </w:r>
      <w:r w:rsidRPr="006A7240">
        <w:rPr>
          <w:rStyle w:val="Emphasis"/>
        </w:rPr>
        <w:t>.</w:t>
      </w:r>
    </w:p>
    <w:p w14:paraId="21674991" w14:textId="77777777" w:rsidR="00446531" w:rsidRPr="00DF63F9" w:rsidRDefault="00446531" w:rsidP="00446531">
      <w:pPr>
        <w:rPr>
          <w:rStyle w:val="StyleUnderline"/>
        </w:rPr>
      </w:pPr>
      <w:r w:rsidRPr="006A7240">
        <w:rPr>
          <w:rStyle w:val="StyleUnderline"/>
          <w:highlight w:val="yellow"/>
        </w:rPr>
        <w:t>Police departments and their unions should</w:t>
      </w:r>
      <w:r w:rsidRPr="00DF63F9">
        <w:rPr>
          <w:rStyle w:val="StyleUnderline"/>
        </w:rPr>
        <w:t xml:space="preserve"> </w:t>
      </w:r>
      <w:r>
        <w:rPr>
          <w:rStyle w:val="Style13ptBold"/>
        </w:rPr>
        <w:t xml:space="preserve">also </w:t>
      </w:r>
      <w:r w:rsidRPr="006A7240">
        <w:rPr>
          <w:rStyle w:val="StyleUnderline"/>
          <w:highlight w:val="yellow"/>
        </w:rPr>
        <w:t>include more stringent accountability mechanisms in employee contracts</w:t>
      </w:r>
      <w:r>
        <w:rPr>
          <w:rStyle w:val="Style13ptBold"/>
        </w:rPr>
        <w:t xml:space="preserve">. </w:t>
      </w:r>
      <w:r w:rsidRPr="005A5F2B">
        <w:t>Too often, police are legally shielded from any consequences of their actions.</w:t>
      </w:r>
      <w:r>
        <w:rPr>
          <w:rStyle w:val="Style13ptBold"/>
        </w:rPr>
        <w:t xml:space="preserve"> </w:t>
      </w:r>
      <w:r w:rsidRPr="00DF63F9">
        <w:rPr>
          <w:rStyle w:val="StyleUnderline"/>
        </w:rPr>
        <w:t xml:space="preserve">At a minimum, </w:t>
      </w:r>
      <w:r w:rsidRPr="006A7240">
        <w:rPr>
          <w:rStyle w:val="StyleUnderline"/>
          <w:highlight w:val="yellow"/>
        </w:rPr>
        <w:t>complaints levied against officers must be investigated, disciplinary measures for misconduct need to be swiftly enforced, and any appeals</w:t>
      </w:r>
      <w:r w:rsidRPr="00DF63F9">
        <w:rPr>
          <w:rStyle w:val="StyleUnderline"/>
        </w:rPr>
        <w:t xml:space="preserve"> for reinstating police officers after they use excessive force </w:t>
      </w:r>
      <w:r w:rsidRPr="006A7240">
        <w:rPr>
          <w:rStyle w:val="StyleUnderline"/>
          <w:highlight w:val="yellow"/>
        </w:rPr>
        <w:t>should be</w:t>
      </w:r>
      <w:r w:rsidRPr="00DF63F9">
        <w:rPr>
          <w:rStyle w:val="StyleUnderline"/>
        </w:rPr>
        <w:t xml:space="preserve"> more </w:t>
      </w:r>
      <w:r w:rsidRPr="006A7240">
        <w:rPr>
          <w:rStyle w:val="StyleUnderline"/>
          <w:highlight w:val="yellow"/>
        </w:rPr>
        <w:t>carefully reviewed</w:t>
      </w:r>
      <w:r w:rsidRPr="00DF63F9">
        <w:rPr>
          <w:rStyle w:val="StyleUnderline"/>
        </w:rPr>
        <w:t xml:space="preserve">. </w:t>
      </w:r>
      <w:r w:rsidRPr="00D071C4">
        <w:rPr>
          <w:rStyle w:val="StyleUnderline"/>
        </w:rPr>
        <w:t>An investigation by the Washington Post found that at least 1,881 officers were fired for misconduct between 2006 and 2017 from the largest U.S. police departments—</w:t>
      </w:r>
      <w:r w:rsidRPr="00DF63F9">
        <w:rPr>
          <w:rStyle w:val="StyleUnderline"/>
        </w:rPr>
        <w:t>and almost one-quarter of them were reinstated after an appeal.</w:t>
      </w:r>
    </w:p>
    <w:p w14:paraId="127E0E34" w14:textId="77777777" w:rsidR="00446531" w:rsidRDefault="00446531" w:rsidP="005A5F2B">
      <w:pPr>
        <w:rPr>
          <w:rStyle w:val="Emphasis"/>
        </w:rPr>
      </w:pPr>
      <w:r w:rsidRPr="005A5F2B">
        <w:t>Police</w:t>
      </w:r>
      <w:r>
        <w:rPr>
          <w:rStyle w:val="Style13ptBold"/>
        </w:rPr>
        <w:t xml:space="preserve"> </w:t>
      </w:r>
      <w:r w:rsidRPr="00D76942">
        <w:rPr>
          <w:rStyle w:val="StyleUnderline"/>
        </w:rPr>
        <w:t>departments should</w:t>
      </w:r>
      <w:r>
        <w:rPr>
          <w:rStyle w:val="Style13ptBold"/>
        </w:rPr>
        <w:t xml:space="preserve"> </w:t>
      </w:r>
      <w:r w:rsidRPr="005A5F2B">
        <w:t>also</w:t>
      </w:r>
      <w:r>
        <w:rPr>
          <w:rStyle w:val="Style13ptBold"/>
        </w:rPr>
        <w:t xml:space="preserve"> </w:t>
      </w:r>
      <w:r w:rsidRPr="00D76942">
        <w:rPr>
          <w:rStyle w:val="StyleUnderline"/>
        </w:rPr>
        <w:t>monitor complaints about the use of force more carefully, not least because evidence shows that officers with a record of abuse can negatively influence the behavior of others</w:t>
      </w:r>
      <w:r w:rsidRPr="005A5F2B">
        <w:t>. As the proverb goes, “A rotten apple quickly infects its neighbor.”</w:t>
      </w:r>
      <w:r>
        <w:rPr>
          <w:rStyle w:val="Style13ptBold"/>
        </w:rPr>
        <w:t xml:space="preserve"> </w:t>
      </w:r>
      <w:r w:rsidRPr="00C57EAD">
        <w:rPr>
          <w:rStyle w:val="StyleUnderline"/>
          <w:highlight w:val="yellow"/>
        </w:rPr>
        <w:t xml:space="preserve">Making data on fatal and nonfatal police-related incidents public could improve oversight, deter misconduct, and strengthen badly tarnished community relations. </w:t>
      </w:r>
      <w:r w:rsidRPr="006A7240">
        <w:rPr>
          <w:rStyle w:val="Emphasis"/>
          <w:highlight w:val="yellow"/>
        </w:rPr>
        <w:t>Policies to strengthen internal discipline and prevent officers terminated for serious abuses from being rehired are also associated with improved overall performance.</w:t>
      </w:r>
    </w:p>
    <w:p w14:paraId="6DAD7AE1" w14:textId="77777777" w:rsidR="00446531" w:rsidRDefault="00446531" w:rsidP="00A61A28"/>
    <w:p w14:paraId="1515B6DE" w14:textId="77777777" w:rsidR="00DB7599" w:rsidRDefault="00DB7599" w:rsidP="00DB7599">
      <w:pPr>
        <w:pStyle w:val="Heading4"/>
      </w:pPr>
      <w:r>
        <w:t>Instilling oversight prevents bad behavior</w:t>
      </w:r>
    </w:p>
    <w:p w14:paraId="7D151632" w14:textId="77777777" w:rsidR="00DB7599" w:rsidRDefault="00DB7599" w:rsidP="00DB7599">
      <w:r>
        <w:rPr>
          <w:rStyle w:val="Style13ptBold"/>
        </w:rPr>
        <w:t>Pappas 06</w:t>
      </w:r>
      <w:r w:rsidRPr="008D3961">
        <w:t>/04/20</w:t>
      </w:r>
      <w:r w:rsidRPr="008D3961">
        <w:rPr>
          <w:rStyle w:val="Style13ptBold"/>
        </w:rPr>
        <w:t>20</w:t>
      </w:r>
      <w:r>
        <w:rPr>
          <w:rStyle w:val="Style13ptBold"/>
        </w:rPr>
        <w:t xml:space="preserve"> </w:t>
      </w:r>
      <w:r>
        <w:t xml:space="preserve"> [Stephanie Pappas is a contributing writer for Live Science. She covers the world of human and animal behavior, as well as paleontology and other science topics. </w:t>
      </w:r>
      <w:r>
        <w:lastRenderedPageBreak/>
        <w:t xml:space="preserve">Stephanie has a Bachelor of Arts in psychology from the University of South Carolina and a graduate certificate in science communication from the University of California, Santa Cruz. June 4, 2020, Live Science, “How to actually stop police brutality, according to science”, </w:t>
      </w:r>
      <w:hyperlink r:id="rId52" w:history="1">
        <w:r w:rsidRPr="005A21B9">
          <w:rPr>
            <w:rStyle w:val="Hyperlink"/>
          </w:rPr>
          <w:t>https://www.livescience.com/evidence-police-brutality-reform.html</w:t>
        </w:r>
      </w:hyperlink>
      <w:r>
        <w:t>, Accessed July 7, 2020, AKJ]</w:t>
      </w:r>
    </w:p>
    <w:p w14:paraId="2D017B2B" w14:textId="77777777" w:rsidR="00DB7599" w:rsidRDefault="00DB7599" w:rsidP="00DB7599">
      <w:r>
        <w:t xml:space="preserve">Independent and civilian oversight of police departments can go a long way toward reducing bad behavior. A 2015 study in the journal Police Quarterly found that </w:t>
      </w:r>
      <w:r w:rsidRPr="00C144A0">
        <w:rPr>
          <w:rStyle w:val="StyleUnderline"/>
          <w:highlight w:val="yellow"/>
        </w:rPr>
        <w:t>departments that had citizen complaint investigations reviewed by an outside citizen agency were more likely to find that the complaints had merit, rather than dismissing them without consequence</w:t>
      </w:r>
      <w:r>
        <w:t xml:space="preserve">. (The study also found that Black complainants were more likely than those of other races to have their complaints dismissed.) </w:t>
      </w:r>
    </w:p>
    <w:p w14:paraId="2CDEF5F7" w14:textId="77777777" w:rsidR="00DB7599" w:rsidRPr="00C144A0" w:rsidRDefault="00DB7599" w:rsidP="00DB7599">
      <w:pPr>
        <w:rPr>
          <w:rStyle w:val="StyleUnderline"/>
        </w:rPr>
      </w:pPr>
      <w:r w:rsidRPr="00C144A0">
        <w:rPr>
          <w:rStyle w:val="StyleUnderline"/>
          <w:highlight w:val="yellow"/>
        </w:rPr>
        <w:t>Federal investigations of police shootings can also reduce police killings</w:t>
      </w:r>
      <w:r>
        <w:t xml:space="preserve">, according to a 2017 investigation by VICE News. The news agency reviewed data on police shootings and found that </w:t>
      </w:r>
      <w:r w:rsidRPr="00C144A0">
        <w:rPr>
          <w:rStyle w:val="StyleUnderline"/>
          <w:highlight w:val="yellow"/>
        </w:rPr>
        <w:t>Department of Justice intervention reduced police shootings by an average of 27% in the first year and up to 35% in subsequent years.</w:t>
      </w:r>
    </w:p>
    <w:p w14:paraId="008EDA4E" w14:textId="77777777" w:rsidR="00DB7599" w:rsidRDefault="00DB7599" w:rsidP="00DB7599">
      <w:r>
        <w:t xml:space="preserve">Another form of oversight involves citizen </w:t>
      </w:r>
      <w:r w:rsidRPr="00C144A0">
        <w:rPr>
          <w:rStyle w:val="StyleUnderline"/>
          <w:highlight w:val="yellow"/>
        </w:rPr>
        <w:t>watchdogs</w:t>
      </w:r>
      <w:r>
        <w:t xml:space="preserve">. This aspect of policing the police has </w:t>
      </w:r>
      <w:r w:rsidRPr="00C144A0">
        <w:rPr>
          <w:rStyle w:val="StyleUnderline"/>
          <w:highlight w:val="yellow"/>
        </w:rPr>
        <w:t>grown organically with the rise of video-enabled smartphones</w:t>
      </w:r>
      <w:r>
        <w:t xml:space="preserve">. Interestingly, research suggests that </w:t>
      </w:r>
      <w:r w:rsidRPr="00C144A0">
        <w:rPr>
          <w:rStyle w:val="StyleUnderline"/>
          <w:highlight w:val="yellow"/>
        </w:rPr>
        <w:t>wearing body cams does not reduce police violence directly</w:t>
      </w:r>
      <w:r>
        <w:t xml:space="preserve">. But </w:t>
      </w:r>
      <w:r w:rsidRPr="00C144A0">
        <w:rPr>
          <w:rStyle w:val="StyleUnderline"/>
          <w:highlight w:val="yellow"/>
        </w:rPr>
        <w:t>knowing that police officers could be wearing body cams but are choosing not to activate them might alter the public's opinion of police behavior</w:t>
      </w:r>
      <w:r>
        <w:t>, said Fabian Neuner, a political scientist at Arizona State University.</w:t>
      </w:r>
    </w:p>
    <w:p w14:paraId="03598016" w14:textId="77777777" w:rsidR="00DB7599" w:rsidRDefault="00DB7599" w:rsidP="00DB7599">
      <w:r>
        <w:t xml:space="preserve">Meanwhile, </w:t>
      </w:r>
      <w:r w:rsidRPr="00C144A0">
        <w:rPr>
          <w:rStyle w:val="StyleUnderline"/>
          <w:highlight w:val="yellow"/>
        </w:rPr>
        <w:t>having bystander video of police killing suspects appears to be altering the conversation on police racial bias and brutality</w:t>
      </w:r>
      <w:r>
        <w:t>. After the Michael Brown Jr. shooting in 2014, Neuner and his colleagues Hakeem Jefferson and Josh Pasek found a wide gap between Black people and White people in America as to whether the officer should have been charged and even over basic facts of the case. For example, 91% of Black Americans in the study thought the officer probably or definitely should have been charged, compared with 42% of White Americans. Meanwhile, 23% of White respondents thought Brown had a weapon, compared with 4.4% of Black respondents.</w:t>
      </w:r>
    </w:p>
    <w:p w14:paraId="1B9383BE" w14:textId="77777777" w:rsidR="00DB7599" w:rsidRPr="001D7BD3" w:rsidRDefault="00DB7599" w:rsidP="00DB7599">
      <w:pPr>
        <w:rPr>
          <w:rStyle w:val="StyleUnderline"/>
        </w:rPr>
      </w:pPr>
      <w:r>
        <w:t xml:space="preserve">By contrast, </w:t>
      </w:r>
      <w:r w:rsidRPr="001D7BD3">
        <w:rPr>
          <w:rStyle w:val="StyleUnderline"/>
          <w:highlight w:val="yellow"/>
        </w:rPr>
        <w:t>the killing of George Floyd</w:t>
      </w:r>
      <w:r w:rsidRPr="001D7BD3">
        <w:rPr>
          <w:rStyle w:val="StyleUnderline"/>
        </w:rPr>
        <w:t xml:space="preserve"> seems to have </w:t>
      </w:r>
      <w:r w:rsidRPr="001D7BD3">
        <w:rPr>
          <w:rStyle w:val="StyleUnderline"/>
          <w:highlight w:val="yellow"/>
        </w:rPr>
        <w:t xml:space="preserve">elicited a </w:t>
      </w:r>
      <w:r w:rsidRPr="0066459F">
        <w:rPr>
          <w:rStyle w:val="StyleUnderline"/>
        </w:rPr>
        <w:t xml:space="preserve">much more </w:t>
      </w:r>
      <w:r w:rsidRPr="001D7BD3">
        <w:rPr>
          <w:rStyle w:val="StyleUnderline"/>
          <w:highlight w:val="yellow"/>
        </w:rPr>
        <w:t>unified response</w:t>
      </w:r>
      <w:r w:rsidRPr="001D7BD3">
        <w:rPr>
          <w:rStyle w:val="StyleUnderline"/>
        </w:rPr>
        <w:t xml:space="preserve">. According to a YouGov poll, </w:t>
      </w:r>
      <w:r w:rsidRPr="001D7BD3">
        <w:rPr>
          <w:rStyle w:val="StyleUnderline"/>
          <w:highlight w:val="yellow"/>
        </w:rPr>
        <w:t>78% of Americans believe the officer that killed Floyd should be charged</w:t>
      </w:r>
      <w:r w:rsidRPr="001D7BD3">
        <w:rPr>
          <w:rStyle w:val="StyleUnderline"/>
        </w:rPr>
        <w:t>.</w:t>
      </w:r>
    </w:p>
    <w:p w14:paraId="0531D465" w14:textId="77777777" w:rsidR="00DB7599" w:rsidRDefault="00DB7599" w:rsidP="00DB7599">
      <w:r>
        <w:t>"The debate is more about whether the charges even go far enough, so really the window of discussion has shifted," Neuner told Live Science.</w:t>
      </w:r>
    </w:p>
    <w:p w14:paraId="63ADDC00" w14:textId="77777777" w:rsidR="00DB7599" w:rsidRDefault="00DB7599" w:rsidP="00DB7599">
      <w:r>
        <w:t>The reasons for the differences aren't entirely clear, but the video evidence of Floyd's death probably plays a role, Neuner said. The protests are likely having an impact, too.</w:t>
      </w:r>
    </w:p>
    <w:p w14:paraId="1FDDE220" w14:textId="77777777" w:rsidR="00DB7599" w:rsidRDefault="00DB7599" w:rsidP="00DB7599">
      <w:r>
        <w:t xml:space="preserve">"I'm sure that when it comes to the debates for this [election] cycle, that policy reform is going to be a big part of that," Neuner said. "I think it's really about driving that conversation." </w:t>
      </w:r>
    </w:p>
    <w:p w14:paraId="1E38B9FF" w14:textId="77777777" w:rsidR="00DB7599" w:rsidRDefault="00DB7599" w:rsidP="00DB7599">
      <w:r>
        <w:lastRenderedPageBreak/>
        <w:t>Editor's note: This article has been updated to indicate the list is not a comprehensive one with all ideas for curbing police brutality. A correction was also made to indicate that a paper in Political Research Quarterly was published in 2018, not 2015 as was previously stated.</w:t>
      </w:r>
    </w:p>
    <w:p w14:paraId="41953B6E" w14:textId="21F45668" w:rsidR="00DB7599" w:rsidRDefault="00DB7599" w:rsidP="00A61A28"/>
    <w:p w14:paraId="6109984C" w14:textId="77777777" w:rsidR="00AA62A8" w:rsidRPr="00D477F6" w:rsidRDefault="00AA62A8" w:rsidP="00AA62A8">
      <w:pPr>
        <w:pStyle w:val="Heading4"/>
      </w:pPr>
      <w:r>
        <w:t>Greater fed oversight decreases police shootings – DJ investigations supported by advocacy groups</w:t>
      </w:r>
    </w:p>
    <w:p w14:paraId="48248795" w14:textId="77777777" w:rsidR="00AA62A8" w:rsidRPr="0032794B" w:rsidRDefault="00AA62A8" w:rsidP="00AA62A8">
      <w:r>
        <w:rPr>
          <w:rStyle w:val="Style13ptBold"/>
        </w:rPr>
        <w:t>Muggah &amp; Abt 06</w:t>
      </w:r>
      <w:r w:rsidRPr="00D05902">
        <w:t>/06/20</w:t>
      </w:r>
      <w:r w:rsidRPr="00D05902">
        <w:rPr>
          <w:rStyle w:val="Style13ptBold"/>
        </w:rPr>
        <w:t>20</w:t>
      </w:r>
      <w:r>
        <w:rPr>
          <w:rStyle w:val="Style13ptBold"/>
        </w:rPr>
        <w:t xml:space="preserve"> </w:t>
      </w:r>
      <w:r>
        <w:t xml:space="preserve">[Robert Muggah is the founder of the Igarapé Institute and SecDev Group. He is the author (with Ian Goldin) of Terra Incognita: 100 Maps to Survive the Next 100 Years, to be published in August 2020 by Penguin and Thomas Abt is a senior fellow at the Council on Criminal Justice. June 6, 2020, Foreign Policy, “Calls for Police Reform Are Getting Louder—Here Is How to Do It”, </w:t>
      </w:r>
      <w:hyperlink r:id="rId53" w:history="1">
        <w:r w:rsidRPr="00DC0B9B">
          <w:rPr>
            <w:rStyle w:val="Hyperlink"/>
          </w:rPr>
          <w:t>https://foreignpolicy.com/2020/06/22/calls-for-police-reform-are-getting-louder-here-is-how-to-do-it/</w:t>
        </w:r>
      </w:hyperlink>
      <w:r>
        <w:t>, Accessed July 7, 2020, AKJ]</w:t>
      </w:r>
    </w:p>
    <w:p w14:paraId="3C722F27" w14:textId="77777777" w:rsidR="00AA62A8" w:rsidRDefault="00AA62A8" w:rsidP="00AA62A8">
      <w:pPr>
        <w:rPr>
          <w:rStyle w:val="StyleUnderline"/>
        </w:rPr>
      </w:pPr>
      <w:r w:rsidRPr="00600C37">
        <w:rPr>
          <w:rStyle w:val="StyleUnderline"/>
          <w:highlight w:val="yellow"/>
        </w:rPr>
        <w:t>There</w:t>
      </w:r>
      <w:r w:rsidRPr="00930DCD">
        <w:rPr>
          <w:rStyle w:val="StyleUnderline"/>
        </w:rPr>
        <w:t xml:space="preserve"> </w:t>
      </w:r>
      <w:r w:rsidRPr="00600C37">
        <w:rPr>
          <w:rStyle w:val="StyleUnderline"/>
          <w:highlight w:val="yellow"/>
        </w:rPr>
        <w:t>is</w:t>
      </w:r>
      <w:r w:rsidRPr="00930DCD">
        <w:rPr>
          <w:rStyle w:val="StyleUnderline"/>
        </w:rPr>
        <w:t xml:space="preserve"> also a </w:t>
      </w:r>
      <w:r w:rsidRPr="00600C37">
        <w:rPr>
          <w:rStyle w:val="StyleUnderline"/>
          <w:highlight w:val="yellow"/>
        </w:rPr>
        <w:t xml:space="preserve">growing chorus among advocacy groups for greater federal oversight and investigation of police departments that record a higher-than average incidence of excessive use of force, especially when there are </w:t>
      </w:r>
      <w:r w:rsidRPr="00600C37">
        <w:rPr>
          <w:rStyle w:val="StyleUnderline"/>
        </w:rPr>
        <w:t xml:space="preserve">significant </w:t>
      </w:r>
      <w:r w:rsidRPr="00600C37">
        <w:rPr>
          <w:rStyle w:val="StyleUnderline"/>
          <w:highlight w:val="yellow"/>
        </w:rPr>
        <w:t>racial disparities</w:t>
      </w:r>
      <w:r>
        <w:rPr>
          <w:rStyle w:val="Style13ptBold"/>
        </w:rPr>
        <w:t xml:space="preserve"> </w:t>
      </w:r>
      <w:r w:rsidRPr="00FA587D">
        <w:t>in the use of such force. In the United States, for example, the</w:t>
      </w:r>
      <w:r>
        <w:rPr>
          <w:rStyle w:val="Style13ptBold"/>
        </w:rPr>
        <w:t xml:space="preserve"> </w:t>
      </w:r>
      <w:r w:rsidRPr="00251756">
        <w:rPr>
          <w:rStyle w:val="StyleUnderline"/>
          <w:highlight w:val="yellow"/>
        </w:rPr>
        <w:t>Department of Justice’s investigations</w:t>
      </w:r>
      <w:r w:rsidRPr="00930DCD">
        <w:rPr>
          <w:rStyle w:val="StyleUnderline"/>
        </w:rPr>
        <w:t xml:space="preserve"> and recommendations </w:t>
      </w:r>
      <w:r w:rsidRPr="00251756">
        <w:rPr>
          <w:rStyle w:val="StyleUnderline"/>
          <w:highlight w:val="yellow"/>
        </w:rPr>
        <w:t>have generated tangible reductions</w:t>
      </w:r>
      <w:r w:rsidRPr="00930DCD">
        <w:rPr>
          <w:rStyle w:val="StyleUnderline"/>
        </w:rPr>
        <w:t xml:space="preserve"> in gun violence</w:t>
      </w:r>
      <w:r>
        <w:rPr>
          <w:rStyle w:val="Style13ptBold"/>
        </w:rPr>
        <w:t xml:space="preserve">. </w:t>
      </w:r>
      <w:r w:rsidRPr="00930DCD">
        <w:rPr>
          <w:rStyle w:val="StyleUnderline"/>
        </w:rPr>
        <w:t xml:space="preserve">Measures such as </w:t>
      </w:r>
      <w:r w:rsidRPr="00600C37">
        <w:rPr>
          <w:rStyle w:val="StyleUnderline"/>
          <w:highlight w:val="yellow"/>
        </w:rPr>
        <w:t>stricter policies against use of force, better training, and independent reviews contributed to a stunning decline in police shootings in cities such as Philadelphia.</w:t>
      </w:r>
    </w:p>
    <w:p w14:paraId="35A39EA3" w14:textId="523EEF6A" w:rsidR="00AA62A8" w:rsidRDefault="00AA62A8" w:rsidP="00A61A28"/>
    <w:p w14:paraId="5373A826" w14:textId="141F5173" w:rsidR="00FA587D" w:rsidRDefault="00FA587D" w:rsidP="00FA587D">
      <w:pPr>
        <w:pStyle w:val="Heading3"/>
      </w:pPr>
      <w:r>
        <w:lastRenderedPageBreak/>
        <w:t>Reform CP – no reallocation trade-off</w:t>
      </w:r>
    </w:p>
    <w:p w14:paraId="05D9EB2A" w14:textId="77777777" w:rsidR="00FA587D" w:rsidRPr="00FA587D" w:rsidRDefault="00FA587D" w:rsidP="00FA587D"/>
    <w:p w14:paraId="55734374" w14:textId="77777777" w:rsidR="00FA587D" w:rsidRDefault="00FA587D" w:rsidP="00FA587D">
      <w:pPr>
        <w:pStyle w:val="Heading4"/>
      </w:pPr>
      <w:r>
        <w:t>Reform can coexist with reallocation</w:t>
      </w:r>
    </w:p>
    <w:p w14:paraId="41EF9C92" w14:textId="77777777" w:rsidR="00FA587D" w:rsidRDefault="00FA587D" w:rsidP="00FA587D">
      <w:r>
        <w:t xml:space="preserve">Arturo </w:t>
      </w:r>
      <w:r w:rsidRPr="00B25A53">
        <w:rPr>
          <w:rStyle w:val="Style13ptBold"/>
        </w:rPr>
        <w:t xml:space="preserve">Dominguez </w:t>
      </w:r>
      <w:r>
        <w:rPr>
          <w:rStyle w:val="Style13ptBold"/>
        </w:rPr>
        <w:t>‘</w:t>
      </w:r>
      <w:r w:rsidRPr="00B25A53">
        <w:rPr>
          <w:rStyle w:val="Style13ptBold"/>
        </w:rPr>
        <w:t>20</w:t>
      </w:r>
      <w:r>
        <w:t>, Jun 11. “</w:t>
      </w:r>
      <w:r w:rsidRPr="00B25A53">
        <w:t>Why Cops Should Support Police Reforms</w:t>
      </w:r>
      <w:r>
        <w:t xml:space="preserve">,” MEDIUM, </w:t>
      </w:r>
      <w:r w:rsidRPr="00B25A53">
        <w:t>https://medium.com/@ExtremeArturo/why-cops-should-supportpolice-reforms-b3def65ead4f</w:t>
      </w:r>
    </w:p>
    <w:p w14:paraId="2056684E" w14:textId="77777777" w:rsidR="00FA587D" w:rsidRDefault="00FA587D" w:rsidP="00FA587D">
      <w:r>
        <w:t>One thing is certain, “police reform” does not mean abolish the police, however, it can mean tearing down the current structure of policing and modernizing it. Let’s face it, in 2020, we shouldn’t be running our law enforcement apparatus in the same way the U.S. did when it gave white folks the right to police black people in America. The notion of abolishing that specific culture of policing should make sense to most. But police unions don’t see it that way.</w:t>
      </w:r>
    </w:p>
    <w:p w14:paraId="2DEC34F4" w14:textId="77777777" w:rsidR="00FA587D" w:rsidRDefault="00FA587D" w:rsidP="00FA587D">
      <w:r>
        <w:t>Police reform means eliminating the excessive overfunding of police in America. Does a town in podunk Kentucky need a SWAT team? Not likely. Do cops need to have military weapons and vehicles? No, they don’t. Do cops need to conduct no-knock raids in full military gear and assassinating people in their own homes like America is in a war zone? Hell no. Do unions need to drop the non-existent “war on cops” narrative? Yes, they do. It’s a lie. It’s propaganda.</w:t>
      </w:r>
    </w:p>
    <w:p w14:paraId="59B84C75" w14:textId="77777777" w:rsidR="00FA587D" w:rsidRDefault="00FA587D" w:rsidP="00FA587D">
      <w:r>
        <w:t>False narratives are deflections and lies that have historically prevented us from ever achieving tangible police reforms. Police union rhetoric almost always wins and with the “law and order” policy positions of both Democrats and Republicans, it’s no wonder we find ourselves in the police-state that we are currently in. Ending the incarceration for-profit criminal justice system, state-sanctioned murders, and protections for corrupt cops is long overdue.</w:t>
      </w:r>
    </w:p>
    <w:p w14:paraId="0E59F9DA" w14:textId="77777777" w:rsidR="00FA587D" w:rsidRPr="002C460C" w:rsidRDefault="00FA587D" w:rsidP="00FA587D">
      <w:r w:rsidRPr="00FA587D">
        <w:rPr>
          <w:rStyle w:val="StyleUnderline"/>
        </w:rPr>
        <w:t>Reforming the police means creating a safer environment for communities and police. It means reallocating funds to take many burdens off of police officers</w:t>
      </w:r>
      <w:r>
        <w:t>.</w:t>
      </w:r>
    </w:p>
    <w:p w14:paraId="2CD2CF67" w14:textId="77777777" w:rsidR="00FA587D" w:rsidRPr="00A645F1" w:rsidRDefault="00FA587D" w:rsidP="00FA587D"/>
    <w:p w14:paraId="71D6B88F" w14:textId="77777777" w:rsidR="00FA587D" w:rsidRDefault="00FA587D" w:rsidP="00A61A28"/>
    <w:p w14:paraId="4069C780" w14:textId="77777777" w:rsidR="00A61A28" w:rsidRDefault="00A61A28" w:rsidP="0038242F"/>
    <w:p w14:paraId="4A62F34D" w14:textId="55A0CB53" w:rsidR="00A61A28" w:rsidRDefault="00A61A28" w:rsidP="00A61A28">
      <w:pPr>
        <w:pStyle w:val="Heading3"/>
      </w:pPr>
      <w:r>
        <w:lastRenderedPageBreak/>
        <w:t xml:space="preserve">Reform CP – reallocation wont fill-in for </w:t>
      </w:r>
      <w:r w:rsidR="00D025B9">
        <w:t>cops anyways</w:t>
      </w:r>
    </w:p>
    <w:p w14:paraId="511CA843" w14:textId="77777777" w:rsidR="00A61A28" w:rsidRPr="008561B2" w:rsidRDefault="00A61A28" w:rsidP="00A61A28"/>
    <w:p w14:paraId="537003A1" w14:textId="77777777" w:rsidR="00A61A28" w:rsidRPr="008561B2" w:rsidRDefault="00A61A28" w:rsidP="00A61A28">
      <w:pPr>
        <w:pStyle w:val="Heading4"/>
      </w:pPr>
      <w:r w:rsidRPr="008561B2">
        <w:t>Aff disregards the other half of the problem of under-policing in America. Social services cannot replace the cops to stop crime. Reform solves this and the aff. Vote neg.</w:t>
      </w:r>
    </w:p>
    <w:p w14:paraId="0B4829E8" w14:textId="77777777" w:rsidR="00A61A28" w:rsidRDefault="00A61A28" w:rsidP="00A61A28">
      <w:pPr>
        <w:rPr>
          <w:rStyle w:val="Style13ptBold"/>
        </w:rPr>
      </w:pPr>
      <w:r>
        <w:rPr>
          <w:rStyle w:val="Style13ptBold"/>
        </w:rPr>
        <w:t>Scharfenberg</w:t>
      </w:r>
      <w:r w:rsidRPr="00F4177A">
        <w:t>, an editorial writer and staff writer for the Globe’s Ideas section. He previously worked as a reporter in the Globe’s State House bureau. A graduate of Brown University, he has written for The New York Times and The Providence Journal and was a radio reporter at WBUR in Boston,</w:t>
      </w:r>
      <w:r>
        <w:rPr>
          <w:rStyle w:val="Style13ptBold"/>
        </w:rPr>
        <w:t xml:space="preserve"> 2020 </w:t>
      </w:r>
    </w:p>
    <w:p w14:paraId="6A7C6AC4" w14:textId="77777777" w:rsidR="00A61A28" w:rsidRPr="00F4177A" w:rsidRDefault="00A61A28" w:rsidP="00A61A28">
      <w:r w:rsidRPr="00F4177A">
        <w:t>(</w:t>
      </w:r>
      <w:r>
        <w:t xml:space="preserve">David, 6/26/20, The Boston Globe, “America has a policing problem. It’s bigger than you think,” </w:t>
      </w:r>
      <w:hyperlink r:id="rId54" w:history="1">
        <w:r w:rsidRPr="00E21A04">
          <w:rPr>
            <w:rStyle w:val="Hyperlink"/>
          </w:rPr>
          <w:t>https://www.bostonglobe.com/2020/06/26/opinion/how-fix-police/</w:t>
        </w:r>
      </w:hyperlink>
      <w:r>
        <w:t>, accessed 7/14/20, tmur</w:t>
      </w:r>
      <w:r w:rsidRPr="00F4177A">
        <w:t>)</w:t>
      </w:r>
    </w:p>
    <w:p w14:paraId="4218D7F7" w14:textId="77777777" w:rsidR="00A61A28" w:rsidRPr="00F4177A" w:rsidRDefault="00A61A28" w:rsidP="00A61A28">
      <w:pPr>
        <w:rPr>
          <w:u w:val="single"/>
        </w:rPr>
      </w:pPr>
      <w:r>
        <w:t xml:space="preserve">Johnson quite likes the detective she’s dealt with over the years. And she knows the cops have a difficult job. But she can’t help but feel frustrated. There were witnesses, she says. Murmurs about who was responsible. And it bugs her that </w:t>
      </w:r>
      <w:r w:rsidRPr="00F4177A">
        <w:rPr>
          <w:u w:val="single"/>
        </w:rPr>
        <w:t>Black victims</w:t>
      </w:r>
      <w:r>
        <w:t xml:space="preserve">, like her son, </w:t>
      </w:r>
      <w:r w:rsidRPr="00F4177A">
        <w:rPr>
          <w:u w:val="single"/>
        </w:rPr>
        <w:t>are so much less likely to get justice than white victims.</w:t>
      </w:r>
    </w:p>
    <w:p w14:paraId="4E21F4BF" w14:textId="77777777" w:rsidR="00A61A28" w:rsidRDefault="00A61A28" w:rsidP="00A61A28">
      <w:r>
        <w:t>Johnson says she’s not interested in retribution for Cory’s death. But she does want to face his killer some day.</w:t>
      </w:r>
    </w:p>
    <w:p w14:paraId="07B7314F" w14:textId="77777777" w:rsidR="00A61A28" w:rsidRDefault="00A61A28" w:rsidP="00A61A28">
      <w:r>
        <w:t>“I just want to look this person in the eye and say, ‘tell me why.’”</w:t>
      </w:r>
    </w:p>
    <w:p w14:paraId="19EB6916" w14:textId="77777777" w:rsidR="00A61A28" w:rsidRPr="00F4177A" w:rsidRDefault="00A61A28" w:rsidP="00A61A28">
      <w:pPr>
        <w:rPr>
          <w:u w:val="single"/>
        </w:rPr>
      </w:pPr>
      <w:r w:rsidRPr="00F4177A">
        <w:rPr>
          <w:u w:val="single"/>
        </w:rPr>
        <w:t>America has a policing problem</w:t>
      </w:r>
    </w:p>
    <w:p w14:paraId="772B2C1C" w14:textId="77777777" w:rsidR="00A61A28" w:rsidRPr="00F4177A" w:rsidRDefault="00A61A28" w:rsidP="00A61A28">
      <w:pPr>
        <w:rPr>
          <w:u w:val="single"/>
        </w:rPr>
      </w:pPr>
      <w:r w:rsidRPr="00F4177A">
        <w:rPr>
          <w:u w:val="single"/>
        </w:rPr>
        <w:t>And the country is well acquainted, now, with half of it.</w:t>
      </w:r>
    </w:p>
    <w:p w14:paraId="4E481413" w14:textId="77777777" w:rsidR="00A61A28" w:rsidRPr="00F4177A" w:rsidRDefault="00A61A28" w:rsidP="00A61A28">
      <w:pPr>
        <w:rPr>
          <w:u w:val="single"/>
        </w:rPr>
      </w:pPr>
      <w:r w:rsidRPr="00F4177A">
        <w:rPr>
          <w:u w:val="single"/>
        </w:rPr>
        <w:t>The brutal killing of George Floyd sent tens of thousands of protesters into the streets demanding an end to police abuse — and not just the dashcam- and cell phone-recorded violence that erupts on CNN every few months. They’re concerned about the racially biased application of stop-and-frisk. About the heavy-handed enforcement of minor violations like loitering and public drunkenness in Black and brown neighborhoods. About a reliance on imprisonment unmatched by any country on earth.</w:t>
      </w:r>
    </w:p>
    <w:p w14:paraId="3E36F7F1" w14:textId="77777777" w:rsidR="00A61A28" w:rsidRDefault="00A61A28" w:rsidP="00A61A28">
      <w:pPr>
        <w:rPr>
          <w:u w:val="single"/>
        </w:rPr>
      </w:pPr>
      <w:r w:rsidRPr="00F4177A">
        <w:rPr>
          <w:u w:val="single"/>
        </w:rPr>
        <w:t>They’re concerned about over-policing.</w:t>
      </w:r>
    </w:p>
    <w:p w14:paraId="5DD2A6A0" w14:textId="77777777" w:rsidR="00A61A28" w:rsidRPr="00A02881" w:rsidRDefault="00A61A28" w:rsidP="00A61A28">
      <w:pPr>
        <w:rPr>
          <w:u w:val="single"/>
        </w:rPr>
      </w:pPr>
      <w:r w:rsidRPr="00A02881">
        <w:rPr>
          <w:u w:val="single"/>
        </w:rPr>
        <w:t>But the poorest sections of urban America also suffer from chronic under-policing</w:t>
      </w:r>
      <w:r>
        <w:t xml:space="preserve">. FBI data show that, in </w:t>
      </w:r>
      <w:r w:rsidRPr="00A02881">
        <w:rPr>
          <w:u w:val="single"/>
        </w:rPr>
        <w:t>cities with a population of 250,000 or more, police “clear” just 39 percent of violent crimes — that is, they make an arrest and turn over the suspect for prosecution or otherwise credibly dispose of a case (by, say, establishing that a dead person was guilty of the crime).</w:t>
      </w:r>
    </w:p>
    <w:p w14:paraId="754F2C4D" w14:textId="77777777" w:rsidR="00A61A28" w:rsidRDefault="00A61A28" w:rsidP="00A61A28">
      <w:r>
        <w:t xml:space="preserve">That takes a heavy emotional toll on mothers like Johnson. But </w:t>
      </w:r>
      <w:r w:rsidRPr="00A02881">
        <w:rPr>
          <w:u w:val="single"/>
        </w:rPr>
        <w:t>it has debilitating community-wide effects</w:t>
      </w:r>
      <w:r>
        <w:t>, too.</w:t>
      </w:r>
    </w:p>
    <w:p w14:paraId="7963808D" w14:textId="77777777" w:rsidR="00A61A28" w:rsidRPr="00A02881" w:rsidRDefault="00A61A28" w:rsidP="00A61A28">
      <w:pPr>
        <w:rPr>
          <w:u w:val="single"/>
        </w:rPr>
      </w:pPr>
      <w:r w:rsidRPr="00A02881">
        <w:rPr>
          <w:u w:val="single"/>
        </w:rPr>
        <w:lastRenderedPageBreak/>
        <w:t>When the worst offenders can operate with impunity, families and shopkeepers who might bring stability to a neighborhood stay off the streets and children grow up in fear</w:t>
      </w:r>
      <w:r>
        <w:t xml:space="preserve">. </w:t>
      </w:r>
      <w:r w:rsidRPr="00A02881">
        <w:rPr>
          <w:u w:val="single"/>
        </w:rPr>
        <w:t>Young men take matters into their own hands.</w:t>
      </w:r>
    </w:p>
    <w:p w14:paraId="7947A7B7" w14:textId="77777777" w:rsidR="00A61A28" w:rsidRPr="00A02881" w:rsidRDefault="00A61A28" w:rsidP="00A61A28">
      <w:pPr>
        <w:rPr>
          <w:u w:val="single"/>
        </w:rPr>
      </w:pPr>
      <w:r>
        <w:t xml:space="preserve">As one gang member told journalist Jill Leovy, who wrote about under-policing in Los Angeles in her 2015 book “Ghettoside,” </w:t>
      </w:r>
      <w:r w:rsidRPr="00A02881">
        <w:rPr>
          <w:u w:val="single"/>
        </w:rPr>
        <w:t>while other people call the cops when they have problems, in his neighborhood, “we pick up the phone and call our homeboys.</w:t>
      </w:r>
    </w:p>
    <w:p w14:paraId="4CFA197B" w14:textId="77777777" w:rsidR="00A61A28" w:rsidRDefault="00A61A28" w:rsidP="00A61A28">
      <w:r>
        <w:t>And it all compounds.</w:t>
      </w:r>
    </w:p>
    <w:p w14:paraId="31B06338" w14:textId="77777777" w:rsidR="00A61A28" w:rsidRPr="00A02881" w:rsidRDefault="00A61A28" w:rsidP="00A61A28">
      <w:pPr>
        <w:rPr>
          <w:rStyle w:val="Emphasis"/>
        </w:rPr>
      </w:pPr>
      <w:r w:rsidRPr="00A02881">
        <w:rPr>
          <w:u w:val="single"/>
        </w:rPr>
        <w:t xml:space="preserve">With little faith in law enforcement to solve serious crimes and deep resentment of police abuses, trust erodes. </w:t>
      </w:r>
      <w:r w:rsidRPr="00A02881">
        <w:rPr>
          <w:rStyle w:val="Emphasis"/>
        </w:rPr>
        <w:t>That’s made Black and brown residents less likely to help the cops with investigations, which leads to fewer arrests, more pain, and more distrust.</w:t>
      </w:r>
    </w:p>
    <w:p w14:paraId="56DB2586" w14:textId="77777777" w:rsidR="00A61A28" w:rsidRPr="00A02881" w:rsidRDefault="00A61A28" w:rsidP="00A61A28">
      <w:pPr>
        <w:rPr>
          <w:u w:val="single"/>
        </w:rPr>
      </w:pPr>
      <w:r w:rsidRPr="00A02881">
        <w:rPr>
          <w:u w:val="single"/>
        </w:rPr>
        <w:t>America’s policing problem is really a set of complex, interlocking problems. And they will not yield to a “defund the police” slogan or a hastily conceived 10 percent cut to the police budget.</w:t>
      </w:r>
    </w:p>
    <w:p w14:paraId="303B58C7" w14:textId="77777777" w:rsidR="00A61A28" w:rsidRDefault="00A61A28" w:rsidP="00A61A28">
      <w:r>
        <w:t>That’s not to say that a substantial — even radical — reallocation of resources isn’t in order. But getting it right will require a rigorous reckoning with what it means to provide for public safety</w:t>
      </w:r>
    </w:p>
    <w:p w14:paraId="6FC98EA0" w14:textId="77777777" w:rsidR="00A61A28" w:rsidRDefault="00A61A28" w:rsidP="00A61A28">
      <w:r>
        <w:t>START WITH A simple question: What do cops do with their time?</w:t>
      </w:r>
    </w:p>
    <w:p w14:paraId="22718324" w14:textId="77777777" w:rsidR="00A61A28" w:rsidRDefault="00A61A28" w:rsidP="00A61A28">
      <w:r>
        <w:t>If you’re a “Law &amp; Order” fan, you might think they’re forever running down alleys and interrogating suspects. But the reality is much different.</w:t>
      </w:r>
    </w:p>
    <w:p w14:paraId="77C0CF05" w14:textId="77777777" w:rsidR="00A61A28" w:rsidRPr="00A02881" w:rsidRDefault="00A61A28" w:rsidP="00A61A28">
      <w:pPr>
        <w:rPr>
          <w:u w:val="single"/>
        </w:rPr>
      </w:pPr>
      <w:r w:rsidRPr="00A02881">
        <w:rPr>
          <w:u w:val="single"/>
        </w:rPr>
        <w:t>Decades of studies built on police logs and ride-alongs show that cops typically dedicate a very small portion of their days to fighting crime.</w:t>
      </w:r>
    </w:p>
    <w:p w14:paraId="3AD2F5F1" w14:textId="77777777" w:rsidR="00A61A28" w:rsidRDefault="00A61A28" w:rsidP="00A61A28">
      <w:r>
        <w:t>In 1999 in Baltimore, one of the most violent and addicted cities in the country, patrol officers spent about 11 percent of their time dealing with crime. And about half of that time was dedicated to low-level offenses such as loitering and disorderly conduct.</w:t>
      </w:r>
    </w:p>
    <w:p w14:paraId="4A31F398" w14:textId="77777777" w:rsidR="00A61A28" w:rsidRDefault="00A61A28" w:rsidP="00A61A28">
      <w:r w:rsidRPr="00A02881">
        <w:rPr>
          <w:u w:val="single"/>
        </w:rPr>
        <w:t>Cops in small towns and rural areas spend even less of their time on crime: 0.7 percent to 2.2 percent,</w:t>
      </w:r>
      <w:r>
        <w:t xml:space="preserve"> according to one analysis by criminologists at the University of North Texas and the University of Cincinnati.</w:t>
      </w:r>
    </w:p>
    <w:p w14:paraId="795AEE46" w14:textId="77777777" w:rsidR="00A61A28" w:rsidRDefault="00A61A28" w:rsidP="00A61A28">
      <w:r w:rsidRPr="00A02881">
        <w:rPr>
          <w:u w:val="single"/>
        </w:rPr>
        <w:t>More often, they’re responding to noise complaints, dealing with mental health crises</w:t>
      </w:r>
      <w:r>
        <w:t>, and intervening in domestic disputes.</w:t>
      </w:r>
    </w:p>
    <w:p w14:paraId="3073EE63" w14:textId="77777777" w:rsidR="00A61A28" w:rsidRDefault="00A61A28" w:rsidP="00A61A28"/>
    <w:p w14:paraId="1160D1F2" w14:textId="77777777" w:rsidR="00A61A28" w:rsidRDefault="00A61A28" w:rsidP="0038242F"/>
    <w:p w14:paraId="648307F9" w14:textId="77777777" w:rsidR="00BF4E2C" w:rsidRDefault="00BF4E2C" w:rsidP="0038242F"/>
    <w:p w14:paraId="2CD6BF98" w14:textId="442FDCE3" w:rsidR="0038242F" w:rsidRPr="0038242F" w:rsidRDefault="00962FB2" w:rsidP="0038242F">
      <w:pPr>
        <w:pStyle w:val="Heading3"/>
        <w:rPr>
          <w:rStyle w:val="Style13ptBold"/>
        </w:rPr>
      </w:pPr>
      <w:r>
        <w:lastRenderedPageBreak/>
        <w:t xml:space="preserve">Reform CP – </w:t>
      </w:r>
      <w:r w:rsidR="008561B2">
        <w:t>abolition goes too far</w:t>
      </w:r>
    </w:p>
    <w:p w14:paraId="2B6D2588" w14:textId="77777777" w:rsidR="0038242F" w:rsidRPr="0038242F" w:rsidRDefault="0038242F" w:rsidP="0038242F"/>
    <w:p w14:paraId="583C0D75" w14:textId="77777777" w:rsidR="0038242F" w:rsidRPr="0038242F" w:rsidRDefault="0038242F" w:rsidP="0038242F">
      <w:pPr>
        <w:pStyle w:val="Heading4"/>
      </w:pPr>
      <w:r w:rsidRPr="0038242F">
        <w:t>Slashing budgets and ruining the police’s reputation will not do any good. The aff is wayyy too biased in their claims</w:t>
      </w:r>
    </w:p>
    <w:p w14:paraId="12DD20AA" w14:textId="77777777" w:rsidR="0038242F" w:rsidRDefault="0038242F" w:rsidP="0038242F">
      <w:pPr>
        <w:rPr>
          <w:rStyle w:val="Style13ptBold"/>
        </w:rPr>
      </w:pPr>
      <w:r>
        <w:rPr>
          <w:rStyle w:val="Style13ptBold"/>
        </w:rPr>
        <w:t>Collins and</w:t>
      </w:r>
      <w:r w:rsidRPr="00685EB1">
        <w:t xml:space="preserve">, joined The New York Times in 1995 as a member of the editorial board and later as an Op-Ed columnist. In 2001 she was appointed editorial page editor, a graduate of Marquette University, and has a master’s degree in government from the University of Massachusetts. Since 2013, Ms. Collins has been a member of the Pulitzer Prize Board, </w:t>
      </w:r>
      <w:r>
        <w:rPr>
          <w:rStyle w:val="Style13ptBold"/>
        </w:rPr>
        <w:t>Stephens</w:t>
      </w:r>
      <w:r w:rsidRPr="00685EB1">
        <w:t>, Bret L. Stephens joined The New York Times as an Op-Ed columnist in April 2017, He is is the recipient of numerous awards and distinctions, including two honorary doctorates and the 2013 Pulitzer Prize for commentary, holds a B.A. from the University of Chicago and an MSc. from the London School of Economics</w:t>
      </w:r>
      <w:r>
        <w:t>,</w:t>
      </w:r>
      <w:r>
        <w:rPr>
          <w:rStyle w:val="Style13ptBold"/>
        </w:rPr>
        <w:t xml:space="preserve"> 2020</w:t>
      </w:r>
    </w:p>
    <w:p w14:paraId="483AE775" w14:textId="77777777" w:rsidR="0038242F" w:rsidRPr="00685EB1" w:rsidRDefault="0038242F" w:rsidP="0038242F">
      <w:r w:rsidRPr="00685EB1">
        <w:t>(</w:t>
      </w:r>
      <w:r>
        <w:t xml:space="preserve">Gail, Bret L., 6/16/20, The New York Times, “What Should Be Done About the Police?,” </w:t>
      </w:r>
      <w:hyperlink r:id="rId55" w:history="1">
        <w:r w:rsidRPr="00E21A04">
          <w:rPr>
            <w:rStyle w:val="Hyperlink"/>
          </w:rPr>
          <w:t>https://www.nytimes.com/2020/06/16/opinion/police-reform-floyd.html</w:t>
        </w:r>
      </w:hyperlink>
      <w:r>
        <w:t>, accessed 7/14/20, tmur</w:t>
      </w:r>
      <w:r w:rsidRPr="00685EB1">
        <w:t>)</w:t>
      </w:r>
    </w:p>
    <w:p w14:paraId="16CE5B35" w14:textId="77777777" w:rsidR="0038242F" w:rsidRPr="00685EB1" w:rsidRDefault="0038242F" w:rsidP="0038242F">
      <w:pPr>
        <w:rPr>
          <w:u w:val="single"/>
        </w:rPr>
      </w:pPr>
      <w:r>
        <w:t xml:space="preserve">Bret Stephens: Hi, Gail. A question I never thought I’d ask: </w:t>
      </w:r>
      <w:r w:rsidRPr="00685EB1">
        <w:rPr>
          <w:u w:val="single"/>
        </w:rPr>
        <w:t>Should we abolish the police?</w:t>
      </w:r>
    </w:p>
    <w:p w14:paraId="058DC2B8" w14:textId="77777777" w:rsidR="0038242F" w:rsidRPr="00685EB1" w:rsidRDefault="0038242F" w:rsidP="0038242F">
      <w:pPr>
        <w:rPr>
          <w:u w:val="single"/>
        </w:rPr>
      </w:pPr>
      <w:r>
        <w:t xml:space="preserve">Gail Collins: Bret, </w:t>
      </w:r>
      <w:r w:rsidRPr="00685EB1">
        <w:t>I kinda think that’s stacking the deck</w:t>
      </w:r>
      <w:r>
        <w:t xml:space="preserve">. Should we reform the police? Set new standards? Totally rethink their role? </w:t>
      </w:r>
      <w:r w:rsidRPr="00685EB1">
        <w:rPr>
          <w:u w:val="single"/>
        </w:rPr>
        <w:t>I’m good to go anywhere except the a-word.</w:t>
      </w:r>
    </w:p>
    <w:p w14:paraId="2A73C4BE" w14:textId="77777777" w:rsidR="0038242F" w:rsidRPr="00685EB1" w:rsidRDefault="0038242F" w:rsidP="0038242F">
      <w:pPr>
        <w:rPr>
          <w:u w:val="single"/>
        </w:rPr>
      </w:pPr>
      <w:r>
        <w:t xml:space="preserve">Bret: I was struck by an Op-Ed by Mariame Kaba we ran this weekend that went all the way with the a-word: It was called, “Yes, We Mean Literally Abolish the Police.” </w:t>
      </w:r>
      <w:r w:rsidRPr="00685EB1">
        <w:rPr>
          <w:u w:val="single"/>
        </w:rPr>
        <w:t>Personally, I think the idea is nuts: The world is filled with a lot of terrible people who do terrible things and wouldn’t be better people if only they met with a social worker twice a week. And I’m not just talking about the president.</w:t>
      </w:r>
    </w:p>
    <w:p w14:paraId="364F73D5" w14:textId="77777777" w:rsidR="0038242F" w:rsidRDefault="0038242F" w:rsidP="0038242F">
      <w:r>
        <w:t xml:space="preserve">But what I mainly found interesting about the piece is that </w:t>
      </w:r>
      <w:r w:rsidRPr="00685EB1">
        <w:t>it represents a growing constituency of activists and voters who think that reform isn’t enough</w:t>
      </w:r>
      <w:r>
        <w:t>, that another recommendation-making blue-ribbon commission on police violence won’t accomplish anything, and that policing in America is so rotten and racist that it needs to be gotten rid of, root and branch.</w:t>
      </w:r>
    </w:p>
    <w:p w14:paraId="211B7ECF" w14:textId="77777777" w:rsidR="0038242F" w:rsidRDefault="0038242F" w:rsidP="0038242F">
      <w:r>
        <w:t xml:space="preserve">Gail: </w:t>
      </w:r>
      <w:r w:rsidRPr="00685EB1">
        <w:rPr>
          <w:u w:val="single"/>
        </w:rPr>
        <w:t>Well, one could argue that the chances of getting very serious, major league, radical reform are a whole lot better if the other side thinks the alternative is abolition</w:t>
      </w:r>
      <w:r>
        <w:t>.</w:t>
      </w:r>
    </w:p>
    <w:p w14:paraId="36DC892A" w14:textId="77777777" w:rsidR="0038242F" w:rsidRDefault="0038242F" w:rsidP="0038242F">
      <w:r>
        <w:t>Bret</w:t>
      </w:r>
      <w:r w:rsidRPr="00685EB1">
        <w:rPr>
          <w:u w:val="single"/>
        </w:rPr>
        <w:t>: I guess radicalism might induce the police to make some long-resisted changes, especially when it comes to police unions’ protecting bad cops from discipline and dismissal</w:t>
      </w:r>
      <w:r>
        <w:t>. The other possibility is that abolish-the-police radicalism gives Donald Trump a terrific foil to run against in the fall.</w:t>
      </w:r>
    </w:p>
    <w:p w14:paraId="4586F26A" w14:textId="77777777" w:rsidR="0038242F" w:rsidRDefault="0038242F" w:rsidP="0038242F">
      <w:r>
        <w:t>Gail: Well, Joe Biden has already said he isn’t in favor of defunding or abolishing the police. Trump may try to pin it on him anyway, but one advantage of having Biden at the top of the ticket is that almost nobody imagines him doing anything dramatic.</w:t>
      </w:r>
    </w:p>
    <w:p w14:paraId="650EA466" w14:textId="77777777" w:rsidR="0038242F" w:rsidRDefault="0038242F" w:rsidP="0038242F">
      <w:r>
        <w:t>Bret: To adapt a line from George W. Bush, it’s the soft benefit of low expectations.</w:t>
      </w:r>
    </w:p>
    <w:p w14:paraId="7DC5B95D" w14:textId="77777777" w:rsidR="0038242F" w:rsidRPr="00685EB1" w:rsidRDefault="0038242F" w:rsidP="0038242F">
      <w:pPr>
        <w:rPr>
          <w:u w:val="single"/>
        </w:rPr>
      </w:pPr>
      <w:r>
        <w:lastRenderedPageBreak/>
        <w:t>Gail: Nevertheless</w:t>
      </w:r>
      <w:r w:rsidRPr="00685EB1">
        <w:rPr>
          <w:u w:val="single"/>
        </w:rPr>
        <w:t>, there’s a lot that needs doing. Particularly when it comes to the blue wall that shields officers who behave badly. Cops almost always stick up for other cops, no matter how bad things get. Making citizen complaint records public would be a good first step toward attacking that.</w:t>
      </w:r>
    </w:p>
    <w:p w14:paraId="25651C99" w14:textId="77777777" w:rsidR="0038242F" w:rsidRDefault="0038242F" w:rsidP="0038242F">
      <w:r>
        <w:t xml:space="preserve">Bret: </w:t>
      </w:r>
      <w:r w:rsidRPr="00685EB1">
        <w:t>Good idea.</w:t>
      </w:r>
    </w:p>
    <w:p w14:paraId="3306DE24" w14:textId="77777777" w:rsidR="0038242F" w:rsidRDefault="0038242F" w:rsidP="0038242F">
      <w:r>
        <w:t xml:space="preserve">Gail: And </w:t>
      </w:r>
      <w:r w:rsidRPr="00685EB1">
        <w:rPr>
          <w:u w:val="single"/>
        </w:rPr>
        <w:t>it’s true that there are a lot of jobs cops do that could be performed by others</w:t>
      </w:r>
      <w:r>
        <w:t>. For instance, people are wondering whether policing the schools couldn’t be done better by specially trained civilians.</w:t>
      </w:r>
    </w:p>
    <w:p w14:paraId="2984ECA3" w14:textId="77777777" w:rsidR="0038242F" w:rsidRDefault="0038242F" w:rsidP="0038242F">
      <w:r>
        <w:t>How about you? What would your reform agenda be?</w:t>
      </w:r>
    </w:p>
    <w:p w14:paraId="6B76EFB8" w14:textId="77777777" w:rsidR="0038242F" w:rsidRDefault="0038242F" w:rsidP="0038242F">
      <w:r>
        <w:t xml:space="preserve">Bret: I’d definitely </w:t>
      </w:r>
      <w:r w:rsidRPr="00685EB1">
        <w:rPr>
          <w:u w:val="single"/>
        </w:rPr>
        <w:t>get the police out of social work. And the police shouldn’t need to be called when your neighbors’ Halloween party gets too loud</w:t>
      </w:r>
      <w:r>
        <w:t>. As for getting the police out of schools, fine by me, provided the specially trained civilians you mention are competent to deal with an emergency like a school shooting.</w:t>
      </w:r>
    </w:p>
    <w:p w14:paraId="4CD76320" w14:textId="77777777" w:rsidR="0038242F" w:rsidRPr="00EB368F" w:rsidRDefault="0038242F" w:rsidP="0038242F">
      <w:pPr>
        <w:rPr>
          <w:u w:val="single"/>
        </w:rPr>
      </w:pPr>
      <w:r>
        <w:t xml:space="preserve">Gail: You’ve just given me a little opening to point out that the best thing we can do for public safety on all fronts is </w:t>
      </w:r>
      <w:r w:rsidRPr="00EB368F">
        <w:t>a nationwide gun law that keeps weapons out of the hands of anyone who hasn’t passed a shooting skills test and government vetting.</w:t>
      </w:r>
    </w:p>
    <w:p w14:paraId="7E029112" w14:textId="77777777" w:rsidR="0038242F" w:rsidRDefault="0038242F" w:rsidP="0038242F">
      <w:r>
        <w:t>Bret: Sure, except that the more people there are who call to abolish the police, the likelier many others are to go and buy a gun. A few years ago, I wrote a column calling for the repeal of the Second Amendment. The whole idea is predicated on a robust police force that keeps our streets safe. Now I’m having second thoughts about that column.</w:t>
      </w:r>
    </w:p>
    <w:p w14:paraId="4384668F" w14:textId="77777777" w:rsidR="0038242F" w:rsidRDefault="0038242F" w:rsidP="0038242F">
      <w:r>
        <w:t>Gail: Stick with us!</w:t>
      </w:r>
    </w:p>
    <w:p w14:paraId="495F6214" w14:textId="77777777" w:rsidR="0038242F" w:rsidRPr="00EB368F" w:rsidRDefault="0038242F" w:rsidP="0038242F">
      <w:pPr>
        <w:rPr>
          <w:u w:val="single"/>
        </w:rPr>
      </w:pPr>
      <w:r>
        <w:t xml:space="preserve">Bret: More broadly, while I recognize there’s a serious problem with heavy-handed and trigger-happy police — as we horrifically saw yet again in Atlanta over the weekend — </w:t>
      </w:r>
      <w:r w:rsidRPr="00EB368F">
        <w:rPr>
          <w:u w:val="single"/>
        </w:rPr>
        <w:t>I’m just not onboard with the idea that the police are some kind of urban scourge. I’m grateful to live in a city where the murder rate is down by about 90 percent from 30 years ago</w:t>
      </w:r>
      <w:r>
        <w:t xml:space="preserve">, thanks in large part to the work of great cops like Ray Kelly. I’m grateful that the N.Y.P.D. has helped make the city an almost impossibly hard target for terrorists. </w:t>
      </w:r>
      <w:r w:rsidRPr="00EB368F">
        <w:rPr>
          <w:u w:val="single"/>
        </w:rPr>
        <w:t xml:space="preserve">The great majority of police officers are hard-working, brave, public-spirited, working-class men and women of every race and ethnicity tasked with some very unpleasant but essential jobs. And while the police obviously need to reform — not least so that they are not viewed with fear and distrust by communities they’re meant to serve — </w:t>
      </w:r>
      <w:r w:rsidRPr="00EB368F">
        <w:rPr>
          <w:rStyle w:val="Emphasis"/>
        </w:rPr>
        <w:t>nobody’s going to be well served if their budgets are slashed and reputations smeared just because they are in blue.</w:t>
      </w:r>
    </w:p>
    <w:p w14:paraId="6B4262D8" w14:textId="77777777" w:rsidR="0038242F" w:rsidRDefault="0038242F" w:rsidP="0038242F">
      <w:r>
        <w:t>Gail: There are a lot of reasons for New York’s murder rate plummeting. One very big one is the aging of the population. Another is the end of the crack epidemic.</w:t>
      </w:r>
    </w:p>
    <w:p w14:paraId="6CD6E08B" w14:textId="77777777" w:rsidR="0038242F" w:rsidRDefault="0038242F" w:rsidP="0038242F">
      <w:r>
        <w:t>But a great commissioner can make a huge difference. I knew one, a good friend, who used to say that the most important job of a police force is keeping apart people who hate each other.</w:t>
      </w:r>
    </w:p>
    <w:p w14:paraId="0A7119E1" w14:textId="77777777" w:rsidR="0038242F" w:rsidRDefault="0038242F" w:rsidP="0038242F">
      <w:r>
        <w:t>Bret: You mean, like Melania and Donald? Sorry, go on.</w:t>
      </w:r>
    </w:p>
    <w:p w14:paraId="2FFA7713" w14:textId="77777777" w:rsidR="0038242F" w:rsidRPr="00EB368F" w:rsidRDefault="0038242F" w:rsidP="0038242F">
      <w:pPr>
        <w:rPr>
          <w:u w:val="single"/>
        </w:rPr>
      </w:pPr>
      <w:r>
        <w:lastRenderedPageBreak/>
        <w:t xml:space="preserve">Gail: Meanwhile, it’s interesting to see how this latest crisis has got the sports community embracing the idea of taking a knee. I think that’s great — </w:t>
      </w:r>
      <w:r w:rsidRPr="00EB368F">
        <w:rPr>
          <w:u w:val="single"/>
        </w:rPr>
        <w:t>something that was so wildly controversial is now looking like a useful nonviolent protest.</w:t>
      </w:r>
    </w:p>
    <w:p w14:paraId="36B6DF6E" w14:textId="2C25AAC6" w:rsidR="0038242F" w:rsidRDefault="0038242F" w:rsidP="0038242F">
      <w:pPr>
        <w:rPr>
          <w:u w:val="single"/>
        </w:rPr>
      </w:pPr>
      <w:r>
        <w:t>Bret: I’ve always defended the right of athletes or anyone else to take a knee. It’s a free country, and I generally admire anyone who takes an unpopular stand (or knee) out of a deeply held belief. The question is whether the knee-taking is truly sincere</w:t>
      </w:r>
      <w:r w:rsidRPr="00EB368F">
        <w:rPr>
          <w:u w:val="single"/>
        </w:rPr>
        <w:t>. There seems to me something forced or gestural about it now; more about social posturing than personal conviction</w:t>
      </w:r>
      <w:r>
        <w:t xml:space="preserve">. And I wonder what it will mean for our politics as a whole. If Isaac Newton were a pundit today, he might say that </w:t>
      </w:r>
      <w:r w:rsidRPr="00EB368F">
        <w:rPr>
          <w:u w:val="single"/>
        </w:rPr>
        <w:t>every action in American politics has an equal and opposite overreaction.</w:t>
      </w:r>
    </w:p>
    <w:p w14:paraId="54DA03EE" w14:textId="4AD5A5CA" w:rsidR="00596282" w:rsidRDefault="00596282" w:rsidP="008F2282"/>
    <w:p w14:paraId="5AFE3028" w14:textId="77777777" w:rsidR="00665581" w:rsidRDefault="00665581" w:rsidP="00665581">
      <w:pPr>
        <w:pStyle w:val="Heading3"/>
      </w:pPr>
      <w:r>
        <w:lastRenderedPageBreak/>
        <w:t xml:space="preserve">Reform CP – solves under- and over-policing </w:t>
      </w:r>
    </w:p>
    <w:p w14:paraId="648A43B9" w14:textId="77777777" w:rsidR="00665581" w:rsidRPr="005A2D1C" w:rsidRDefault="00665581" w:rsidP="00665581"/>
    <w:p w14:paraId="2754FE34" w14:textId="77777777" w:rsidR="00665581" w:rsidRPr="0070410D" w:rsidRDefault="00665581" w:rsidP="00665581">
      <w:pPr>
        <w:pStyle w:val="Heading4"/>
      </w:pPr>
      <w:r>
        <w:t>We have the data right here. Aff only solves for one half of policing. The neg solves for both over-policing AND under-policing</w:t>
      </w:r>
    </w:p>
    <w:p w14:paraId="02A8DD3F" w14:textId="77777777" w:rsidR="00665581" w:rsidRDefault="00665581" w:rsidP="00665581">
      <w:pPr>
        <w:rPr>
          <w:rStyle w:val="Style13ptBold"/>
        </w:rPr>
      </w:pPr>
      <w:r>
        <w:rPr>
          <w:rStyle w:val="Style13ptBold"/>
        </w:rPr>
        <w:t>Scharfenberg</w:t>
      </w:r>
      <w:r w:rsidRPr="00F4177A">
        <w:t>, an editorial writer and staff writer for the Globe’s Ideas section. He previously worked as a reporter in the Globe’s State House bureau. A graduate of Brown University, he has written for The New York Times and The Providence Journal and was a radio reporter at WBUR in Boston,</w:t>
      </w:r>
      <w:r>
        <w:rPr>
          <w:rStyle w:val="Style13ptBold"/>
        </w:rPr>
        <w:t xml:space="preserve"> 2020 </w:t>
      </w:r>
    </w:p>
    <w:p w14:paraId="233C70E3" w14:textId="77777777" w:rsidR="00665581" w:rsidRPr="00F4177A" w:rsidRDefault="00665581" w:rsidP="00665581">
      <w:r w:rsidRPr="00F4177A">
        <w:t>(</w:t>
      </w:r>
      <w:r>
        <w:t xml:space="preserve">David, 6/26/20, The Boston Globe, “America has a policing problem. It’s bigger than you think,” </w:t>
      </w:r>
      <w:hyperlink r:id="rId56" w:history="1">
        <w:r w:rsidRPr="00E21A04">
          <w:rPr>
            <w:rStyle w:val="Hyperlink"/>
          </w:rPr>
          <w:t>https://www.bostonglobe.com/2020/06/26/opinion/how-fix-police/</w:t>
        </w:r>
      </w:hyperlink>
      <w:r>
        <w:t>, accessed 7/14/20, tmur</w:t>
      </w:r>
      <w:r w:rsidRPr="00F4177A">
        <w:t>)</w:t>
      </w:r>
    </w:p>
    <w:p w14:paraId="60C37461" w14:textId="77777777" w:rsidR="00665581" w:rsidRPr="00F4177A" w:rsidRDefault="00665581" w:rsidP="00665581">
      <w:pPr>
        <w:rPr>
          <w:u w:val="single"/>
        </w:rPr>
      </w:pPr>
      <w:r>
        <w:t xml:space="preserve">Johnson quite likes the detective she’s dealt with over the years. And she knows the cops have a difficult job. But she can’t help but feel frustrated. There were witnesses, she says. Murmurs about who was responsible. And it bugs her that </w:t>
      </w:r>
      <w:r w:rsidRPr="00F4177A">
        <w:rPr>
          <w:u w:val="single"/>
        </w:rPr>
        <w:t>Black victims</w:t>
      </w:r>
      <w:r>
        <w:t xml:space="preserve">, like her son, </w:t>
      </w:r>
      <w:r w:rsidRPr="00F4177A">
        <w:rPr>
          <w:u w:val="single"/>
        </w:rPr>
        <w:t>are so much less likely to get justice than white victims.</w:t>
      </w:r>
    </w:p>
    <w:p w14:paraId="45549BC2" w14:textId="77777777" w:rsidR="00665581" w:rsidRDefault="00665581" w:rsidP="00665581">
      <w:r>
        <w:t>Johnson says she’s not interested in retribution for Cory’s death. But she does want to face his killer some day.</w:t>
      </w:r>
    </w:p>
    <w:p w14:paraId="59E8383E" w14:textId="77777777" w:rsidR="00665581" w:rsidRDefault="00665581" w:rsidP="00665581">
      <w:r>
        <w:t>“I just want to look this person in the eye and say, ‘tell me why.’”</w:t>
      </w:r>
    </w:p>
    <w:p w14:paraId="3CC28967" w14:textId="77777777" w:rsidR="00665581" w:rsidRPr="00F4177A" w:rsidRDefault="00665581" w:rsidP="00665581">
      <w:pPr>
        <w:rPr>
          <w:u w:val="single"/>
        </w:rPr>
      </w:pPr>
      <w:r w:rsidRPr="00F4177A">
        <w:rPr>
          <w:u w:val="single"/>
        </w:rPr>
        <w:t>America has a policing problem</w:t>
      </w:r>
    </w:p>
    <w:p w14:paraId="0E1DF6F5" w14:textId="77777777" w:rsidR="00665581" w:rsidRPr="00F4177A" w:rsidRDefault="00665581" w:rsidP="00665581">
      <w:pPr>
        <w:rPr>
          <w:u w:val="single"/>
        </w:rPr>
      </w:pPr>
      <w:r w:rsidRPr="00F4177A">
        <w:rPr>
          <w:u w:val="single"/>
        </w:rPr>
        <w:t>And the country is well acquainted, now, with half of it.</w:t>
      </w:r>
    </w:p>
    <w:p w14:paraId="2E97D3DF" w14:textId="77777777" w:rsidR="00665581" w:rsidRPr="00F4177A" w:rsidRDefault="00665581" w:rsidP="00665581">
      <w:pPr>
        <w:rPr>
          <w:u w:val="single"/>
        </w:rPr>
      </w:pPr>
      <w:r w:rsidRPr="00F4177A">
        <w:rPr>
          <w:u w:val="single"/>
        </w:rPr>
        <w:t>The brutal killing of George Floyd sent tens of thousands of protesters into the streets demanding an end to police abuse — and not just the dashcam- and cell phone-recorded violence that erupts on CNN every few months. They’re concerned about the racially biased application of stop-and-frisk. About the heavy-handed enforcement of minor violations like loitering and public drunkenness in Black and brown neighborhoods. About a reliance on imprisonment unmatched by any country on earth.</w:t>
      </w:r>
    </w:p>
    <w:p w14:paraId="11A7D4B3" w14:textId="77777777" w:rsidR="00665581" w:rsidRDefault="00665581" w:rsidP="00665581">
      <w:pPr>
        <w:rPr>
          <w:u w:val="single"/>
        </w:rPr>
      </w:pPr>
      <w:r w:rsidRPr="00F4177A">
        <w:rPr>
          <w:u w:val="single"/>
        </w:rPr>
        <w:t>They’re concerned about over-policing.</w:t>
      </w:r>
    </w:p>
    <w:p w14:paraId="6E97A3D4" w14:textId="77777777" w:rsidR="00665581" w:rsidRPr="0070410D" w:rsidRDefault="00665581" w:rsidP="00665581">
      <w:pPr>
        <w:rPr>
          <w:rStyle w:val="StyleUnderline"/>
        </w:rPr>
      </w:pPr>
      <w:r w:rsidRPr="0070410D">
        <w:rPr>
          <w:rStyle w:val="Emphasis"/>
        </w:rPr>
        <w:t xml:space="preserve">But the poorest sections of urban America also suffer from chronic under-policing. FBI data show that, in cities with a population of 250,000 or more, police “clear” just 39 percent of violent crimes — that is, they make an arrest and turn over the suspect for prosecution or otherwise credibly dispose of a case </w:t>
      </w:r>
      <w:r w:rsidRPr="0070410D">
        <w:rPr>
          <w:rStyle w:val="StyleUnderline"/>
        </w:rPr>
        <w:t>(by, say, establishing that a dead person was guilty of the crime).</w:t>
      </w:r>
    </w:p>
    <w:p w14:paraId="4A74DCD3" w14:textId="77777777" w:rsidR="00665581" w:rsidRDefault="00665581" w:rsidP="00665581">
      <w:r>
        <w:t xml:space="preserve">That takes a heavy emotional toll on mothers like Johnson. But </w:t>
      </w:r>
      <w:r w:rsidRPr="00A02881">
        <w:rPr>
          <w:u w:val="single"/>
        </w:rPr>
        <w:t>it has debilitating community-wide effects</w:t>
      </w:r>
      <w:r>
        <w:t>, too.</w:t>
      </w:r>
    </w:p>
    <w:p w14:paraId="00485835" w14:textId="77777777" w:rsidR="00665581" w:rsidRPr="00A02881" w:rsidRDefault="00665581" w:rsidP="00665581">
      <w:pPr>
        <w:rPr>
          <w:u w:val="single"/>
        </w:rPr>
      </w:pPr>
      <w:r w:rsidRPr="00A02881">
        <w:rPr>
          <w:u w:val="single"/>
        </w:rPr>
        <w:t>When the worst offenders can operate with impunity, families and shopkeepers who might bring stability to a neighborhood stay off the streets and children grow up in fear</w:t>
      </w:r>
      <w:r>
        <w:t xml:space="preserve">. </w:t>
      </w:r>
      <w:r w:rsidRPr="00A02881">
        <w:rPr>
          <w:u w:val="single"/>
        </w:rPr>
        <w:t>Young men take matters into their own hands.</w:t>
      </w:r>
    </w:p>
    <w:p w14:paraId="726C9CA7" w14:textId="77777777" w:rsidR="00665581" w:rsidRPr="00A02881" w:rsidRDefault="00665581" w:rsidP="00665581">
      <w:pPr>
        <w:rPr>
          <w:u w:val="single"/>
        </w:rPr>
      </w:pPr>
      <w:r>
        <w:lastRenderedPageBreak/>
        <w:t xml:space="preserve">As one gang member told journalist Jill Leovy, who wrote about under-policing in Los Angeles in her 2015 book “Ghettoside,” </w:t>
      </w:r>
      <w:r w:rsidRPr="00A02881">
        <w:rPr>
          <w:u w:val="single"/>
        </w:rPr>
        <w:t>while other people call the cops when they have problems, in his neighborhood, “we pick up the phone and call our homeboys.</w:t>
      </w:r>
    </w:p>
    <w:p w14:paraId="4BC2A3BC" w14:textId="77777777" w:rsidR="00665581" w:rsidRDefault="00665581" w:rsidP="00665581">
      <w:r>
        <w:t>And it all compounds.</w:t>
      </w:r>
    </w:p>
    <w:p w14:paraId="05104F46" w14:textId="77777777" w:rsidR="00665581" w:rsidRPr="0070410D" w:rsidRDefault="00665581" w:rsidP="00665581">
      <w:r w:rsidRPr="00A02881">
        <w:rPr>
          <w:u w:val="single"/>
        </w:rPr>
        <w:t xml:space="preserve">With little faith in law enforcement to solve serious crimes and deep resentment of police abuses, trust erodes. </w:t>
      </w:r>
      <w:r w:rsidRPr="0070410D">
        <w:t>That’s made Black and brown residents less likely to help the cops with investigations, which leads to fewer arrests, more pain, and more distrust.</w:t>
      </w:r>
    </w:p>
    <w:p w14:paraId="5DBDDA17" w14:textId="77777777" w:rsidR="00665581" w:rsidRPr="00A02881" w:rsidRDefault="00665581" w:rsidP="00665581">
      <w:pPr>
        <w:rPr>
          <w:u w:val="single"/>
        </w:rPr>
      </w:pPr>
      <w:r w:rsidRPr="00A02881">
        <w:rPr>
          <w:u w:val="single"/>
        </w:rPr>
        <w:t>America’s policing problem is really a set of complex, interlocking problems. And they will not yield to a “defund the police” slogan or a hastily conceived 10 percent cut to the police budget.</w:t>
      </w:r>
    </w:p>
    <w:p w14:paraId="57647DE5" w14:textId="77777777" w:rsidR="00665581" w:rsidRDefault="00665581" w:rsidP="00665581">
      <w:r>
        <w:t>That’s not to say that a substantial — even radical — reallocation of resources isn’t in order. But getting it right will require a rigorous reckoning with what it means to provide for public safety</w:t>
      </w:r>
    </w:p>
    <w:p w14:paraId="453E965A" w14:textId="77777777" w:rsidR="00665581" w:rsidRDefault="00665581" w:rsidP="00665581">
      <w:r>
        <w:t>START WITH A simple question: What do cops do with their time?</w:t>
      </w:r>
    </w:p>
    <w:p w14:paraId="0D1AE493" w14:textId="77777777" w:rsidR="00665581" w:rsidRDefault="00665581" w:rsidP="00665581">
      <w:r>
        <w:t>If you’re a “Law &amp; Order” fan, you might think they’re forever running down alleys and interrogating suspects. But the reality is much different.</w:t>
      </w:r>
    </w:p>
    <w:p w14:paraId="5BBF81C4" w14:textId="77777777" w:rsidR="00665581" w:rsidRPr="0070410D" w:rsidRDefault="00665581" w:rsidP="00665581">
      <w:r w:rsidRPr="0070410D">
        <w:t>Decades of studies built on police logs and ride-alongs show that cops typically dedicate a very small portion of their days to fighting crime.</w:t>
      </w:r>
    </w:p>
    <w:p w14:paraId="5CE2160A" w14:textId="77777777" w:rsidR="00665581" w:rsidRDefault="00665581" w:rsidP="00665581">
      <w:r>
        <w:t>In 1999 in Baltimore, one of the most violent and addicted cities in the country, patrol officers spent about 11 percent of their time dealing with crime. And about half of that time was dedicated to low-level offenses such as loitering and disorderly conduct.</w:t>
      </w:r>
    </w:p>
    <w:p w14:paraId="687475AA" w14:textId="77777777" w:rsidR="00665581" w:rsidRDefault="00665581" w:rsidP="00665581">
      <w:r w:rsidRPr="00A02881">
        <w:rPr>
          <w:u w:val="single"/>
        </w:rPr>
        <w:t>Cops in small towns and rural areas spend even less of their time on crime: 0.7 percent to 2.2 percent,</w:t>
      </w:r>
      <w:r>
        <w:t xml:space="preserve"> according to one analysis by criminologists at the University of North Texas and the University of Cincinnati.</w:t>
      </w:r>
    </w:p>
    <w:p w14:paraId="56D2FA82" w14:textId="77777777" w:rsidR="00665581" w:rsidRDefault="00665581" w:rsidP="00665581">
      <w:r w:rsidRPr="00A02881">
        <w:rPr>
          <w:u w:val="single"/>
        </w:rPr>
        <w:t>More often, they’re responding to noise complaints, dealing with mental health crises</w:t>
      </w:r>
      <w:r>
        <w:t>, and intervening in domestic disputes.</w:t>
      </w:r>
    </w:p>
    <w:p w14:paraId="76E141D0" w14:textId="77777777" w:rsidR="00665581" w:rsidRDefault="00665581" w:rsidP="00665581"/>
    <w:p w14:paraId="3AA6BAAE" w14:textId="77777777" w:rsidR="00665581" w:rsidRDefault="00665581" w:rsidP="00665581"/>
    <w:p w14:paraId="0146188B" w14:textId="26576548" w:rsidR="00596282" w:rsidRDefault="00596282" w:rsidP="008F2282"/>
    <w:p w14:paraId="01D54FC1" w14:textId="4E355A4F" w:rsidR="00255231" w:rsidRDefault="00446531" w:rsidP="00446531">
      <w:pPr>
        <w:pStyle w:val="Heading3"/>
      </w:pPr>
      <w:r>
        <w:lastRenderedPageBreak/>
        <w:t>Reform CP – diversity hiring plank</w:t>
      </w:r>
    </w:p>
    <w:p w14:paraId="6FD67AE3" w14:textId="12354FC7" w:rsidR="00446531" w:rsidRDefault="00446531" w:rsidP="008F2282"/>
    <w:p w14:paraId="61FBAA10" w14:textId="77777777" w:rsidR="00446531" w:rsidRPr="00D477F6" w:rsidRDefault="00446531" w:rsidP="00446531">
      <w:pPr>
        <w:pStyle w:val="Heading4"/>
      </w:pPr>
      <w:r>
        <w:t>Female police officers contribute less to excessive force</w:t>
      </w:r>
    </w:p>
    <w:p w14:paraId="0EB81C2E" w14:textId="77777777" w:rsidR="00446531" w:rsidRPr="0032794B" w:rsidRDefault="00446531" w:rsidP="00446531">
      <w:pPr>
        <w:rPr>
          <w:rStyle w:val="Emphasis"/>
          <w:b w:val="0"/>
          <w:iCs w:val="0"/>
        </w:rPr>
      </w:pPr>
      <w:r>
        <w:rPr>
          <w:rStyle w:val="Style13ptBold"/>
        </w:rPr>
        <w:t>Muggah &amp; Abt 06</w:t>
      </w:r>
      <w:r w:rsidRPr="00D05902">
        <w:t>/06/20</w:t>
      </w:r>
      <w:r w:rsidRPr="00D05902">
        <w:rPr>
          <w:rStyle w:val="Style13ptBold"/>
        </w:rPr>
        <w:t>20</w:t>
      </w:r>
      <w:r>
        <w:rPr>
          <w:rStyle w:val="Style13ptBold"/>
        </w:rPr>
        <w:t xml:space="preserve"> </w:t>
      </w:r>
      <w:r>
        <w:t xml:space="preserve">[Robert Muggah is the founder of the Igarapé Institute and SecDev Group. He is the author (with Ian Goldin) of Terra Incognita: 100 Maps to Survive the Next 100 Years, to be published in August 2020 by Penguin and Thomas Abt is a senior fellow at the Council on Criminal Justice. June 6, 2020, Foreign Policy, “Calls for Police Reform Are Getting Louder—Here Is How to Do It”, </w:t>
      </w:r>
      <w:hyperlink r:id="rId57" w:history="1">
        <w:r w:rsidRPr="00DC0B9B">
          <w:rPr>
            <w:rStyle w:val="Hyperlink"/>
          </w:rPr>
          <w:t>https://foreignpolicy.com/2020/06/22/calls-for-police-reform-are-getting-louder-here-is-how-to-do-it/</w:t>
        </w:r>
      </w:hyperlink>
      <w:r>
        <w:t>, Accessed July 7, 2020, AKJ]</w:t>
      </w:r>
    </w:p>
    <w:p w14:paraId="481DC78F" w14:textId="77777777" w:rsidR="00446531" w:rsidRDefault="00446531" w:rsidP="00446531">
      <w:pPr>
        <w:rPr>
          <w:rStyle w:val="StyleUnderline"/>
        </w:rPr>
      </w:pPr>
      <w:r w:rsidRPr="00F11D35">
        <w:rPr>
          <w:rStyle w:val="StyleUnderline"/>
          <w:highlight w:val="yellow"/>
        </w:rPr>
        <w:t>Recruiting more women</w:t>
      </w:r>
      <w:r w:rsidRPr="00D76942">
        <w:rPr>
          <w:rStyle w:val="StyleUnderline"/>
        </w:rPr>
        <w:t xml:space="preserve"> into the police </w:t>
      </w:r>
      <w:r w:rsidRPr="00F11D35">
        <w:rPr>
          <w:rStyle w:val="StyleUnderline"/>
          <w:highlight w:val="yellow"/>
        </w:rPr>
        <w:t>may</w:t>
      </w:r>
      <w:r w:rsidRPr="00D76942">
        <w:rPr>
          <w:rStyle w:val="StyleUnderline"/>
        </w:rPr>
        <w:t xml:space="preserve"> also </w:t>
      </w:r>
      <w:r w:rsidRPr="00F11D35">
        <w:rPr>
          <w:rStyle w:val="StyleUnderline"/>
          <w:highlight w:val="yellow"/>
        </w:rPr>
        <w:t>contribute to reducing excessive force</w:t>
      </w:r>
      <w:r>
        <w:rPr>
          <w:rStyle w:val="Style13ptBold"/>
        </w:rPr>
        <w:t xml:space="preserve">. </w:t>
      </w:r>
      <w:r w:rsidRPr="00F11D35">
        <w:rPr>
          <w:rStyle w:val="StyleUnderline"/>
          <w:highlight w:val="yellow"/>
        </w:rPr>
        <w:t>A 2017 study</w:t>
      </w:r>
      <w:r w:rsidRPr="00D76942">
        <w:rPr>
          <w:rStyle w:val="StyleUnderline"/>
        </w:rPr>
        <w:t xml:space="preserve"> of police use of force </w:t>
      </w:r>
      <w:r w:rsidRPr="00F11D35">
        <w:rPr>
          <w:rStyle w:val="StyleUnderline"/>
          <w:highlight w:val="yellow"/>
        </w:rPr>
        <w:t>found that</w:t>
      </w:r>
      <w:r w:rsidRPr="00D76942">
        <w:rPr>
          <w:rStyle w:val="StyleUnderline"/>
        </w:rPr>
        <w:t xml:space="preserve"> </w:t>
      </w:r>
      <w:r w:rsidRPr="00F11D35">
        <w:rPr>
          <w:rStyle w:val="StyleUnderline"/>
          <w:highlight w:val="yellow"/>
        </w:rPr>
        <w:t>male officers were three times more likely to have discharged their firearm while on duty than their female counterparts</w:t>
      </w:r>
      <w:r>
        <w:rPr>
          <w:rStyle w:val="Style13ptBold"/>
        </w:rPr>
        <w:t xml:space="preserve">. </w:t>
      </w:r>
      <w:r w:rsidRPr="00D76942">
        <w:rPr>
          <w:rStyle w:val="StyleUnderline"/>
        </w:rPr>
        <w:t xml:space="preserve">In another study published </w:t>
      </w:r>
      <w:r w:rsidRPr="00F11D35">
        <w:rPr>
          <w:rStyle w:val="StyleUnderline"/>
          <w:highlight w:val="yellow"/>
        </w:rPr>
        <w:t>in 2002, men were two to three times more likely to be accused of citizen complaints and cost police forces at least two-and-a-half times more in liability payouts to victims of excessive force or their families</w:t>
      </w:r>
      <w:r>
        <w:rPr>
          <w:rStyle w:val="Style13ptBold"/>
        </w:rPr>
        <w:t xml:space="preserve">. </w:t>
      </w:r>
      <w:r w:rsidRPr="00F11D35">
        <w:rPr>
          <w:rStyle w:val="StyleUnderline"/>
        </w:rPr>
        <w:t>Increasing the diversity of police by boosting minority recruitment is important, but the evidence on the relationship between diversity and misconduct is surprisingly unclear.</w:t>
      </w:r>
    </w:p>
    <w:p w14:paraId="22423BC5" w14:textId="77777777" w:rsidR="00446531" w:rsidRDefault="00446531" w:rsidP="008F2282"/>
    <w:p w14:paraId="2192D1F7" w14:textId="188DAF73" w:rsidR="00596282" w:rsidRDefault="00596282" w:rsidP="008F2282"/>
    <w:p w14:paraId="6CE246B8" w14:textId="4C390941" w:rsidR="0001681F" w:rsidRDefault="0001681F" w:rsidP="0001681F">
      <w:pPr>
        <w:pStyle w:val="Heading3"/>
      </w:pPr>
      <w:r>
        <w:lastRenderedPageBreak/>
        <w:t>Reform CP – federal inspectors</w:t>
      </w:r>
      <w:r w:rsidR="00665581">
        <w:t xml:space="preserve"> plank</w:t>
      </w:r>
    </w:p>
    <w:p w14:paraId="0BDF4278" w14:textId="0F05B762" w:rsidR="0001681F" w:rsidRDefault="0001681F" w:rsidP="0001681F"/>
    <w:p w14:paraId="140F9720" w14:textId="77777777" w:rsidR="0001681F" w:rsidRDefault="0001681F" w:rsidP="0001681F">
      <w:pPr>
        <w:pStyle w:val="Heading4"/>
      </w:pPr>
      <w:r>
        <w:t>Although it may seem impossible for all states to implement the same policies, establishments for inspectors may work</w:t>
      </w:r>
    </w:p>
    <w:p w14:paraId="35256FAE" w14:textId="77777777" w:rsidR="0001681F" w:rsidRPr="00A06EEB" w:rsidRDefault="0001681F" w:rsidP="0001681F">
      <w:pPr>
        <w:rPr>
          <w:b/>
          <w:bCs/>
          <w:sz w:val="26"/>
        </w:rPr>
      </w:pPr>
      <w:r>
        <w:rPr>
          <w:rStyle w:val="Style13ptBold"/>
        </w:rPr>
        <w:t xml:space="preserve">Serhan </w:t>
      </w:r>
      <w:r w:rsidRPr="000F6BCF">
        <w:rPr>
          <w:rStyle w:val="Style13ptBold"/>
        </w:rPr>
        <w:t>06</w:t>
      </w:r>
      <w:r w:rsidRPr="000F6BCF">
        <w:t>/10/20</w:t>
      </w:r>
      <w:r w:rsidRPr="000F6BCF">
        <w:rPr>
          <w:rStyle w:val="Style13ptBold"/>
        </w:rPr>
        <w:t>20</w:t>
      </w:r>
      <w:r>
        <w:rPr>
          <w:rStyle w:val="Style13ptBold"/>
        </w:rPr>
        <w:t xml:space="preserve"> </w:t>
      </w:r>
      <w:r>
        <w:t xml:space="preserve">[Yasmeen Serhan is a London-based staff writer at The Atlantic., June 6, 2020, “What the World Could Teach America About Policing, Examples abound of reforms that are seen as “radical” in the United States.”, </w:t>
      </w:r>
      <w:r w:rsidRPr="00FF48D9">
        <w:t>https://www.theatlantic.com/international/archive/2020/06/america-police-violence-germany-georgia-britain/612820/</w:t>
      </w:r>
      <w:r>
        <w:t>, Accessed July 7, 2020, AKJ]</w:t>
      </w:r>
    </w:p>
    <w:p w14:paraId="783A43DE" w14:textId="77777777" w:rsidR="0001681F" w:rsidRDefault="0001681F" w:rsidP="0001681F">
      <w:r>
        <w:t>Even if the U.S. were to adopt similar standards to that of its European counterparts, it wouldn’t necessarily have the means to enforce them—at least not at the national level. That’s because, unlike many other similar countries, the American law-enforcement system is largely decentralized. The majority of the approximately 18,000 law-enforcement agencies across the U.S. are run at the city or county level, employing anywhere from one to 30,000 officers. The hyperlocalized nature of the system means that the standards and practices these agencies employ can vary widely. Unlike England and Wales, whose 43 police agencies are subject to the scrutiny of Her Majesty’s Inspectorate of Constabulary, an independent body, American policing has no federal oversight authority.</w:t>
      </w:r>
    </w:p>
    <w:p w14:paraId="6E4A9DCC" w14:textId="77777777" w:rsidR="0001681F" w:rsidRDefault="0001681F" w:rsidP="0001681F">
      <w:r>
        <w:t xml:space="preserve">Sherman argues that </w:t>
      </w:r>
      <w:r w:rsidRPr="00C92240">
        <w:rPr>
          <w:rStyle w:val="StyleUnderline"/>
          <w:highlight w:val="yellow"/>
        </w:rPr>
        <w:t>the establishment of an Inspector General of Police</w:t>
      </w:r>
      <w:r w:rsidRPr="00C92240">
        <w:rPr>
          <w:rStyle w:val="StyleUnderline"/>
        </w:rPr>
        <w:t xml:space="preserve">, </w:t>
      </w:r>
      <w:r w:rsidRPr="00C92240">
        <w:rPr>
          <w:rStyle w:val="StyleUnderline"/>
          <w:highlight w:val="yellow"/>
        </w:rPr>
        <w:t>or</w:t>
      </w:r>
      <w:r w:rsidRPr="00C92240">
        <w:rPr>
          <w:highlight w:val="yellow"/>
        </w:rPr>
        <w:t xml:space="preserve"> </w:t>
      </w:r>
      <w:r w:rsidRPr="00C92240">
        <w:rPr>
          <w:rStyle w:val="StyleUnderline"/>
          <w:highlight w:val="yellow"/>
        </w:rPr>
        <w:t>some</w:t>
      </w:r>
      <w:r>
        <w:t xml:space="preserve"> such </w:t>
      </w:r>
      <w:r w:rsidRPr="00C92240">
        <w:rPr>
          <w:rStyle w:val="StyleUnderline"/>
          <w:highlight w:val="yellow"/>
        </w:rPr>
        <w:t>equivalent to the British inspectorate,</w:t>
      </w:r>
      <w:r w:rsidRPr="00C92240">
        <w:rPr>
          <w:highlight w:val="yellow"/>
        </w:rPr>
        <w:t xml:space="preserve"> </w:t>
      </w:r>
      <w:r w:rsidRPr="00C92240">
        <w:rPr>
          <w:rStyle w:val="StyleUnderline"/>
          <w:highlight w:val="yellow"/>
        </w:rPr>
        <w:t>at the state level would solve this problem</w:t>
      </w:r>
      <w:r>
        <w:t xml:space="preserve">—a recommendation he also made to President Barack Obama’s Task Force on 21st Century Policing, which was established following the fatal 2014 police shooting of the black teenager Michael Brown in Ferguson, Missouri. Such an authority would operate in the way its British equivalent does—by </w:t>
      </w:r>
      <w:r w:rsidRPr="00C92240">
        <w:rPr>
          <w:rStyle w:val="StyleUnderline"/>
          <w:highlight w:val="yellow"/>
        </w:rPr>
        <w:t>monitoring police forces to ensure that they are abiding by a certain set of rules and regulations and cutting the funding of those that don’t. Other suggestions</w:t>
      </w:r>
      <w:r>
        <w:t xml:space="preserve"> Sherman made to the task force </w:t>
      </w:r>
      <w:r w:rsidRPr="00C92240">
        <w:rPr>
          <w:rStyle w:val="StyleUnderline"/>
          <w:highlight w:val="yellow"/>
        </w:rPr>
        <w:t>included the establishment of a National College of Policing</w:t>
      </w:r>
      <w:r>
        <w:t xml:space="preserve"> (modeled after the British equivalent) </w:t>
      </w:r>
      <w:r w:rsidRPr="00C92240">
        <w:rPr>
          <w:rStyle w:val="StyleUnderline"/>
          <w:highlight w:val="yellow"/>
        </w:rPr>
        <w:t>and a registry of dismissed officers to ensure that those who are fired aren’t simply rehired elsewhere</w:t>
      </w:r>
      <w:r>
        <w:t>. None of the recommendations were ultimately taken up.</w:t>
      </w:r>
    </w:p>
    <w:p w14:paraId="3F948894" w14:textId="77777777" w:rsidR="0001681F" w:rsidRDefault="0001681F" w:rsidP="0001681F">
      <w:r w:rsidRPr="00C92240">
        <w:rPr>
          <w:rStyle w:val="StyleUnderline"/>
          <w:highlight w:val="yellow"/>
        </w:rPr>
        <w:t>All of this could yet change—assuming that American leaders and policy makers are prepared to engage with examples offered by countries around the world</w:t>
      </w:r>
      <w:r>
        <w:t>. The U.S. doesn’t have a great track record for this, though. As Uri Friedman noted, American leaders have largely proved reluctant to learn from the policies and practices of peer nations in previous crises. Who’s to say this time will be any different?</w:t>
      </w:r>
    </w:p>
    <w:p w14:paraId="40487E24" w14:textId="77777777" w:rsidR="0001681F" w:rsidRDefault="0001681F" w:rsidP="0001681F">
      <w:r>
        <w:t xml:space="preserve">“My best prediction,” Sherman said, “is that nothing is going to happen.” At least, not on the national level. But </w:t>
      </w:r>
      <w:r w:rsidRPr="00C92240">
        <w:rPr>
          <w:rStyle w:val="StyleUnderline"/>
          <w:highlight w:val="yellow"/>
        </w:rPr>
        <w:t>it could happen at the local level, if city and state</w:t>
      </w:r>
      <w:r w:rsidRPr="00C92240">
        <w:rPr>
          <w:rStyle w:val="StyleUnderline"/>
        </w:rPr>
        <w:t xml:space="preserve"> </w:t>
      </w:r>
      <w:r w:rsidRPr="00C92240">
        <w:rPr>
          <w:rStyle w:val="StyleUnderline"/>
          <w:highlight w:val="yellow"/>
        </w:rPr>
        <w:t>governments are willing to take on the issue.</w:t>
      </w:r>
      <w:r>
        <w:t xml:space="preserve"> “The complexities of police administration and institutional design require serious attention that is not going to happen with a presidential candidate,” Sherman continued, “</w:t>
      </w:r>
      <w:r w:rsidRPr="00C92240">
        <w:t>but could and should happen at the gubernatorial level.”</w:t>
      </w:r>
    </w:p>
    <w:p w14:paraId="4A99F540" w14:textId="72697703" w:rsidR="00650409" w:rsidRDefault="00650409" w:rsidP="00650409"/>
    <w:p w14:paraId="5307A6CC" w14:textId="5C2659A9" w:rsidR="00650409" w:rsidRDefault="00650409" w:rsidP="00650409">
      <w:pPr>
        <w:pStyle w:val="Heading3"/>
      </w:pPr>
      <w:r>
        <w:lastRenderedPageBreak/>
        <w:t>Reform CP –</w:t>
      </w:r>
      <w:r w:rsidR="00FB0B4E">
        <w:t xml:space="preserve"> </w:t>
      </w:r>
      <w:r>
        <w:t xml:space="preserve">Sasha’s </w:t>
      </w:r>
      <w:r w:rsidR="00FB0B4E">
        <w:t>data plank</w:t>
      </w:r>
      <w:r>
        <w:t xml:space="preserve"> </w:t>
      </w:r>
      <w:r w:rsidR="00FB0B4E">
        <w:t>brought to you by</w:t>
      </w:r>
      <w:r>
        <w:t xml:space="preserve"> Annabelle</w:t>
      </w:r>
    </w:p>
    <w:p w14:paraId="01902DC8" w14:textId="77777777" w:rsidR="00650409" w:rsidRPr="00650409" w:rsidRDefault="00650409" w:rsidP="00650409"/>
    <w:p w14:paraId="55D1129F" w14:textId="2020192A" w:rsidR="00650409" w:rsidRDefault="00650409" w:rsidP="00650409">
      <w:pPr>
        <w:pStyle w:val="Heading4"/>
      </w:pPr>
      <w:r>
        <w:t>Police ignore their data and don’t use it to hold officers accountable – data usage needs major improvements – this is a matter of preventing another George Floyd</w:t>
      </w:r>
    </w:p>
    <w:p w14:paraId="50C4307B" w14:textId="77777777" w:rsidR="00650409" w:rsidRDefault="00650409" w:rsidP="00650409">
      <w:r>
        <w:rPr>
          <w:rStyle w:val="Style13ptBold"/>
        </w:rPr>
        <w:t>Yu 06</w:t>
      </w:r>
      <w:r w:rsidRPr="00702DAC">
        <w:t>/28/20</w:t>
      </w:r>
      <w:r w:rsidRPr="00702DAC">
        <w:rPr>
          <w:rStyle w:val="Style13ptBold"/>
        </w:rPr>
        <w:t>20</w:t>
      </w:r>
      <w:r>
        <w:t xml:space="preserve"> [Yao Yu is a data journalist at the Harvard Political Review, June 28, 2020, Harvard Political Review, “How Data Can Be Used to Prevent Police Brutality”, </w:t>
      </w:r>
      <w:r w:rsidRPr="00FF48D9">
        <w:t>https://harvardpolitics.com/data-journalism/data-prevent-police-brutality/</w:t>
      </w:r>
      <w:r>
        <w:t>, Accessed July 7, 2020, AKJ]</w:t>
      </w:r>
    </w:p>
    <w:p w14:paraId="1184CCE8" w14:textId="77777777" w:rsidR="00650409" w:rsidRDefault="00650409" w:rsidP="00650409">
      <w:r>
        <w:t>Years after police departments across the United States came under public scrutiny following the killing of Eric Garner, they are once again at the center of controversy for the murder of George Floyd. Since the deaths of both Black men occurred in police custody, they each sparked national uproars over police brutality. Alarmingly, there is strong evidence that Black Americans are disproportionately shot and killed by police officers at a higher rate than White Americans.</w:t>
      </w:r>
    </w:p>
    <w:p w14:paraId="2EB59B2D" w14:textId="77777777" w:rsidR="00650409" w:rsidRDefault="00650409" w:rsidP="00650409">
      <w:r>
        <w:t>The national spotlight on police brutality has led to the creation of many potential solutions. One prominent campaign led by civil rights activists and researchers is Campaign Zero. They created a list of ten solutions that they claim are “inform[ed] by data, research and human rights principles,” aimed at ending police violence in America. Their solutions include limiting the use of force and conducting independent investigations and prosecutions for incidents related to police misconduct. Data plays an important role in determining better policing policies, but it is also critical for enforcing these policies in practice.</w:t>
      </w:r>
    </w:p>
    <w:p w14:paraId="080EDE59" w14:textId="77777777" w:rsidR="00650409" w:rsidRDefault="00650409" w:rsidP="00650409">
      <w:r>
        <w:t xml:space="preserve">Police data is critical in the early identification of repeated police misconduct and early prevention of police brutality. Specifically, Complaints Against Police data can directly identify officers that have repeatedly been reported for misconduct and serve harsher penalties for them. The city of Philadelphia’s Office of Innovation &amp; Technology releases the Philadelphia Police Department’s CAP data publicly through OpenDataPhilly. The CAP dataset is a part of a greater initiative to increase transparency with the people of Philadelphia and maintain police accountability. </w:t>
      </w:r>
    </w:p>
    <w:p w14:paraId="3D74BD5F" w14:textId="77777777" w:rsidR="00650409" w:rsidRDefault="00650409" w:rsidP="00650409">
      <w:r>
        <w:t>Taking an initial look at the Philadelphia CAP data, it is clear that Black people file more complaints against Philadelphia police officers than White Americans and Other Americans in every category except “drugs,” where there are only two complaints from Black Americans and two complaints from White Americans. The “Other/NA” group encompasses non-Black people of color and reports with missing data on race. I group these responses because they have relatively few complaints compared to Black and White Americans and they are not the main focus of this article.</w:t>
      </w:r>
    </w:p>
    <w:p w14:paraId="4291B277" w14:textId="77777777" w:rsidR="00650409" w:rsidRDefault="00650409" w:rsidP="00650409">
      <w:r>
        <w:t xml:space="preserve">Next, I wanted to see the total number of complaints filed per year split by race. Initially, I hoped that institutional reform aimed at preventing police misconduct would show a decrease in the number of complaints per year. Disappointingly, the data shows that the yearly number of complaints against Philadelphia police officers have remained relatively the same. Black Americans have continued to file about three times more complaints against Philadelphia </w:t>
      </w:r>
      <w:r>
        <w:lastRenderedPageBreak/>
        <w:t>officers than White Americans. This suggests that not enough is being done to prevent negative interactions with the police in Philadelphia and more changes need to be made to improve interactions.</w:t>
      </w:r>
    </w:p>
    <w:p w14:paraId="6A78479C" w14:textId="77777777" w:rsidR="00650409" w:rsidRDefault="00650409" w:rsidP="00650409">
      <w:r>
        <w:t xml:space="preserve">Taking a closer look at the investigative findings of the complaints, we see that 70.1% of the officers mentioned in complaints between May 2015 and April 2020 were found to have committed no wrongdoings. The total number of officers in this graph is higher than the total number of complaints because complaints can include more than one officer. On the other hand, only 19.7% of officers were found guilty of misconduct. </w:t>
      </w:r>
    </w:p>
    <w:p w14:paraId="23601759" w14:textId="77777777" w:rsidR="00650409" w:rsidRDefault="00650409" w:rsidP="00650409">
      <w:r>
        <w:t>Out of the findings that were sustained or are currently pending, 49.9% of officers are still awaiting disciplinary action, 42% of officers received training/counseling, and only 6% were found guilty. While the exact outcome for an officer found guilty is unclear, the complaint process details that outcomes include: reprimand, suspension from duty without pay, termination from the department, and criminal prosecution.</w:t>
      </w:r>
    </w:p>
    <w:p w14:paraId="386C657C" w14:textId="77777777" w:rsidR="00650409" w:rsidRDefault="00650409" w:rsidP="00650409">
      <w:r>
        <w:t>While the CAP data provides evidence that the Philadelphia Police Department is investigating complaints, it also suggests that the investigative process may be flawed. Looking at individual officers and unique complaints by race, the data shows some officers having as many as 14 unique complaints from Black Americans over the past five years. Sorting by the most number of complaints an individual officer has by race, the top 10 officers with the most complaints are majority White and all complaints are filed by Black Americans. This evidence indicates Black Americans have more negative interactions with Philadelphia police officers even though they make up about the same percentage of the city of Philadelphia as White Americans. In addition, many of these officers with the most complaints also face relatively few disciplinary actions as shown in the number of training/counseling and guilty findings.</w:t>
      </w:r>
    </w:p>
    <w:p w14:paraId="317E09B5" w14:textId="77777777" w:rsidR="00650409" w:rsidRPr="000A2BC4" w:rsidRDefault="00650409" w:rsidP="00650409">
      <w:pPr>
        <w:rPr>
          <w:rStyle w:val="StyleUnderline"/>
        </w:rPr>
      </w:pPr>
      <w:r w:rsidRPr="00A14573">
        <w:rPr>
          <w:rStyle w:val="StyleUnderline"/>
          <w:highlight w:val="yellow"/>
        </w:rPr>
        <w:t>To make a significant change in ending police brutality and misconduct, there needs to be more effective and transparent use of data.</w:t>
      </w:r>
      <w:r w:rsidRPr="000A2BC4">
        <w:rPr>
          <w:rStyle w:val="StyleUnderline"/>
        </w:rPr>
        <w:t xml:space="preserve"> </w:t>
      </w:r>
      <w:r w:rsidRPr="00A14573">
        <w:rPr>
          <w:rStyle w:val="StyleUnderline"/>
          <w:highlight w:val="yellow"/>
        </w:rPr>
        <w:t>The city of Philadelphia is leading</w:t>
      </w:r>
      <w:r w:rsidRPr="000A2BC4">
        <w:rPr>
          <w:rStyle w:val="StyleUnderline"/>
        </w:rPr>
        <w:t xml:space="preserve"> by example </w:t>
      </w:r>
      <w:r w:rsidRPr="00A14573">
        <w:rPr>
          <w:rStyle w:val="StyleUnderline"/>
          <w:highlight w:val="yellow"/>
        </w:rPr>
        <w:t>through its commitment to accountability and transparency by disclosing police data.</w:t>
      </w:r>
      <w:r w:rsidRPr="00A14573">
        <w:rPr>
          <w:highlight w:val="yellow"/>
        </w:rPr>
        <w:t xml:space="preserve"> </w:t>
      </w:r>
      <w:r w:rsidRPr="00A14573">
        <w:rPr>
          <w:rStyle w:val="StyleUnderline"/>
          <w:highlight w:val="yellow"/>
        </w:rPr>
        <w:t>However</w:t>
      </w:r>
      <w:r>
        <w:t xml:space="preserve">, as the Philadelphia CAP data shows, </w:t>
      </w:r>
      <w:r w:rsidRPr="00A14573">
        <w:rPr>
          <w:rStyle w:val="StyleUnderline"/>
          <w:highlight w:val="yellow"/>
        </w:rPr>
        <w:t>the process of using police data effectively in ending police misconduct still needs improvement.</w:t>
      </w:r>
      <w:r w:rsidRPr="00A14573">
        <w:rPr>
          <w:rStyle w:val="StyleUnderline"/>
        </w:rPr>
        <w:t xml:space="preserve"> The </w:t>
      </w:r>
      <w:r w:rsidRPr="00A14573">
        <w:rPr>
          <w:rStyle w:val="StyleUnderline"/>
          <w:highlight w:val="yellow"/>
        </w:rPr>
        <w:t>Philadelphia</w:t>
      </w:r>
      <w:r w:rsidRPr="00A14573">
        <w:rPr>
          <w:rStyle w:val="StyleUnderline"/>
        </w:rPr>
        <w:t xml:space="preserve"> police </w:t>
      </w:r>
      <w:r w:rsidRPr="00A14573">
        <w:rPr>
          <w:rStyle w:val="StyleUnderline"/>
          <w:highlight w:val="yellow"/>
        </w:rPr>
        <w:t>department’s investigative process needs to place more weight on the number of previous complaints an officer has received and issue more rigorous disciplinary actions for repeated misconduct</w:t>
      </w:r>
      <w:r w:rsidRPr="00A14573">
        <w:rPr>
          <w:highlight w:val="yellow"/>
        </w:rPr>
        <w:t>.</w:t>
      </w:r>
      <w:r>
        <w:t xml:space="preserve"> </w:t>
      </w:r>
      <w:r w:rsidRPr="00A14573">
        <w:rPr>
          <w:rStyle w:val="StyleUnderline"/>
        </w:rPr>
        <w:t xml:space="preserve">Outside of Philadelphia, many other American cities do not make CAP data or any other police data public. </w:t>
      </w:r>
      <w:r w:rsidRPr="00A14573">
        <w:rPr>
          <w:rStyle w:val="StyleUnderline"/>
          <w:highlight w:val="yellow"/>
        </w:rPr>
        <w:t>All cities should be making their police data public so that people can hold them accountable for investigating complaints and enforcing effective disciplinary actions.</w:t>
      </w:r>
      <w:r w:rsidRPr="000A2BC4">
        <w:rPr>
          <w:rStyle w:val="StyleUnderline"/>
        </w:rPr>
        <w:t xml:space="preserve"> </w:t>
      </w:r>
    </w:p>
    <w:p w14:paraId="4B473F6B" w14:textId="77777777" w:rsidR="00650409" w:rsidRPr="000A2BC4" w:rsidRDefault="00650409" w:rsidP="00650409">
      <w:pPr>
        <w:rPr>
          <w:rStyle w:val="StyleUnderline"/>
        </w:rPr>
      </w:pPr>
      <w:r w:rsidRPr="00A14573">
        <w:rPr>
          <w:rStyle w:val="StyleUnderline"/>
          <w:highlight w:val="yellow"/>
        </w:rPr>
        <w:t>CAP data is only a start,</w:t>
      </w:r>
      <w:r w:rsidRPr="000A2BC4">
        <w:rPr>
          <w:rStyle w:val="StyleUnderline"/>
        </w:rPr>
        <w:t xml:space="preserve"> </w:t>
      </w:r>
      <w:r w:rsidRPr="00A14573">
        <w:rPr>
          <w:rStyle w:val="StyleUnderline"/>
          <w:highlight w:val="yellow"/>
        </w:rPr>
        <w:t>but it can be a critical tool in identifying police officers</w:t>
      </w:r>
      <w:r w:rsidRPr="000A2BC4">
        <w:rPr>
          <w:rStyle w:val="StyleUnderline"/>
        </w:rPr>
        <w:t xml:space="preserve"> </w:t>
      </w:r>
      <w:r w:rsidRPr="00A14573">
        <w:rPr>
          <w:rStyle w:val="StyleUnderline"/>
          <w:highlight w:val="yellow"/>
        </w:rPr>
        <w:t>that repeatedly engage in misconduct. Derek Chauvin</w:t>
      </w:r>
      <w:r w:rsidRPr="000A2BC4">
        <w:rPr>
          <w:rStyle w:val="StyleUnderline"/>
        </w:rPr>
        <w:t xml:space="preserve">, the officer charged in the murder of George Floyd, </w:t>
      </w:r>
      <w:r w:rsidRPr="00A14573">
        <w:rPr>
          <w:rStyle w:val="StyleUnderline"/>
          <w:highlight w:val="yellow"/>
        </w:rPr>
        <w:t>had 18 previous complaints filed against him</w:t>
      </w:r>
      <w:r w:rsidRPr="000A2BC4">
        <w:rPr>
          <w:rStyle w:val="StyleUnderline"/>
        </w:rPr>
        <w:t xml:space="preserve">. </w:t>
      </w:r>
      <w:r w:rsidRPr="00A14573">
        <w:rPr>
          <w:rStyle w:val="StyleUnderline"/>
          <w:highlight w:val="yellow"/>
        </w:rPr>
        <w:t>The Minneapolis Police Department publishes their CAP data, so they should have investigated those 18 complaints. But, Chauvin was still not removed from the field.</w:t>
      </w:r>
      <w:r w:rsidRPr="00A14573">
        <w:rPr>
          <w:highlight w:val="yellow"/>
        </w:rPr>
        <w:t xml:space="preserve"> </w:t>
      </w:r>
      <w:r w:rsidRPr="00A14573">
        <w:rPr>
          <w:rStyle w:val="StyleUnderline"/>
          <w:highlight w:val="yellow"/>
        </w:rPr>
        <w:t>A more critical investigative process that takes the number of previous reports into account might have prevented George Floyd’s death.</w:t>
      </w:r>
    </w:p>
    <w:p w14:paraId="0758BD79" w14:textId="77777777" w:rsidR="00650409" w:rsidRDefault="00650409" w:rsidP="00650409">
      <w:r>
        <w:t xml:space="preserve">At the end of the day, no one should be afraid to engage with the police. But, Black Americans are significantly less confident in the police compared to White Americans and less likely to view </w:t>
      </w:r>
      <w:r>
        <w:lastRenderedPageBreak/>
        <w:t>police in a positive light. The American police system is broken. And there needs to be serious change to ensure the safety of all Americans regardless of the color of their skin.</w:t>
      </w:r>
    </w:p>
    <w:p w14:paraId="4EE22C7A" w14:textId="0781D453" w:rsidR="00650409" w:rsidRDefault="00650409" w:rsidP="002B1871"/>
    <w:p w14:paraId="1BE01B26" w14:textId="77777777" w:rsidR="003206A4" w:rsidRDefault="003206A4" w:rsidP="003206A4">
      <w:pPr>
        <w:pStyle w:val="Heading4"/>
      </w:pPr>
      <w:r>
        <w:t>Policing data is flat out terrible – there’s no doubt the gov purposefully hides stats – departments will even demand money for record releases</w:t>
      </w:r>
    </w:p>
    <w:p w14:paraId="7F7E5086" w14:textId="77777777" w:rsidR="003206A4" w:rsidRPr="000A7A0C" w:rsidRDefault="003206A4" w:rsidP="003206A4">
      <w:pPr>
        <w:rPr>
          <w:rStyle w:val="StyleUnderline"/>
          <w:u w:val="none"/>
        </w:rPr>
      </w:pPr>
      <w:r>
        <w:rPr>
          <w:rStyle w:val="Style13ptBold"/>
        </w:rPr>
        <w:t>Pappas 06</w:t>
      </w:r>
      <w:r w:rsidRPr="008D3961">
        <w:t>/04/20</w:t>
      </w:r>
      <w:r w:rsidRPr="008D3961">
        <w:rPr>
          <w:rStyle w:val="Style13ptBold"/>
        </w:rPr>
        <w:t>20</w:t>
      </w:r>
      <w:r>
        <w:rPr>
          <w:rStyle w:val="Style13ptBold"/>
        </w:rPr>
        <w:t xml:space="preserve"> </w:t>
      </w:r>
      <w:r>
        <w:t xml:space="preserve"> [Stephanie Pappas is a contributing writer for Live Science. She covers the world of human and animal behavior, as well as paleontology and other science topics. Stephanie has a Bachelor of Arts in psychology from the University of South Carolina and a graduate certificate in science communication from the University of California, Santa Cruz. June 4, 2020, Live Science, “How to actually stop police brutality, according to science”, </w:t>
      </w:r>
      <w:hyperlink r:id="rId58" w:history="1">
        <w:r w:rsidRPr="005A21B9">
          <w:rPr>
            <w:rStyle w:val="Hyperlink"/>
          </w:rPr>
          <w:t>https://www.livescience.com/evidence-police-brutality-reform.html</w:t>
        </w:r>
      </w:hyperlink>
      <w:r>
        <w:t>, Accessed July 7, 2020, AKJ]</w:t>
      </w:r>
    </w:p>
    <w:p w14:paraId="2BE42F13" w14:textId="77777777" w:rsidR="003206A4" w:rsidRPr="00825CE9" w:rsidRDefault="003206A4" w:rsidP="003206A4">
      <w:pPr>
        <w:rPr>
          <w:rStyle w:val="StyleUnderline"/>
        </w:rPr>
      </w:pPr>
      <w:r w:rsidRPr="000A7A0C">
        <w:rPr>
          <w:rStyle w:val="StyleUnderline"/>
          <w:highlight w:val="yellow"/>
        </w:rPr>
        <w:t>There is no comprehensive government clearinghouse for data on police killings or police use of force.</w:t>
      </w:r>
      <w:r w:rsidRPr="00825CE9">
        <w:rPr>
          <w:rStyle w:val="StyleUnderline"/>
        </w:rPr>
        <w:t xml:space="preserve"> </w:t>
      </w:r>
      <w:r w:rsidRPr="000A7A0C">
        <w:rPr>
          <w:rStyle w:val="StyleUnderline"/>
          <w:highlight w:val="yellow"/>
        </w:rPr>
        <w:t>After</w:t>
      </w:r>
      <w:r w:rsidRPr="00825CE9">
        <w:rPr>
          <w:rStyle w:val="StyleUnderline"/>
        </w:rPr>
        <w:t xml:space="preserve"> </w:t>
      </w:r>
      <w:r w:rsidRPr="000A7A0C">
        <w:rPr>
          <w:rStyle w:val="StyleUnderline"/>
          <w:highlight w:val="yellow"/>
        </w:rPr>
        <w:t>the killing of Michael Brown</w:t>
      </w:r>
      <w:r w:rsidRPr="00825CE9">
        <w:rPr>
          <w:rStyle w:val="StyleUnderline"/>
        </w:rPr>
        <w:t xml:space="preserve"> in Ferguson, Missouri, in 2014, several </w:t>
      </w:r>
      <w:r w:rsidRPr="000A7A0C">
        <w:rPr>
          <w:rStyle w:val="StyleUnderline"/>
          <w:highlight w:val="yellow"/>
        </w:rPr>
        <w:t>private and nonprofit groups began keeping their own databases</w:t>
      </w:r>
      <w:r w:rsidRPr="00825CE9">
        <w:rPr>
          <w:rStyle w:val="StyleUnderline"/>
        </w:rPr>
        <w:t xml:space="preserve">. These include </w:t>
      </w:r>
      <w:r w:rsidRPr="000A7A0C">
        <w:rPr>
          <w:rStyle w:val="StyleUnderline"/>
          <w:highlight w:val="yellow"/>
        </w:rPr>
        <w:t>Mapping Police Violence</w:t>
      </w:r>
      <w:r w:rsidRPr="00825CE9">
        <w:rPr>
          <w:rStyle w:val="StyleUnderline"/>
        </w:rPr>
        <w:t>,</w:t>
      </w:r>
      <w:r>
        <w:t xml:space="preserve"> an effort led by data scientist and activist Samuel Sinyangwe, </w:t>
      </w:r>
      <w:r w:rsidRPr="000A7A0C">
        <w:rPr>
          <w:rStyle w:val="StyleUnderline"/>
          <w:highlight w:val="yellow"/>
        </w:rPr>
        <w:t>Fatal Encounters</w:t>
      </w:r>
      <w:r>
        <w:t xml:space="preserve">, a catalog by journalist D. Brian Burghart, and efforts like </w:t>
      </w:r>
      <w:r w:rsidRPr="000A7A0C">
        <w:rPr>
          <w:rStyle w:val="StyleUnderline"/>
          <w:highlight w:val="yellow"/>
        </w:rPr>
        <w:t>the Washington Post's Fatal Force database.</w:t>
      </w:r>
    </w:p>
    <w:p w14:paraId="6BEEB242" w14:textId="77777777" w:rsidR="003206A4" w:rsidRPr="00825CE9" w:rsidRDefault="003206A4" w:rsidP="003206A4">
      <w:pPr>
        <w:rPr>
          <w:rStyle w:val="StyleUnderline"/>
        </w:rPr>
      </w:pPr>
      <w:r>
        <w:t xml:space="preserve">Thanks to databases like these, it's clear that Black people are killed at a disproportionate rate by police officers, making up 24% of deaths despite being only 13% of the population, according to Mapping Police Violence. But </w:t>
      </w:r>
      <w:r w:rsidRPr="00825CE9">
        <w:rPr>
          <w:rStyle w:val="StyleUnderline"/>
        </w:rPr>
        <w:t>the databases rely on media reports of deaths, not police department, city, state or government data, for the simple reason that many police departments are not forthcoming with this information.</w:t>
      </w:r>
    </w:p>
    <w:p w14:paraId="3F397D52" w14:textId="77777777" w:rsidR="003206A4" w:rsidRPr="00825CE9" w:rsidRDefault="003206A4" w:rsidP="003206A4">
      <w:pPr>
        <w:rPr>
          <w:rStyle w:val="StyleUnderline"/>
        </w:rPr>
      </w:pPr>
      <w:r w:rsidRPr="00825CE9">
        <w:rPr>
          <w:rStyle w:val="StyleUnderline"/>
        </w:rPr>
        <w:t>"</w:t>
      </w:r>
      <w:r w:rsidRPr="000A7A0C">
        <w:rPr>
          <w:rStyle w:val="StyleUnderline"/>
          <w:highlight w:val="yellow"/>
        </w:rPr>
        <w:t>Data on policing is notoriously terrible</w:t>
      </w:r>
      <w:r>
        <w:t>," said Casey Delehanty, a political scientist at Gardner-Webb University in North Carolina. "</w:t>
      </w:r>
      <w:r w:rsidRPr="000A7A0C">
        <w:rPr>
          <w:rStyle w:val="StyleUnderline"/>
          <w:highlight w:val="yellow"/>
        </w:rPr>
        <w:t>It's very spotty</w:t>
      </w:r>
      <w:r w:rsidRPr="00825CE9">
        <w:rPr>
          <w:rStyle w:val="StyleUnderline"/>
        </w:rPr>
        <w:t xml:space="preserve">. It's </w:t>
      </w:r>
      <w:r w:rsidRPr="000A7A0C">
        <w:rPr>
          <w:rStyle w:val="StyleUnderline"/>
          <w:highlight w:val="yellow"/>
        </w:rPr>
        <w:t>unreliable and often inaccurate, and</w:t>
      </w:r>
      <w:r w:rsidRPr="00825CE9">
        <w:rPr>
          <w:rStyle w:val="StyleUnderline"/>
        </w:rPr>
        <w:t xml:space="preserve"> this has </w:t>
      </w:r>
      <w:r w:rsidRPr="000A7A0C">
        <w:rPr>
          <w:rStyle w:val="StyleUnderline"/>
          <w:highlight w:val="yellow"/>
        </w:rPr>
        <w:t>really precluded a lot of study and understanding and also accountability in real-time of local, state and federal police."</w:t>
      </w:r>
    </w:p>
    <w:p w14:paraId="1B8989A2" w14:textId="77777777" w:rsidR="003206A4" w:rsidRDefault="003206A4" w:rsidP="003206A4">
      <w:r w:rsidRPr="000A7A0C">
        <w:rPr>
          <w:rStyle w:val="StyleUnderline"/>
          <w:highlight w:val="yellow"/>
        </w:rPr>
        <w:t>Even when the gov</w:t>
      </w:r>
      <w:r w:rsidRPr="000A7A0C">
        <w:rPr>
          <w:rStyle w:val="StyleUnderline"/>
        </w:rPr>
        <w:t>ernment</w:t>
      </w:r>
      <w:r w:rsidRPr="00825CE9">
        <w:rPr>
          <w:rStyle w:val="StyleUnderline"/>
        </w:rPr>
        <w:t xml:space="preserve"> </w:t>
      </w:r>
      <w:r w:rsidRPr="000A7A0C">
        <w:rPr>
          <w:rStyle w:val="StyleUnderline"/>
          <w:highlight w:val="yellow"/>
        </w:rPr>
        <w:t>does keep data, it's incomplete and</w:t>
      </w:r>
      <w:r w:rsidRPr="00825CE9">
        <w:rPr>
          <w:rStyle w:val="StyleUnderline"/>
        </w:rPr>
        <w:t xml:space="preserve"> often </w:t>
      </w:r>
      <w:r w:rsidRPr="000A7A0C">
        <w:rPr>
          <w:rStyle w:val="StyleUnderline"/>
          <w:highlight w:val="yellow"/>
        </w:rPr>
        <w:t>held on laughably out-of-date tech</w:t>
      </w:r>
      <w:r w:rsidRPr="00825CE9">
        <w:rPr>
          <w:rStyle w:val="StyleUnderline"/>
        </w:rPr>
        <w:t>nology</w:t>
      </w:r>
      <w:r>
        <w:t>. In the summer 2019, Delehanty embarked on an effort to get raw data from the Federal Bureau of Investigation's Uniform Crime Reporting Database. The email provided by the FBI for researchers to request data bounced back. The phone number for researchers led to a phone tree that automatically hung up after Delehanty picked the academic option. He finally reached a person by using the field office's media line, only to learn that the only way to get the data was by mail, on a CD (compact disk). After a few weeks of waiting, the CD arrived and Delehanty dug out a computer that still had a CD-ROM drive. The data was in an old, rarely-seen format (a fixed-width delimited text file) without the necessary file that would automatically define the data columns. It took days to define the columns by hand, Delehanty said.</w:t>
      </w:r>
    </w:p>
    <w:p w14:paraId="0671D356" w14:textId="77777777" w:rsidR="003206A4" w:rsidRDefault="003206A4" w:rsidP="003206A4">
      <w:r w:rsidRPr="00825CE9">
        <w:rPr>
          <w:rStyle w:val="StyleUnderline"/>
        </w:rPr>
        <w:t xml:space="preserve">Sometimes, </w:t>
      </w:r>
      <w:r w:rsidRPr="000A7A0C">
        <w:rPr>
          <w:rStyle w:val="StyleUnderline"/>
          <w:highlight w:val="yellow"/>
        </w:rPr>
        <w:t>incompetent data management by the government means that information just doesn't exist.</w:t>
      </w:r>
      <w:r>
        <w:t xml:space="preserve"> Edward </w:t>
      </w:r>
      <w:r w:rsidRPr="000A7A0C">
        <w:rPr>
          <w:rStyle w:val="StyleUnderline"/>
          <w:highlight w:val="yellow"/>
        </w:rPr>
        <w:t>Lawson, Jr.,</w:t>
      </w:r>
      <w:r>
        <w:t xml:space="preserve"> now a data analytics researcher for the state government of South Carolina, once </w:t>
      </w:r>
      <w:r w:rsidRPr="000A7A0C">
        <w:rPr>
          <w:rStyle w:val="StyleUnderline"/>
          <w:highlight w:val="yellow"/>
        </w:rPr>
        <w:t>tried to find out from the Defense Logistics Agency</w:t>
      </w:r>
      <w:r>
        <w:t xml:space="preserve">, part of the Department of Defense, </w:t>
      </w:r>
      <w:r w:rsidRPr="000A7A0C">
        <w:rPr>
          <w:rStyle w:val="StyleUnderline"/>
          <w:highlight w:val="yellow"/>
        </w:rPr>
        <w:t>how much military equipment was being sent to police departments around the country.</w:t>
      </w:r>
      <w:r>
        <w:t xml:space="preserve"> He learned that </w:t>
      </w:r>
      <w:r w:rsidRPr="000A7A0C">
        <w:rPr>
          <w:rStyle w:val="StyleUnderline"/>
          <w:highlight w:val="yellow"/>
        </w:rPr>
        <w:t xml:space="preserve">prior to mid-2014, the agency had simply been updating each quarter's </w:t>
      </w:r>
      <w:r w:rsidRPr="000A7A0C">
        <w:rPr>
          <w:rStyle w:val="StyleUnderline"/>
          <w:highlight w:val="yellow"/>
        </w:rPr>
        <w:lastRenderedPageBreak/>
        <w:t>information in the same document, erasing and rewriting whatever inventory had been transferred the previous quarter</w:t>
      </w:r>
      <w:r>
        <w:t>.</w:t>
      </w:r>
    </w:p>
    <w:p w14:paraId="57C548A8" w14:textId="77777777" w:rsidR="003206A4" w:rsidRDefault="003206A4" w:rsidP="003206A4">
      <w:r>
        <w:t>"Before the later part of 2014, there were no records that existed," Lawson told Live Science.</w:t>
      </w:r>
    </w:p>
    <w:p w14:paraId="46813AA2" w14:textId="77777777" w:rsidR="003206A4" w:rsidRPr="00825CE9" w:rsidRDefault="003206A4" w:rsidP="003206A4">
      <w:pPr>
        <w:rPr>
          <w:rStyle w:val="StyleUnderline"/>
        </w:rPr>
      </w:pPr>
      <w:r w:rsidRPr="000A7A0C">
        <w:rPr>
          <w:rStyle w:val="StyleUnderline"/>
          <w:highlight w:val="yellow"/>
        </w:rPr>
        <w:t>Police department data should be accessible through the</w:t>
      </w:r>
      <w:r w:rsidRPr="00825CE9">
        <w:rPr>
          <w:rStyle w:val="StyleUnderline"/>
        </w:rPr>
        <w:t xml:space="preserve"> Freedom of Information Act </w:t>
      </w:r>
      <w:r w:rsidRPr="000A7A0C">
        <w:rPr>
          <w:rStyle w:val="StyleUnderline"/>
          <w:highlight w:val="yellow"/>
        </w:rPr>
        <w:t>(FOIA),</w:t>
      </w:r>
      <w:r w:rsidRPr="00825CE9">
        <w:rPr>
          <w:rStyle w:val="StyleUnderline"/>
        </w:rPr>
        <w:t xml:space="preserve"> which allows citizens to request records from public agencies. </w:t>
      </w:r>
      <w:r w:rsidRPr="000A7A0C">
        <w:rPr>
          <w:rStyle w:val="StyleUnderline"/>
          <w:highlight w:val="yellow"/>
        </w:rPr>
        <w:t>But</w:t>
      </w:r>
      <w:r w:rsidRPr="00825CE9">
        <w:rPr>
          <w:rStyle w:val="StyleUnderline"/>
        </w:rPr>
        <w:t xml:space="preserve"> FOIA </w:t>
      </w:r>
      <w:r w:rsidRPr="000A7A0C">
        <w:rPr>
          <w:rStyle w:val="StyleUnderline"/>
          <w:highlight w:val="yellow"/>
        </w:rPr>
        <w:t>requests</w:t>
      </w:r>
      <w:r w:rsidRPr="00825CE9">
        <w:rPr>
          <w:rStyle w:val="StyleUnderline"/>
        </w:rPr>
        <w:t xml:space="preserve"> often </w:t>
      </w:r>
      <w:r w:rsidRPr="000A7A0C">
        <w:rPr>
          <w:rStyle w:val="StyleUnderline"/>
          <w:highlight w:val="yellow"/>
        </w:rPr>
        <w:t>come up empty</w:t>
      </w:r>
      <w:r w:rsidRPr="00825CE9">
        <w:rPr>
          <w:rStyle w:val="StyleUnderline"/>
        </w:rPr>
        <w:t xml:space="preserve">, in many cases </w:t>
      </w:r>
      <w:r w:rsidRPr="000A7A0C">
        <w:rPr>
          <w:rStyle w:val="StyleUnderline"/>
          <w:highlight w:val="yellow"/>
        </w:rPr>
        <w:t>because police</w:t>
      </w:r>
      <w:r w:rsidRPr="00825CE9">
        <w:rPr>
          <w:rStyle w:val="StyleUnderline"/>
        </w:rPr>
        <w:t xml:space="preserve"> decide they simply </w:t>
      </w:r>
      <w:r w:rsidRPr="000A7A0C">
        <w:rPr>
          <w:rStyle w:val="StyleUnderline"/>
          <w:highlight w:val="yellow"/>
        </w:rPr>
        <w:t>do not want their department's data scrutinized</w:t>
      </w:r>
      <w:r>
        <w:t xml:space="preserve">. On Twitter, </w:t>
      </w:r>
      <w:r w:rsidRPr="00825CE9">
        <w:rPr>
          <w:rStyle w:val="StyleUnderline"/>
        </w:rPr>
        <w:t xml:space="preserve">one data scientist who used to work on police use-of-force research wrote that </w:t>
      </w:r>
      <w:r w:rsidRPr="000A7A0C">
        <w:rPr>
          <w:rStyle w:val="StyleUnderline"/>
          <w:highlight w:val="yellow"/>
        </w:rPr>
        <w:t>some departments are forthcoming. Others ignore requests, deny them summarily or ask for enormous fees — such as a deposit of $1 million — to release records.</w:t>
      </w:r>
    </w:p>
    <w:p w14:paraId="66B33E61" w14:textId="77777777" w:rsidR="003206A4" w:rsidRPr="000A7A0C" w:rsidRDefault="003206A4" w:rsidP="003206A4">
      <w:pPr>
        <w:rPr>
          <w:u w:val="single"/>
        </w:rPr>
      </w:pPr>
      <w:r w:rsidRPr="000A7A0C">
        <w:rPr>
          <w:rStyle w:val="StyleUnderline"/>
          <w:highlight w:val="yellow"/>
        </w:rPr>
        <w:t>Some state laws</w:t>
      </w:r>
      <w:r w:rsidRPr="00825CE9">
        <w:rPr>
          <w:rStyle w:val="StyleUnderline"/>
        </w:rPr>
        <w:t xml:space="preserve"> make transparency more difficult. For example, Section 50-a in New York state </w:t>
      </w:r>
      <w:r w:rsidRPr="000A7A0C">
        <w:rPr>
          <w:rStyle w:val="StyleUnderline"/>
          <w:highlight w:val="yellow"/>
        </w:rPr>
        <w:t>seal</w:t>
      </w:r>
      <w:r w:rsidRPr="00825CE9">
        <w:rPr>
          <w:rStyle w:val="StyleUnderline"/>
        </w:rPr>
        <w:t xml:space="preserve">s </w:t>
      </w:r>
      <w:r w:rsidRPr="000A7A0C">
        <w:rPr>
          <w:rStyle w:val="StyleUnderline"/>
          <w:highlight w:val="yellow"/>
        </w:rPr>
        <w:t>personnel records</w:t>
      </w:r>
      <w:r w:rsidRPr="00825CE9">
        <w:rPr>
          <w:rStyle w:val="StyleUnderline"/>
        </w:rPr>
        <w:t xml:space="preserve"> for police officers, </w:t>
      </w:r>
      <w:r w:rsidRPr="000A7A0C">
        <w:rPr>
          <w:rStyle w:val="StyleUnderline"/>
          <w:highlight w:val="yellow"/>
        </w:rPr>
        <w:t>keeping complaints or histories of misconduct secret.</w:t>
      </w:r>
    </w:p>
    <w:p w14:paraId="1ABB3B56" w14:textId="77777777" w:rsidR="003206A4" w:rsidRPr="002B1871" w:rsidRDefault="003206A4" w:rsidP="002B1871"/>
    <w:p w14:paraId="6589EBAB" w14:textId="7722F907" w:rsidR="002B1871" w:rsidRPr="002B1871" w:rsidRDefault="002B1871" w:rsidP="002B1871"/>
    <w:p w14:paraId="13B86FB1" w14:textId="5EF0FB7C" w:rsidR="002B1871" w:rsidRDefault="002B1871" w:rsidP="002B1871">
      <w:pPr>
        <w:pStyle w:val="Heading3"/>
      </w:pPr>
      <w:r w:rsidRPr="002B1871">
        <w:lastRenderedPageBreak/>
        <w:t>Reform CP</w:t>
      </w:r>
      <w:r>
        <w:t xml:space="preserve"> – i-law NB?</w:t>
      </w:r>
    </w:p>
    <w:p w14:paraId="3549B582" w14:textId="67C50BA6" w:rsidR="002B1871" w:rsidRDefault="002B1871" w:rsidP="002B1871"/>
    <w:p w14:paraId="3C50EE6B" w14:textId="23871D82" w:rsidR="002B1871" w:rsidRDefault="002B1871" w:rsidP="002B1871">
      <w:pPr>
        <w:pStyle w:val="Heading4"/>
      </w:pPr>
      <w:r>
        <w:t>US policing training is key to reform – CP can bring us into harmony with European law</w:t>
      </w:r>
    </w:p>
    <w:p w14:paraId="07D765C0" w14:textId="77777777" w:rsidR="002B1871" w:rsidRPr="00A06EEB" w:rsidRDefault="002B1871" w:rsidP="002B1871">
      <w:pPr>
        <w:rPr>
          <w:b/>
          <w:bCs/>
          <w:sz w:val="26"/>
        </w:rPr>
      </w:pPr>
      <w:r>
        <w:rPr>
          <w:rStyle w:val="Style13ptBold"/>
        </w:rPr>
        <w:t xml:space="preserve">Serhan </w:t>
      </w:r>
      <w:r w:rsidRPr="000F6BCF">
        <w:rPr>
          <w:rStyle w:val="Style13ptBold"/>
        </w:rPr>
        <w:t>06</w:t>
      </w:r>
      <w:r w:rsidRPr="000F6BCF">
        <w:t>/10/20</w:t>
      </w:r>
      <w:r w:rsidRPr="000F6BCF">
        <w:rPr>
          <w:rStyle w:val="Style13ptBold"/>
        </w:rPr>
        <w:t>20</w:t>
      </w:r>
      <w:r>
        <w:rPr>
          <w:rStyle w:val="Style13ptBold"/>
        </w:rPr>
        <w:t xml:space="preserve"> </w:t>
      </w:r>
      <w:r>
        <w:t xml:space="preserve">[Yasmeen Serhan is a London-based staff writer at The Atlantic., June 6, 2020, “What the World Could Teach America About Policing, Examples abound of reforms that are seen as “radical” in the United States.”, </w:t>
      </w:r>
      <w:r w:rsidRPr="00FF48D9">
        <w:t>https://www.theatlantic.com/international/archive/2020/06/america-police-violence-germany-georgia-britain/612820/</w:t>
      </w:r>
      <w:r>
        <w:t>, Accessed July 7, 2020, AKJ]</w:t>
      </w:r>
    </w:p>
    <w:p w14:paraId="6D673949" w14:textId="77777777" w:rsidR="002B1871" w:rsidRDefault="002B1871" w:rsidP="002B1871">
      <w:r w:rsidRPr="000C4B1E">
        <w:rPr>
          <w:rStyle w:val="StyleUnderline"/>
          <w:highlight w:val="yellow"/>
        </w:rPr>
        <w:t>Abolishing</w:t>
      </w:r>
      <w:r>
        <w:t xml:space="preserve"> a police force </w:t>
      </w:r>
      <w:r w:rsidRPr="000C4B1E">
        <w:rPr>
          <w:rStyle w:val="StyleUnderline"/>
          <w:highlight w:val="yellow"/>
        </w:rPr>
        <w:t>is one challenge. Replacing it with something better is another</w:t>
      </w:r>
      <w:r>
        <w:t>.</w:t>
      </w:r>
    </w:p>
    <w:p w14:paraId="2C0D8AC0" w14:textId="77777777" w:rsidR="002B1871" w:rsidRDefault="002B1871" w:rsidP="002B1871">
      <w:r w:rsidRPr="000C4B1E">
        <w:rPr>
          <w:rStyle w:val="StyleUnderline"/>
          <w:highlight w:val="yellow"/>
        </w:rPr>
        <w:t>Key</w:t>
      </w:r>
      <w:r w:rsidRPr="00131A28">
        <w:rPr>
          <w:rStyle w:val="StyleUnderline"/>
        </w:rPr>
        <w:t xml:space="preserve"> </w:t>
      </w:r>
      <w:r>
        <w:t xml:space="preserve">to that challenge </w:t>
      </w:r>
      <w:r w:rsidRPr="000C4B1E">
        <w:rPr>
          <w:rStyle w:val="StyleUnderline"/>
          <w:highlight w:val="yellow"/>
        </w:rPr>
        <w:t>is revamping the training for prospective officers</w:t>
      </w:r>
      <w:r>
        <w:t xml:space="preserve">. Here, too, the </w:t>
      </w:r>
      <w:r w:rsidRPr="00131A28">
        <w:rPr>
          <w:rStyle w:val="StyleUnderline"/>
        </w:rPr>
        <w:t xml:space="preserve">U.S. can look to other countries for inspiration. </w:t>
      </w:r>
      <w:r w:rsidRPr="000C4B1E">
        <w:rPr>
          <w:rStyle w:val="StyleUnderline"/>
          <w:highlight w:val="yellow"/>
        </w:rPr>
        <w:t>In Germany</w:t>
      </w:r>
      <w:r>
        <w:t xml:space="preserve">, for example, </w:t>
      </w:r>
      <w:r w:rsidRPr="00131A28">
        <w:rPr>
          <w:rStyle w:val="StyleUnderline"/>
        </w:rPr>
        <w:t xml:space="preserve">police </w:t>
      </w:r>
      <w:r w:rsidRPr="000C4B1E">
        <w:rPr>
          <w:rStyle w:val="StyleUnderline"/>
          <w:highlight w:val="yellow"/>
        </w:rPr>
        <w:t>recruits are required to spend two and a half to four years in basic training to become an officer</w:t>
      </w:r>
      <w:r>
        <w:t xml:space="preserve">, </w:t>
      </w:r>
      <w:r w:rsidRPr="00131A28">
        <w:rPr>
          <w:rStyle w:val="StyleUnderline"/>
        </w:rPr>
        <w:t>with the option to pursue</w:t>
      </w:r>
      <w:r>
        <w:t xml:space="preserve"> the equivalent of </w:t>
      </w:r>
      <w:r w:rsidRPr="00131A28">
        <w:rPr>
          <w:rStyle w:val="StyleUnderline"/>
        </w:rPr>
        <w:t>a bachelor’s or master’s degree</w:t>
      </w:r>
      <w:r>
        <w:t xml:space="preserve"> in policing. </w:t>
      </w:r>
      <w:r w:rsidRPr="000C4B1E">
        <w:rPr>
          <w:rStyle w:val="StyleUnderline"/>
          <w:highlight w:val="yellow"/>
        </w:rPr>
        <w:t>Basic training in the U.S</w:t>
      </w:r>
      <w:r w:rsidRPr="00131A28">
        <w:rPr>
          <w:rStyle w:val="StyleUnderline"/>
        </w:rPr>
        <w:t>.</w:t>
      </w:r>
      <w:r>
        <w:t xml:space="preserve">, by comparison, </w:t>
      </w:r>
      <w:r w:rsidRPr="000C4B1E">
        <w:rPr>
          <w:rStyle w:val="StyleUnderline"/>
          <w:highlight w:val="yellow"/>
        </w:rPr>
        <w:t>can take as little as 21 weeks</w:t>
      </w:r>
      <w:r w:rsidRPr="00131A28">
        <w:rPr>
          <w:rStyle w:val="StyleUnderline"/>
        </w:rPr>
        <w:t xml:space="preserve"> (or 33.5 weeks, with field training). </w:t>
      </w:r>
      <w:r w:rsidRPr="000C4B1E">
        <w:rPr>
          <w:rStyle w:val="StyleUnderline"/>
          <w:highlight w:val="yellow"/>
        </w:rPr>
        <w:t>The less time recruits have to train, the less time is afforded for guidance on crisis intervention or de-escalation</w:t>
      </w:r>
      <w:r w:rsidRPr="00131A28">
        <w:rPr>
          <w:rStyle w:val="StyleUnderline"/>
        </w:rPr>
        <w:t xml:space="preserve">. </w:t>
      </w:r>
      <w:r w:rsidRPr="000C4B1E">
        <w:rPr>
          <w:rStyle w:val="StyleUnderline"/>
        </w:rPr>
        <w:t>“If you only have 21 weeks of classroom training, naturally you’re going to emphasize survival</w:t>
      </w:r>
      <w:r>
        <w:t>,” Paul Hirschfield, an associate sociology and criminal-justice professor at Rutgers University, told me.</w:t>
      </w:r>
    </w:p>
    <w:p w14:paraId="1E90AA83" w14:textId="77777777" w:rsidR="002B1871" w:rsidRPr="00131A28" w:rsidRDefault="002B1871" w:rsidP="002B1871">
      <w:pPr>
        <w:rPr>
          <w:rStyle w:val="StyleUnderline"/>
        </w:rPr>
      </w:pPr>
      <w:r>
        <w:t xml:space="preserve">Joachim Kersten, a senior research professor of criminology at the German Police University, told me that police training in </w:t>
      </w:r>
      <w:r w:rsidRPr="000C4B1E">
        <w:rPr>
          <w:rStyle w:val="StyleUnderline"/>
          <w:highlight w:val="yellow"/>
        </w:rPr>
        <w:t>Germany covers everything from how to respond to cases of domestic violence to how to disarm someone with a lethal weapon</w:t>
      </w:r>
      <w:r>
        <w:t>. In the latter case, he said, “</w:t>
      </w:r>
      <w:r w:rsidRPr="000C4B1E">
        <w:rPr>
          <w:rStyle w:val="StyleUnderline"/>
          <w:highlight w:val="yellow"/>
        </w:rPr>
        <w:t>the emphasis is not on using weapons or shooting.” Rather, trainees are encouraged to de-escalate, resorting to lethal force only when absolutely necessary.</w:t>
      </w:r>
    </w:p>
    <w:p w14:paraId="2EEA375C" w14:textId="77777777" w:rsidR="002B1871" w:rsidRDefault="002B1871" w:rsidP="002B1871">
      <w:r w:rsidRPr="000C4B1E">
        <w:rPr>
          <w:rStyle w:val="StyleUnderline"/>
          <w:highlight w:val="yellow"/>
        </w:rPr>
        <w:t>This level of restraint</w:t>
      </w:r>
      <w:r>
        <w:t xml:space="preserve"> isn’t unique to Germany—</w:t>
      </w:r>
      <w:r w:rsidRPr="000C4B1E">
        <w:rPr>
          <w:rStyle w:val="StyleUnderline"/>
          <w:highlight w:val="yellow"/>
        </w:rPr>
        <w:t>it’s a Europe-wide standard</w:t>
      </w:r>
      <w:r>
        <w:t xml:space="preserve">. In some European countries, the rules are stricter still: </w:t>
      </w:r>
      <w:r w:rsidRPr="00131A28">
        <w:rPr>
          <w:rStyle w:val="StyleUnderline"/>
        </w:rPr>
        <w:t>Police in Finland and Norway</w:t>
      </w:r>
      <w:r>
        <w:t>, for example</w:t>
      </w:r>
      <w:r w:rsidRPr="00131A28">
        <w:rPr>
          <w:rStyle w:val="StyleUnderline"/>
        </w:rPr>
        <w:t>, require that officers seek permission before shooting anyone, where possible. In Spain, police must provide verbal cautions and warning shots before resorting to deadly force.</w:t>
      </w:r>
      <w:r>
        <w:t xml:space="preserve"> </w:t>
      </w:r>
      <w:r w:rsidRPr="00131A28">
        <w:rPr>
          <w:rStyle w:val="StyleUnderline"/>
        </w:rPr>
        <w:t>Even in circumstances where weapons aren’t used, police officers in Europe tend to be more restricted in what they can do. Chokeholds of the kind used to immobilize, and ultimately kill, Floyd are forbidden in much of Europe</w:t>
      </w:r>
      <w:r>
        <w:t>. Some parts of the U.S., including Minneapolis, California, and New York, have since banned chokeholds and other similar restraints as well.</w:t>
      </w:r>
    </w:p>
    <w:p w14:paraId="6A5AA11B" w14:textId="77777777" w:rsidR="002B1871" w:rsidRPr="00131A28" w:rsidRDefault="002B1871" w:rsidP="002B1871">
      <w:pPr>
        <w:rPr>
          <w:rStyle w:val="StyleUnderline"/>
        </w:rPr>
      </w:pPr>
      <w:r>
        <w:t>“</w:t>
      </w:r>
      <w:r w:rsidRPr="00131A28">
        <w:rPr>
          <w:rStyle w:val="StyleUnderline"/>
          <w:highlight w:val="yellow"/>
        </w:rPr>
        <w:t>If you change the rules of engagement</w:t>
      </w:r>
      <w:r w:rsidRPr="00131A28">
        <w:rPr>
          <w:highlight w:val="yellow"/>
        </w:rPr>
        <w:t>,”</w:t>
      </w:r>
      <w:r>
        <w:t xml:space="preserve"> Hirschfield said, </w:t>
      </w:r>
      <w:r w:rsidRPr="00131A28">
        <w:rPr>
          <w:rStyle w:val="StyleUnderline"/>
        </w:rPr>
        <w:t xml:space="preserve">“if you </w:t>
      </w:r>
      <w:r w:rsidRPr="00131A28">
        <w:rPr>
          <w:rStyle w:val="StyleUnderline"/>
          <w:highlight w:val="yellow"/>
        </w:rPr>
        <w:t>make it more difficult to use deadly force, legally and through training, then police departments need to adapt” their tactics.</w:t>
      </w:r>
    </w:p>
    <w:p w14:paraId="31E37D19" w14:textId="77777777" w:rsidR="002B1871" w:rsidRDefault="002B1871" w:rsidP="002B1871">
      <w:r>
        <w:t xml:space="preserve">Part of </w:t>
      </w:r>
      <w:r w:rsidRPr="000C4B1E">
        <w:rPr>
          <w:rStyle w:val="StyleUnderline"/>
          <w:highlight w:val="yellow"/>
        </w:rPr>
        <w:t>the reason</w:t>
      </w:r>
      <w:r>
        <w:t xml:space="preserve"> that </w:t>
      </w:r>
      <w:r w:rsidRPr="000C4B1E">
        <w:rPr>
          <w:rStyle w:val="StyleUnderline"/>
          <w:highlight w:val="yellow"/>
        </w:rPr>
        <w:t>police in Europe are loath to use lethal force is because</w:t>
      </w:r>
      <w:r>
        <w:t xml:space="preserve"> in most scenarios</w:t>
      </w:r>
      <w:r w:rsidRPr="000C4B1E">
        <w:rPr>
          <w:rStyle w:val="StyleUnderline"/>
        </w:rPr>
        <w:t xml:space="preserve">, </w:t>
      </w:r>
      <w:r w:rsidRPr="000C4B1E">
        <w:rPr>
          <w:rStyle w:val="StyleUnderline"/>
          <w:highlight w:val="yellow"/>
        </w:rPr>
        <w:t>they don’t have to.</w:t>
      </w:r>
      <w:r w:rsidRPr="000C4B1E">
        <w:rPr>
          <w:rStyle w:val="StyleUnderline"/>
        </w:rPr>
        <w:t xml:space="preserve"> </w:t>
      </w:r>
      <w:r>
        <w:t xml:space="preserve">Compared with the </w:t>
      </w:r>
      <w:r w:rsidRPr="000C4B1E">
        <w:rPr>
          <w:rStyle w:val="StyleUnderline"/>
          <w:highlight w:val="yellow"/>
        </w:rPr>
        <w:t>U.S.,</w:t>
      </w:r>
      <w:r>
        <w:t xml:space="preserve"> which </w:t>
      </w:r>
      <w:r w:rsidRPr="000C4B1E">
        <w:rPr>
          <w:rStyle w:val="StyleUnderline"/>
          <w:highlight w:val="yellow"/>
        </w:rPr>
        <w:t>claims 40 percent of the world’s firearms</w:t>
      </w:r>
      <w:r w:rsidRPr="000C4B1E">
        <w:rPr>
          <w:rStyle w:val="StyleUnderline"/>
        </w:rPr>
        <w:t>,</w:t>
      </w:r>
      <w:r>
        <w:t xml:space="preserve"> gun ownership in most European countries is relatively rare. </w:t>
      </w:r>
      <w:r w:rsidRPr="000C4B1E">
        <w:rPr>
          <w:rStyle w:val="StyleUnderline"/>
          <w:highlight w:val="yellow"/>
        </w:rPr>
        <w:t xml:space="preserve">In Germany, “officers, with few exceptions in big cities, don’t have to expect that they will meet people who will shoot </w:t>
      </w:r>
      <w:r w:rsidRPr="000C4B1E">
        <w:rPr>
          <w:rStyle w:val="StyleUnderline"/>
          <w:highlight w:val="yellow"/>
        </w:rPr>
        <w:lastRenderedPageBreak/>
        <w:t>at them</w:t>
      </w:r>
      <w:r>
        <w:t>,” Kersten said. Indeed, a number of police officers in countries such as Britain, Ireland, and Norway aren’t armed at all.</w:t>
      </w:r>
    </w:p>
    <w:p w14:paraId="7F42FE52" w14:textId="77777777" w:rsidR="002B1871" w:rsidRDefault="002B1871" w:rsidP="002B1871">
      <w:r w:rsidRPr="000C4B1E">
        <w:rPr>
          <w:rStyle w:val="StyleUnderline"/>
          <w:highlight w:val="yellow"/>
        </w:rPr>
        <w:t>This is perhaps why police-related deaths tend to be more prevalent in the U.S. than in many of its peer nations</w:t>
      </w:r>
      <w:r w:rsidRPr="000C4B1E">
        <w:rPr>
          <w:rStyle w:val="StyleUnderline"/>
        </w:rPr>
        <w:t>.</w:t>
      </w:r>
      <w:r>
        <w:t xml:space="preserve"> Last year, the U.S. recorded more than 1,000 killings by law enforcement, dwarfing the number of police-related deaths in Canada, with 36 in 2017; Germany, with 14 that year; and England and Wales, with three in 2018. (Scotland and Northern Ireland have their own police forces.) “There is a massive difference in the level of harm that police do in carrying out their duties in a society that, to begin with, has far more guns than Britain could ever imagine,” Lawrence Sherman, a director of Cambridge University’s Centre for Evidence-Based Policing, told me. “It creates a very different starting point.”</w:t>
      </w:r>
    </w:p>
    <w:p w14:paraId="0D5CCDD4" w14:textId="77777777" w:rsidR="002B1871" w:rsidRPr="002B1871" w:rsidRDefault="002B1871" w:rsidP="002B1871"/>
    <w:p w14:paraId="189DB823" w14:textId="77777777" w:rsidR="00723E89" w:rsidRDefault="00723E89" w:rsidP="00E0643B"/>
    <w:p w14:paraId="192AAA06" w14:textId="0164BFFE" w:rsidR="008F2282" w:rsidRDefault="008F2282" w:rsidP="008F2282"/>
    <w:p w14:paraId="48121D95" w14:textId="77777777" w:rsidR="00B93E9A" w:rsidRDefault="00B93E9A" w:rsidP="007A2157"/>
    <w:p w14:paraId="67F766F1" w14:textId="19352A55" w:rsidR="00AD3B86" w:rsidRDefault="00AD3B86" w:rsidP="002C6CB7"/>
    <w:p w14:paraId="27A5BF3E" w14:textId="41EE9A2D" w:rsidR="00AD3B86" w:rsidRDefault="00AD3B86" w:rsidP="00AD3B86">
      <w:pPr>
        <w:pStyle w:val="Heading3"/>
      </w:pPr>
      <w:r>
        <w:lastRenderedPageBreak/>
        <w:t>Reform CP – A2 timeframe perm</w:t>
      </w:r>
    </w:p>
    <w:p w14:paraId="799D7581" w14:textId="28B1C8CE" w:rsidR="00AD3B86" w:rsidRPr="00AD3B86" w:rsidRDefault="00AD3B86" w:rsidP="00AD3B86"/>
    <w:p w14:paraId="61B011D2" w14:textId="77777777" w:rsidR="00AD3B86" w:rsidRDefault="00AD3B86" w:rsidP="00AD3B86">
      <w:pPr>
        <w:pStyle w:val="Heading4"/>
      </w:pPr>
      <w:r>
        <w:t>Although it can be done, it is not the best policy. Protestors are not asking to literally abolish the police in the end. They are just overreacting. Our crime DA proves once the police we are gone, we will not be in a good place, especially urban areas. These reforms we are offering are EXACTLY what we need. Do not take out any planks from our CP, all of it is needed. In addition, the aff disregards the police in terms of under-policing. The police do not solve every single case and provide justice. We need the cops. Vote neg.</w:t>
      </w:r>
    </w:p>
    <w:p w14:paraId="3AA8A1AC" w14:textId="77777777" w:rsidR="00AD3B86" w:rsidRDefault="00AD3B86" w:rsidP="00AD3B86"/>
    <w:p w14:paraId="3F4424FD" w14:textId="03981248" w:rsidR="003C734E" w:rsidRDefault="003C734E" w:rsidP="002C6CB7"/>
    <w:p w14:paraId="7C01F6C5" w14:textId="57552E04" w:rsidR="00DC3B57" w:rsidRDefault="00DC3B57" w:rsidP="00DC3B57">
      <w:pPr>
        <w:pStyle w:val="Heading3"/>
      </w:pPr>
      <w:r>
        <w:lastRenderedPageBreak/>
        <w:t>Reform CP – A2 reform treadmill</w:t>
      </w:r>
    </w:p>
    <w:p w14:paraId="79D3302F" w14:textId="35EC6805" w:rsidR="00DC3B57" w:rsidRDefault="00DC3B57" w:rsidP="002C6CB7"/>
    <w:p w14:paraId="6BD33475" w14:textId="750A31DB" w:rsidR="00DC3B57" w:rsidRDefault="00DC3B57" w:rsidP="00DC3B57">
      <w:pPr>
        <w:pStyle w:val="Heading4"/>
      </w:pPr>
      <w:r>
        <w:t>Reform will always be difficult but not ineffective – what we need are fundamental changes like the CP – all their evidence assumes a shallow effort</w:t>
      </w:r>
    </w:p>
    <w:p w14:paraId="20906BA9" w14:textId="77777777" w:rsidR="00DC3B57" w:rsidRDefault="00DC3B57" w:rsidP="00DC3B57">
      <w:r>
        <w:rPr>
          <w:rStyle w:val="Style13ptBold"/>
        </w:rPr>
        <w:t>Chung 06</w:t>
      </w:r>
      <w:r w:rsidRPr="00641320">
        <w:t>/10/20</w:t>
      </w:r>
      <w:r w:rsidRPr="00641320">
        <w:rPr>
          <w:rStyle w:val="Style13ptBold"/>
        </w:rPr>
        <w:t>20</w:t>
      </w:r>
      <w:r>
        <w:t xml:space="preserve"> [Ed Chung is the vice president for Criminal Justice Reform at American Progress. His work focuses on reducing the footprint of the criminal justice system while making it fairer, more equitable, and more effective. June 10, 2020, Center for American Progress, ”Beyond the Status Quo: Police Reform Must Bring About Meaningful Accountability”, </w:t>
      </w:r>
      <w:r w:rsidRPr="00FF48D9">
        <w:t>https://www.americanprogress.org/issues/criminal-justice/news/2020/06/10/486024/beyond-status-quo-police-reform-must-bring-meaningful-accountability/</w:t>
      </w:r>
      <w:r>
        <w:t>, Accessed July 7, 2020, AKJ]</w:t>
      </w:r>
    </w:p>
    <w:p w14:paraId="5F7EEF4F" w14:textId="77777777" w:rsidR="00DC3B57" w:rsidRDefault="00DC3B57" w:rsidP="00DC3B57">
      <w:r>
        <w:t xml:space="preserve">The killing of George Floyd, a Black man, by four Minneapolis Police Department officers has raised the consciousness of the United States on the issue of police violence. Yet </w:t>
      </w:r>
      <w:r w:rsidRPr="00762DD2">
        <w:rPr>
          <w:rStyle w:val="StyleUnderline"/>
        </w:rPr>
        <w:t xml:space="preserve">there is still a failure by many to recognize the systemic nature of the problem and the racism that permeates the structures of policing and the criminal justice system. </w:t>
      </w:r>
      <w:r w:rsidRPr="003436A7">
        <w:rPr>
          <w:rStyle w:val="StyleUnderline"/>
          <w:highlight w:val="yellow"/>
        </w:rPr>
        <w:t xml:space="preserve">Those minimizing or ignoring the serious foundational issues plaguing American policing </w:t>
      </w:r>
      <w:r w:rsidRPr="003436A7">
        <w:rPr>
          <w:rStyle w:val="StyleUnderline"/>
        </w:rPr>
        <w:t xml:space="preserve">often </w:t>
      </w:r>
      <w:r w:rsidRPr="003436A7">
        <w:rPr>
          <w:rStyle w:val="StyleUnderline"/>
          <w:highlight w:val="yellow"/>
        </w:rPr>
        <w:t>use the term “bad apples” to cabin off police brutality and misconduct to a theoretical handful of officers.</w:t>
      </w:r>
      <w:r>
        <w:t xml:space="preserve"> For example, in his comments about the George Floyd protests, </w:t>
      </w:r>
      <w:r w:rsidRPr="00762DD2">
        <w:rPr>
          <w:rStyle w:val="StyleUnderline"/>
        </w:rPr>
        <w:t>President Donald Trump’s National Security Adviser Robert O’Brien flatly denied that there is systemic racism and claimed that “a few bad apples” were giving law enforcement a bad name.</w:t>
      </w:r>
    </w:p>
    <w:p w14:paraId="23AF9D64" w14:textId="77777777" w:rsidR="00DC3B57" w:rsidRPr="003436A7" w:rsidRDefault="00DC3B57" w:rsidP="00DC3B57">
      <w:pPr>
        <w:rPr>
          <w:rStyle w:val="StyleUnderline"/>
        </w:rPr>
      </w:pPr>
      <w:r w:rsidRPr="003436A7">
        <w:rPr>
          <w:rStyle w:val="StyleUnderline"/>
          <w:highlight w:val="yellow"/>
        </w:rPr>
        <w:t>This myopic analysis is one of the core reasons why police reform in the United States is so difficult</w:t>
      </w:r>
      <w:r w:rsidRPr="003436A7">
        <w:rPr>
          <w:highlight w:val="yellow"/>
        </w:rPr>
        <w:t>.</w:t>
      </w:r>
      <w:r>
        <w:t xml:space="preserve"> </w:t>
      </w:r>
      <w:r w:rsidRPr="003436A7">
        <w:rPr>
          <w:rStyle w:val="StyleUnderline"/>
          <w:highlight w:val="yellow"/>
        </w:rPr>
        <w:t>However</w:t>
      </w:r>
      <w:r w:rsidRPr="003436A7">
        <w:rPr>
          <w:rStyle w:val="StyleUnderline"/>
        </w:rPr>
        <w:t xml:space="preserve">, it is a view that is not only characteristic of those who reject the systemic nature of the problem; </w:t>
      </w:r>
      <w:r w:rsidRPr="003436A7">
        <w:rPr>
          <w:rStyle w:val="StyleUnderline"/>
          <w:highlight w:val="yellow"/>
        </w:rPr>
        <w:t>even those who recognize that reforms must focus on entire police departments and policing as a whole can diminish the scope of the problem and limit the options for reform to individual strategies.</w:t>
      </w:r>
      <w:r w:rsidRPr="003436A7">
        <w:rPr>
          <w:rStyle w:val="StyleUnderline"/>
        </w:rPr>
        <w:t xml:space="preserve"> Yet </w:t>
      </w:r>
      <w:r w:rsidRPr="003436A7">
        <w:rPr>
          <w:rStyle w:val="StyleUnderline"/>
          <w:highlight w:val="yellow"/>
        </w:rPr>
        <w:t>when those individual strategies</w:t>
      </w:r>
      <w:r w:rsidRPr="003436A7">
        <w:rPr>
          <w:rStyle w:val="StyleUnderline"/>
        </w:rPr>
        <w:t xml:space="preserve">, such as trainings on a particular topic, </w:t>
      </w:r>
      <w:r w:rsidRPr="003436A7">
        <w:rPr>
          <w:rStyle w:val="StyleUnderline"/>
          <w:highlight w:val="yellow"/>
        </w:rPr>
        <w:t>fail to curb excessive uses of force, police reform is declared a failure and the strategies are dismissed as ineffective.</w:t>
      </w:r>
    </w:p>
    <w:p w14:paraId="2335CA30" w14:textId="77777777" w:rsidR="00DC3B57" w:rsidRDefault="00DC3B57" w:rsidP="00DC3B57">
      <w:r w:rsidRPr="003436A7">
        <w:rPr>
          <w:rStyle w:val="StyleUnderline"/>
        </w:rPr>
        <w:t xml:space="preserve">The fatal flaw in many jurisdictions’ approach to police reform, therefore, is not necessarily which strategies they choose to pursue, but rather their choice to pursue individual strategies in the first place. In other words, </w:t>
      </w:r>
      <w:r w:rsidRPr="003436A7">
        <w:rPr>
          <w:rStyle w:val="StyleUnderline"/>
          <w:highlight w:val="yellow"/>
        </w:rPr>
        <w:t xml:space="preserve">police reform cannot take root </w:t>
      </w:r>
      <w:r w:rsidRPr="003436A7">
        <w:rPr>
          <w:rStyle w:val="StyleUnderline"/>
        </w:rPr>
        <w:t xml:space="preserve">through a menu-of-options approach </w:t>
      </w:r>
      <w:r w:rsidRPr="003436A7">
        <w:rPr>
          <w:rStyle w:val="StyleUnderline"/>
          <w:highlight w:val="yellow"/>
        </w:rPr>
        <w:t>where a handful of changes are adopted but other, more fundamental reforms are left out.</w:t>
      </w:r>
      <w:r w:rsidRPr="003436A7">
        <w:rPr>
          <w:rStyle w:val="StyleUnderline"/>
        </w:rPr>
        <w:t xml:space="preserve"> And </w:t>
      </w:r>
      <w:r w:rsidRPr="003436A7">
        <w:rPr>
          <w:rStyle w:val="StyleUnderline"/>
          <w:highlight w:val="yellow"/>
        </w:rPr>
        <w:t>reform will be impossible if the discarded piece is meaningful accountability</w:t>
      </w:r>
      <w:r w:rsidRPr="003436A7">
        <w:rPr>
          <w:rStyle w:val="StyleUnderline"/>
        </w:rPr>
        <w:t xml:space="preserve"> for officers and police departments</w:t>
      </w:r>
      <w:r>
        <w:t>.</w:t>
      </w:r>
    </w:p>
    <w:p w14:paraId="495F65DA" w14:textId="580327C0" w:rsidR="00DC3B57" w:rsidRDefault="00DC3B57" w:rsidP="002C6CB7"/>
    <w:p w14:paraId="3106732A" w14:textId="794F9C75" w:rsidR="00E47D49" w:rsidRDefault="00E47D49" w:rsidP="00E47D49">
      <w:pPr>
        <w:pStyle w:val="Heading4"/>
      </w:pPr>
      <w:r>
        <w:t>CP takes reform to another level with federal oversight – their solvency deficits don’t apply</w:t>
      </w:r>
    </w:p>
    <w:p w14:paraId="5F7CD039" w14:textId="77777777" w:rsidR="00E47D49" w:rsidRPr="00A06EEB" w:rsidRDefault="00E47D49" w:rsidP="00E47D49">
      <w:pPr>
        <w:rPr>
          <w:b/>
          <w:bCs/>
          <w:sz w:val="26"/>
        </w:rPr>
      </w:pPr>
      <w:r>
        <w:rPr>
          <w:rStyle w:val="Style13ptBold"/>
        </w:rPr>
        <w:t xml:space="preserve">Serhan </w:t>
      </w:r>
      <w:r w:rsidRPr="000F6BCF">
        <w:rPr>
          <w:rStyle w:val="Style13ptBold"/>
        </w:rPr>
        <w:t>06</w:t>
      </w:r>
      <w:r w:rsidRPr="000F6BCF">
        <w:t>/10/20</w:t>
      </w:r>
      <w:r w:rsidRPr="000F6BCF">
        <w:rPr>
          <w:rStyle w:val="Style13ptBold"/>
        </w:rPr>
        <w:t>20</w:t>
      </w:r>
      <w:r>
        <w:rPr>
          <w:rStyle w:val="Style13ptBold"/>
        </w:rPr>
        <w:t xml:space="preserve"> </w:t>
      </w:r>
      <w:r>
        <w:t xml:space="preserve">[Yasmeen Serhan is a London-based staff writer at The Atlantic., June 6, 2020, “What the World Could Teach America About Policing, Examples abound of reforms that are seen as “radical” in the United States.”, </w:t>
      </w:r>
      <w:r w:rsidRPr="00FF48D9">
        <w:lastRenderedPageBreak/>
        <w:t>https://www.theatlantic.com/international/archive/2020/06/america-police-violence-germany-georgia-britain/612820/</w:t>
      </w:r>
      <w:r>
        <w:t>, Accessed July 7, 2020, AKJ]</w:t>
      </w:r>
    </w:p>
    <w:p w14:paraId="524CFCDD" w14:textId="77777777" w:rsidR="00E47D49" w:rsidRDefault="00E47D49" w:rsidP="00E47D49">
      <w:pPr>
        <w:rPr>
          <w:rStyle w:val="StyleUnderline"/>
        </w:rPr>
      </w:pPr>
      <w:r w:rsidRPr="00526BCA">
        <w:rPr>
          <w:rStyle w:val="StyleUnderline"/>
          <w:highlight w:val="yellow"/>
        </w:rPr>
        <w:t xml:space="preserve">Even if the U.S. were to adopt similar standards to </w:t>
      </w:r>
      <w:r w:rsidRPr="00526BCA">
        <w:rPr>
          <w:rStyle w:val="StyleUnderline"/>
        </w:rPr>
        <w:t xml:space="preserve">that of </w:t>
      </w:r>
      <w:r w:rsidRPr="00526BCA">
        <w:rPr>
          <w:rStyle w:val="StyleUnderline"/>
          <w:highlight w:val="yellow"/>
        </w:rPr>
        <w:t>its</w:t>
      </w:r>
      <w:r w:rsidRPr="00526BCA">
        <w:rPr>
          <w:rStyle w:val="StyleUnderline"/>
        </w:rPr>
        <w:t xml:space="preserve"> </w:t>
      </w:r>
      <w:r w:rsidRPr="00526BCA">
        <w:rPr>
          <w:rStyle w:val="StyleUnderline"/>
          <w:highlight w:val="yellow"/>
        </w:rPr>
        <w:t>European counterparts, it wouldn’t</w:t>
      </w:r>
      <w:r w:rsidRPr="00526BCA">
        <w:rPr>
          <w:rStyle w:val="StyleUnderline"/>
        </w:rPr>
        <w:t xml:space="preserve"> </w:t>
      </w:r>
      <w:r>
        <w:t xml:space="preserve">necessarily </w:t>
      </w:r>
      <w:r w:rsidRPr="00526BCA">
        <w:rPr>
          <w:rStyle w:val="StyleUnderline"/>
          <w:highlight w:val="yellow"/>
        </w:rPr>
        <w:t>have the means to enforce them—at least not at the national level</w:t>
      </w:r>
      <w:r>
        <w:t>. That’s because</w:t>
      </w:r>
      <w:r w:rsidRPr="00526BCA">
        <w:rPr>
          <w:rStyle w:val="StyleUnderline"/>
        </w:rPr>
        <w:t xml:space="preserve">, </w:t>
      </w:r>
      <w:r w:rsidRPr="00526BCA">
        <w:rPr>
          <w:rStyle w:val="StyleUnderline"/>
          <w:highlight w:val="yellow"/>
        </w:rPr>
        <w:t>unlike many other similar countries, the American law-enforcement system is largely decentralized</w:t>
      </w:r>
      <w:r>
        <w:t xml:space="preserve">. The majority of the approximately 18,000 law-enforcement agencies across the U.S. are run at the city or county level, employing anywhere from one to 30,000 officers. </w:t>
      </w:r>
      <w:r w:rsidRPr="00526BCA">
        <w:rPr>
          <w:rStyle w:val="StyleUnderline"/>
          <w:highlight w:val="yellow"/>
        </w:rPr>
        <w:t>The hyperlocalized nature of the system means that the standards and practices these agencies employ can vary widely. Unlike England and Wales, whose 43 police agencies are subject to the scrutiny of</w:t>
      </w:r>
      <w:r w:rsidRPr="00526BCA">
        <w:rPr>
          <w:rStyle w:val="StyleUnderline"/>
        </w:rPr>
        <w:t xml:space="preserve"> </w:t>
      </w:r>
      <w:r>
        <w:t xml:space="preserve">Her Majesty’s Inspectorate of Constabulary, </w:t>
      </w:r>
      <w:r w:rsidRPr="00526BCA">
        <w:rPr>
          <w:rStyle w:val="StyleUnderline"/>
          <w:highlight w:val="yellow"/>
        </w:rPr>
        <w:t>an independent body, American</w:t>
      </w:r>
      <w:r w:rsidRPr="00526BCA">
        <w:rPr>
          <w:rStyle w:val="StyleUnderline"/>
        </w:rPr>
        <w:t xml:space="preserve"> </w:t>
      </w:r>
      <w:r w:rsidRPr="00526BCA">
        <w:rPr>
          <w:rStyle w:val="StyleUnderline"/>
          <w:highlight w:val="yellow"/>
        </w:rPr>
        <w:t>policing has no federal oversight authority</w:t>
      </w:r>
      <w:r w:rsidRPr="00526BCA">
        <w:rPr>
          <w:rStyle w:val="StyleUnderline"/>
        </w:rPr>
        <w:t>.</w:t>
      </w:r>
    </w:p>
    <w:p w14:paraId="6E8D822C" w14:textId="77777777" w:rsidR="00E47D49" w:rsidRPr="00C92240" w:rsidRDefault="00E47D49" w:rsidP="00E47D49">
      <w:r>
        <w:t xml:space="preserve">Sherman argues that </w:t>
      </w:r>
      <w:r w:rsidRPr="00C92240">
        <w:rPr>
          <w:rStyle w:val="StyleUnderline"/>
        </w:rPr>
        <w:t>the establishment of an Inspector General of Police, or</w:t>
      </w:r>
      <w:r w:rsidRPr="00C92240">
        <w:t xml:space="preserve"> </w:t>
      </w:r>
      <w:r w:rsidRPr="00C92240">
        <w:rPr>
          <w:rStyle w:val="StyleUnderline"/>
        </w:rPr>
        <w:t>some</w:t>
      </w:r>
      <w:r w:rsidRPr="00C92240">
        <w:t xml:space="preserve"> such </w:t>
      </w:r>
      <w:r w:rsidRPr="00C92240">
        <w:rPr>
          <w:rStyle w:val="StyleUnderline"/>
        </w:rPr>
        <w:t>equivalent to the British inspectorate,</w:t>
      </w:r>
      <w:r w:rsidRPr="00C92240">
        <w:t xml:space="preserve"> </w:t>
      </w:r>
      <w:r w:rsidRPr="00C92240">
        <w:rPr>
          <w:rStyle w:val="StyleUnderline"/>
        </w:rPr>
        <w:t>at the state level would solve this problem</w:t>
      </w:r>
      <w:r w:rsidRPr="00C92240">
        <w:t xml:space="preserve">—a recommendation he also made to President Barack Obama’s Task Force on 21st Century Policing, which was established following the fatal 2014 police shooting of the black teenager Michael Brown in Ferguson, Missouri. Such an authority would operate in the way its British equivalent does—by </w:t>
      </w:r>
      <w:r w:rsidRPr="00C92240">
        <w:rPr>
          <w:rStyle w:val="StyleUnderline"/>
        </w:rPr>
        <w:t>monitoring police forces to ensure that they are abiding by a certain set of rules and regulations and cutting the funding of those that don’t. Other suggestions</w:t>
      </w:r>
      <w:r w:rsidRPr="00C92240">
        <w:t xml:space="preserve"> Sherman made to the task force </w:t>
      </w:r>
      <w:r w:rsidRPr="00C92240">
        <w:rPr>
          <w:rStyle w:val="StyleUnderline"/>
        </w:rPr>
        <w:t>included the establishment of a National College of Policing</w:t>
      </w:r>
      <w:r w:rsidRPr="00C92240">
        <w:t xml:space="preserve"> (modeled after the British equivalent) </w:t>
      </w:r>
      <w:r w:rsidRPr="00C92240">
        <w:rPr>
          <w:rStyle w:val="StyleUnderline"/>
        </w:rPr>
        <w:t>and a registry of dismissed officers to ensure that those who are fired aren’t simply rehired elsewhere</w:t>
      </w:r>
      <w:r w:rsidRPr="00C92240">
        <w:t>. None of the recommendations were ultimately taken up.</w:t>
      </w:r>
    </w:p>
    <w:p w14:paraId="45C7D4A9" w14:textId="77777777" w:rsidR="00E47D49" w:rsidRPr="00C92240" w:rsidRDefault="00E47D49" w:rsidP="00E47D49">
      <w:pPr>
        <w:rPr>
          <w:rStyle w:val="StyleUnderline"/>
        </w:rPr>
      </w:pPr>
      <w:r w:rsidRPr="00C92240">
        <w:rPr>
          <w:rStyle w:val="StyleUnderline"/>
        </w:rPr>
        <w:t>All of this could yet change—assuming that American leaders and policy makers are prepared to engage with examples offered by countries around the world</w:t>
      </w:r>
      <w:r w:rsidRPr="00C92240">
        <w:t xml:space="preserve">. </w:t>
      </w:r>
      <w:r w:rsidRPr="00C92240">
        <w:rPr>
          <w:rStyle w:val="StyleUnderline"/>
          <w:highlight w:val="yellow"/>
        </w:rPr>
        <w:t>The U.S. doesn’t have a great track record</w:t>
      </w:r>
      <w:r w:rsidRPr="00C92240">
        <w:rPr>
          <w:rStyle w:val="StyleUnderline"/>
        </w:rPr>
        <w:t xml:space="preserve"> for this, though.</w:t>
      </w:r>
      <w:r>
        <w:t xml:space="preserve"> As Uri Friedman noted, </w:t>
      </w:r>
      <w:r w:rsidRPr="00C92240">
        <w:rPr>
          <w:rStyle w:val="StyleUnderline"/>
          <w:highlight w:val="yellow"/>
        </w:rPr>
        <w:t>American leaders have largely proved reluctant to learn from the policies and practices of peer nations in previous crises. Who’s to say this time will be any different?</w:t>
      </w:r>
    </w:p>
    <w:p w14:paraId="1E3628D8" w14:textId="77777777" w:rsidR="00E47D49" w:rsidRPr="00C92240" w:rsidRDefault="00E47D49" w:rsidP="00E47D49">
      <w:pPr>
        <w:rPr>
          <w:rStyle w:val="StyleUnderline"/>
          <w:u w:val="none"/>
        </w:rPr>
      </w:pPr>
      <w:r w:rsidRPr="00C92240">
        <w:rPr>
          <w:rStyle w:val="StyleUnderline"/>
        </w:rPr>
        <w:t>“</w:t>
      </w:r>
      <w:r w:rsidRPr="00C92240">
        <w:rPr>
          <w:rStyle w:val="StyleUnderline"/>
          <w:highlight w:val="yellow"/>
        </w:rPr>
        <w:t>My best prediction</w:t>
      </w:r>
      <w:r w:rsidRPr="00C92240">
        <w:rPr>
          <w:rStyle w:val="StyleUnderline"/>
        </w:rPr>
        <w:t>,</w:t>
      </w:r>
      <w:r>
        <w:t>” Sherman said, “</w:t>
      </w:r>
      <w:r w:rsidRPr="00C92240">
        <w:rPr>
          <w:rStyle w:val="StyleUnderline"/>
          <w:highlight w:val="yellow"/>
        </w:rPr>
        <w:t>is that nothing is going to happen</w:t>
      </w:r>
      <w:r w:rsidRPr="00C92240">
        <w:rPr>
          <w:rStyle w:val="StyleUnderline"/>
        </w:rPr>
        <w:t>.”</w:t>
      </w:r>
      <w:r>
        <w:t xml:space="preserve"> At least, not on the national level. But it could happen at the local level, if city and state governments are willing to take on the issue. “</w:t>
      </w:r>
      <w:r w:rsidRPr="00C92240">
        <w:rPr>
          <w:rStyle w:val="StyleUnderline"/>
          <w:highlight w:val="yellow"/>
        </w:rPr>
        <w:t>The complexities of police administration and institutional design require serious attention that is not going to happen with a presidential candidate</w:t>
      </w:r>
      <w:r>
        <w:t>,” Sherman continued, “but could and should happen at the gubernatorial level.”</w:t>
      </w:r>
    </w:p>
    <w:p w14:paraId="0C18DDED" w14:textId="77777777" w:rsidR="00E47D49" w:rsidRDefault="00E47D49" w:rsidP="002C6CB7"/>
    <w:p w14:paraId="054F5005" w14:textId="66E41B96" w:rsidR="00255231" w:rsidRDefault="00255231" w:rsidP="00255231">
      <w:pPr>
        <w:pStyle w:val="Heading3"/>
      </w:pPr>
      <w:r>
        <w:lastRenderedPageBreak/>
        <w:t xml:space="preserve">Reform CP – A2 </w:t>
      </w:r>
      <w:r w:rsidR="00E47D49">
        <w:t>t</w:t>
      </w:r>
      <w:r>
        <w:t>raining fails</w:t>
      </w:r>
    </w:p>
    <w:p w14:paraId="4EBD8CE2" w14:textId="77777777" w:rsidR="00255231" w:rsidRDefault="00255231" w:rsidP="00255231"/>
    <w:p w14:paraId="58D2955D" w14:textId="77777777" w:rsidR="00255231" w:rsidRDefault="00255231" w:rsidP="00255231">
      <w:pPr>
        <w:pStyle w:val="Heading4"/>
      </w:pPr>
      <w:r>
        <w:t>Training is still necessary in holding officers accountable – its scrutinization is just something we need to progress with</w:t>
      </w:r>
    </w:p>
    <w:p w14:paraId="21B8F3C5" w14:textId="77777777" w:rsidR="00255231" w:rsidRDefault="00255231" w:rsidP="00255231">
      <w:r>
        <w:rPr>
          <w:rStyle w:val="Style13ptBold"/>
        </w:rPr>
        <w:t>Chung 06</w:t>
      </w:r>
      <w:r w:rsidRPr="00641320">
        <w:t>/10/20</w:t>
      </w:r>
      <w:r w:rsidRPr="00641320">
        <w:rPr>
          <w:rStyle w:val="Style13ptBold"/>
        </w:rPr>
        <w:t>20</w:t>
      </w:r>
      <w:r>
        <w:t xml:space="preserve"> [Ed Chung is the vice president for Criminal Justice Reform at American Progress. His work focuses on reducing the footprint of the criminal justice system while making it fairer, more equitable, and more effective. June 10, 2020, Center for American Progress, ”Beyond the Status Quo: Police Reform Must Bring About Meaningful Accountability”, </w:t>
      </w:r>
      <w:r w:rsidRPr="00FF48D9">
        <w:t>https://www.americanprogress.org/issues/criminal-justice/news/2020/06/10/486024/beyond-status-quo-police-reform-must-bring-meaningful-accountability/</w:t>
      </w:r>
      <w:r>
        <w:t>, Accessed July 7, 2020, AKJ]</w:t>
      </w:r>
    </w:p>
    <w:p w14:paraId="4F6C7E05" w14:textId="77777777" w:rsidR="00255231" w:rsidRPr="0005658D" w:rsidRDefault="00255231" w:rsidP="00255231">
      <w:pPr>
        <w:rPr>
          <w:rStyle w:val="StyleUnderline"/>
        </w:rPr>
      </w:pPr>
      <w:r>
        <w:t xml:space="preserve">Many of the Minneapolis Police Department’s reform strategies emerged </w:t>
      </w:r>
      <w:r w:rsidRPr="0005658D">
        <w:rPr>
          <w:rStyle w:val="StyleUnderline"/>
          <w:highlight w:val="yellow"/>
        </w:rPr>
        <w:t xml:space="preserve">in the wake of the high-profile police killings of Michael Brown </w:t>
      </w:r>
      <w:r w:rsidRPr="0005658D">
        <w:rPr>
          <w:rStyle w:val="StyleUnderline"/>
        </w:rPr>
        <w:t>in Ferguson, Missouri</w:t>
      </w:r>
      <w:r w:rsidRPr="0005658D">
        <w:rPr>
          <w:rStyle w:val="StyleUnderline"/>
          <w:highlight w:val="yellow"/>
        </w:rPr>
        <w:t xml:space="preserve">; Eric Garner </w:t>
      </w:r>
      <w:r w:rsidRPr="0005658D">
        <w:rPr>
          <w:rStyle w:val="StyleUnderline"/>
        </w:rPr>
        <w:t xml:space="preserve">in New York City; </w:t>
      </w:r>
      <w:r w:rsidRPr="0005658D">
        <w:rPr>
          <w:rStyle w:val="StyleUnderline"/>
          <w:highlight w:val="yellow"/>
        </w:rPr>
        <w:t>and Tamir Rice</w:t>
      </w:r>
      <w:r w:rsidRPr="0005658D">
        <w:rPr>
          <w:rStyle w:val="StyleUnderline"/>
        </w:rPr>
        <w:t xml:space="preserve"> in Cleveland, among others</w:t>
      </w:r>
      <w:r w:rsidRPr="0005658D">
        <w:rPr>
          <w:rStyle w:val="StyleUnderline"/>
          <w:highlight w:val="yellow"/>
        </w:rPr>
        <w:t>. Federal, state, and local governments began to invest in</w:t>
      </w:r>
      <w:r w:rsidRPr="0005658D">
        <w:rPr>
          <w:rStyle w:val="StyleUnderline"/>
        </w:rPr>
        <w:t xml:space="preserve"> trainings as well as measures </w:t>
      </w:r>
      <w:r w:rsidRPr="0005658D">
        <w:rPr>
          <w:rStyle w:val="StyleUnderline"/>
          <w:highlight w:val="yellow"/>
        </w:rPr>
        <w:t>requiring officers to use body-worn cameras that record police actions, restricting the use of military equipment by police departments, and expanding civilian oversight of police actions through review boards.</w:t>
      </w:r>
      <w:r w:rsidRPr="0005658D">
        <w:rPr>
          <w:rStyle w:val="StyleUnderline"/>
        </w:rPr>
        <w:t xml:space="preserve"> </w:t>
      </w:r>
      <w:r w:rsidRPr="0005658D">
        <w:rPr>
          <w:rStyle w:val="StyleUnderline"/>
          <w:highlight w:val="yellow"/>
        </w:rPr>
        <w:t>These strategies</w:t>
      </w:r>
      <w:r w:rsidRPr="0005658D">
        <w:rPr>
          <w:rStyle w:val="StyleUnderline"/>
        </w:rPr>
        <w:t xml:space="preserve"> were based on research and </w:t>
      </w:r>
      <w:r w:rsidRPr="0005658D">
        <w:rPr>
          <w:rStyle w:val="StyleUnderline"/>
          <w:highlight w:val="yellow"/>
        </w:rPr>
        <w:t>had significant support from a range of experts, community leaders, and police organizations.</w:t>
      </w:r>
    </w:p>
    <w:p w14:paraId="102B5B2A" w14:textId="77777777" w:rsidR="00255231" w:rsidRDefault="00255231" w:rsidP="00255231">
      <w:r w:rsidRPr="0005658D">
        <w:rPr>
          <w:rStyle w:val="StyleUnderline"/>
        </w:rPr>
        <w:t xml:space="preserve">Notably, </w:t>
      </w:r>
      <w:r w:rsidRPr="0005658D">
        <w:rPr>
          <w:rStyle w:val="StyleUnderline"/>
          <w:highlight w:val="yellow"/>
        </w:rPr>
        <w:t>training and policy changes were never designed to be the totality of police reforms</w:t>
      </w:r>
      <w:r>
        <w:t>. The final report of President Barack Obama’s Task Force on 21st Century Policing, for example, devoted one of its six pillars of recommendations to training and education. The other five focused on building trust and legitimacy, policy and oversight, technology and social media, community policing and crime reduction, and officer wellness and safety. Similarly, Campaign Zero, a research and advocacy organization led by national policing experts, has led a police reform campaign for the past five years with a platform that includes training but also emphasizes nine other fundamental reforms, including independent investigations and prosecutions of police violence, limits to uses of force, and fair union contracts.</w:t>
      </w:r>
    </w:p>
    <w:p w14:paraId="6A550976" w14:textId="77777777" w:rsidR="00255231" w:rsidRDefault="00255231" w:rsidP="00255231">
      <w:r w:rsidRPr="0005658D">
        <w:rPr>
          <w:rStyle w:val="StyleUnderline"/>
          <w:highlight w:val="yellow"/>
        </w:rPr>
        <w:t>Although they have come under scrutiny, proper training and policy changes are indeed crucial to reforming policing and should not be discarded as unproven strategies</w:t>
      </w:r>
      <w:r>
        <w:t xml:space="preserve">. </w:t>
      </w:r>
      <w:r w:rsidRPr="0005658D">
        <w:rPr>
          <w:rStyle w:val="StyleUnderline"/>
          <w:highlight w:val="yellow"/>
        </w:rPr>
        <w:t>They provide instruction to police officers on their roles and responsibilities, how they should conduct themselves in different scenarios, and, ideally, the limits of their authority</w:t>
      </w:r>
      <w:r>
        <w:t xml:space="preserve">. However, a department’s policies and trainings are also the basis upon which the reasonableness of an officer’s conduct—and therefore its legality and appropriateness—will be determined in a disciplinary action or a criminal prosecution for excessive use of force or other misconduct. </w:t>
      </w:r>
      <w:r w:rsidRPr="0005658D">
        <w:rPr>
          <w:rStyle w:val="StyleUnderline"/>
          <w:highlight w:val="yellow"/>
        </w:rPr>
        <w:t>If the policy or training associated with the officer’s conduct is too vague or permissive, even “good cops” can act like bad apples. Thus</w:t>
      </w:r>
      <w:r w:rsidRPr="0005658D">
        <w:rPr>
          <w:rStyle w:val="StyleUnderline"/>
        </w:rPr>
        <w:t xml:space="preserve">, </w:t>
      </w:r>
      <w:r w:rsidRPr="0005658D">
        <w:rPr>
          <w:rStyle w:val="StyleUnderline"/>
          <w:highlight w:val="yellow"/>
        </w:rPr>
        <w:t>training and policy changes are essential components of an interconnected system of accountability.</w:t>
      </w:r>
    </w:p>
    <w:p w14:paraId="5B58DE57" w14:textId="6432811F" w:rsidR="00255231" w:rsidRDefault="00255231" w:rsidP="00255231"/>
    <w:p w14:paraId="00907522" w14:textId="0E26B2AA" w:rsidR="00CE21C1" w:rsidRDefault="00CE21C1" w:rsidP="00255231"/>
    <w:p w14:paraId="7DA0DDE6" w14:textId="7CF1D4CE" w:rsidR="00705A52" w:rsidRDefault="00705A52" w:rsidP="00705A52">
      <w:pPr>
        <w:pStyle w:val="Heading3"/>
      </w:pPr>
      <w:r>
        <w:lastRenderedPageBreak/>
        <w:t>Reform CP – A2 bodycams fail</w:t>
      </w:r>
    </w:p>
    <w:p w14:paraId="5043A754" w14:textId="647DE6EF" w:rsidR="00705A52" w:rsidRDefault="00705A52" w:rsidP="00255231"/>
    <w:p w14:paraId="2A1093EA" w14:textId="248C9159" w:rsidR="00705A52" w:rsidRPr="00635C8E" w:rsidRDefault="00705A52" w:rsidP="00705A52">
      <w:pPr>
        <w:pStyle w:val="Heading4"/>
        <w:rPr>
          <w:rStyle w:val="Style13ptBold"/>
          <w:b/>
          <w:bCs w:val="0"/>
        </w:rPr>
      </w:pPr>
      <w:r>
        <w:t xml:space="preserve">Body cams </w:t>
      </w:r>
      <w:r w:rsidR="00ED3A67">
        <w:t>have been</w:t>
      </w:r>
      <w:r>
        <w:t xml:space="preserve"> useless without oversight</w:t>
      </w:r>
      <w:r>
        <w:t xml:space="preserve"> – CP </w:t>
      </w:r>
      <w:r w:rsidR="00217AA4">
        <w:t>solves this</w:t>
      </w:r>
    </w:p>
    <w:p w14:paraId="59072F3B" w14:textId="77777777" w:rsidR="00705A52" w:rsidRPr="00635C8E" w:rsidRDefault="00705A52" w:rsidP="00705A52">
      <w:pPr>
        <w:rPr>
          <w:rStyle w:val="StyleUnderline"/>
          <w:u w:val="none"/>
        </w:rPr>
      </w:pPr>
      <w:r>
        <w:rPr>
          <w:rStyle w:val="Style13ptBold"/>
        </w:rPr>
        <w:t>Muggah &amp; Abt 06</w:t>
      </w:r>
      <w:r w:rsidRPr="00D05902">
        <w:t>/06/20</w:t>
      </w:r>
      <w:r w:rsidRPr="00D05902">
        <w:rPr>
          <w:rStyle w:val="Style13ptBold"/>
        </w:rPr>
        <w:t>20</w:t>
      </w:r>
      <w:r>
        <w:rPr>
          <w:rStyle w:val="Style13ptBold"/>
        </w:rPr>
        <w:t xml:space="preserve"> </w:t>
      </w:r>
      <w:r>
        <w:t xml:space="preserve">[Robert Muggah is the founder of the Igarapé Institute and SecDev Group. He is the author (with Ian Goldin) of Terra Incognita: 100 Maps to Survive the Next 100 Years, to be published in August 2020 by Penguin and Thomas Abt is a senior fellow at the Council on Criminal Justice. June 6, 2020, Foreign Policy, “Calls for Police Reform Are Getting Louder—Here Is How to Do It”, </w:t>
      </w:r>
      <w:hyperlink r:id="rId59" w:history="1">
        <w:r w:rsidRPr="00DC0B9B">
          <w:rPr>
            <w:rStyle w:val="Hyperlink"/>
          </w:rPr>
          <w:t>https://foreignpolicy.com/2020/06/22/calls-for-police-reform-are-getting-louder-here-is-how-to-do-it/</w:t>
        </w:r>
      </w:hyperlink>
      <w:r>
        <w:t>, Accessed July 7, 2020, AKJ]</w:t>
      </w:r>
    </w:p>
    <w:p w14:paraId="03ABBF42" w14:textId="77777777" w:rsidR="00705A52" w:rsidRDefault="00705A52" w:rsidP="00705A52">
      <w:pPr>
        <w:rPr>
          <w:rStyle w:val="StyleUnderline"/>
        </w:rPr>
      </w:pPr>
      <w:r w:rsidRPr="00705A52">
        <w:t>There is a heated debate about the effectiveness of body cameras worn by police, which have shown mixed results in randomized control trials. While there are positive examples of police cameras reducing the incidence of police brutality and citizen complaints, it turns out that</w:t>
      </w:r>
      <w:r>
        <w:rPr>
          <w:rStyle w:val="Style13ptBold"/>
        </w:rPr>
        <w:t xml:space="preserve"> </w:t>
      </w:r>
      <w:r w:rsidRPr="00D01156">
        <w:rPr>
          <w:rStyle w:val="StyleUnderline"/>
          <w:highlight w:val="yellow"/>
        </w:rPr>
        <w:t xml:space="preserve">merely outfitting police with cameras is insufficient, </w:t>
      </w:r>
      <w:r w:rsidRPr="00D01156">
        <w:rPr>
          <w:rStyle w:val="Emphasis"/>
          <w:highlight w:val="yellow"/>
        </w:rPr>
        <w:t>by itself</w:t>
      </w:r>
      <w:r w:rsidRPr="00D01156">
        <w:rPr>
          <w:rStyle w:val="StyleUnderline"/>
          <w:highlight w:val="yellow"/>
        </w:rPr>
        <w:t>, to curb police violence</w:t>
      </w:r>
      <w:r w:rsidRPr="00D01156">
        <w:rPr>
          <w:rStyle w:val="Style13ptBold"/>
          <w:highlight w:val="yellow"/>
        </w:rPr>
        <w:t>.</w:t>
      </w:r>
      <w:r>
        <w:rPr>
          <w:rStyle w:val="Style13ptBold"/>
        </w:rPr>
        <w:t xml:space="preserve"> </w:t>
      </w:r>
      <w:r w:rsidRPr="00635C8E">
        <w:rPr>
          <w:rStyle w:val="StyleUnderline"/>
        </w:rPr>
        <w:t xml:space="preserve">Robust </w:t>
      </w:r>
      <w:r w:rsidRPr="00D01156">
        <w:rPr>
          <w:rStyle w:val="StyleUnderline"/>
          <w:highlight w:val="yellow"/>
        </w:rPr>
        <w:t>policies and oversight are needed</w:t>
      </w:r>
      <w:r w:rsidRPr="00D01156">
        <w:rPr>
          <w:rStyle w:val="Style13ptBold"/>
          <w:highlight w:val="yellow"/>
        </w:rPr>
        <w:t xml:space="preserve"> </w:t>
      </w:r>
      <w:r w:rsidRPr="00D01156">
        <w:rPr>
          <w:rStyle w:val="StyleUnderline"/>
          <w:highlight w:val="yellow"/>
        </w:rPr>
        <w:t>to ensure that police turn on their cameras</w:t>
      </w:r>
      <w:r w:rsidRPr="00635C8E">
        <w:rPr>
          <w:rStyle w:val="StyleUnderline"/>
        </w:rPr>
        <w:t xml:space="preserve"> during incidents </w:t>
      </w:r>
      <w:r w:rsidRPr="00D01156">
        <w:rPr>
          <w:rStyle w:val="StyleUnderline"/>
          <w:highlight w:val="yellow"/>
        </w:rPr>
        <w:t xml:space="preserve">and are prevented from tampering with video evidence </w:t>
      </w:r>
      <w:r w:rsidRPr="00D01156">
        <w:rPr>
          <w:rStyle w:val="StyleUnderline"/>
        </w:rPr>
        <w:t>after the fact.</w:t>
      </w:r>
    </w:p>
    <w:p w14:paraId="4D1141A7" w14:textId="77777777" w:rsidR="00705A52" w:rsidRDefault="00705A52" w:rsidP="00255231"/>
    <w:p w14:paraId="747036C5" w14:textId="5F6ED66A" w:rsidR="00CE21C1" w:rsidRDefault="00CE21C1" w:rsidP="00CE21C1">
      <w:pPr>
        <w:pStyle w:val="Heading3"/>
      </w:pPr>
      <w:r>
        <w:lastRenderedPageBreak/>
        <w:t>Reform CP – A2 key moment in time</w:t>
      </w:r>
    </w:p>
    <w:p w14:paraId="3A248357" w14:textId="25CF6A7D" w:rsidR="00CE21C1" w:rsidRDefault="00CE21C1" w:rsidP="00CE21C1"/>
    <w:p w14:paraId="0799BFAD" w14:textId="77777777" w:rsidR="00CE21C1" w:rsidRPr="00925369" w:rsidRDefault="00CE21C1" w:rsidP="00CE21C1">
      <w:pPr>
        <w:pStyle w:val="Heading4"/>
      </w:pPr>
      <w:r>
        <w:t>Squo presents opportunity for reform, not abolition</w:t>
      </w:r>
    </w:p>
    <w:p w14:paraId="305AF4A4" w14:textId="77777777" w:rsidR="00CE21C1" w:rsidRPr="00C73BAE" w:rsidRDefault="00CE21C1" w:rsidP="00CE21C1">
      <w:pPr>
        <w:rPr>
          <w:rStyle w:val="StyleUnderline"/>
          <w:u w:val="none"/>
        </w:rPr>
      </w:pPr>
      <w:r>
        <w:rPr>
          <w:rStyle w:val="Style13ptBold"/>
        </w:rPr>
        <w:t>Muggah &amp; Abt 06</w:t>
      </w:r>
      <w:r w:rsidRPr="00D05902">
        <w:t>/06/20</w:t>
      </w:r>
      <w:r w:rsidRPr="00D05902">
        <w:rPr>
          <w:rStyle w:val="Style13ptBold"/>
        </w:rPr>
        <w:t>20</w:t>
      </w:r>
      <w:r>
        <w:rPr>
          <w:rStyle w:val="Style13ptBold"/>
        </w:rPr>
        <w:t xml:space="preserve"> </w:t>
      </w:r>
      <w:r>
        <w:t xml:space="preserve">[Robert Muggah is the founder of the Igarapé Institute and SecDev Group. He is the author (with Ian Goldin) of Terra Incognita: 100 Maps to Survive the Next 100 Years, to be published in August 2020 by Penguin and Thomas Abt is a senior fellow at the Council on Criminal Justice. June 6, 2020, Foreign Policy, “Calls for Police Reform Are Getting Louder—Here Is How to Do It”, </w:t>
      </w:r>
      <w:hyperlink r:id="rId60" w:history="1">
        <w:r w:rsidRPr="00DC0B9B">
          <w:rPr>
            <w:rStyle w:val="Hyperlink"/>
          </w:rPr>
          <w:t>https://foreignpolicy.com/2020/06/22/calls-for-police-reform-are-getting-louder-here-is-how-to-do-it/</w:t>
        </w:r>
      </w:hyperlink>
      <w:r>
        <w:t>, Accessed July 7, 2020, AKJ]</w:t>
      </w:r>
    </w:p>
    <w:p w14:paraId="2C67F22C" w14:textId="77777777" w:rsidR="00CE21C1" w:rsidRPr="00C73BAE" w:rsidRDefault="00CE21C1" w:rsidP="00CE21C1">
      <w:pPr>
        <w:rPr>
          <w:rStyle w:val="StyleUnderline"/>
        </w:rPr>
      </w:pPr>
      <w:r w:rsidRPr="00C73BAE">
        <w:rPr>
          <w:rStyle w:val="StyleUnderline"/>
        </w:rPr>
        <w:t>There is no one strategy to reduce police violence</w:t>
      </w:r>
      <w:r>
        <w:rPr>
          <w:rStyle w:val="Style13ptBold"/>
        </w:rPr>
        <w:t xml:space="preserve">. </w:t>
      </w:r>
      <w:r w:rsidRPr="00CE21C1">
        <w:t>Like most persistent and complicated social problems,</w:t>
      </w:r>
      <w:r>
        <w:rPr>
          <w:rStyle w:val="Style13ptBold"/>
        </w:rPr>
        <w:t xml:space="preserve"> </w:t>
      </w:r>
      <w:r w:rsidRPr="00C73BAE">
        <w:rPr>
          <w:rStyle w:val="StyleUnderline"/>
        </w:rPr>
        <w:t>there are no obvious, easy answers. But that does not mean that there cannot be progress, and that there isn’t any data and evidence</w:t>
      </w:r>
      <w:r>
        <w:rPr>
          <w:rStyle w:val="Style13ptBold"/>
        </w:rPr>
        <w:t xml:space="preserve"> </w:t>
      </w:r>
      <w:r w:rsidRPr="00CE21C1">
        <w:t>from around the United States and the world</w:t>
      </w:r>
      <w:r>
        <w:rPr>
          <w:rStyle w:val="Style13ptBold"/>
        </w:rPr>
        <w:t xml:space="preserve"> </w:t>
      </w:r>
      <w:r w:rsidRPr="00C73BAE">
        <w:rPr>
          <w:rStyle w:val="StyleUnderline"/>
        </w:rPr>
        <w:t xml:space="preserve">on what works and what doesn’t. </w:t>
      </w:r>
      <w:r w:rsidRPr="00F01B19">
        <w:rPr>
          <w:rStyle w:val="StyleUnderline"/>
          <w:highlight w:val="yellow"/>
        </w:rPr>
        <w:t xml:space="preserve">Putting </w:t>
      </w:r>
      <w:r w:rsidRPr="00F01B19">
        <w:rPr>
          <w:rStyle w:val="Emphasis"/>
          <w:highlight w:val="yellow"/>
        </w:rPr>
        <w:t>multiple</w:t>
      </w:r>
      <w:r w:rsidRPr="00F01B19">
        <w:rPr>
          <w:rStyle w:val="StyleUnderline"/>
          <w:highlight w:val="yellow"/>
        </w:rPr>
        <w:t xml:space="preserve"> policies into place,</w:t>
      </w:r>
      <w:r w:rsidRPr="00F01B19">
        <w:rPr>
          <w:rStyle w:val="StyleUnderline"/>
        </w:rPr>
        <w:t xml:space="preserve"> informed by the best data and evidence available as well as common sense, </w:t>
      </w:r>
      <w:r w:rsidRPr="00F01B19">
        <w:rPr>
          <w:rStyle w:val="StyleUnderline"/>
          <w:highlight w:val="yellow"/>
        </w:rPr>
        <w:t>can ultimately make it far less likely for innocent people to die at the hands of police.</w:t>
      </w:r>
    </w:p>
    <w:p w14:paraId="2AC25D79" w14:textId="77777777" w:rsidR="00CE21C1" w:rsidRPr="00C73BAE" w:rsidRDefault="00CE21C1" w:rsidP="00CE21C1">
      <w:pPr>
        <w:rPr>
          <w:rStyle w:val="StyleUnderline"/>
        </w:rPr>
      </w:pPr>
      <w:r w:rsidRPr="00CE21C1">
        <w:t>In this season of protest,</w:t>
      </w:r>
      <w:r>
        <w:rPr>
          <w:rStyle w:val="Style13ptBold"/>
        </w:rPr>
        <w:t xml:space="preserve"> </w:t>
      </w:r>
      <w:r w:rsidRPr="00F01B19">
        <w:rPr>
          <w:rStyle w:val="StyleUnderline"/>
          <w:highlight w:val="yellow"/>
        </w:rPr>
        <w:t xml:space="preserve">Americans have a </w:t>
      </w:r>
      <w:r w:rsidRPr="00F01B19">
        <w:rPr>
          <w:rStyle w:val="Emphasis"/>
          <w:highlight w:val="yellow"/>
        </w:rPr>
        <w:t>wide-open window of opportunity to reform</w:t>
      </w:r>
      <w:r w:rsidRPr="00F01B19">
        <w:rPr>
          <w:rStyle w:val="StyleUnderline"/>
          <w:highlight w:val="yellow"/>
        </w:rPr>
        <w:t xml:space="preserve"> their police</w:t>
      </w:r>
      <w:r>
        <w:rPr>
          <w:rStyle w:val="Style13ptBold"/>
        </w:rPr>
        <w:t xml:space="preserve">. </w:t>
      </w:r>
      <w:r w:rsidRPr="00F01B19">
        <w:rPr>
          <w:rStyle w:val="StyleUnderline"/>
          <w:highlight w:val="yellow"/>
        </w:rPr>
        <w:t xml:space="preserve">A June survey </w:t>
      </w:r>
      <w:r w:rsidRPr="00F01B19">
        <w:rPr>
          <w:rStyle w:val="StyleUnderline"/>
        </w:rPr>
        <w:t xml:space="preserve">by Monmouth University </w:t>
      </w:r>
      <w:r w:rsidRPr="00F01B19">
        <w:rPr>
          <w:rStyle w:val="StyleUnderline"/>
          <w:highlight w:val="yellow"/>
        </w:rPr>
        <w:t>found that</w:t>
      </w:r>
      <w:r w:rsidRPr="00C73BAE">
        <w:rPr>
          <w:rStyle w:val="StyleUnderline"/>
        </w:rPr>
        <w:t xml:space="preserve"> 76 percent of Americans agree that racial and ethnic discrimination is a “big problem,” up dramatically from 51 percent in 2015. The poll also showed that </w:t>
      </w:r>
      <w:r w:rsidRPr="00F01B19">
        <w:rPr>
          <w:rStyle w:val="StyleUnderline"/>
          <w:highlight w:val="yellow"/>
        </w:rPr>
        <w:t>57 percent believe that police officers are more likely to use deadly force if the suspect is Black,</w:t>
      </w:r>
      <w:r w:rsidRPr="00C73BAE">
        <w:rPr>
          <w:rStyle w:val="StyleUnderline"/>
        </w:rPr>
        <w:t xml:space="preserve"> another seismic change of opinion. A majority of </w:t>
      </w:r>
      <w:r w:rsidRPr="00F01B19">
        <w:rPr>
          <w:rStyle w:val="StyleUnderline"/>
          <w:highlight w:val="yellow"/>
        </w:rPr>
        <w:t>57 percent</w:t>
      </w:r>
      <w:r w:rsidRPr="00C73BAE">
        <w:rPr>
          <w:rStyle w:val="StyleUnderline"/>
        </w:rPr>
        <w:t xml:space="preserve"> also </w:t>
      </w:r>
      <w:r w:rsidRPr="00F01B19">
        <w:rPr>
          <w:rStyle w:val="StyleUnderline"/>
          <w:highlight w:val="yellow"/>
        </w:rPr>
        <w:t>find the protesters’ anger to be “fully justified.”</w:t>
      </w:r>
      <w:r w:rsidRPr="00C73BAE">
        <w:rPr>
          <w:rStyle w:val="StyleUnderline"/>
        </w:rPr>
        <w:t xml:space="preserve"> At the same time, </w:t>
      </w:r>
      <w:r w:rsidRPr="00F01B19">
        <w:rPr>
          <w:rStyle w:val="StyleUnderline"/>
          <w:highlight w:val="yellow"/>
        </w:rPr>
        <w:t>71 percent say they are very or somewhat satisfied with the work of their local police.</w:t>
      </w:r>
      <w:r w:rsidRPr="00C73BAE">
        <w:rPr>
          <w:rStyle w:val="StyleUnderline"/>
        </w:rPr>
        <w:t xml:space="preserve"> That suggests that </w:t>
      </w:r>
      <w:r w:rsidRPr="00F01B19">
        <w:rPr>
          <w:rStyle w:val="Emphasis"/>
          <w:highlight w:val="yellow"/>
        </w:rPr>
        <w:t xml:space="preserve">now is not the time to abolish </w:t>
      </w:r>
      <w:r w:rsidRPr="00C73BAE">
        <w:rPr>
          <w:rStyle w:val="StyleUnderline"/>
          <w:highlight w:val="yellow"/>
        </w:rPr>
        <w:t>the police altogether, but to dramatically transform and improve it.</w:t>
      </w:r>
    </w:p>
    <w:p w14:paraId="2134F4A2" w14:textId="77777777" w:rsidR="00CE21C1" w:rsidRPr="00CE21C1" w:rsidRDefault="00CE21C1" w:rsidP="00CE21C1"/>
    <w:p w14:paraId="530EBF75" w14:textId="77777777" w:rsidR="00CE21C1" w:rsidRDefault="00CE21C1" w:rsidP="00255231"/>
    <w:p w14:paraId="70D70E5F" w14:textId="31E1952E" w:rsidR="00255231" w:rsidRDefault="005A5F2B" w:rsidP="005A5F2B">
      <w:pPr>
        <w:pStyle w:val="Heading3"/>
      </w:pPr>
      <w:r>
        <w:lastRenderedPageBreak/>
        <w:t>Reform CP – A2 Theory</w:t>
      </w:r>
    </w:p>
    <w:p w14:paraId="3624DCDA" w14:textId="3F397A8D" w:rsidR="005A5F2B" w:rsidRDefault="005A5F2B" w:rsidP="002C6CB7"/>
    <w:p w14:paraId="1A077A0F" w14:textId="77777777" w:rsidR="005A5F2B" w:rsidRDefault="005A5F2B" w:rsidP="005A5F2B">
      <w:pPr>
        <w:pStyle w:val="Heading4"/>
      </w:pPr>
      <w:r>
        <w:t>Reform requires intensive research on this topic – this is an overall benefit to education and real world policy making – give the CP a chance</w:t>
      </w:r>
    </w:p>
    <w:p w14:paraId="2BE24287" w14:textId="77777777" w:rsidR="005A5F2B" w:rsidRDefault="005A5F2B" w:rsidP="005A5F2B">
      <w:pPr>
        <w:rPr>
          <w:rStyle w:val="Style13ptBold"/>
          <w:b w:val="0"/>
          <w:bCs/>
        </w:rPr>
      </w:pPr>
      <w:r>
        <w:rPr>
          <w:rStyle w:val="Style13ptBold"/>
        </w:rPr>
        <w:t>Muggah &amp; Abt 06</w:t>
      </w:r>
      <w:r w:rsidRPr="00D05902">
        <w:t>/06/20</w:t>
      </w:r>
      <w:r w:rsidRPr="00D05902">
        <w:rPr>
          <w:rStyle w:val="Style13ptBold"/>
        </w:rPr>
        <w:t>20</w:t>
      </w:r>
      <w:r>
        <w:rPr>
          <w:rStyle w:val="Style13ptBold"/>
        </w:rPr>
        <w:t xml:space="preserve"> </w:t>
      </w:r>
      <w:r>
        <w:t xml:space="preserve">[Robert Muggah is the founder of the Igarapé Institute and SecDev Group. He is the author (with Ian Goldin) of Terra Incognita: 100 Maps to Survive the Next 100 Years, to be published in August 2020 by Penguin and Thomas Abt is a senior fellow at the Council on Criminal Justice. June 6, 2020, Foreign Policy, “Calls for Police Reform Are Getting Louder—Here Is How to Do It”, </w:t>
      </w:r>
      <w:hyperlink r:id="rId61" w:history="1">
        <w:r w:rsidRPr="00DC0B9B">
          <w:rPr>
            <w:rStyle w:val="Hyperlink"/>
          </w:rPr>
          <w:t>https://foreignpolicy.com/2020/06/22/calls-for-police-reform-are-getting-louder-here-is-how-to-do-it/</w:t>
        </w:r>
      </w:hyperlink>
      <w:r>
        <w:t>, Accessed July 7, 2020, AKJ]</w:t>
      </w:r>
    </w:p>
    <w:p w14:paraId="221F0DE9" w14:textId="77777777" w:rsidR="005A5F2B" w:rsidRDefault="005A5F2B" w:rsidP="005A5F2B">
      <w:pPr>
        <w:rPr>
          <w:rStyle w:val="StyleUnderline"/>
        </w:rPr>
      </w:pPr>
      <w:r w:rsidRPr="005A5F2B">
        <w:t>Proposals to ban chokeholds, strangleholds, and other neck restraints such as the ones that killed George Floyd are good first steps, but</w:t>
      </w:r>
      <w:r>
        <w:rPr>
          <w:rStyle w:val="Style13ptBold"/>
        </w:rPr>
        <w:t xml:space="preserve"> </w:t>
      </w:r>
      <w:r w:rsidRPr="00F02ECE">
        <w:rPr>
          <w:rStyle w:val="StyleUnderline"/>
          <w:highlight w:val="yellow"/>
        </w:rPr>
        <w:t>much more needs to be done</w:t>
      </w:r>
      <w:r>
        <w:rPr>
          <w:rStyle w:val="Style13ptBold"/>
        </w:rPr>
        <w:t xml:space="preserve">. </w:t>
      </w:r>
      <w:r w:rsidRPr="005A5F2B">
        <w:t>In the United States,</w:t>
      </w:r>
      <w:r>
        <w:rPr>
          <w:rStyle w:val="Style13ptBold"/>
        </w:rPr>
        <w:t xml:space="preserve"> </w:t>
      </w:r>
      <w:r w:rsidRPr="00F02ECE">
        <w:rPr>
          <w:rStyle w:val="StyleUnderline"/>
          <w:highlight w:val="yellow"/>
        </w:rPr>
        <w:t>national and state lawmakers are hastily introducing bills</w:t>
      </w:r>
      <w:r w:rsidRPr="006A3AA9">
        <w:rPr>
          <w:rStyle w:val="StyleUnderline"/>
        </w:rPr>
        <w:t xml:space="preserve"> </w:t>
      </w:r>
      <w:r w:rsidRPr="00B056A5">
        <w:rPr>
          <w:rStyle w:val="StyleUnderline"/>
        </w:rPr>
        <w:t>to reduce the use of force, improve civilian oversight, require the use of body cameras, and monitor officer misconduct. They would do well to consult the 30 guiding principles recommended</w:t>
      </w:r>
      <w:r w:rsidRPr="006A3AA9">
        <w:rPr>
          <w:rStyle w:val="StyleUnderline"/>
        </w:rPr>
        <w:t xml:space="preserve"> by the Police Executive Research Forum</w:t>
      </w:r>
      <w:r w:rsidRPr="005A5F2B">
        <w:t>, an association of U.S. law enforcement officials. According</w:t>
      </w:r>
      <w:r w:rsidRPr="006A3AA9">
        <w:t xml:space="preserve"> to Campaign Zero, a nongovernmental organization mobilizing against police brutality</w:t>
      </w:r>
      <w:r w:rsidRPr="00E9073A">
        <w:rPr>
          <w:rStyle w:val="StyleUnderline"/>
        </w:rPr>
        <w:t xml:space="preserve">, </w:t>
      </w:r>
      <w:r w:rsidRPr="00B056A5">
        <w:rPr>
          <w:rStyle w:val="StyleUnderline"/>
          <w:highlight w:val="yellow"/>
        </w:rPr>
        <w:t>restrictions on the use of force—especially in relation to lower-level infractions—have resulted in fewer killings of innocent people in big U.S. cities</w:t>
      </w:r>
      <w:r w:rsidRPr="00B056A5">
        <w:rPr>
          <w:rStyle w:val="Style13ptBold"/>
          <w:highlight w:val="yellow"/>
        </w:rPr>
        <w:t xml:space="preserve">. </w:t>
      </w:r>
      <w:r w:rsidRPr="00B056A5">
        <w:rPr>
          <w:rStyle w:val="StyleUnderline"/>
          <w:highlight w:val="yellow"/>
        </w:rPr>
        <w:t>Adoption of de-escalation training and techniques</w:t>
      </w:r>
      <w:r w:rsidRPr="006A3AA9">
        <w:rPr>
          <w:rStyle w:val="StyleUnderline"/>
        </w:rPr>
        <w:t xml:space="preserve"> may</w:t>
      </w:r>
      <w:r>
        <w:rPr>
          <w:rStyle w:val="Style13ptBold"/>
        </w:rPr>
        <w:t xml:space="preserve"> </w:t>
      </w:r>
      <w:r w:rsidRPr="005A5F2B">
        <w:t>also</w:t>
      </w:r>
      <w:r>
        <w:rPr>
          <w:rStyle w:val="Style13ptBold"/>
        </w:rPr>
        <w:t xml:space="preserve"> </w:t>
      </w:r>
      <w:r w:rsidRPr="00B056A5">
        <w:rPr>
          <w:rStyle w:val="StyleUnderline"/>
          <w:highlight w:val="yellow"/>
        </w:rPr>
        <w:t>lead to improvements</w:t>
      </w:r>
      <w:r w:rsidRPr="005A5F2B">
        <w:t xml:space="preserve">, but experts say </w:t>
      </w:r>
      <w:r w:rsidRPr="00B056A5">
        <w:rPr>
          <w:rStyle w:val="StyleUnderline"/>
          <w:highlight w:val="yellow"/>
        </w:rPr>
        <w:t>more research is required</w:t>
      </w:r>
      <w:r w:rsidRPr="00B056A5">
        <w:rPr>
          <w:rStyle w:val="Style13ptBold"/>
          <w:highlight w:val="yellow"/>
        </w:rPr>
        <w:t xml:space="preserve">. </w:t>
      </w:r>
      <w:r w:rsidRPr="00B056A5">
        <w:rPr>
          <w:rStyle w:val="StyleUnderline"/>
          <w:highlight w:val="yellow"/>
        </w:rPr>
        <w:t>Given</w:t>
      </w:r>
      <w:r w:rsidRPr="006A3AA9">
        <w:rPr>
          <w:rStyle w:val="StyleUnderline"/>
        </w:rPr>
        <w:t xml:space="preserve"> </w:t>
      </w:r>
      <w:r w:rsidRPr="00B056A5">
        <w:rPr>
          <w:rStyle w:val="StyleUnderline"/>
          <w:highlight w:val="yellow"/>
        </w:rPr>
        <w:t>the political</w:t>
      </w:r>
      <w:r w:rsidRPr="00B056A5">
        <w:rPr>
          <w:rStyle w:val="Style13ptBold"/>
          <w:highlight w:val="yellow"/>
        </w:rPr>
        <w:t xml:space="preserve"> </w:t>
      </w:r>
      <w:r w:rsidRPr="00B056A5">
        <w:rPr>
          <w:rStyle w:val="StyleUnderline"/>
          <w:highlight w:val="yellow"/>
        </w:rPr>
        <w:t>opportunity for reform, these</w:t>
      </w:r>
      <w:r>
        <w:rPr>
          <w:rStyle w:val="Style13ptBold"/>
        </w:rPr>
        <w:t xml:space="preserve"> </w:t>
      </w:r>
      <w:r w:rsidRPr="005A5F2B">
        <w:t>promising</w:t>
      </w:r>
      <w:r>
        <w:rPr>
          <w:rStyle w:val="Style13ptBold"/>
        </w:rPr>
        <w:t xml:space="preserve"> </w:t>
      </w:r>
      <w:r w:rsidRPr="00B056A5">
        <w:rPr>
          <w:rStyle w:val="StyleUnderline"/>
          <w:highlight w:val="yellow"/>
        </w:rPr>
        <w:t>measures should be incorporated into new national policing standards</w:t>
      </w:r>
      <w:r w:rsidRPr="006A3AA9">
        <w:rPr>
          <w:rStyle w:val="StyleUnderline"/>
        </w:rPr>
        <w:t xml:space="preserve">, </w:t>
      </w:r>
      <w:r w:rsidRPr="005A5F2B">
        <w:t>along</w:t>
      </w:r>
      <w:r>
        <w:rPr>
          <w:rStyle w:val="Style13ptBold"/>
        </w:rPr>
        <w:t xml:space="preserve"> </w:t>
      </w:r>
      <w:r w:rsidRPr="00B056A5">
        <w:rPr>
          <w:rStyle w:val="StyleUnderline"/>
          <w:highlight w:val="yellow"/>
        </w:rPr>
        <w:t>with a commitment to ongoing evaluation</w:t>
      </w:r>
      <w:r w:rsidRPr="006A3AA9">
        <w:rPr>
          <w:rStyle w:val="StyleUnderline"/>
        </w:rPr>
        <w:t>.</w:t>
      </w:r>
    </w:p>
    <w:p w14:paraId="1B1F4785" w14:textId="77777777" w:rsidR="005A5F2B" w:rsidRDefault="005A5F2B" w:rsidP="002C6CB7"/>
    <w:p w14:paraId="0DDD8E58" w14:textId="77777777" w:rsidR="005A5F2B" w:rsidRDefault="005A5F2B" w:rsidP="002C6CB7"/>
    <w:p w14:paraId="7CCF205F" w14:textId="77777777" w:rsidR="00AD3B86" w:rsidRPr="00F6766F" w:rsidRDefault="00AD3B86" w:rsidP="002C6CB7"/>
    <w:p w14:paraId="5F59A078" w14:textId="0C6DF8F5" w:rsidR="007C6B55" w:rsidRPr="00EC4E8B" w:rsidRDefault="007C6B55" w:rsidP="00EC4E8B">
      <w:pPr>
        <w:pStyle w:val="Heading2"/>
        <w:rPr>
          <w:sz w:val="2"/>
          <w:szCs w:val="2"/>
        </w:rPr>
      </w:pPr>
    </w:p>
    <w:p w14:paraId="71F48EEA" w14:textId="428EEF65" w:rsidR="007C6B55" w:rsidRDefault="007C6B55" w:rsidP="007C6B55">
      <w:pPr>
        <w:pStyle w:val="Heading2"/>
      </w:pPr>
      <w:r>
        <w:lastRenderedPageBreak/>
        <w:t>CRIME DA</w:t>
      </w:r>
    </w:p>
    <w:p w14:paraId="54F6A3E5" w14:textId="14FA7B82" w:rsidR="007C6B55" w:rsidRDefault="007C6B55" w:rsidP="007C6B55"/>
    <w:p w14:paraId="6A480FFA" w14:textId="73EF9EBC" w:rsidR="007C6B55" w:rsidRDefault="001F28FB" w:rsidP="001F28FB">
      <w:pPr>
        <w:pStyle w:val="Heading3"/>
      </w:pPr>
      <w:r>
        <w:lastRenderedPageBreak/>
        <w:t>Crime DA – link</w:t>
      </w:r>
    </w:p>
    <w:p w14:paraId="4AA97953" w14:textId="77777777" w:rsidR="001F28FB" w:rsidRPr="001F28FB" w:rsidRDefault="001F28FB" w:rsidP="001F28FB"/>
    <w:p w14:paraId="6999EAB2" w14:textId="063BB514" w:rsidR="007C6B55" w:rsidRPr="00F6766F" w:rsidRDefault="00B46B09" w:rsidP="007C6B55">
      <w:pPr>
        <w:pStyle w:val="Heading4"/>
        <w:rPr>
          <w:rFonts w:cs="Times New Roman"/>
        </w:rPr>
      </w:pPr>
      <w:r>
        <w:rPr>
          <w:rFonts w:cs="Times New Roman"/>
        </w:rPr>
        <w:t>Crime fills the void</w:t>
      </w:r>
      <w:r w:rsidR="00E64591">
        <w:rPr>
          <w:rFonts w:cs="Times New Roman"/>
        </w:rPr>
        <w:t xml:space="preserve"> – turns the case</w:t>
      </w:r>
    </w:p>
    <w:p w14:paraId="50CD98B0" w14:textId="042156C0" w:rsidR="007C6B55" w:rsidRPr="00F6766F" w:rsidRDefault="008D2EE7" w:rsidP="007C6B55">
      <w:r>
        <w:rPr>
          <w:rStyle w:val="Style13ptBold"/>
        </w:rPr>
        <w:t>Wall Street Journal</w:t>
      </w:r>
      <w:r w:rsidR="007C6B55" w:rsidRPr="00F6766F">
        <w:rPr>
          <w:rStyle w:val="Style13ptBold"/>
        </w:rPr>
        <w:t xml:space="preserve"> </w:t>
      </w:r>
      <w:r>
        <w:rPr>
          <w:rStyle w:val="Style13ptBold"/>
        </w:rPr>
        <w:t>‘</w:t>
      </w:r>
      <w:r w:rsidR="007C6B55" w:rsidRPr="00F6766F">
        <w:rPr>
          <w:rStyle w:val="Style13ptBold"/>
        </w:rPr>
        <w:t>20</w:t>
      </w:r>
      <w:r w:rsidR="007C6B55" w:rsidRPr="00F6766F">
        <w:t>.</w:t>
      </w:r>
      <w:r>
        <w:t xml:space="preserve"> June 9,</w:t>
      </w:r>
      <w:r w:rsidR="007C6B55" w:rsidRPr="00F6766F">
        <w:t xml:space="preserve"> “Defund Police, Watch Crime Return</w:t>
      </w:r>
      <w:r>
        <w:t xml:space="preserve">, </w:t>
      </w:r>
      <w:r w:rsidR="007C6B55" w:rsidRPr="00F6766F">
        <w:t>https://www.wsj.com/articles/defund-police-watch-crime-return-11591658454</w:t>
      </w:r>
    </w:p>
    <w:p w14:paraId="7A677299" w14:textId="77777777" w:rsidR="007C6B55" w:rsidRPr="00D041C4" w:rsidRDefault="007C6B55" w:rsidP="00D041C4">
      <w:r w:rsidRPr="00D041C4">
        <w:t xml:space="preserve">One feature of our current politics is how quickly </w:t>
      </w:r>
      <w:r w:rsidRPr="00B46B09">
        <w:rPr>
          <w:rStyle w:val="StyleUnderline"/>
        </w:rPr>
        <w:t>bad events trigger a rush to bad policies. So it is that the response to the killing of George Floyd has sprinted past police reform to "defund the police</w:t>
      </w:r>
      <w:r w:rsidRPr="00D041C4">
        <w:t>." Los Angeles Mayor Eric Garcetti wants to redirect $150 million from public safety to social programs, and Minneapolis Mayor Jacob Frey was hooted from a protest on the weekend because he admitted he didn't want to defund the police. City Council members now pledge to dismantle the force whether he wants to or not.</w:t>
      </w:r>
    </w:p>
    <w:p w14:paraId="6DA44F8A" w14:textId="77777777" w:rsidR="007C6B55" w:rsidRPr="00D041C4" w:rsidRDefault="007C6B55" w:rsidP="00D041C4">
      <w:r w:rsidRPr="00D041C4">
        <w:t>There's a case for police reforms, in particular more public transparency about offenses by individual officers. Union rules negotiated under collective bargaining make it hard to punish offending officers, much as unions do for bad public school teachers. By all means let's debate other policies and accountability in using force.</w:t>
      </w:r>
    </w:p>
    <w:p w14:paraId="538C59FE" w14:textId="77777777" w:rsidR="007C6B55" w:rsidRPr="00D041C4" w:rsidRDefault="007C6B55" w:rsidP="00D041C4">
      <w:r w:rsidRPr="00D041C4">
        <w:t xml:space="preserve">But </w:t>
      </w:r>
      <w:r w:rsidRPr="00B46B09">
        <w:rPr>
          <w:rStyle w:val="StyleUnderline"/>
        </w:rPr>
        <w:t>a political drive to defund police risks a return to the high-crime era of the 1960s and 1970s that damaged so many American cities</w:t>
      </w:r>
      <w:r w:rsidRPr="00D041C4">
        <w:t>. Millennials and minorities in big cities have benefited tremendously from the hard work of Democratic mayors and police chiefs 20-30 years ago to reduce crime. Yet the progressives who now run most big cities have pushed relaxed enforcement of "victimless" crimes, and now they want to go further.</w:t>
      </w:r>
    </w:p>
    <w:p w14:paraId="4A653EAA" w14:textId="77777777" w:rsidR="007C6B55" w:rsidRPr="00D041C4" w:rsidRDefault="007C6B55" w:rsidP="00D041C4">
      <w:r w:rsidRPr="00D041C4">
        <w:t>Even before the recent riots, crime had been surging this year in many of America's big cities. In Minneapolis, car-jackings were up 45%, homicides 60%, arson 58% and burglaries 28% from January through May 30 compared to the same period last year. Violent crime overall was 16% higher and property crime 20% higher than recent low points in 2018.</w:t>
      </w:r>
    </w:p>
    <w:p w14:paraId="2921CDFC" w14:textId="77777777" w:rsidR="007C6B55" w:rsidRPr="00D041C4" w:rsidRDefault="007C6B55" w:rsidP="00D041C4">
      <w:r w:rsidRPr="00D041C4">
        <w:t>In New York City, shootings had increased 18%, burglaries 31% and car-jackings 64%. There were about 1,279 more burglaries, 1,078 more cars stolen and 57 more shooting victims during the first five months of this year than during the same period last year. Almost all of these were outside of Manhattan's business district.</w:t>
      </w:r>
    </w:p>
    <w:p w14:paraId="10E8084D" w14:textId="77777777" w:rsidR="007C6B55" w:rsidRPr="00D041C4" w:rsidRDefault="007C6B55" w:rsidP="00D041C4">
      <w:r w:rsidRPr="00D041C4">
        <w:t>In San Francisco, homicides before the riots this year had increased by 19%, burglaries by 23% and arson by 39% over last. Philadelphia reported a 28% increase in commercial burglaries, 51% in shootings, 22% in auto theft and 28% in retail theft from last year. Residential burglaries and larceny have fallen in many places, but that's no doubt because people were at home.</w:t>
      </w:r>
    </w:p>
    <w:p w14:paraId="30933DF4" w14:textId="77777777" w:rsidR="007C6B55" w:rsidRPr="00D041C4" w:rsidRDefault="007C6B55" w:rsidP="00D041C4">
      <w:r w:rsidRPr="00D041C4">
        <w:t>Some of the increase in lawlessness may be due to states and counties releasing criminals from jails to stem coronavirus infections, but the surge in most places preceded the pandemic releases. In Minneapolis, property and violent crime had increased by 33% and 29%, respectively, through mid-March when Hennepin County reduced its jail population by 40%.</w:t>
      </w:r>
    </w:p>
    <w:p w14:paraId="1BBC742A" w14:textId="77777777" w:rsidR="007C6B55" w:rsidRPr="00D041C4" w:rsidRDefault="007C6B55" w:rsidP="00D041C4">
      <w:r w:rsidRPr="00D041C4">
        <w:t xml:space="preserve">It's impossible to prove cause and effect, but </w:t>
      </w:r>
      <w:r w:rsidRPr="00C047B8">
        <w:rPr>
          <w:rStyle w:val="StyleUnderline"/>
        </w:rPr>
        <w:t>the line between liberal law enforcement policies and</w:t>
      </w:r>
      <w:r w:rsidRPr="00D041C4">
        <w:t xml:space="preserve"> the </w:t>
      </w:r>
      <w:r w:rsidRPr="00C047B8">
        <w:rPr>
          <w:rStyle w:val="StyleUnderline"/>
        </w:rPr>
        <w:t>crime spike is hard to ignore</w:t>
      </w:r>
      <w:r w:rsidRPr="00D041C4">
        <w:t xml:space="preserve">. Take New York City's new bail law that gives nonviolent </w:t>
      </w:r>
      <w:r w:rsidRPr="00D041C4">
        <w:lastRenderedPageBreak/>
        <w:t>offenders a get-out-of-jail-free card. In January a man who stuck up six banks in two weeks was repeatedly released after each arrest. "I can't believe they let me out," he told a detective.</w:t>
      </w:r>
    </w:p>
    <w:p w14:paraId="27C11D6A" w14:textId="77777777" w:rsidR="007C6B55" w:rsidRPr="00D041C4" w:rsidRDefault="007C6B55" w:rsidP="00D041C4">
      <w:r w:rsidRPr="00D041C4">
        <w:t>An arsonist who set a fire in front of the Columbia University Computer Music Center in March had 39 prior arrests dating to 1987. Democratic lawmakers gave judges more discretion to set cash bail for some offenders who present a public-safety risk. Yet Chief Terence Monahan said last week that, while police made 650 arrests, almost all will be released without bail.</w:t>
      </w:r>
    </w:p>
    <w:p w14:paraId="36924127" w14:textId="77777777" w:rsidR="007C6B55" w:rsidRPr="00D041C4" w:rsidRDefault="007C6B55" w:rsidP="00D041C4">
      <w:r w:rsidRPr="00D041C4">
        <w:t>"We had some arrests in Brooklyn where they had guns, [and] hopefully [Brooklyn district attorney] Eric Gonzalez will keep them in, [but] I can't guarantee that'll happen," Mr. Monahan told the New York Post. "But when it comes to a burglary [at] a commercial store, which is looting, they're back out. . . . Because of bail reform, you're back out on the street the next day."</w:t>
      </w:r>
    </w:p>
    <w:p w14:paraId="23DA4040" w14:textId="77777777" w:rsidR="007C6B55" w:rsidRPr="00D041C4" w:rsidRDefault="007C6B55" w:rsidP="00D041C4">
      <w:r w:rsidRPr="00D041C4">
        <w:t>San Francisco's new District Attorney Chesa Boudin this year eliminated cash bail, stopped prosecuting "victimless" crimes and suspended the city's practice of upgrading charges against repeat offenders. Crime in Minneapolis has been climbing since Mayor Frey entered office in 2018 and started pushing more relaxed law enforcement.</w:t>
      </w:r>
    </w:p>
    <w:p w14:paraId="06DF8AE1" w14:textId="77777777" w:rsidR="007C6B55" w:rsidRPr="00D041C4" w:rsidRDefault="007C6B55" w:rsidP="00D041C4">
      <w:r w:rsidRPr="00C047B8">
        <w:rPr>
          <w:rStyle w:val="StyleUnderline"/>
        </w:rPr>
        <w:t>As police have eased up, violent crime has increased</w:t>
      </w:r>
      <w:r w:rsidRPr="00D041C4">
        <w:t xml:space="preserve"> nearly twice as much in the minority third precinct in Minneapolis as city-wide since 2018. In New York's Harlem neighborhood, which benefitted enormously from anti-crime mayors, murders have soared 160% this year over last while burglaries are up 56% and car-jackings have more than doubled.</w:t>
      </w:r>
    </w:p>
    <w:p w14:paraId="1E2F2121" w14:textId="15CFA4C4" w:rsidR="00000FC1" w:rsidRDefault="00000FC1" w:rsidP="00D041C4"/>
    <w:p w14:paraId="59F0AF4B" w14:textId="77777777" w:rsidR="00C047B8" w:rsidRDefault="00C047B8" w:rsidP="00D041C4"/>
    <w:p w14:paraId="09FF8E06" w14:textId="77777777" w:rsidR="00B8613E" w:rsidRPr="00D041C4" w:rsidRDefault="00B8613E" w:rsidP="00D041C4"/>
    <w:p w14:paraId="35F1B803" w14:textId="152D218F" w:rsidR="00E01DF1" w:rsidRPr="00E01DF1" w:rsidRDefault="00E01DF1" w:rsidP="00E01DF1">
      <w:pPr>
        <w:pStyle w:val="Heading2"/>
        <w:rPr>
          <w:sz w:val="2"/>
          <w:szCs w:val="2"/>
        </w:rPr>
      </w:pPr>
    </w:p>
    <w:p w14:paraId="7F6D35F3" w14:textId="34195CEB" w:rsidR="00E01DF1" w:rsidRDefault="00E01DF1" w:rsidP="00E01DF1">
      <w:pPr>
        <w:pStyle w:val="Heading2"/>
      </w:pPr>
      <w:r>
        <w:lastRenderedPageBreak/>
        <w:t>HOLLOW HOPE</w:t>
      </w:r>
    </w:p>
    <w:p w14:paraId="4C0E79FD" w14:textId="626AB7D9" w:rsidR="00E01DF1" w:rsidRDefault="00E01DF1" w:rsidP="00E01DF1"/>
    <w:p w14:paraId="331BF0FA" w14:textId="77777777" w:rsidR="00E01DF1" w:rsidRPr="00E01DF1" w:rsidRDefault="00E01DF1" w:rsidP="00E01DF1"/>
    <w:p w14:paraId="0785D3C2" w14:textId="2713DBA9" w:rsidR="00E01DF1" w:rsidRDefault="00E01DF1" w:rsidP="00E01DF1">
      <w:pPr>
        <w:pStyle w:val="Heading3"/>
      </w:pPr>
      <w:r>
        <w:lastRenderedPageBreak/>
        <w:t>Hollow hope link – abolition</w:t>
      </w:r>
    </w:p>
    <w:p w14:paraId="3FDEB5A4" w14:textId="77777777" w:rsidR="00E01DF1" w:rsidRPr="00E01DF1" w:rsidRDefault="00E01DF1" w:rsidP="00E01DF1"/>
    <w:p w14:paraId="4E855B66" w14:textId="51F864EF" w:rsidR="00E01DF1" w:rsidRDefault="00E01DF1" w:rsidP="00E01DF1">
      <w:pPr>
        <w:pStyle w:val="Heading4"/>
      </w:pPr>
      <w:r>
        <w:t>Passing the plan takes away the amazing change protests and activism can do to people’s minds</w:t>
      </w:r>
    </w:p>
    <w:p w14:paraId="6D102A8C" w14:textId="77777777" w:rsidR="00E01DF1" w:rsidRDefault="00E01DF1" w:rsidP="00E01DF1">
      <w:pPr>
        <w:rPr>
          <w:rStyle w:val="Style13ptBold"/>
        </w:rPr>
      </w:pPr>
      <w:r>
        <w:rPr>
          <w:rStyle w:val="Style13ptBold"/>
        </w:rPr>
        <w:t xml:space="preserve">Covert, </w:t>
      </w:r>
      <w:r w:rsidRPr="00077D85">
        <w:t>a contributor at The Nation and a contributing op-ed writer at The New York Times. Her writing has also appeared in The Washington Post, the New Republic, New York magazine, Slate, and others, and she won a 2016 Exceptional Merit in Media Award from the National Women’s Political Caucus</w:t>
      </w:r>
      <w:r>
        <w:rPr>
          <w:rStyle w:val="Style13ptBold"/>
        </w:rPr>
        <w:t>, 2020</w:t>
      </w:r>
    </w:p>
    <w:p w14:paraId="203D3C8A" w14:textId="77777777" w:rsidR="00E01DF1" w:rsidRPr="00046637" w:rsidRDefault="00E01DF1" w:rsidP="00E01DF1">
      <w:r>
        <w:t xml:space="preserve">(Bryce, 6/29/20, The Nation, “How to Make Defunding the Police a Reality,” </w:t>
      </w:r>
      <w:hyperlink r:id="rId62" w:history="1">
        <w:r w:rsidRPr="009270F9">
          <w:rPr>
            <w:rStyle w:val="Hyperlink"/>
          </w:rPr>
          <w:t>https://www.thenation.com/article/society/police-reform-defund-activism/</w:t>
        </w:r>
      </w:hyperlink>
      <w:r>
        <w:t>, accessed 7/13/20, tmur)</w:t>
      </w:r>
    </w:p>
    <w:p w14:paraId="68484163" w14:textId="77777777" w:rsidR="00E01DF1" w:rsidRDefault="00E01DF1" w:rsidP="00E01DF1">
      <w:r w:rsidRPr="00311A8E">
        <w:rPr>
          <w:u w:val="single"/>
        </w:rPr>
        <w:t>Whether more mayors and city councils will take heed is unclear. Mayor de Blasio, a Democrat who briefly ran for the party’s presidential nomination this year on his progressive bona fides, at first shot down the idea of reducing the NYPD’s budget before saying, 10 days into the protests, that he would cut that spending and direct it to youth and social services.</w:t>
      </w:r>
      <w:r>
        <w:t xml:space="preserve"> But he hasn’t stated yet by how much. “Cut the budget, and let’s see where you stand,” Malcolm, Ramarley Graham’s mother, said of de Blasio. “Let’s see if black life really matters to him.”</w:t>
      </w:r>
    </w:p>
    <w:p w14:paraId="08A8CB21" w14:textId="77777777" w:rsidR="00E01DF1" w:rsidRDefault="00E01DF1" w:rsidP="00847F6D"/>
    <w:p w14:paraId="2CC5E3E0" w14:textId="569EE408" w:rsidR="00265E0C" w:rsidRDefault="00265E0C" w:rsidP="00265E0C"/>
    <w:p w14:paraId="3D17D951" w14:textId="56F8C168" w:rsidR="00847F6D" w:rsidRDefault="00847F6D" w:rsidP="002C6CB7"/>
    <w:p w14:paraId="2020897A" w14:textId="1B46C6DE" w:rsidR="00847F6D" w:rsidRPr="00EC4E8B" w:rsidRDefault="00847F6D" w:rsidP="00EC4E8B">
      <w:pPr>
        <w:pStyle w:val="Heading2"/>
        <w:rPr>
          <w:sz w:val="2"/>
          <w:szCs w:val="2"/>
        </w:rPr>
      </w:pPr>
    </w:p>
    <w:p w14:paraId="0547F94F" w14:textId="5CE4A5BB" w:rsidR="00847F6D" w:rsidRDefault="00D9378F" w:rsidP="008936FC">
      <w:pPr>
        <w:pStyle w:val="Heading2"/>
      </w:pPr>
      <w:r>
        <w:lastRenderedPageBreak/>
        <w:t>CASE NEG</w:t>
      </w:r>
    </w:p>
    <w:p w14:paraId="54CC84D3" w14:textId="77777777" w:rsidR="008936FC" w:rsidRDefault="008936FC" w:rsidP="008936FC"/>
    <w:p w14:paraId="482045F6" w14:textId="230CAF9D" w:rsidR="00534DA5" w:rsidRDefault="00534DA5" w:rsidP="008936FC"/>
    <w:p w14:paraId="38B9E198" w14:textId="4E10499A" w:rsidR="001B734B" w:rsidRDefault="001B734B" w:rsidP="008936FC"/>
    <w:p w14:paraId="61E47A6D" w14:textId="3A15F0E8" w:rsidR="001B734B" w:rsidRDefault="001B734B" w:rsidP="001B734B">
      <w:pPr>
        <w:pStyle w:val="Heading3"/>
      </w:pPr>
      <w:r>
        <w:lastRenderedPageBreak/>
        <w:t>1NC No</w:t>
      </w:r>
      <w:r w:rsidR="00C3775F">
        <w:t xml:space="preserve"> gender</w:t>
      </w:r>
      <w:r>
        <w:t xml:space="preserve"> solvency – community fails women now</w:t>
      </w:r>
    </w:p>
    <w:p w14:paraId="482E2919" w14:textId="2DEB71DC" w:rsidR="001B734B" w:rsidRDefault="001B734B" w:rsidP="001B734B"/>
    <w:p w14:paraId="747D0EC5" w14:textId="77777777" w:rsidR="001B734B" w:rsidRPr="00E44D71" w:rsidRDefault="001B734B" w:rsidP="001B734B">
      <w:pPr>
        <w:pStyle w:val="Heading4"/>
      </w:pPr>
      <w:r>
        <w:t xml:space="preserve">Often, the perpetrators of sexual violence are members of everyday society, and the survivors have no choice but to interact with them every day. </w:t>
      </w:r>
    </w:p>
    <w:p w14:paraId="7CACA090" w14:textId="77777777" w:rsidR="001B734B" w:rsidRDefault="001B734B" w:rsidP="001B734B">
      <w:pPr>
        <w:rPr>
          <w:rStyle w:val="Style13ptBold"/>
        </w:rPr>
      </w:pPr>
      <w:r>
        <w:rPr>
          <w:rStyle w:val="Style13ptBold"/>
        </w:rPr>
        <w:t xml:space="preserve">Dukmasova, Journalist for Reader, 17 </w:t>
      </w:r>
    </w:p>
    <w:p w14:paraId="05989E0A" w14:textId="77777777" w:rsidR="001B734B" w:rsidRPr="001A78B7" w:rsidRDefault="001B734B" w:rsidP="001A78B7">
      <w:r w:rsidRPr="001A78B7">
        <w:t>[Maya, 11/22/2017, Reader, “Is it time to reimagine justice and accountability for sexual misconduct?”, https://www.chicagoreader.com/Bleader/archives/2017/11/22/is-it-time-to-reimagine-justice-and-accountability-for-sexual-misconduct, JZQ]</w:t>
      </w:r>
    </w:p>
    <w:p w14:paraId="4AF3A47F" w14:textId="77777777" w:rsidR="001B734B" w:rsidRPr="00FE659E" w:rsidRDefault="001B734B" w:rsidP="001B734B">
      <w:pPr>
        <w:rPr>
          <w:u w:val="single"/>
        </w:rPr>
      </w:pPr>
      <w:r w:rsidRPr="00FE659E">
        <w:rPr>
          <w:sz w:val="16"/>
        </w:rPr>
        <w:t xml:space="preserve">Though many are calling this moment in our culture a "reckoning," </w:t>
      </w:r>
      <w:r w:rsidRPr="00FE659E">
        <w:rPr>
          <w:u w:val="single"/>
        </w:rPr>
        <w:t>there's little substantive discussion</w:t>
      </w:r>
      <w:r w:rsidRPr="00FE659E">
        <w:rPr>
          <w:sz w:val="16"/>
        </w:rPr>
        <w:t xml:space="preserve"> in the media ab</w:t>
      </w:r>
      <w:r w:rsidRPr="00FE659E">
        <w:rPr>
          <w:u w:val="single"/>
        </w:rPr>
        <w:t>out what justice for survivors of harassment and assault—and accountability for the perpetrators—might look like.</w:t>
      </w:r>
      <w:r w:rsidRPr="00FE659E">
        <w:rPr>
          <w:sz w:val="16"/>
        </w:rPr>
        <w:t xml:space="preserve"> And not just for the billionaire movie producers and celebrities and politicians, but for the everyday perpetrators of sexual violence: our bosses, colleagues, relatives, friends, and acquaintances. Eighty percent of sexual assaults are perpetrated by people we know, not random strangers; </w:t>
      </w:r>
      <w:r w:rsidRPr="00FE659E">
        <w:rPr>
          <w:u w:val="single"/>
        </w:rPr>
        <w:t>many women have no choice but to live side by side with the men who harass, assault, or rape them</w:t>
      </w:r>
      <w:r w:rsidRPr="00FE659E">
        <w:rPr>
          <w:sz w:val="16"/>
        </w:rPr>
        <w:t xml:space="preserve">. We cannot and will not exile them all. We can't and won't put them all behind bars or sue them into destitution. And </w:t>
      </w:r>
      <w:r w:rsidRPr="00FE659E">
        <w:rPr>
          <w:u w:val="single"/>
        </w:rPr>
        <w:t>we cannot assume that those are the consequences the victims would even want, or that those are the consequences that would put an end to the rape culture permeating our society.</w:t>
      </w:r>
    </w:p>
    <w:p w14:paraId="3C7BCD3A" w14:textId="77777777" w:rsidR="001B734B" w:rsidRPr="001B734B" w:rsidRDefault="001B734B" w:rsidP="001B734B"/>
    <w:p w14:paraId="799BBCDA" w14:textId="77777777" w:rsidR="00525541" w:rsidRDefault="00525541" w:rsidP="008936FC"/>
    <w:p w14:paraId="5FFB35B1" w14:textId="77777777" w:rsidR="001C4B90" w:rsidRDefault="001C4B90" w:rsidP="008936FC"/>
    <w:p w14:paraId="07894135" w14:textId="7E6D3D02" w:rsidR="001C4B90" w:rsidRDefault="001C4B90" w:rsidP="001C4B90">
      <w:pPr>
        <w:pStyle w:val="Heading3"/>
      </w:pPr>
      <w:r>
        <w:lastRenderedPageBreak/>
        <w:t xml:space="preserve">1NC </w:t>
      </w:r>
      <w:r w:rsidR="00AA3838">
        <w:t>T</w:t>
      </w:r>
      <w:r>
        <w:t xml:space="preserve">urn </w:t>
      </w:r>
      <w:r w:rsidR="004E18AB">
        <w:t>–</w:t>
      </w:r>
      <w:r>
        <w:t xml:space="preserve"> </w:t>
      </w:r>
      <w:r w:rsidR="004E18AB">
        <w:t>keep the bad apples in the same bushel</w:t>
      </w:r>
    </w:p>
    <w:p w14:paraId="4BDA9355" w14:textId="4347A21D" w:rsidR="00534DA5" w:rsidRDefault="00534DA5" w:rsidP="008936FC"/>
    <w:p w14:paraId="2E231212" w14:textId="77777777" w:rsidR="001C4B90" w:rsidRDefault="001C4B90" w:rsidP="008936FC"/>
    <w:p w14:paraId="0A33239F" w14:textId="705971DE" w:rsidR="00F95194" w:rsidRDefault="00F95194" w:rsidP="00F95194">
      <w:pPr>
        <w:pStyle w:val="Heading4"/>
      </w:pPr>
      <w:r>
        <w:t>Turn – if the cops are that bad we’d rather keep them in one place.</w:t>
      </w:r>
    </w:p>
    <w:p w14:paraId="1DD39A57" w14:textId="2AB3FA16" w:rsidR="008355F0" w:rsidRPr="00D612B9" w:rsidRDefault="00D612B9" w:rsidP="00D612B9">
      <w:r w:rsidRPr="00D612B9">
        <w:rPr>
          <w:rStyle w:val="Style13ptBold"/>
        </w:rPr>
        <w:t>Medium ‘20</w:t>
      </w:r>
      <w:r>
        <w:t>, June 18. “</w:t>
      </w:r>
      <w:r w:rsidRPr="00D612B9">
        <w:t>A New Vision for Criminal Justice</w:t>
      </w:r>
      <w:r>
        <w:t xml:space="preserve">,” </w:t>
      </w:r>
      <w:r w:rsidRPr="00D612B9">
        <w:t>https://medium.com/@aschnegative/a-new-vision-for-criminal-justice-ebd6880de67f</w:t>
      </w:r>
    </w:p>
    <w:p w14:paraId="4350D069" w14:textId="59CC0CE6" w:rsidR="00F95194" w:rsidRDefault="00F95194" w:rsidP="00BD0898">
      <w:r w:rsidRPr="00F95194">
        <w:t>Finally, let’s pretend for a second that the mere abolitionist stance is right. Policing and criminal justice is so bad it stands no hope of being reformed; it must be completely abolished. In a world where police are that bad, would you really want to remove any and all regulation and control of that unified group of people? Who are you going to call when these (supposedly) terribly bigoted and violent people decide that they have the will and means to literally take the function of policing into their own hands? Mere abolitionism is utterly incoherent. Mere abolitionism doesn’t disband the police, it removes the structure of policing itself and therefore the only means of maintaining accountability and exercising control over that group.</w:t>
      </w:r>
    </w:p>
    <w:p w14:paraId="0417B916" w14:textId="1D243931" w:rsidR="00236D23" w:rsidRDefault="00236D23" w:rsidP="00BD0898"/>
    <w:p w14:paraId="11B2C91F" w14:textId="12DA6635" w:rsidR="00236D23" w:rsidRDefault="00236D23" w:rsidP="00BD0898"/>
    <w:p w14:paraId="28946CEA" w14:textId="5C49DF9B" w:rsidR="00236D23" w:rsidRDefault="00F30C2E" w:rsidP="00F30C2E">
      <w:pPr>
        <w:pStyle w:val="Heading3"/>
      </w:pPr>
      <w:r>
        <w:lastRenderedPageBreak/>
        <w:t>1NC Turn – cops rebuild</w:t>
      </w:r>
    </w:p>
    <w:p w14:paraId="191420E4" w14:textId="77777777" w:rsidR="00F30C2E" w:rsidRPr="00F30C2E" w:rsidRDefault="00F30C2E" w:rsidP="00F30C2E"/>
    <w:p w14:paraId="61231F34" w14:textId="4B03401F" w:rsidR="00236D23" w:rsidRDefault="00236D23" w:rsidP="00236D23">
      <w:pPr>
        <w:pStyle w:val="Heading4"/>
      </w:pPr>
      <w:r>
        <w:t>Turn</w:t>
      </w:r>
      <w:r>
        <w:t xml:space="preserve"> – Georgia and Camden prove</w:t>
      </w:r>
      <w:r>
        <w:t xml:space="preserve"> abolition is followed by new cops</w:t>
      </w:r>
    </w:p>
    <w:p w14:paraId="1B70F1B3" w14:textId="77777777" w:rsidR="00236D23" w:rsidRPr="00A06EEB" w:rsidRDefault="00236D23" w:rsidP="00236D23">
      <w:pPr>
        <w:rPr>
          <w:b/>
          <w:bCs/>
          <w:sz w:val="26"/>
        </w:rPr>
      </w:pPr>
      <w:r>
        <w:rPr>
          <w:rStyle w:val="Style13ptBold"/>
        </w:rPr>
        <w:t xml:space="preserve">Serhan </w:t>
      </w:r>
      <w:r w:rsidRPr="000F6BCF">
        <w:rPr>
          <w:rStyle w:val="Style13ptBold"/>
        </w:rPr>
        <w:t>06</w:t>
      </w:r>
      <w:r w:rsidRPr="000F6BCF">
        <w:t>/10/20</w:t>
      </w:r>
      <w:r w:rsidRPr="000F6BCF">
        <w:rPr>
          <w:rStyle w:val="Style13ptBold"/>
        </w:rPr>
        <w:t>20</w:t>
      </w:r>
      <w:r>
        <w:rPr>
          <w:rStyle w:val="Style13ptBold"/>
        </w:rPr>
        <w:t xml:space="preserve"> </w:t>
      </w:r>
      <w:r>
        <w:t xml:space="preserve">[Yasmeen Serhan is a London-based staff writer at The Atlantic., June 6, 2020, “What the World Could Teach America About Policing, Examples abound of reforms that are seen as “radical” in the United States.”, </w:t>
      </w:r>
      <w:r w:rsidRPr="00FF48D9">
        <w:t>https://www.theatlantic.com/international/archive/2020/06/america-police-violence-germany-georgia-britain/612820/</w:t>
      </w:r>
      <w:r>
        <w:t>, Accessed July 7, 2020, AKJ]</w:t>
      </w:r>
    </w:p>
    <w:p w14:paraId="56F51167" w14:textId="77777777" w:rsidR="00236D23" w:rsidRPr="00FC246E" w:rsidRDefault="00236D23" w:rsidP="00236D23">
      <w:pPr>
        <w:rPr>
          <w:rStyle w:val="StyleUnderline"/>
        </w:rPr>
      </w:pPr>
      <w:r>
        <w:t xml:space="preserve">As extraordinary as the decision by the Minneapolis City Council was, </w:t>
      </w:r>
      <w:r w:rsidRPr="00050B8A">
        <w:rPr>
          <w:rStyle w:val="StyleUnderline"/>
          <w:highlight w:val="yellow"/>
        </w:rPr>
        <w:t>the prospect of dismantling a police force</w:t>
      </w:r>
      <w:r>
        <w:t>—even one with tens of thousands of officers—</w:t>
      </w:r>
      <w:r w:rsidRPr="00050B8A">
        <w:rPr>
          <w:rStyle w:val="StyleUnderline"/>
          <w:highlight w:val="yellow"/>
        </w:rPr>
        <w:t>isn’t novel. In the Republic of Georgia, it</w:t>
      </w:r>
      <w:r w:rsidRPr="00FC246E">
        <w:rPr>
          <w:rStyle w:val="StyleUnderline"/>
        </w:rPr>
        <w:t xml:space="preserve"> </w:t>
      </w:r>
      <w:r w:rsidRPr="00050B8A">
        <w:rPr>
          <w:rStyle w:val="StyleUnderline"/>
          <w:highlight w:val="yellow"/>
        </w:rPr>
        <w:t>has already been done.</w:t>
      </w:r>
    </w:p>
    <w:p w14:paraId="12A99129" w14:textId="77777777" w:rsidR="00236D23" w:rsidRPr="00FC246E" w:rsidRDefault="00236D23" w:rsidP="00236D23">
      <w:pPr>
        <w:rPr>
          <w:rStyle w:val="StyleUnderline"/>
        </w:rPr>
      </w:pPr>
      <w:r>
        <w:t xml:space="preserve">At the turn of the 21st century, Georgia was one of the most corrupt places on Earth. Bribery in the country, which lies in the Caucasus and shares a border with Russia, was rampant, and its police force, which was both a beneficiary and an enforcer of the system, was widely distrusted. So endemic was the issue that when a new government came to power </w:t>
      </w:r>
      <w:r w:rsidRPr="00050B8A">
        <w:rPr>
          <w:rStyle w:val="StyleUnderline"/>
          <w:highlight w:val="yellow"/>
        </w:rPr>
        <w:t>in 2004</w:t>
      </w:r>
      <w:r w:rsidRPr="00050B8A">
        <w:rPr>
          <w:highlight w:val="yellow"/>
        </w:rPr>
        <w:t>,</w:t>
      </w:r>
      <w:r>
        <w:t xml:space="preserve"> it determined that the country’s police force was too corrupt to be fixed. So </w:t>
      </w:r>
      <w:r w:rsidRPr="00FC246E">
        <w:rPr>
          <w:rStyle w:val="StyleUnderline"/>
        </w:rPr>
        <w:t xml:space="preserve">its </w:t>
      </w:r>
      <w:r w:rsidRPr="00050B8A">
        <w:rPr>
          <w:rStyle w:val="StyleUnderline"/>
          <w:highlight w:val="yellow"/>
        </w:rPr>
        <w:t>leaders decided to abolish the force entirely,</w:t>
      </w:r>
      <w:r w:rsidRPr="00FC246E">
        <w:rPr>
          <w:rStyle w:val="StyleUnderline"/>
        </w:rPr>
        <w:t xml:space="preserve"> sacking about 30,000 officers. </w:t>
      </w:r>
      <w:r w:rsidRPr="00050B8A">
        <w:rPr>
          <w:rStyle w:val="StyleUnderline"/>
          <w:highlight w:val="yellow"/>
        </w:rPr>
        <w:t>Then it began the three-year process of hiring a smaller, better trained—and, crucially, corruption-free—police force to replace it.</w:t>
      </w:r>
    </w:p>
    <w:p w14:paraId="0E328539" w14:textId="77777777" w:rsidR="00236D23" w:rsidRDefault="00236D23" w:rsidP="00236D23">
      <w:pPr>
        <w:rPr>
          <w:rStyle w:val="StyleUnderline"/>
        </w:rPr>
      </w:pPr>
      <w:r w:rsidRPr="00FC246E">
        <w:rPr>
          <w:rStyle w:val="StyleUnderline"/>
        </w:rPr>
        <w:t>“</w:t>
      </w:r>
      <w:r w:rsidRPr="00050B8A">
        <w:rPr>
          <w:rStyle w:val="StyleUnderline"/>
          <w:highlight w:val="yellow"/>
        </w:rPr>
        <w:t>We decided that reforming that force would be impossible and it would be better to disband this entire force and start from zero</w:t>
      </w:r>
      <w:r>
        <w:t xml:space="preserve">,” Shota Utiashvili, a senior fellow at the Georgian Foundation for Strategic and International Studies who worked for the Georgian Ministry of Internal Affairs at the time, told the BBC years later. </w:t>
      </w:r>
      <w:r w:rsidRPr="00FC246E">
        <w:rPr>
          <w:rStyle w:val="StyleUnderline"/>
        </w:rPr>
        <w:t>Th</w:t>
      </w:r>
      <w:r w:rsidRPr="00050B8A">
        <w:rPr>
          <w:rStyle w:val="StyleUnderline"/>
          <w:highlight w:val="yellow"/>
        </w:rPr>
        <w:t>e force instituted a zero-tolerance policy for officers found to be tempted by bribery.</w:t>
      </w:r>
      <w:r>
        <w:t xml:space="preserve"> Before long, Utiashvili said, “</w:t>
      </w:r>
      <w:r w:rsidRPr="00050B8A">
        <w:rPr>
          <w:rStyle w:val="StyleUnderline"/>
          <w:highlight w:val="yellow"/>
        </w:rPr>
        <w:t>the public perception of the police changed.”</w:t>
      </w:r>
    </w:p>
    <w:p w14:paraId="432D9F71" w14:textId="77777777" w:rsidR="00236D23" w:rsidRPr="001C3CA3" w:rsidRDefault="00236D23" w:rsidP="00236D23">
      <w:pPr>
        <w:rPr>
          <w:u w:val="single"/>
        </w:rPr>
      </w:pPr>
      <w:r>
        <w:t>Nearly a decade later, Georgia’s model was adapted elsewhere—this time</w:t>
      </w:r>
      <w:r w:rsidRPr="00FC246E">
        <w:rPr>
          <w:rStyle w:val="StyleUnderline"/>
        </w:rPr>
        <w:t xml:space="preserve">, </w:t>
      </w:r>
      <w:r w:rsidRPr="00050B8A">
        <w:rPr>
          <w:rStyle w:val="StyleUnderline"/>
          <w:highlight w:val="yellow"/>
        </w:rPr>
        <w:t>in Camden, New Jersey.</w:t>
      </w:r>
      <w:r w:rsidRPr="00050B8A">
        <w:rPr>
          <w:highlight w:val="yellow"/>
        </w:rPr>
        <w:t xml:space="preserve"> </w:t>
      </w:r>
      <w:r w:rsidRPr="00050B8A">
        <w:t>With a rising homicide rate, and without the resources to hire more officers</w:t>
      </w:r>
      <w:r w:rsidRPr="00050B8A">
        <w:rPr>
          <w:highlight w:val="yellow"/>
        </w:rPr>
        <w:t xml:space="preserve">, </w:t>
      </w:r>
      <w:r w:rsidRPr="00050B8A">
        <w:rPr>
          <w:rStyle w:val="StyleUnderline"/>
          <w:highlight w:val="yellow"/>
        </w:rPr>
        <w:t>the city decided that it,</w:t>
      </w:r>
      <w:r w:rsidRPr="00FC246E">
        <w:rPr>
          <w:rStyle w:val="StyleUnderline"/>
        </w:rPr>
        <w:t xml:space="preserve"> too, </w:t>
      </w:r>
      <w:r w:rsidRPr="00050B8A">
        <w:rPr>
          <w:rStyle w:val="StyleUnderline"/>
          <w:highlight w:val="yellow"/>
        </w:rPr>
        <w:t>needed to start from scratch</w:t>
      </w:r>
      <w:r>
        <w:t xml:space="preserve">. </w:t>
      </w:r>
      <w:r w:rsidRPr="00FC246E">
        <w:rPr>
          <w:rStyle w:val="StyleUnderline"/>
        </w:rPr>
        <w:t xml:space="preserve">So </w:t>
      </w:r>
      <w:r w:rsidRPr="00050B8A">
        <w:rPr>
          <w:rStyle w:val="StyleUnderline"/>
          <w:highlight w:val="yellow"/>
        </w:rPr>
        <w:t>in 2013,</w:t>
      </w:r>
      <w:r w:rsidRPr="00050B8A">
        <w:rPr>
          <w:highlight w:val="yellow"/>
        </w:rPr>
        <w:t xml:space="preserve"> </w:t>
      </w:r>
      <w:r w:rsidRPr="00050B8A">
        <w:rPr>
          <w:rStyle w:val="StyleUnderline"/>
          <w:highlight w:val="yellow"/>
        </w:rPr>
        <w:t>it took the unusual step of</w:t>
      </w:r>
      <w:r w:rsidRPr="00FC246E">
        <w:rPr>
          <w:rStyle w:val="StyleUnderline"/>
        </w:rPr>
        <w:t xml:space="preserve"> eliminating its police force, </w:t>
      </w:r>
      <w:r w:rsidRPr="00050B8A">
        <w:rPr>
          <w:rStyle w:val="StyleUnderline"/>
          <w:highlight w:val="yellow"/>
        </w:rPr>
        <w:t>laying off more than 250 officers in the process</w:t>
      </w:r>
      <w:r>
        <w:t xml:space="preserve">. </w:t>
      </w:r>
      <w:r w:rsidRPr="00050B8A">
        <w:rPr>
          <w:rStyle w:val="StyleUnderline"/>
          <w:highlight w:val="yellow"/>
        </w:rPr>
        <w:t xml:space="preserve">Those </w:t>
      </w:r>
      <w:r w:rsidRPr="00050B8A">
        <w:rPr>
          <w:rStyle w:val="StyleUnderline"/>
        </w:rPr>
        <w:t>w</w:t>
      </w:r>
      <w:r w:rsidRPr="00FC246E">
        <w:rPr>
          <w:rStyle w:val="StyleUnderline"/>
        </w:rPr>
        <w:t xml:space="preserve">ho were </w:t>
      </w:r>
      <w:r w:rsidRPr="00050B8A">
        <w:rPr>
          <w:rStyle w:val="StyleUnderline"/>
          <w:highlight w:val="yellow"/>
        </w:rPr>
        <w:t>rehired as part of the new Camden County Police Department</w:t>
      </w:r>
      <w:r w:rsidRPr="00FC246E">
        <w:rPr>
          <w:rStyle w:val="StyleUnderline"/>
        </w:rPr>
        <w:t>—one twice the size of the previous force, employing its officers on reduced wages—</w:t>
      </w:r>
      <w:r w:rsidRPr="00050B8A">
        <w:rPr>
          <w:rStyle w:val="StyleUnderline"/>
          <w:highlight w:val="yellow"/>
        </w:rPr>
        <w:t>were trained to focus more on community policing</w:t>
      </w:r>
      <w:r w:rsidRPr="00FC246E">
        <w:rPr>
          <w:rStyle w:val="StyleUnderline"/>
        </w:rPr>
        <w:t xml:space="preserve">, </w:t>
      </w:r>
      <w:r w:rsidRPr="00050B8A">
        <w:rPr>
          <w:rStyle w:val="StyleUnderline"/>
          <w:highlight w:val="yellow"/>
        </w:rPr>
        <w:t>which included an emphasis on de-escalation and using</w:t>
      </w:r>
      <w:r w:rsidRPr="00FC246E">
        <w:rPr>
          <w:rStyle w:val="StyleUnderline"/>
        </w:rPr>
        <w:t xml:space="preserve"> tools such as </w:t>
      </w:r>
      <w:r w:rsidRPr="00050B8A">
        <w:rPr>
          <w:rStyle w:val="StyleUnderline"/>
          <w:highlight w:val="yellow"/>
        </w:rPr>
        <w:t>guns and handcuffs only as a last resort.</w:t>
      </w:r>
    </w:p>
    <w:p w14:paraId="484A93AF" w14:textId="77777777" w:rsidR="00236D23" w:rsidRDefault="00236D23" w:rsidP="00236D23">
      <w:r w:rsidRPr="00FC246E">
        <w:rPr>
          <w:rStyle w:val="StyleUnderline"/>
        </w:rPr>
        <w:t xml:space="preserve">Since the disbanding, </w:t>
      </w:r>
      <w:r w:rsidRPr="00050B8A">
        <w:rPr>
          <w:rStyle w:val="StyleUnderline"/>
          <w:highlight w:val="yellow"/>
        </w:rPr>
        <w:t>violent crime in Camden has fallen by 42 percent and the murder rate has fallen by more than half, from 67 killings in 2012, the year before the reforms, to 25 last year</w:t>
      </w:r>
      <w:r w:rsidRPr="00050B8A">
        <w:rPr>
          <w:highlight w:val="yellow"/>
        </w:rPr>
        <w:t xml:space="preserve">. </w:t>
      </w:r>
      <w:r w:rsidRPr="00050B8A">
        <w:t>And</w:t>
      </w:r>
      <w:r>
        <w:t xml:space="preserve"> </w:t>
      </w:r>
      <w:r w:rsidRPr="00FC246E">
        <w:rPr>
          <w:rStyle w:val="StyleUnderline"/>
        </w:rPr>
        <w:t>when people in the city joined protests against Floyd’s killing  late last month, the police force joined them.</w:t>
      </w:r>
    </w:p>
    <w:p w14:paraId="5F8FBEB7" w14:textId="77777777" w:rsidR="00236D23" w:rsidRDefault="00236D23" w:rsidP="00BD0898"/>
    <w:p w14:paraId="2E7586F4" w14:textId="35D50BB3" w:rsidR="00BD0898" w:rsidRDefault="00BD0898" w:rsidP="00BD0898"/>
    <w:p w14:paraId="05762249" w14:textId="1787CCDF" w:rsidR="00F2796F" w:rsidRDefault="0034659B" w:rsidP="00614DE8">
      <w:pPr>
        <w:pStyle w:val="Heading3"/>
      </w:pPr>
      <w:r>
        <w:lastRenderedPageBreak/>
        <w:t>1NC Turn – diet net widening</w:t>
      </w:r>
    </w:p>
    <w:p w14:paraId="5DA1F27A" w14:textId="28E0123B" w:rsidR="00614DE8" w:rsidRDefault="00614DE8" w:rsidP="00614DE8"/>
    <w:p w14:paraId="1A96DF36" w14:textId="77777777" w:rsidR="00614DE8" w:rsidRDefault="00614DE8" w:rsidP="00614DE8">
      <w:pPr>
        <w:pStyle w:val="Heading4"/>
      </w:pPr>
      <w:r>
        <w:t>Abolishing the police increases structural inequality</w:t>
      </w:r>
    </w:p>
    <w:p w14:paraId="28FDE0D4" w14:textId="77777777" w:rsidR="00614DE8" w:rsidRPr="00722CFC" w:rsidRDefault="00614DE8" w:rsidP="00614DE8">
      <w:pPr>
        <w:rPr>
          <w:rStyle w:val="Style13ptBold"/>
        </w:rPr>
      </w:pPr>
      <w:r w:rsidRPr="00722CFC">
        <w:rPr>
          <w:rStyle w:val="Style13ptBold"/>
        </w:rPr>
        <w:t xml:space="preserve">Rufo, Contributing Editor of City Journal, ‘20 </w:t>
      </w:r>
    </w:p>
    <w:p w14:paraId="2EA6E00F" w14:textId="77777777" w:rsidR="00614DE8" w:rsidRDefault="00614DE8" w:rsidP="00614DE8">
      <w:r>
        <w:t>(Christopher, 1/2/20, The Philadelphia Inquirer, “Police departments are broken. Is it time to abolish them all together? | Pro/Con”, https://www.inquirer.com/opinion/commentary/police-abolish-criminal-justice-reform-20200102.html, Accessed 7/14/20, MLiao)</w:t>
      </w:r>
    </w:p>
    <w:p w14:paraId="52EE7E62" w14:textId="77777777" w:rsidR="00614DE8" w:rsidRDefault="00614DE8" w:rsidP="00614DE8">
      <w:pPr>
        <w:rPr>
          <w:rStyle w:val="StyleUnderline"/>
        </w:rPr>
      </w:pPr>
      <w:r w:rsidRPr="00722CFC">
        <w:rPr>
          <w:rStyle w:val="StyleUnderline"/>
        </w:rPr>
        <w:t>If anything like police abolition ever occurred</w:t>
      </w:r>
      <w:r>
        <w:t xml:space="preserve">, it’s easy to predict what would happen next. In the subsequent vacuum of physical power, </w:t>
      </w:r>
      <w:r w:rsidRPr="00722CFC">
        <w:rPr>
          <w:rStyle w:val="StyleUnderline"/>
        </w:rPr>
        <w:t>wealthy neighborhoods would deploy private police forces and poor neighborhoods would organize around criminal gangs — deepening structural inequalities and harming the very people that the police abolitionists say they want to help</w:t>
      </w:r>
      <w:r>
        <w:t>. Even Scott, when pressed by a local journalist about how he would respond to a shooting in his district, conceded that “</w:t>
      </w:r>
      <w:r w:rsidRPr="00722CFC">
        <w:rPr>
          <w:rStyle w:val="StyleUnderline"/>
        </w:rPr>
        <w:t>we live in a world where it’s not possible to turn anywhere for help on big questions like this but to the police force.”</w:t>
      </w:r>
    </w:p>
    <w:p w14:paraId="37282818" w14:textId="227354C3" w:rsidR="00614DE8" w:rsidRDefault="00614DE8" w:rsidP="00614DE8"/>
    <w:p w14:paraId="3DE418FE" w14:textId="77777777" w:rsidR="001765C1" w:rsidRDefault="001765C1" w:rsidP="001765C1">
      <w:pPr>
        <w:pStyle w:val="Heading4"/>
      </w:pPr>
      <w:r>
        <w:t>Resource redistribution builds support for police reform.</w:t>
      </w:r>
    </w:p>
    <w:p w14:paraId="729FA33C" w14:textId="77777777" w:rsidR="001765C1" w:rsidRDefault="001765C1" w:rsidP="001765C1">
      <w:r>
        <w:t xml:space="preserve">Ellen </w:t>
      </w:r>
      <w:r w:rsidRPr="00566170">
        <w:rPr>
          <w:rStyle w:val="Style13ptBold"/>
        </w:rPr>
        <w:t xml:space="preserve">Cranley </w:t>
      </w:r>
      <w:r>
        <w:rPr>
          <w:rStyle w:val="Style13ptBold"/>
        </w:rPr>
        <w:t>‘</w:t>
      </w:r>
      <w:r w:rsidRPr="00566170">
        <w:rPr>
          <w:rStyle w:val="Style13ptBold"/>
        </w:rPr>
        <w:t>20</w:t>
      </w:r>
      <w:r>
        <w:t>, June 7, 2020, “</w:t>
      </w:r>
      <w:r w:rsidRPr="00B815FA">
        <w:t>Black Lives Matter co-founder explains what 'defund the police' actually means</w:t>
      </w:r>
      <w:r>
        <w:t xml:space="preserve">,” </w:t>
      </w:r>
      <w:r w:rsidRPr="00B815FA">
        <w:t>https://www.insider.com/calls-for-defund-the-police-budget-cuts-duty-changes-2020-6</w:t>
      </w:r>
    </w:p>
    <w:p w14:paraId="71462244" w14:textId="77777777" w:rsidR="001765C1" w:rsidRDefault="001765C1" w:rsidP="001765C1">
      <w:r>
        <w:t xml:space="preserve">The New York Times reported that in discussions around police department reform and realignment, the Minneapolis City Council pointed to a third-party solution. </w:t>
      </w:r>
      <w:r w:rsidRPr="00E556AB">
        <w:rPr>
          <w:rStyle w:val="StyleUnderline"/>
        </w:rPr>
        <w:t>Diverting</w:t>
      </w:r>
      <w:r>
        <w:t xml:space="preserve"> those </w:t>
      </w:r>
      <w:r w:rsidRPr="00E556AB">
        <w:rPr>
          <w:rStyle w:val="StyleUnderline"/>
        </w:rPr>
        <w:t>responsibilities could pose both an economic advantage for budget-balancing officials and police reform advocates</w:t>
      </w:r>
      <w:r>
        <w:t>.</w:t>
      </w:r>
    </w:p>
    <w:p w14:paraId="2A9D7314" w14:textId="5D6AE097" w:rsidR="001765C1" w:rsidRDefault="001765C1" w:rsidP="001765C1"/>
    <w:p w14:paraId="1B767014" w14:textId="77777777" w:rsidR="00E041C8" w:rsidRDefault="00E041C8" w:rsidP="00E041C8">
      <w:pPr>
        <w:pStyle w:val="Heading3"/>
      </w:pPr>
      <w:r>
        <w:lastRenderedPageBreak/>
        <w:t>1NC Turn – private police</w:t>
      </w:r>
    </w:p>
    <w:p w14:paraId="29B6806A" w14:textId="77777777" w:rsidR="00E041C8" w:rsidRPr="00E041C8" w:rsidRDefault="00E041C8" w:rsidP="00E041C8"/>
    <w:p w14:paraId="5969317B" w14:textId="77777777" w:rsidR="00E041C8" w:rsidRDefault="00E041C8" w:rsidP="00E041C8">
      <w:pPr>
        <w:pStyle w:val="Heading4"/>
      </w:pPr>
      <w:r>
        <w:t>Turn – Private policing expansion leads to more racism and abuse</w:t>
      </w:r>
    </w:p>
    <w:p w14:paraId="339C26C2" w14:textId="77777777" w:rsidR="00E041C8" w:rsidRPr="00762B36" w:rsidRDefault="00E041C8" w:rsidP="00E041C8">
      <w:pPr>
        <w:rPr>
          <w:rStyle w:val="Style13ptBold"/>
        </w:rPr>
      </w:pPr>
      <w:r w:rsidRPr="00762B36">
        <w:rPr>
          <w:rStyle w:val="Style13ptBold"/>
        </w:rPr>
        <w:t>Asomah, 17</w:t>
      </w:r>
    </w:p>
    <w:p w14:paraId="0887A99C" w14:textId="77777777" w:rsidR="00E041C8" w:rsidRDefault="00E041C8" w:rsidP="00E041C8">
      <w:r>
        <w:t xml:space="preserve">(Joseph Yaw Asomah, </w:t>
      </w:r>
      <w:r w:rsidRPr="00583E96">
        <w:t>PhD candidate at the University of Saskatchewan</w:t>
      </w:r>
      <w:r>
        <w:t>, April 2017, African Journal of Criminology and Justice Studies, “Understanding the Development of Private Policing in South Africa”, Vol. 10, No. 1, p 70, MWJ)</w:t>
      </w:r>
    </w:p>
    <w:p w14:paraId="578283F0" w14:textId="77777777" w:rsidR="00E041C8" w:rsidRDefault="00E041C8" w:rsidP="00E041C8">
      <w:pPr>
        <w:rPr>
          <w:rStyle w:val="StyleUnderline"/>
        </w:rPr>
      </w:pPr>
      <w:r>
        <w:t xml:space="preserve">Paasche, Yarwood and Sidayway (2013, p. 1) observe that </w:t>
      </w:r>
      <w:r w:rsidRPr="00B3417B">
        <w:rPr>
          <w:rStyle w:val="StyleUnderline"/>
        </w:rPr>
        <w:t>private policing has “become one of the displacement, especially of so-called ‘undersirables’ from public space</w:t>
      </w:r>
      <w:r>
        <w:t xml:space="preserve"> associated with private enclaves of consumption”. The essence of keeping “the unwelcome others” on the move is to prevent them from settling down to prevent them from getting an opportunity to commit crime. These authors argue that </w:t>
      </w:r>
      <w:r w:rsidRPr="00454FBF">
        <w:rPr>
          <w:rStyle w:val="StyleUnderline"/>
        </w:rPr>
        <w:t>there is a gradual development towards limiting the access of the poor to places designated for business purposes</w:t>
      </w:r>
      <w:r>
        <w:t xml:space="preserve">, as exemplified in central city improvement districts (CCID). </w:t>
      </w:r>
      <w:r w:rsidRPr="00323AF1">
        <w:rPr>
          <w:rStyle w:val="StyleUnderline"/>
          <w:highlight w:val="green"/>
        </w:rPr>
        <w:t>Private policing is a form of</w:t>
      </w:r>
      <w:r w:rsidRPr="00454FBF">
        <w:rPr>
          <w:rStyle w:val="StyleUnderline"/>
        </w:rPr>
        <w:t xml:space="preserve"> disciplinary mechanism of </w:t>
      </w:r>
      <w:r w:rsidRPr="00323AF1">
        <w:rPr>
          <w:rStyle w:val="StyleUnderline"/>
          <w:highlight w:val="green"/>
        </w:rPr>
        <w:t xml:space="preserve">governance that </w:t>
      </w:r>
      <w:r w:rsidRPr="00323AF1">
        <w:rPr>
          <w:rStyle w:val="StyleUnderline"/>
          <w:bCs/>
          <w:highlight w:val="green"/>
        </w:rPr>
        <w:t>spurs social division</w:t>
      </w:r>
      <w:r w:rsidRPr="00323AF1">
        <w:rPr>
          <w:rStyle w:val="StyleUnderline"/>
          <w:highlight w:val="green"/>
        </w:rPr>
        <w:t xml:space="preserve"> between sections of the population. The targets of this disciplinary security are</w:t>
      </w:r>
      <w:r w:rsidRPr="00454FBF">
        <w:rPr>
          <w:rStyle w:val="StyleUnderline"/>
        </w:rPr>
        <w:t xml:space="preserve"> perceived to be </w:t>
      </w:r>
      <w:r w:rsidRPr="00323AF1">
        <w:rPr>
          <w:rStyle w:val="StyleUnderline"/>
          <w:highlight w:val="green"/>
        </w:rPr>
        <w:t>mostly young black men</w:t>
      </w:r>
      <w:r>
        <w:t xml:space="preserve"> who are not neatly dressed, and often walk in a group (Bremner, 2004; Cock, 2005; Kempa &amp; Singh, 2008; Samara, 2009). </w:t>
      </w:r>
      <w:r w:rsidRPr="00323AF1">
        <w:rPr>
          <w:rStyle w:val="StyleUnderline"/>
          <w:highlight w:val="green"/>
        </w:rPr>
        <w:t>This constant surveillance of the poor can lead to polarization by pitting the rich against the poor, and the black against the white.</w:t>
      </w:r>
      <w:r w:rsidRPr="00454FBF">
        <w:rPr>
          <w:rStyle w:val="StyleUnderline"/>
        </w:rPr>
        <w:t xml:space="preserve"> The </w:t>
      </w:r>
      <w:r w:rsidRPr="00881062">
        <w:rPr>
          <w:rStyle w:val="StyleUnderline"/>
          <w:highlight w:val="green"/>
        </w:rPr>
        <w:t>private police officers</w:t>
      </w:r>
      <w:r>
        <w:t xml:space="preserve"> tasked to enforce by-law regulations governing the Cape Town central city improvement district </w:t>
      </w:r>
      <w:r w:rsidRPr="00881062">
        <w:rPr>
          <w:rStyle w:val="StyleUnderline"/>
          <w:highlight w:val="green"/>
        </w:rPr>
        <w:t>are more likely to be involved in abusive behaviour against the vulnerable and marginalized black peoples. Private policing officers</w:t>
      </w:r>
      <w:r w:rsidRPr="00454FBF">
        <w:rPr>
          <w:rStyle w:val="StyleUnderline"/>
        </w:rPr>
        <w:t xml:space="preserve"> tend to </w:t>
      </w:r>
      <w:r w:rsidRPr="00881062">
        <w:rPr>
          <w:rStyle w:val="StyleUnderline"/>
          <w:bCs/>
          <w:highlight w:val="green"/>
        </w:rPr>
        <w:t>forcefully remove street children</w:t>
      </w:r>
      <w:r w:rsidRPr="00881062">
        <w:rPr>
          <w:rStyle w:val="StyleUnderline"/>
          <w:highlight w:val="green"/>
        </w:rPr>
        <w:t xml:space="preserve">, and </w:t>
      </w:r>
      <w:r w:rsidRPr="00881062">
        <w:rPr>
          <w:rStyle w:val="StyleUnderline"/>
          <w:bCs/>
          <w:highlight w:val="green"/>
        </w:rPr>
        <w:t>abuse others</w:t>
      </w:r>
      <w:r w:rsidRPr="00881062">
        <w:rPr>
          <w:rStyle w:val="StyleUnderline"/>
          <w:highlight w:val="green"/>
        </w:rPr>
        <w:t xml:space="preserve"> verbally and physically</w:t>
      </w:r>
      <w:r>
        <w:t xml:space="preserve"> (Breytenbach, 2005). </w:t>
      </w:r>
      <w:r w:rsidRPr="00454FBF">
        <w:rPr>
          <w:rStyle w:val="StyleUnderline"/>
        </w:rPr>
        <w:t xml:space="preserve">Shopkeepers acting as security guards </w:t>
      </w:r>
      <w:r w:rsidRPr="00881062">
        <w:rPr>
          <w:rStyle w:val="StyleUnderline"/>
          <w:highlight w:val="green"/>
        </w:rPr>
        <w:t xml:space="preserve">brutally attack an elderly woman </w:t>
      </w:r>
      <w:r w:rsidRPr="00881062">
        <w:rPr>
          <w:rStyle w:val="StyleUnderline"/>
        </w:rPr>
        <w:t>in Limpopo province.</w:t>
      </w:r>
      <w:r>
        <w:t xml:space="preserve"> This incidence caught the attention of En Mthethwa, the Minister of Police in South Africa, who condemned this form of attack against poor and vulnerable citizens (as cited in Private Security Regulatory Authority, 2013, p. 11). This incidence demonstrates that </w:t>
      </w:r>
      <w:r w:rsidRPr="006E3EB9">
        <w:rPr>
          <w:rStyle w:val="StyleUnderline"/>
          <w:highlight w:val="green"/>
        </w:rPr>
        <w:t>private policing can potentially be abusive, brutal, and unfriendly to the poor</w:t>
      </w:r>
      <w:r>
        <w:t xml:space="preserve"> if it is not properly kept in check. </w:t>
      </w:r>
      <w:r w:rsidRPr="006E3EB9">
        <w:rPr>
          <w:rStyle w:val="StyleUnderline"/>
          <w:highlight w:val="green"/>
        </w:rPr>
        <w:t>Any recourse to private policing as</w:t>
      </w:r>
      <w:r w:rsidRPr="00454FBF">
        <w:rPr>
          <w:rStyle w:val="StyleUnderline"/>
        </w:rPr>
        <w:t xml:space="preserve"> a market commodity, and </w:t>
      </w:r>
      <w:r w:rsidRPr="006E3EB9">
        <w:rPr>
          <w:rStyle w:val="StyleUnderline"/>
          <w:highlight w:val="green"/>
        </w:rPr>
        <w:t>a means of securing protection</w:t>
      </w:r>
      <w:r>
        <w:t xml:space="preserve"> in the post-apartheid state </w:t>
      </w:r>
      <w:r w:rsidRPr="006E3EB9">
        <w:rPr>
          <w:rStyle w:val="StyleUnderline"/>
          <w:highlight w:val="green"/>
        </w:rPr>
        <w:t>would mean that a large number of poor people will be priced out.</w:t>
      </w:r>
      <w:r>
        <w:t xml:space="preserve"> Burton, du Plessis, Leggett, Louw, Mistry and van Vuuren (2004) observe that White and Indian South Africans are more likely to patronize private policing services than their black counterparts. </w:t>
      </w:r>
      <w:r w:rsidRPr="00CE32B0">
        <w:rPr>
          <w:rStyle w:val="StyleUnderline"/>
        </w:rPr>
        <w:t>This observation might point to inability on the part of the majority of blacks to access private po</w:t>
      </w:r>
      <w:r w:rsidRPr="00B5657B">
        <w:rPr>
          <w:rStyle w:val="StyleUnderline"/>
        </w:rPr>
        <w:t>licing services.</w:t>
      </w:r>
    </w:p>
    <w:p w14:paraId="7D149869" w14:textId="77777777" w:rsidR="00E041C8" w:rsidRDefault="00E041C8" w:rsidP="00E041C8"/>
    <w:p w14:paraId="07AC49F8" w14:textId="77777777" w:rsidR="00E041C8" w:rsidRDefault="00E041C8" w:rsidP="00E041C8">
      <w:pPr>
        <w:pStyle w:val="Heading4"/>
      </w:pPr>
      <w:r>
        <w:t>Private police disad and they’re worse.</w:t>
      </w:r>
    </w:p>
    <w:p w14:paraId="779E668A" w14:textId="77777777" w:rsidR="00E041C8" w:rsidRPr="000C4E2E" w:rsidRDefault="00E041C8" w:rsidP="00E041C8">
      <w:r w:rsidRPr="001E1D39">
        <w:t xml:space="preserve">Matthew </w:t>
      </w:r>
      <w:r w:rsidRPr="0096174C">
        <w:rPr>
          <w:rStyle w:val="Style13ptBold"/>
        </w:rPr>
        <w:t>Yglesias ‘20</w:t>
      </w:r>
      <w:r>
        <w:t>. Jun 18, “</w:t>
      </w:r>
      <w:r w:rsidRPr="00E153DA">
        <w:t>The End of Policing left me convinced we still need policing</w:t>
      </w:r>
      <w:r>
        <w:t xml:space="preserve">,” </w:t>
      </w:r>
      <w:r w:rsidRPr="0096174C">
        <w:t>https://www.vox.com/2020/6/18/21293784/alex-vitale-end-of-policing-review</w:t>
      </w:r>
    </w:p>
    <w:p w14:paraId="12D0A5DC" w14:textId="77777777" w:rsidR="00E041C8" w:rsidRDefault="00E041C8" w:rsidP="00E041C8">
      <w:r>
        <w:t xml:space="preserve">Affluent residents will retreat behind armed guards. Nobody on the left is currently advocating for a strategy of “privatize the police,” but once you discover that the link between policing and crime is real, it’s clear that’s what lies down this path — replacing an insufficiently democratic, </w:t>
      </w:r>
      <w:r>
        <w:lastRenderedPageBreak/>
        <w:t>insufficiently accountable police force for a much less democratic and much less accountable patchwork of private guards who’ll safeguard those with money and ignore the marginalized people that defunding was supposed to help.</w:t>
      </w:r>
    </w:p>
    <w:p w14:paraId="6977A7C9" w14:textId="77777777" w:rsidR="00E041C8" w:rsidRPr="001D4C7F" w:rsidRDefault="00E041C8" w:rsidP="00E041C8"/>
    <w:p w14:paraId="2E6CB312" w14:textId="77777777" w:rsidR="00E041C8" w:rsidRDefault="00E041C8" w:rsidP="00E041C8"/>
    <w:p w14:paraId="6836DAD8" w14:textId="77777777" w:rsidR="00E041C8" w:rsidRDefault="00E041C8" w:rsidP="001765C1"/>
    <w:p w14:paraId="3D878A8A" w14:textId="35D63682" w:rsidR="00614DE8" w:rsidRPr="00AD78F0" w:rsidRDefault="00614DE8" w:rsidP="00AD78F0">
      <w:pPr>
        <w:pStyle w:val="Heading2"/>
        <w:rPr>
          <w:sz w:val="2"/>
          <w:szCs w:val="2"/>
        </w:rPr>
      </w:pPr>
    </w:p>
    <w:p w14:paraId="75F5E739" w14:textId="25967743" w:rsidR="00AD78F0" w:rsidRDefault="00F7213A" w:rsidP="00AD78F0">
      <w:pPr>
        <w:pStyle w:val="Heading2"/>
      </w:pPr>
      <w:r>
        <w:lastRenderedPageBreak/>
        <w:t>DEATH PENALTY</w:t>
      </w:r>
      <w:r w:rsidR="00AD78F0">
        <w:t xml:space="preserve"> NEG</w:t>
      </w:r>
    </w:p>
    <w:p w14:paraId="48CB4F34" w14:textId="66315F69" w:rsidR="00614DE8" w:rsidRDefault="00614DE8" w:rsidP="00614DE8"/>
    <w:p w14:paraId="0F26317D" w14:textId="6C24572E" w:rsidR="00AD78F0" w:rsidRDefault="00AD78F0" w:rsidP="00AD78F0">
      <w:pPr>
        <w:pStyle w:val="Heading3"/>
      </w:pPr>
      <w:r>
        <w:lastRenderedPageBreak/>
        <w:t>LWOP bad</w:t>
      </w:r>
    </w:p>
    <w:p w14:paraId="49316F47" w14:textId="77777777" w:rsidR="00AD78F0" w:rsidRPr="00097245" w:rsidRDefault="00AD78F0" w:rsidP="00097245"/>
    <w:p w14:paraId="75D616AD" w14:textId="77777777" w:rsidR="00AD78F0" w:rsidRPr="00097245" w:rsidRDefault="00AD78F0" w:rsidP="00097245">
      <w:pPr>
        <w:pStyle w:val="Heading4"/>
      </w:pPr>
      <w:r w:rsidRPr="00097245">
        <w:t>LWOP causes psychological trauma – a living death. It causes the prisoner to gain suicidal thoughts, and it affects prisoners with mental illnesses even more</w:t>
      </w:r>
    </w:p>
    <w:p w14:paraId="3130DDF0" w14:textId="77777777" w:rsidR="00AD78F0" w:rsidRDefault="00AD78F0" w:rsidP="00AD78F0">
      <w:pPr>
        <w:rPr>
          <w:rStyle w:val="Style13ptBold"/>
        </w:rPr>
      </w:pPr>
      <w:r>
        <w:rPr>
          <w:rStyle w:val="Style13ptBold"/>
        </w:rPr>
        <w:t>ACLU</w:t>
      </w:r>
      <w:r w:rsidRPr="00394F2D">
        <w:t>, works in the courts, legislatures and communities to defend and preserve the individual rights and liberties guaranteed to all people in this country by the Constitution and laws of the United States,</w:t>
      </w:r>
      <w:r>
        <w:rPr>
          <w:rStyle w:val="Style13ptBold"/>
        </w:rPr>
        <w:t xml:space="preserve"> 2013</w:t>
      </w:r>
    </w:p>
    <w:p w14:paraId="3ABF1A07" w14:textId="77777777" w:rsidR="00AD78F0" w:rsidRPr="00394F2D" w:rsidRDefault="00AD78F0" w:rsidP="00AD78F0">
      <w:r w:rsidRPr="00394F2D">
        <w:t>(</w:t>
      </w:r>
      <w:r>
        <w:t xml:space="preserve">American Civil Liberties Union, November 2013, “A LIVING DEATH: LIFE WITHOUT PAROLE FOR NONVIOLENT OFFENSES,” </w:t>
      </w:r>
      <w:hyperlink r:id="rId63" w:history="1">
        <w:r w:rsidRPr="00955017">
          <w:rPr>
            <w:rStyle w:val="Hyperlink"/>
          </w:rPr>
          <w:t>https://www.aclu.org/report/living-death-life-without-parole-nonviolent-offenses</w:t>
        </w:r>
      </w:hyperlink>
      <w:r>
        <w:t>, accessed 7/14/20, tmur</w:t>
      </w:r>
      <w:r w:rsidRPr="00394F2D">
        <w:t>)</w:t>
      </w:r>
    </w:p>
    <w:p w14:paraId="50565037" w14:textId="77777777" w:rsidR="00AD78F0" w:rsidRPr="004C50FF" w:rsidRDefault="00AD78F0" w:rsidP="00AD78F0">
      <w:pPr>
        <w:rPr>
          <w:u w:val="single"/>
        </w:rPr>
      </w:pPr>
      <w:r w:rsidRPr="004C50FF">
        <w:rPr>
          <w:u w:val="single"/>
        </w:rPr>
        <w:t>Imprisonment with no release date causes psychological trauma</w:t>
      </w:r>
      <w:r>
        <w:t xml:space="preserve">. Clinical research on the psychological consequences of LWOP and other death-in-prison sentences suggests that </w:t>
      </w:r>
      <w:r w:rsidRPr="004C50FF">
        <w:rPr>
          <w:u w:val="single"/>
        </w:rPr>
        <w:t>the mental health impact of LWOP sentences differs from parole-eligible sentences in which a prisoner has a release date that he or she is likely to reach during his or her lifetime.</w:t>
      </w:r>
      <w:r>
        <w:t xml:space="preserve">1355 </w:t>
      </w:r>
      <w:r w:rsidRPr="004C50FF">
        <w:rPr>
          <w:u w:val="single"/>
        </w:rPr>
        <w:t xml:space="preserve">The Sentencing Project found that a higher percentage of LWOP prisoners suffered from mental illness—primarily serious depression—than parole-eligible prisoners with a life sentence. </w:t>
      </w:r>
      <w:r>
        <w:t xml:space="preserve">Studies on the mental health consequences of indefinite detention have found that the </w:t>
      </w:r>
      <w:r w:rsidRPr="004C50FF">
        <w:rPr>
          <w:u w:val="single"/>
        </w:rPr>
        <w:t>indefinite terms of detainees’ confinement causes them to develop feelings of hopelessness and helplessness that lead to depressive symptoms, chronic anxiety, despair, and suicidal ideation</w:t>
      </w:r>
    </w:p>
    <w:p w14:paraId="1A50275F" w14:textId="77777777" w:rsidR="00AD78F0" w:rsidRPr="004C50FF" w:rsidRDefault="00AD78F0" w:rsidP="00AD78F0">
      <w:pPr>
        <w:rPr>
          <w:u w:val="single"/>
        </w:rPr>
      </w:pPr>
      <w:r>
        <w:t xml:space="preserve">Dr. Terry </w:t>
      </w:r>
      <w:r w:rsidRPr="004C50FF">
        <w:rPr>
          <w:u w:val="single"/>
        </w:rPr>
        <w:t>Kupers, a psychiatrist who specializes in the mental health effects of incarceration and has more than four decades of clinical experience as a psychiatrist in prisons, told the ACLU that the despair caused by the lack of hope of being released reverberates through prisoners’ psychological lives</w:t>
      </w:r>
      <w:r>
        <w:t xml:space="preserve">. He said of the </w:t>
      </w:r>
      <w:r w:rsidRPr="004C50FF">
        <w:rPr>
          <w:u w:val="single"/>
        </w:rPr>
        <w:t>particular despair experienced by prisoners serving LWOP</w:t>
      </w:r>
      <w:r>
        <w:t xml:space="preserve">, “It’s part of the requirement for normal human development and psychology to have a vision for yourself in the future so that you have a goal. So that you can imagine that things will get better in the future. It’s the view of the future, and it’s the hope that things will get better—there’s always the hope that things will get better. But </w:t>
      </w:r>
      <w:r w:rsidRPr="004C50FF">
        <w:rPr>
          <w:u w:val="single"/>
        </w:rPr>
        <w:t>when you get LWOP, there’s such a starkness to it, you are never going to get out of here. That leads to a kind of despair, the despair of ever having another life, because in prison with LWOP that just gets wiped out.”</w:t>
      </w:r>
    </w:p>
    <w:p w14:paraId="100335BD" w14:textId="77777777" w:rsidR="00AD78F0" w:rsidRDefault="00AD78F0" w:rsidP="00AD78F0">
      <w:r>
        <w:t xml:space="preserve">Dr. Kupers said that this despair exacerbates existing mental illness: “That despair plays out in whatever mental tendencies they have. </w:t>
      </w:r>
      <w:r w:rsidRPr="004C50FF">
        <w:rPr>
          <w:u w:val="single"/>
        </w:rPr>
        <w:t>People with a history of depression or are prone to depression or suicidal feelings will become suicidal. People who are prone to psychosis will become psychotic</w:t>
      </w:r>
      <w:r>
        <w:t>…When you’ve got someone who is schizophrenic and they have LWOP, then in general every aspect of their psychological life is going to be worse</w:t>
      </w:r>
      <w:r w:rsidRPr="00990900">
        <w:rPr>
          <w:rStyle w:val="Emphasis"/>
        </w:rPr>
        <w:t>. They can’t improve their rational thinking because they aren’t getting out of there</w:t>
      </w:r>
      <w:r>
        <w:t xml:space="preserve">.”1358 </w:t>
      </w:r>
      <w:r w:rsidRPr="00990900">
        <w:rPr>
          <w:u w:val="single"/>
        </w:rPr>
        <w:t>Nearly</w:t>
      </w:r>
      <w:r>
        <w:t xml:space="preserve"> one in five prisoners (</w:t>
      </w:r>
      <w:r w:rsidRPr="00990900">
        <w:rPr>
          <w:u w:val="single"/>
        </w:rPr>
        <w:t>18.4 percent) serving life sentences suffers from a mental illness, according to a study of Bureau of Justice Statistics data by The Sentencing Project</w:t>
      </w:r>
      <w:r>
        <w:t xml:space="preserve">.1359 </w:t>
      </w:r>
      <w:r w:rsidRPr="00990900">
        <w:rPr>
          <w:u w:val="single"/>
        </w:rPr>
        <w:t>The high incidence of mental illness among lifers raises particular concern about the deleterious effect of LWOP and life sentences on these prisoners’ mental health</w:t>
      </w:r>
      <w:r>
        <w:t xml:space="preserve">. Moreover, based on his work with suicidal </w:t>
      </w:r>
      <w:r>
        <w:lastRenderedPageBreak/>
        <w:t xml:space="preserve">prisoners, </w:t>
      </w:r>
      <w:r w:rsidRPr="00990900">
        <w:rPr>
          <w:u w:val="single"/>
        </w:rPr>
        <w:t>Dr. Kupers suspects that the suicide rate among prisoners sentenced to LWOP for low-level offenses is high, but to his knowledge, no clinical data exists to confirm his hypothesis</w:t>
      </w:r>
      <w:r>
        <w:t>.</w:t>
      </w:r>
    </w:p>
    <w:p w14:paraId="3943B727" w14:textId="77777777" w:rsidR="00AD78F0" w:rsidRPr="00614DE8" w:rsidRDefault="00AD78F0" w:rsidP="00614DE8"/>
    <w:p w14:paraId="0F1BC690" w14:textId="78AD9156" w:rsidR="00555482" w:rsidRDefault="00F7213A" w:rsidP="00F7213A">
      <w:pPr>
        <w:pStyle w:val="Heading3"/>
      </w:pPr>
      <w:r>
        <w:lastRenderedPageBreak/>
        <w:t xml:space="preserve">Federalism </w:t>
      </w:r>
      <w:r w:rsidR="00BF305D">
        <w:t xml:space="preserve">link </w:t>
      </w:r>
      <w:r>
        <w:t>uniqueness – death penalty</w:t>
      </w:r>
    </w:p>
    <w:p w14:paraId="766610EB" w14:textId="77777777" w:rsidR="00F7213A" w:rsidRPr="00F7213A" w:rsidRDefault="00F7213A" w:rsidP="00F7213A"/>
    <w:p w14:paraId="54FED0B5" w14:textId="77777777" w:rsidR="00F7213A" w:rsidRPr="00B22ED4" w:rsidRDefault="00F7213A" w:rsidP="00F7213A">
      <w:pPr>
        <w:pStyle w:val="Heading4"/>
      </w:pPr>
      <w:r>
        <w:t>Executions delayed, aff’s ev. is old and does not keep up to date with current events, and General Barr is using a single drug pentobarbital</w:t>
      </w:r>
    </w:p>
    <w:p w14:paraId="4E99A491" w14:textId="77777777" w:rsidR="00F7213A" w:rsidRDefault="00F7213A" w:rsidP="00F7213A">
      <w:pPr>
        <w:rPr>
          <w:rStyle w:val="Style13ptBold"/>
        </w:rPr>
      </w:pPr>
      <w:r>
        <w:rPr>
          <w:rStyle w:val="Style13ptBold"/>
        </w:rPr>
        <w:t>USDOJ</w:t>
      </w:r>
      <w:r w:rsidRPr="009A6CDC">
        <w:t>, enforce the law and defend the interests of the United States</w:t>
      </w:r>
      <w:r w:rsidRPr="00DD7C1C">
        <w:rPr>
          <w:rStyle w:val="Style13ptBold"/>
          <w:szCs w:val="18"/>
        </w:rPr>
        <w:t>,</w:t>
      </w:r>
      <w:r>
        <w:rPr>
          <w:rStyle w:val="Style13ptBold"/>
        </w:rPr>
        <w:t xml:space="preserve"> 20</w:t>
      </w:r>
    </w:p>
    <w:p w14:paraId="774B2F55" w14:textId="77777777" w:rsidR="00F7213A" w:rsidRPr="009A6CDC" w:rsidRDefault="00F7213A" w:rsidP="00F7213A">
      <w:r w:rsidRPr="009A6CDC">
        <w:t xml:space="preserve">(United States Department of Justice, 6/15/20, U.S. Department of Justice, “Executions Scheduled for Four Federal Inmates Convicted of Murdering Children,” </w:t>
      </w:r>
      <w:hyperlink r:id="rId64" w:history="1">
        <w:r w:rsidRPr="009A6CDC">
          <w:rPr>
            <w:rStyle w:val="Hyperlink"/>
          </w:rPr>
          <w:t>https://www.justice.gov/opa/pr/executions-scheduled-four-federal-inmates-convicted-murdering-children</w:t>
        </w:r>
      </w:hyperlink>
      <w:r w:rsidRPr="009A6CDC">
        <w:t>, accessed 6/30/20, tmur)</w:t>
      </w:r>
    </w:p>
    <w:p w14:paraId="1A63B5DC" w14:textId="77777777" w:rsidR="00F7213A" w:rsidRDefault="00F7213A" w:rsidP="00F7213A">
      <w:pPr>
        <w:rPr>
          <w:u w:val="single"/>
        </w:rPr>
      </w:pPr>
      <w:r w:rsidRPr="00DD7C1C">
        <w:rPr>
          <w:u w:val="single"/>
        </w:rPr>
        <w:t>Attorney General</w:t>
      </w:r>
      <w:r>
        <w:t xml:space="preserve"> William P. </w:t>
      </w:r>
      <w:r w:rsidRPr="00DD7C1C">
        <w:rPr>
          <w:u w:val="single"/>
        </w:rPr>
        <w:t>Barr today directed the Federal Bureau of Prisons (BOP) to schedule the executions of four federal death-row inmates who were convicted of murdering children in violation of federal law</w:t>
      </w:r>
      <w:r>
        <w:t xml:space="preserve"> and who, in two cases, raped the children they murdered. In July 2019, </w:t>
      </w:r>
      <w:r w:rsidRPr="00DD7C1C">
        <w:rPr>
          <w:u w:val="single"/>
        </w:rPr>
        <w:t xml:space="preserve">Attorney General Barr directed the BOP to revise the Federal Execution Protocol </w:t>
      </w:r>
      <w:r w:rsidRPr="00DD7C1C">
        <w:rPr>
          <w:rStyle w:val="Emphasis"/>
        </w:rPr>
        <w:t>to provide for the use of a single-drug, pentobarbital — similar to protocols used in hundreds of state executions and repeatedly upheld by federal courts, including the Supreme Court, as consistent with the Eighth Amendment</w:t>
      </w:r>
      <w:r w:rsidRPr="00DD7C1C">
        <w:rPr>
          <w:u w:val="single"/>
        </w:rPr>
        <w:t>.</w:t>
      </w:r>
      <w:r>
        <w:t xml:space="preserve"> A district court’s preliminary injunction prevented BOP from carrying out executions under the revised protocol, but the U.S. Court of Appeals for the D.C. Circuit vacated that injunction — clearing the way for the federal government to resume capital punishment after a nearly two-decade hiatus. “The American people, acting through Congress and Presidents of both political parties, have long instructed that defendants convicted of the most heinous crimes should be subject to a sentence of death,” said Attorney General William P. Barr. “</w:t>
      </w:r>
      <w:r w:rsidRPr="00DD7C1C">
        <w:rPr>
          <w:u w:val="single"/>
        </w:rPr>
        <w:t>The four murderers whose executions are scheduled today have received full and fair proceedings under our Constitution and laws. We owe it to the victims of these horrific crimes, and to the families left behind, to carry forward the sentence imposed by our justice system</w:t>
      </w:r>
      <w:r>
        <w:t xml:space="preserve">.” In accordance with 28 C.F.R. Part 26, the BOP has scheduled executions for the following death-sentenced inmates: </w:t>
      </w:r>
      <w:r w:rsidRPr="00DD7C1C">
        <w:rPr>
          <w:rStyle w:val="Emphasis"/>
        </w:rPr>
        <w:t>Daniel Lewis Lee</w:t>
      </w:r>
      <w:r w:rsidRPr="00DD7C1C">
        <w:rPr>
          <w:u w:val="single"/>
        </w:rPr>
        <w:t>, a member of a white supremacist group, murdered a family of three, including an eight-year-old girl</w:t>
      </w:r>
      <w:r>
        <w:t xml:space="preserve">. After robbing and shooting the victims with a stun gun, Lee covered their heads with plastic bags, sealed the bags with duct tape, weighed down each victim with rocks, and threw the family of three into the Illinois bayou. On May 4, 1999, a jury in the U.S. District Court for the Eastern District of Arkansas found Lee guilty of numerous offenses, including three counts of murder in aid of racketeering, and he was sentenced to death. </w:t>
      </w:r>
      <w:r w:rsidRPr="00DD7C1C">
        <w:rPr>
          <w:rStyle w:val="Emphasis"/>
        </w:rPr>
        <w:t>Lee’s execution is scheduled to occur on July 13, 2020</w:t>
      </w:r>
      <w:r w:rsidRPr="00DD7C1C">
        <w:rPr>
          <w:u w:val="single"/>
        </w:rPr>
        <w:t xml:space="preserve">. </w:t>
      </w:r>
      <w:r w:rsidRPr="00DD7C1C">
        <w:rPr>
          <w:rStyle w:val="Emphasis"/>
        </w:rPr>
        <w:t>Wesley Ira Purkey</w:t>
      </w:r>
      <w:r w:rsidRPr="00DD7C1C">
        <w:rPr>
          <w:u w:val="single"/>
        </w:rPr>
        <w:t xml:space="preserve"> violently raped and murdered a 16-year-old girl, and then dismembered, burned, and dumped the young girl’s body in a septic pond. He also was convicted in state court for using a claw hammer to bludgeon to death an 80-year-old woman who suffered from polio and walked with a cane</w:t>
      </w:r>
      <w:r>
        <w:t xml:space="preserve">. On November 5, 2003, </w:t>
      </w:r>
      <w:r w:rsidRPr="00DD7C1C">
        <w:rPr>
          <w:u w:val="single"/>
        </w:rPr>
        <w:t xml:space="preserve">a jury in the U.S. District Court for the Western District of Missouri found Purkey guilty of kidnapping a child resulting in the child’s death, and he was sentenced to death. </w:t>
      </w:r>
      <w:r w:rsidRPr="00DD7C1C">
        <w:rPr>
          <w:rStyle w:val="Emphasis"/>
        </w:rPr>
        <w:t>Purkey’s execution is scheduled to occur on July 15, 2020</w:t>
      </w:r>
      <w:r>
        <w:t xml:space="preserve">. </w:t>
      </w:r>
      <w:r w:rsidRPr="00DD7C1C">
        <w:rPr>
          <w:rStyle w:val="Emphasis"/>
        </w:rPr>
        <w:t>Dustin Lee Honken</w:t>
      </w:r>
      <w:r w:rsidRPr="00DD7C1C">
        <w:rPr>
          <w:u w:val="single"/>
        </w:rPr>
        <w:t xml:space="preserve"> shot and killed five people — two men who planned to testify against him, and a single, working mother and her ten-year-old and six-year-old daughters. On October 14, 2004, a jury in </w:t>
      </w:r>
      <w:r w:rsidRPr="00DD7C1C">
        <w:rPr>
          <w:u w:val="single"/>
        </w:rPr>
        <w:lastRenderedPageBreak/>
        <w:t xml:space="preserve">the U.S. District Court for the Northern District of Iowa found Honken guilty of numerous offenses, including five counts of murder during the course of a continuing criminal enterprise, and he was sentenced to death. </w:t>
      </w:r>
      <w:r w:rsidRPr="00DD7C1C">
        <w:rPr>
          <w:rStyle w:val="Emphasis"/>
        </w:rPr>
        <w:t>Honken’s execution is scheduled to occur on July 17, 2020. Keith Dwayne Nelson</w:t>
      </w:r>
      <w:r>
        <w:t xml:space="preserve"> kidnapped a 10-year-old girl rollerblading in front of her home, and in a forest behind a church, raped her and strangled her to death with a wire. </w:t>
      </w:r>
      <w:r w:rsidRPr="00DD7C1C">
        <w:rPr>
          <w:u w:val="single"/>
        </w:rPr>
        <w:t xml:space="preserve">On October 25, 2001, Nelson pled guilty in the U.S. District Court for the Western District of Missouri to the kidnapping and unlawful interstate transportation of a child for the purpose of sexual abuse which resulted in death, and he was sentenced to death. </w:t>
      </w:r>
      <w:r w:rsidRPr="00DD7C1C">
        <w:rPr>
          <w:rStyle w:val="Emphasis"/>
        </w:rPr>
        <w:t>Nelson’s execution is scheduled to occur on August 28, 2020.</w:t>
      </w:r>
      <w:r>
        <w:t xml:space="preserve"> </w:t>
      </w:r>
      <w:r w:rsidRPr="00DD7C1C">
        <w:rPr>
          <w:rStyle w:val="Emphasis"/>
        </w:rPr>
        <w:t>Each of these inmates has exhausted appellate and post-conviction remedies, and no legal impediments prevent their executions</w:t>
      </w:r>
      <w:r>
        <w:t xml:space="preserve">, which will take place at U.S. Penitentiary Terre Haute, Indiana. </w:t>
      </w:r>
      <w:r w:rsidRPr="00DD7C1C">
        <w:rPr>
          <w:u w:val="single"/>
        </w:rPr>
        <w:t>Additional executions will be scheduled at a later date.</w:t>
      </w:r>
    </w:p>
    <w:p w14:paraId="7E4474A3" w14:textId="77777777" w:rsidR="00F7213A" w:rsidRDefault="00F7213A" w:rsidP="00F7213A">
      <w:pPr>
        <w:rPr>
          <w:u w:val="single"/>
        </w:rPr>
      </w:pPr>
    </w:p>
    <w:p w14:paraId="35A34E47" w14:textId="77777777" w:rsidR="00F7213A" w:rsidRDefault="00F7213A" w:rsidP="00F2796F"/>
    <w:p w14:paraId="279ADBBC" w14:textId="2C2131B2" w:rsidR="00555482" w:rsidRPr="00487567" w:rsidRDefault="00555482" w:rsidP="00487567">
      <w:pPr>
        <w:pStyle w:val="Heading2"/>
        <w:rPr>
          <w:sz w:val="2"/>
          <w:szCs w:val="2"/>
        </w:rPr>
      </w:pPr>
    </w:p>
    <w:p w14:paraId="107C468B" w14:textId="0C817100" w:rsidR="00555482" w:rsidRDefault="00555482" w:rsidP="00487567">
      <w:pPr>
        <w:pStyle w:val="Heading2"/>
      </w:pPr>
      <w:r>
        <w:lastRenderedPageBreak/>
        <w:t xml:space="preserve">STUFF THAT’S COOL BUT </w:t>
      </w:r>
      <w:r w:rsidR="00804571">
        <w:t xml:space="preserve">I DIDN’T CUT IT DON’T READ IT PLEASE CMON BUT MAYBE YOU’LL </w:t>
      </w:r>
      <w:r w:rsidR="00BF70C2">
        <w:t>WANT IT LATER</w:t>
      </w:r>
      <w:r w:rsidR="00804571">
        <w:t xml:space="preserve"> SO HERE IT IS</w:t>
      </w:r>
    </w:p>
    <w:p w14:paraId="2A4BC18D" w14:textId="77777777" w:rsidR="00555482" w:rsidRPr="00555482" w:rsidRDefault="00555482" w:rsidP="00555482"/>
    <w:p w14:paraId="5DC1CB13" w14:textId="6C0940AE" w:rsidR="00555482" w:rsidRDefault="00555482" w:rsidP="00F2796F"/>
    <w:p w14:paraId="2AC0F0FC" w14:textId="77777777" w:rsidR="0033129F" w:rsidRDefault="0033129F" w:rsidP="00847888">
      <w:pPr>
        <w:pStyle w:val="Heading3"/>
      </w:pPr>
      <w:r>
        <w:lastRenderedPageBreak/>
        <w:t>CP – abolish prisons</w:t>
      </w:r>
    </w:p>
    <w:p w14:paraId="46E9AF57" w14:textId="77777777" w:rsidR="0033129F" w:rsidRDefault="0033129F" w:rsidP="0033129F"/>
    <w:p w14:paraId="0DF87480" w14:textId="77777777" w:rsidR="0033129F" w:rsidRDefault="0033129F" w:rsidP="0033129F"/>
    <w:p w14:paraId="0F9A0874" w14:textId="77777777" w:rsidR="0033129F" w:rsidRPr="00E44D71" w:rsidRDefault="0033129F" w:rsidP="0033129F">
      <w:pPr>
        <w:pStyle w:val="Heading4"/>
      </w:pPr>
      <w:r>
        <w:t xml:space="preserve">The environment of prisons perpetuates a violence that continuously functions against women, and effectively reinforces a sexually violent culture. </w:t>
      </w:r>
    </w:p>
    <w:p w14:paraId="2342F53A" w14:textId="77777777" w:rsidR="0033129F" w:rsidRDefault="0033129F" w:rsidP="0033129F">
      <w:pPr>
        <w:rPr>
          <w:rStyle w:val="Style13ptBold"/>
        </w:rPr>
      </w:pPr>
      <w:r>
        <w:rPr>
          <w:rStyle w:val="Style13ptBold"/>
        </w:rPr>
        <w:t xml:space="preserve">Dukmasova, Journalist for Reader, 17 </w:t>
      </w:r>
    </w:p>
    <w:p w14:paraId="5AC6768E" w14:textId="77777777" w:rsidR="0033129F" w:rsidRPr="002736C5" w:rsidRDefault="0033129F" w:rsidP="0033129F">
      <w:r w:rsidRPr="00FE659E">
        <w:t>[Maya, 11/22/2017, Reader, “Is it time to reimagine justice and accountability for sexual misconduct?”, https://www.chicagoreader.com/Bleader/archives/2017/11/22/is-it-time-to-reimagine-justice-and-accountability-for-sexual-misconduct, JZQ]</w:t>
      </w:r>
    </w:p>
    <w:p w14:paraId="0ABF002E" w14:textId="77777777" w:rsidR="0033129F" w:rsidRPr="002736C5" w:rsidRDefault="0033129F" w:rsidP="0033129F">
      <w:pPr>
        <w:rPr>
          <w:sz w:val="16"/>
        </w:rPr>
      </w:pPr>
      <w:r w:rsidRPr="002736C5">
        <w:rPr>
          <w:sz w:val="16"/>
        </w:rPr>
        <w:t xml:space="preserve">The writers went on to argue that </w:t>
      </w:r>
      <w:r w:rsidRPr="002736C5">
        <w:rPr>
          <w:u w:val="single"/>
        </w:rPr>
        <w:t>more convictions wouldn't solve the root causes of sexual assault</w:t>
      </w:r>
      <w:r w:rsidRPr="002736C5">
        <w:rPr>
          <w:sz w:val="16"/>
        </w:rPr>
        <w:t xml:space="preserve">. "It is true that </w:t>
      </w:r>
      <w:r w:rsidRPr="002736C5">
        <w:rPr>
          <w:u w:val="single"/>
        </w:rPr>
        <w:t>the conviction rate for rapists is very low</w:t>
      </w:r>
      <w:r w:rsidRPr="002736C5">
        <w:rPr>
          <w:sz w:val="16"/>
        </w:rPr>
        <w:t xml:space="preserve">. This is </w:t>
      </w:r>
      <w:r w:rsidRPr="002736C5">
        <w:rPr>
          <w:u w:val="single"/>
        </w:rPr>
        <w:t>largely due to sexism and the sexist myths about rape in our culture. We abhor the reasons for this low conviction rate but that doesn't mean that we should work for a high convictions rate.</w:t>
      </w:r>
      <w:r w:rsidRPr="002736C5">
        <w:rPr>
          <w:sz w:val="16"/>
        </w:rPr>
        <w:t xml:space="preserve"> Those convicted of rape are most likely to be Third World and/or poor White men, as is true for convictions for nearly all other crimes. . . . </w:t>
      </w:r>
      <w:r w:rsidRPr="002736C5">
        <w:rPr>
          <w:u w:val="single"/>
        </w:rPr>
        <w:t>Prisons themselves are incapable of changing rapists</w:t>
      </w:r>
      <w:r w:rsidRPr="002736C5">
        <w:rPr>
          <w:sz w:val="16"/>
        </w:rPr>
        <w:t xml:space="preserve">. Prison culture is much like that of the outside world, with all of the pressure intensified. </w:t>
      </w:r>
      <w:r w:rsidRPr="002736C5">
        <w:rPr>
          <w:u w:val="single"/>
        </w:rPr>
        <w:t>Male sex roles, violence, and power relations which lead to rape in the first place, are strongly reinforced within prison</w:t>
      </w:r>
      <w:r w:rsidRPr="002736C5">
        <w:rPr>
          <w:sz w:val="16"/>
        </w:rPr>
        <w:t xml:space="preserve">. Rapists in prison don't stop raping—they simply enforce their power over men weaker than themselves. </w:t>
      </w:r>
      <w:r w:rsidRPr="002736C5">
        <w:rPr>
          <w:u w:val="single"/>
        </w:rPr>
        <w:t>Prisons don't deal with the roots of the problem, they only add to the causes. Men getting out of prison have not learned new ways of relating to women and haven't developed an analysis of why they rape or how to change. I</w:t>
      </w:r>
      <w:r w:rsidRPr="002736C5">
        <w:rPr>
          <w:sz w:val="16"/>
        </w:rPr>
        <w:t>t is likely that they will rape again."</w:t>
      </w:r>
    </w:p>
    <w:p w14:paraId="5C7688FA" w14:textId="77777777" w:rsidR="0033129F" w:rsidRDefault="0033129F" w:rsidP="0033129F"/>
    <w:p w14:paraId="4A71B55D" w14:textId="77777777" w:rsidR="0033129F" w:rsidRDefault="0033129F" w:rsidP="0033129F"/>
    <w:p w14:paraId="074782C3" w14:textId="77777777" w:rsidR="0033129F" w:rsidRDefault="0033129F" w:rsidP="0033129F">
      <w:pPr>
        <w:pStyle w:val="Heading4"/>
      </w:pPr>
      <w:r>
        <w:t>tag</w:t>
      </w:r>
    </w:p>
    <w:p w14:paraId="30D715FB" w14:textId="6D508F4D" w:rsidR="0033129F" w:rsidRDefault="0033129F" w:rsidP="0033129F">
      <w:r>
        <w:t xml:space="preserve">GABRIELLA </w:t>
      </w:r>
      <w:r w:rsidRPr="008C6C8A">
        <w:rPr>
          <w:rStyle w:val="Style13ptBold"/>
        </w:rPr>
        <w:t>PAIELLA</w:t>
      </w:r>
      <w:r w:rsidR="008C6C8A">
        <w:rPr>
          <w:rStyle w:val="Style13ptBold"/>
        </w:rPr>
        <w:t xml:space="preserve"> ‘20</w:t>
      </w:r>
      <w:r w:rsidR="003F3F60">
        <w:t xml:space="preserve"> </w:t>
      </w:r>
      <w:r>
        <w:t>June 11, “</w:t>
      </w:r>
      <w:r w:rsidRPr="001B3912">
        <w:t>How Would Prison Abolition Actually Work?</w:t>
      </w:r>
      <w:r>
        <w:t xml:space="preserve">” </w:t>
      </w:r>
      <w:hyperlink r:id="rId65" w:history="1">
        <w:r w:rsidRPr="003F7E99">
          <w:rPr>
            <w:rStyle w:val="Hyperlink"/>
          </w:rPr>
          <w:t>https://www.gq.com/story/what-is-prison-abolition</w:t>
        </w:r>
      </w:hyperlink>
    </w:p>
    <w:p w14:paraId="46730B6F" w14:textId="77777777" w:rsidR="0033129F" w:rsidRDefault="0033129F" w:rsidP="0033129F"/>
    <w:p w14:paraId="468A8594" w14:textId="77777777" w:rsidR="0033129F" w:rsidRDefault="0033129F" w:rsidP="0033129F">
      <w:r>
        <w:t>As protests continue to spread in the wake of the police killing of George Floyd, one seemingly radical, decades-old idea has been thrust to the forefront of mainstream discourse: prison abolition.</w:t>
      </w:r>
    </w:p>
    <w:p w14:paraId="4B3359F4" w14:textId="77777777" w:rsidR="0033129F" w:rsidRDefault="0033129F" w:rsidP="0033129F"/>
    <w:p w14:paraId="0C0EC1A8" w14:textId="77777777" w:rsidR="0033129F" w:rsidRDefault="0033129F" w:rsidP="0033129F">
      <w:r>
        <w:t xml:space="preserve">With over two million people locked up in prisons and jails, the United States’ incarceration rate is the highest in the world, to the point where the country constitutes about five percent of the world’s population and yet houses 25 percent of the world’s prisoners. Black and brown people are disproportionately imprisoned, sexual abuse is rampant, labor is exploited, and prolonged solitary confinement—denounced as a form of torture by the United Nations—is commonplace. The brutality of these conditions becomes all the more salient when compared to other </w:t>
      </w:r>
      <w:r>
        <w:lastRenderedPageBreak/>
        <w:t>developed Western nations, where even life sentences for murder rarely involve being condemned to spend the remainder of one’s days behind bars.</w:t>
      </w:r>
    </w:p>
    <w:p w14:paraId="2D27FF9B" w14:textId="77777777" w:rsidR="0033129F" w:rsidRDefault="0033129F" w:rsidP="0033129F"/>
    <w:p w14:paraId="7285B246" w14:textId="77777777" w:rsidR="0033129F" w:rsidRDefault="0033129F" w:rsidP="0033129F">
      <w:r>
        <w:t>Prison abolitionists argue that it is not enough to simply reform our current criminal justice system—that it must be completely dismantled and, in its place, society must invest in communities and address harm in other ways. The two foremost leaders of the contemporary prison-abolition movement are famed activist Angela Davis and the scholar and geographer Ruth Wilson Gilmore. In 1997, they cofounded the organization Critical Resistance with the mission to “build an international movement to end the Prison Industrial Complex by challenging the belief that caging and controlling people makes us safe.” (You may have encountered the organization’s graphic chart breaking down the effectiveness of reform vs. abolition circulating on social media as of late.)</w:t>
      </w:r>
    </w:p>
    <w:p w14:paraId="0E1526E3" w14:textId="77777777" w:rsidR="0033129F" w:rsidRDefault="0033129F" w:rsidP="0033129F"/>
    <w:p w14:paraId="5C8184E4" w14:textId="77777777" w:rsidR="0033129F" w:rsidRDefault="0033129F" w:rsidP="0033129F">
      <w:r>
        <w:t>With the concept of prison abolition gaining increased visibility and unprecedented momentum, GQ spoke to Woods Ervin, an organizer with Critical Resistance who has been involved in the movement for a decade, about its basic tenets, goals, and visions for a prison-free future.</w:t>
      </w:r>
    </w:p>
    <w:p w14:paraId="6FD40208" w14:textId="77777777" w:rsidR="0033129F" w:rsidRDefault="0033129F" w:rsidP="0033129F">
      <w:r>
        <w:t>GQ: Prison abolition is an idea, when first encountered, that can feel incredibly radical and infeasible. How did you first encounter it, and was there a particular moment where you felt like the switch had been flipped for you?</w:t>
      </w:r>
    </w:p>
    <w:p w14:paraId="335ED9A1" w14:textId="77777777" w:rsidR="0033129F" w:rsidRDefault="0033129F" w:rsidP="0033129F"/>
    <w:p w14:paraId="58CFBE8B" w14:textId="77777777" w:rsidR="0033129F" w:rsidRDefault="0033129F" w:rsidP="0033129F">
      <w:r>
        <w:t>Woods Ervin: The theory clicked for me around 2008. I was working at the time with queer and trans young people of color in Chicago. Part of the daily work was trying to support, engage, and help develop young people who are being constantly targeted by the prison-industrial complex [PIC]. I had a firsthand understanding of how the PIC comes into people's lives and shrinks their life chances.</w:t>
      </w:r>
    </w:p>
    <w:p w14:paraId="34CDB828" w14:textId="77777777" w:rsidR="0033129F" w:rsidRDefault="0033129F" w:rsidP="0033129F"/>
    <w:p w14:paraId="531EB251" w14:textId="77777777" w:rsidR="0033129F" w:rsidRDefault="0033129F" w:rsidP="0033129F">
      <w:r>
        <w:t>These were young people who were 13, 14, 15, getting kicked out of their homes for being queer and trans, and who, out of survival, were constantly coming into contact with the prison-industrial complex. For me, that put it in really stark relief. Because they couldn't figure out how to get out of the systemic nature of it, there was nothing for those young people. They were just falling through the cracks.</w:t>
      </w:r>
    </w:p>
    <w:p w14:paraId="5BABBAD2" w14:textId="77777777" w:rsidR="0033129F" w:rsidRDefault="0033129F" w:rsidP="0033129F"/>
    <w:p w14:paraId="662AEB9E" w14:textId="77777777" w:rsidR="0033129F" w:rsidRDefault="0033129F" w:rsidP="0033129F">
      <w:r>
        <w:t>It clarified for me that the prison-industrial complex needed to be pulled apart. I think it was then that the politics crystallized, and it was in the practice of organizing with Critical Resistance that the work of how to do it crystallized.</w:t>
      </w:r>
    </w:p>
    <w:p w14:paraId="179E0ABB" w14:textId="77777777" w:rsidR="0033129F" w:rsidRDefault="0033129F" w:rsidP="0033129F"/>
    <w:p w14:paraId="250E64DA" w14:textId="77777777" w:rsidR="0033129F" w:rsidRDefault="0033129F" w:rsidP="0033129F">
      <w:r>
        <w:lastRenderedPageBreak/>
        <w:t>As an organizer, when you're giving someone the elevator pitch for prison abolition, what do you tell them?</w:t>
      </w:r>
    </w:p>
    <w:p w14:paraId="343FCC86" w14:textId="77777777" w:rsidR="0033129F" w:rsidRDefault="0033129F" w:rsidP="0033129F"/>
    <w:p w14:paraId="0E95F58B" w14:textId="77777777" w:rsidR="0033129F" w:rsidRDefault="0033129F" w:rsidP="0033129F">
      <w:r>
        <w:t>I say that abolition is a political vision with a goal of eliminating imprisonment, policing, and surveillance and creating lasting alternatives to punishment and imprisonment. That it's not just about getting rid of building cages, it's about actually undoing the society that continues to feed on and maintain the oppression of masses of people through punishment, violence, and control. Because the prison-industrial complex isn't an isolated system, abolition is a broad strategy. And so we have to be building models today that develop and represent how we want to live in the future. It's both a practical organizing tool and a long-term goal.</w:t>
      </w:r>
    </w:p>
    <w:p w14:paraId="29F98633" w14:textId="77777777" w:rsidR="0033129F" w:rsidRDefault="0033129F" w:rsidP="0033129F"/>
    <w:p w14:paraId="649E2EE9" w14:textId="77777777" w:rsidR="0033129F" w:rsidRDefault="0033129F" w:rsidP="0033129F">
      <w:r w:rsidRPr="00F0325F">
        <w:t>Compared to other countries, the U.S. has a particularly cruel prison system. You can look to, say, some of the Scandinavian countries and see more humane prison systems and life sentences that only last 10 years. To prison abolitionists, why is criminal justice reform based on a system like that insufficient?</w:t>
      </w:r>
    </w:p>
    <w:p w14:paraId="237A9F6D" w14:textId="77777777" w:rsidR="0033129F" w:rsidRDefault="0033129F" w:rsidP="0033129F">
      <w:r>
        <w:t>The prison-industrial complex isn’t broken. It’s doing exactly what it's meant to do. By calling for any of these reforms, you immediately re-entrench the logic that is underpinning its systemic nature. The prison-industrial complex—both prisons, policing, surveillance—they feed off of reform. With each iteration, they've gotten bigger, more deeply entrenched into our communities, and more powerful.</w:t>
      </w:r>
    </w:p>
    <w:p w14:paraId="3242D8F6" w14:textId="77777777" w:rsidR="0033129F" w:rsidRDefault="0033129F" w:rsidP="0033129F"/>
    <w:p w14:paraId="498A3054" w14:textId="77777777" w:rsidR="0033129F" w:rsidRDefault="0033129F" w:rsidP="0033129F">
      <w:r>
        <w:t>Can you give an example of a reform that ended up further entrenching the system?</w:t>
      </w:r>
    </w:p>
    <w:p w14:paraId="556CF3FC" w14:textId="77777777" w:rsidR="0033129F" w:rsidRDefault="0033129F" w:rsidP="0033129F"/>
    <w:p w14:paraId="4FD8F2D9" w14:textId="77777777" w:rsidR="0033129F" w:rsidRDefault="0033129F" w:rsidP="0033129F">
      <w:r>
        <w:t>First of all, prison itself is a reform. Before, there was a use of corporal punishment, and the developing of the prison system is itself a move from that practice into what was initially seen as something that was more humane and has escalated from there. I think the reform of more trainings specifically—I'm thinking about police, which I think is on a lot of people's minds right now—results in something like Urban Shield, which was the crown jewel of police trainings in the Bay Area. And it essentially was a war-games training that brought together police departments from around the Bay Area and some departments from around the world, some from countries with known human-rights abuses, to develop their practices of coordination.</w:t>
      </w:r>
    </w:p>
    <w:p w14:paraId="50E942AD" w14:textId="77777777" w:rsidR="0033129F" w:rsidRDefault="0033129F" w:rsidP="0033129F"/>
    <w:p w14:paraId="1FAFCA81" w14:textId="77777777" w:rsidR="0033129F" w:rsidRDefault="0033129F" w:rsidP="0033129F">
      <w:r>
        <w:t>I'm sure you get this question constantly, but I think that the immediate concern that comes to a lot of people’s minds is: "Well, what if there's a serial killer on the loose? Or what about the case of a violent rapist?" What is done in those situations if you’ve abolished the police and you abolish prison?</w:t>
      </w:r>
    </w:p>
    <w:p w14:paraId="35F880AB" w14:textId="77777777" w:rsidR="0033129F" w:rsidRDefault="0033129F" w:rsidP="0033129F"/>
    <w:p w14:paraId="196CF6BE" w14:textId="77777777" w:rsidR="0033129F" w:rsidRDefault="0033129F" w:rsidP="0033129F">
      <w:r>
        <w:lastRenderedPageBreak/>
        <w:t>This is a question that we frequently get. There are multiple ways to answer this question. First of all, it's going to depend on each scenario, right? These extreme moments of violence and harm are often located in specific communities. When we're thinking about abolishing the prison-industrial complex, we're thinking about abolition as a presence, but what does it mean to build up infrastructures in communities that can help with a variety of interpersonal issues as prevention measures, but also practice accountability for community members who do harm in a way that actually not just addresses the specific harm, but transforms the community as well?</w:t>
      </w:r>
    </w:p>
    <w:p w14:paraId="0442899B" w14:textId="77777777" w:rsidR="0033129F" w:rsidRDefault="0033129F" w:rsidP="0033129F"/>
    <w:p w14:paraId="07A5A3BA" w14:textId="77777777" w:rsidR="0033129F" w:rsidRDefault="0033129F" w:rsidP="0033129F">
      <w:r>
        <w:t>But in addition to thinking about what we do in communities, we have to think about the rate at which the prison-industrial complex is able to actually address rape and murder. We've spent astronomical amounts of our budgets at the municipal level, at the federal level, on policing and caging people. And yet I don't think that people feel any safer from the threat of sexual assault or the threat of murder. What is the prison-industrial complex doing to actually solve those problems in our society?</w:t>
      </w:r>
    </w:p>
    <w:p w14:paraId="7886D4AF" w14:textId="77777777" w:rsidR="0033129F" w:rsidRDefault="0033129F" w:rsidP="0033129F"/>
    <w:p w14:paraId="679A2DAA" w14:textId="77777777" w:rsidR="0033129F" w:rsidRDefault="0033129F" w:rsidP="0033129F">
      <w:r>
        <w:t>And then there are the ways in which the prison-industrial complex itself is a perpetuator of some things, whether the police officers who are allowed to sexually assault women and girls who are part of investigations, guards who physically and sexually assault people who are incarcerated, or the issue we're seeing now, where police are murdering people. I know that’s a question that rises to the top for people, because of the ways in which the prison-industrial complex tells us that that's the service that it provides.</w:t>
      </w:r>
    </w:p>
    <w:p w14:paraId="20D6C8C6" w14:textId="77777777" w:rsidR="0033129F" w:rsidRDefault="0033129F" w:rsidP="0033129F"/>
    <w:p w14:paraId="6AE10AA0" w14:textId="77777777" w:rsidR="0033129F" w:rsidRDefault="0033129F" w:rsidP="0033129F">
      <w:r>
        <w:t>In that vein, though, murder and rape have been around since the beginning of time. What does the restorative justice process look like for victims, or family members of victims, so that they feel as if justice has been served, but not in a way that goes on to perpetuate the violence?</w:t>
      </w:r>
    </w:p>
    <w:p w14:paraId="56618CE4" w14:textId="77777777" w:rsidR="0033129F" w:rsidRDefault="0033129F" w:rsidP="0033129F"/>
    <w:p w14:paraId="7766EEE7" w14:textId="77777777" w:rsidR="0033129F" w:rsidRDefault="0033129F" w:rsidP="0033129F">
      <w:r>
        <w:t>There are people who, such as Mia Mingus, who works at the Bay Area Transformative Justice Center, or Mariame Kaba, who works at Survived and Punished, who have been doing lots of work around developing practices of transformative justice that can actually work to transform the harms of sexual assault. There’s a whole body of work, of tools, of practices that can help to engage the issue of sexual assault and to ideally transform and build more accountable communities, so that we're able to actually remove that harm from society more broadly.</w:t>
      </w:r>
    </w:p>
    <w:p w14:paraId="42E7F939" w14:textId="77777777" w:rsidR="0033129F" w:rsidRDefault="0033129F" w:rsidP="0033129F">
      <w:r>
        <w:t>Right now, we're actually not doing anything about it. We're not trying to change the systemic way in which sexual assault manifests in our society. At least with transformative justice practices and community accountability practices, there's an attempt to actually get to the root causes and transform society so that those things can't happen.</w:t>
      </w:r>
    </w:p>
    <w:p w14:paraId="5850C95C" w14:textId="77777777" w:rsidR="0033129F" w:rsidRDefault="0033129F" w:rsidP="0033129F"/>
    <w:p w14:paraId="2E49BD78" w14:textId="77777777" w:rsidR="0033129F" w:rsidRDefault="0033129F" w:rsidP="0033129F">
      <w:r>
        <w:t>Can you quickly clarify the difference between restorative justice and transformative justice?</w:t>
      </w:r>
    </w:p>
    <w:p w14:paraId="5DF65F69" w14:textId="77777777" w:rsidR="0033129F" w:rsidRDefault="0033129F" w:rsidP="0033129F"/>
    <w:p w14:paraId="4FB72F89" w14:textId="77777777" w:rsidR="0033129F" w:rsidRDefault="0033129F" w:rsidP="0033129F">
      <w:r>
        <w:t>Restorative justice is to try and restore relationships to how they were prior to a harm being done. Transformative justice, the purpose is to try and transform communities so that the harm cannot happen again.</w:t>
      </w:r>
    </w:p>
    <w:p w14:paraId="41A7864B" w14:textId="77777777" w:rsidR="0033129F" w:rsidRDefault="0033129F" w:rsidP="0033129F"/>
    <w:p w14:paraId="52D7B7D2" w14:textId="77777777" w:rsidR="0033129F" w:rsidRDefault="0033129F" w:rsidP="0033129F">
      <w:r>
        <w:t>On a logistical level, how does the prison abolition movement work to get these aims accomplished? It’s hard to wrap your head around when you think about how big the prison system is, how vast the police forces are. Is it a matter of starting first by defunding the police, or does it start through additive community programs, or the two of those simultaneously?</w:t>
      </w:r>
    </w:p>
    <w:p w14:paraId="38B3E58E" w14:textId="77777777" w:rsidR="0033129F" w:rsidRDefault="0033129F" w:rsidP="0033129F"/>
    <w:p w14:paraId="687A527F" w14:textId="77777777" w:rsidR="0033129F" w:rsidRDefault="0033129F" w:rsidP="0033129F">
      <w:r>
        <w:t>It is simultaneous. One shorthand we use at Critical Resistance is “dismantle, change, build,” and it's not necessarily linear. They have to be happening simultaneously because they're happening in relationship with each other, and the processes inform each other so that what you are able to build is actually in direct relationship to the community that is building it.</w:t>
      </w:r>
    </w:p>
    <w:p w14:paraId="37BBD124" w14:textId="77777777" w:rsidR="0033129F" w:rsidRDefault="0033129F" w:rsidP="0033129F"/>
    <w:p w14:paraId="3B532759" w14:textId="77777777" w:rsidR="0033129F" w:rsidRDefault="0033129F" w:rsidP="0033129F">
      <w:r>
        <w:t>In the case of George Floyd, it is unconscionable that someone can be killed for allegedly forging a $20 bill. If we were living in a society where prison had been abolished, where the Critical Resistance vision had been put in place, what would have happened from the time when he handed over the supposedly forged $20 bill?</w:t>
      </w:r>
    </w:p>
    <w:p w14:paraId="00194FF0" w14:textId="77777777" w:rsidR="0033129F" w:rsidRDefault="0033129F" w:rsidP="0033129F"/>
    <w:p w14:paraId="661C4C0E" w14:textId="77777777" w:rsidR="0033129F" w:rsidRDefault="0033129F" w:rsidP="0033129F">
      <w:r>
        <w:t>Lots of things could have happened. One thing that could have happened was that if there was a policy within the store where people who have needs around access to food could get those needs met, either through some government-based or community-based program so that this is essentially a nonissue. The buck would literally stop there. And that's not impossible. We have things like food stamps. Why isn't that an immediate offering that could have been available? The expansion of policing and imprisonment is directly tied to the erosion of goods and services being provided by our government in order to support people in their everyday needs. Which I think is why it's so clear during this moment of increasing austerity, you see large swaths of people all across the world making the connection and mobilizing accordingly.</w:t>
      </w:r>
    </w:p>
    <w:p w14:paraId="669E92D2" w14:textId="77777777" w:rsidR="0033129F" w:rsidRDefault="0033129F" w:rsidP="0033129F"/>
    <w:p w14:paraId="6C7372AE" w14:textId="77777777" w:rsidR="0033129F" w:rsidRDefault="0033129F" w:rsidP="0033129F">
      <w:r>
        <w:t>What is the most frustrating part of working in prison abolition work in the sense of, what does the general public seem to find the most inconceivable about all of this?</w:t>
      </w:r>
    </w:p>
    <w:p w14:paraId="240368BC" w14:textId="77777777" w:rsidR="0033129F" w:rsidRDefault="0033129F" w:rsidP="0033129F"/>
    <w:p w14:paraId="31D5C0F3" w14:textId="77777777" w:rsidR="0033129F" w:rsidRDefault="0033129F" w:rsidP="0033129F">
      <w:r>
        <w:t xml:space="preserve">Abolition calls on you to really use your imagination in ways that have become counterintuitive for lots of people, because of what Mariame Kaba calls “the cop in our head and cop in our heart.” We've been indoctrinated by a society that's been [using] policing and prison to answer </w:t>
      </w:r>
      <w:r>
        <w:lastRenderedPageBreak/>
        <w:t>for every social and political problem that we have that we have very little practice with the muscle of imagining and solving systemic problems without prison sentences.</w:t>
      </w:r>
    </w:p>
    <w:p w14:paraId="7057FD25" w14:textId="77777777" w:rsidR="0033129F" w:rsidRDefault="0033129F" w:rsidP="0033129F"/>
    <w:p w14:paraId="7A977098" w14:textId="77777777" w:rsidR="0033129F" w:rsidRDefault="0033129F" w:rsidP="0033129F">
      <w:r>
        <w:t>Related, a lot of people are used to calling 911 whenever they have a problem. So who would be called instead?</w:t>
      </w:r>
    </w:p>
    <w:p w14:paraId="1EC776AD" w14:textId="77777777" w:rsidR="0033129F" w:rsidRDefault="0033129F" w:rsidP="0033129F"/>
    <w:p w14:paraId="65207D46" w14:textId="77777777" w:rsidR="0033129F" w:rsidRDefault="0033129F" w:rsidP="0033129F">
      <w:r>
        <w:t>Depending on the scenario, if you have capacities within your neighborhood to solve a problem, you would call your neighbor. If there is an emergency that's beyond you or somebody who lives in proximity to you is not trained to be able to handle the emergency that you are experiencing, there are models from around the world of direct responders who are trained in a variety of kinds of response that are particular to the emergency that you are having. To be able to come and support you with the mental-health crisis that's happening.</w:t>
      </w:r>
    </w:p>
    <w:p w14:paraId="2A72C9A3" w14:textId="77777777" w:rsidR="0033129F" w:rsidRDefault="0033129F" w:rsidP="0033129F">
      <w:r>
        <w:t>What are your essential texts on prison abolition? The primary ones are, of course, Are Prisons Obsolete? by Angela Davis and Golden Gulag by Ruth Wilson Gilmore, but is there anything else you would recommend that was transformative for you personally?</w:t>
      </w:r>
    </w:p>
    <w:p w14:paraId="10AE3893" w14:textId="77777777" w:rsidR="0033129F" w:rsidRDefault="0033129F" w:rsidP="0033129F"/>
    <w:p w14:paraId="06BD2863" w14:textId="77777777" w:rsidR="0033129F" w:rsidRDefault="0033129F" w:rsidP="0033129F">
      <w:r>
        <w:t>I think that Alex Vitale's The End of Policing is excellent. There’s another compilation, Policing the Planet, that’s fantastic. Invisible No More by Andrea Ritchie. Because the prison-industrial complex is so complex, depending on what aspect you want to learn about it, whether it be prison or policing, I think that the [books] that we just talked about really cover those really well. But if you want to know more about things like surveillance or you want to know about probation or parole or the ways in which pretrial interacts with prisons and policing, there's so much more reading to do.</w:t>
      </w:r>
    </w:p>
    <w:p w14:paraId="21C30E4C" w14:textId="77777777" w:rsidR="0033129F" w:rsidRDefault="0033129F" w:rsidP="0033129F"/>
    <w:p w14:paraId="53083327" w14:textId="77777777" w:rsidR="0033129F" w:rsidRDefault="0033129F" w:rsidP="0033129F">
      <w:r>
        <w:t>Have you encountered any politicians who are sympathetic to the cause?</w:t>
      </w:r>
    </w:p>
    <w:p w14:paraId="7C9F4C2F" w14:textId="77777777" w:rsidR="0033129F" w:rsidRDefault="0033129F" w:rsidP="0033129F"/>
    <w:p w14:paraId="063AB24B" w14:textId="77777777" w:rsidR="0033129F" w:rsidRDefault="0033129F" w:rsidP="0033129F">
      <w:r>
        <w:t>Our experience is that via our campaign, decision makers move accordingly and oftentimes move around the particular issue that we're working on. So, whether it be the fight against the San Francisco jail in the Bay Area or the fight against the jail in Los Angeles, that decision makers via the campaigns that Critical Resistance engages in move towards abolition around that particular fight. This is why we win.</w:t>
      </w:r>
    </w:p>
    <w:p w14:paraId="14D6AD9B" w14:textId="77777777" w:rsidR="0033129F" w:rsidRDefault="0033129F" w:rsidP="0033129F"/>
    <w:p w14:paraId="0ACEDC4B" w14:textId="77777777" w:rsidR="0033129F" w:rsidRDefault="0033129F" w:rsidP="0033129F"/>
    <w:p w14:paraId="3CE5D993" w14:textId="77777777" w:rsidR="0033129F" w:rsidRDefault="0033129F" w:rsidP="0033129F">
      <w:pPr>
        <w:pStyle w:val="Heading4"/>
      </w:pPr>
      <w:r>
        <w:t>Tag</w:t>
      </w:r>
    </w:p>
    <w:p w14:paraId="58D8BC4F" w14:textId="77777777" w:rsidR="0033129F" w:rsidRDefault="0033129F" w:rsidP="0033129F">
      <w:r w:rsidRPr="00987DA8">
        <w:t xml:space="preserve">Ellen </w:t>
      </w:r>
      <w:r w:rsidRPr="00987DA8">
        <w:rPr>
          <w:rStyle w:val="Style13ptBold"/>
        </w:rPr>
        <w:t>Wulfhorst</w:t>
      </w:r>
      <w:r>
        <w:rPr>
          <w:rStyle w:val="Style13ptBold"/>
        </w:rPr>
        <w:t xml:space="preserve"> ‘20</w:t>
      </w:r>
      <w:r w:rsidRPr="00987DA8">
        <w:t>, Thomson Reuters Foundation</w:t>
      </w:r>
      <w:r>
        <w:t>, June 11, 2020. “</w:t>
      </w:r>
      <w:r w:rsidRPr="00987DA8">
        <w:t>End racial injustice? Abolish prisons, some U.S. activists say</w:t>
      </w:r>
      <w:r>
        <w:t xml:space="preserve">,” REUTERS, </w:t>
      </w:r>
      <w:r w:rsidRPr="00987DA8">
        <w:lastRenderedPageBreak/>
        <w:t>https://www.reuters.com/article/minneapolis-police-prisons/end-racial-injustice-abolish-prisons-some-us-activists-say-idUSL1N2DM2AH</w:t>
      </w:r>
    </w:p>
    <w:p w14:paraId="0DBD0FB9" w14:textId="77777777" w:rsidR="0033129F" w:rsidRDefault="0033129F" w:rsidP="0033129F"/>
    <w:p w14:paraId="2910EAB3" w14:textId="77777777" w:rsidR="0033129F" w:rsidRDefault="0033129F" w:rsidP="0033129F">
      <w:r>
        <w:t>As streets fill with protesters calling for an end to racial injustice, police brutality and the mass incarceration of black men, one group of activists is raising the question: why not abolish prisons altogether?</w:t>
      </w:r>
    </w:p>
    <w:p w14:paraId="09089B3D" w14:textId="77777777" w:rsidR="0033129F" w:rsidRDefault="0033129F" w:rsidP="0033129F"/>
    <w:p w14:paraId="2A382E35" w14:textId="77777777" w:rsidR="0033129F" w:rsidRDefault="0033129F" w:rsidP="0033129F">
      <w:r>
        <w:t>Prison abolition would mean taking the money and resources used to put millions of people behind bars and using it to make those bars unnecessary, supporters say.</w:t>
      </w:r>
    </w:p>
    <w:p w14:paraId="48515FD3" w14:textId="77777777" w:rsidR="0033129F" w:rsidRDefault="0033129F" w:rsidP="0033129F"/>
    <w:p w14:paraId="74D600CF" w14:textId="77777777" w:rsidR="0033129F" w:rsidRDefault="0033129F" w:rsidP="0033129F">
      <w:r>
        <w:t>Nearly 2.3 million people are imprisoned in the United States and 40% are black, though just 13% of the U.S. population is black, according to the nonprofit Prison Policy Initiative.</w:t>
      </w:r>
    </w:p>
    <w:p w14:paraId="50E9F943" w14:textId="77777777" w:rsidR="0033129F" w:rsidRDefault="0033129F" w:rsidP="0033129F"/>
    <w:p w14:paraId="3B0C671E" w14:textId="77777777" w:rsidR="0033129F" w:rsidRDefault="0033129F" w:rsidP="0033129F">
      <w:r>
        <w:t>Black men are six times more likely to be behind bars than white men, says the Sentencing Project, a U.S. research group.</w:t>
      </w:r>
    </w:p>
    <w:p w14:paraId="65DCB354" w14:textId="77777777" w:rsidR="0033129F" w:rsidRDefault="0033129F" w:rsidP="0033129F"/>
    <w:p w14:paraId="5ED877A7" w14:textId="77777777" w:rsidR="0033129F" w:rsidRDefault="0033129F" w:rsidP="0033129F">
      <w:r>
        <w:t>It is numbers like this, protesters say, that show the depth of racial inequality in the U.S. justice system.</w:t>
      </w:r>
    </w:p>
    <w:p w14:paraId="31732F37" w14:textId="77777777" w:rsidR="0033129F" w:rsidRDefault="0033129F" w:rsidP="0033129F"/>
    <w:p w14:paraId="2AE719E3" w14:textId="77777777" w:rsidR="0033129F" w:rsidRDefault="0033129F" w:rsidP="0033129F">
      <w:r>
        <w:t>Many now support a defunding of the police as they march for justice after the death of George Floyd, and prison abolition goes hand in hand with that demand, said James Kilgore, a researcher and activist who was formerly in prison.</w:t>
      </w:r>
    </w:p>
    <w:p w14:paraId="7ED8E92F" w14:textId="77777777" w:rsidR="0033129F" w:rsidRDefault="0033129F" w:rsidP="0033129F"/>
    <w:p w14:paraId="6276BA77" w14:textId="77777777" w:rsidR="0033129F" w:rsidRDefault="0033129F" w:rsidP="0033129F">
      <w:r>
        <w:t>“In the last two weeks, we’ve seen a huge shift in popular attitudes toward policing,” he told the Thomson Reuters Foundation. “If anybody talked about defunding police a month ago, that just is like madness, and now it’s being put on the agenda of major cities.</w:t>
      </w:r>
    </w:p>
    <w:p w14:paraId="7FDC53F3" w14:textId="77777777" w:rsidR="0033129F" w:rsidRDefault="0033129F" w:rsidP="0033129F"/>
    <w:p w14:paraId="428D809F" w14:textId="77777777" w:rsidR="0033129F" w:rsidRDefault="0033129F" w:rsidP="0033129F">
      <w:r>
        <w:t>“We should be spending money on programs that keep people out of prisons and provide them with opportunities,” said Kilgore, a fellow at MediaJustice, an Oakland, California-based nonprofit.</w:t>
      </w:r>
    </w:p>
    <w:p w14:paraId="498C2A9A" w14:textId="77777777" w:rsidR="0033129F" w:rsidRDefault="0033129F" w:rsidP="0033129F"/>
    <w:p w14:paraId="214B43CB" w14:textId="77777777" w:rsidR="0033129F" w:rsidRDefault="0033129F" w:rsidP="0033129F">
      <w:r>
        <w:t>Once a radical idea that only held sway in leftist circles, the idea of redirecting money away from police and prisons into community support is now gaining a much wider currency.</w:t>
      </w:r>
    </w:p>
    <w:p w14:paraId="5F748129" w14:textId="77777777" w:rsidR="0033129F" w:rsidRDefault="0033129F" w:rsidP="0033129F"/>
    <w:p w14:paraId="138BE780" w14:textId="77777777" w:rsidR="0033129F" w:rsidRDefault="0033129F" w:rsidP="0033129F">
      <w:r>
        <w:lastRenderedPageBreak/>
        <w:t>The United States has the world’s highest incarceration rate, followed by that of El Salvador and Rwanda, according to the Sentencing Project.</w:t>
      </w:r>
    </w:p>
    <w:p w14:paraId="793CD8A9" w14:textId="77777777" w:rsidR="0033129F" w:rsidRDefault="0033129F" w:rsidP="0033129F"/>
    <w:p w14:paraId="2E50D052" w14:textId="77777777" w:rsidR="0033129F" w:rsidRDefault="0033129F" w:rsidP="0033129F">
      <w:r>
        <w:t>It found particularly high rates in southern U.S. states.</w:t>
      </w:r>
    </w:p>
    <w:p w14:paraId="6D549641" w14:textId="77777777" w:rsidR="0033129F" w:rsidRDefault="0033129F" w:rsidP="0033129F"/>
    <w:p w14:paraId="61152BDB" w14:textId="77777777" w:rsidR="0033129F" w:rsidRDefault="0033129F" w:rsidP="0033129F">
      <w:r>
        <w:t>ADVERTISEMENT</w:t>
      </w:r>
    </w:p>
    <w:p w14:paraId="04404E4C" w14:textId="77777777" w:rsidR="0033129F" w:rsidRDefault="0033129F" w:rsidP="0033129F"/>
    <w:p w14:paraId="32087601" w14:textId="77777777" w:rsidR="0033129F" w:rsidRDefault="0033129F" w:rsidP="0033129F"/>
    <w:p w14:paraId="09A3C747" w14:textId="77777777" w:rsidR="0033129F" w:rsidRDefault="0033129F" w:rsidP="0033129F">
      <w:r>
        <w:t>And as a whole, the country spends more than $80 billion a year on jails, according to the Marshall Project, a nonprofit news organization.</w:t>
      </w:r>
    </w:p>
    <w:p w14:paraId="6B20AA22" w14:textId="77777777" w:rsidR="0033129F" w:rsidRDefault="0033129F" w:rsidP="0033129F"/>
    <w:p w14:paraId="5F2BD528" w14:textId="77777777" w:rsidR="0033129F" w:rsidRDefault="0033129F" w:rsidP="0033129F">
      <w:r>
        <w:t>Cuts in that funding could instead be spent on programs to get people off the streets, trained or into work, advocates say, while opponents argue it would foment disorder and fail to punish the guilty or protect citizens from danger.</w:t>
      </w:r>
    </w:p>
    <w:p w14:paraId="2F9D54A5" w14:textId="77777777" w:rsidR="0033129F" w:rsidRDefault="0033129F" w:rsidP="0033129F"/>
    <w:p w14:paraId="41C5141C" w14:textId="77777777" w:rsidR="0033129F" w:rsidRDefault="0033129F" w:rsidP="0033129F">
      <w:r>
        <w:t>ANGER PROBLEMS</w:t>
      </w:r>
    </w:p>
    <w:p w14:paraId="40A14BAA" w14:textId="77777777" w:rsidR="0033129F" w:rsidRDefault="0033129F" w:rsidP="0033129F"/>
    <w:p w14:paraId="06E09C44" w14:textId="77777777" w:rsidR="0033129F" w:rsidRDefault="0033129F" w:rsidP="0033129F">
      <w:r>
        <w:t>Rojas, who uses one name, advocates for prison abolition after spending 15 years behind bars for a violent crime.</w:t>
      </w:r>
    </w:p>
    <w:p w14:paraId="71D79891" w14:textId="77777777" w:rsidR="0033129F" w:rsidRDefault="0033129F" w:rsidP="0033129F"/>
    <w:p w14:paraId="7704F7E5" w14:textId="77777777" w:rsidR="0033129F" w:rsidRDefault="0033129F" w:rsidP="0033129F">
      <w:r>
        <w:t>“Prison abolition taught me that if I had therapy for my anger problems, things would have probably been easier. If there was support groups around my queerness for my family, if we had housing,” said Rojas, now lead organizer at the Young Women’s Freedom Center, an abolitionist group in California.</w:t>
      </w:r>
    </w:p>
    <w:p w14:paraId="14A70AE6" w14:textId="77777777" w:rsidR="0033129F" w:rsidRDefault="0033129F" w:rsidP="0033129F"/>
    <w:p w14:paraId="6759D306" w14:textId="77777777" w:rsidR="0033129F" w:rsidRDefault="0033129F" w:rsidP="0033129F">
      <w:r>
        <w:t>“I didn’t have therapy... that’s for white people. If I had support, I wouldn’t have been in the situation that I was in. I see it now.”</w:t>
      </w:r>
    </w:p>
    <w:p w14:paraId="7C01733B" w14:textId="77777777" w:rsidR="0033129F" w:rsidRDefault="0033129F" w:rsidP="0033129F"/>
    <w:p w14:paraId="5EAE8768" w14:textId="77777777" w:rsidR="0033129F" w:rsidRDefault="0033129F" w:rsidP="0033129F">
      <w:r>
        <w:t>A landmark in prison abolition came in 2003 when university professor Angela Davis published “Are Prisons Obsolete?”</w:t>
      </w:r>
    </w:p>
    <w:p w14:paraId="688D8D0D" w14:textId="77777777" w:rsidR="0033129F" w:rsidRDefault="0033129F" w:rsidP="0033129F"/>
    <w:p w14:paraId="1969179F" w14:textId="77777777" w:rsidR="0033129F" w:rsidRDefault="0033129F" w:rsidP="0033129F">
      <w:r>
        <w:t>She said prison did little to stop crime, locked up a disproportionate number of poor and black people and perpetuated rather than resolved problems like poverty and homelessness.</w:t>
      </w:r>
    </w:p>
    <w:p w14:paraId="6FBBF7D0" w14:textId="77777777" w:rsidR="0033129F" w:rsidRDefault="0033129F" w:rsidP="0033129F"/>
    <w:p w14:paraId="191EEA97" w14:textId="77777777" w:rsidR="0033129F" w:rsidRDefault="0033129F" w:rsidP="0033129F">
      <w:r>
        <w:t>Support for her theory has now taken off, advocates say.</w:t>
      </w:r>
    </w:p>
    <w:p w14:paraId="521A586E" w14:textId="77777777" w:rsidR="0033129F" w:rsidRDefault="0033129F" w:rsidP="0033129F"/>
    <w:p w14:paraId="57BF48EE" w14:textId="77777777" w:rsidR="0033129F" w:rsidRDefault="0033129F" w:rsidP="0033129F">
      <w:r>
        <w:t>“I’ve never seen this kind of global solidarity around ending police repression and defunding police,” said Jamani Montague of the abolitionist group Critical Resistance.</w:t>
      </w:r>
    </w:p>
    <w:p w14:paraId="605DAB8D" w14:textId="77777777" w:rsidR="0033129F" w:rsidRDefault="0033129F" w:rsidP="0033129F"/>
    <w:p w14:paraId="048B18F1" w14:textId="77777777" w:rsidR="0033129F" w:rsidRDefault="0033129F" w:rsidP="0033129F">
      <w:r>
        <w:t>ADVERTISEMENT</w:t>
      </w:r>
    </w:p>
    <w:p w14:paraId="67488B6C" w14:textId="77777777" w:rsidR="0033129F" w:rsidRDefault="0033129F" w:rsidP="0033129F"/>
    <w:p w14:paraId="65199F13" w14:textId="77777777" w:rsidR="0033129F" w:rsidRDefault="0033129F" w:rsidP="0033129F"/>
    <w:p w14:paraId="22F88AE0" w14:textId="77777777" w:rsidR="0033129F" w:rsidRDefault="0033129F" w:rsidP="0033129F">
      <w:r>
        <w:t>“These are new times,” Montague told the Thomson Reuters Foundation.</w:t>
      </w:r>
    </w:p>
    <w:p w14:paraId="33F4673A" w14:textId="77777777" w:rsidR="0033129F" w:rsidRDefault="0033129F" w:rsidP="0033129F"/>
    <w:p w14:paraId="4228EA39" w14:textId="77777777" w:rsidR="0033129F" w:rsidRDefault="0033129F" w:rsidP="0033129F">
      <w:r>
        <w:t>“It feels like the sprouts of the seeds that so many abolitionists, scholars and organizers have been planting.”</w:t>
      </w:r>
    </w:p>
    <w:p w14:paraId="36AE517E" w14:textId="77777777" w:rsidR="0033129F" w:rsidRDefault="0033129F" w:rsidP="0033129F"/>
    <w:p w14:paraId="58791EDF" w14:textId="77777777" w:rsidR="0033129F" w:rsidRDefault="0033129F" w:rsidP="0033129F">
      <w:r>
        <w:t>Cities are listening - and already acting.</w:t>
      </w:r>
    </w:p>
    <w:p w14:paraId="39A23185" w14:textId="77777777" w:rsidR="0033129F" w:rsidRDefault="0033129F" w:rsidP="0033129F"/>
    <w:p w14:paraId="1E52935C" w14:textId="77777777" w:rsidR="0033129F" w:rsidRDefault="0033129F" w:rsidP="0033129F">
      <w:r>
        <w:t>In the wake of Floyd’s death in police custody, the Minneapolis city council announced plans to phase out the police department and create a new system for public safety.</w:t>
      </w:r>
    </w:p>
    <w:p w14:paraId="60EBF44E" w14:textId="77777777" w:rsidR="0033129F" w:rsidRDefault="0033129F" w:rsidP="0033129F"/>
    <w:p w14:paraId="570843E7" w14:textId="77777777" w:rsidR="0033129F" w:rsidRDefault="0033129F" w:rsidP="0033129F">
      <w:r>
        <w:t>New York City Mayor Bill de Blasio said money would be shifted away from the New York Police Department and into youth programs and social services.</w:t>
      </w:r>
    </w:p>
    <w:p w14:paraId="7321E083" w14:textId="77777777" w:rsidR="0033129F" w:rsidRDefault="0033129F" w:rsidP="0033129F"/>
    <w:p w14:paraId="75AEFB7F" w14:textId="77777777" w:rsidR="0033129F" w:rsidRDefault="0033129F" w:rsidP="0033129F">
      <w:r>
        <w:t>Los Angeles Mayor Eric Garcetti said he would put $250 million toward youth jobs and health initiatives, and that as much as $150 million of that would come from the Los Angeles Police Department.</w:t>
      </w:r>
    </w:p>
    <w:p w14:paraId="54F3255B" w14:textId="77777777" w:rsidR="0033129F" w:rsidRDefault="0033129F" w:rsidP="0033129F"/>
    <w:p w14:paraId="0EECF565" w14:textId="77777777" w:rsidR="0033129F" w:rsidRDefault="0033129F" w:rsidP="0033129F">
      <w:r>
        <w:t>CRAZY RADICAL LEFT</w:t>
      </w:r>
    </w:p>
    <w:p w14:paraId="338ED54C" w14:textId="77777777" w:rsidR="0033129F" w:rsidRDefault="0033129F" w:rsidP="0033129F"/>
    <w:p w14:paraId="09998188" w14:textId="77777777" w:rsidR="0033129F" w:rsidRDefault="0033129F" w:rsidP="0033129F">
      <w:r>
        <w:t>President Donald Trump has slammed the idea of police defunding, tweeting that the “Radical Left Democrats have gone Crazy!,” and many Democrats including presumptive presidential nominee Joe Biden have called for more measured reform.</w:t>
      </w:r>
    </w:p>
    <w:p w14:paraId="610AE55E" w14:textId="77777777" w:rsidR="0033129F" w:rsidRDefault="0033129F" w:rsidP="0033129F"/>
    <w:p w14:paraId="7A0E325E" w14:textId="77777777" w:rsidR="0033129F" w:rsidRDefault="0033129F" w:rsidP="0033129F">
      <w:r>
        <w:lastRenderedPageBreak/>
        <w:t>Biden said in an interview with CBS Evening News that he supported making federal aid to police conditional on whether they met “certain basic standards of decency and honorableness.”</w:t>
      </w:r>
    </w:p>
    <w:p w14:paraId="0DAF3D95" w14:textId="77777777" w:rsidR="0033129F" w:rsidRDefault="0033129F" w:rsidP="0033129F"/>
    <w:p w14:paraId="16DA334E" w14:textId="77777777" w:rsidR="0033129F" w:rsidRDefault="0033129F" w:rsidP="0033129F">
      <w:r>
        <w:t>Democrats in the U.S. Congress proposed sweeping legislation this week to combat police violence by allowing victims of misconduct to sue police for damages, banning chokeholds, expanding use of body cameras by police and prohibiting “no-knock” warrants” in drug cases.</w:t>
      </w:r>
    </w:p>
    <w:p w14:paraId="4BEEF753" w14:textId="77777777" w:rsidR="0033129F" w:rsidRDefault="0033129F" w:rsidP="0033129F"/>
    <w:p w14:paraId="299309A3" w14:textId="77777777" w:rsidR="0033129F" w:rsidRDefault="0033129F" w:rsidP="0033129F">
      <w:r>
        <w:t>Floyd’s death in Minneapolis could prove to be a tipping point for change, said Justin Piché, an associate professor of criminology at the University of Ottawa.</w:t>
      </w:r>
    </w:p>
    <w:p w14:paraId="08E58DEE" w14:textId="77777777" w:rsidR="0033129F" w:rsidRDefault="0033129F" w:rsidP="0033129F"/>
    <w:p w14:paraId="6982A386" w14:textId="77777777" w:rsidR="0033129F" w:rsidRDefault="0033129F" w:rsidP="0033129F">
      <w:r>
        <w:t>“The care of George Floyd is certainly reigniting calls for racial justice,” Piché said.</w:t>
      </w:r>
    </w:p>
    <w:p w14:paraId="53C83122" w14:textId="77777777" w:rsidR="0033129F" w:rsidRDefault="0033129F" w:rsidP="0033129F"/>
    <w:p w14:paraId="4211BCF1" w14:textId="77777777" w:rsidR="0033129F" w:rsidRPr="003D7919" w:rsidRDefault="0033129F" w:rsidP="0033129F">
      <w:r>
        <w:t>“Something feels different this time,” he said. “Whether or not that actually translates into police defunding and more gains for prison abolition, that remains to be seen.” (Reporting by Ellen Wulfhorst, Editing by Lyndsay Griffiths. Please credit the Thomson Reuters Foundation, the charitable arm of Thomson Reuters, that covers the lives of people around the world who struggle to live freely or fairly.</w:t>
      </w:r>
    </w:p>
    <w:p w14:paraId="3D8A505A" w14:textId="77777777" w:rsidR="0033129F" w:rsidRPr="00951C16" w:rsidRDefault="0033129F" w:rsidP="0033129F"/>
    <w:p w14:paraId="3A0346D3" w14:textId="77777777" w:rsidR="0033129F" w:rsidRDefault="0033129F" w:rsidP="00F2796F"/>
    <w:p w14:paraId="0229BC80" w14:textId="37845DA4" w:rsidR="00555482" w:rsidRDefault="0033129F" w:rsidP="00555482">
      <w:pPr>
        <w:pStyle w:val="Heading3"/>
      </w:pPr>
      <w:r>
        <w:lastRenderedPageBreak/>
        <w:t>Cop u</w:t>
      </w:r>
      <w:r w:rsidR="00555482">
        <w:t>nions</w:t>
      </w:r>
    </w:p>
    <w:p w14:paraId="16313566" w14:textId="77777777" w:rsidR="00555482" w:rsidRDefault="00555482" w:rsidP="00555482"/>
    <w:p w14:paraId="78DA34B0" w14:textId="77777777" w:rsidR="00555482" w:rsidRDefault="00555482" w:rsidP="00555482">
      <w:pPr>
        <w:pStyle w:val="Heading4"/>
      </w:pPr>
      <w:r>
        <w:t>tag</w:t>
      </w:r>
    </w:p>
    <w:p w14:paraId="66244257" w14:textId="77777777" w:rsidR="00555482" w:rsidRDefault="00555482" w:rsidP="00555482">
      <w:r w:rsidRPr="00211B9A">
        <w:t xml:space="preserve">ALEX S. </w:t>
      </w:r>
      <w:r w:rsidRPr="00211B9A">
        <w:rPr>
          <w:rStyle w:val="Style13ptBold"/>
        </w:rPr>
        <w:t>VITALE</w:t>
      </w:r>
      <w:r>
        <w:rPr>
          <w:rStyle w:val="Style13ptBold"/>
        </w:rPr>
        <w:t xml:space="preserve"> </w:t>
      </w:r>
      <w:r w:rsidRPr="00C830FC">
        <w:rPr>
          <w:rStyle w:val="Style13ptBold"/>
        </w:rPr>
        <w:t>and</w:t>
      </w:r>
      <w:r w:rsidRPr="00211B9A">
        <w:t xml:space="preserve"> Micah </w:t>
      </w:r>
      <w:r w:rsidRPr="00C830FC">
        <w:rPr>
          <w:rStyle w:val="Style13ptBold"/>
        </w:rPr>
        <w:t>Uetricht</w:t>
      </w:r>
      <w:r>
        <w:rPr>
          <w:rStyle w:val="Style13ptBold"/>
        </w:rPr>
        <w:t xml:space="preserve"> ‘20</w:t>
      </w:r>
      <w:r>
        <w:t xml:space="preserve"> interviewing </w:t>
      </w:r>
      <w:r w:rsidRPr="005B08F4">
        <w:t>06</w:t>
      </w:r>
      <w:r>
        <w:t xml:space="preserve">.08.2020, </w:t>
      </w:r>
      <w:r w:rsidRPr="009035E9">
        <w:t>professor of sociology and coordinator of the Policing and Social Justice Project at Brooklyn College</w:t>
      </w:r>
      <w:r>
        <w:t xml:space="preserve"> INTERVIEW BY Micah Uetricht, </w:t>
      </w:r>
      <w:r w:rsidRPr="009035E9">
        <w:t>“Policing Is Fundamentally a Tool of Social Control to Facilitate Our Exploitation”</w:t>
      </w:r>
      <w:r>
        <w:t xml:space="preserve"> </w:t>
      </w:r>
      <w:r w:rsidRPr="009035E9">
        <w:t>https://jacobinmag.com/2020/06/alex-vitale-police-reform-defund-protests</w:t>
      </w:r>
    </w:p>
    <w:p w14:paraId="1811EDEE" w14:textId="77777777" w:rsidR="00555482" w:rsidRDefault="00555482" w:rsidP="00555482"/>
    <w:p w14:paraId="02E193A3" w14:textId="77777777" w:rsidR="00555482" w:rsidRDefault="00555482" w:rsidP="00555482">
      <w:r>
        <w:t>MU</w:t>
      </w:r>
    </w:p>
    <w:p w14:paraId="22E99554" w14:textId="77777777" w:rsidR="00555482" w:rsidRDefault="00555482" w:rsidP="00555482">
      <w:r>
        <w:t xml:space="preserve">How should the movement for defunding the police confront the entrenched power of police unions, who stand in the way of even the most basic reforms? And how does our fight against such unions relate to accusations of our being “anti-union”? </w:t>
      </w:r>
    </w:p>
    <w:p w14:paraId="76128B6F" w14:textId="77777777" w:rsidR="00555482" w:rsidRDefault="00555482" w:rsidP="00555482"/>
    <w:p w14:paraId="407C22F3" w14:textId="77777777" w:rsidR="00555482" w:rsidRDefault="00555482" w:rsidP="00555482">
      <w:r>
        <w:t>AV</w:t>
      </w:r>
    </w:p>
    <w:p w14:paraId="7555A768" w14:textId="77777777" w:rsidR="00555482" w:rsidRDefault="00555482" w:rsidP="00555482">
      <w:r>
        <w:t xml:space="preserve">I am a fourth-generation unionist. The Vitales were coal miners in southern Illinois. I just finished a long stretch on the executive committee of the Professional Staff Congress, including six years as a vice president. I am a unionist and as part of the union movement. I don’t think that we should take the position that police can’t have unions. Workers are going to have unions, and we don’t want to be in the business of undermining the right to unionization. </w:t>
      </w:r>
    </w:p>
    <w:p w14:paraId="72042688" w14:textId="77777777" w:rsidR="00555482" w:rsidRDefault="00555482" w:rsidP="00555482"/>
    <w:p w14:paraId="24472306" w14:textId="77777777" w:rsidR="00555482" w:rsidRDefault="00555482" w:rsidP="00555482">
      <w:r>
        <w:t xml:space="preserve">However, we should tightly restrict the ability of those unions to be political actors. One of the ways to do that is to make their endorsements and campaign contributions toxic. This is happening in New York: half a dozen or so elected officials in New York City have recently taken their past donations from police unions and written checks to mutual aid projects and bail funds with that money. That is a sign of success for us. We need to out all those politicians who take that police union money, and we need to say that you can’t be our friend if you’re taking that money. </w:t>
      </w:r>
    </w:p>
    <w:p w14:paraId="58175B25" w14:textId="77777777" w:rsidR="00555482" w:rsidRDefault="00555482" w:rsidP="00555482"/>
    <w:p w14:paraId="13107C9A" w14:textId="77777777" w:rsidR="00555482" w:rsidRDefault="00555482" w:rsidP="00555482">
      <w:r>
        <w:t xml:space="preserve">And let me tell you, a lot of people taking that money try to say that they’re our friends. Some of them are black and Latino, some of them are working class. We have to put a stop to that. In California, they’ve actually established a database that shows which politicians have taken money from which police and corrections unions. We need to do more of that work around the country. </w:t>
      </w:r>
    </w:p>
    <w:p w14:paraId="7A88D178" w14:textId="77777777" w:rsidR="00555482" w:rsidRDefault="00555482" w:rsidP="00555482"/>
    <w:p w14:paraId="6DD8EB44" w14:textId="77777777" w:rsidR="00555482" w:rsidRDefault="00555482" w:rsidP="00555482">
      <w:r>
        <w:t xml:space="preserve">We also need to intervene with mayors and city councils over collective bargaining agreements between the police and local cities. We need to hold politicians accountable for the kinds of </w:t>
      </w:r>
      <w:r>
        <w:lastRenderedPageBreak/>
        <w:t xml:space="preserve">perks that are often built into these union contracts. It’s not about busting the union, it’s about limiting the scope of its power. </w:t>
      </w:r>
    </w:p>
    <w:p w14:paraId="35C68784" w14:textId="77777777" w:rsidR="00555482" w:rsidRDefault="00555482" w:rsidP="00555482"/>
    <w:p w14:paraId="1C499784" w14:textId="77777777" w:rsidR="00555482" w:rsidRDefault="00555482" w:rsidP="00555482"/>
    <w:p w14:paraId="4E465E25" w14:textId="77777777" w:rsidR="00555482" w:rsidRDefault="00555482" w:rsidP="00555482">
      <w:pPr>
        <w:pStyle w:val="Heading4"/>
      </w:pPr>
      <w:r>
        <w:t>Cop mafia</w:t>
      </w:r>
    </w:p>
    <w:p w14:paraId="7C969E4F" w14:textId="77777777" w:rsidR="00555482" w:rsidRDefault="00555482" w:rsidP="00555482">
      <w:r>
        <w:t xml:space="preserve">Will </w:t>
      </w:r>
      <w:r w:rsidRPr="00536E87">
        <w:rPr>
          <w:rStyle w:val="Style13ptBold"/>
        </w:rPr>
        <w:t xml:space="preserve">Bunch </w:t>
      </w:r>
      <w:r>
        <w:rPr>
          <w:rStyle w:val="Style13ptBold"/>
        </w:rPr>
        <w:t>‘</w:t>
      </w:r>
      <w:r w:rsidRPr="00536E87">
        <w:rPr>
          <w:rStyle w:val="Style13ptBold"/>
        </w:rPr>
        <w:t>20</w:t>
      </w:r>
      <w:r>
        <w:t>, June 7, 2020. “</w:t>
      </w:r>
      <w:r w:rsidRPr="00536E87">
        <w:t>Why do police unions talk and act like the Mafia? How can we stop them?</w:t>
      </w:r>
      <w:r>
        <w:t xml:space="preserve">” </w:t>
      </w:r>
      <w:r w:rsidRPr="00536E87">
        <w:t>https://www.inquirer.com/opinion/commentary/police-unions-defend-brutality-george-floyd-protests-20200607.html</w:t>
      </w:r>
    </w:p>
    <w:p w14:paraId="394439FB" w14:textId="77777777" w:rsidR="00555482" w:rsidRDefault="00555482" w:rsidP="00555482">
      <w:r>
        <w:t>Finally! After an unforgettable week in which America — already reeling from the brutal caught-on-video Minneapolis police killing of George Floyd, on top of a pandemic, a recession, and ... everything — watched with dropped jaw literally dozens of videos of police clubbing, shoving, or driving into peaceful protesters, or tear-gassing them, and even maiming some for life with rubber bullets, some officers are finally standing up and declaring: “I quit.”</w:t>
      </w:r>
    </w:p>
    <w:p w14:paraId="097120A3" w14:textId="77777777" w:rsidR="00555482" w:rsidRDefault="00555482" w:rsidP="00555482">
      <w:r>
        <w:t>The problem is, the 57 members of the police riot response unit in Buffalo, N.Y., who “resigned” — to be clear, these cops aren’t giving up their jobs, pay or benefits, but rather shirking their assignment to a special unit — on Saturday weren’t opposing the shocking brutality in their ranks but tacitly supporting it. They are instead protesting the local prosecutor who viewed a viral video of two Buffalo cops in full Robocop attire violently shoving a 75-year-old peace activist to the pavement and cracking his skull, and reached the same conclusion as the rest of America. He charged them with a criminal assault.</w:t>
      </w:r>
    </w:p>
    <w:p w14:paraId="53FDC782" w14:textId="77777777" w:rsidR="00555482" w:rsidRDefault="00555482" w:rsidP="00555482">
      <w:r w:rsidRPr="0077225E">
        <w:t>OK, not all of America. After a hearing for the two officers Saturday morning, more than 100 people, many from the Buffalo law enforcement community, formed a phalanx outside the courthouse to cheer and applaud for Officers Robert McCabe and Aaron Torgalski, the “hero cops” who sent activist Martin Gugino to the pavement, as blood poured from his ear. That crowd numbered more than 100 larger than the number of front-line cops — zero, to be exact — who aided the motionless senior citizen.</w:t>
      </w:r>
    </w:p>
    <w:p w14:paraId="49DBAC34" w14:textId="77777777" w:rsidR="00555482" w:rsidRDefault="00555482" w:rsidP="00555482">
      <w:r w:rsidRPr="00356BD6">
        <w:t>The shover-cop cheering society convened after the union president of the Buffalo Police Benevolent Association, John Evans, said in a statement that the officers had been “merely following orders” to clear the square where a protest had occurred, adding bizarrely that Gugino “did slip in my estimation. He fell backwards.” It’s not often that you hear the defense from the Nuremberg trials and the standard line of your garden-variety wife beater invoked in the same statement.</w:t>
      </w:r>
    </w:p>
    <w:p w14:paraId="0B6A28E6" w14:textId="77777777" w:rsidR="00555482" w:rsidRDefault="00555482" w:rsidP="00555482">
      <w:r>
        <w:t>What’s truly galling, though, is that these bullying tactics from so many American police unions, acting like a protection racket and sounding more like the Mafia than anything remotely “benevolent,” have been brutally effective — until now. Could this week’s incredible scenes of hundreds of thousands of Americans in the streets protesting state-sanctioned violence and white supremacy, coupled with polls showing a massive drop in support for the police, really be a turning point? Will bullied, cowed, and sometimes bought-off politicians finally listen to the voice of the people?</w:t>
      </w:r>
    </w:p>
    <w:p w14:paraId="02AFC983" w14:textId="77777777" w:rsidR="00555482" w:rsidRDefault="00555482" w:rsidP="00555482">
      <w:r>
        <w:lastRenderedPageBreak/>
        <w:t>The almost unshakable influence of police unions in American civic life, and especially in big cities, has been building at least a half century — mainly since the aftermath of urban unrest in the 1960s and ’70s — but the six years since the Black Lives Matter movement emerged from the ashes of Ferguson have finally brought the issue into sharper focus.</w:t>
      </w:r>
    </w:p>
    <w:p w14:paraId="2CD264C8" w14:textId="77777777" w:rsidR="00555482" w:rsidRDefault="00555482" w:rsidP="00555482">
      <w:r>
        <w:t>Not only is the public now seeing cellphone videos of police brutality, but it’s learning that many of these cops have been the subject of multiple complaints — yet protected by union rules or arbitration from any meaningful discipline. What’s more, the mild reforms from America’s first black president, Barack Obama, the election of progressive mayors and prosecutors like Philadelphia’s Larry Krasner, and the rise of Donald Trump — endorsed in 2016 by many of these unions — has heightened a paranoid style and an embrace of authoritarianism by cop-union leaders.</w:t>
      </w:r>
    </w:p>
    <w:p w14:paraId="1E711D5C" w14:textId="77777777" w:rsidR="00555482" w:rsidRDefault="00555482" w:rsidP="00555482">
      <w:r>
        <w:t>A quick flyover of America reveals the problem:</w:t>
      </w:r>
    </w:p>
    <w:p w14:paraId="74800E96" w14:textId="77777777" w:rsidR="00555482" w:rsidRDefault="00555482" w:rsidP="00555482">
      <w:r>
        <w:t>In Minneapolis, amid the birth of Black Lives Matter and their city’s appointment of a reform-minded chief, the local police union in 2015 elected a new president, Lt. Bob Kroll, even though he’s the subject of 29 complaints, was accused in a lawsuit by black officers — including the current top cop — of promoting a hostile work environment (wearing a biker patch linked to white supremacy), and once boasted, “I was involved in three shootings myself, and not one of them has bothered me.” Kroll was a featured speaker at an October 2019 Trump rally in which he blamed Obama for “oppression” of police and praised the current president who "put the handcuffs on the criminals instead of [on] us.” Eight months later, after the handcuffed Floyd died under the knee of a Minneapolis cop, Kroll doubled down, writing in a letter to members that the citizens protesting his death are “a terrorist organization.”</w:t>
      </w:r>
    </w:p>
    <w:p w14:paraId="6FBC8B39" w14:textId="77777777" w:rsidR="00555482" w:rsidRDefault="00555482" w:rsidP="00555482">
      <w:r>
        <w:t>In New York City, where online watchers have been shocked this week by the images of a police riot, with officers shoving, striking and abusing citizens, and using the excuse of an ill-advised curfew to arrest thousands of peaceful demonstrators, maybe viewers would be less surprised if they knew the head of NYC’s Sergeants Benevolent Association had not so benevolently tweeted in February at Mayor Bill de Blasio that “the members of the NYPD are declaring war on you!” When de Blasio’s adult daughter was arrested at a protest this week — a curious enough event — that same union event tweeted out her address, or “doxxing,” as kids today like to call it.</w:t>
      </w:r>
    </w:p>
    <w:p w14:paraId="2F35F7EE" w14:textId="77777777" w:rsidR="00555482" w:rsidRDefault="00555482" w:rsidP="00555482">
      <w:r>
        <w:t>Closer to home in Delaware County, a police sergeant in the county seat of Media — and vice president of the county police union — is reportedly on administrative leave after a bizarre episode with a local shopkeeper who voiced support on Facebook for Black Lives Matter, only to see Sgt. Robert “Skippy” Carroll reply from the official FOP account: “If you choose to speak out against the police or our members, we will do everything in our power to not support your business,” later adding on his own personal Facebook page, “Try us. We’ll destroy you.”</w:t>
      </w:r>
    </w:p>
    <w:p w14:paraId="4475206E" w14:textId="77777777" w:rsidR="00555482" w:rsidRDefault="00555482" w:rsidP="00555482">
      <w:r w:rsidRPr="00944EE1">
        <w:t xml:space="preserve">OK, Skippy. The sergeant deleted the post and then there was a follow-up where Carroll and Delco’s new Democratic DA, Jack Stollsteimer, showed up at this guy’s sandwich shop and hugged it out, leading the shop owner to tell the Delaware County Daily Times that it was all a big misunderstanding. I guess you could say the shopkeeper slipped and fell backward, metaphorically speaking. Meanwhile, the Fraternal Order of Police in Philadelphia is still doing everything in its power to destroy the iconic South Philly food purveyor Di Bruno Bros. after its </w:t>
      </w:r>
      <w:r w:rsidRPr="00944EE1">
        <w:lastRenderedPageBreak/>
        <w:t>employees voiced objection to an offer of free cop lunches and the store said it would donate to Black Lives Matter.</w:t>
      </w:r>
    </w:p>
    <w:p w14:paraId="5C69F3ED" w14:textId="77777777" w:rsidR="00555482" w:rsidRDefault="00555482" w:rsidP="00555482">
      <w:r w:rsidRPr="00944EE1">
        <w:t>Maybe it’s time to file a Racketeer Influenced and Corrupt Organization, or RICO, lawsuit aimed at breaking up this protection racket? The problem is that the bullying tactics work, with major policy consequences. It was so disheartening to watch Buffalo’s Democratic mayor, Byron Brown, defend some of the police actions, including the failure to attend to the injured Gugino (although he did criticize the union) on national TV Friday, in what looked like a hostage video.</w:t>
      </w:r>
    </w:p>
    <w:p w14:paraId="67BFAE60" w14:textId="77777777" w:rsidR="00555482" w:rsidRDefault="00555482" w:rsidP="00555482">
      <w:r w:rsidRPr="00B004A3">
        <w:t>In New York, de Blasio had been first elected in 2013 as a progressive reformer ending police stop-and-frisk tactics, but he clearly became cowed over the years by the massive resistance he encountered from police unions who famously turned their back on the mayor at a funeral for a slain officer. You can draw a straight line from de Blasio’s abandonment of police reform in his second term to his seeming tolerance for police brutality this week and his support of a disastrous curfew policy leading to pointless arrests of peaceful protesters and even essential workers. (Two officers accused of brutality toward protesters were suspended — not fired — on Saturday.)</w:t>
      </w:r>
    </w:p>
    <w:p w14:paraId="3F918C91" w14:textId="77777777" w:rsidR="00555482" w:rsidRDefault="00555482" w:rsidP="00555482">
      <w:r>
        <w:t>Another serious consequence of police union influence and obstruction is that it’s been difficult, if not impossible, to end the career of the worst cops who commit many of the abuses. I watched this first-hand in Philadelphia over the 2010s as my Daily News friends and colleagues Wendy Ruderman and Barbara Laker won the Pulitzer Prize for exposing shocking abuses in a police narcotics unit, only to see prosecutors clear the cops — after vicious assaults by FOP leaders on the pair’s journalism — while a cop who was fired won his job back in union arbitration.</w:t>
      </w:r>
    </w:p>
    <w:p w14:paraId="4DCA5B89" w14:textId="77777777" w:rsidR="00555482" w:rsidRDefault="00555482" w:rsidP="00555482">
      <w:r>
        <w:t>One officer identified in the Pulitzer series was Joseph Bologna, who oversaw an elite narcotics unit and was captured on video ordering officers to disable security cameras in a raid on a bodega. He received only a brief suspension for “failure to supervise” and got another plum assignment to run a West Philadelphia precinct where there were scores of new complaints. Promoted nonetheless to staff inspector, Bologna was caught on tape last week viciously beating a Temple University student, leading to felony assault charges — and serious questions about why he hadn’t been stopped sooner.</w:t>
      </w:r>
    </w:p>
    <w:p w14:paraId="67266DD6" w14:textId="77777777" w:rsidR="00555482" w:rsidRDefault="00555482" w:rsidP="00555482">
      <w:r>
        <w:t>The biggest reason that police and their unions have been able to abuse their authority is because, generally speaking, voters — especially white voters — overwhelmingly trusted them. That has collapsed since the killing of George Floyd. One survey found that overall support for police in America has plunged by double digits, and a whopping 78% told pollsters from Monmouth University that the anger of these protests is justified or somewhat justified.</w:t>
      </w:r>
    </w:p>
    <w:p w14:paraId="48508721" w14:textId="77777777" w:rsidR="00555482" w:rsidRDefault="00555482" w:rsidP="00555482">
      <w:r>
        <w:t>That’s important, because the issue with reining in police unions has never been lack of good ideas, merely a lack of will. Michael Chitwood, a 55-year police veteran who recently retired as chief in Upper Darby, told the Inquirer his No. 1 solution would be to fix the arbitration system to stop the recycling of bad cops — “that’s a bad omen that sends a horrible message.”</w:t>
      </w:r>
    </w:p>
    <w:p w14:paraId="545CD567" w14:textId="77777777" w:rsidR="00555482" w:rsidRDefault="00555482" w:rsidP="00555482">
      <w:r>
        <w:t xml:space="preserve">The way to fix it is through the collective bargaining process, and here in Philadelphia, Mayor Kenney —who’s been historically backed by the FOP — will get another bite at the apple next </w:t>
      </w:r>
      <w:r>
        <w:lastRenderedPageBreak/>
        <w:t>year. The time for action is long past, but some of the burden falls on us as voters. If you want to curb police abuses, you can’t elect politicians begging for their union donations or endorsements.</w:t>
      </w:r>
    </w:p>
    <w:p w14:paraId="0873B726" w14:textId="77777777" w:rsidR="00555482" w:rsidRDefault="00555482" w:rsidP="00555482">
      <w:r>
        <w:t>I strongly believe in the ideal of unions, and I support the ability of police — like all workers — to fight for a decent wage and working conditions. But the difference between the FOP and, say, the UAW is that an auto worker can’t commit state-sanctioned violence. The need to protect everyday citizens from the too-often violent abuse of authority is paramount. When police union leaders start sounding like Johnny Friendly in On the Waterfront, it’s time for the people to fight back for our rights.</w:t>
      </w:r>
    </w:p>
    <w:p w14:paraId="5A45E167" w14:textId="77777777" w:rsidR="00555482" w:rsidRDefault="00555482" w:rsidP="00555482"/>
    <w:p w14:paraId="45E519E3" w14:textId="77777777" w:rsidR="00555482" w:rsidRDefault="00555482" w:rsidP="00555482">
      <w:pPr>
        <w:pStyle w:val="Heading4"/>
      </w:pPr>
      <w:r>
        <w:t>Unions card</w:t>
      </w:r>
    </w:p>
    <w:p w14:paraId="011F01C5" w14:textId="77777777" w:rsidR="00555482" w:rsidRPr="00E0660C" w:rsidRDefault="00555482" w:rsidP="00555482">
      <w:r>
        <w:t xml:space="preserve">Amal </w:t>
      </w:r>
      <w:r w:rsidRPr="004C042D">
        <w:rPr>
          <w:rStyle w:val="Style13ptBold"/>
        </w:rPr>
        <w:t>Ahmed ‘20</w:t>
      </w:r>
      <w:r>
        <w:t>, June 5, 2020. “</w:t>
      </w:r>
      <w:r w:rsidRPr="004C042D">
        <w:t>“There Are No Checks and Balances”: Two Texas Criminal Justice Experts on the Fight for Police Reform</w:t>
      </w:r>
      <w:r>
        <w:t xml:space="preserve">” </w:t>
      </w:r>
      <w:r w:rsidRPr="004C042D">
        <w:t>https://www.texasmonthly.com/news/there-texas-criminal-justice-experts-police-reform/</w:t>
      </w:r>
    </w:p>
    <w:p w14:paraId="1D93900D" w14:textId="77777777" w:rsidR="00555482" w:rsidRDefault="00555482" w:rsidP="00555482"/>
    <w:p w14:paraId="410A0004" w14:textId="77777777" w:rsidR="00555482" w:rsidRDefault="00555482" w:rsidP="00555482">
      <w:r>
        <w:t>Chas Moore: I agree. I think it would be very naive to assume that [the cops] would actually understand why people were out there and that they would change overnight, or over seventy-two hours. Cops are going to be cops.</w:t>
      </w:r>
    </w:p>
    <w:p w14:paraId="37AF6EC3" w14:textId="77777777" w:rsidR="00555482" w:rsidRDefault="00555482" w:rsidP="00555482"/>
    <w:p w14:paraId="6038EDC7" w14:textId="77777777" w:rsidR="00555482" w:rsidRDefault="00555482" w:rsidP="00555482">
      <w:r>
        <w:t xml:space="preserve">SH: In fact, the only real difference is that the tactics that are normally reserved for black folks got used on everybody. </w:t>
      </w:r>
    </w:p>
    <w:p w14:paraId="0306DB51" w14:textId="77777777" w:rsidR="00555482" w:rsidRDefault="00555482" w:rsidP="00555482"/>
    <w:p w14:paraId="391854BE" w14:textId="77777777" w:rsidR="00555482" w:rsidRDefault="00555482" w:rsidP="00555482">
      <w:r>
        <w:t>TM: Are there certain practices and policies that have led to this moment?</w:t>
      </w:r>
    </w:p>
    <w:p w14:paraId="7577DE34" w14:textId="77777777" w:rsidR="00555482" w:rsidRDefault="00555482" w:rsidP="00555482"/>
    <w:p w14:paraId="1294784A" w14:textId="77777777" w:rsidR="00555482" w:rsidRDefault="00555482" w:rsidP="00555482">
      <w:r>
        <w:t xml:space="preserve">SH: It’s politics. The majority of both parties have had a bipartisan consensus that basically says, “Whatever the police want, the police get.” And that has been for my entire adult lifetime, certainly the last thirty years and going back to Nixon’s war on crime. </w:t>
      </w:r>
    </w:p>
    <w:p w14:paraId="64D76B0C" w14:textId="77777777" w:rsidR="00555482" w:rsidRDefault="00555482" w:rsidP="00555482"/>
    <w:p w14:paraId="3732A618" w14:textId="77777777" w:rsidR="00555482" w:rsidRDefault="00555482" w:rsidP="00555482">
      <w:r>
        <w:t xml:space="preserve">The police unions’ political power is a big part of it. Prosecutors are allied with police, so it doesn’t matter if you’re a Democrat or a Republican: if you have that job, you’re not gonna prosecute cops because you have to work with them every day. </w:t>
      </w:r>
    </w:p>
    <w:p w14:paraId="2D1AAE6D" w14:textId="77777777" w:rsidR="00555482" w:rsidRDefault="00555482" w:rsidP="00555482"/>
    <w:p w14:paraId="73A25EEA" w14:textId="77777777" w:rsidR="00555482" w:rsidRDefault="00555482" w:rsidP="00555482">
      <w:r>
        <w:t xml:space="preserve">CM: </w:t>
      </w:r>
      <w:r w:rsidRPr="00AF62A7">
        <w:rPr>
          <w:rStyle w:val="StyleUnderline"/>
        </w:rPr>
        <w:t>There’s a lack of checks and balances when it comes to police accountability. The strength of police departments over a really long period of time has led to police departments</w:t>
      </w:r>
      <w:r>
        <w:t xml:space="preserve">, not only in Texas but around the country, </w:t>
      </w:r>
      <w:r w:rsidRPr="00AF62A7">
        <w:rPr>
          <w:rStyle w:val="StyleUnderline"/>
        </w:rPr>
        <w:t>being able to run around and do whatever they want. From every part of the criminal legal system, nobody checks them at all</w:t>
      </w:r>
      <w:r>
        <w:t xml:space="preserve">. </w:t>
      </w:r>
    </w:p>
    <w:p w14:paraId="3720369D" w14:textId="77777777" w:rsidR="00555482" w:rsidRDefault="00555482" w:rsidP="00555482"/>
    <w:p w14:paraId="69DBE565" w14:textId="77777777" w:rsidR="00555482" w:rsidRDefault="00555482" w:rsidP="00555482">
      <w:r>
        <w:t>TM: In the past week, it seems as though there has been more conversation about demilitarization and abolishing or defunding the police, at least on social media. That wasn’t mainstream a few years ago, so what direction do you see that going?</w:t>
      </w:r>
    </w:p>
    <w:p w14:paraId="33FC5505" w14:textId="77777777" w:rsidR="00555482" w:rsidRDefault="00555482" w:rsidP="00555482"/>
    <w:p w14:paraId="725667EC" w14:textId="77777777" w:rsidR="00555482" w:rsidRDefault="00555482" w:rsidP="00555482">
      <w:r>
        <w:t xml:space="preserve">SH: When people say “abolish the police,” what they mean is scaling it back. We have used law enforcement to confront a variety of social issues where it was inappropriate. We’ve used them to confront addiction. We’ve used them to confront homelessness. We’ve used them to confront mental health. These are morally bankrupt and practically failed policies. And so what [people mean by abolition] is taking police out of those situations, reducing their budgets significantly, and shifting that money to social services. </w:t>
      </w:r>
    </w:p>
    <w:p w14:paraId="77DDB108" w14:textId="77777777" w:rsidR="00555482" w:rsidRDefault="00555482" w:rsidP="00555482"/>
    <w:p w14:paraId="0EDD7A1E" w14:textId="77777777" w:rsidR="00555482" w:rsidRDefault="00555482" w:rsidP="00555482">
      <w:r>
        <w:t xml:space="preserve">The reality is because we have police doing all this stuff, they’re not doing actual police work that they should be doing well. Clearance rates for murders, for armed robberies, for burglaries are far lower than they should be. You’re hearing the “abolish police” rhetoric, but the agenda is a little more nuanced than that. </w:t>
      </w:r>
    </w:p>
    <w:p w14:paraId="61A28E43" w14:textId="77777777" w:rsidR="00555482" w:rsidRDefault="00555482" w:rsidP="00555482"/>
    <w:p w14:paraId="3438977A" w14:textId="77777777" w:rsidR="00555482" w:rsidRDefault="00555482" w:rsidP="00555482">
      <w:r>
        <w:t xml:space="preserve">CM: I think this is interesting, because I’m one of the people that Scott doesn’t believe exists [laughs]. I think we can get to a world where we don’t need police. You know, when I think about the origins of policing and where we are today, it’s the thing that keeps me going to do this work. So how do we completely get rid of policing the way it is today? I absolutely believe in a world where we don’t have cops killing black people just for the f— of it. </w:t>
      </w:r>
    </w:p>
    <w:p w14:paraId="7A17F5D0" w14:textId="77777777" w:rsidR="00555482" w:rsidRDefault="00555482" w:rsidP="00555482"/>
    <w:p w14:paraId="043E2C3F" w14:textId="77777777" w:rsidR="00555482" w:rsidRDefault="00555482" w:rsidP="00555482">
      <w:r>
        <w:t>TM: You’ve both expressed frustration with the way things are. Is there space to work within the system right now, or is there a need for a new approach?</w:t>
      </w:r>
    </w:p>
    <w:p w14:paraId="60340DC7" w14:textId="77777777" w:rsidR="00555482" w:rsidRDefault="00555482" w:rsidP="00555482"/>
    <w:p w14:paraId="48018188" w14:textId="77777777" w:rsidR="00555482" w:rsidRDefault="00555482" w:rsidP="00555482">
      <w:r>
        <w:t xml:space="preserve">CM: This is an ebb and flow. Think of the riots of ’67 that created massive change in ’68. Think of Rodney King, when people were completely fed up with the system, so, “Okay, we go out and rebel.” As they should. But at some point, you know, you have to start going back to work, you have to start taking care of your family and kids. Me personally, I think it’s a lot easier to fix this thing that we got than to just completely start all the way over. </w:t>
      </w:r>
    </w:p>
    <w:p w14:paraId="7CD30A01" w14:textId="77777777" w:rsidR="00555482" w:rsidRDefault="00555482" w:rsidP="00555482"/>
    <w:p w14:paraId="4733D321" w14:textId="77777777" w:rsidR="00555482" w:rsidRDefault="00555482" w:rsidP="00555482">
      <w:r>
        <w:t>TM: Can you point to any reforms in Texas that have been successful?</w:t>
      </w:r>
    </w:p>
    <w:p w14:paraId="2A37821D" w14:textId="77777777" w:rsidR="00555482" w:rsidRDefault="00555482" w:rsidP="00555482"/>
    <w:p w14:paraId="2E87664E" w14:textId="77777777" w:rsidR="00555482" w:rsidRDefault="00555482" w:rsidP="00555482">
      <w:r>
        <w:lastRenderedPageBreak/>
        <w:t>SH: To take Austin as an example, you’ve seen city council try to implement reforms that I think are very positive. They have tried to scale back arrests for Class C misdemeanors [low-level offenses]. There’s been attempts to scale back the use of police for mental health calls.</w:t>
      </w:r>
    </w:p>
    <w:p w14:paraId="1B6C9B06" w14:textId="77777777" w:rsidR="00555482" w:rsidRDefault="00555482" w:rsidP="00555482"/>
    <w:p w14:paraId="3084031B" w14:textId="77777777" w:rsidR="00555482" w:rsidRDefault="00555482" w:rsidP="00555482">
      <w:r>
        <w:t xml:space="preserve">But the police department has fought tooth and nail at every stage, and often has refused to implement those policies. So for example in Austin, they ponied up [millions] in the last budget to install clinicians at the 911 call center to divert mental health calls. In the last six months or so, out of 19,000 mental health calls, they only used the clinicians for like 200 of them. The police department as an institution has basically dug in its heels and refused to implement those policies. </w:t>
      </w:r>
    </w:p>
    <w:p w14:paraId="5377F90D" w14:textId="77777777" w:rsidR="00555482" w:rsidRDefault="00555482" w:rsidP="00555482"/>
    <w:p w14:paraId="3C9A442F" w14:textId="77777777" w:rsidR="00555482" w:rsidRDefault="00555482" w:rsidP="00555482">
      <w:r>
        <w:t>Similarly, quite a few cities have authorized police to use their discretion to issue citations instead of arresting for low-level misdemeanors. The cops simply have not done it. We finally just saw San Marcos, the first city to pass an ordinance saying “You’re not going to have the discretion to issue citations. You will always issue citations in these circumstances.”</w:t>
      </w:r>
    </w:p>
    <w:p w14:paraId="05369E76" w14:textId="77777777" w:rsidR="00555482" w:rsidRDefault="00555482" w:rsidP="00555482"/>
    <w:p w14:paraId="1B69D11D" w14:textId="77777777" w:rsidR="00555482" w:rsidRDefault="00555482" w:rsidP="00555482">
      <w:r>
        <w:t xml:space="preserve">So, that’s the fight we’re having. When the local government tries to do something different, tries to scale back the worst abuses or divert the resources to different approaches, the police departments don’t want to do it, and they have enough institutional power to say no, we’re not going to. </w:t>
      </w:r>
    </w:p>
    <w:p w14:paraId="4587FA82" w14:textId="77777777" w:rsidR="00555482" w:rsidRDefault="00555482" w:rsidP="00555482"/>
    <w:p w14:paraId="0CA2372E" w14:textId="77777777" w:rsidR="00555482" w:rsidRDefault="00555482" w:rsidP="00555482">
      <w:r>
        <w:t>CM: For me, the thing that really makes me feel like, “Hey actually, you know, if we keep doing this right … we could probably do something,” was our big fight with the Austin Police Association on the union contracts. I believe to this day, the manner in which we won [by getting a seat at the bargaining table] doesn’t usually happen at all. And freedom cities, the marijuana ordinances are signs of baby steps of progress. But then to have the chief come out and say we’re against the homeless ordinances is also a sign of the institution not understanding that we are trying to get somewhere better, more equitable, and equal. It’s like a two-steps-forward, one-step-back type of thing.</w:t>
      </w:r>
    </w:p>
    <w:p w14:paraId="462B8D0B" w14:textId="77777777" w:rsidR="00555482" w:rsidRDefault="00555482" w:rsidP="00555482"/>
    <w:p w14:paraId="0FCEB4B8" w14:textId="77777777" w:rsidR="00555482" w:rsidRDefault="00555482" w:rsidP="00555482">
      <w:r>
        <w:t xml:space="preserve">TM: Are there solutions you’d like to see specifically addressing the disproportionate amount of violence that black people experience from the cops? </w:t>
      </w:r>
    </w:p>
    <w:p w14:paraId="07F7A288" w14:textId="77777777" w:rsidR="00555482" w:rsidRDefault="00555482" w:rsidP="00555482"/>
    <w:p w14:paraId="4222EAE9" w14:textId="77777777" w:rsidR="00555482" w:rsidRDefault="00555482" w:rsidP="00555482">
      <w:r>
        <w:t xml:space="preserve">CM: I don’t know. You can’t “courageous conversations” your way out of racism. You can’t train your way out of being a racist asshole. But there are things we can do that don’t empower the police department so much, so they don’t feel so emboldened to just do whatever they want. Right now, there’s a very serious conversation around the country about defunding police departments. We need to divert funds from police departments and put them to other areas </w:t>
      </w:r>
      <w:r>
        <w:lastRenderedPageBreak/>
        <w:t xml:space="preserve">within city budgets, to make sure we can provide those services to communities and people that need them. </w:t>
      </w:r>
    </w:p>
    <w:p w14:paraId="509ACCA1" w14:textId="77777777" w:rsidR="00555482" w:rsidRDefault="00555482" w:rsidP="00555482"/>
    <w:p w14:paraId="5DA90A1D" w14:textId="77777777" w:rsidR="00555482" w:rsidRDefault="00555482" w:rsidP="00555482">
      <w:r>
        <w:t xml:space="preserve">The police have so much money, and [public health] is so underfunded. So when COVID happened, they were running around scrambling, looking for solutions, looking for ideas, and that’s why it took so long to get testing in the most immunocompromised communities. Defunding the police is a critical first step, but that’s definitely not going to fix racism and people’s biases against black people. </w:t>
      </w:r>
    </w:p>
    <w:p w14:paraId="38F5DB45" w14:textId="77777777" w:rsidR="00555482" w:rsidRDefault="00555482" w:rsidP="00555482"/>
    <w:p w14:paraId="4AE9ACA6" w14:textId="77777777" w:rsidR="00555482" w:rsidRDefault="00555482" w:rsidP="00555482">
      <w:r>
        <w:t xml:space="preserve">SH: Trying to expunge racism from society is a far bigger question. I think we can scale back the violence much more easily. Deadly force is a good example. Right now, if someone is suspected of having committed violence, a cop can shoot them. There doesn’t have to be an imminent threat. They don’t have to try and de-escalate in any way. You’re authorized to shoot them. We need to change that statute. The Police Executive Research Forum, the national think tank on law enforcement, came out with resources for de-escalation policies. In Austin they have narrowly put that on the books. They train you to try not to use force but once you start, you go whole hog. Well, that’s not what de-escalation is supposed to be, according to the national best practices. </w:t>
      </w:r>
    </w:p>
    <w:p w14:paraId="01913A32" w14:textId="77777777" w:rsidR="00555482" w:rsidRDefault="00555482" w:rsidP="00555482"/>
    <w:p w14:paraId="3B723421" w14:textId="77777777" w:rsidR="00555482" w:rsidRDefault="00555482" w:rsidP="00555482">
      <w:r>
        <w:t>TM: Another conversation in the public sphere right now is accountability. In the case of Mike Ramos and George Floyd, there were videos, and in Dallas you have the cops saying there are outsiders protesting, but they’ve mostly arrested local people according to public records. If the police department can put out a statement with a lot of leeway on how they frame the issue, what does accountability look like?</w:t>
      </w:r>
    </w:p>
    <w:p w14:paraId="2746B706" w14:textId="77777777" w:rsidR="00555482" w:rsidRDefault="00555482" w:rsidP="00555482"/>
    <w:p w14:paraId="5EE828BC" w14:textId="77777777" w:rsidR="00555482" w:rsidRDefault="00555482" w:rsidP="00555482">
      <w:r>
        <w:t xml:space="preserve">CM: I think it goes back to the power of police departments. You can show them they are doing something explicitly wrong. But in their mind it is justified, because this person didn’t comply or didn’t comply fast enough. That cop that was on the neck of George Floyd, he thinks he didn’t do anything wrong. And again, there are no checks and balances. A few years ago was the first time we saw cops getting indicted and going to jail. This whole institution is run amok. [It is] there to protect the system as is. That’s why they get that leeway. </w:t>
      </w:r>
    </w:p>
    <w:p w14:paraId="0B6FA00C" w14:textId="77777777" w:rsidR="00555482" w:rsidRDefault="00555482" w:rsidP="00555482"/>
    <w:p w14:paraId="545BA77A" w14:textId="77777777" w:rsidR="00555482" w:rsidRDefault="00555482" w:rsidP="00555482">
      <w:r>
        <w:t xml:space="preserve">SH: The answer to your question is that journalists who cover law enforcement suck. Across the board. [Journalists] feel like they need [cops] as sources, so they defer over and over. The police union should not be your go-to source on every policy question. If it is not an employment issue, journalists should not be asking the police union their opinion. </w:t>
      </w:r>
    </w:p>
    <w:p w14:paraId="5B34D939" w14:textId="77777777" w:rsidR="00555482" w:rsidRDefault="00555482" w:rsidP="00555482"/>
    <w:p w14:paraId="157E3ABF" w14:textId="77777777" w:rsidR="00555482" w:rsidRDefault="00555482" w:rsidP="00555482">
      <w:r>
        <w:lastRenderedPageBreak/>
        <w:t xml:space="preserve">In Houston, the union is engaging in outright demagoguery on bail reform, telling lie after lie on what is going on. That’s our biggest barrier to change: journalists deciding to do their damn job and stop kissing the police union’s ass and giving them undue influence would solve half of that problem when it comes to accountability to the public. I call that laziness but if you’re being generous, it’s the constraints of journalism in this era. Most newsrooms have seen cuts, and there are fewer journalists covering more stuff. So you’re going to do what’s easy: calling the police union and getting a quote and running that. What’s hard is filing open records requests and speaking to advocates, defense lawyers, judges, or other people who have insight into what’s going on and getting a more nuanced view. </w:t>
      </w:r>
    </w:p>
    <w:p w14:paraId="26A07F77" w14:textId="77777777" w:rsidR="00555482" w:rsidRDefault="00555482" w:rsidP="00555482"/>
    <w:p w14:paraId="7646B60B" w14:textId="77777777" w:rsidR="00555482" w:rsidRPr="00E0660C" w:rsidRDefault="00555482" w:rsidP="00555482">
      <w:r>
        <w:t>The other piece of accountability is about internal disciplinary processes, and prosecutors holding [officers] accountable. There’s tension between police unions and police departments. The state civil service code has protections to keep officers from being held accountable. The police unions got those installed over the years. For example, the 180-day rule, where [officers] can’t be disciplined after 180 days after the time something happens. And there are rules that say officers get to view their investigative file and body camera footage before an investigator talks to them. Even if they are suspected of murder. Who else gets that? Can you imagine anyone else accused of murder, saying “Before we interrogate you, you can see everything in the file and the video and talk to your lawyer and craft a story”? No one but cops gets that.</w:t>
      </w:r>
    </w:p>
    <w:p w14:paraId="11C2BE95" w14:textId="77777777" w:rsidR="00555482" w:rsidRDefault="00555482" w:rsidP="00555482"/>
    <w:p w14:paraId="771613E5" w14:textId="77777777" w:rsidR="00555482" w:rsidRDefault="00555482" w:rsidP="00555482"/>
    <w:p w14:paraId="25063A1E" w14:textId="77777777" w:rsidR="00555482" w:rsidRDefault="00555482" w:rsidP="00555482"/>
    <w:p w14:paraId="7AF06989" w14:textId="77777777" w:rsidR="00555482" w:rsidRDefault="00555482" w:rsidP="00555482">
      <w:pPr>
        <w:pStyle w:val="Heading3"/>
      </w:pPr>
      <w:r>
        <w:lastRenderedPageBreak/>
        <w:t>More Cites</w:t>
      </w:r>
    </w:p>
    <w:p w14:paraId="740DA866" w14:textId="77777777" w:rsidR="00555482" w:rsidRDefault="00555482" w:rsidP="00555482"/>
    <w:p w14:paraId="4B02462B" w14:textId="77777777" w:rsidR="00555482" w:rsidRPr="00E04DF0" w:rsidRDefault="00555482" w:rsidP="00555482"/>
    <w:p w14:paraId="314AB5DD" w14:textId="77777777" w:rsidR="00555482" w:rsidRDefault="00555482" w:rsidP="00555482">
      <w:pPr>
        <w:pStyle w:val="Heading4"/>
      </w:pPr>
      <w:r>
        <w:t>CRISES act – community policing</w:t>
      </w:r>
    </w:p>
    <w:p w14:paraId="1A2FBBC0" w14:textId="77777777" w:rsidR="00555482" w:rsidRDefault="00555482" w:rsidP="00555482">
      <w:hyperlink r:id="rId66" w:history="1">
        <w:r w:rsidRPr="008C735E">
          <w:rPr>
            <w:rStyle w:val="Hyperlink"/>
          </w:rPr>
          <w:t>https://www.lamag.com/citythinkblog/crises-act-ab-2054-police/</w:t>
        </w:r>
      </w:hyperlink>
    </w:p>
    <w:p w14:paraId="34426DC5" w14:textId="77777777" w:rsidR="00555482" w:rsidRDefault="00555482" w:rsidP="00555482"/>
    <w:p w14:paraId="737A012B" w14:textId="77777777" w:rsidR="00555482" w:rsidRDefault="00555482" w:rsidP="00555482">
      <w:pPr>
        <w:pStyle w:val="Heading4"/>
      </w:pPr>
      <w:r>
        <w:t>Universities</w:t>
      </w:r>
    </w:p>
    <w:p w14:paraId="2A8BD053" w14:textId="77777777" w:rsidR="00555482" w:rsidRDefault="00555482" w:rsidP="00555482">
      <w:hyperlink r:id="rId67" w:history="1">
        <w:r w:rsidRPr="008C735E">
          <w:rPr>
            <w:rStyle w:val="Hyperlink"/>
          </w:rPr>
          <w:t>https://reason.com/2020/06/05/amidst-calls-for-abolishing-the-police-universities-cut-ties-with-city-police-departments/</w:t>
        </w:r>
      </w:hyperlink>
    </w:p>
    <w:p w14:paraId="50C3C3D0" w14:textId="77777777" w:rsidR="00555482" w:rsidRDefault="00555482" w:rsidP="00555482"/>
    <w:p w14:paraId="013BDD3B" w14:textId="77777777" w:rsidR="00555482" w:rsidRDefault="00555482" w:rsidP="00555482">
      <w:pPr>
        <w:pStyle w:val="Heading4"/>
      </w:pPr>
      <w:r>
        <w:t>alts to cops</w:t>
      </w:r>
    </w:p>
    <w:p w14:paraId="70A2CBAA" w14:textId="77777777" w:rsidR="00555482" w:rsidRDefault="00555482" w:rsidP="00555482">
      <w:hyperlink r:id="rId68" w:history="1">
        <w:r w:rsidRPr="008C735E">
          <w:rPr>
            <w:rStyle w:val="Hyperlink"/>
          </w:rPr>
          <w:t>https://www.chicagoreader.com/Bleader/archives/2017/10/30/are-there-alternatives-to-calling-911</w:t>
        </w:r>
      </w:hyperlink>
    </w:p>
    <w:p w14:paraId="306C318B" w14:textId="77777777" w:rsidR="00555482" w:rsidRDefault="00555482" w:rsidP="00555482"/>
    <w:p w14:paraId="41B57F62" w14:textId="77777777" w:rsidR="00555482" w:rsidRDefault="00555482" w:rsidP="00555482">
      <w:pPr>
        <w:pStyle w:val="Heading4"/>
      </w:pPr>
      <w:r>
        <w:t xml:space="preserve">fem </w:t>
      </w:r>
    </w:p>
    <w:p w14:paraId="6AE49CEE" w14:textId="77777777" w:rsidR="00555482" w:rsidRDefault="00555482" w:rsidP="00555482">
      <w:hyperlink r:id="rId69" w:history="1">
        <w:r w:rsidRPr="008C735E">
          <w:rPr>
            <w:rStyle w:val="Hyperlink"/>
          </w:rPr>
          <w:t>https://www.chicagoreader.com/Bleader/archives/2017/03/03/mariame-kaba-modern-abolitionist-on-feminism-that-fights-state-violence</w:t>
        </w:r>
      </w:hyperlink>
    </w:p>
    <w:p w14:paraId="5F65377E" w14:textId="77777777" w:rsidR="00555482" w:rsidRDefault="00555482" w:rsidP="00555482"/>
    <w:p w14:paraId="490EBF4E" w14:textId="77777777" w:rsidR="00555482" w:rsidRDefault="00555482" w:rsidP="00555482">
      <w:pPr>
        <w:pStyle w:val="Heading4"/>
      </w:pPr>
      <w:r>
        <w:t xml:space="preserve">alts – first aid </w:t>
      </w:r>
    </w:p>
    <w:p w14:paraId="55CDE7B4" w14:textId="77777777" w:rsidR="00555482" w:rsidRDefault="00555482" w:rsidP="00555482">
      <w:hyperlink r:id="rId70" w:history="1">
        <w:r w:rsidRPr="008C735E">
          <w:rPr>
            <w:rStyle w:val="Hyperlink"/>
          </w:rPr>
          <w:t>https://www.chicagoreader.com/Bleader/archives/2017/02/28/this-black-collective-trains-bystanders-to-give-first-aid-to-shooting-victims</w:t>
        </w:r>
      </w:hyperlink>
    </w:p>
    <w:p w14:paraId="573ED276" w14:textId="77777777" w:rsidR="00555482" w:rsidRDefault="00555482" w:rsidP="00555482"/>
    <w:p w14:paraId="201CCC31" w14:textId="77777777" w:rsidR="00555482" w:rsidRDefault="00555482" w:rsidP="00555482">
      <w:hyperlink r:id="rId71" w:history="1">
        <w:r w:rsidRPr="008C735E">
          <w:rPr>
            <w:rStyle w:val="Hyperlink"/>
          </w:rPr>
          <w:t>https://www.chicagoreader.com/chicago/book-swap-mariame-kaba-maya-dukmasova/Content?oid=64980877</w:t>
        </w:r>
      </w:hyperlink>
    </w:p>
    <w:p w14:paraId="0BD226AE" w14:textId="77777777" w:rsidR="00555482" w:rsidRDefault="00555482" w:rsidP="00555482"/>
    <w:p w14:paraId="1822A181" w14:textId="77777777" w:rsidR="00555482" w:rsidRDefault="00555482" w:rsidP="00555482">
      <w:pPr>
        <w:pStyle w:val="Heading4"/>
      </w:pPr>
      <w:r>
        <w:t>alts to cops – mental illness</w:t>
      </w:r>
    </w:p>
    <w:p w14:paraId="039A7F80" w14:textId="77777777" w:rsidR="00555482" w:rsidRDefault="00555482" w:rsidP="00555482">
      <w:hyperlink r:id="rId72" w:history="1">
        <w:r w:rsidRPr="008C735E">
          <w:rPr>
            <w:rStyle w:val="Hyperlink"/>
          </w:rPr>
          <w:t>https://www.chicagoreader.com/Bleader/archives/2018/08/06/workshop-explores-alternatives-to-calling-cops-during-mental-health-crises</w:t>
        </w:r>
      </w:hyperlink>
    </w:p>
    <w:p w14:paraId="5919F65D" w14:textId="77777777" w:rsidR="00555482" w:rsidRDefault="00555482" w:rsidP="00555482"/>
    <w:p w14:paraId="540D35B6" w14:textId="77777777" w:rsidR="00555482" w:rsidRDefault="00555482" w:rsidP="00555482">
      <w:hyperlink r:id="rId73" w:history="1">
        <w:r w:rsidRPr="008C735E">
          <w:rPr>
            <w:rStyle w:val="Hyperlink"/>
          </w:rPr>
          <w:t>https://www.chicagoreader.com/chicago/police-abolitionist-movement-alternatives-cops-chicago/Content?oid=23289710</w:t>
        </w:r>
      </w:hyperlink>
    </w:p>
    <w:p w14:paraId="19D25E7C" w14:textId="77777777" w:rsidR="00555482" w:rsidRDefault="00555482" w:rsidP="00555482"/>
    <w:p w14:paraId="367F8CF2" w14:textId="77777777" w:rsidR="00555482" w:rsidRDefault="00555482" w:rsidP="00555482">
      <w:hyperlink r:id="rId74" w:history="1">
        <w:r w:rsidRPr="003F7E99">
          <w:rPr>
            <w:rStyle w:val="Hyperlink"/>
          </w:rPr>
          <w:t>https://world.wng.org/2020/06/reforming_the_police</w:t>
        </w:r>
      </w:hyperlink>
    </w:p>
    <w:p w14:paraId="564EE7D8" w14:textId="77777777" w:rsidR="00555482" w:rsidRDefault="00555482" w:rsidP="00555482"/>
    <w:p w14:paraId="5E0BB4F3" w14:textId="77777777" w:rsidR="00555482" w:rsidRPr="00F2796F" w:rsidRDefault="00555482" w:rsidP="00F2796F"/>
    <w:sectPr w:rsidR="00555482" w:rsidRPr="00F2796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D338DF"/>
    <w:multiLevelType w:val="hybridMultilevel"/>
    <w:tmpl w:val="05305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2796F"/>
    <w:rsid w:val="00000FC1"/>
    <w:rsid w:val="000029E3"/>
    <w:rsid w:val="000029E8"/>
    <w:rsid w:val="00003D8B"/>
    <w:rsid w:val="00004225"/>
    <w:rsid w:val="000042D8"/>
    <w:rsid w:val="000066CA"/>
    <w:rsid w:val="00007264"/>
    <w:rsid w:val="000076A9"/>
    <w:rsid w:val="00010AA0"/>
    <w:rsid w:val="00014FAD"/>
    <w:rsid w:val="00015D2A"/>
    <w:rsid w:val="00016430"/>
    <w:rsid w:val="0001681F"/>
    <w:rsid w:val="000175A7"/>
    <w:rsid w:val="00021DE8"/>
    <w:rsid w:val="0002210E"/>
    <w:rsid w:val="00023D1E"/>
    <w:rsid w:val="0002490B"/>
    <w:rsid w:val="00024ED7"/>
    <w:rsid w:val="00026465"/>
    <w:rsid w:val="00030204"/>
    <w:rsid w:val="000312A0"/>
    <w:rsid w:val="0003396C"/>
    <w:rsid w:val="000346E5"/>
    <w:rsid w:val="00035337"/>
    <w:rsid w:val="0003568B"/>
    <w:rsid w:val="0003662F"/>
    <w:rsid w:val="00037E21"/>
    <w:rsid w:val="0004327C"/>
    <w:rsid w:val="00052FB1"/>
    <w:rsid w:val="00054276"/>
    <w:rsid w:val="000547B1"/>
    <w:rsid w:val="0006091E"/>
    <w:rsid w:val="000638C1"/>
    <w:rsid w:val="00065FEE"/>
    <w:rsid w:val="00066E3C"/>
    <w:rsid w:val="00071EB6"/>
    <w:rsid w:val="00072718"/>
    <w:rsid w:val="0007381E"/>
    <w:rsid w:val="00076094"/>
    <w:rsid w:val="00081D02"/>
    <w:rsid w:val="00086EFD"/>
    <w:rsid w:val="000870E3"/>
    <w:rsid w:val="0008785F"/>
    <w:rsid w:val="000907DE"/>
    <w:rsid w:val="00090CBE"/>
    <w:rsid w:val="0009353B"/>
    <w:rsid w:val="00094DEC"/>
    <w:rsid w:val="00097245"/>
    <w:rsid w:val="000A2D8A"/>
    <w:rsid w:val="000C172B"/>
    <w:rsid w:val="000C4CD6"/>
    <w:rsid w:val="000C4E49"/>
    <w:rsid w:val="000D26A6"/>
    <w:rsid w:val="000D2B90"/>
    <w:rsid w:val="000D542A"/>
    <w:rsid w:val="000D6ED8"/>
    <w:rsid w:val="000D717B"/>
    <w:rsid w:val="000E1BAD"/>
    <w:rsid w:val="000E7B45"/>
    <w:rsid w:val="000F115C"/>
    <w:rsid w:val="00100B28"/>
    <w:rsid w:val="00107A87"/>
    <w:rsid w:val="00117316"/>
    <w:rsid w:val="001209B4"/>
    <w:rsid w:val="00124986"/>
    <w:rsid w:val="001302FE"/>
    <w:rsid w:val="00132470"/>
    <w:rsid w:val="00133F34"/>
    <w:rsid w:val="00141937"/>
    <w:rsid w:val="001430C1"/>
    <w:rsid w:val="001444EA"/>
    <w:rsid w:val="00145ACB"/>
    <w:rsid w:val="00145B7F"/>
    <w:rsid w:val="001476A5"/>
    <w:rsid w:val="00154F45"/>
    <w:rsid w:val="00162CC1"/>
    <w:rsid w:val="001648D0"/>
    <w:rsid w:val="0016508B"/>
    <w:rsid w:val="00170D1F"/>
    <w:rsid w:val="00174D82"/>
    <w:rsid w:val="001761FC"/>
    <w:rsid w:val="001765C1"/>
    <w:rsid w:val="001819FA"/>
    <w:rsid w:val="00182655"/>
    <w:rsid w:val="00183851"/>
    <w:rsid w:val="00183E28"/>
    <w:rsid w:val="001840F2"/>
    <w:rsid w:val="00185134"/>
    <w:rsid w:val="001856C6"/>
    <w:rsid w:val="00191B5F"/>
    <w:rsid w:val="00192487"/>
    <w:rsid w:val="00193416"/>
    <w:rsid w:val="00195073"/>
    <w:rsid w:val="0019668D"/>
    <w:rsid w:val="001A25FD"/>
    <w:rsid w:val="001A30DA"/>
    <w:rsid w:val="001A5371"/>
    <w:rsid w:val="001A6AF8"/>
    <w:rsid w:val="001A72C7"/>
    <w:rsid w:val="001A78B7"/>
    <w:rsid w:val="001B6E0D"/>
    <w:rsid w:val="001B734B"/>
    <w:rsid w:val="001B73E3"/>
    <w:rsid w:val="001C316D"/>
    <w:rsid w:val="001C42F3"/>
    <w:rsid w:val="001C4B90"/>
    <w:rsid w:val="001D00E3"/>
    <w:rsid w:val="001D1A0D"/>
    <w:rsid w:val="001D36BF"/>
    <w:rsid w:val="001D4C28"/>
    <w:rsid w:val="001E02C6"/>
    <w:rsid w:val="001E0B1F"/>
    <w:rsid w:val="001E0C0F"/>
    <w:rsid w:val="001E1E0B"/>
    <w:rsid w:val="001F1173"/>
    <w:rsid w:val="001F1E9A"/>
    <w:rsid w:val="001F28FB"/>
    <w:rsid w:val="001F5715"/>
    <w:rsid w:val="001F6173"/>
    <w:rsid w:val="001F794B"/>
    <w:rsid w:val="002005A8"/>
    <w:rsid w:val="00203DD8"/>
    <w:rsid w:val="00204E1D"/>
    <w:rsid w:val="002059BD"/>
    <w:rsid w:val="00206623"/>
    <w:rsid w:val="00207FD8"/>
    <w:rsid w:val="00210E7F"/>
    <w:rsid w:val="00210FAF"/>
    <w:rsid w:val="002110DE"/>
    <w:rsid w:val="00213B1E"/>
    <w:rsid w:val="00215284"/>
    <w:rsid w:val="00215A16"/>
    <w:rsid w:val="002168F2"/>
    <w:rsid w:val="00217AA4"/>
    <w:rsid w:val="0022589F"/>
    <w:rsid w:val="00225FC7"/>
    <w:rsid w:val="0023019F"/>
    <w:rsid w:val="002343FE"/>
    <w:rsid w:val="00235F7B"/>
    <w:rsid w:val="00236D23"/>
    <w:rsid w:val="00246D2B"/>
    <w:rsid w:val="002502CF"/>
    <w:rsid w:val="00252B22"/>
    <w:rsid w:val="002538DE"/>
    <w:rsid w:val="00255231"/>
    <w:rsid w:val="0026580E"/>
    <w:rsid w:val="00265E0C"/>
    <w:rsid w:val="002666A6"/>
    <w:rsid w:val="00267EBB"/>
    <w:rsid w:val="0027023B"/>
    <w:rsid w:val="00272F3F"/>
    <w:rsid w:val="0027308D"/>
    <w:rsid w:val="00274EDB"/>
    <w:rsid w:val="0027576C"/>
    <w:rsid w:val="00276B79"/>
    <w:rsid w:val="0027729E"/>
    <w:rsid w:val="00282CC7"/>
    <w:rsid w:val="002843B2"/>
    <w:rsid w:val="00284ED6"/>
    <w:rsid w:val="00290C5A"/>
    <w:rsid w:val="00290C92"/>
    <w:rsid w:val="00291AB7"/>
    <w:rsid w:val="0029647A"/>
    <w:rsid w:val="00296504"/>
    <w:rsid w:val="002977F8"/>
    <w:rsid w:val="002A3CF6"/>
    <w:rsid w:val="002A4FC0"/>
    <w:rsid w:val="002B1871"/>
    <w:rsid w:val="002B5511"/>
    <w:rsid w:val="002B7ACF"/>
    <w:rsid w:val="002C460C"/>
    <w:rsid w:val="002C5B83"/>
    <w:rsid w:val="002C6CB7"/>
    <w:rsid w:val="002C6DBD"/>
    <w:rsid w:val="002D0588"/>
    <w:rsid w:val="002D5CC1"/>
    <w:rsid w:val="002D79A7"/>
    <w:rsid w:val="002D7C62"/>
    <w:rsid w:val="002E0643"/>
    <w:rsid w:val="002E392E"/>
    <w:rsid w:val="002E5803"/>
    <w:rsid w:val="002E6BBC"/>
    <w:rsid w:val="002F0576"/>
    <w:rsid w:val="002F1BA9"/>
    <w:rsid w:val="002F36E7"/>
    <w:rsid w:val="002F4730"/>
    <w:rsid w:val="002F6E74"/>
    <w:rsid w:val="003005EA"/>
    <w:rsid w:val="00300910"/>
    <w:rsid w:val="00307ADD"/>
    <w:rsid w:val="003106B3"/>
    <w:rsid w:val="0031255A"/>
    <w:rsid w:val="00313710"/>
    <w:rsid w:val="0031385D"/>
    <w:rsid w:val="003171AB"/>
    <w:rsid w:val="0031730D"/>
    <w:rsid w:val="003206A4"/>
    <w:rsid w:val="00321425"/>
    <w:rsid w:val="003223B2"/>
    <w:rsid w:val="00322A67"/>
    <w:rsid w:val="003271DC"/>
    <w:rsid w:val="00330E13"/>
    <w:rsid w:val="0033129F"/>
    <w:rsid w:val="00335A23"/>
    <w:rsid w:val="00340707"/>
    <w:rsid w:val="00341C61"/>
    <w:rsid w:val="00344CBF"/>
    <w:rsid w:val="0034659B"/>
    <w:rsid w:val="00350596"/>
    <w:rsid w:val="00351841"/>
    <w:rsid w:val="00352564"/>
    <w:rsid w:val="00352F3A"/>
    <w:rsid w:val="003550C4"/>
    <w:rsid w:val="00357523"/>
    <w:rsid w:val="0036233B"/>
    <w:rsid w:val="003624A6"/>
    <w:rsid w:val="00364ADF"/>
    <w:rsid w:val="00365C8D"/>
    <w:rsid w:val="003670D9"/>
    <w:rsid w:val="00370B41"/>
    <w:rsid w:val="00371550"/>
    <w:rsid w:val="00371B27"/>
    <w:rsid w:val="003726C3"/>
    <w:rsid w:val="003740CA"/>
    <w:rsid w:val="00375D2E"/>
    <w:rsid w:val="0037616F"/>
    <w:rsid w:val="0038242F"/>
    <w:rsid w:val="00383071"/>
    <w:rsid w:val="00383B19"/>
    <w:rsid w:val="00384CBC"/>
    <w:rsid w:val="0039027B"/>
    <w:rsid w:val="003933F9"/>
    <w:rsid w:val="00395864"/>
    <w:rsid w:val="00396557"/>
    <w:rsid w:val="00397316"/>
    <w:rsid w:val="003A248F"/>
    <w:rsid w:val="003A427D"/>
    <w:rsid w:val="003A4D9C"/>
    <w:rsid w:val="003A729F"/>
    <w:rsid w:val="003B1668"/>
    <w:rsid w:val="003C5F4C"/>
    <w:rsid w:val="003C734E"/>
    <w:rsid w:val="003D2B4E"/>
    <w:rsid w:val="003D5EA8"/>
    <w:rsid w:val="003D7B28"/>
    <w:rsid w:val="003E2A30"/>
    <w:rsid w:val="003E305E"/>
    <w:rsid w:val="003E34DB"/>
    <w:rsid w:val="003E5302"/>
    <w:rsid w:val="003E5BF1"/>
    <w:rsid w:val="003E5D40"/>
    <w:rsid w:val="003E7F80"/>
    <w:rsid w:val="003F2452"/>
    <w:rsid w:val="003F3F60"/>
    <w:rsid w:val="003F3FB4"/>
    <w:rsid w:val="003F41EA"/>
    <w:rsid w:val="003F705F"/>
    <w:rsid w:val="003F7DF0"/>
    <w:rsid w:val="004004E3"/>
    <w:rsid w:val="004039AF"/>
    <w:rsid w:val="00407AFF"/>
    <w:rsid w:val="00410569"/>
    <w:rsid w:val="0041155D"/>
    <w:rsid w:val="00411BB8"/>
    <w:rsid w:val="00412186"/>
    <w:rsid w:val="00414804"/>
    <w:rsid w:val="0041689C"/>
    <w:rsid w:val="004170BF"/>
    <w:rsid w:val="00421AAA"/>
    <w:rsid w:val="004270E3"/>
    <w:rsid w:val="004348DC"/>
    <w:rsid w:val="00434921"/>
    <w:rsid w:val="0043694A"/>
    <w:rsid w:val="004403D7"/>
    <w:rsid w:val="00442018"/>
    <w:rsid w:val="004445E5"/>
    <w:rsid w:val="004454AD"/>
    <w:rsid w:val="00446531"/>
    <w:rsid w:val="00446567"/>
    <w:rsid w:val="00447B10"/>
    <w:rsid w:val="00450070"/>
    <w:rsid w:val="00452EE4"/>
    <w:rsid w:val="00452F0B"/>
    <w:rsid w:val="004536D6"/>
    <w:rsid w:val="00454035"/>
    <w:rsid w:val="00457224"/>
    <w:rsid w:val="00465306"/>
    <w:rsid w:val="0047482C"/>
    <w:rsid w:val="00475436"/>
    <w:rsid w:val="00475A56"/>
    <w:rsid w:val="004774E4"/>
    <w:rsid w:val="0048047E"/>
    <w:rsid w:val="00482AF9"/>
    <w:rsid w:val="004859FF"/>
    <w:rsid w:val="00487567"/>
    <w:rsid w:val="00492870"/>
    <w:rsid w:val="00495EBF"/>
    <w:rsid w:val="00496BB2"/>
    <w:rsid w:val="00497137"/>
    <w:rsid w:val="004A5D82"/>
    <w:rsid w:val="004B37B4"/>
    <w:rsid w:val="004B72B4"/>
    <w:rsid w:val="004C0314"/>
    <w:rsid w:val="004C0D3D"/>
    <w:rsid w:val="004C213E"/>
    <w:rsid w:val="004C33E8"/>
    <w:rsid w:val="004C376C"/>
    <w:rsid w:val="004C657F"/>
    <w:rsid w:val="004D17D8"/>
    <w:rsid w:val="004D34AF"/>
    <w:rsid w:val="004D438C"/>
    <w:rsid w:val="004D52D8"/>
    <w:rsid w:val="004D5F1F"/>
    <w:rsid w:val="004E115E"/>
    <w:rsid w:val="004E18AB"/>
    <w:rsid w:val="004E355B"/>
    <w:rsid w:val="004E5C1E"/>
    <w:rsid w:val="004E6120"/>
    <w:rsid w:val="004F1554"/>
    <w:rsid w:val="004F559D"/>
    <w:rsid w:val="00501899"/>
    <w:rsid w:val="0050289C"/>
    <w:rsid w:val="005028E5"/>
    <w:rsid w:val="00503735"/>
    <w:rsid w:val="00505E61"/>
    <w:rsid w:val="00506FEC"/>
    <w:rsid w:val="00511511"/>
    <w:rsid w:val="00514D5A"/>
    <w:rsid w:val="00516A88"/>
    <w:rsid w:val="00522065"/>
    <w:rsid w:val="005224F2"/>
    <w:rsid w:val="00525541"/>
    <w:rsid w:val="00527C61"/>
    <w:rsid w:val="0053241B"/>
    <w:rsid w:val="00533F1C"/>
    <w:rsid w:val="00534DA5"/>
    <w:rsid w:val="00536D8B"/>
    <w:rsid w:val="00536EBA"/>
    <w:rsid w:val="005379C3"/>
    <w:rsid w:val="00541F36"/>
    <w:rsid w:val="0054460F"/>
    <w:rsid w:val="005519C2"/>
    <w:rsid w:val="005523E0"/>
    <w:rsid w:val="0055265E"/>
    <w:rsid w:val="0055320F"/>
    <w:rsid w:val="00554CEC"/>
    <w:rsid w:val="00555482"/>
    <w:rsid w:val="00556229"/>
    <w:rsid w:val="0055699B"/>
    <w:rsid w:val="005572B3"/>
    <w:rsid w:val="0056020A"/>
    <w:rsid w:val="00563D0E"/>
    <w:rsid w:val="00563D3D"/>
    <w:rsid w:val="00564EAF"/>
    <w:rsid w:val="005659AA"/>
    <w:rsid w:val="005673B7"/>
    <w:rsid w:val="005676E8"/>
    <w:rsid w:val="005703E4"/>
    <w:rsid w:val="00574591"/>
    <w:rsid w:val="00577C12"/>
    <w:rsid w:val="00580BFC"/>
    <w:rsid w:val="00581048"/>
    <w:rsid w:val="00581203"/>
    <w:rsid w:val="0058250E"/>
    <w:rsid w:val="0058349C"/>
    <w:rsid w:val="00585FBE"/>
    <w:rsid w:val="005870E8"/>
    <w:rsid w:val="0058789C"/>
    <w:rsid w:val="00596282"/>
    <w:rsid w:val="005A2D1C"/>
    <w:rsid w:val="005A4636"/>
    <w:rsid w:val="005A4D4E"/>
    <w:rsid w:val="005A5F2B"/>
    <w:rsid w:val="005A7237"/>
    <w:rsid w:val="005B21FA"/>
    <w:rsid w:val="005B3244"/>
    <w:rsid w:val="005B435A"/>
    <w:rsid w:val="005B4C58"/>
    <w:rsid w:val="005B6EE8"/>
    <w:rsid w:val="005B7731"/>
    <w:rsid w:val="005C09D2"/>
    <w:rsid w:val="005C23A3"/>
    <w:rsid w:val="005C3B51"/>
    <w:rsid w:val="005C4515"/>
    <w:rsid w:val="005C5602"/>
    <w:rsid w:val="005C74A6"/>
    <w:rsid w:val="005C7E84"/>
    <w:rsid w:val="005D0F21"/>
    <w:rsid w:val="005D105B"/>
    <w:rsid w:val="005D254B"/>
    <w:rsid w:val="005D3B4D"/>
    <w:rsid w:val="005D615C"/>
    <w:rsid w:val="005E1860"/>
    <w:rsid w:val="005E38D6"/>
    <w:rsid w:val="005F063B"/>
    <w:rsid w:val="005F192D"/>
    <w:rsid w:val="005F24C8"/>
    <w:rsid w:val="005F26AF"/>
    <w:rsid w:val="0060156C"/>
    <w:rsid w:val="006016D9"/>
    <w:rsid w:val="00605945"/>
    <w:rsid w:val="00607C13"/>
    <w:rsid w:val="00607D6C"/>
    <w:rsid w:val="0061383D"/>
    <w:rsid w:val="00614D69"/>
    <w:rsid w:val="00614DE8"/>
    <w:rsid w:val="006157CD"/>
    <w:rsid w:val="00617030"/>
    <w:rsid w:val="00621301"/>
    <w:rsid w:val="0062173F"/>
    <w:rsid w:val="006235FB"/>
    <w:rsid w:val="00624529"/>
    <w:rsid w:val="00626A15"/>
    <w:rsid w:val="00626F5E"/>
    <w:rsid w:val="00627021"/>
    <w:rsid w:val="00631223"/>
    <w:rsid w:val="0063488A"/>
    <w:rsid w:val="006379E9"/>
    <w:rsid w:val="00637BE5"/>
    <w:rsid w:val="006438CB"/>
    <w:rsid w:val="00644FB9"/>
    <w:rsid w:val="00646C1F"/>
    <w:rsid w:val="00650409"/>
    <w:rsid w:val="006507FA"/>
    <w:rsid w:val="006529B9"/>
    <w:rsid w:val="00654695"/>
    <w:rsid w:val="0065500A"/>
    <w:rsid w:val="00655217"/>
    <w:rsid w:val="0065727C"/>
    <w:rsid w:val="006623AC"/>
    <w:rsid w:val="00664271"/>
    <w:rsid w:val="00665581"/>
    <w:rsid w:val="00674A78"/>
    <w:rsid w:val="00684483"/>
    <w:rsid w:val="00696A16"/>
    <w:rsid w:val="006A1B37"/>
    <w:rsid w:val="006A22BA"/>
    <w:rsid w:val="006A3123"/>
    <w:rsid w:val="006A4840"/>
    <w:rsid w:val="006A52A0"/>
    <w:rsid w:val="006A7E1D"/>
    <w:rsid w:val="006C284B"/>
    <w:rsid w:val="006C35AB"/>
    <w:rsid w:val="006C3A56"/>
    <w:rsid w:val="006C6707"/>
    <w:rsid w:val="006D13F4"/>
    <w:rsid w:val="006D5121"/>
    <w:rsid w:val="006D6AED"/>
    <w:rsid w:val="006E3A8F"/>
    <w:rsid w:val="006E59D5"/>
    <w:rsid w:val="006E68FE"/>
    <w:rsid w:val="006E6D0B"/>
    <w:rsid w:val="006F126E"/>
    <w:rsid w:val="006F32C9"/>
    <w:rsid w:val="006F3834"/>
    <w:rsid w:val="006F4F42"/>
    <w:rsid w:val="006F5693"/>
    <w:rsid w:val="006F5D4C"/>
    <w:rsid w:val="00701B0C"/>
    <w:rsid w:val="00703351"/>
    <w:rsid w:val="00703387"/>
    <w:rsid w:val="00704BCB"/>
    <w:rsid w:val="007059E0"/>
    <w:rsid w:val="00705A52"/>
    <w:rsid w:val="00710F40"/>
    <w:rsid w:val="0071231A"/>
    <w:rsid w:val="00716E64"/>
    <w:rsid w:val="0071719B"/>
    <w:rsid w:val="00717B01"/>
    <w:rsid w:val="007227D9"/>
    <w:rsid w:val="00723E89"/>
    <w:rsid w:val="0072491F"/>
    <w:rsid w:val="00725598"/>
    <w:rsid w:val="00727930"/>
    <w:rsid w:val="007318B9"/>
    <w:rsid w:val="007374A1"/>
    <w:rsid w:val="00737803"/>
    <w:rsid w:val="00750504"/>
    <w:rsid w:val="00752712"/>
    <w:rsid w:val="00753A84"/>
    <w:rsid w:val="00757261"/>
    <w:rsid w:val="00757954"/>
    <w:rsid w:val="007611F5"/>
    <w:rsid w:val="007619E4"/>
    <w:rsid w:val="00761E75"/>
    <w:rsid w:val="0076495E"/>
    <w:rsid w:val="00765FC8"/>
    <w:rsid w:val="007717AF"/>
    <w:rsid w:val="0077544F"/>
    <w:rsid w:val="00775694"/>
    <w:rsid w:val="00782656"/>
    <w:rsid w:val="00793F46"/>
    <w:rsid w:val="007A1325"/>
    <w:rsid w:val="007A1A18"/>
    <w:rsid w:val="007A2157"/>
    <w:rsid w:val="007A3BAF"/>
    <w:rsid w:val="007B0F01"/>
    <w:rsid w:val="007B53D8"/>
    <w:rsid w:val="007C22C5"/>
    <w:rsid w:val="007C57E1"/>
    <w:rsid w:val="007C5811"/>
    <w:rsid w:val="007C662A"/>
    <w:rsid w:val="007C6B55"/>
    <w:rsid w:val="007C7554"/>
    <w:rsid w:val="007C7E0F"/>
    <w:rsid w:val="007D187B"/>
    <w:rsid w:val="007D24C8"/>
    <w:rsid w:val="007D2BE7"/>
    <w:rsid w:val="007D2DF5"/>
    <w:rsid w:val="007D451A"/>
    <w:rsid w:val="007D5E3E"/>
    <w:rsid w:val="007D6F4C"/>
    <w:rsid w:val="007D7596"/>
    <w:rsid w:val="007E0FE0"/>
    <w:rsid w:val="007E242C"/>
    <w:rsid w:val="007E541C"/>
    <w:rsid w:val="007E6631"/>
    <w:rsid w:val="007E688B"/>
    <w:rsid w:val="007E7F2D"/>
    <w:rsid w:val="007F63BC"/>
    <w:rsid w:val="007F6F6A"/>
    <w:rsid w:val="007F78DB"/>
    <w:rsid w:val="0080092E"/>
    <w:rsid w:val="00803522"/>
    <w:rsid w:val="00803A12"/>
    <w:rsid w:val="00804571"/>
    <w:rsid w:val="00805417"/>
    <w:rsid w:val="00807FD8"/>
    <w:rsid w:val="00817D54"/>
    <w:rsid w:val="00824AA0"/>
    <w:rsid w:val="008266F9"/>
    <w:rsid w:val="008267E2"/>
    <w:rsid w:val="00826A9B"/>
    <w:rsid w:val="00830602"/>
    <w:rsid w:val="00834842"/>
    <w:rsid w:val="008353C0"/>
    <w:rsid w:val="008355F0"/>
    <w:rsid w:val="00840E7B"/>
    <w:rsid w:val="00842450"/>
    <w:rsid w:val="008441C4"/>
    <w:rsid w:val="00845F4A"/>
    <w:rsid w:val="00847888"/>
    <w:rsid w:val="00847B5E"/>
    <w:rsid w:val="00847F6D"/>
    <w:rsid w:val="0085020E"/>
    <w:rsid w:val="00852BAA"/>
    <w:rsid w:val="008536AF"/>
    <w:rsid w:val="00853D40"/>
    <w:rsid w:val="008561B2"/>
    <w:rsid w:val="008564FC"/>
    <w:rsid w:val="00856552"/>
    <w:rsid w:val="00857C00"/>
    <w:rsid w:val="00857E54"/>
    <w:rsid w:val="00863F66"/>
    <w:rsid w:val="00864E76"/>
    <w:rsid w:val="0087222F"/>
    <w:rsid w:val="00872581"/>
    <w:rsid w:val="00873EAE"/>
    <w:rsid w:val="0087459D"/>
    <w:rsid w:val="0087680F"/>
    <w:rsid w:val="00876D81"/>
    <w:rsid w:val="00881325"/>
    <w:rsid w:val="00881D86"/>
    <w:rsid w:val="00883306"/>
    <w:rsid w:val="008879F2"/>
    <w:rsid w:val="008904F9"/>
    <w:rsid w:val="00890B0F"/>
    <w:rsid w:val="00890E4C"/>
    <w:rsid w:val="00890E74"/>
    <w:rsid w:val="00892798"/>
    <w:rsid w:val="008936FC"/>
    <w:rsid w:val="0089418F"/>
    <w:rsid w:val="00897C29"/>
    <w:rsid w:val="008A1A9C"/>
    <w:rsid w:val="008A4633"/>
    <w:rsid w:val="008A6608"/>
    <w:rsid w:val="008B032E"/>
    <w:rsid w:val="008B7B12"/>
    <w:rsid w:val="008C0DD7"/>
    <w:rsid w:val="008C0FA2"/>
    <w:rsid w:val="008C2342"/>
    <w:rsid w:val="008C6BFF"/>
    <w:rsid w:val="008C6C8A"/>
    <w:rsid w:val="008C77B6"/>
    <w:rsid w:val="008C7E05"/>
    <w:rsid w:val="008D04E2"/>
    <w:rsid w:val="008D1B91"/>
    <w:rsid w:val="008D2EE7"/>
    <w:rsid w:val="008D724A"/>
    <w:rsid w:val="008E48EC"/>
    <w:rsid w:val="008E51EF"/>
    <w:rsid w:val="008E60D7"/>
    <w:rsid w:val="008E7A3E"/>
    <w:rsid w:val="008F2282"/>
    <w:rsid w:val="008F366A"/>
    <w:rsid w:val="008F41FD"/>
    <w:rsid w:val="008F4479"/>
    <w:rsid w:val="008F4BA0"/>
    <w:rsid w:val="00901726"/>
    <w:rsid w:val="00903DDD"/>
    <w:rsid w:val="009053D8"/>
    <w:rsid w:val="00906BCF"/>
    <w:rsid w:val="00907220"/>
    <w:rsid w:val="009131B5"/>
    <w:rsid w:val="00920E6A"/>
    <w:rsid w:val="0092288E"/>
    <w:rsid w:val="00926767"/>
    <w:rsid w:val="00931816"/>
    <w:rsid w:val="00932C71"/>
    <w:rsid w:val="009363EE"/>
    <w:rsid w:val="009373DA"/>
    <w:rsid w:val="00943FF2"/>
    <w:rsid w:val="009478E7"/>
    <w:rsid w:val="009505FC"/>
    <w:rsid w:val="009509D5"/>
    <w:rsid w:val="009514F2"/>
    <w:rsid w:val="009538F5"/>
    <w:rsid w:val="00953F44"/>
    <w:rsid w:val="00957187"/>
    <w:rsid w:val="00960255"/>
    <w:rsid w:val="009603E1"/>
    <w:rsid w:val="0096062F"/>
    <w:rsid w:val="00961C9D"/>
    <w:rsid w:val="00962847"/>
    <w:rsid w:val="00962FB2"/>
    <w:rsid w:val="00963065"/>
    <w:rsid w:val="0097151F"/>
    <w:rsid w:val="00973777"/>
    <w:rsid w:val="009751B3"/>
    <w:rsid w:val="00976E78"/>
    <w:rsid w:val="009775C0"/>
    <w:rsid w:val="009779C7"/>
    <w:rsid w:val="00981F23"/>
    <w:rsid w:val="00990634"/>
    <w:rsid w:val="00991243"/>
    <w:rsid w:val="00991733"/>
    <w:rsid w:val="00992078"/>
    <w:rsid w:val="00992628"/>
    <w:rsid w:val="00992BE3"/>
    <w:rsid w:val="00993BE7"/>
    <w:rsid w:val="009A1467"/>
    <w:rsid w:val="009A18D2"/>
    <w:rsid w:val="009A1F18"/>
    <w:rsid w:val="009A2B48"/>
    <w:rsid w:val="009A4B3D"/>
    <w:rsid w:val="009A6464"/>
    <w:rsid w:val="009B2D97"/>
    <w:rsid w:val="009B3F88"/>
    <w:rsid w:val="009B69F5"/>
    <w:rsid w:val="009C0F5F"/>
    <w:rsid w:val="009C5FF7"/>
    <w:rsid w:val="009C6292"/>
    <w:rsid w:val="009D04E0"/>
    <w:rsid w:val="009D15DB"/>
    <w:rsid w:val="009D3133"/>
    <w:rsid w:val="009D46C3"/>
    <w:rsid w:val="009D6054"/>
    <w:rsid w:val="009E160D"/>
    <w:rsid w:val="009F1CBB"/>
    <w:rsid w:val="009F3305"/>
    <w:rsid w:val="009F424E"/>
    <w:rsid w:val="009F6FB2"/>
    <w:rsid w:val="00A01276"/>
    <w:rsid w:val="00A071C0"/>
    <w:rsid w:val="00A14223"/>
    <w:rsid w:val="00A1773F"/>
    <w:rsid w:val="00A222A8"/>
    <w:rsid w:val="00A22670"/>
    <w:rsid w:val="00A22859"/>
    <w:rsid w:val="00A24875"/>
    <w:rsid w:val="00A24B35"/>
    <w:rsid w:val="00A253A2"/>
    <w:rsid w:val="00A271BA"/>
    <w:rsid w:val="00A27F86"/>
    <w:rsid w:val="00A35B6F"/>
    <w:rsid w:val="00A40C3C"/>
    <w:rsid w:val="00A42DA9"/>
    <w:rsid w:val="00A431C6"/>
    <w:rsid w:val="00A4327A"/>
    <w:rsid w:val="00A44950"/>
    <w:rsid w:val="00A54315"/>
    <w:rsid w:val="00A60956"/>
    <w:rsid w:val="00A60FBC"/>
    <w:rsid w:val="00A61A28"/>
    <w:rsid w:val="00A645F1"/>
    <w:rsid w:val="00A65C0B"/>
    <w:rsid w:val="00A65CD8"/>
    <w:rsid w:val="00A65DC6"/>
    <w:rsid w:val="00A73365"/>
    <w:rsid w:val="00A776BA"/>
    <w:rsid w:val="00A81FD2"/>
    <w:rsid w:val="00A8441A"/>
    <w:rsid w:val="00A8674A"/>
    <w:rsid w:val="00A87735"/>
    <w:rsid w:val="00A962E7"/>
    <w:rsid w:val="00A96E24"/>
    <w:rsid w:val="00AA3838"/>
    <w:rsid w:val="00AA62A8"/>
    <w:rsid w:val="00AA6F0D"/>
    <w:rsid w:val="00AA6F6E"/>
    <w:rsid w:val="00AB122B"/>
    <w:rsid w:val="00AB21B0"/>
    <w:rsid w:val="00AB48D3"/>
    <w:rsid w:val="00AB6822"/>
    <w:rsid w:val="00AB6E5E"/>
    <w:rsid w:val="00AC61A9"/>
    <w:rsid w:val="00AC7342"/>
    <w:rsid w:val="00AD3B86"/>
    <w:rsid w:val="00AD78F0"/>
    <w:rsid w:val="00AD7919"/>
    <w:rsid w:val="00AD7FA1"/>
    <w:rsid w:val="00AE01E0"/>
    <w:rsid w:val="00AE0243"/>
    <w:rsid w:val="00AE1BAD"/>
    <w:rsid w:val="00AE2124"/>
    <w:rsid w:val="00AE24BC"/>
    <w:rsid w:val="00AE3E3F"/>
    <w:rsid w:val="00AF2516"/>
    <w:rsid w:val="00AF4760"/>
    <w:rsid w:val="00AF55D4"/>
    <w:rsid w:val="00B03722"/>
    <w:rsid w:val="00B0505F"/>
    <w:rsid w:val="00B05C2D"/>
    <w:rsid w:val="00B124E5"/>
    <w:rsid w:val="00B12933"/>
    <w:rsid w:val="00B12A77"/>
    <w:rsid w:val="00B12B88"/>
    <w:rsid w:val="00B137E0"/>
    <w:rsid w:val="00B13BC8"/>
    <w:rsid w:val="00B21A06"/>
    <w:rsid w:val="00B22C5A"/>
    <w:rsid w:val="00B24662"/>
    <w:rsid w:val="00B24ABA"/>
    <w:rsid w:val="00B25A53"/>
    <w:rsid w:val="00B31602"/>
    <w:rsid w:val="00B3408D"/>
    <w:rsid w:val="00B3569C"/>
    <w:rsid w:val="00B43676"/>
    <w:rsid w:val="00B46B09"/>
    <w:rsid w:val="00B524ED"/>
    <w:rsid w:val="00B531CE"/>
    <w:rsid w:val="00B5602D"/>
    <w:rsid w:val="00B57946"/>
    <w:rsid w:val="00B60125"/>
    <w:rsid w:val="00B6656B"/>
    <w:rsid w:val="00B71625"/>
    <w:rsid w:val="00B72336"/>
    <w:rsid w:val="00B75C54"/>
    <w:rsid w:val="00B8107A"/>
    <w:rsid w:val="00B839B9"/>
    <w:rsid w:val="00B8613E"/>
    <w:rsid w:val="00B8710E"/>
    <w:rsid w:val="00B91478"/>
    <w:rsid w:val="00B92A93"/>
    <w:rsid w:val="00B93E9A"/>
    <w:rsid w:val="00B96A36"/>
    <w:rsid w:val="00BA17A8"/>
    <w:rsid w:val="00BA3C33"/>
    <w:rsid w:val="00BA5822"/>
    <w:rsid w:val="00BB0878"/>
    <w:rsid w:val="00BB1879"/>
    <w:rsid w:val="00BB321A"/>
    <w:rsid w:val="00BC0ABE"/>
    <w:rsid w:val="00BC30DB"/>
    <w:rsid w:val="00BC64FF"/>
    <w:rsid w:val="00BC7C37"/>
    <w:rsid w:val="00BD0898"/>
    <w:rsid w:val="00BD1A80"/>
    <w:rsid w:val="00BD2244"/>
    <w:rsid w:val="00BD2628"/>
    <w:rsid w:val="00BD6959"/>
    <w:rsid w:val="00BD7E4D"/>
    <w:rsid w:val="00BE5A4C"/>
    <w:rsid w:val="00BE6472"/>
    <w:rsid w:val="00BF29B8"/>
    <w:rsid w:val="00BF305D"/>
    <w:rsid w:val="00BF46EA"/>
    <w:rsid w:val="00BF4E2C"/>
    <w:rsid w:val="00BF70C2"/>
    <w:rsid w:val="00C047B8"/>
    <w:rsid w:val="00C07769"/>
    <w:rsid w:val="00C07D05"/>
    <w:rsid w:val="00C10856"/>
    <w:rsid w:val="00C1205D"/>
    <w:rsid w:val="00C13FCD"/>
    <w:rsid w:val="00C203FA"/>
    <w:rsid w:val="00C207F2"/>
    <w:rsid w:val="00C236B4"/>
    <w:rsid w:val="00C244F5"/>
    <w:rsid w:val="00C26ED4"/>
    <w:rsid w:val="00C3164F"/>
    <w:rsid w:val="00C31A9C"/>
    <w:rsid w:val="00C31B5E"/>
    <w:rsid w:val="00C34D3E"/>
    <w:rsid w:val="00C35B37"/>
    <w:rsid w:val="00C3747A"/>
    <w:rsid w:val="00C3775F"/>
    <w:rsid w:val="00C37CC2"/>
    <w:rsid w:val="00C37F29"/>
    <w:rsid w:val="00C43968"/>
    <w:rsid w:val="00C43A72"/>
    <w:rsid w:val="00C459C2"/>
    <w:rsid w:val="00C5168E"/>
    <w:rsid w:val="00C56DCC"/>
    <w:rsid w:val="00C57075"/>
    <w:rsid w:val="00C57AAF"/>
    <w:rsid w:val="00C64ADA"/>
    <w:rsid w:val="00C66D5E"/>
    <w:rsid w:val="00C72AFE"/>
    <w:rsid w:val="00C804BA"/>
    <w:rsid w:val="00C8063C"/>
    <w:rsid w:val="00C81619"/>
    <w:rsid w:val="00C8546A"/>
    <w:rsid w:val="00C865DD"/>
    <w:rsid w:val="00C93033"/>
    <w:rsid w:val="00C96DB7"/>
    <w:rsid w:val="00CA013C"/>
    <w:rsid w:val="00CA0D83"/>
    <w:rsid w:val="00CA57DC"/>
    <w:rsid w:val="00CA6D6D"/>
    <w:rsid w:val="00CB3888"/>
    <w:rsid w:val="00CB425D"/>
    <w:rsid w:val="00CC0E1E"/>
    <w:rsid w:val="00CC223C"/>
    <w:rsid w:val="00CC4D0D"/>
    <w:rsid w:val="00CC6EF0"/>
    <w:rsid w:val="00CC7A4E"/>
    <w:rsid w:val="00CD1359"/>
    <w:rsid w:val="00CD4C83"/>
    <w:rsid w:val="00CD611D"/>
    <w:rsid w:val="00CD70B5"/>
    <w:rsid w:val="00CE21C1"/>
    <w:rsid w:val="00CE25A5"/>
    <w:rsid w:val="00CE6C2E"/>
    <w:rsid w:val="00CF7ED7"/>
    <w:rsid w:val="00D01EDC"/>
    <w:rsid w:val="00D025B9"/>
    <w:rsid w:val="00D041C4"/>
    <w:rsid w:val="00D078AA"/>
    <w:rsid w:val="00D10058"/>
    <w:rsid w:val="00D11978"/>
    <w:rsid w:val="00D15B3B"/>
    <w:rsid w:val="00D15E30"/>
    <w:rsid w:val="00D16129"/>
    <w:rsid w:val="00D20AEE"/>
    <w:rsid w:val="00D25DBD"/>
    <w:rsid w:val="00D26929"/>
    <w:rsid w:val="00D30CBD"/>
    <w:rsid w:val="00D30D9E"/>
    <w:rsid w:val="00D3344C"/>
    <w:rsid w:val="00D33908"/>
    <w:rsid w:val="00D33DFE"/>
    <w:rsid w:val="00D354F2"/>
    <w:rsid w:val="00D36C30"/>
    <w:rsid w:val="00D37C90"/>
    <w:rsid w:val="00D407B3"/>
    <w:rsid w:val="00D43A8C"/>
    <w:rsid w:val="00D44A69"/>
    <w:rsid w:val="00D45434"/>
    <w:rsid w:val="00D52882"/>
    <w:rsid w:val="00D53072"/>
    <w:rsid w:val="00D57B90"/>
    <w:rsid w:val="00D612B9"/>
    <w:rsid w:val="00D61A4E"/>
    <w:rsid w:val="00D634EA"/>
    <w:rsid w:val="00D64CE6"/>
    <w:rsid w:val="00D6564C"/>
    <w:rsid w:val="00D662F0"/>
    <w:rsid w:val="00D713A1"/>
    <w:rsid w:val="00D7472D"/>
    <w:rsid w:val="00D77956"/>
    <w:rsid w:val="00D80F0C"/>
    <w:rsid w:val="00D83C42"/>
    <w:rsid w:val="00D92077"/>
    <w:rsid w:val="00D9378F"/>
    <w:rsid w:val="00D9399F"/>
    <w:rsid w:val="00D951E2"/>
    <w:rsid w:val="00D9565A"/>
    <w:rsid w:val="00D97232"/>
    <w:rsid w:val="00DA2EC4"/>
    <w:rsid w:val="00DA3013"/>
    <w:rsid w:val="00DA3AD0"/>
    <w:rsid w:val="00DB060A"/>
    <w:rsid w:val="00DB1849"/>
    <w:rsid w:val="00DB2337"/>
    <w:rsid w:val="00DB5F87"/>
    <w:rsid w:val="00DB699B"/>
    <w:rsid w:val="00DB7599"/>
    <w:rsid w:val="00DC0376"/>
    <w:rsid w:val="00DC0836"/>
    <w:rsid w:val="00DC099B"/>
    <w:rsid w:val="00DC0E0F"/>
    <w:rsid w:val="00DC2BE5"/>
    <w:rsid w:val="00DC3B57"/>
    <w:rsid w:val="00DD2D8E"/>
    <w:rsid w:val="00DD3C63"/>
    <w:rsid w:val="00DD4CD4"/>
    <w:rsid w:val="00DD5EFD"/>
    <w:rsid w:val="00DD65A2"/>
    <w:rsid w:val="00DD6770"/>
    <w:rsid w:val="00DE0340"/>
    <w:rsid w:val="00DE06F2"/>
    <w:rsid w:val="00DE0749"/>
    <w:rsid w:val="00DE1CE2"/>
    <w:rsid w:val="00DE2B3B"/>
    <w:rsid w:val="00DE4837"/>
    <w:rsid w:val="00DF1210"/>
    <w:rsid w:val="00DF31E9"/>
    <w:rsid w:val="00DF400D"/>
    <w:rsid w:val="00DF5C23"/>
    <w:rsid w:val="00DF7967"/>
    <w:rsid w:val="00E01DAD"/>
    <w:rsid w:val="00E01DF1"/>
    <w:rsid w:val="00E021DC"/>
    <w:rsid w:val="00E03F91"/>
    <w:rsid w:val="00E041C8"/>
    <w:rsid w:val="00E0643B"/>
    <w:rsid w:val="00E064EF"/>
    <w:rsid w:val="00E064F2"/>
    <w:rsid w:val="00E0717B"/>
    <w:rsid w:val="00E147B7"/>
    <w:rsid w:val="00E15598"/>
    <w:rsid w:val="00E169BF"/>
    <w:rsid w:val="00E2031F"/>
    <w:rsid w:val="00E207C7"/>
    <w:rsid w:val="00E20D65"/>
    <w:rsid w:val="00E23697"/>
    <w:rsid w:val="00E26A98"/>
    <w:rsid w:val="00E324CF"/>
    <w:rsid w:val="00E34615"/>
    <w:rsid w:val="00E353A2"/>
    <w:rsid w:val="00E36881"/>
    <w:rsid w:val="00E41716"/>
    <w:rsid w:val="00E42E4C"/>
    <w:rsid w:val="00E436BF"/>
    <w:rsid w:val="00E4613D"/>
    <w:rsid w:val="00E46B85"/>
    <w:rsid w:val="00E47013"/>
    <w:rsid w:val="00E47D49"/>
    <w:rsid w:val="00E541F9"/>
    <w:rsid w:val="00E57B79"/>
    <w:rsid w:val="00E621A3"/>
    <w:rsid w:val="00E63419"/>
    <w:rsid w:val="00E64496"/>
    <w:rsid w:val="00E64591"/>
    <w:rsid w:val="00E64E3C"/>
    <w:rsid w:val="00E67297"/>
    <w:rsid w:val="00E674B8"/>
    <w:rsid w:val="00E71321"/>
    <w:rsid w:val="00E72115"/>
    <w:rsid w:val="00E75062"/>
    <w:rsid w:val="00E811EA"/>
    <w:rsid w:val="00E8322E"/>
    <w:rsid w:val="00E861F7"/>
    <w:rsid w:val="00E903E0"/>
    <w:rsid w:val="00E91500"/>
    <w:rsid w:val="00E9536C"/>
    <w:rsid w:val="00E97072"/>
    <w:rsid w:val="00EA1115"/>
    <w:rsid w:val="00EA39EB"/>
    <w:rsid w:val="00EA58CE"/>
    <w:rsid w:val="00EA5E83"/>
    <w:rsid w:val="00EA7EBF"/>
    <w:rsid w:val="00EB33FF"/>
    <w:rsid w:val="00EB3D1A"/>
    <w:rsid w:val="00EB64C3"/>
    <w:rsid w:val="00EC2103"/>
    <w:rsid w:val="00EC2759"/>
    <w:rsid w:val="00EC4E8B"/>
    <w:rsid w:val="00EC4F78"/>
    <w:rsid w:val="00EC7106"/>
    <w:rsid w:val="00ED0120"/>
    <w:rsid w:val="00ED209C"/>
    <w:rsid w:val="00ED3A67"/>
    <w:rsid w:val="00ED3BBA"/>
    <w:rsid w:val="00ED4E12"/>
    <w:rsid w:val="00ED62BF"/>
    <w:rsid w:val="00EE051B"/>
    <w:rsid w:val="00EE4466"/>
    <w:rsid w:val="00EE54B4"/>
    <w:rsid w:val="00EE7467"/>
    <w:rsid w:val="00EE7B5F"/>
    <w:rsid w:val="00EF1A6E"/>
    <w:rsid w:val="00EF1AD8"/>
    <w:rsid w:val="00EF2B5C"/>
    <w:rsid w:val="00EF5BFC"/>
    <w:rsid w:val="00EF7794"/>
    <w:rsid w:val="00F0121A"/>
    <w:rsid w:val="00F02046"/>
    <w:rsid w:val="00F053D8"/>
    <w:rsid w:val="00F05B4A"/>
    <w:rsid w:val="00F065C6"/>
    <w:rsid w:val="00F07888"/>
    <w:rsid w:val="00F12D73"/>
    <w:rsid w:val="00F1313D"/>
    <w:rsid w:val="00F137CF"/>
    <w:rsid w:val="00F164DE"/>
    <w:rsid w:val="00F176C8"/>
    <w:rsid w:val="00F177EC"/>
    <w:rsid w:val="00F201E7"/>
    <w:rsid w:val="00F204E0"/>
    <w:rsid w:val="00F20B16"/>
    <w:rsid w:val="00F21C79"/>
    <w:rsid w:val="00F22B5B"/>
    <w:rsid w:val="00F238C9"/>
    <w:rsid w:val="00F23CA5"/>
    <w:rsid w:val="00F277AA"/>
    <w:rsid w:val="00F2796F"/>
    <w:rsid w:val="00F30C2E"/>
    <w:rsid w:val="00F31032"/>
    <w:rsid w:val="00F31531"/>
    <w:rsid w:val="00F31955"/>
    <w:rsid w:val="00F31F45"/>
    <w:rsid w:val="00F34AB4"/>
    <w:rsid w:val="00F34C06"/>
    <w:rsid w:val="00F42891"/>
    <w:rsid w:val="00F43EA3"/>
    <w:rsid w:val="00F43F2C"/>
    <w:rsid w:val="00F50C55"/>
    <w:rsid w:val="00F57FFB"/>
    <w:rsid w:val="00F601E6"/>
    <w:rsid w:val="00F63B25"/>
    <w:rsid w:val="00F652A0"/>
    <w:rsid w:val="00F6697B"/>
    <w:rsid w:val="00F67EA4"/>
    <w:rsid w:val="00F67EFA"/>
    <w:rsid w:val="00F711F0"/>
    <w:rsid w:val="00F7213A"/>
    <w:rsid w:val="00F73954"/>
    <w:rsid w:val="00F745B4"/>
    <w:rsid w:val="00F9017B"/>
    <w:rsid w:val="00F94060"/>
    <w:rsid w:val="00F95194"/>
    <w:rsid w:val="00FA00FF"/>
    <w:rsid w:val="00FA4818"/>
    <w:rsid w:val="00FA56F6"/>
    <w:rsid w:val="00FA587D"/>
    <w:rsid w:val="00FA5B6E"/>
    <w:rsid w:val="00FB0B4E"/>
    <w:rsid w:val="00FB1E0E"/>
    <w:rsid w:val="00FB329D"/>
    <w:rsid w:val="00FB434D"/>
    <w:rsid w:val="00FC27E3"/>
    <w:rsid w:val="00FC42E8"/>
    <w:rsid w:val="00FC74C7"/>
    <w:rsid w:val="00FD451D"/>
    <w:rsid w:val="00FD47F7"/>
    <w:rsid w:val="00FD5B22"/>
    <w:rsid w:val="00FE1B01"/>
    <w:rsid w:val="00FF79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4F3CF"/>
  <w14:defaultImageDpi w14:val="300"/>
  <w15:docId w15:val="{D86B8E5B-0E7F-4F4B-BF2B-4069A2B99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11BB8"/>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411B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11BB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11BB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11BB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411B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1BB8"/>
  </w:style>
  <w:style w:type="character" w:customStyle="1" w:styleId="Heading1Char">
    <w:name w:val="Heading 1 Char"/>
    <w:aliases w:val="Pocket Char"/>
    <w:basedOn w:val="DefaultParagraphFont"/>
    <w:link w:val="Heading1"/>
    <w:uiPriority w:val="9"/>
    <w:rsid w:val="00411BB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11BB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11BB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11BB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1"/>
    <w:qFormat/>
    <w:rsid w:val="00411BB8"/>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1"/>
    <w:qFormat/>
    <w:rsid w:val="00411BB8"/>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20"/>
    <w:qFormat/>
    <w:rsid w:val="00411BB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11BB8"/>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Hat Char1,T"/>
    <w:basedOn w:val="DefaultParagraphFont"/>
    <w:uiPriority w:val="99"/>
    <w:unhideWhenUsed/>
    <w:rsid w:val="00411BB8"/>
    <w:rPr>
      <w:color w:val="auto"/>
      <w:u w:val="none"/>
    </w:rPr>
  </w:style>
  <w:style w:type="paragraph" w:styleId="DocumentMap">
    <w:name w:val="Document Map"/>
    <w:basedOn w:val="Normal"/>
    <w:link w:val="DocumentMapChar"/>
    <w:uiPriority w:val="99"/>
    <w:semiHidden/>
    <w:unhideWhenUsed/>
    <w:rsid w:val="00411BB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11BB8"/>
    <w:rPr>
      <w:rFonts w:ascii="Lucida Grande" w:hAnsi="Lucida Grande" w:cs="Lucida Grande"/>
    </w:rPr>
  </w:style>
  <w:style w:type="paragraph" w:customStyle="1" w:styleId="textbold">
    <w:name w:val="text bold"/>
    <w:basedOn w:val="Normal"/>
    <w:link w:val="Emphasis"/>
    <w:autoRedefine/>
    <w:uiPriority w:val="20"/>
    <w:qFormat/>
    <w:rsid w:val="002C6CB7"/>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1"/>
    <w:qFormat/>
    <w:rsid w:val="005A2D1C"/>
    <w:pPr>
      <w:autoSpaceDE w:val="0"/>
      <w:autoSpaceDN w:val="0"/>
      <w:adjustRightInd w:val="0"/>
      <w:spacing w:before="480" w:after="0" w:line="254" w:lineRule="auto"/>
      <w:ind w:left="432" w:right="432"/>
      <w:jc w:val="both"/>
    </w:pPr>
    <w:rPr>
      <w:rFonts w:asciiTheme="minorHAnsi" w:hAnsiTheme="minorHAnsi" w:cstheme="minorBidi"/>
      <w:u w:val="single"/>
    </w:rPr>
  </w:style>
  <w:style w:type="character" w:styleId="UnresolvedMention">
    <w:name w:val="Unresolved Mention"/>
    <w:basedOn w:val="DefaultParagraphFont"/>
    <w:uiPriority w:val="99"/>
    <w:semiHidden/>
    <w:unhideWhenUsed/>
    <w:rsid w:val="00D52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ivescience.com/evidence-police-brutality-reform.html" TargetMode="External"/><Relationship Id="rId21" Type="http://schemas.openxmlformats.org/officeDocument/2006/relationships/hyperlink" Target="https://www.thenation.com/article/society/police-reform-defund-activism/" TargetMode="External"/><Relationship Id="rId42" Type="http://schemas.openxmlformats.org/officeDocument/2006/relationships/hyperlink" Target="https://www.nytimes.com/2020/07/03/us/politics/polling-defund-the-police.html" TargetMode="External"/><Relationship Id="rId47" Type="http://schemas.openxmlformats.org/officeDocument/2006/relationships/hyperlink" Target="https://www.bostonglobe.com/2020/06/26/opinion/how-fix-police/" TargetMode="External"/><Relationship Id="rId63" Type="http://schemas.openxmlformats.org/officeDocument/2006/relationships/hyperlink" Target="https://www.aclu.org/report/living-death-life-without-parole-nonviolent-offenses" TargetMode="External"/><Relationship Id="rId68" Type="http://schemas.openxmlformats.org/officeDocument/2006/relationships/hyperlink" Target="https://www.chicagoreader.com/Bleader/archives/2017/10/30/are-there-alternatives-to-calling-911" TargetMode="External"/><Relationship Id="rId2" Type="http://schemas.openxmlformats.org/officeDocument/2006/relationships/customXml" Target="../customXml/item2.xml"/><Relationship Id="rId16" Type="http://schemas.openxmlformats.org/officeDocument/2006/relationships/hyperlink" Target="https://www.vox.com/policy-and-politics/2020/6/12/21283813/george-floyd-blm-abolish-the-police-8cantwait-minneapolis" TargetMode="External"/><Relationship Id="rId29" Type="http://schemas.openxmlformats.org/officeDocument/2006/relationships/hyperlink" Target="https://demcastusa.com/2020/06/06/the-case-to-abolish-the-police-and-how-to-replace-them/" TargetMode="External"/><Relationship Id="rId11" Type="http://schemas.openxmlformats.org/officeDocument/2006/relationships/hyperlink" Target="https://www.thenation.com/article/society/police-reform-defund-activism/" TargetMode="External"/><Relationship Id="rId24" Type="http://schemas.openxmlformats.org/officeDocument/2006/relationships/hyperlink" Target="https://www.themarshallproject.org/2020/06/09/support-for-defunding-the-police-department-is-growing-here-s-why-it-s-not-a-silver-bullet" TargetMode="External"/><Relationship Id="rId32" Type="http://schemas.openxmlformats.org/officeDocument/2006/relationships/hyperlink" Target="https://www.motherjones.com/crime-justice/2020/06/police-abolition-george-floyd/" TargetMode="External"/><Relationship Id="rId37" Type="http://schemas.openxmlformats.org/officeDocument/2006/relationships/hyperlink" Target="https://www.vox.com/policy-and-politics/2020/7/9/21307137/abolish-ice-police-immigrant-black-lives-matter" TargetMode="External"/><Relationship Id="rId40" Type="http://schemas.openxmlformats.org/officeDocument/2006/relationships/hyperlink" Target="https://www.foxnews.com/media/marc-thiessen-dems-biden-defund-police-trump-will-win%20//" TargetMode="External"/><Relationship Id="rId45" Type="http://schemas.openxmlformats.org/officeDocument/2006/relationships/hyperlink" Target="http://encyclopedia.federalism.org/index.php/Criminal_Justice" TargetMode="External"/><Relationship Id="rId53" Type="http://schemas.openxmlformats.org/officeDocument/2006/relationships/hyperlink" Target="https://foreignpolicy.com/2020/06/22/calls-for-police-reform-are-getting-louder-here-is-how-to-do-it/" TargetMode="External"/><Relationship Id="rId58" Type="http://schemas.openxmlformats.org/officeDocument/2006/relationships/hyperlink" Target="https://www.livescience.com/evidence-police-brutality-reform.html" TargetMode="External"/><Relationship Id="rId66" Type="http://schemas.openxmlformats.org/officeDocument/2006/relationships/hyperlink" Target="https://www.lamag.com/citythinkblog/crises-act-ab-2054-police/" TargetMode="External"/><Relationship Id="rId74" Type="http://schemas.openxmlformats.org/officeDocument/2006/relationships/hyperlink" Target="https://world.wng.org/2020/06/reforming_the_police" TargetMode="External"/><Relationship Id="rId5" Type="http://schemas.openxmlformats.org/officeDocument/2006/relationships/numbering" Target="numbering.xml"/><Relationship Id="rId61" Type="http://schemas.openxmlformats.org/officeDocument/2006/relationships/hyperlink" Target="https://foreignpolicy.com/2020/06/22/calls-for-police-reform-are-getting-louder-here-is-how-to-do-it/" TargetMode="External"/><Relationship Id="rId19" Type="http://schemas.openxmlformats.org/officeDocument/2006/relationships/hyperlink" Target="https://bostonreview.net/law-justice/matthew-clair-getting-judges-side-abolition" TargetMode="External"/><Relationship Id="rId14" Type="http://schemas.openxmlformats.org/officeDocument/2006/relationships/hyperlink" Target="https://www.thenation.com/article/society/police-reform-defund-activism/" TargetMode="External"/><Relationship Id="rId22" Type="http://schemas.openxmlformats.org/officeDocument/2006/relationships/hyperlink" Target="https://www.themarshallproject.org/2020/06/09/support-for-defunding-the-police-department-is-growing-here-s-why-it-s-not-a-silver-bullet" TargetMode="External"/><Relationship Id="rId27" Type="http://schemas.openxmlformats.org/officeDocument/2006/relationships/hyperlink" Target="https://www.thenation.com/article/society/police-reform-defund-activism/" TargetMode="External"/><Relationship Id="rId30" Type="http://schemas.openxmlformats.org/officeDocument/2006/relationships/hyperlink" Target="https://www.inquirer.com/opinion/commentary/police-abolish-criminal-justice-reform-20200102.html" TargetMode="External"/><Relationship Id="rId35" Type="http://schemas.openxmlformats.org/officeDocument/2006/relationships/hyperlink" Target="https://www.thenation.com/article/society/police-reform-defund-activism/" TargetMode="External"/><Relationship Id="rId43" Type="http://schemas.openxmlformats.org/officeDocument/2006/relationships/hyperlink" Target="https://www.nytimes.com/2020/07/03/us/politics/polling-defund-the-police.html" TargetMode="External"/><Relationship Id="rId48" Type="http://schemas.openxmlformats.org/officeDocument/2006/relationships/hyperlink" Target="https://www.robesonian.com/opinion/columns/135424/defunding-the-police-is-absurd" TargetMode="External"/><Relationship Id="rId56" Type="http://schemas.openxmlformats.org/officeDocument/2006/relationships/hyperlink" Target="https://www.bostonglobe.com/2020/06/26/opinion/how-fix-police/" TargetMode="External"/><Relationship Id="rId64" Type="http://schemas.openxmlformats.org/officeDocument/2006/relationships/hyperlink" Target="https://www.justice.gov/opa/pr/executions-scheduled-four-federal-inmates-convicted-murdering-children" TargetMode="External"/><Relationship Id="rId69" Type="http://schemas.openxmlformats.org/officeDocument/2006/relationships/hyperlink" Target="https://www.chicagoreader.com/Bleader/archives/2017/03/03/mariame-kaba-modern-abolitionist-on-feminism-that-fights-state-violence" TargetMode="External"/><Relationship Id="rId8" Type="http://schemas.openxmlformats.org/officeDocument/2006/relationships/webSettings" Target="webSettings.xml"/><Relationship Id="rId51" Type="http://schemas.openxmlformats.org/officeDocument/2006/relationships/hyperlink" Target="https://foreignpolicy.com/2020/06/22/calls-for-police-reform-are-getting-louder-here-is-how-to-do-it/" TargetMode="External"/><Relationship Id="rId72" Type="http://schemas.openxmlformats.org/officeDocument/2006/relationships/hyperlink" Target="https://www.chicagoreader.com/Bleader/archives/2018/08/06/workshop-explores-alternatives-to-calling-cops-during-mental-health-crises" TargetMode="External"/><Relationship Id="rId3" Type="http://schemas.openxmlformats.org/officeDocument/2006/relationships/customXml" Target="../customXml/item3.xml"/><Relationship Id="rId12" Type="http://schemas.openxmlformats.org/officeDocument/2006/relationships/hyperlink" Target="https://scholars.org/sites/scholars/files/2020-05/ARPA_covid.pdf" TargetMode="External"/><Relationship Id="rId17" Type="http://schemas.openxmlformats.org/officeDocument/2006/relationships/hyperlink" Target="https://www.vox.com/policy-and-politics/2020/6/12/21283813/george-floyd-blm-abolish-the-police-8cantwait-minneapolis" TargetMode="External"/><Relationship Id="rId25" Type="http://schemas.openxmlformats.org/officeDocument/2006/relationships/hyperlink" Target="https://foreignpolicy.com/2020/06/22/calls-for-police-reform-are-getting-louder-here-is-how-to-do-it/" TargetMode="External"/><Relationship Id="rId33" Type="http://schemas.openxmlformats.org/officeDocument/2006/relationships/hyperlink" Target="https://www.motherjones.com/crime-justice/2020/06/police-abolition-george-floyd/" TargetMode="External"/><Relationship Id="rId38" Type="http://schemas.openxmlformats.org/officeDocument/2006/relationships/hyperlink" Target="https://www.bloomberg.com/opinion/articles/2020-06-02/donald-trump-s-re-election-chances-are-dwindling" TargetMode="External"/><Relationship Id="rId46" Type="http://schemas.openxmlformats.org/officeDocument/2006/relationships/hyperlink" Target="https://www.themarshallproject.org/2020/06/18/which-states-are-taking-on-police-reform-after-george-floyd" TargetMode="External"/><Relationship Id="rId59" Type="http://schemas.openxmlformats.org/officeDocument/2006/relationships/hyperlink" Target="https://foreignpolicy.com/2020/06/22/calls-for-police-reform-are-getting-louder-here-is-how-to-do-it/" TargetMode="External"/><Relationship Id="rId67" Type="http://schemas.openxmlformats.org/officeDocument/2006/relationships/hyperlink" Target="https://reason.com/2020/06/05/amidst-calls-for-abolishing-the-police-universities-cut-ties-with-city-police-departments/" TargetMode="External"/><Relationship Id="rId20" Type="http://schemas.openxmlformats.org/officeDocument/2006/relationships/hyperlink" Target="https://twitter.com/tedalcorn?lang=en" TargetMode="External"/><Relationship Id="rId41" Type="http://schemas.openxmlformats.org/officeDocument/2006/relationships/hyperlink" Target="https://www.nytimes.com/2020/07/03/us/politics/polling-defund-the-police.html" TargetMode="External"/><Relationship Id="rId54" Type="http://schemas.openxmlformats.org/officeDocument/2006/relationships/hyperlink" Target="https://www.bostonglobe.com/2020/06/26/opinion/how-fix-police/" TargetMode="External"/><Relationship Id="rId62" Type="http://schemas.openxmlformats.org/officeDocument/2006/relationships/hyperlink" Target="https://www.thenation.com/article/society/police-reform-defund-activism/" TargetMode="External"/><Relationship Id="rId70" Type="http://schemas.openxmlformats.org/officeDocument/2006/relationships/hyperlink" Target="https://www.chicagoreader.com/Bleader/archives/2017/02/28/this-black-collective-trains-bystanders-to-give-first-aid-to-shooting-victims"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washingtonpost.com/outlook/2020/01/16/democrats-are-ignoring-key-piece-criminal-justice-reform-slicing-police-budgets/" TargetMode="External"/><Relationship Id="rId23" Type="http://schemas.openxmlformats.org/officeDocument/2006/relationships/hyperlink" Target="https://www.vox.com/policy-and-politics/2020/6/12/21283813/george-floyd-blm-abolish-the-police-8cantwait-minneapolis" TargetMode="External"/><Relationship Id="rId28" Type="http://schemas.openxmlformats.org/officeDocument/2006/relationships/hyperlink" Target="https://foreignpolicy.com/2020/06/22/calls-for-police-reform-are-getting-louder-here-is-how-to-do-it/" TargetMode="External"/><Relationship Id="rId36" Type="http://schemas.openxmlformats.org/officeDocument/2006/relationships/hyperlink" Target="https://www.vox.com/policy-and-politics/2020/6/12/21283813/george-floyd-blm-abolish-the-police-8cantwait-minneapolis" TargetMode="External"/><Relationship Id="rId49" Type="http://schemas.openxmlformats.org/officeDocument/2006/relationships/hyperlink" Target="https://www.thenation.com/article/society/police-reform-defund-activism/" TargetMode="External"/><Relationship Id="rId57" Type="http://schemas.openxmlformats.org/officeDocument/2006/relationships/hyperlink" Target="https://foreignpolicy.com/2020/06/22/calls-for-police-reform-are-getting-louder-here-is-how-to-do-it/" TargetMode="External"/><Relationship Id="rId10" Type="http://schemas.openxmlformats.org/officeDocument/2006/relationships/hyperlink" Target="https://www.thenation.com/article/society/police-reform-defund-activism/" TargetMode="External"/><Relationship Id="rId31" Type="http://schemas.openxmlformats.org/officeDocument/2006/relationships/hyperlink" Target="https://www.vox.com/policy-and-politics/2020/6/12/21283813/george-floyd-blm-abolish-the-police-8cantwait-minneapolis" TargetMode="External"/><Relationship Id="rId44" Type="http://schemas.openxmlformats.org/officeDocument/2006/relationships/hyperlink" Target="https://www.politico.com/news/magazine/2020/06/12/abolish-defund-police-explainer-316185" TargetMode="External"/><Relationship Id="rId52" Type="http://schemas.openxmlformats.org/officeDocument/2006/relationships/hyperlink" Target="https://www.livescience.com/evidence-police-brutality-reform.html" TargetMode="External"/><Relationship Id="rId60" Type="http://schemas.openxmlformats.org/officeDocument/2006/relationships/hyperlink" Target="https://foreignpolicy.com/2020/06/22/calls-for-police-reform-are-getting-louder-here-is-how-to-do-it/" TargetMode="External"/><Relationship Id="rId65" Type="http://schemas.openxmlformats.org/officeDocument/2006/relationships/hyperlink" Target="https://www.gq.com/story/what-is-prison-abolition" TargetMode="External"/><Relationship Id="rId73" Type="http://schemas.openxmlformats.org/officeDocument/2006/relationships/hyperlink" Target="https://www.chicagoreader.com/chicago/police-abolitionist-movement-alternatives-cops-chicago/Content?oid=23289710" TargetMode="External"/><Relationship Id="rId4" Type="http://schemas.openxmlformats.org/officeDocument/2006/relationships/customXml" Target="../customXml/item4.xml"/><Relationship Id="rId9" Type="http://schemas.openxmlformats.org/officeDocument/2006/relationships/hyperlink" Target="https://www.thenation.com/article/society/police-reform-defund-activism/" TargetMode="External"/><Relationship Id="rId13" Type="http://schemas.openxmlformats.org/officeDocument/2006/relationships/hyperlink" Target="https://scholars.org/sites/scholars/files/2020-05/ARPA_covid.pdf" TargetMode="External"/><Relationship Id="rId18" Type="http://schemas.openxmlformats.org/officeDocument/2006/relationships/hyperlink" Target="https://www.vox.com/policy-and-politics/2020/6/12/21283813/george-floyd-blm-abolish-the-police-8cantwait-minneapolis" TargetMode="External"/><Relationship Id="rId39" Type="http://schemas.openxmlformats.org/officeDocument/2006/relationships/hyperlink" Target="https://www.thenation.com/article/society/police-reform-defund-activism/" TargetMode="External"/><Relationship Id="rId34" Type="http://schemas.openxmlformats.org/officeDocument/2006/relationships/hyperlink" Target="https://twitter.com/tedalcorn?lang=en" TargetMode="External"/><Relationship Id="rId50" Type="http://schemas.openxmlformats.org/officeDocument/2006/relationships/hyperlink" Target="https://www.vox.com/2020/6/17/21292046/black-people-abolish-defund-dismantle-police-george-floyd-breonna-taylor-black-lives-matter-protest" TargetMode="External"/><Relationship Id="rId55" Type="http://schemas.openxmlformats.org/officeDocument/2006/relationships/hyperlink" Target="https://www.nytimes.com/2020/06/16/opinion/police-reform-floyd.html" TargetMode="Externa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www.chicagoreader.com/chicago/book-swap-mariame-kaba-maya-dukmasova/Content?oid=6498087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E36E675-4B3F-2B48-9CD6-195B073CE869}">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422</TotalTime>
  <Pages>187</Pages>
  <Words>46751</Words>
  <Characters>266487</Characters>
  <Application>Microsoft Office Word</Application>
  <DocSecurity>0</DocSecurity>
  <Lines>2220</Lines>
  <Paragraphs>625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312613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Alvarez, Tiffany Alexandra</cp:lastModifiedBy>
  <cp:revision>640</cp:revision>
  <dcterms:created xsi:type="dcterms:W3CDTF">2020-07-07T17:02:00Z</dcterms:created>
  <dcterms:modified xsi:type="dcterms:W3CDTF">2020-07-18T08:19:00Z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