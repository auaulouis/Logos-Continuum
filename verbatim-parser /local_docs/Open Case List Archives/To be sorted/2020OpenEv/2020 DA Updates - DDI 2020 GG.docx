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6B1C29" w14:textId="3FB104CB" w:rsidR="003B7317" w:rsidRDefault="003B7317" w:rsidP="003B7317">
      <w:pPr>
        <w:pStyle w:val="Heading2"/>
      </w:pPr>
      <w:r>
        <w:t>2020 Updates</w:t>
      </w:r>
    </w:p>
    <w:p w14:paraId="0511B970" w14:textId="408C6B20" w:rsidR="003B7317" w:rsidRDefault="003B7317" w:rsidP="003B7317">
      <w:pPr>
        <w:pStyle w:val="Heading3"/>
      </w:pPr>
      <w:r>
        <w:t>UQ</w:t>
      </w:r>
    </w:p>
    <w:p w14:paraId="65F67D92" w14:textId="355AD372" w:rsidR="003B7317" w:rsidRDefault="00D90C8F" w:rsidP="003B7317">
      <w:pPr>
        <w:pStyle w:val="Heading4"/>
      </w:pPr>
      <w:r>
        <w:t>Biden wins now but Trump’s stabilizing and the margin’s thin---assumes COVID and protests</w:t>
      </w:r>
    </w:p>
    <w:p w14:paraId="79A076CA" w14:textId="7B0E1751" w:rsidR="003B7317" w:rsidRPr="003B7317" w:rsidRDefault="003B7317" w:rsidP="003B7317">
      <w:proofErr w:type="spellStart"/>
      <w:r w:rsidRPr="003B7317">
        <w:rPr>
          <w:rStyle w:val="Heading4Char"/>
        </w:rPr>
        <w:t>Enten</w:t>
      </w:r>
      <w:proofErr w:type="spellEnd"/>
      <w:r w:rsidRPr="003B7317">
        <w:rPr>
          <w:rStyle w:val="Heading4Char"/>
        </w:rPr>
        <w:t xml:space="preserve"> 8-6</w:t>
      </w:r>
      <w:r>
        <w:t xml:space="preserve"> (</w:t>
      </w:r>
      <w:r w:rsidRPr="003B7317">
        <w:t xml:space="preserve">Harry </w:t>
      </w:r>
      <w:proofErr w:type="spellStart"/>
      <w:r w:rsidRPr="003B7317">
        <w:rPr>
          <w:rStyle w:val="Heading4Char"/>
          <w:b w:val="0"/>
          <w:bCs/>
          <w:sz w:val="22"/>
        </w:rPr>
        <w:t>Enten</w:t>
      </w:r>
      <w:proofErr w:type="spellEnd"/>
      <w:r w:rsidRPr="003B7317">
        <w:t>,</w:t>
      </w:r>
      <w:r>
        <w:t xml:space="preserve"> Senior Writer and Analyst at CNN,</w:t>
      </w:r>
      <w:r w:rsidRPr="003B7317">
        <w:t xml:space="preserve"> 8-6-20</w:t>
      </w:r>
      <w:r w:rsidRPr="003B7317">
        <w:rPr>
          <w:rStyle w:val="Heading4Char"/>
          <w:b w:val="0"/>
          <w:bCs/>
          <w:sz w:val="22"/>
        </w:rPr>
        <w:t>20</w:t>
      </w:r>
      <w:r w:rsidRPr="003B7317">
        <w:t xml:space="preserve">, "New polls suggest Trump's position has stabilized,", </w:t>
      </w:r>
      <w:hyperlink r:id="rId5" w:history="1">
        <w:r w:rsidRPr="003B7317">
          <w:rPr>
            <w:rStyle w:val="Hyperlink"/>
          </w:rPr>
          <w:t>https://www.cnn.com/2020/08/06/politics/trump-polling-analysis/index.html</w:t>
        </w:r>
      </w:hyperlink>
      <w:r>
        <w:t xml:space="preserve"> )/LRCH Jrhee</w:t>
      </w:r>
    </w:p>
    <w:p w14:paraId="0B8E6E10" w14:textId="5063410C" w:rsidR="003B7317" w:rsidRPr="003B7317" w:rsidRDefault="003B7317" w:rsidP="003B7317">
      <w:pPr>
        <w:rPr>
          <w:rStyle w:val="Emphasis"/>
        </w:rPr>
      </w:pPr>
      <w:r w:rsidRPr="003B7317">
        <w:rPr>
          <w:rStyle w:val="StyleUnderline"/>
        </w:rPr>
        <w:t>There's little doubt</w:t>
      </w:r>
      <w:r w:rsidRPr="003B7317">
        <w:rPr>
          <w:sz w:val="16"/>
        </w:rPr>
        <w:t xml:space="preserve"> that former Vice President </w:t>
      </w:r>
      <w:hyperlink r:id="rId6" w:tgtFrame="_blank" w:history="1">
        <w:r w:rsidRPr="003B7317">
          <w:rPr>
            <w:rStyle w:val="Emphasis"/>
          </w:rPr>
          <w:t xml:space="preserve">Joe </w:t>
        </w:r>
        <w:r w:rsidRPr="003B7317">
          <w:rPr>
            <w:rStyle w:val="Emphasis"/>
            <w:highlight w:val="cyan"/>
          </w:rPr>
          <w:t>Biden</w:t>
        </w:r>
        <w:r w:rsidRPr="003B7317">
          <w:rPr>
            <w:rStyle w:val="Emphasis"/>
          </w:rPr>
          <w:t> </w:t>
        </w:r>
      </w:hyperlink>
      <w:r w:rsidRPr="003B7317">
        <w:rPr>
          <w:rStyle w:val="Emphasis"/>
          <w:highlight w:val="cyan"/>
        </w:rPr>
        <w:t xml:space="preserve">has the </w:t>
      </w:r>
      <w:proofErr w:type="spellStart"/>
      <w:r w:rsidRPr="003B7317">
        <w:rPr>
          <w:rStyle w:val="Emphasis"/>
          <w:highlight w:val="cyan"/>
        </w:rPr>
        <w:t>upperhand</w:t>
      </w:r>
      <w:proofErr w:type="spellEnd"/>
      <w:r w:rsidRPr="003B7317">
        <w:rPr>
          <w:rStyle w:val="Emphasis"/>
          <w:highlight w:val="cyan"/>
        </w:rPr>
        <w:t xml:space="preserve"> against</w:t>
      </w:r>
      <w:r w:rsidRPr="003B7317">
        <w:rPr>
          <w:sz w:val="16"/>
        </w:rPr>
        <w:t xml:space="preserve"> President </w:t>
      </w:r>
      <w:hyperlink r:id="rId7" w:tgtFrame="_blank" w:history="1">
        <w:r w:rsidRPr="003B7317">
          <w:rPr>
            <w:rStyle w:val="Emphasis"/>
          </w:rPr>
          <w:t xml:space="preserve">Donald </w:t>
        </w:r>
        <w:r w:rsidRPr="003B7317">
          <w:rPr>
            <w:rStyle w:val="Emphasis"/>
            <w:highlight w:val="cyan"/>
          </w:rPr>
          <w:t>Trump</w:t>
        </w:r>
      </w:hyperlink>
      <w:r w:rsidRPr="003B7317">
        <w:rPr>
          <w:rStyle w:val="StyleUnderline"/>
        </w:rPr>
        <w:t> at this point</w:t>
      </w:r>
      <w:r w:rsidRPr="003B7317">
        <w:rPr>
          <w:sz w:val="16"/>
        </w:rPr>
        <w:t xml:space="preserve">. </w:t>
      </w:r>
      <w:r w:rsidRPr="003B7317">
        <w:rPr>
          <w:rStyle w:val="StyleUnderline"/>
        </w:rPr>
        <w:t xml:space="preserve">Biden has led </w:t>
      </w:r>
      <w:r w:rsidRPr="003B7317">
        <w:rPr>
          <w:rStyle w:val="StyleUnderline"/>
          <w:highlight w:val="cyan"/>
        </w:rPr>
        <w:t>in</w:t>
      </w:r>
      <w:r w:rsidRPr="003B7317">
        <w:rPr>
          <w:rStyle w:val="StyleUnderline"/>
        </w:rPr>
        <w:t> </w:t>
      </w:r>
      <w:hyperlink r:id="rId8" w:tgtFrame="_blank" w:history="1">
        <w:r w:rsidRPr="003B7317">
          <w:rPr>
            <w:rStyle w:val="StyleUnderline"/>
            <w:highlight w:val="cyan"/>
          </w:rPr>
          <w:t>poll after poll nationally</w:t>
        </w:r>
      </w:hyperlink>
      <w:r w:rsidRPr="003B7317">
        <w:rPr>
          <w:sz w:val="16"/>
        </w:rPr>
        <w:t> </w:t>
      </w:r>
      <w:r w:rsidRPr="003B7317">
        <w:rPr>
          <w:rStyle w:val="StyleUnderline"/>
          <w:highlight w:val="cyan"/>
        </w:rPr>
        <w:t>and</w:t>
      </w:r>
      <w:r w:rsidRPr="003B7317">
        <w:rPr>
          <w:sz w:val="16"/>
        </w:rPr>
        <w:t xml:space="preserve"> in almost every poll </w:t>
      </w:r>
      <w:r w:rsidRPr="003B7317">
        <w:rPr>
          <w:rStyle w:val="StyleUnderline"/>
        </w:rPr>
        <w:t>in</w:t>
      </w:r>
      <w:r w:rsidRPr="003B7317">
        <w:rPr>
          <w:sz w:val="16"/>
        </w:rPr>
        <w:t xml:space="preserve"> the </w:t>
      </w:r>
      <w:r w:rsidRPr="003B7317">
        <w:rPr>
          <w:rStyle w:val="StyleUnderline"/>
          <w:highlight w:val="cyan"/>
        </w:rPr>
        <w:t>core</w:t>
      </w:r>
      <w:r w:rsidRPr="003B7317">
        <w:rPr>
          <w:rStyle w:val="StyleUnderline"/>
        </w:rPr>
        <w:t xml:space="preserve"> six battleground </w:t>
      </w:r>
      <w:r w:rsidRPr="003B7317">
        <w:rPr>
          <w:rStyle w:val="StyleUnderline"/>
          <w:highlight w:val="cyan"/>
        </w:rPr>
        <w:t>states</w:t>
      </w:r>
      <w:r w:rsidRPr="003B7317">
        <w:rPr>
          <w:sz w:val="16"/>
        </w:rPr>
        <w:t xml:space="preserve"> (Arizona, Florida, Michigan, North Carolina, Pennsylvania and Wisconsin).</w:t>
      </w:r>
      <w:r w:rsidRPr="00D90C8F">
        <w:rPr>
          <w:sz w:val="16"/>
        </w:rPr>
        <w:t xml:space="preserve"> </w:t>
      </w:r>
      <w:r w:rsidRPr="003B7317">
        <w:rPr>
          <w:rStyle w:val="StyleUnderline"/>
        </w:rPr>
        <w:t xml:space="preserve">Yet, while Biden has maintained advantage, </w:t>
      </w:r>
      <w:r w:rsidRPr="003B7317">
        <w:rPr>
          <w:rStyle w:val="StyleUnderline"/>
          <w:highlight w:val="cyan"/>
        </w:rPr>
        <w:t>Trump</w:t>
      </w:r>
      <w:r w:rsidRPr="003B7317">
        <w:rPr>
          <w:rStyle w:val="StyleUnderline"/>
        </w:rPr>
        <w:t xml:space="preserve"> has one thing going for him: His </w:t>
      </w:r>
      <w:r w:rsidRPr="003B7317">
        <w:rPr>
          <w:rStyle w:val="StyleUnderline"/>
          <w:highlight w:val="cyan"/>
        </w:rPr>
        <w:t>position is no longer deteriorating</w:t>
      </w:r>
      <w:r w:rsidRPr="003B7317">
        <w:rPr>
          <w:rStyle w:val="StyleUnderline"/>
        </w:rPr>
        <w:t>. A look at the polls shows that even as </w:t>
      </w:r>
      <w:hyperlink r:id="rId9" w:tgtFrame="_blank" w:history="1">
        <w:r w:rsidRPr="003B7317">
          <w:rPr>
            <w:rStyle w:val="StyleUnderline"/>
          </w:rPr>
          <w:t>coronavirus cases and deaths rise</w:t>
        </w:r>
      </w:hyperlink>
      <w:r w:rsidRPr="003B7317">
        <w:rPr>
          <w:rStyle w:val="StyleUnderline"/>
        </w:rPr>
        <w:t xml:space="preserve">, Trump remains </w:t>
      </w:r>
      <w:r w:rsidRPr="003B7317">
        <w:rPr>
          <w:rStyle w:val="StyleUnderline"/>
          <w:highlight w:val="cyan"/>
        </w:rPr>
        <w:t>within striking distancing</w:t>
      </w:r>
      <w:r w:rsidRPr="003B7317">
        <w:rPr>
          <w:rStyle w:val="StyleUnderline"/>
        </w:rPr>
        <w:t xml:space="preserve"> of Biden.</w:t>
      </w:r>
      <w:r w:rsidRPr="00D90C8F">
        <w:rPr>
          <w:sz w:val="16"/>
        </w:rPr>
        <w:t xml:space="preserve"> </w:t>
      </w:r>
      <w:r w:rsidRPr="003B7317">
        <w:rPr>
          <w:rStyle w:val="StyleUnderline"/>
        </w:rPr>
        <w:t>An Iowa poll out Wednesday</w:t>
      </w:r>
      <w:r w:rsidRPr="003B7317">
        <w:rPr>
          <w:sz w:val="16"/>
        </w:rPr>
        <w:t xml:space="preserve"> from </w:t>
      </w:r>
      <w:hyperlink r:id="rId10" w:tgtFrame="_blank" w:history="1">
        <w:r w:rsidRPr="003B7317">
          <w:rPr>
            <w:rStyle w:val="Hyperlink"/>
            <w:sz w:val="16"/>
          </w:rPr>
          <w:t>Monmouth University </w:t>
        </w:r>
      </w:hyperlink>
      <w:r w:rsidRPr="003B7317">
        <w:rPr>
          <w:sz w:val="16"/>
        </w:rPr>
        <w:t xml:space="preserve">makes the point well. </w:t>
      </w:r>
      <w:r w:rsidRPr="003B7317">
        <w:rPr>
          <w:rStyle w:val="StyleUnderline"/>
          <w:highlight w:val="cyan"/>
        </w:rPr>
        <w:t>Trump comes in with 48</w:t>
      </w:r>
      <w:r w:rsidRPr="003B7317">
        <w:rPr>
          <w:rStyle w:val="StyleUnderline"/>
        </w:rPr>
        <w:t xml:space="preserve">% </w:t>
      </w:r>
      <w:r w:rsidRPr="003B7317">
        <w:rPr>
          <w:rStyle w:val="StyleUnderline"/>
          <w:highlight w:val="cyan"/>
        </w:rPr>
        <w:t>to Biden's 45</w:t>
      </w:r>
      <w:r w:rsidRPr="003B7317">
        <w:rPr>
          <w:rStyle w:val="StyleUnderline"/>
        </w:rPr>
        <w:t>%, a 3-point margin and a result within the poll's margin of error</w:t>
      </w:r>
      <w:r w:rsidRPr="003B7317">
        <w:rPr>
          <w:sz w:val="16"/>
        </w:rPr>
        <w:t>. Trump won Iowa by more than 9 points in 2016. That equates to a 6-point swing toward Biden from the 2016 result, which is good for the Democrat. However, that's not better (and perhaps a touch worse) than you would have seen earlier this summer.</w:t>
      </w:r>
      <w:r w:rsidRPr="00D90C8F">
        <w:rPr>
          <w:sz w:val="16"/>
        </w:rPr>
        <w:t xml:space="preserve"> </w:t>
      </w:r>
      <w:r w:rsidRPr="003B7317">
        <w:rPr>
          <w:rStyle w:val="StyleUnderline"/>
        </w:rPr>
        <w:t>A </w:t>
      </w:r>
      <w:hyperlink r:id="rId11" w:tgtFrame="_blank" w:history="1">
        <w:r w:rsidRPr="003B7317">
          <w:rPr>
            <w:rStyle w:val="StyleUnderline"/>
          </w:rPr>
          <w:t>Des Moines Register poll</w:t>
        </w:r>
      </w:hyperlink>
      <w:r w:rsidRPr="003B7317">
        <w:rPr>
          <w:rStyle w:val="StyleUnderline"/>
        </w:rPr>
        <w:t> from the state in early June gave Trump 44% to Biden's 43%, another result within the margin of error</w:t>
      </w:r>
      <w:r w:rsidRPr="003B7317">
        <w:rPr>
          <w:sz w:val="16"/>
        </w:rPr>
        <w:t>. This poll, however, was a swing of 8 points from the 2016 result.</w:t>
      </w:r>
      <w:r w:rsidRPr="00D90C8F">
        <w:rPr>
          <w:sz w:val="16"/>
        </w:rPr>
        <w:t xml:space="preserve"> </w:t>
      </w:r>
      <w:r w:rsidRPr="003B7317">
        <w:rPr>
          <w:sz w:val="16"/>
        </w:rPr>
        <w:t xml:space="preserve">When you look at the average state poll that called cellphones, </w:t>
      </w:r>
      <w:r w:rsidRPr="003B7317">
        <w:rPr>
          <w:rStyle w:val="StyleUnderline"/>
        </w:rPr>
        <w:t>you see no sign that Trump is doing worse than in the early summer.</w:t>
      </w:r>
      <w:r w:rsidRPr="003B7317">
        <w:rPr>
          <w:sz w:val="16"/>
        </w:rPr>
        <w:t xml:space="preserve"> In the average state poll in June, Biden outperformed Hillary Clinton's margin by 8 points. The margin was 8 points since July as well. This would translate to a 10-point Biden lead nationally.</w:t>
      </w:r>
      <w:r w:rsidRPr="00D90C8F">
        <w:rPr>
          <w:sz w:val="16"/>
        </w:rPr>
        <w:t xml:space="preserve"> </w:t>
      </w:r>
      <w:r w:rsidRPr="003B7317">
        <w:rPr>
          <w:rStyle w:val="StyleUnderline"/>
        </w:rPr>
        <w:t>This is better than Biden was </w:t>
      </w:r>
      <w:hyperlink r:id="rId12" w:tgtFrame="_blank" w:history="1">
        <w:r w:rsidRPr="003B7317">
          <w:rPr>
            <w:rStyle w:val="StyleUnderline"/>
          </w:rPr>
          <w:t>doing earlier in the year</w:t>
        </w:r>
      </w:hyperlink>
      <w:r w:rsidRPr="003B7317">
        <w:rPr>
          <w:sz w:val="16"/>
        </w:rPr>
        <w:t xml:space="preserve">, when a similar exercise suggested he was up around 7 or 8 points nationally. Still, </w:t>
      </w:r>
      <w:r w:rsidRPr="003B7317">
        <w:rPr>
          <w:rStyle w:val="StyleUnderline"/>
        </w:rPr>
        <w:t>any momentum Biden seemed to have in June has stopped.</w:t>
      </w:r>
      <w:r w:rsidRPr="00D90C8F">
        <w:rPr>
          <w:sz w:val="16"/>
        </w:rPr>
        <w:t xml:space="preserve"> </w:t>
      </w:r>
      <w:r w:rsidRPr="003B7317">
        <w:rPr>
          <w:sz w:val="16"/>
        </w:rPr>
        <w:t xml:space="preserve">Essentially, </w:t>
      </w:r>
      <w:r w:rsidRPr="003B7317">
        <w:rPr>
          <w:rStyle w:val="StyleUnderline"/>
          <w:highlight w:val="cyan"/>
        </w:rPr>
        <w:t>Biden widened his advantage from May to June following</w:t>
      </w:r>
      <w:r w:rsidRPr="003B7317">
        <w:rPr>
          <w:rStyle w:val="StyleUnderline"/>
        </w:rPr>
        <w:t xml:space="preserve"> the beginning of the </w:t>
      </w:r>
      <w:r w:rsidRPr="003B7317">
        <w:rPr>
          <w:rStyle w:val="StyleUnderline"/>
          <w:highlight w:val="cyan"/>
        </w:rPr>
        <w:t>protests</w:t>
      </w:r>
      <w:r w:rsidRPr="003B7317">
        <w:rPr>
          <w:rStyle w:val="StyleUnderline"/>
        </w:rPr>
        <w:t xml:space="preserve"> after George Floyd's killing</w:t>
      </w:r>
      <w:r w:rsidRPr="003B7317">
        <w:rPr>
          <w:sz w:val="16"/>
        </w:rPr>
        <w:t xml:space="preserve"> in late May, and </w:t>
      </w:r>
      <w:r w:rsidRPr="003B7317">
        <w:rPr>
          <w:rStyle w:val="StyleUnderline"/>
          <w:highlight w:val="cyan"/>
        </w:rPr>
        <w:t>it's not gotten worse for Trump since</w:t>
      </w:r>
      <w:r w:rsidRPr="003B7317">
        <w:rPr>
          <w:sz w:val="16"/>
        </w:rPr>
        <w:t>.</w:t>
      </w:r>
      <w:r w:rsidR="00D90C8F" w:rsidRPr="00D90C8F">
        <w:rPr>
          <w:sz w:val="16"/>
        </w:rPr>
        <w:t xml:space="preserve"> </w:t>
      </w:r>
      <w:r w:rsidRPr="003B7317">
        <w:rPr>
          <w:sz w:val="16"/>
        </w:rPr>
        <w:t xml:space="preserve">The </w:t>
      </w:r>
      <w:r w:rsidRPr="003B7317">
        <w:rPr>
          <w:rStyle w:val="StyleUnderline"/>
        </w:rPr>
        <w:t>national polling paints a similar picture</w:t>
      </w:r>
      <w:r w:rsidRPr="003B7317">
        <w:rPr>
          <w:sz w:val="16"/>
        </w:rPr>
        <w:t xml:space="preserve">. </w:t>
      </w:r>
      <w:r w:rsidRPr="003B7317">
        <w:rPr>
          <w:rStyle w:val="StyleUnderline"/>
        </w:rPr>
        <w:t>Biden's margin widened at the end of May and beginning of June</w:t>
      </w:r>
      <w:r w:rsidRPr="003B7317">
        <w:rPr>
          <w:sz w:val="16"/>
        </w:rPr>
        <w:t xml:space="preserve">. </w:t>
      </w:r>
      <w:r w:rsidRPr="003B7317">
        <w:rPr>
          <w:rStyle w:val="StyleUnderline"/>
        </w:rPr>
        <w:t>Since then, Trump has held his ground.</w:t>
      </w:r>
      <w:r w:rsidR="00D90C8F">
        <w:rPr>
          <w:rStyle w:val="StyleUnderline"/>
        </w:rPr>
        <w:t xml:space="preserve"> </w:t>
      </w:r>
      <w:r w:rsidRPr="003B7317">
        <w:rPr>
          <w:rStyle w:val="StyleUnderline"/>
        </w:rPr>
        <w:t>Biden was ahead of Trump by 11 points in the average national poll</w:t>
      </w:r>
      <w:r w:rsidRPr="003B7317">
        <w:rPr>
          <w:sz w:val="16"/>
        </w:rPr>
        <w:t xml:space="preserve"> that calls cell phones </w:t>
      </w:r>
      <w:r w:rsidRPr="003B7317">
        <w:rPr>
          <w:rStyle w:val="StyleUnderline"/>
        </w:rPr>
        <w:t>in June</w:t>
      </w:r>
      <w:r w:rsidRPr="003B7317">
        <w:rPr>
          <w:sz w:val="16"/>
        </w:rPr>
        <w:t>. The margin was exactly the same in July. Likewise, the average of all the other polls was an 8-point Biden advantage in June and an 8-point Biden edge in July.</w:t>
      </w:r>
      <w:r w:rsidR="00D90C8F" w:rsidRPr="00D90C8F">
        <w:rPr>
          <w:sz w:val="16"/>
        </w:rPr>
        <w:t xml:space="preserve"> </w:t>
      </w:r>
      <w:r w:rsidRPr="003B7317">
        <w:rPr>
          <w:rStyle w:val="StyleUnderline"/>
        </w:rPr>
        <w:t xml:space="preserve">Poll aggregators that take into account all of the data actually have </w:t>
      </w:r>
      <w:r w:rsidRPr="003B7317">
        <w:rPr>
          <w:rStyle w:val="StyleUnderline"/>
          <w:highlight w:val="cyan"/>
        </w:rPr>
        <w:t>Trump</w:t>
      </w:r>
      <w:hyperlink r:id="rId13" w:tgtFrame="_blank" w:history="1">
        <w:r w:rsidRPr="003B7317">
          <w:rPr>
            <w:rStyle w:val="StyleUnderline"/>
            <w:highlight w:val="cyan"/>
          </w:rPr>
          <w:t> cut</w:t>
        </w:r>
        <w:r w:rsidRPr="003B7317">
          <w:rPr>
            <w:rStyle w:val="StyleUnderline"/>
          </w:rPr>
          <w:t>ting</w:t>
        </w:r>
      </w:hyperlink>
      <w:r w:rsidRPr="003B7317">
        <w:rPr>
          <w:rStyle w:val="StyleUnderline"/>
        </w:rPr>
        <w:t> </w:t>
      </w:r>
      <w:hyperlink r:id="rId14" w:tgtFrame="_blank" w:history="1">
        <w:r w:rsidRPr="003B7317">
          <w:rPr>
            <w:rStyle w:val="StyleUnderline"/>
          </w:rPr>
          <w:t>his</w:t>
        </w:r>
      </w:hyperlink>
      <w:r w:rsidRPr="003B7317">
        <w:rPr>
          <w:rStyle w:val="StyleUnderline"/>
        </w:rPr>
        <w:t> </w:t>
      </w:r>
      <w:hyperlink r:id="rId15" w:tgtFrame="_blank" w:history="1">
        <w:r w:rsidRPr="003B7317">
          <w:rPr>
            <w:rStyle w:val="StyleUnderline"/>
          </w:rPr>
          <w:t>deficit</w:t>
        </w:r>
      </w:hyperlink>
      <w:r w:rsidRPr="003B7317">
        <w:rPr>
          <w:rStyle w:val="StyleUnderline"/>
        </w:rPr>
        <w:t> </w:t>
      </w:r>
      <w:r w:rsidRPr="003B7317">
        <w:rPr>
          <w:rStyle w:val="StyleUnderline"/>
          <w:highlight w:val="cyan"/>
        </w:rPr>
        <w:t>from</w:t>
      </w:r>
      <w:r w:rsidRPr="003B7317">
        <w:rPr>
          <w:rStyle w:val="StyleUnderline"/>
        </w:rPr>
        <w:t xml:space="preserve"> around </w:t>
      </w:r>
      <w:r w:rsidRPr="003B7317">
        <w:rPr>
          <w:rStyle w:val="StyleUnderline"/>
          <w:highlight w:val="cyan"/>
        </w:rPr>
        <w:t>10</w:t>
      </w:r>
      <w:r w:rsidRPr="003B7317">
        <w:rPr>
          <w:rStyle w:val="StyleUnderline"/>
        </w:rPr>
        <w:t xml:space="preserve"> points </w:t>
      </w:r>
      <w:r w:rsidRPr="003B7317">
        <w:rPr>
          <w:rStyle w:val="StyleUnderline"/>
          <w:highlight w:val="cyan"/>
        </w:rPr>
        <w:t>to</w:t>
      </w:r>
      <w:r w:rsidRPr="003B7317">
        <w:rPr>
          <w:sz w:val="16"/>
        </w:rPr>
        <w:t xml:space="preserve"> somewhere closer to </w:t>
      </w:r>
      <w:r w:rsidRPr="003B7317">
        <w:rPr>
          <w:rStyle w:val="StyleUnderline"/>
          <w:highlight w:val="cyan"/>
        </w:rPr>
        <w:t>7</w:t>
      </w:r>
      <w:r w:rsidRPr="003B7317">
        <w:rPr>
          <w:rStyle w:val="StyleUnderline"/>
        </w:rPr>
        <w:t xml:space="preserve"> </w:t>
      </w:r>
      <w:r w:rsidRPr="003B7317">
        <w:rPr>
          <w:sz w:val="16"/>
        </w:rPr>
        <w:t xml:space="preserve">to 9 </w:t>
      </w:r>
      <w:r w:rsidRPr="003B7317">
        <w:rPr>
          <w:rStyle w:val="StyleUnderline"/>
          <w:highlight w:val="cyan"/>
        </w:rPr>
        <w:t>points</w:t>
      </w:r>
      <w:r w:rsidRPr="003B7317">
        <w:rPr>
          <w:sz w:val="16"/>
        </w:rPr>
        <w:t>. That's better than where Biden was before June, but less than his peak.</w:t>
      </w:r>
      <w:r w:rsidR="00D90C8F" w:rsidRPr="00D90C8F">
        <w:rPr>
          <w:sz w:val="16"/>
        </w:rPr>
        <w:t xml:space="preserve"> </w:t>
      </w:r>
      <w:r w:rsidRPr="003B7317">
        <w:rPr>
          <w:sz w:val="16"/>
        </w:rPr>
        <w:t>The same trend can be </w:t>
      </w:r>
      <w:hyperlink r:id="rId16" w:tgtFrame="_blank" w:history="1">
        <w:r w:rsidRPr="003B7317">
          <w:rPr>
            <w:rStyle w:val="Hyperlink"/>
            <w:sz w:val="16"/>
          </w:rPr>
          <w:t>seen in</w:t>
        </w:r>
      </w:hyperlink>
      <w:r w:rsidRPr="003B7317">
        <w:rPr>
          <w:sz w:val="16"/>
        </w:rPr>
        <w:t> </w:t>
      </w:r>
      <w:hyperlink r:id="rId17" w:tgtFrame="_blank" w:history="1">
        <w:r w:rsidRPr="003B7317">
          <w:rPr>
            <w:rStyle w:val="StyleUnderline"/>
          </w:rPr>
          <w:t>Trump's overall job approval rating</w:t>
        </w:r>
      </w:hyperlink>
      <w:r w:rsidRPr="003B7317">
        <w:rPr>
          <w:sz w:val="16"/>
        </w:rPr>
        <w:t xml:space="preserve">. He </w:t>
      </w:r>
      <w:r w:rsidRPr="003B7317">
        <w:rPr>
          <w:rStyle w:val="StyleUnderline"/>
        </w:rPr>
        <w:t>declined precipitously from April to June</w:t>
      </w:r>
      <w:r w:rsidRPr="003B7317">
        <w:rPr>
          <w:sz w:val="16"/>
        </w:rPr>
        <w:t>. The drop accelerated at the end of May.</w:t>
      </w:r>
      <w:r w:rsidR="00D90C8F" w:rsidRPr="00D90C8F">
        <w:rPr>
          <w:sz w:val="16"/>
        </w:rPr>
        <w:t xml:space="preserve"> </w:t>
      </w:r>
      <w:r w:rsidRPr="003B7317">
        <w:rPr>
          <w:rStyle w:val="Emphasis"/>
          <w:highlight w:val="cyan"/>
        </w:rPr>
        <w:t>Despite all</w:t>
      </w:r>
      <w:r w:rsidRPr="003B7317">
        <w:rPr>
          <w:rStyle w:val="Emphasis"/>
        </w:rPr>
        <w:t xml:space="preserve"> of </w:t>
      </w:r>
      <w:r w:rsidRPr="003B7317">
        <w:rPr>
          <w:rStyle w:val="Emphasis"/>
          <w:highlight w:val="cyan"/>
        </w:rPr>
        <w:t xml:space="preserve">that, Trump's approval rating </w:t>
      </w:r>
      <w:r w:rsidRPr="003B7317">
        <w:rPr>
          <w:rStyle w:val="Emphasis"/>
        </w:rPr>
        <w:t xml:space="preserve">among voters </w:t>
      </w:r>
      <w:r w:rsidRPr="003B7317">
        <w:rPr>
          <w:rStyle w:val="Emphasis"/>
          <w:highlight w:val="cyan"/>
        </w:rPr>
        <w:t>never</w:t>
      </w:r>
      <w:r w:rsidRPr="003B7317">
        <w:rPr>
          <w:rStyle w:val="Emphasis"/>
        </w:rPr>
        <w:t xml:space="preserve"> </w:t>
      </w:r>
      <w:r w:rsidRPr="003B7317">
        <w:rPr>
          <w:rStyle w:val="Emphasis"/>
          <w:highlight w:val="cyan"/>
        </w:rPr>
        <w:t>dropped below 40</w:t>
      </w:r>
      <w:r w:rsidRPr="003B7317">
        <w:rPr>
          <w:rStyle w:val="Emphasis"/>
        </w:rPr>
        <w:t>%</w:t>
      </w:r>
      <w:r w:rsidRPr="003B7317">
        <w:rPr>
          <w:rStyle w:val="StyleUnderline"/>
        </w:rPr>
        <w:t xml:space="preserve"> with voters in the average poll</w:t>
      </w:r>
      <w:r w:rsidRPr="003B7317">
        <w:rPr>
          <w:sz w:val="16"/>
        </w:rPr>
        <w:t xml:space="preserve">. Currently, </w:t>
      </w:r>
      <w:r w:rsidRPr="003B7317">
        <w:rPr>
          <w:rStyle w:val="StyleUnderline"/>
        </w:rPr>
        <w:t>Trump's approval rating among voters is about 41% or 42%</w:t>
      </w:r>
      <w:r w:rsidRPr="003B7317">
        <w:rPr>
          <w:sz w:val="16"/>
        </w:rPr>
        <w:t>, depending on how you compute your average. His net approval rating, which went as low as below -15 points, is now closer to -12 or -13 points.</w:t>
      </w:r>
      <w:r w:rsidR="00D90C8F" w:rsidRPr="00D90C8F">
        <w:rPr>
          <w:sz w:val="16"/>
        </w:rPr>
        <w:t xml:space="preserve"> </w:t>
      </w:r>
      <w:r w:rsidRPr="003B7317">
        <w:rPr>
          <w:sz w:val="16"/>
        </w:rPr>
        <w:t xml:space="preserve">We're not talking about a big improvement by any stretch. Rather, it's that </w:t>
      </w:r>
      <w:r w:rsidRPr="003B7317">
        <w:rPr>
          <w:rStyle w:val="Emphasis"/>
          <w:highlight w:val="cyan"/>
        </w:rPr>
        <w:t>Trump</w:t>
      </w:r>
      <w:r w:rsidRPr="003B7317">
        <w:rPr>
          <w:rStyle w:val="Emphasis"/>
        </w:rPr>
        <w:t xml:space="preserve">'s position has </w:t>
      </w:r>
      <w:r w:rsidRPr="003B7317">
        <w:rPr>
          <w:rStyle w:val="Emphasis"/>
          <w:highlight w:val="cyan"/>
        </w:rPr>
        <w:t>stabilized and</w:t>
      </w:r>
      <w:r w:rsidRPr="003B7317">
        <w:rPr>
          <w:sz w:val="16"/>
        </w:rPr>
        <w:t xml:space="preserve"> perhaps </w:t>
      </w:r>
      <w:r w:rsidRPr="003B7317">
        <w:rPr>
          <w:rStyle w:val="Emphasis"/>
          <w:highlight w:val="cyan"/>
        </w:rPr>
        <w:t>improved a few points</w:t>
      </w:r>
      <w:r w:rsidRPr="003B7317">
        <w:rPr>
          <w:rStyle w:val="StyleUnderline"/>
        </w:rPr>
        <w:t>.</w:t>
      </w:r>
      <w:r w:rsidR="00D90C8F">
        <w:rPr>
          <w:u w:val="single"/>
        </w:rPr>
        <w:t xml:space="preserve"> </w:t>
      </w:r>
      <w:r w:rsidRPr="003B7317">
        <w:rPr>
          <w:rStyle w:val="StyleUnderline"/>
        </w:rPr>
        <w:t xml:space="preserve">Overall, pretty much </w:t>
      </w:r>
      <w:r w:rsidRPr="003B7317">
        <w:rPr>
          <w:rStyle w:val="Emphasis"/>
          <w:highlight w:val="cyan"/>
        </w:rPr>
        <w:t>every method agrees</w:t>
      </w:r>
      <w:r w:rsidRPr="003B7317">
        <w:rPr>
          <w:rStyle w:val="Emphasis"/>
        </w:rPr>
        <w:t xml:space="preserve"> that Trump has</w:t>
      </w:r>
      <w:r w:rsidRPr="003B7317">
        <w:rPr>
          <w:sz w:val="16"/>
        </w:rPr>
        <w:t xml:space="preserve">, if nothing else, </w:t>
      </w:r>
      <w:r w:rsidRPr="003B7317">
        <w:rPr>
          <w:rStyle w:val="Emphasis"/>
        </w:rPr>
        <w:t>stopped</w:t>
      </w:r>
      <w:r w:rsidRPr="003B7317">
        <w:rPr>
          <w:rStyle w:val="StyleUnderline"/>
        </w:rPr>
        <w:t xml:space="preserve"> the </w:t>
      </w:r>
      <w:r w:rsidRPr="003B7317">
        <w:rPr>
          <w:rStyle w:val="Emphasis"/>
        </w:rPr>
        <w:t>bleeding</w:t>
      </w:r>
      <w:r w:rsidRPr="003B7317">
        <w:rPr>
          <w:rStyle w:val="StyleUnderline"/>
        </w:rPr>
        <w:t>.</w:t>
      </w:r>
      <w:r w:rsidR="00D90C8F" w:rsidRPr="00D90C8F">
        <w:rPr>
          <w:sz w:val="16"/>
        </w:rPr>
        <w:t xml:space="preserve"> </w:t>
      </w:r>
      <w:r w:rsidRPr="003B7317">
        <w:rPr>
          <w:rStyle w:val="StyleUnderline"/>
        </w:rPr>
        <w:t xml:space="preserve">The fact that Trump's standing hasn't gotten any worse </w:t>
      </w:r>
      <w:r w:rsidRPr="003B7317">
        <w:rPr>
          <w:rStyle w:val="StyleUnderline"/>
          <w:highlight w:val="cyan"/>
        </w:rPr>
        <w:t>may come as a</w:t>
      </w:r>
      <w:r w:rsidRPr="003B7317">
        <w:rPr>
          <w:rStyle w:val="StyleUnderline"/>
        </w:rPr>
        <w:t xml:space="preserve"> bit of a </w:t>
      </w:r>
      <w:r w:rsidRPr="003B7317">
        <w:rPr>
          <w:rStyle w:val="StyleUnderline"/>
          <w:highlight w:val="cyan"/>
        </w:rPr>
        <w:t>surprise given</w:t>
      </w:r>
      <w:r w:rsidRPr="003B7317">
        <w:rPr>
          <w:sz w:val="16"/>
        </w:rPr>
        <w:t xml:space="preserve"> the </w:t>
      </w:r>
      <w:r w:rsidRPr="003B7317">
        <w:rPr>
          <w:rStyle w:val="StyleUnderline"/>
        </w:rPr>
        <w:t xml:space="preserve">rise of </w:t>
      </w:r>
      <w:r w:rsidRPr="003B7317">
        <w:rPr>
          <w:rStyle w:val="StyleUnderline"/>
          <w:highlight w:val="cyan"/>
        </w:rPr>
        <w:t>corona</w:t>
      </w:r>
      <w:r w:rsidRPr="003B7317">
        <w:rPr>
          <w:rStyle w:val="StyleUnderline"/>
        </w:rPr>
        <w:t>virus cases and deaths nationally</w:t>
      </w:r>
      <w:r w:rsidRPr="003B7317">
        <w:rPr>
          <w:sz w:val="16"/>
        </w:rPr>
        <w:t>. Biden leads Trump by </w:t>
      </w:r>
      <w:hyperlink r:id="rId18" w:tgtFrame="_blank" w:history="1">
        <w:r w:rsidRPr="003B7317">
          <w:rPr>
            <w:rStyle w:val="Hyperlink"/>
            <w:sz w:val="16"/>
          </w:rPr>
          <w:t>double-digits </w:t>
        </w:r>
      </w:hyperlink>
      <w:r w:rsidRPr="003B7317">
        <w:rPr>
          <w:sz w:val="16"/>
        </w:rPr>
        <w:t>on who is more trusted to handle the virus, and the issue is a top one for voters.</w:t>
      </w:r>
      <w:r w:rsidR="00D90C8F" w:rsidRPr="00D90C8F">
        <w:rPr>
          <w:sz w:val="16"/>
        </w:rPr>
        <w:t xml:space="preserve"> </w:t>
      </w:r>
      <w:r w:rsidRPr="003B7317">
        <w:rPr>
          <w:rStyle w:val="StyleUnderline"/>
        </w:rPr>
        <w:t xml:space="preserve">The answer to this slight mystery may lie in the fact that </w:t>
      </w:r>
      <w:r w:rsidRPr="003B7317">
        <w:rPr>
          <w:rStyle w:val="StyleUnderline"/>
          <w:highlight w:val="cyan"/>
        </w:rPr>
        <w:t>issues surrounding race</w:t>
      </w:r>
      <w:r w:rsidRPr="003B7317">
        <w:rPr>
          <w:rStyle w:val="StyleUnderline"/>
        </w:rPr>
        <w:t xml:space="preserve"> relations </w:t>
      </w:r>
      <w:r w:rsidRPr="003B7317">
        <w:rPr>
          <w:rStyle w:val="StyleUnderline"/>
          <w:highlight w:val="cyan"/>
        </w:rPr>
        <w:t>have faded from</w:t>
      </w:r>
      <w:r w:rsidRPr="003B7317">
        <w:rPr>
          <w:rStyle w:val="StyleUnderline"/>
        </w:rPr>
        <w:t xml:space="preserve"> the </w:t>
      </w:r>
      <w:r w:rsidRPr="003B7317">
        <w:rPr>
          <w:rStyle w:val="StyleUnderline"/>
          <w:highlight w:val="cyan"/>
        </w:rPr>
        <w:t>news</w:t>
      </w:r>
      <w:r w:rsidRPr="003B7317">
        <w:rPr>
          <w:sz w:val="16"/>
        </w:rPr>
        <w:t xml:space="preserve">. </w:t>
      </w:r>
      <w:r w:rsidRPr="003B7317">
        <w:rPr>
          <w:rStyle w:val="Emphasis"/>
        </w:rPr>
        <w:t>Coverage of protests isn't anywhere close to where it once was</w:t>
      </w:r>
      <w:r w:rsidRPr="003B7317">
        <w:rPr>
          <w:sz w:val="16"/>
        </w:rPr>
        <w:t xml:space="preserve">. And </w:t>
      </w:r>
      <w:r w:rsidRPr="003B7317">
        <w:rPr>
          <w:rStyle w:val="StyleUnderline"/>
        </w:rPr>
        <w:t>although voters don't like Trump on coronavirus</w:t>
      </w:r>
      <w:r w:rsidRPr="003B7317">
        <w:rPr>
          <w:sz w:val="16"/>
        </w:rPr>
        <w:t xml:space="preserve">, </w:t>
      </w:r>
      <w:r w:rsidRPr="003B7317">
        <w:rPr>
          <w:rStyle w:val="StyleUnderline"/>
        </w:rPr>
        <w:t>they like him </w:t>
      </w:r>
      <w:hyperlink r:id="rId19" w:tgtFrame="_blank" w:history="1">
        <w:r w:rsidRPr="003B7317">
          <w:rPr>
            <w:rStyle w:val="StyleUnderline"/>
          </w:rPr>
          <w:t>even less on race relations</w:t>
        </w:r>
      </w:hyperlink>
      <w:r w:rsidRPr="003B7317">
        <w:rPr>
          <w:sz w:val="16"/>
        </w:rPr>
        <w:t xml:space="preserve">. So </w:t>
      </w:r>
      <w:r w:rsidRPr="003B7317">
        <w:rPr>
          <w:rStyle w:val="StyleUnderline"/>
        </w:rPr>
        <w:t>it isn't shocking that Trump is holding or may have even gained a point.</w:t>
      </w:r>
      <w:r w:rsidR="00D90C8F" w:rsidRPr="00D90C8F">
        <w:rPr>
          <w:sz w:val="16"/>
        </w:rPr>
        <w:t xml:space="preserve"> </w:t>
      </w:r>
      <w:r w:rsidRPr="003B7317">
        <w:rPr>
          <w:sz w:val="16"/>
        </w:rPr>
        <w:t>That said, it's tough to see how Trump could win if coronavirus is the big issue come voting time. As I've </w:t>
      </w:r>
      <w:hyperlink r:id="rId20" w:tgtFrame="_blank" w:history="1">
        <w:r w:rsidRPr="003B7317">
          <w:rPr>
            <w:rStyle w:val="Hyperlink"/>
            <w:sz w:val="16"/>
          </w:rPr>
          <w:t>noted before</w:t>
        </w:r>
      </w:hyperlink>
      <w:r w:rsidRPr="003B7317">
        <w:rPr>
          <w:sz w:val="16"/>
        </w:rPr>
        <w:t>, the candidate who leads on the big non-economic issue of the day pretty much always wins in elections not determined by the economy.</w:t>
      </w:r>
      <w:r w:rsidR="00D90C8F" w:rsidRPr="00D90C8F">
        <w:rPr>
          <w:sz w:val="16"/>
        </w:rPr>
        <w:t xml:space="preserve"> </w:t>
      </w:r>
      <w:r w:rsidRPr="003B7317">
        <w:rPr>
          <w:rStyle w:val="StyleUnderline"/>
        </w:rPr>
        <w:t xml:space="preserve">Still, </w:t>
      </w:r>
      <w:r w:rsidRPr="003B7317">
        <w:rPr>
          <w:rStyle w:val="Emphasis"/>
          <w:highlight w:val="cyan"/>
        </w:rPr>
        <w:t>the current difference between</w:t>
      </w:r>
      <w:r w:rsidRPr="003B7317">
        <w:rPr>
          <w:rStyle w:val="Emphasis"/>
        </w:rPr>
        <w:t xml:space="preserve"> the </w:t>
      </w:r>
      <w:r w:rsidRPr="003B7317">
        <w:rPr>
          <w:rStyle w:val="Emphasis"/>
          <w:highlight w:val="cyan"/>
        </w:rPr>
        <w:t>polls at this point</w:t>
      </w:r>
      <w:r w:rsidRPr="003B7317">
        <w:rPr>
          <w:rStyle w:val="Emphasis"/>
        </w:rPr>
        <w:t xml:space="preserve"> and </w:t>
      </w:r>
      <w:r w:rsidRPr="003B7317">
        <w:rPr>
          <w:rStyle w:val="Emphasis"/>
          <w:highlight w:val="cyan"/>
        </w:rPr>
        <w:t>the result isn't wide enough to suggest Biden has this locked away</w:t>
      </w:r>
      <w:r w:rsidRPr="003B7317">
        <w:rPr>
          <w:sz w:val="16"/>
        </w:rPr>
        <w:t xml:space="preserve"> </w:t>
      </w:r>
      <w:r w:rsidRPr="003B7317">
        <w:rPr>
          <w:rStyle w:val="StyleUnderline"/>
        </w:rPr>
        <w:t>given how much polls have moved from this point to the election historically</w:t>
      </w:r>
      <w:r w:rsidRPr="003B7317">
        <w:rPr>
          <w:sz w:val="16"/>
        </w:rPr>
        <w:t xml:space="preserve">. Yes, </w:t>
      </w:r>
      <w:r w:rsidRPr="003B7317">
        <w:rPr>
          <w:rStyle w:val="StyleUnderline"/>
        </w:rPr>
        <w:t>Biden has held a relatively steady lead</w:t>
      </w:r>
      <w:r w:rsidRPr="003B7317">
        <w:rPr>
          <w:sz w:val="16"/>
        </w:rPr>
        <w:t>, which makes him a clear favorite.</w:t>
      </w:r>
      <w:r w:rsidR="00D90C8F" w:rsidRPr="00D90C8F">
        <w:rPr>
          <w:sz w:val="16"/>
        </w:rPr>
        <w:t xml:space="preserve"> </w:t>
      </w:r>
      <w:r w:rsidRPr="003B7317">
        <w:rPr>
          <w:rStyle w:val="Emphasis"/>
        </w:rPr>
        <w:t>But</w:t>
      </w:r>
      <w:r w:rsidRPr="003B7317">
        <w:rPr>
          <w:rStyle w:val="StyleUnderline"/>
        </w:rPr>
        <w:t xml:space="preserve"> in a year in which we are facing unprecedented circumstances, </w:t>
      </w:r>
      <w:r w:rsidRPr="003B7317">
        <w:rPr>
          <w:rStyle w:val="Emphasis"/>
        </w:rPr>
        <w:t>Trump is staying in the hunt.</w:t>
      </w:r>
    </w:p>
    <w:p w14:paraId="44B8C4AD" w14:textId="7A50E7E5" w:rsidR="005B2F4E" w:rsidRDefault="005B2F4E" w:rsidP="005B2F4E">
      <w:pPr>
        <w:pStyle w:val="Heading3"/>
      </w:pPr>
      <w:r>
        <w:t>Link---13th Amendment</w:t>
      </w:r>
    </w:p>
    <w:p w14:paraId="0CDD307C" w14:textId="77777777" w:rsidR="005B2F4E" w:rsidRPr="005B2F4E" w:rsidRDefault="005B2F4E" w:rsidP="005B2F4E">
      <w:bookmarkStart w:id="0" w:name="_GoBack"/>
      <w:bookmarkEnd w:id="0"/>
    </w:p>
    <w:p w14:paraId="6AB92F2E" w14:textId="77777777" w:rsidR="005B2F4E" w:rsidRPr="005B2F4E" w:rsidRDefault="005B2F4E" w:rsidP="005B2F4E"/>
    <w:sectPr w:rsidR="005B2F4E" w:rsidRPr="005B2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B6D4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4DAAE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6C88D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B5A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7568D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D201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FE06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8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76CB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7C8D0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1E355D1"/>
    <w:multiLevelType w:val="multilevel"/>
    <w:tmpl w:val="E728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317"/>
    <w:rsid w:val="00041560"/>
    <w:rsid w:val="003A476A"/>
    <w:rsid w:val="003B7317"/>
    <w:rsid w:val="005B2F4E"/>
    <w:rsid w:val="00D9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0A82"/>
  <w15:chartTrackingRefBased/>
  <w15:docId w15:val="{C35FDE30-272C-4235-A583-0D3906017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4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7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4"/>
    <w:qFormat/>
    <w:rsid w:val="003B7317"/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3B7317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unhideWhenUsed/>
    <w:qFormat/>
    <w:rsid w:val="003B7317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unhideWhenUsed/>
    <w:qFormat/>
    <w:rsid w:val="003B7317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unhideWhenUsed/>
    <w:qFormat/>
    <w:rsid w:val="003B7317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character" w:default="1" w:styleId="DefaultParagraphFont">
    <w:name w:val="Default Paragraph Font"/>
    <w:uiPriority w:val="1"/>
    <w:unhideWhenUsed/>
    <w:rsid w:val="003B731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B7317"/>
  </w:style>
  <w:style w:type="character" w:styleId="Hyperlink">
    <w:name w:val="Hyperlink"/>
    <w:basedOn w:val="DefaultParagraphFont"/>
    <w:uiPriority w:val="99"/>
    <w:unhideWhenUsed/>
    <w:rsid w:val="003B7317"/>
    <w:rPr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B7317"/>
    <w:rPr>
      <w:color w:val="605E5C"/>
      <w:shd w:val="clear" w:color="auto" w:fill="E1DFDD"/>
    </w:rPr>
  </w:style>
  <w:style w:type="character" w:customStyle="1" w:styleId="Heading1Char">
    <w:name w:val="Heading 1 Char"/>
    <w:aliases w:val="Pocket Char"/>
    <w:basedOn w:val="DefaultParagraphFont"/>
    <w:link w:val="Heading1"/>
    <w:rsid w:val="003B7317"/>
    <w:rPr>
      <w:rFonts w:ascii="Calibri" w:eastAsiaTheme="majorEastAsia" w:hAnsi="Calibri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3B7317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3B7317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3B7317"/>
    <w:rPr>
      <w:rFonts w:ascii="Calibri" w:eastAsiaTheme="majorEastAsia" w:hAnsi="Calibri" w:cstheme="majorBidi"/>
      <w:b/>
      <w:iCs/>
      <w:sz w:val="26"/>
    </w:rPr>
  </w:style>
  <w:style w:type="character" w:styleId="Emphasis">
    <w:name w:val="Emphasis"/>
    <w:basedOn w:val="DefaultParagraphFont"/>
    <w:uiPriority w:val="7"/>
    <w:qFormat/>
    <w:rsid w:val="003B7317"/>
    <w:rPr>
      <w:rFonts w:ascii="Calibri" w:hAnsi="Calibri" w:cs="Calibri"/>
      <w:b/>
      <w:i w:val="0"/>
      <w:iCs/>
      <w:sz w:val="22"/>
      <w:u w:val="single"/>
      <w:bdr w:val="none" w:sz="0" w:space="0" w:color="auto"/>
    </w:rPr>
  </w:style>
  <w:style w:type="character" w:customStyle="1" w:styleId="Style13ptBold">
    <w:name w:val="Style 13 pt Bold"/>
    <w:aliases w:val="Cite"/>
    <w:basedOn w:val="DefaultParagraphFont"/>
    <w:uiPriority w:val="5"/>
    <w:qFormat/>
    <w:rsid w:val="003B7317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6"/>
    <w:qFormat/>
    <w:rsid w:val="003B7317"/>
    <w:rPr>
      <w:b w:val="0"/>
      <w:sz w:val="2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B7317"/>
    <w:rPr>
      <w:color w:val="auto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7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14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27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00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74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110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56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562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31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70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88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73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2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23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2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529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21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75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3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119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818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44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42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94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63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5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13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38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90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97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31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0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52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18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51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4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96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86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6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1598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10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4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3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1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71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66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5093614">
                                  <w:marLeft w:val="3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59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0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419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566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981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45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9791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807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87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36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17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34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13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53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84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280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42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0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54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49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030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113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34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13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02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52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42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1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6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79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92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2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19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41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0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95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98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69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5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1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345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48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1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7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62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2809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771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883227">
                                  <w:marLeft w:val="3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67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n.com/election/2020/presidential-polls" TargetMode="External"/><Relationship Id="rId13" Type="http://schemas.openxmlformats.org/officeDocument/2006/relationships/hyperlink" Target="https://projects.fivethirtyeight.com/polls/president-general/national/" TargetMode="External"/><Relationship Id="rId18" Type="http://schemas.openxmlformats.org/officeDocument/2006/relationships/hyperlink" Target="https://www.cnn.com/2020/07/09/politics/2020-election-issues-coronavirus-trump/index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cnn.com/election/2020/candidate/trump" TargetMode="External"/><Relationship Id="rId12" Type="http://schemas.openxmlformats.org/officeDocument/2006/relationships/hyperlink" Target="https://www.cnn.com/2020/05/17/politics/state-polls-2020-analysis/index.html" TargetMode="External"/><Relationship Id="rId17" Type="http://schemas.openxmlformats.org/officeDocument/2006/relationships/hyperlink" Target="https://projects.fivethirtyeight.com/trump-approval-ratings/voter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alclearpolitics.com/epolls/other/president_trump_job_approval-6179.html" TargetMode="External"/><Relationship Id="rId20" Type="http://schemas.openxmlformats.org/officeDocument/2006/relationships/hyperlink" Target="https://www.cnn.com/2020/05/05/politics/trump-2020-coronavirus-economy-analysis/index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nn.com/election/2020/candidate/biden" TargetMode="External"/><Relationship Id="rId11" Type="http://schemas.openxmlformats.org/officeDocument/2006/relationships/hyperlink" Target="https://assets.documentcloud.org/documents/6953460/2216-Methodology-062120.pdf" TargetMode="External"/><Relationship Id="rId5" Type="http://schemas.openxmlformats.org/officeDocument/2006/relationships/hyperlink" Target="https://www.cnn.com/2020/08/06/politics/trump-polling-analysis/index.html" TargetMode="External"/><Relationship Id="rId15" Type="http://schemas.openxmlformats.org/officeDocument/2006/relationships/hyperlink" Target="https://projects.economist.com/us-2020-forecast/president" TargetMode="External"/><Relationship Id="rId10" Type="http://schemas.openxmlformats.org/officeDocument/2006/relationships/hyperlink" Target="https://www.monmouth.edu/polling-institute/reports/monmouthpoll_IA_080520/" TargetMode="External"/><Relationship Id="rId19" Type="http://schemas.openxmlformats.org/officeDocument/2006/relationships/hyperlink" Target="https://assets.documentcloud.org/documents/6989473/200356-NBCWSJ-July-Poll-7-15-2020-Release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nn.com/interactive/2020/health/coronavirus-maps-and-cases/" TargetMode="External"/><Relationship Id="rId14" Type="http://schemas.openxmlformats.org/officeDocument/2006/relationships/hyperlink" Target="https://www.realclearpolitics.com/epolls/2020/president/us/general_election_trump_vs_biden-6247.html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hee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32</TotalTime>
  <Pages>1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Rhee</dc:creator>
  <cp:keywords/>
  <dc:description/>
  <cp:lastModifiedBy>Joe Rhee</cp:lastModifiedBy>
  <cp:revision>2</cp:revision>
  <dcterms:created xsi:type="dcterms:W3CDTF">2020-08-07T04:40:00Z</dcterms:created>
  <dcterms:modified xsi:type="dcterms:W3CDTF">2020-08-07T05:19:00Z</dcterms:modified>
</cp:coreProperties>
</file>