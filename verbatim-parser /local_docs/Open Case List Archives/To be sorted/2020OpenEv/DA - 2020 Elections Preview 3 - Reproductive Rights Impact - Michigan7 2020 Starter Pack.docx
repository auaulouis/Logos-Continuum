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7151CB" w:rsidP="00715A4F">
      <w:pPr>
        <w:pStyle w:val="Heading1"/>
      </w:pPr>
      <w:r>
        <w:t xml:space="preserve">ELECTIONS DA 3 – REPRODUTIVE </w:t>
      </w:r>
      <w:proofErr w:type="gramStart"/>
      <w:r>
        <w:t>HEALTH !</w:t>
      </w:r>
      <w:proofErr w:type="gramEnd"/>
    </w:p>
    <w:p w:rsidR="007151CB" w:rsidRDefault="007151CB" w:rsidP="007151CB">
      <w:pPr>
        <w:pStyle w:val="Heading2"/>
      </w:pPr>
      <w:r>
        <w:t>NOTES</w:t>
      </w:r>
    </w:p>
    <w:p w:rsidR="007151CB" w:rsidRDefault="007151CB" w:rsidP="007151CB">
      <w:r>
        <w:t>What are the ways that Trump hurts (and Biden helps) reproductive and sexual health?</w:t>
      </w:r>
    </w:p>
    <w:p w:rsidR="00D83F1E" w:rsidRDefault="00D83F1E" w:rsidP="007151CB">
      <w:r>
        <w:t xml:space="preserve">Why was reproductive health access called the “freedom from which all other freedom’s flow” at a high-level UN panel? </w:t>
      </w:r>
    </w:p>
    <w:p w:rsidR="00D83F1E" w:rsidRDefault="00D83F1E" w:rsidP="007151CB">
      <w:r>
        <w:t>In what ways do reproductive health restrictions magnify other inequalities?</w:t>
      </w:r>
    </w:p>
    <w:p w:rsidR="00D83F1E" w:rsidRPr="007151CB" w:rsidRDefault="0085607E" w:rsidP="007151CB">
      <w:r>
        <w:t>What are the best affirmative answers to the DA?</w:t>
      </w:r>
    </w:p>
    <w:p w:rsidR="00860506" w:rsidRPr="002C5F57" w:rsidRDefault="00860506" w:rsidP="002C5F57"/>
    <w:p w:rsidR="00764F1B" w:rsidRDefault="00764F1B" w:rsidP="00764F1B">
      <w:pPr>
        <w:pStyle w:val="Heading2"/>
      </w:pPr>
      <w:r>
        <w:t>NEG</w:t>
      </w:r>
    </w:p>
    <w:p w:rsidR="00715A4F" w:rsidRDefault="00715A4F" w:rsidP="00715A4F">
      <w:pPr>
        <w:pStyle w:val="Heading3"/>
      </w:pPr>
      <w:r>
        <w:t>1nc</w:t>
      </w:r>
    </w:p>
    <w:p w:rsidR="00715A4F" w:rsidRDefault="00834E04" w:rsidP="00715A4F">
      <w:pPr>
        <w:pStyle w:val="Heading4"/>
      </w:pPr>
      <w:r>
        <w:t>Trump re-election devastates global reproductive rights</w:t>
      </w:r>
    </w:p>
    <w:p w:rsidR="00715A4F" w:rsidRDefault="00715A4F" w:rsidP="00715A4F">
      <w:r w:rsidRPr="00AF6B24">
        <w:rPr>
          <w:rStyle w:val="Style13ptBold"/>
        </w:rPr>
        <w:t>Westwood 20</w:t>
      </w:r>
      <w:r>
        <w:t xml:space="preserve"> – analyst focused on gender and reproductive rights (Rosemary, “Why Reproductive Rights Are </w:t>
      </w:r>
      <w:proofErr w:type="gramStart"/>
      <w:r>
        <w:t>On The Line In The</w:t>
      </w:r>
      <w:proofErr w:type="gramEnd"/>
      <w:r>
        <w:t xml:space="preserve"> U.S. In 2020,” </w:t>
      </w:r>
      <w:r w:rsidRPr="00715A4F">
        <w:rPr>
          <w:i/>
        </w:rPr>
        <w:t>Chatelaine</w:t>
      </w:r>
      <w:r>
        <w:t xml:space="preserve">, </w:t>
      </w:r>
      <w:hyperlink r:id="rId6" w:history="1">
        <w:r w:rsidR="00A768C8" w:rsidRPr="00083998">
          <w:rPr>
            <w:rStyle w:val="Hyperlink"/>
          </w:rPr>
          <w:t>https://www.chatelaine.com/news/america-abortion-rights-2020/</w:t>
        </w:r>
      </w:hyperlink>
      <w:r>
        <w:t>)</w:t>
      </w:r>
    </w:p>
    <w:p w:rsidR="00A768C8" w:rsidRPr="00715A4F" w:rsidRDefault="00A768C8" w:rsidP="00715A4F"/>
    <w:p w:rsidR="00715A4F" w:rsidRPr="0056540E" w:rsidRDefault="00715A4F" w:rsidP="00715A4F">
      <w:pPr>
        <w:rPr>
          <w:rStyle w:val="StyleUnderline"/>
        </w:rPr>
      </w:pPr>
      <w:r w:rsidRPr="0056540E">
        <w:rPr>
          <w:rStyle w:val="StyleUnderline"/>
        </w:rPr>
        <w:t xml:space="preserve">The presidential election could </w:t>
      </w:r>
      <w:r w:rsidRPr="0056540E">
        <w:rPr>
          <w:rStyle w:val="Emphasis"/>
        </w:rPr>
        <w:t>seal the fate</w:t>
      </w:r>
      <w:r w:rsidRPr="0056540E">
        <w:rPr>
          <w:rStyle w:val="StyleUnderline"/>
        </w:rPr>
        <w:t xml:space="preserve"> of abortion rights</w:t>
      </w:r>
    </w:p>
    <w:p w:rsidR="00715A4F" w:rsidRDefault="00715A4F" w:rsidP="00715A4F">
      <w:proofErr w:type="gramStart"/>
      <w:r w:rsidRPr="0056540E">
        <w:rPr>
          <w:rStyle w:val="StyleUnderline"/>
        </w:rPr>
        <w:t>That’s</w:t>
      </w:r>
      <w:proofErr w:type="gramEnd"/>
      <w:r w:rsidRPr="0056540E">
        <w:rPr>
          <w:rStyle w:val="StyleUnderline"/>
        </w:rPr>
        <w:t xml:space="preserve"> what makes the 2020 presidential election in November so critical for pro-choice</w:t>
      </w:r>
      <w:r>
        <w:t xml:space="preserve"> and anti-abortion </w:t>
      </w:r>
      <w:r w:rsidRPr="0056540E">
        <w:rPr>
          <w:rStyle w:val="StyleUnderline"/>
        </w:rPr>
        <w:t>activists</w:t>
      </w:r>
      <w:r w:rsidRPr="0056540E">
        <w:t xml:space="preserve"> alike—among</w:t>
      </w:r>
      <w:r>
        <w:t xml:space="preserve"> all the other issues riding on this campaign.</w:t>
      </w:r>
      <w:r w:rsidR="00AF6B24">
        <w:t xml:space="preserve"> </w:t>
      </w:r>
      <w:r w:rsidRPr="0056540E">
        <w:rPr>
          <w:rStyle w:val="StyleUnderline"/>
        </w:rPr>
        <w:t>If Trump is re-elected, he may</w:t>
      </w:r>
      <w:r>
        <w:t xml:space="preserve"> have the chance to </w:t>
      </w:r>
      <w:r w:rsidRPr="0056540E">
        <w:rPr>
          <w:rStyle w:val="StyleUnderline"/>
        </w:rPr>
        <w:t>appoint a third justice to the Supreme Court</w:t>
      </w:r>
      <w:r>
        <w:t>—</w:t>
      </w:r>
      <w:r w:rsidRPr="0056540E">
        <w:rPr>
          <w:rStyle w:val="StyleUnderline"/>
        </w:rPr>
        <w:t>making it even more likely that Roe</w:t>
      </w:r>
      <w:r>
        <w:t xml:space="preserve"> v. Wade </w:t>
      </w:r>
      <w:r w:rsidRPr="0056540E">
        <w:rPr>
          <w:rStyle w:val="StyleUnderline"/>
        </w:rPr>
        <w:t xml:space="preserve">will be overturned. </w:t>
      </w:r>
      <w:proofErr w:type="gramStart"/>
      <w:r w:rsidRPr="0056540E">
        <w:rPr>
          <w:rStyle w:val="StyleUnderline"/>
        </w:rPr>
        <w:t>And</w:t>
      </w:r>
      <w:proofErr w:type="gramEnd"/>
      <w:r w:rsidRPr="0056540E">
        <w:rPr>
          <w:rStyle w:val="StyleUnderline"/>
        </w:rPr>
        <w:t xml:space="preserve"> he’ll be able to continue to fill the lower federal courts with anti-abortion judges</w:t>
      </w:r>
      <w:r>
        <w:t>.</w:t>
      </w:r>
      <w:r w:rsidR="00AF6B24">
        <w:t xml:space="preserve"> </w:t>
      </w:r>
      <w:r w:rsidRPr="0056540E">
        <w:rPr>
          <w:rStyle w:val="StyleUnderline"/>
        </w:rPr>
        <w:t>His administration will</w:t>
      </w:r>
      <w:r>
        <w:t xml:space="preserve"> also be able to continue to </w:t>
      </w:r>
      <w:r w:rsidRPr="0056540E">
        <w:rPr>
          <w:rStyle w:val="StyleUnderline"/>
        </w:rPr>
        <w:t xml:space="preserve">advance other anti-reproductive-rights work, including stripping </w:t>
      </w:r>
      <w:r w:rsidRPr="0056540E">
        <w:rPr>
          <w:rStyle w:val="Emphasis"/>
        </w:rPr>
        <w:t>domestic and international</w:t>
      </w:r>
      <w:r w:rsidRPr="0056540E">
        <w:rPr>
          <w:rStyle w:val="StyleUnderline"/>
        </w:rPr>
        <w:t xml:space="preserve"> pro-choice groups of federal funding for reproductive health and reducing access to birth control health coverage</w:t>
      </w:r>
      <w:r>
        <w:t>.</w:t>
      </w:r>
    </w:p>
    <w:p w:rsidR="00834E04" w:rsidRDefault="00834E04" w:rsidP="00834E04">
      <w:pPr>
        <w:pStyle w:val="Heading4"/>
      </w:pPr>
      <w:r>
        <w:t xml:space="preserve">That </w:t>
      </w:r>
      <w:r w:rsidRPr="00834E04">
        <w:rPr>
          <w:u w:val="single"/>
        </w:rPr>
        <w:t>devastates</w:t>
      </w:r>
      <w:r>
        <w:t xml:space="preserve"> society’s </w:t>
      </w:r>
      <w:r w:rsidR="00D227C8">
        <w:t xml:space="preserve">most </w:t>
      </w:r>
      <w:r>
        <w:t>vu</w:t>
      </w:r>
      <w:r w:rsidR="00D227C8">
        <w:t>lnerable---it must be rejected</w:t>
      </w:r>
    </w:p>
    <w:p w:rsidR="00834E04" w:rsidRDefault="00834E04" w:rsidP="00834E04">
      <w:r w:rsidRPr="00834E04">
        <w:rPr>
          <w:rStyle w:val="Style13ptBold"/>
        </w:rPr>
        <w:t>Pugh 19</w:t>
      </w:r>
      <w:r>
        <w:t xml:space="preserve"> – PhD in International Development and Political Science, Research Fellow with the Centre for International and Comparative Politics at Stellenbosch University. Based in Cape Town, South Africa, Sarah comes from a background of international development, migration, gender and health (Sarah, “Politics, power, and sexual and reproductive health and rights: impacts and opportunities,” </w:t>
      </w:r>
      <w:r w:rsidRPr="00590956">
        <w:rPr>
          <w:i/>
        </w:rPr>
        <w:t>Sexual and Reproductive Health Matters</w:t>
      </w:r>
      <w:r>
        <w:t>, 2)</w:t>
      </w:r>
    </w:p>
    <w:p w:rsidR="00834E04" w:rsidRPr="00121023" w:rsidRDefault="00834E04" w:rsidP="00834E04"/>
    <w:p w:rsidR="00834E04" w:rsidRDefault="00834E04" w:rsidP="00834E04">
      <w:r>
        <w:t xml:space="preserve">The capacity of people to access and </w:t>
      </w:r>
      <w:proofErr w:type="spellStart"/>
      <w:r>
        <w:t>realise</w:t>
      </w:r>
      <w:proofErr w:type="spellEnd"/>
      <w:r>
        <w:t xml:space="preserve"> their sexual and reproductive health and rights (SRHR) has long been influenced by the shifting tides of politics and the various configurations of political power that hold sway in specific times and specific places. As the articles in this issue make clear, </w:t>
      </w:r>
      <w:r w:rsidRPr="00590956">
        <w:rPr>
          <w:rStyle w:val="StyleUnderline"/>
        </w:rPr>
        <w:t xml:space="preserve">pronounced shifts towards far </w:t>
      </w:r>
      <w:proofErr w:type="gramStart"/>
      <w:r w:rsidRPr="00590956">
        <w:rPr>
          <w:rStyle w:val="StyleUnderline"/>
        </w:rPr>
        <w:t>right-wing</w:t>
      </w:r>
      <w:proofErr w:type="gramEnd"/>
      <w:r w:rsidRPr="00590956">
        <w:rPr>
          <w:rStyle w:val="StyleUnderline"/>
        </w:rPr>
        <w:t xml:space="preserve"> and conservative politics are</w:t>
      </w:r>
      <w:r>
        <w:t xml:space="preserve"> </w:t>
      </w:r>
      <w:r w:rsidRPr="00590956">
        <w:rPr>
          <w:rStyle w:val="StyleUnderline"/>
        </w:rPr>
        <w:t>threatening</w:t>
      </w:r>
      <w:r>
        <w:t xml:space="preserve"> hard-won progress in SRHR [</w:t>
      </w:r>
      <w:r w:rsidRPr="00590956">
        <w:rPr>
          <w:rStyle w:val="StyleUnderline"/>
        </w:rPr>
        <w:t>sexual and reproductive health and rights</w:t>
      </w:r>
      <w:r>
        <w:t xml:space="preserve">]. </w:t>
      </w:r>
      <w:r w:rsidRPr="00590956">
        <w:rPr>
          <w:rStyle w:val="StyleUnderline"/>
        </w:rPr>
        <w:t>This is happening globally</w:t>
      </w:r>
      <w:r>
        <w:t xml:space="preserve">, regionally, nationally and locally, </w:t>
      </w:r>
      <w:r w:rsidRPr="00590956">
        <w:rPr>
          <w:rStyle w:val="StyleUnderline"/>
        </w:rPr>
        <w:t>affecting progress in many areas, such as access to safe abortion</w:t>
      </w:r>
      <w:r>
        <w:t xml:space="preserve">, access to </w:t>
      </w:r>
      <w:r w:rsidRPr="00590956">
        <w:rPr>
          <w:rStyle w:val="StyleUnderline"/>
        </w:rPr>
        <w:t>contraception</w:t>
      </w:r>
      <w:r>
        <w:t xml:space="preserve">, </w:t>
      </w:r>
      <w:r w:rsidRPr="00590956">
        <w:rPr>
          <w:rStyle w:val="StyleUnderline"/>
        </w:rPr>
        <w:t>the protection of</w:t>
      </w:r>
      <w:r>
        <w:t xml:space="preserve"> the sexual and </w:t>
      </w:r>
      <w:r w:rsidRPr="00590956">
        <w:rPr>
          <w:rStyle w:val="StyleUnderline"/>
        </w:rPr>
        <w:t>reproductive rights of migrants and refugees including those in humanitarian settings, and the advancement of the rights of LGBTI+ individuals</w:t>
      </w:r>
      <w:r>
        <w:t xml:space="preserve">. Taken together, the articles paint a compelling picture of how governments, political leaders, activists, non-governmental </w:t>
      </w:r>
      <w:proofErr w:type="spellStart"/>
      <w:r>
        <w:t>organisations</w:t>
      </w:r>
      <w:proofErr w:type="spellEnd"/>
      <w:r>
        <w:t xml:space="preserve"> (NGOs), lawyers, and others are all engaging in the politics of SRHR, </w:t>
      </w:r>
      <w:r w:rsidRPr="00590956">
        <w:rPr>
          <w:rStyle w:val="StyleUnderline"/>
        </w:rPr>
        <w:t xml:space="preserve">with </w:t>
      </w:r>
      <w:r w:rsidRPr="00D227C8">
        <w:rPr>
          <w:rStyle w:val="Emphasis"/>
        </w:rPr>
        <w:t>profound impacts</w:t>
      </w:r>
      <w:r>
        <w:t xml:space="preserve">, both positive and negative, </w:t>
      </w:r>
      <w:r w:rsidRPr="00590956">
        <w:rPr>
          <w:rStyle w:val="StyleUnderline"/>
        </w:rPr>
        <w:t>on the everyday lived realities of people around the world</w:t>
      </w:r>
      <w:r>
        <w:t xml:space="preserve">. As these articles illustrate, </w:t>
      </w:r>
      <w:r w:rsidRPr="00590956">
        <w:rPr>
          <w:rStyle w:val="StyleUnderline"/>
        </w:rPr>
        <w:t>the impacts</w:t>
      </w:r>
      <w:r>
        <w:t xml:space="preserve"> of politics on SRHR </w:t>
      </w:r>
      <w:r w:rsidRPr="00590956">
        <w:rPr>
          <w:rStyle w:val="StyleUnderline"/>
        </w:rPr>
        <w:t>are</w:t>
      </w:r>
      <w:r>
        <w:t xml:space="preserve"> often the </w:t>
      </w:r>
      <w:r w:rsidRPr="00590956">
        <w:rPr>
          <w:rStyle w:val="StyleUnderline"/>
        </w:rPr>
        <w:t xml:space="preserve">greatest for the </w:t>
      </w:r>
      <w:r w:rsidRPr="00D227C8">
        <w:rPr>
          <w:rStyle w:val="Emphasis"/>
        </w:rPr>
        <w:t xml:space="preserve">most vulnerable or </w:t>
      </w:r>
      <w:proofErr w:type="spellStart"/>
      <w:r w:rsidRPr="00D227C8">
        <w:rPr>
          <w:rStyle w:val="Emphasis"/>
        </w:rPr>
        <w:t>marginalised</w:t>
      </w:r>
      <w:proofErr w:type="spellEnd"/>
      <w:r w:rsidRPr="00D227C8">
        <w:rPr>
          <w:rStyle w:val="Emphasis"/>
        </w:rPr>
        <w:t xml:space="preserve"> populations</w:t>
      </w:r>
      <w:r>
        <w:t xml:space="preserve">, </w:t>
      </w:r>
      <w:r w:rsidRPr="00590956">
        <w:rPr>
          <w:rStyle w:val="StyleUnderline"/>
        </w:rPr>
        <w:t>who themselves may have limited opportunity to influence political outcomes on their own behalf</w:t>
      </w:r>
      <w:r>
        <w:t>.</w:t>
      </w:r>
    </w:p>
    <w:p w:rsidR="00834E04" w:rsidRDefault="00834E04" w:rsidP="00834E04">
      <w:r>
        <w:t>The embodied consequences of SRHR politics</w:t>
      </w:r>
    </w:p>
    <w:p w:rsidR="00834E04" w:rsidRDefault="00834E04" w:rsidP="00834E04">
      <w:r w:rsidRPr="00590956">
        <w:rPr>
          <w:rStyle w:val="StyleUnderline"/>
        </w:rPr>
        <w:t>Political decisions have embodied consequences</w:t>
      </w:r>
      <w:r>
        <w:t xml:space="preserve">. </w:t>
      </w:r>
      <w:r w:rsidRPr="00590956">
        <w:rPr>
          <w:rStyle w:val="StyleUnderline"/>
        </w:rPr>
        <w:t>Decisions made in the corridors of power in one part of the world can reverberate across the globe, with very real implications for the lives and health of individuals in other parts of the world</w:t>
      </w:r>
      <w:r>
        <w:t xml:space="preserve">. </w:t>
      </w:r>
      <w:r w:rsidRPr="00590956">
        <w:rPr>
          <w:rStyle w:val="StyleUnderline"/>
        </w:rPr>
        <w:t xml:space="preserve">It is the bodies and lives of women and girls that </w:t>
      </w:r>
      <w:proofErr w:type="gramStart"/>
      <w:r w:rsidRPr="00590956">
        <w:rPr>
          <w:rStyle w:val="StyleUnderline"/>
        </w:rPr>
        <w:t>are most often impacted</w:t>
      </w:r>
      <w:proofErr w:type="gramEnd"/>
      <w:r w:rsidRPr="00590956">
        <w:rPr>
          <w:rStyle w:val="StyleUnderline"/>
        </w:rPr>
        <w:t xml:space="preserve"> by</w:t>
      </w:r>
      <w:r>
        <w:t xml:space="preserve"> domestic and international </w:t>
      </w:r>
      <w:r w:rsidRPr="00590956">
        <w:rPr>
          <w:rStyle w:val="StyleUnderline"/>
        </w:rPr>
        <w:t>political decisions</w:t>
      </w:r>
      <w:r>
        <w:t xml:space="preserve"> related to SRHR. </w:t>
      </w:r>
      <w:proofErr w:type="gramStart"/>
      <w:r w:rsidRPr="00590956">
        <w:rPr>
          <w:rStyle w:val="StyleUnderline"/>
        </w:rPr>
        <w:t>For example, in the 2017 reinstatement and expansion of the</w:t>
      </w:r>
      <w:r>
        <w:t xml:space="preserve"> Mexico City Policy, or </w:t>
      </w:r>
      <w:r w:rsidRPr="00590956">
        <w:rPr>
          <w:rStyle w:val="StyleUnderline"/>
        </w:rPr>
        <w:t>Global Gag Rule, under</w:t>
      </w:r>
      <w:r>
        <w:t xml:space="preserve"> US President </w:t>
      </w:r>
      <w:r w:rsidRPr="00590956">
        <w:rPr>
          <w:rStyle w:val="StyleUnderline"/>
        </w:rPr>
        <w:t>Trump</w:t>
      </w:r>
      <w:r>
        <w:t xml:space="preserve">, </w:t>
      </w:r>
      <w:r w:rsidRPr="00590956">
        <w:rPr>
          <w:rStyle w:val="StyleUnderline"/>
        </w:rPr>
        <w:t xml:space="preserve">we are witness to the </w:t>
      </w:r>
      <w:r w:rsidRPr="00D227C8">
        <w:rPr>
          <w:rStyle w:val="Emphasis"/>
        </w:rPr>
        <w:t>devastating</w:t>
      </w:r>
      <w:r w:rsidRPr="00590956">
        <w:rPr>
          <w:rStyle w:val="StyleUnderline"/>
        </w:rPr>
        <w:t xml:space="preserve"> international impacts of a </w:t>
      </w:r>
      <w:r w:rsidRPr="00D227C8">
        <w:rPr>
          <w:rStyle w:val="Emphasis"/>
        </w:rPr>
        <w:t>political decision taken in the US</w:t>
      </w:r>
      <w:r w:rsidRPr="00590956">
        <w:rPr>
          <w:rStyle w:val="StyleUnderline"/>
        </w:rPr>
        <w:t xml:space="preserve"> to prohibit any foreign NGO that receives US global health funds from engaging in</w:t>
      </w:r>
      <w:r>
        <w:t xml:space="preserve"> “certain </w:t>
      </w:r>
      <w:r w:rsidRPr="00590956">
        <w:rPr>
          <w:rStyle w:val="StyleUnderline"/>
        </w:rPr>
        <w:t>abortion-related activities, including providing abortion services, information, counselling and referrals, and advocating to expand access to safe abortion services</w:t>
      </w:r>
      <w:r>
        <w:t>.”</w:t>
      </w:r>
      <w:proofErr w:type="gramEnd"/>
      <w:r>
        <w:t xml:space="preserve">1 Against public health evidence, </w:t>
      </w:r>
      <w:r w:rsidRPr="00590956">
        <w:rPr>
          <w:rStyle w:val="StyleUnderline"/>
        </w:rPr>
        <w:t xml:space="preserve">such politics and </w:t>
      </w:r>
      <w:proofErr w:type="gramStart"/>
      <w:r w:rsidRPr="00590956">
        <w:rPr>
          <w:rStyle w:val="StyleUnderline"/>
        </w:rPr>
        <w:t>politically-driven</w:t>
      </w:r>
      <w:proofErr w:type="gramEnd"/>
      <w:r w:rsidRPr="00590956">
        <w:rPr>
          <w:rStyle w:val="StyleUnderline"/>
        </w:rPr>
        <w:t xml:space="preserve"> decisions restrict the life choices and undermine the fundamental human rights of some of the </w:t>
      </w:r>
      <w:r w:rsidRPr="00D227C8">
        <w:rPr>
          <w:rStyle w:val="Emphasis"/>
        </w:rPr>
        <w:t xml:space="preserve">most </w:t>
      </w:r>
      <w:proofErr w:type="spellStart"/>
      <w:r w:rsidRPr="00D227C8">
        <w:rPr>
          <w:rStyle w:val="Emphasis"/>
        </w:rPr>
        <w:t>marginalised</w:t>
      </w:r>
      <w:proofErr w:type="spellEnd"/>
      <w:r w:rsidRPr="00590956">
        <w:rPr>
          <w:rStyle w:val="StyleUnderline"/>
        </w:rPr>
        <w:t xml:space="preserve"> people in the world</w:t>
      </w:r>
      <w:r>
        <w:t xml:space="preserve">. </w:t>
      </w:r>
      <w:r w:rsidRPr="00590956">
        <w:rPr>
          <w:rStyle w:val="StyleUnderline"/>
        </w:rPr>
        <w:t>For many women</w:t>
      </w:r>
      <w:r>
        <w:t xml:space="preserve">, such as those forced in the circumstances to seek unsafe abortions, </w:t>
      </w:r>
      <w:r w:rsidRPr="00590956">
        <w:rPr>
          <w:rStyle w:val="StyleUnderline"/>
        </w:rPr>
        <w:t xml:space="preserve">they are </w:t>
      </w:r>
      <w:r w:rsidRPr="00590956">
        <w:t>also</w:t>
      </w:r>
      <w:r w:rsidRPr="00590956">
        <w:rPr>
          <w:rStyle w:val="StyleUnderline"/>
        </w:rPr>
        <w:t xml:space="preserve"> a </w:t>
      </w:r>
      <w:r w:rsidRPr="00D227C8">
        <w:rPr>
          <w:rStyle w:val="Emphasis"/>
        </w:rPr>
        <w:t>matter of life and death</w:t>
      </w:r>
      <w:r>
        <w:t>.</w:t>
      </w:r>
    </w:p>
    <w:p w:rsidR="00834E04" w:rsidRDefault="00834E04" w:rsidP="00715A4F"/>
    <w:p w:rsidR="009E2C2E" w:rsidRDefault="009E2C2E" w:rsidP="002433B7">
      <w:pPr>
        <w:pStyle w:val="Heading3"/>
      </w:pPr>
      <w:r>
        <w:t>IL – Trump reversal</w:t>
      </w:r>
    </w:p>
    <w:p w:rsidR="009E2C2E" w:rsidRDefault="009E2C2E" w:rsidP="009E2C2E">
      <w:pPr>
        <w:pStyle w:val="Heading4"/>
      </w:pPr>
      <w:r>
        <w:t xml:space="preserve">Trump is </w:t>
      </w:r>
      <w:r w:rsidRPr="00812165">
        <w:rPr>
          <w:u w:val="single"/>
        </w:rPr>
        <w:t>devastating</w:t>
      </w:r>
      <w:r>
        <w:t xml:space="preserve"> global access to reproductive health services---this approach must be reversed</w:t>
      </w:r>
    </w:p>
    <w:p w:rsidR="009E2C2E" w:rsidRDefault="009E2C2E" w:rsidP="009E2C2E">
      <w:r w:rsidRPr="00812165">
        <w:rPr>
          <w:rStyle w:val="Style13ptBold"/>
        </w:rPr>
        <w:t>Frankel 19</w:t>
      </w:r>
      <w:r>
        <w:t xml:space="preserve"> - represents Florida's 21st District, which includes Palm Beach County, and </w:t>
      </w:r>
      <w:proofErr w:type="gramStart"/>
      <w:r>
        <w:t>was first elected</w:t>
      </w:r>
      <w:proofErr w:type="gramEnd"/>
      <w:r>
        <w:t xml:space="preserve"> to Congress in 2012. She serves on the House Appropriations Subcommittee on State, Foreign Operations, and Related Programs (Lois, “US must lead the charge on global reproductive rights — not stand in the way,” </w:t>
      </w:r>
      <w:r w:rsidR="00812165" w:rsidRPr="00812165">
        <w:rPr>
          <w:i/>
        </w:rPr>
        <w:t>The Hill</w:t>
      </w:r>
      <w:r w:rsidR="00812165">
        <w:t xml:space="preserve">, </w:t>
      </w:r>
      <w:hyperlink r:id="rId7" w:history="1">
        <w:r w:rsidR="00812165" w:rsidRPr="00FF22B3">
          <w:rPr>
            <w:rStyle w:val="Hyperlink"/>
          </w:rPr>
          <w:t>https://thehill.com/blogs/congress-blog/foreign-policy/470869-us-must-lead-the-charge-on-global-reproductive-rights-not</w:t>
        </w:r>
      </w:hyperlink>
      <w:r>
        <w:t>)</w:t>
      </w:r>
    </w:p>
    <w:p w:rsidR="00812165" w:rsidRPr="009E2C2E" w:rsidRDefault="00812165" w:rsidP="009E2C2E"/>
    <w:p w:rsidR="009E2C2E" w:rsidRDefault="009E2C2E" w:rsidP="009E2C2E">
      <w:r w:rsidRPr="00812165">
        <w:rPr>
          <w:rStyle w:val="StyleUnderline"/>
        </w:rPr>
        <w:t>For women to lead full productive lives, they must have the freedom to make the health care choices that are best for them</w:t>
      </w:r>
      <w:r>
        <w:t xml:space="preserve">. </w:t>
      </w:r>
      <w:proofErr w:type="gramStart"/>
      <w:r>
        <w:t>And</w:t>
      </w:r>
      <w:proofErr w:type="gramEnd"/>
      <w:r>
        <w:t xml:space="preserve"> when women and girls are healthy, educated and safe, their countries and the world are more secure and prosperous.</w:t>
      </w:r>
      <w:r w:rsidR="00812165">
        <w:t xml:space="preserve"> </w:t>
      </w:r>
      <w:r w:rsidRPr="00812165">
        <w:rPr>
          <w:rStyle w:val="StyleUnderline"/>
        </w:rPr>
        <w:t>Alarmingly</w:t>
      </w:r>
      <w:r>
        <w:t xml:space="preserve">, the </w:t>
      </w:r>
      <w:r w:rsidRPr="00812165">
        <w:rPr>
          <w:rStyle w:val="StyleUnderline"/>
        </w:rPr>
        <w:t>Trump</w:t>
      </w:r>
      <w:r>
        <w:t xml:space="preserve"> administration </w:t>
      </w:r>
      <w:r w:rsidRPr="00812165">
        <w:rPr>
          <w:rStyle w:val="StyleUnderline"/>
        </w:rPr>
        <w:t>is taking us in the wrong direction, amplified by recent activity at an important international conference where the U.S. adopted a counter-productive role</w:t>
      </w:r>
      <w:r>
        <w:t xml:space="preserve">, rallying countries to oppose </w:t>
      </w:r>
      <w:proofErr w:type="gramStart"/>
      <w:r>
        <w:t>internationally-accepted</w:t>
      </w:r>
      <w:proofErr w:type="gramEnd"/>
      <w:r>
        <w:t xml:space="preserve"> references to sexual and reproductive health and rights. That is why last week, Rep. Barbara Lee (D-Calif.) and I </w:t>
      </w:r>
      <w:proofErr w:type="gramStart"/>
      <w:r>
        <w:t>were joined</w:t>
      </w:r>
      <w:proofErr w:type="gramEnd"/>
      <w:r>
        <w:t xml:space="preserve"> by 36 members of Congress to introduce a resolution that calls on the U.S. to recognize reproductive rights as human rights and celebrates 25 years since the International Conference on Pop</w:t>
      </w:r>
      <w:r w:rsidR="00812165">
        <w:t xml:space="preserve">ulation and Development (ICPD). </w:t>
      </w:r>
      <w:r w:rsidRPr="00812165">
        <w:rPr>
          <w:rStyle w:val="StyleUnderline"/>
        </w:rPr>
        <w:t>In 1994, the international community gathered for a landmark summit on reproductive health and women’s rights–the ICPD</w:t>
      </w:r>
      <w:r>
        <w:t xml:space="preserve"> in Cairo, Egypt. One hundred seventy-nine governments, including the United States, adopted the conference’s comprehensive </w:t>
      </w:r>
      <w:proofErr w:type="spellStart"/>
      <w:r>
        <w:t>Programme</w:t>
      </w:r>
      <w:proofErr w:type="spellEnd"/>
      <w:r>
        <w:t xml:space="preserve"> of Action, recognizing that reproductive rights and gender equality are critical to global development.</w:t>
      </w:r>
      <w:r w:rsidR="00812165">
        <w:t xml:space="preserve"> </w:t>
      </w:r>
      <w:r w:rsidRPr="00812165">
        <w:rPr>
          <w:rStyle w:val="StyleUnderline"/>
        </w:rPr>
        <w:t xml:space="preserve">In the 25 years since the ICPD, major progress </w:t>
      </w:r>
      <w:proofErr w:type="gramStart"/>
      <w:r w:rsidRPr="00812165">
        <w:rPr>
          <w:rStyle w:val="StyleUnderline"/>
        </w:rPr>
        <w:t>has been made</w:t>
      </w:r>
      <w:proofErr w:type="gramEnd"/>
      <w:r w:rsidRPr="00812165">
        <w:rPr>
          <w:rStyle w:val="StyleUnderline"/>
        </w:rPr>
        <w:t xml:space="preserve"> toward universal access to sexual and reproductive</w:t>
      </w:r>
      <w:r>
        <w:t xml:space="preserve"> health, including an increase in voluntary access to modern contraception, increased abortion access, a decline in the number of unsafe abortions, and a drop in maternal death rates.</w:t>
      </w:r>
      <w:r w:rsidR="00812165">
        <w:t xml:space="preserve"> </w:t>
      </w:r>
      <w:proofErr w:type="gramStart"/>
      <w:r w:rsidRPr="00812165">
        <w:rPr>
          <w:rStyle w:val="StyleUnderline"/>
        </w:rPr>
        <w:t>Still,</w:t>
      </w:r>
      <w:proofErr w:type="gramEnd"/>
      <w:r w:rsidRPr="00812165">
        <w:rPr>
          <w:rStyle w:val="StyleUnderline"/>
        </w:rPr>
        <w:t xml:space="preserve"> major challenges remain</w:t>
      </w:r>
      <w:r>
        <w:t>. More than 800 women die daily from preventable causes related to pregnancy and childbirth, 214 million women worldwide have unmet contraceptive needs, and countries are criminalizing and restricting access to safe abortion.</w:t>
      </w:r>
      <w:r w:rsidR="00812165">
        <w:t xml:space="preserve"> </w:t>
      </w:r>
      <w:r w:rsidRPr="00812165">
        <w:rPr>
          <w:rStyle w:val="StyleUnderline"/>
        </w:rPr>
        <w:t xml:space="preserve">To fulfill the objectives of the ICPD, the </w:t>
      </w:r>
      <w:r>
        <w:t>United Nations Population Fund (</w:t>
      </w:r>
      <w:r w:rsidRPr="00812165">
        <w:rPr>
          <w:rStyle w:val="StyleUnderline"/>
        </w:rPr>
        <w:t>UNFPA</w:t>
      </w:r>
      <w:r>
        <w:t xml:space="preserve">), the UN’s sexual and reproductive health agency, </w:t>
      </w:r>
      <w:r w:rsidRPr="00812165">
        <w:rPr>
          <w:rStyle w:val="StyleUnderline"/>
        </w:rPr>
        <w:t>recently convened</w:t>
      </w:r>
      <w:r>
        <w:t xml:space="preserve"> a high-level conference in Nairobi, Kenya. </w:t>
      </w:r>
      <w:r w:rsidRPr="00812165">
        <w:rPr>
          <w:rStyle w:val="StyleUnderline"/>
        </w:rPr>
        <w:t>At the conference, the Trump delegation actively opposed any reference to access to abortion consistent with Trump’s all-out assault on women’s reproductive rights</w:t>
      </w:r>
      <w:r>
        <w:t>. Our resolution, introduced to coincide with the summit, recognizes that the U.S. must remain committed to achieving the goals of gender equality and reproductive freedom to support sustainable global development.</w:t>
      </w:r>
      <w:r w:rsidR="00812165">
        <w:t xml:space="preserve"> </w:t>
      </w:r>
      <w:r w:rsidRPr="00812165">
        <w:rPr>
          <w:rStyle w:val="StyleUnderline"/>
        </w:rPr>
        <w:t xml:space="preserve">The Trump administration’s obsession with stopping abortion is </w:t>
      </w:r>
      <w:r w:rsidRPr="00812165">
        <w:rPr>
          <w:rStyle w:val="Emphasis"/>
        </w:rPr>
        <w:t>harming women’s access to health care at home and abroad</w:t>
      </w:r>
      <w:r>
        <w:t xml:space="preserve">. </w:t>
      </w:r>
      <w:r w:rsidRPr="00812165">
        <w:rPr>
          <w:rStyle w:val="StyleUnderline"/>
        </w:rPr>
        <w:t>Trump has reinstated and expanded the inhumane Global Gag Rule that prevents foreign organizations receiving U.S. global health assistance from providing information, referrals, or services for legal abortion</w:t>
      </w:r>
      <w:r>
        <w:t xml:space="preserve">. </w:t>
      </w:r>
      <w:r w:rsidRPr="00812165">
        <w:rPr>
          <w:rStyle w:val="StyleUnderline"/>
        </w:rPr>
        <w:t xml:space="preserve">This has led to health clinics that provide basic services shutting down around the world, putting </w:t>
      </w:r>
      <w:r w:rsidRPr="00812165">
        <w:rPr>
          <w:rStyle w:val="Emphasis"/>
        </w:rPr>
        <w:t>countless women’s lives</w:t>
      </w:r>
      <w:r w:rsidRPr="00812165">
        <w:rPr>
          <w:rStyle w:val="StyleUnderline"/>
        </w:rPr>
        <w:t xml:space="preserve"> at risk</w:t>
      </w:r>
      <w:r>
        <w:t xml:space="preserve">. </w:t>
      </w:r>
      <w:r w:rsidRPr="00812165">
        <w:rPr>
          <w:rStyle w:val="StyleUnderline"/>
        </w:rPr>
        <w:t>He has also suspended funding for the UNFPA</w:t>
      </w:r>
      <w:r>
        <w:t xml:space="preserve">, which operates in more than 150 countries to provide reproductive and maternal health care and end gender-based violence. </w:t>
      </w:r>
      <w:r w:rsidRPr="00812165">
        <w:rPr>
          <w:rStyle w:val="StyleUnderline"/>
        </w:rPr>
        <w:t>He has proposed eliminating or drastically cutting international family planning funding. Adding insult to injury, Trump has removed the reproductive rights section from the State Department’s annual human rights report</w:t>
      </w:r>
      <w:r w:rsidR="00812165">
        <w:t xml:space="preserve">. </w:t>
      </w:r>
      <w:r w:rsidRPr="00812165">
        <w:rPr>
          <w:rStyle w:val="Emphasis"/>
        </w:rPr>
        <w:t xml:space="preserve">The Trump administration’s dangerous policies </w:t>
      </w:r>
      <w:proofErr w:type="gramStart"/>
      <w:r w:rsidRPr="00812165">
        <w:rPr>
          <w:rStyle w:val="Emphasis"/>
        </w:rPr>
        <w:t>must be reversed</w:t>
      </w:r>
      <w:proofErr w:type="gramEnd"/>
      <w:r>
        <w:t>. That work, as referenced in our resolution, must begin with reinstating funding for UNFPA, repealing the Global Gag Rule, and increasing U.S. funding for family planning programs to ensure that all women can meet their contraceptive needs.</w:t>
      </w:r>
    </w:p>
    <w:p w:rsidR="009E2C2E" w:rsidRDefault="009E2C2E" w:rsidP="009E2C2E">
      <w:pPr>
        <w:pStyle w:val="Heading4"/>
      </w:pPr>
      <w:r>
        <w:t>This election is key</w:t>
      </w:r>
      <w:r w:rsidR="00812165">
        <w:t xml:space="preserve"> to the future of reproductive rights</w:t>
      </w:r>
    </w:p>
    <w:p w:rsidR="009E2C2E" w:rsidRDefault="009E2C2E" w:rsidP="009E2C2E">
      <w:r w:rsidRPr="009E2C2E">
        <w:rPr>
          <w:rStyle w:val="Style13ptBold"/>
        </w:rPr>
        <w:t>Hogue 19</w:t>
      </w:r>
      <w:r>
        <w:t xml:space="preserve"> – president of NARAL (How </w:t>
      </w:r>
      <w:r w:rsidRPr="00D328EB">
        <w:rPr>
          <w:rStyle w:val="StyleUnderline"/>
        </w:rPr>
        <w:t>the Next President Can Expand Reproductive Freedom</w:t>
      </w:r>
      <w:r w:rsidR="00D328EB">
        <w:t xml:space="preserve"> </w:t>
      </w:r>
      <w:r>
        <w:t xml:space="preserve">From remaking the judiciary to repealing Hyde to removing the global gag rule, Trump’s successor has their work cut out for them., </w:t>
      </w:r>
      <w:r w:rsidRPr="004A3BE4">
        <w:rPr>
          <w:i/>
        </w:rPr>
        <w:t>The Nation</w:t>
      </w:r>
      <w:r>
        <w:t xml:space="preserve">, </w:t>
      </w:r>
      <w:hyperlink r:id="rId8" w:history="1">
        <w:r w:rsidR="00812165" w:rsidRPr="00FF22B3">
          <w:rPr>
            <w:rStyle w:val="Hyperlink"/>
          </w:rPr>
          <w:t>https://www.thenation.com/article/archive/abortion-trump-kavanaugh-hyde/</w:t>
        </w:r>
      </w:hyperlink>
      <w:r>
        <w:t>)</w:t>
      </w:r>
    </w:p>
    <w:p w:rsidR="00812165" w:rsidRPr="009E2C2E" w:rsidRDefault="00812165" w:rsidP="009E2C2E"/>
    <w:p w:rsidR="009E2C2E" w:rsidRDefault="009E2C2E" w:rsidP="009E2C2E">
      <w:r>
        <w:t>In Los Angeles in early May, I woke up at 5:30 am to a barrage of texts and phone calls. The day before, the Alabama Legislature had passed a law banning abortion completely. This move came on the heels of the Georgia General Assembly criminalizing abortion after the sixth week of pregnancy. I was in LA with former Georgia gubernatorial candidate Stacey Abrams to talk to film industry leaders about how they could challenge that law, given their extensive investments in her state. The Alabama ban was a tipping point, and women across the country were rising in anger, frustration, and disgust over the attack</w:t>
      </w:r>
      <w:r w:rsidR="00812165">
        <w:t xml:space="preserve">s on our reproductive freedoms. </w:t>
      </w:r>
      <w:r>
        <w:t xml:space="preserve">Among the calls were several from </w:t>
      </w:r>
      <w:r w:rsidRPr="00812165">
        <w:rPr>
          <w:rStyle w:val="StyleUnderline"/>
        </w:rPr>
        <w:t>presidential contenders</w:t>
      </w:r>
      <w:r>
        <w:t xml:space="preserve"> who </w:t>
      </w:r>
      <w:r w:rsidRPr="00812165">
        <w:rPr>
          <w:rStyle w:val="StyleUnderline"/>
        </w:rPr>
        <w:t>want</w:t>
      </w:r>
      <w:r>
        <w:t xml:space="preserve">ed </w:t>
      </w:r>
      <w:r w:rsidRPr="00812165">
        <w:rPr>
          <w:rStyle w:val="StyleUnderline"/>
        </w:rPr>
        <w:t>to put together plans to address the erosion of reproductive rights by the Trump administration and the state-level attacks that started years ago</w:t>
      </w:r>
      <w:r>
        <w:t xml:space="preserve"> in the form of 20-week bans, mandatory waiting periods, forced ultrasounds, and much more. In all, 20 presidential candidates spoke out that day.</w:t>
      </w:r>
      <w:r w:rsidR="00812165">
        <w:t xml:space="preserve"> </w:t>
      </w:r>
      <w:r>
        <w:t xml:space="preserve">It </w:t>
      </w:r>
      <w:proofErr w:type="gramStart"/>
      <w:r>
        <w:t>hadn’t</w:t>
      </w:r>
      <w:proofErr w:type="gramEnd"/>
      <w:r>
        <w:t xml:space="preserve"> always been so. In 2016, when reproductive freedom and justice groups pushed debate moderators to ask then–presidential primary candidates Hillary Clinton and Bernie Sanders about the threats to reproductive rights as a part of the #</w:t>
      </w:r>
      <w:proofErr w:type="spellStart"/>
      <w:r>
        <w:t>AskAboutAbortion</w:t>
      </w:r>
      <w:proofErr w:type="spellEnd"/>
      <w:r>
        <w:t xml:space="preserve"> campaign, </w:t>
      </w:r>
      <w:proofErr w:type="gramStart"/>
      <w:r>
        <w:t>we were mostly dismissed by the media and the political elite</w:t>
      </w:r>
      <w:proofErr w:type="gramEnd"/>
      <w:r>
        <w:t xml:space="preserve">. Despite the attacks on reproductive freedom that were well underway, many in the Democratic Party and the progressive movement </w:t>
      </w:r>
      <w:proofErr w:type="gramStart"/>
      <w:r>
        <w:t>didn’t</w:t>
      </w:r>
      <w:proofErr w:type="gramEnd"/>
      <w:r>
        <w:t xml:space="preserve"> understand the toll of these escalating assaults on the ability of women to access abortion, birth control, and prenatal care—not coincidentally, assaults that are primarily felt by poor women, rural women, immigrant women, and women of color. Given the complacency of many at the top, including in the media, only one question was asked about abortion rights during the primary debates—the very last one.</w:t>
      </w:r>
      <w:r w:rsidR="00812165">
        <w:t xml:space="preserve"> </w:t>
      </w:r>
      <w:r>
        <w:t xml:space="preserve">Clinton and Sanders were both pro-choice, so people scoffed, “Why should we waste our time on that?” Having our concerns minimized came as no surprise to those of us who do the work. We explained </w:t>
      </w:r>
      <w:proofErr w:type="gramStart"/>
      <w:r>
        <w:t>again and again</w:t>
      </w:r>
      <w:proofErr w:type="gramEnd"/>
      <w:r>
        <w:t xml:space="preserve"> that pro-choice values are great, but we exp</w:t>
      </w:r>
      <w:r w:rsidR="00812165">
        <w:t xml:space="preserve">ect plans. </w:t>
      </w:r>
      <w:r>
        <w:t xml:space="preserve">To their credit, Clinton and Sanders </w:t>
      </w:r>
      <w:proofErr w:type="gramStart"/>
      <w:r>
        <w:t>didn’t</w:t>
      </w:r>
      <w:proofErr w:type="gramEnd"/>
      <w:r>
        <w:t xml:space="preserve"> shy away from the issue. When asked, they were aggressive in response, and as the nominee, Clinton led the charge to insert in the Democratic Party platform a call to repeal the Hyde Amendment, which prohibits federal funding for abortion services. Still, the conversation existed on the margins for most pundits and observers.</w:t>
      </w:r>
      <w:r w:rsidR="00812165">
        <w:t xml:space="preserve"> </w:t>
      </w:r>
      <w:r>
        <w:t xml:space="preserve">That brings us to today. </w:t>
      </w:r>
      <w:r w:rsidRPr="00812165">
        <w:rPr>
          <w:rStyle w:val="StyleUnderline"/>
        </w:rPr>
        <w:t>Through fiat in the federal agencies and an unapologetic takeover of the judicial system</w:t>
      </w:r>
      <w:r>
        <w:t xml:space="preserve">, President Donald </w:t>
      </w:r>
      <w:r w:rsidRPr="00812165">
        <w:rPr>
          <w:rStyle w:val="StyleUnderline"/>
        </w:rPr>
        <w:t>Trump has thrust the question of access to abortion</w:t>
      </w:r>
      <w:r>
        <w:t>—and all it represents about control and freedom—</w:t>
      </w:r>
      <w:r w:rsidRPr="00812165">
        <w:rPr>
          <w:rStyle w:val="StyleUnderline"/>
        </w:rPr>
        <w:t>to the center of the 2020 presidential election</w:t>
      </w:r>
      <w:r>
        <w:t>.</w:t>
      </w:r>
      <w:r w:rsidR="00812165">
        <w:t xml:space="preserve"> </w:t>
      </w:r>
      <w:r>
        <w:t xml:space="preserve">So far, </w:t>
      </w:r>
      <w:r w:rsidRPr="00812165">
        <w:rPr>
          <w:rStyle w:val="StyleUnderline"/>
        </w:rPr>
        <w:t>the Democratic field has risen to the occasion</w:t>
      </w:r>
      <w:r>
        <w:t xml:space="preserve">. </w:t>
      </w:r>
      <w:r w:rsidRPr="00812165">
        <w:rPr>
          <w:rStyle w:val="StyleUnderline"/>
        </w:rPr>
        <w:t>Candidates have advanced explicit positions on abortion rights, and all the major ones support the repeal of the Hyde Amendment</w:t>
      </w:r>
      <w:r>
        <w:t xml:space="preserve"> and the decades-long discrimination it embodies. </w:t>
      </w:r>
      <w:r w:rsidRPr="00812165">
        <w:rPr>
          <w:rStyle w:val="StyleUnderline"/>
        </w:rPr>
        <w:t xml:space="preserve">That commitment </w:t>
      </w:r>
      <w:proofErr w:type="gramStart"/>
      <w:r w:rsidRPr="00812165">
        <w:rPr>
          <w:rStyle w:val="StyleUnderline"/>
        </w:rPr>
        <w:t>was tested</w:t>
      </w:r>
      <w:proofErr w:type="gramEnd"/>
      <w:r w:rsidRPr="00812165">
        <w:rPr>
          <w:rStyle w:val="StyleUnderline"/>
        </w:rPr>
        <w:t xml:space="preserve"> this year when</w:t>
      </w:r>
      <w:r>
        <w:t xml:space="preserve"> Joe </w:t>
      </w:r>
      <w:r w:rsidRPr="00812165">
        <w:rPr>
          <w:rStyle w:val="StyleUnderline"/>
        </w:rPr>
        <w:t>Biden reversed his stance on the issue—vowing to lift the ban on abortion funding for low-income women after</w:t>
      </w:r>
      <w:r>
        <w:t xml:space="preserve"> quick and severe public </w:t>
      </w:r>
      <w:r w:rsidRPr="00812165">
        <w:rPr>
          <w:rStyle w:val="StyleUnderline"/>
        </w:rPr>
        <w:t>criticism</w:t>
      </w:r>
      <w:r w:rsidR="00812165">
        <w:t xml:space="preserve">. </w:t>
      </w:r>
      <w:r w:rsidRPr="00812165">
        <w:rPr>
          <w:rStyle w:val="StyleUnderline"/>
        </w:rPr>
        <w:t>This progress is due to the painstaking work of those raising the alarm year after year</w:t>
      </w:r>
      <w:r>
        <w:t xml:space="preserve">, even when too few listened. In 2014, All Above All, a leader in the reproductive justice movement, began educating people on the evils of the Hyde Amendment and calling for its repeal. Six years ago Wendy Davis, then a state legislator, mounted her famous filibuster against Texas’s 20-week abortion ban. The backlash against that law was enormous, and it planted seeds of resistance against today’s bans. Legislators in the anti-choice movement knew their agenda was unpopular and that they were living on borrowed time. </w:t>
      </w:r>
      <w:proofErr w:type="gramStart"/>
      <w:r>
        <w:t>So</w:t>
      </w:r>
      <w:proofErr w:type="gramEnd"/>
      <w:r>
        <w:t xml:space="preserve"> they moved quickly and quietly to introduce bills designed to outlaw certain kinds of abortions, shame women out of choosing the procedure, and shut down clinics. These lawmakers used every trick available to jam these bills through, convening special legislative sessions and hijacking unrelated legislative efforts. In North Carolina, a bill to impose restrictions on abortion clinics </w:t>
      </w:r>
      <w:proofErr w:type="gramStart"/>
      <w:r>
        <w:t>was even attached</w:t>
      </w:r>
      <w:proofErr w:type="gramEnd"/>
      <w:r>
        <w:t xml:space="preserve"> to a motorcycle safety bill.</w:t>
      </w:r>
      <w:r w:rsidR="00812165">
        <w:t xml:space="preserve"> </w:t>
      </w:r>
      <w:r>
        <w:t xml:space="preserve">Trump’s victory heralded the end of this stealth approach. </w:t>
      </w:r>
      <w:proofErr w:type="gramStart"/>
      <w:r>
        <w:t>But</w:t>
      </w:r>
      <w:proofErr w:type="gramEnd"/>
      <w:r>
        <w:t xml:space="preserve"> as state-level bans sweep the nation, so does an awareness of what’s at stake. The vast majority of American adults—77 percent, according to a 2019 NPR/PBS </w:t>
      </w:r>
      <w:proofErr w:type="spellStart"/>
      <w:r>
        <w:t>NewsHour</w:t>
      </w:r>
      <w:proofErr w:type="spellEnd"/>
      <w:r>
        <w:t xml:space="preserve">/Marist poll—support legal access to abortion, an increase even from last year. </w:t>
      </w:r>
      <w:r w:rsidRPr="00812165">
        <w:rPr>
          <w:rStyle w:val="StyleUnderline"/>
        </w:rPr>
        <w:t>Support is overwhelming among Democratic voters, who have had it with the reproductive oppression enabled by misogyny</w:t>
      </w:r>
      <w:r>
        <w:t xml:space="preserve">. </w:t>
      </w:r>
      <w:proofErr w:type="gramStart"/>
      <w:r>
        <w:t>It’s</w:t>
      </w:r>
      <w:proofErr w:type="gramEnd"/>
      <w:r>
        <w:t xml:space="preserve"> undeniable that left and liberal candidates must take these issues seriously if they are to be competitive. People who understand that the freedom to access abortion is inextricably part of our fight for gender equity are marching and resisting in record numbers.</w:t>
      </w:r>
      <w:r w:rsidR="00812165">
        <w:t xml:space="preserve"> </w:t>
      </w:r>
      <w:r w:rsidRPr="00812165">
        <w:rPr>
          <w:rStyle w:val="StyleUnderline"/>
        </w:rPr>
        <w:t xml:space="preserve">This is an </w:t>
      </w:r>
      <w:r w:rsidRPr="00812165">
        <w:rPr>
          <w:rStyle w:val="Emphasis"/>
        </w:rPr>
        <w:t>inflection point</w:t>
      </w:r>
      <w:r w:rsidRPr="00812165">
        <w:rPr>
          <w:rStyle w:val="StyleUnderline"/>
        </w:rPr>
        <w:t xml:space="preserve">, and </w:t>
      </w:r>
      <w:proofErr w:type="gramStart"/>
      <w:r w:rsidRPr="00812165">
        <w:rPr>
          <w:rStyle w:val="StyleUnderline"/>
        </w:rPr>
        <w:t>it’s</w:t>
      </w:r>
      <w:proofErr w:type="gramEnd"/>
      <w:r w:rsidRPr="00812165">
        <w:rPr>
          <w:rStyle w:val="StyleUnderline"/>
        </w:rPr>
        <w:t xml:space="preserve"> crucial to treat Roe</w:t>
      </w:r>
      <w:r>
        <w:t xml:space="preserve"> v. Wade </w:t>
      </w:r>
      <w:r w:rsidRPr="00812165">
        <w:rPr>
          <w:rStyle w:val="StyleUnderline"/>
        </w:rPr>
        <w:t>as the floor of what we need and not the ceiling</w:t>
      </w:r>
      <w:r>
        <w:t xml:space="preserve">. </w:t>
      </w:r>
      <w:r w:rsidRPr="00812165">
        <w:rPr>
          <w:rStyle w:val="StyleUnderline"/>
        </w:rPr>
        <w:t xml:space="preserve">The next president will have massive challenges in digging our nation out of the hole we find ourselves </w:t>
      </w:r>
      <w:proofErr w:type="gramStart"/>
      <w:r w:rsidRPr="00812165">
        <w:rPr>
          <w:rStyle w:val="StyleUnderline"/>
        </w:rPr>
        <w:t>in</w:t>
      </w:r>
      <w:proofErr w:type="gramEnd"/>
      <w:r w:rsidRPr="00812165">
        <w:t xml:space="preserve">. Fortunately, the contenders for the Democratic nomination have some ideas. The crisis requires dedicated resources and attention, which would be part of Cory Booker’s call for a White House Office of Reproductive Freedom. The crisis requires nominating judges to all levels of the federal judiciary, including the Supreme Court, who would protect reproductive freedom, as promised by former candidates Kirsten Gillibrand and </w:t>
      </w:r>
      <w:proofErr w:type="spellStart"/>
      <w:r w:rsidRPr="00812165">
        <w:t>Beto</w:t>
      </w:r>
      <w:proofErr w:type="spellEnd"/>
      <w:r w:rsidRPr="00812165">
        <w:t xml:space="preserve"> O’Rourke and current contenders Pete </w:t>
      </w:r>
      <w:proofErr w:type="spellStart"/>
      <w:r w:rsidRPr="00812165">
        <w:t>Buttigieg</w:t>
      </w:r>
      <w:proofErr w:type="spellEnd"/>
      <w:r w:rsidRPr="00812165">
        <w:t xml:space="preserve"> and Julián Castro, among others. The crisis requires innovative thinking about the relationship between state and federal government, like the proposal put forward by Kamala Harris, whose plan models the preclearance process in the Voting Rights Act, stipulating that the most regressive states get permission from the Justice Department before a new abortion law takes effect. The crisis requires a health care plan that includes coverage of comprehensive reproductive care, like the one proposed by Bernie Sanders. </w:t>
      </w:r>
      <w:proofErr w:type="gramStart"/>
      <w:r w:rsidRPr="00812165">
        <w:t>And</w:t>
      </w:r>
      <w:proofErr w:type="gramEnd"/>
      <w:r w:rsidRPr="00812165">
        <w:t xml:space="preserve"> the crisis requires us to address the increased threats to and violence against abortion clinics, as proposed in Elizabeth Warren’s plan. </w:t>
      </w:r>
      <w:proofErr w:type="gramStart"/>
      <w:r w:rsidRPr="00812165">
        <w:t>And</w:t>
      </w:r>
      <w:proofErr w:type="gramEnd"/>
      <w:r w:rsidRPr="00812165">
        <w:t xml:space="preserve"> of course, the next president must push to codify Roe into statute; repeal the Hyde Amendment permanently; remove the global gag rule, which bars giving federal funds to any foreign health organization that provides abortion or even discusses it as an option; and reinstate Title X funding for Planned Parenthood and other full-service reproductive health care providers.</w:t>
      </w:r>
      <w:r w:rsidR="00812165">
        <w:t xml:space="preserve"> </w:t>
      </w:r>
      <w:r>
        <w:t xml:space="preserve">These plans—and the fact that several </w:t>
      </w:r>
      <w:r w:rsidRPr="00812165">
        <w:rPr>
          <w:rStyle w:val="StyleUnderline"/>
        </w:rPr>
        <w:t>presidential candidates vowed during the Democratic debates to restore reproductive rights, even when they weren’t asked about them</w:t>
      </w:r>
      <w:r>
        <w:t xml:space="preserve">—are a good start. Still, all of that should be the minimum. </w:t>
      </w:r>
      <w:proofErr w:type="gramStart"/>
      <w:r>
        <w:t>To adequately confront</w:t>
      </w:r>
      <w:proofErr w:type="gramEnd"/>
      <w:r>
        <w:t xml:space="preserve"> this moment, we have to elect pro-choice champions. Congress will be instrumental in safeguarding our reproductive rights, and perhaps more than anything, we need a national leader who can convey with moral clarity and conviction </w:t>
      </w:r>
      <w:proofErr w:type="gramStart"/>
      <w:r>
        <w:t>what’s</w:t>
      </w:r>
      <w:proofErr w:type="gramEnd"/>
      <w:r>
        <w:t xml:space="preserve"> at stake. </w:t>
      </w:r>
      <w:r w:rsidRPr="00812165">
        <w:rPr>
          <w:rStyle w:val="StyleUnderline"/>
        </w:rPr>
        <w:t xml:space="preserve">The Trump administration is a manifestation of a </w:t>
      </w:r>
      <w:r w:rsidRPr="00812165">
        <w:rPr>
          <w:rStyle w:val="Emphasis"/>
        </w:rPr>
        <w:t>radical anti-choice movement’s deep misogyny and racism</w:t>
      </w:r>
      <w:r w:rsidRPr="00812165">
        <w:rPr>
          <w:rStyle w:val="StyleUnderline"/>
        </w:rPr>
        <w:t xml:space="preserve">. Extremists in the White House have used this opportunity to move an anti-​science agenda and force their narrow moral code on all Americans. </w:t>
      </w:r>
      <w:r w:rsidRPr="00812165">
        <w:rPr>
          <w:rStyle w:val="Emphasis"/>
        </w:rPr>
        <w:t>We need the exact opposite in our next president</w:t>
      </w:r>
      <w:r>
        <w:t>.</w:t>
      </w:r>
    </w:p>
    <w:p w:rsidR="00EE6879" w:rsidRDefault="00EE6879" w:rsidP="00EE6879">
      <w:pPr>
        <w:pStyle w:val="Heading4"/>
      </w:pPr>
      <w:r>
        <w:t>Biden will repeal the gag rule</w:t>
      </w:r>
    </w:p>
    <w:p w:rsidR="00EE6879" w:rsidRPr="00EE6879" w:rsidRDefault="00EE6879" w:rsidP="00EE6879">
      <w:r>
        <w:t xml:space="preserve">Kirby 19 (Jen, “Joe Biden wants to restore the pre-Trump world order,” </w:t>
      </w:r>
      <w:proofErr w:type="spellStart"/>
      <w:r>
        <w:t>Vox</w:t>
      </w:r>
      <w:proofErr w:type="spellEnd"/>
      <w:r>
        <w:t>, https://www.vox.com/world/2019/7/11/20690243/joe-biden-foreign-policy-speech-new-york-trump)</w:t>
      </w:r>
    </w:p>
    <w:p w:rsidR="00EE6879" w:rsidRPr="00EE6879" w:rsidRDefault="00EE6879" w:rsidP="00EE6879">
      <w:r>
        <w:t xml:space="preserve">In other words, </w:t>
      </w:r>
      <w:r w:rsidRPr="00EE6879">
        <w:rPr>
          <w:rStyle w:val="StyleUnderline"/>
        </w:rPr>
        <w:t>Biden</w:t>
      </w:r>
      <w:r>
        <w:t xml:space="preserve"> is not so much offering voters a bold vision for the future as much as </w:t>
      </w:r>
      <w:proofErr w:type="gramStart"/>
      <w:r>
        <w:t>he</w:t>
      </w:r>
      <w:r w:rsidRPr="00EE6879">
        <w:rPr>
          <w:rStyle w:val="StyleUnderline"/>
        </w:rPr>
        <w:t>’s</w:t>
      </w:r>
      <w:proofErr w:type="gramEnd"/>
      <w:r>
        <w:t xml:space="preserve"> </w:t>
      </w:r>
      <w:r w:rsidRPr="00EE6879">
        <w:rPr>
          <w:rStyle w:val="StyleUnderline"/>
        </w:rPr>
        <w:t>presenting a plan for how to restore the past</w:t>
      </w:r>
      <w:r>
        <w:t xml:space="preserve">. The question is whether that idealized past can — or even should — </w:t>
      </w:r>
      <w:proofErr w:type="gramStart"/>
      <w:r>
        <w:t>be restored</w:t>
      </w:r>
      <w:proofErr w:type="gramEnd"/>
      <w:r>
        <w:t xml:space="preserve">. Biden’s plan aims to erase Trump’s decisions and build on the Obama years </w:t>
      </w:r>
      <w:r w:rsidRPr="00EE6879">
        <w:rPr>
          <w:rStyle w:val="StyleUnderline"/>
        </w:rPr>
        <w:t>Biden’s platform includes rejoining the signature international agreements</w:t>
      </w:r>
      <w:r>
        <w:t xml:space="preserve"> that he and Obama worked to create during their eight years in office: the Iran nuclear deal and the Paris climate accords, both of which Trump has withdrawn the US from. </w:t>
      </w:r>
      <w:r w:rsidRPr="00EE6879">
        <w:rPr>
          <w:rStyle w:val="StyleUnderline"/>
        </w:rPr>
        <w:t>Biden</w:t>
      </w:r>
      <w:r>
        <w:t xml:space="preserve"> also </w:t>
      </w:r>
      <w:r w:rsidRPr="00EE6879">
        <w:rPr>
          <w:rStyle w:val="StyleUnderline"/>
        </w:rPr>
        <w:t>promised to end</w:t>
      </w:r>
      <w:r>
        <w:t xml:space="preserve"> Trump’s travel ban, undo </w:t>
      </w:r>
      <w:r w:rsidRPr="00EE6879">
        <w:rPr>
          <w:rStyle w:val="StyleUnderline"/>
        </w:rPr>
        <w:t>the global gag rule that blocks federal funding from going to any NGOs around the world that provide abortion services</w:t>
      </w:r>
      <w:r>
        <w:t xml:space="preserve">, rehabilitate the NATO alliance, and restore daily press briefings in the White House, State Department, and Department of Defense, which have become scarce under Trump. </w:t>
      </w:r>
      <w:proofErr w:type="gramStart"/>
      <w:r>
        <w:t>And</w:t>
      </w:r>
      <w:proofErr w:type="gramEnd"/>
      <w:r>
        <w:t xml:space="preserve"> he pledged to resume sending substantial foreign aid to the Central American countries of El Salvador, Honduras, and Guatemala to tackle the corruption, violence, and poverty that are forcing thousands to flee to the US border. </w:t>
      </w:r>
      <w:r w:rsidRPr="00EE6879">
        <w:rPr>
          <w:rStyle w:val="StyleUnderline"/>
        </w:rPr>
        <w:t>These are</w:t>
      </w:r>
      <w:r>
        <w:t xml:space="preserve"> nearly all </w:t>
      </w:r>
      <w:r w:rsidRPr="00EE6879">
        <w:rPr>
          <w:rStyle w:val="StyleUnderline"/>
        </w:rPr>
        <w:t>accomplishments and programs achieved under Obama that Trump has more or less undone. Biden promised to put them back, and then strengthen and adjust from there</w:t>
      </w:r>
      <w:r>
        <w:t xml:space="preserve">. For those distressed by how much the world has changed under Trump, Biden offers the comfort and reassurance that he will put everything back the way it was. </w:t>
      </w:r>
      <w:proofErr w:type="gramStart"/>
      <w:r>
        <w:t>But</w:t>
      </w:r>
      <w:proofErr w:type="gramEnd"/>
      <w:r>
        <w:t xml:space="preserve"> it’s not just the foreign policy world that’s changed in the years since Biden and Obama were in charge — the Democratic Party has changed, too.</w:t>
      </w:r>
    </w:p>
    <w:p w:rsidR="00DA4570" w:rsidRDefault="00DA4570" w:rsidP="002433B7">
      <w:pPr>
        <w:pStyle w:val="Heading3"/>
      </w:pPr>
      <w:r>
        <w:t>IL – conservative court</w:t>
      </w:r>
    </w:p>
    <w:p w:rsidR="00DA4570" w:rsidRPr="00DA4570" w:rsidRDefault="00DA4570" w:rsidP="00DA4570">
      <w:pPr>
        <w:pStyle w:val="Heading4"/>
      </w:pPr>
      <w:r>
        <w:t>Trump re-election permanently locks in a conservative court---puts Roe at risk</w:t>
      </w:r>
    </w:p>
    <w:p w:rsidR="00DA4570" w:rsidRPr="00877444" w:rsidRDefault="00DA4570" w:rsidP="00DA4570">
      <w:r w:rsidRPr="00877444">
        <w:rPr>
          <w:rStyle w:val="Style13ptBold"/>
        </w:rPr>
        <w:t>Starr 19</w:t>
      </w:r>
      <w:r w:rsidRPr="00877444">
        <w:t xml:space="preserve"> – PhD, professor of sociology and public affairs at Princeton and a winner of the Pulitzer Prize for General Nonfiction. He is the author of Entrenchment: Wealth, Power, and the Constitution of Democratic Societies (Paul, “</w:t>
      </w:r>
      <w:r w:rsidRPr="00877444">
        <w:rPr>
          <w:rStyle w:val="StyleUnderline"/>
        </w:rPr>
        <w:t>Trump’s Second Term</w:t>
      </w:r>
      <w:r w:rsidRPr="00877444">
        <w:t xml:space="preserve"> It’s more likely than most people think—and </w:t>
      </w:r>
      <w:r w:rsidRPr="00877444">
        <w:rPr>
          <w:rStyle w:val="StyleUnderline"/>
        </w:rPr>
        <w:t>compared with his first term</w:t>
      </w:r>
      <w:r w:rsidRPr="00877444">
        <w:t xml:space="preserve">, its effects </w:t>
      </w:r>
      <w:r w:rsidRPr="00877444">
        <w:rPr>
          <w:rStyle w:val="StyleUnderline"/>
        </w:rPr>
        <w:t>would be far more durable</w:t>
      </w:r>
      <w:r w:rsidRPr="00877444">
        <w:t xml:space="preserve">.,” </w:t>
      </w:r>
      <w:r w:rsidRPr="00877444">
        <w:rPr>
          <w:i/>
        </w:rPr>
        <w:t>The Atlantic</w:t>
      </w:r>
      <w:r w:rsidRPr="00877444">
        <w:t xml:space="preserve">, </w:t>
      </w:r>
      <w:hyperlink r:id="rId9" w:history="1">
        <w:r w:rsidRPr="00877444">
          <w:rPr>
            <w:rStyle w:val="Hyperlink"/>
          </w:rPr>
          <w:t>https://www.theatlantic.com/magazine/archive/2019/05/trump-2020-second-term/585994/</w:t>
        </w:r>
      </w:hyperlink>
      <w:r w:rsidRPr="00877444">
        <w:t>)</w:t>
      </w:r>
      <w:r>
        <w:t>//BB</w:t>
      </w:r>
    </w:p>
    <w:p w:rsidR="00DA4570" w:rsidRPr="00877444" w:rsidRDefault="00DA4570" w:rsidP="00DA4570"/>
    <w:p w:rsidR="00DA4570" w:rsidRPr="009B5FDB" w:rsidRDefault="00DA4570" w:rsidP="00DA4570">
      <w:pPr>
        <w:rPr>
          <w:sz w:val="12"/>
        </w:rPr>
      </w:pPr>
      <w:r w:rsidRPr="00877444">
        <w:rPr>
          <w:rStyle w:val="StyleUnderline"/>
        </w:rPr>
        <w:t xml:space="preserve">Of all the questions that will be answered by the 2020 election, one matters above the others: Is </w:t>
      </w:r>
      <w:proofErr w:type="spellStart"/>
      <w:r w:rsidRPr="00877444">
        <w:rPr>
          <w:rStyle w:val="StyleUnderline"/>
        </w:rPr>
        <w:t>Trumpism</w:t>
      </w:r>
      <w:proofErr w:type="spellEnd"/>
      <w:r w:rsidRPr="00877444">
        <w:rPr>
          <w:rStyle w:val="StyleUnderline"/>
        </w:rPr>
        <w:t xml:space="preserve"> a</w:t>
      </w:r>
      <w:r w:rsidRPr="00DA4570">
        <w:rPr>
          <w:sz w:val="12"/>
        </w:rPr>
        <w:t xml:space="preserve"> temporary </w:t>
      </w:r>
      <w:r w:rsidRPr="00877444">
        <w:rPr>
          <w:rStyle w:val="StyleUnderline"/>
        </w:rPr>
        <w:t xml:space="preserve">aberration or a long-term </w:t>
      </w:r>
      <w:proofErr w:type="gramStart"/>
      <w:r w:rsidRPr="00877444">
        <w:rPr>
          <w:rStyle w:val="StyleUnderline"/>
        </w:rPr>
        <w:t>phenomenon</w:t>
      </w:r>
      <w:r w:rsidRPr="00DA4570">
        <w:rPr>
          <w:sz w:val="12"/>
        </w:rPr>
        <w:t>?</w:t>
      </w:r>
      <w:proofErr w:type="gramEnd"/>
      <w:r w:rsidRPr="00DA4570">
        <w:rPr>
          <w:sz w:val="12"/>
        </w:rPr>
        <w:t xml:space="preserve"> Put another way: Will the changes brought about by Donald Trump and today’s Republican Party fade away, or will they become entrenched? Trump’s reelection seems implausible to many people, as implausible as his election did before November 2016. </w:t>
      </w:r>
      <w:proofErr w:type="gramStart"/>
      <w:r w:rsidRPr="00DA4570">
        <w:rPr>
          <w:sz w:val="12"/>
        </w:rPr>
        <w:t>But</w:t>
      </w:r>
      <w:proofErr w:type="gramEnd"/>
      <w:r w:rsidRPr="00DA4570">
        <w:rPr>
          <w:sz w:val="12"/>
        </w:rPr>
        <w:t xml:space="preserve"> despite the scandals and chaos of his presidency, and despite his party’s midterm losses, he approaches 2020 with two factors in his favor. One is incumbency: Since 1980, voters have only once denied an incumbent a second term. The other is a relatively strong economy (at least as of now). Alan Abramowitz, a political scientist at Emory University who weights both of those factors heavily in his election-forecasting model, gives Trump close to an even chance of reelection, based on a projected 2 percent GDP growth rate for the first half of 2020. So far, much of the concern about the long-term effects of Trump’s presidency has centered on his antidemocratic tendencies. But even if we take those off the table—even if we assume that Trump continues to be hemmed in by other parts of the government and by outside institutions, and that he governs no more effectively than he has until now—</w:t>
      </w:r>
      <w:r w:rsidRPr="00877444">
        <w:rPr>
          <w:rStyle w:val="StyleUnderline"/>
        </w:rPr>
        <w:t>the impact of a second term would be more lasting than that of the first</w:t>
      </w:r>
      <w:r w:rsidRPr="00DA4570">
        <w:rPr>
          <w:sz w:val="12"/>
        </w:rPr>
        <w:t xml:space="preserve">. </w:t>
      </w:r>
      <w:r w:rsidRPr="00877444">
        <w:rPr>
          <w:rStyle w:val="StyleUnderline"/>
        </w:rPr>
        <w:t>In normal politics, the policies adopted by a president and Congress may zig one way, and those of the next president and Congress may zag the other</w:t>
      </w:r>
      <w:r w:rsidRPr="00DA4570">
        <w:rPr>
          <w:sz w:val="12"/>
        </w:rPr>
        <w:t xml:space="preserve">. The contending parties take our system’s rules as a given, and fight over what they understand to be reversible policies and power arrangements. </w:t>
      </w:r>
      <w:proofErr w:type="gramStart"/>
      <w:r w:rsidRPr="00877444">
        <w:rPr>
          <w:rStyle w:val="StyleUnderline"/>
        </w:rPr>
        <w:t>But</w:t>
      </w:r>
      <w:proofErr w:type="gramEnd"/>
      <w:r w:rsidRPr="00877444">
        <w:rPr>
          <w:rStyle w:val="StyleUnderline"/>
        </w:rPr>
        <w:t xml:space="preserve"> some situations are not like that; a zig one way makes it hard to zag back</w:t>
      </w:r>
      <w:r w:rsidRPr="00DA4570">
        <w:rPr>
          <w:sz w:val="12"/>
        </w:rPr>
        <w:t xml:space="preserve">. </w:t>
      </w:r>
      <w:r w:rsidRPr="00877444">
        <w:rPr>
          <w:rStyle w:val="StyleUnderline"/>
        </w:rPr>
        <w:t>This is one of those moments</w:t>
      </w:r>
      <w:r w:rsidRPr="00DA4570">
        <w:rPr>
          <w:sz w:val="12"/>
        </w:rPr>
        <w:t xml:space="preserve">. After four years as president, Trump will have made at least two Supreme Court appointments, signed into law tax cuts, and rolled back federal regulation of the environment and the economy. Whatever you think of these actions, many of them can probably be offset or entirely undone in the future. </w:t>
      </w:r>
      <w:r w:rsidRPr="00877444">
        <w:rPr>
          <w:rStyle w:val="StyleUnderline"/>
        </w:rPr>
        <w:t xml:space="preserve">The effects of a full eight years of Trump will be </w:t>
      </w:r>
      <w:r w:rsidRPr="00DA4570">
        <w:rPr>
          <w:sz w:val="12"/>
        </w:rPr>
        <w:t xml:space="preserve">much more difficult, if not </w:t>
      </w:r>
      <w:r w:rsidRPr="00877444">
        <w:rPr>
          <w:rStyle w:val="StyleUnderline"/>
        </w:rPr>
        <w:t>impossible</w:t>
      </w:r>
      <w:r w:rsidRPr="00DA4570">
        <w:rPr>
          <w:sz w:val="12"/>
        </w:rPr>
        <w:t xml:space="preserve">, </w:t>
      </w:r>
      <w:r w:rsidRPr="00877444">
        <w:rPr>
          <w:rStyle w:val="StyleUnderline"/>
        </w:rPr>
        <w:t>to undo</w:t>
      </w:r>
      <w:r w:rsidRPr="00DA4570">
        <w:rPr>
          <w:sz w:val="12"/>
        </w:rPr>
        <w:t xml:space="preserve">. Three areas—climate change, the risk of a renewed global arms race, and </w:t>
      </w:r>
      <w:r w:rsidRPr="00DA4570">
        <w:rPr>
          <w:rStyle w:val="StyleUnderline"/>
        </w:rPr>
        <w:t>control of the Supreme Court</w:t>
      </w:r>
      <w:r w:rsidRPr="00DA4570">
        <w:rPr>
          <w:sz w:val="12"/>
        </w:rPr>
        <w:t xml:space="preserve">—illustrate the historic significance of the 2020 election. The first two problems </w:t>
      </w:r>
      <w:r w:rsidRPr="00877444">
        <w:rPr>
          <w:rStyle w:val="StyleUnderline"/>
        </w:rPr>
        <w:t>will become much harder to address as time goes on</w:t>
      </w:r>
      <w:r w:rsidRPr="00DA4570">
        <w:rPr>
          <w:sz w:val="12"/>
        </w:rPr>
        <w:t xml:space="preserve">. The third one stands to remake our constitutional democracy and undermine the capacity for future change. In short, the biggest difference between electing Trump in 2016 and reelecting Trump in 2020 would be irreversibility. Climate policy is now the most obvious example. For a long time, even many of the people who acknowledged the reality of climate change thought of it as a slow process that did not demand immediate action. </w:t>
      </w:r>
      <w:proofErr w:type="gramStart"/>
      <w:r w:rsidRPr="00DA4570">
        <w:rPr>
          <w:sz w:val="12"/>
        </w:rPr>
        <w:t>But</w:t>
      </w:r>
      <w:proofErr w:type="gramEnd"/>
      <w:r w:rsidRPr="00DA4570">
        <w:rPr>
          <w:sz w:val="12"/>
        </w:rPr>
        <w:t xml:space="preserve"> today, amid extreme weather events and worsening scientific forecasts, the costs of our delay are clearly mounting, as are the associated dangers. To have a chance at keeping global warming below 1.5 degrees Celsius—the objective of the Paris climate agreement—the Intergovernmental Panel on Climate Change says that by 2030, CO2 emissions must drop some 45 percent from 2010 levels. Instead of declining, however, they are rising. In his first term, Trump has announced plans to cancel existing climate reforms, such as higher fuel-efficiency standards and limits on emissions from new coal-fired power plants, and he has pledged to pull the United States out of the Paris Agreement. His reelection would put off a national commitment to </w:t>
      </w:r>
      <w:proofErr w:type="spellStart"/>
      <w:r w:rsidRPr="00DA4570">
        <w:rPr>
          <w:sz w:val="12"/>
        </w:rPr>
        <w:t>decarbonization</w:t>
      </w:r>
      <w:proofErr w:type="spellEnd"/>
      <w:r w:rsidRPr="00DA4570">
        <w:rPr>
          <w:sz w:val="12"/>
        </w:rPr>
        <w:t xml:space="preserve"> until at least the second half of the 2020s, while encouraging other countries to do nothing as well. </w:t>
      </w:r>
      <w:proofErr w:type="gramStart"/>
      <w:r w:rsidRPr="00DA4570">
        <w:rPr>
          <w:sz w:val="12"/>
        </w:rPr>
        <w:t>And</w:t>
      </w:r>
      <w:proofErr w:type="gramEnd"/>
      <w:r w:rsidRPr="00DA4570">
        <w:rPr>
          <w:sz w:val="12"/>
        </w:rPr>
        <w:t xml:space="preserve"> change that is delayed becomes more economically and politically difficult. According to the Global Carbon Project, if </w:t>
      </w:r>
      <w:proofErr w:type="spellStart"/>
      <w:r w:rsidRPr="00DA4570">
        <w:rPr>
          <w:sz w:val="12"/>
        </w:rPr>
        <w:t>decarbonization</w:t>
      </w:r>
      <w:proofErr w:type="spellEnd"/>
      <w:r w:rsidRPr="00DA4570">
        <w:rPr>
          <w:sz w:val="12"/>
        </w:rPr>
        <w:t xml:space="preserve"> had begun globally in 2000, an emissions reduction of about 2 percent a year would have been sufficient to stay below 2 degrees Celsius of warming. Now it will need to be approximately 5 percent a year. If we wait another decade, it will be about 9 percent. In the United States, the economic disruption and popular resistance sure to arise from such an abrupt transition may be more than our political system can bear. No one </w:t>
      </w:r>
      <w:proofErr w:type="gramStart"/>
      <w:r w:rsidRPr="00DA4570">
        <w:rPr>
          <w:sz w:val="12"/>
        </w:rPr>
        <w:t>knows,</w:t>
      </w:r>
      <w:proofErr w:type="gramEnd"/>
      <w:r w:rsidRPr="00DA4570">
        <w:rPr>
          <w:sz w:val="12"/>
        </w:rPr>
        <w:t xml:space="preserve"> moreover, when the world might hit irreversible tipping points such as the collapse of the West Antarctic Ice Sheet, which would likely doom us to a catastrophic sea-level rise. The 2020 election will also determine whether the U.S. continues on a course that all but guarantees another kind of runaway global change—a stepped-up arms race, and with it a heightened risk of nuclear accidents and nuclear war. Trump’s “America first” doctrine, attacks on America’s alliances, and unilateral withdrawal from arms-control treaties have made the world far more dangerous. After pulling the United States out of the Iran nuclear agreement (in so doing, badly damaging America’s reputation as both an ally and a negotiating partner), Trump failed to secure from North Korea anything approaching the Iran deal’s terms, leaving Kim Jong Un not only unchecked but with increased international standing. Many world leaders are hoping that Trump’s presidency is a blip—that he will lose in 2020, and that his successor will renew America’s commitments to its allies and to the principles of multilateralism and nonproliferation. If he </w:t>
      </w:r>
      <w:proofErr w:type="gramStart"/>
      <w:r w:rsidRPr="00DA4570">
        <w:rPr>
          <w:sz w:val="12"/>
        </w:rPr>
        <w:t>is reelected</w:t>
      </w:r>
      <w:proofErr w:type="gramEnd"/>
      <w:r w:rsidRPr="00DA4570">
        <w:rPr>
          <w:sz w:val="12"/>
        </w:rPr>
        <w:t xml:space="preserve">, however, several countries may opt to pursue nuclear weapons, especially those in regions that have relied on American security guarantees, such as the Middle East and Northeast Asia. At stake is the global nonproliferation regime that the United States and other countries have maintained over the past several decades to persuade nonnuclear powers to stay that way. That this regime has largely succeeded is a tribute to a combination of tactics, including U.S. bilateral and alliance-based defense commitments to nonnuclear countries, punishments and incentives, and pledges by the U.S. and Russia—as the world’s leading nuclear powers—to make dramatic cuts to their own arsenals. In his first term, Trump has begun to undermine the nonproliferation regime and dismantle the remaining arms-control treaties between Washington and Moscow. In October, he announced that the U.S. would withdraw from the Intermediate-Range Nuclear Forces (INF) Treaty signed in 1987 by Ronald Reagan and Mikhail Gorbachev. While the Russian violations of the treaty that Trump cited are inexcusable, he has made no effort to hold Russia to its obligations—to the contrary, by destroying the treaty, he has let Russia off the hook. What’s more, he has displayed no interest in extending New START, which since 2011 has limited the strategic nuclear arsenals of Russia and the United States. If the treaty </w:t>
      </w:r>
      <w:proofErr w:type="gramStart"/>
      <w:r w:rsidRPr="00DA4570">
        <w:rPr>
          <w:sz w:val="12"/>
        </w:rPr>
        <w:t>is allowed</w:t>
      </w:r>
      <w:proofErr w:type="gramEnd"/>
      <w:r w:rsidRPr="00DA4570">
        <w:rPr>
          <w:sz w:val="12"/>
        </w:rPr>
        <w:t xml:space="preserve"> to expire, 2021 will mark the first year since 1972 without a legally binding agreement in place to control and reduce the deadliest arsenals ever created. The prospect of a new nuclear arms race is suddenly very real. With the end of verifiable limits on American and Russian nuclear weapons, both countries will lose the right to inspect each other’s arsenal, and will face greater uncertainty about each other’s capabilities and intentions. Already, rhetoric has taken an ominous turn: After Trump suspended U.S. participation in the INF Treaty on February 2, Vladimir Putin quickly followed suit and promised a “symmetrical response” to new American weapons. Trump replied a few days later in his State of the Union address, threatening to “outspend and out-innovate all others by far” in weapons development. The treaties signed by the United States and Russia beginning in the 1980s have resulted in the elimination of nearly 90 percent of their nuclear weapons; the end of the Cold War seemed to confirm that those weapons had limited military utility. Now—as the U.S. and Russia abandon their commitment to arms control, and Trump’s “America first” approach causes countries such as Japan and Saudi Arabia to question the durability of U.S. security guarantees—the stage is being set for more states to go nuclear and for the U.S. and Russia to ramp up weapons development. This breathtaking historical reversal </w:t>
      </w:r>
      <w:proofErr w:type="gramStart"/>
      <w:r w:rsidRPr="00DA4570">
        <w:rPr>
          <w:sz w:val="12"/>
        </w:rPr>
        <w:t>would, like global warming, likely feed</w:t>
      </w:r>
      <w:proofErr w:type="gramEnd"/>
      <w:r w:rsidRPr="00DA4570">
        <w:rPr>
          <w:sz w:val="12"/>
        </w:rPr>
        <w:t xml:space="preserve"> on itself, becoming more and more difficult to undo. Finally, </w:t>
      </w:r>
      <w:r w:rsidRPr="00DA4570">
        <w:rPr>
          <w:rStyle w:val="StyleUnderline"/>
        </w:rPr>
        <w:t>a second term for Trump would entrench changes at home, perhaps the most durable of which involves the Supreme Court</w:t>
      </w:r>
      <w:r w:rsidRPr="00DA4570">
        <w:rPr>
          <w:sz w:val="12"/>
        </w:rPr>
        <w:t xml:space="preserve">. </w:t>
      </w:r>
      <w:r w:rsidRPr="00DA4570">
        <w:rPr>
          <w:rStyle w:val="StyleUnderline"/>
        </w:rPr>
        <w:t>With a full eight years, he would probably have the opportunity to replace two more justices</w:t>
      </w:r>
      <w:r w:rsidRPr="00DA4570">
        <w:rPr>
          <w:sz w:val="12"/>
        </w:rPr>
        <w:t xml:space="preserve">: Ruth Bader </w:t>
      </w:r>
      <w:r w:rsidRPr="00DA4570">
        <w:rPr>
          <w:rStyle w:val="StyleUnderline"/>
        </w:rPr>
        <w:t>Ginsburg</w:t>
      </w:r>
      <w:r w:rsidRPr="00DA4570">
        <w:rPr>
          <w:sz w:val="12"/>
        </w:rPr>
        <w:t xml:space="preserve"> will be 87 at the beginning of the next presidential term, </w:t>
      </w:r>
      <w:r w:rsidRPr="00DA4570">
        <w:rPr>
          <w:rStyle w:val="StyleUnderline"/>
        </w:rPr>
        <w:t>and</w:t>
      </w:r>
      <w:r w:rsidRPr="00DA4570">
        <w:rPr>
          <w:sz w:val="12"/>
        </w:rPr>
        <w:t xml:space="preserve"> Stephen </w:t>
      </w:r>
      <w:r w:rsidRPr="00DA4570">
        <w:rPr>
          <w:rStyle w:val="StyleUnderline"/>
        </w:rPr>
        <w:t>Breyer</w:t>
      </w:r>
      <w:r w:rsidRPr="00DA4570">
        <w:rPr>
          <w:sz w:val="12"/>
        </w:rPr>
        <w:t xml:space="preserve"> will be 82. Whether you regard the prospect of four Trump-appointed justices as a good or a bad thing will depend on your politics and preferences—but </w:t>
      </w:r>
      <w:r w:rsidRPr="00DA4570">
        <w:rPr>
          <w:rStyle w:val="StyleUnderline"/>
        </w:rPr>
        <w:t>there is no denying that the impact on the nation’s highest court would be momentous</w:t>
      </w:r>
      <w:r w:rsidRPr="00DA4570">
        <w:rPr>
          <w:sz w:val="12"/>
        </w:rPr>
        <w:t xml:space="preserve">. 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formidable legal network designed to ensure that future judicial vacancies </w:t>
      </w:r>
      <w:proofErr w:type="gramStart"/>
      <w:r w:rsidRPr="00DA4570">
        <w:rPr>
          <w:sz w:val="12"/>
        </w:rPr>
        <w:t>would not be squandered</w:t>
      </w:r>
      <w:proofErr w:type="gramEnd"/>
      <w:r w:rsidRPr="00DA4570">
        <w:rPr>
          <w:sz w:val="12"/>
        </w:rPr>
        <w:t xml:space="preserve">. The justices nominated by recent Republican presidents reflect this shift. But </w:t>
      </w:r>
      <w:r w:rsidRPr="00DA4570">
        <w:rPr>
          <w:rStyle w:val="StyleUnderline"/>
        </w:rPr>
        <w:t>because the Court’s conservative majorities have remained slim, a series of Republican appointees</w:t>
      </w:r>
      <w:r w:rsidRPr="00DA4570">
        <w:rPr>
          <w:sz w:val="12"/>
        </w:rPr>
        <w:t>—Sandra Day O’Connor, Anthony Kennedy, and most recently John Roberts—</w:t>
      </w:r>
      <w:r w:rsidRPr="00DA4570">
        <w:rPr>
          <w:rStyle w:val="StyleUnderline"/>
        </w:rPr>
        <w:t>have, by occasionally breaking ranks, held the Court back from a full-scale reversal of liberal principles and precedents</w:t>
      </w:r>
      <w:r w:rsidRPr="00DA4570">
        <w:rPr>
          <w:sz w:val="12"/>
        </w:rPr>
        <w:t xml:space="preserve">. </w:t>
      </w:r>
      <w:r w:rsidRPr="00DA4570">
        <w:rPr>
          <w:rStyle w:val="StyleUnderline"/>
        </w:rPr>
        <w:t>With a 7–2 rather than a 5–4 majority</w:t>
      </w:r>
      <w:r w:rsidRPr="00DA4570">
        <w:rPr>
          <w:sz w:val="12"/>
        </w:rPr>
        <w:t xml:space="preserve">, however, the </w:t>
      </w:r>
      <w:r w:rsidRPr="00DA4570">
        <w:rPr>
          <w:rStyle w:val="StyleUnderline"/>
        </w:rPr>
        <w:t xml:space="preserve">Court’s conservatives </w:t>
      </w:r>
      <w:proofErr w:type="gramStart"/>
      <w:r w:rsidRPr="00DA4570">
        <w:rPr>
          <w:rStyle w:val="StyleUnderline"/>
        </w:rPr>
        <w:t>could no longer be checked</w:t>
      </w:r>
      <w:proofErr w:type="gramEnd"/>
      <w:r w:rsidRPr="00DA4570">
        <w:rPr>
          <w:rStyle w:val="StyleUnderline"/>
        </w:rPr>
        <w:t xml:space="preserve"> by a lone swing vote</w:t>
      </w:r>
      <w:r w:rsidRPr="00DA4570">
        <w:rPr>
          <w:sz w:val="12"/>
        </w:rPr>
        <w:t>. Much of the public discussion about the Court’s future focuses on</w:t>
      </w:r>
      <w:r w:rsidRPr="00DA4570">
        <w:rPr>
          <w:rStyle w:val="StyleUnderline"/>
        </w:rPr>
        <w:t xml:space="preserve"> </w:t>
      </w:r>
      <w:r w:rsidRPr="00DA4570">
        <w:rPr>
          <w:rStyle w:val="Emphasis"/>
        </w:rPr>
        <w:t>Roe v. Wade</w:t>
      </w:r>
      <w:r w:rsidRPr="00DA4570">
        <w:rPr>
          <w:sz w:val="12"/>
        </w:rPr>
        <w:t xml:space="preserve"> and other decisions expanding rights, protecting free speech, or mandating separation of Church and state. Much </w:t>
      </w:r>
      <w:proofErr w:type="gramStart"/>
      <w:r w:rsidRPr="00DA4570">
        <w:rPr>
          <w:sz w:val="12"/>
        </w:rPr>
        <w:t>less</w:t>
      </w:r>
      <w:proofErr w:type="gramEnd"/>
      <w:r w:rsidRPr="00DA4570">
        <w:rPr>
          <w:sz w:val="12"/>
        </w:rPr>
        <w:t xml:space="preserve"> public attention has been paid to conservative activists’ interest in reversing precedents that since the New Deal era have enabled the federal government to regulate labor and the economy. In the late 19th and early 20th centuries, conservative justices regularly struck down laws and regulations such as limits on work hours. Only in 1937, after ruling major New Deal programs unconstitutional, did the Court uphold a state minimum-wage law. In the decades that followed, the Court invoked the Constitution’s commerce clause, which authorizes Congress to regulate interstate commerce, as the basis for upholding laws regulating virtually any activity affecting the economy. A great deal of federal law, from labor standards to the Civil Rights Act of 1964 to health and environmental regulation, rests on that foundation. </w:t>
      </w:r>
      <w:proofErr w:type="gramStart"/>
      <w:r w:rsidRPr="00DA4570">
        <w:rPr>
          <w:sz w:val="12"/>
        </w:rPr>
        <w:t>But</w:t>
      </w:r>
      <w:proofErr w:type="gramEnd"/>
      <w:r w:rsidRPr="00DA4570">
        <w:rPr>
          <w:sz w:val="12"/>
        </w:rPr>
        <w:t xml:space="preserve"> the Court’s conservative majority has recently been chipping away at the expansive interpretation of the commerce clause, and some jurists on the right want to return to the pre-1937 era, thereby sharply limiting the government’s regulatory powers. In 2012, the Court’s five conservative justices held that the Affordable Care Act’s penalty for failing to obtain insurance—the so-called individual mandate—was not justified by the commerce clause. In a sweeping dissent from the majority’s opinion, four of those justices voted to strike down the entire ACA for that reason. The law survived only because the fifth conservative, Chief Justice Roberts, held that the mandate was a constitutional exercise of the </w:t>
      </w:r>
      <w:proofErr w:type="gramStart"/>
      <w:r w:rsidRPr="00DA4570">
        <w:rPr>
          <w:sz w:val="12"/>
        </w:rPr>
        <w:t>government’s</w:t>
      </w:r>
      <w:proofErr w:type="gramEnd"/>
      <w:r w:rsidRPr="00DA4570">
        <w:rPr>
          <w:sz w:val="12"/>
        </w:rPr>
        <w:t xml:space="preserve"> taxing power. If the Court had included seven conservative justices in 2012, it would almost certainly have declared the ACA null and void. This is the fate awaiting much existing social and economic legislation and regulation if Trump </w:t>
      </w:r>
      <w:proofErr w:type="gramStart"/>
      <w:r w:rsidRPr="00DA4570">
        <w:rPr>
          <w:sz w:val="12"/>
        </w:rPr>
        <w:t>is reelected</w:t>
      </w:r>
      <w:proofErr w:type="gramEnd"/>
      <w:r w:rsidRPr="00DA4570">
        <w:rPr>
          <w:sz w:val="12"/>
        </w:rPr>
        <w:t xml:space="preserve">. </w:t>
      </w:r>
      <w:proofErr w:type="gramStart"/>
      <w:r w:rsidRPr="00DA4570">
        <w:rPr>
          <w:sz w:val="12"/>
        </w:rPr>
        <w:t>And</w:t>
      </w:r>
      <w:proofErr w:type="gramEnd"/>
      <w:r w:rsidRPr="00DA4570">
        <w:rPr>
          <w:sz w:val="12"/>
        </w:rPr>
        <w:t xml:space="preserve"> that’s to say nothing of future legislation such as measures to limit climate change, which might well be struck down by a Court adhering to an </w:t>
      </w:r>
      <w:proofErr w:type="spellStart"/>
      <w:r w:rsidRPr="00DA4570">
        <w:rPr>
          <w:sz w:val="12"/>
        </w:rPr>
        <w:t>originalist</w:t>
      </w:r>
      <w:proofErr w:type="spellEnd"/>
      <w:r w:rsidRPr="00DA4570">
        <w:rPr>
          <w:sz w:val="12"/>
        </w:rPr>
        <w:t xml:space="preserve"> interpretation of our 18th-century Constitution. Democracy is always a gamble, but ordinarily the stakes involve short-term wins and losses. Much more </w:t>
      </w:r>
      <w:r w:rsidRPr="00DA4570">
        <w:rPr>
          <w:rStyle w:val="Emphasis"/>
        </w:rPr>
        <w:t>hangs in the balance</w:t>
      </w:r>
      <w:r w:rsidRPr="00877444">
        <w:rPr>
          <w:rStyle w:val="StyleUnderline"/>
        </w:rPr>
        <w:t xml:space="preserve"> next year</w:t>
      </w:r>
      <w:r w:rsidRPr="00DA4570">
        <w:rPr>
          <w:sz w:val="12"/>
        </w:rPr>
        <w:t xml:space="preserve">. </w:t>
      </w:r>
      <w:r w:rsidRPr="00877444">
        <w:rPr>
          <w:rStyle w:val="StyleUnderline"/>
        </w:rPr>
        <w:t>With a second term, Trump’s presidency would go from an aberration to a turning point</w:t>
      </w:r>
      <w:r w:rsidRPr="00DA4570">
        <w:rPr>
          <w:sz w:val="12"/>
        </w:rPr>
        <w:t xml:space="preserve"> in American history. </w:t>
      </w:r>
      <w:proofErr w:type="gramStart"/>
      <w:r w:rsidRPr="00DA4570">
        <w:rPr>
          <w:sz w:val="12"/>
        </w:rPr>
        <w:t>But</w:t>
      </w:r>
      <w:proofErr w:type="gramEnd"/>
      <w:r w:rsidRPr="00DA4570">
        <w:rPr>
          <w:sz w:val="12"/>
        </w:rPr>
        <w:t xml:space="preserve"> it would not usher in an era marked by stability. </w:t>
      </w:r>
      <w:r w:rsidRPr="00877444">
        <w:rPr>
          <w:rStyle w:val="StyleUnderline"/>
        </w:rPr>
        <w:t>The effects of</w:t>
      </w:r>
      <w:r w:rsidRPr="00DA4570">
        <w:rPr>
          <w:sz w:val="12"/>
        </w:rPr>
        <w:t xml:space="preserve"> climate change and the risks associated with another nuclear arms race </w:t>
      </w:r>
      <w:r w:rsidRPr="00877444">
        <w:rPr>
          <w:rStyle w:val="StyleUnderline"/>
        </w:rPr>
        <w:t xml:space="preserve">are bound to be </w:t>
      </w:r>
      <w:r w:rsidRPr="00877444">
        <w:rPr>
          <w:rStyle w:val="Emphasis"/>
        </w:rPr>
        <w:t>convulsive</w:t>
      </w:r>
      <w:r w:rsidRPr="00DA4570">
        <w:rPr>
          <w:sz w:val="12"/>
        </w:rPr>
        <w:t xml:space="preserve">. </w:t>
      </w:r>
      <w:proofErr w:type="gramStart"/>
      <w:r w:rsidRPr="00DA4570">
        <w:rPr>
          <w:sz w:val="12"/>
        </w:rPr>
        <w:t>And</w:t>
      </w:r>
      <w:proofErr w:type="gramEnd"/>
      <w:r w:rsidRPr="00DA4570">
        <w:rPr>
          <w:sz w:val="12"/>
        </w:rPr>
        <w:t xml:space="preserve"> Trump’s reelection would leave the country contending with both dangers under the worst possible conditions, deeply alienated from friends abroad and deeply divided at home. The Supreme Court, furthermore, would be far out of line with public opinion and at the center of political conflict, much as the Court was in the 1930s before it relented on the key policies of the New Deal. </w:t>
      </w:r>
      <w:r w:rsidRPr="00877444">
        <w:rPr>
          <w:rStyle w:val="StyleUnderline"/>
        </w:rPr>
        <w:t>The choice Americans face in 2020 is one we will not get to make again</w:t>
      </w:r>
      <w:r w:rsidRPr="00DA4570">
        <w:rPr>
          <w:sz w:val="12"/>
        </w:rPr>
        <w:t xml:space="preserve">. What remains to </w:t>
      </w:r>
      <w:proofErr w:type="gramStart"/>
      <w:r w:rsidRPr="00DA4570">
        <w:rPr>
          <w:sz w:val="12"/>
        </w:rPr>
        <w:t>be seen</w:t>
      </w:r>
      <w:proofErr w:type="gramEnd"/>
      <w:r w:rsidRPr="00DA4570">
        <w:rPr>
          <w:sz w:val="12"/>
        </w:rPr>
        <w:t xml:space="preserve"> is whether voters will grasp the stakes before them. In 2016, Hillary Clinton’s emails absorbed more media and public attention than any other issue. In 2018, Trump tried to focus attention on a ragtag caravan of a few thousand Central Americans approaching the southern border. That effort failed, but the master of distraction will be back at it next year. If we cannot focus on what matters, </w:t>
      </w:r>
      <w:r w:rsidRPr="00877444">
        <w:rPr>
          <w:rStyle w:val="StyleUnderline"/>
        </w:rPr>
        <w:t>we may sleepwalk into a truly perilous future</w:t>
      </w:r>
      <w:r w:rsidRPr="00DA4570">
        <w:rPr>
          <w:sz w:val="12"/>
        </w:rPr>
        <w:t>.</w:t>
      </w:r>
    </w:p>
    <w:p w:rsidR="002433B7" w:rsidRDefault="002433B7" w:rsidP="002433B7">
      <w:pPr>
        <w:pStyle w:val="Heading3"/>
      </w:pPr>
      <w:r>
        <w:t xml:space="preserve">! – </w:t>
      </w:r>
      <w:proofErr w:type="gramStart"/>
      <w:r>
        <w:t>d-rule</w:t>
      </w:r>
      <w:proofErr w:type="gramEnd"/>
    </w:p>
    <w:p w:rsidR="002433B7" w:rsidRDefault="002433B7" w:rsidP="002433B7">
      <w:pPr>
        <w:pStyle w:val="Heading4"/>
      </w:pPr>
      <w:r>
        <w:t xml:space="preserve">Sexual and reproductive health services positively influence </w:t>
      </w:r>
      <w:r w:rsidRPr="00076351">
        <w:rPr>
          <w:u w:val="single"/>
        </w:rPr>
        <w:t>millions</w:t>
      </w:r>
      <w:r>
        <w:t xml:space="preserve"> of lives globally---they’re an </w:t>
      </w:r>
      <w:r w:rsidRPr="00076351">
        <w:rPr>
          <w:u w:val="single"/>
        </w:rPr>
        <w:t>urgent priority</w:t>
      </w:r>
    </w:p>
    <w:p w:rsidR="002433B7" w:rsidRDefault="002433B7" w:rsidP="002433B7">
      <w:proofErr w:type="spellStart"/>
      <w:r w:rsidRPr="006B57BE">
        <w:rPr>
          <w:rStyle w:val="Style13ptBold"/>
        </w:rPr>
        <w:t>Andersson</w:t>
      </w:r>
      <w:proofErr w:type="spellEnd"/>
      <w:r w:rsidRPr="006B57BE">
        <w:rPr>
          <w:rStyle w:val="Style13ptBold"/>
        </w:rPr>
        <w:t xml:space="preserve"> 19</w:t>
      </w:r>
      <w:r>
        <w:t xml:space="preserve"> - Asia-Pacific Regional Director, United Nations Population Fund (Bjorn, “It's time to fulfil the promises made to women 25 years ago,” </w:t>
      </w:r>
      <w:r w:rsidRPr="00121023">
        <w:rPr>
          <w:i/>
        </w:rPr>
        <w:t>World Economic Forum</w:t>
      </w:r>
      <w:r>
        <w:t xml:space="preserve">, </w:t>
      </w:r>
      <w:hyperlink r:id="rId10" w:history="1">
        <w:r w:rsidRPr="00BC5A55">
          <w:rPr>
            <w:rStyle w:val="Hyperlink"/>
          </w:rPr>
          <w:t>https://www.weforum.org/agenda/2019/03/its-time-to-fulfil-the-promises-made-to-women-25-years-ago/</w:t>
        </w:r>
      </w:hyperlink>
      <w:r>
        <w:t>)</w:t>
      </w:r>
    </w:p>
    <w:p w:rsidR="002433B7" w:rsidRPr="00121023" w:rsidRDefault="002433B7" w:rsidP="002433B7"/>
    <w:p w:rsidR="002433B7" w:rsidRDefault="002433B7" w:rsidP="002433B7">
      <w:r w:rsidRPr="006B57BE">
        <w:rPr>
          <w:rStyle w:val="StyleUnderline"/>
        </w:rPr>
        <w:t>In developing regions</w:t>
      </w:r>
      <w:r>
        <w:t xml:space="preserve">, some </w:t>
      </w:r>
      <w:r w:rsidRPr="006B57BE">
        <w:rPr>
          <w:rStyle w:val="StyleUnderline"/>
        </w:rPr>
        <w:t>214 million women who want to avoid pregnancy are not able to use safe and effective family planning methods</w:t>
      </w:r>
      <w:r>
        <w:t xml:space="preserve">. </w:t>
      </w:r>
      <w:proofErr w:type="gramStart"/>
      <w:r>
        <w:t>And</w:t>
      </w:r>
      <w:proofErr w:type="gramEnd"/>
      <w:r>
        <w:t xml:space="preserve"> </w:t>
      </w:r>
      <w:r w:rsidRPr="006B57BE">
        <w:rPr>
          <w:rStyle w:val="StyleUnderline"/>
        </w:rPr>
        <w:t>every day, about 830 women die from causes related to pregnancy or childbirth</w:t>
      </w:r>
      <w:r>
        <w:t xml:space="preserve">. Lack of information, </w:t>
      </w:r>
      <w:r w:rsidRPr="006B57BE">
        <w:rPr>
          <w:rStyle w:val="StyleUnderline"/>
        </w:rPr>
        <w:t xml:space="preserve">poor access to health services and lack of available contraceptives all play a role as </w:t>
      </w:r>
      <w:r w:rsidRPr="006B57BE">
        <w:rPr>
          <w:rStyle w:val="Emphasis"/>
        </w:rPr>
        <w:t>millions</w:t>
      </w:r>
      <w:r w:rsidRPr="006B57BE">
        <w:rPr>
          <w:rStyle w:val="StyleUnderline"/>
        </w:rPr>
        <w:t xml:space="preserve"> of girls and women slip through the cracks</w:t>
      </w:r>
      <w:r>
        <w:t xml:space="preserve">. </w:t>
      </w:r>
      <w:r w:rsidRPr="006B57BE">
        <w:rPr>
          <w:rStyle w:val="StyleUnderline"/>
        </w:rPr>
        <w:t>Impoverished health systems also leave women without antenatal care and safe delivery services</w:t>
      </w:r>
      <w:r>
        <w:t xml:space="preserve">. Unintended pregnancies push girls from school and women from the workforce. Gender-based violence and harmful practices such as child marriage are an assault on women and girl’s rights and autonomy – with significant consequences for their health and ability to make their own reproductive choices. Sexual and reproductive health. Gender equality. Rights and choice. All of these are enshrined in the International Conference on population and Development (IPCD), and all of these </w:t>
      </w:r>
      <w:proofErr w:type="gramStart"/>
      <w:r>
        <w:t>are embedded</w:t>
      </w:r>
      <w:proofErr w:type="gramEnd"/>
      <w:r>
        <w:t xml:space="preserve"> as well across the 2030 Agenda for Sustainable Development and its 17 Sustainable Development Goals, or SDGs. Indeed, without fulfilling ICPD we cannot fulfill the SDGs. </w:t>
      </w:r>
      <w:proofErr w:type="gramStart"/>
      <w:r>
        <w:t>And</w:t>
      </w:r>
      <w:proofErr w:type="gramEnd"/>
      <w:r>
        <w:t xml:space="preserve"> all of these link directly with both the theme of International Women’s Day – ‘Think equal, build smart, innovate for change’ – as well as the focus of next week’s annual deliberations at the UN Commission on the Status of Women: ‘Social protection systems, access to public services and sustainable infrastructure for gender equality and the empowerment of women and girls.’ Getting our priorities right </w:t>
      </w:r>
      <w:proofErr w:type="gramStart"/>
      <w:r>
        <w:t>To</w:t>
      </w:r>
      <w:proofErr w:type="gramEnd"/>
      <w:r>
        <w:t xml:space="preserve"> bring about strategic and innovative investments in gender equality and social protection, </w:t>
      </w:r>
      <w:r w:rsidRPr="006B57BE">
        <w:rPr>
          <w:rStyle w:val="Emphasis"/>
        </w:rPr>
        <w:t xml:space="preserve">we need to </w:t>
      </w:r>
      <w:proofErr w:type="spellStart"/>
      <w:r w:rsidRPr="006B57BE">
        <w:rPr>
          <w:rStyle w:val="Emphasis"/>
        </w:rPr>
        <w:t>prioritise</w:t>
      </w:r>
      <w:proofErr w:type="spellEnd"/>
      <w:r w:rsidRPr="006B57BE">
        <w:rPr>
          <w:rStyle w:val="Emphasis"/>
        </w:rPr>
        <w:t xml:space="preserve"> sexual and reproductive health</w:t>
      </w:r>
      <w:r>
        <w:t xml:space="preserve"> under universal health coverage. </w:t>
      </w:r>
      <w:r w:rsidRPr="006B57BE">
        <w:rPr>
          <w:rStyle w:val="StyleUnderline"/>
        </w:rPr>
        <w:t>It</w:t>
      </w:r>
      <w:r>
        <w:t xml:space="preserve"> all </w:t>
      </w:r>
      <w:r w:rsidRPr="006B57BE">
        <w:rPr>
          <w:rStyle w:val="StyleUnderline"/>
        </w:rPr>
        <w:t>begins with this basic commitment by governments and policymakers</w:t>
      </w:r>
      <w:r>
        <w:t xml:space="preserve">, as well as partnerships with the private sector and civil </w:t>
      </w:r>
      <w:proofErr w:type="gramStart"/>
      <w:r>
        <w:t>society at large</w:t>
      </w:r>
      <w:proofErr w:type="gramEnd"/>
      <w:r>
        <w:t xml:space="preserve">, through which diverse solutions can be found. </w:t>
      </w:r>
      <w:r w:rsidRPr="006B57BE">
        <w:rPr>
          <w:rStyle w:val="StyleUnderline"/>
        </w:rPr>
        <w:t>We need</w:t>
      </w:r>
      <w:r>
        <w:t xml:space="preserve"> services that are accessible and responsive, including </w:t>
      </w:r>
      <w:r w:rsidRPr="006B57BE">
        <w:rPr>
          <w:rStyle w:val="StyleUnderline"/>
        </w:rPr>
        <w:t>sexual and reproductive health services</w:t>
      </w:r>
      <w:r>
        <w:t xml:space="preserve">. A </w:t>
      </w:r>
      <w:proofErr w:type="spellStart"/>
      <w:r>
        <w:t>multisectoral</w:t>
      </w:r>
      <w:proofErr w:type="spellEnd"/>
      <w:r>
        <w:t xml:space="preserve"> response to support victims and survivors of violence is also key. </w:t>
      </w:r>
      <w:proofErr w:type="gramStart"/>
      <w:r>
        <w:t>And</w:t>
      </w:r>
      <w:proofErr w:type="gramEnd"/>
      <w:r>
        <w:t xml:space="preserve"> we need social protection systems that recognize, redistribute and support women’s reproductive role and choices – including public provision of childcare and other safety nets that enable women to earn a living. We can already point to many examples across our region. Midwifery as a profession is being elevated in many countries. Cadres of midwives are being trained and deployed to where they’re needed most, like the mountainous stretches of Afghanistan or the densely-packed </w:t>
      </w:r>
      <w:proofErr w:type="spellStart"/>
      <w:r>
        <w:t>Rohingya</w:t>
      </w:r>
      <w:proofErr w:type="spellEnd"/>
      <w:r>
        <w:t xml:space="preserve"> refugee camps in Bangladesh, , saving the lives of women and their babies by helping to ensure safer pregnancies and childbirth. Cambodia and Lao People’s Democratic Republic, to name just two countries, have significantly expanded their investment in modern contraceptives to meet unmet need for family planning, strengthening supply chain logistics to reach remotely located populations. The private sector – garment factories, for example – has also begun to provide family planning information and services to employees, strengthening women’s ability to balance life and work. In disaster-prone countries such as Indonesia and the Philippines, critical health infrastructure including hospitals and birth </w:t>
      </w:r>
      <w:proofErr w:type="spellStart"/>
      <w:r>
        <w:t>centres</w:t>
      </w:r>
      <w:proofErr w:type="spellEnd"/>
      <w:r>
        <w:t xml:space="preserve"> damaged by earthquakes and other crises </w:t>
      </w:r>
      <w:proofErr w:type="gramStart"/>
      <w:r>
        <w:t>are being rebuilt</w:t>
      </w:r>
      <w:proofErr w:type="gramEnd"/>
      <w:r>
        <w:t xml:space="preserve"> stronger, incorporating innovative technology and lessons learnt to ensure greater resilience in the future. Mobile apps in countries like the Maldives and Myanmar are providing critical and accurate information on sex and sexuality to young people to empower them to make responsible and safe choices, strengthening their foundations for life and love. Have you read? </w:t>
      </w:r>
      <w:proofErr w:type="gramStart"/>
      <w:r>
        <w:t xml:space="preserve">How West Africa can prevent mothers dying in childbirth Female leaders warn about the erosion of women’s rights </w:t>
      </w:r>
      <w:r w:rsidRPr="006B57BE">
        <w:t>Why reproductive rights are the first step to a freer, fairer world</w:t>
      </w:r>
      <w:r>
        <w:t xml:space="preserve"> And more and more countries across Asia-Pacific are conducting comprehensive surveys to measure the extent of violence against women, resulting in robust data that are then used by governments to bring about legislation to address this scourge.</w:t>
      </w:r>
      <w:proofErr w:type="gramEnd"/>
      <w:r>
        <w:t xml:space="preserve"> These are encouraging instances, and there are many more besides. </w:t>
      </w:r>
      <w:proofErr w:type="gramStart"/>
      <w:r>
        <w:t>But</w:t>
      </w:r>
      <w:proofErr w:type="gramEnd"/>
      <w:r>
        <w:t xml:space="preserve"> let’s also be frank in acknowledging the significant pushback against rights and choice that we are witnessing at a time of rising conservatism in Asia-Pacific and globally – even in countries that have long been ICPD champions. </w:t>
      </w:r>
      <w:proofErr w:type="gramStart"/>
      <w:r>
        <w:t>That’s</w:t>
      </w:r>
      <w:proofErr w:type="gramEnd"/>
      <w:r>
        <w:t xml:space="preserve"> why </w:t>
      </w:r>
      <w:r w:rsidRPr="00076351">
        <w:rPr>
          <w:rStyle w:val="StyleUnderline"/>
        </w:rPr>
        <w:t xml:space="preserve">we </w:t>
      </w:r>
      <w:r w:rsidRPr="00076351">
        <w:rPr>
          <w:rStyle w:val="Emphasis"/>
        </w:rPr>
        <w:t>need</w:t>
      </w:r>
      <w:r>
        <w:t xml:space="preserve"> a movement like #</w:t>
      </w:r>
      <w:proofErr w:type="spellStart"/>
      <w:r>
        <w:t>SheDecides</w:t>
      </w:r>
      <w:proofErr w:type="spellEnd"/>
      <w:r>
        <w:t xml:space="preserve">, which began just two years ago </w:t>
      </w:r>
      <w:r w:rsidRPr="00076351">
        <w:rPr>
          <w:rStyle w:val="StyleUnderline"/>
        </w:rPr>
        <w:t>to resist the pushback on sexual and reproductive health</w:t>
      </w:r>
      <w:r>
        <w:t xml:space="preserve">. This movement has grown rapidly to amplify the voices of women and girls, and has reached out as well to men and boys to involve everyone in the unfinished revolution that is ICPD. </w:t>
      </w:r>
      <w:r w:rsidRPr="00076351">
        <w:rPr>
          <w:rStyle w:val="StyleUnderline"/>
        </w:rPr>
        <w:t>That’s why we’re issuing a call to governments</w:t>
      </w:r>
      <w:r>
        <w:t xml:space="preserve">, UN agencies, women’s and youth groups, and other partners to gather at a summit in Nairobi in November - </w:t>
      </w:r>
      <w:r w:rsidRPr="00076351">
        <w:rPr>
          <w:rStyle w:val="StyleUnderline"/>
        </w:rPr>
        <w:t xml:space="preserve">to </w:t>
      </w:r>
      <w:r w:rsidRPr="00076351">
        <w:rPr>
          <w:rStyle w:val="Emphasis"/>
        </w:rPr>
        <w:t>recommit to</w:t>
      </w:r>
      <w:r>
        <w:t xml:space="preserve"> the transformation that began a quarter-century ago and which must be accelerated all the more. </w:t>
      </w:r>
      <w:r w:rsidRPr="00076351">
        <w:rPr>
          <w:rStyle w:val="Emphasis"/>
        </w:rPr>
        <w:t>Safeguarding rights and choice</w:t>
      </w:r>
      <w:r>
        <w:t xml:space="preserve">, strengthening social protection and achieving genuine gender equality means renewing our collective promises this International Women’s Day, </w:t>
      </w:r>
      <w:r w:rsidRPr="00076351">
        <w:rPr>
          <w:rStyle w:val="StyleUnderline"/>
        </w:rPr>
        <w:t>converting them into concrete action, and securing the future for women and girls everywhere</w:t>
      </w:r>
      <w:r>
        <w:t>.</w:t>
      </w:r>
    </w:p>
    <w:p w:rsidR="00D227C8" w:rsidRDefault="00D227C8" w:rsidP="004029EC">
      <w:pPr>
        <w:pStyle w:val="Heading3"/>
      </w:pPr>
      <w:r>
        <w:t xml:space="preserve">! – </w:t>
      </w:r>
      <w:proofErr w:type="gramStart"/>
      <w:r w:rsidR="005C65ED">
        <w:t>gendered</w:t>
      </w:r>
      <w:proofErr w:type="gramEnd"/>
      <w:r w:rsidR="005C65ED">
        <w:t xml:space="preserve"> violence</w:t>
      </w:r>
    </w:p>
    <w:p w:rsidR="00D227C8" w:rsidRDefault="005C65ED" w:rsidP="00D227C8">
      <w:pPr>
        <w:pStyle w:val="Heading4"/>
      </w:pPr>
      <w:r>
        <w:t>Reproductive health restrictions abortions underground---increases sexual violence and maternal morbidity</w:t>
      </w:r>
    </w:p>
    <w:p w:rsidR="00D227C8" w:rsidRDefault="00D227C8" w:rsidP="00D227C8">
      <w:r w:rsidRPr="00D227C8">
        <w:rPr>
          <w:rStyle w:val="Style13ptBold"/>
        </w:rPr>
        <w:t>McGovern 20</w:t>
      </w:r>
      <w:r>
        <w:t xml:space="preserve"> - professor and chair, </w:t>
      </w:r>
      <w:proofErr w:type="spellStart"/>
      <w:r>
        <w:t>Heilbrunn</w:t>
      </w:r>
      <w:proofErr w:type="spellEnd"/>
      <w:r>
        <w:t xml:space="preserve"> Department of Population and Family Health (Terry, “We must repeal the Global Gag Rule to protect girls' and women's lives,” </w:t>
      </w:r>
      <w:r w:rsidRPr="008E3812">
        <w:rPr>
          <w:i/>
        </w:rPr>
        <w:t>The Hill</w:t>
      </w:r>
      <w:r>
        <w:t xml:space="preserve">, </w:t>
      </w:r>
      <w:hyperlink r:id="rId11" w:history="1">
        <w:r w:rsidR="008E3812" w:rsidRPr="00FF22B3">
          <w:rPr>
            <w:rStyle w:val="Hyperlink"/>
          </w:rPr>
          <w:t>https://thehill.com/opinion/international/481881-we-must-repeal-the-global-gag-rule-to-protect-girls-and-womens-lives</w:t>
        </w:r>
      </w:hyperlink>
      <w:r w:rsidR="008E3812">
        <w:t>)</w:t>
      </w:r>
    </w:p>
    <w:p w:rsidR="008E3812" w:rsidRPr="00D227C8" w:rsidRDefault="008E3812" w:rsidP="00D227C8"/>
    <w:p w:rsidR="00D227C8" w:rsidRPr="00D227C8" w:rsidRDefault="00D227C8" w:rsidP="00D227C8">
      <w:r>
        <w:t xml:space="preserve">Earlier this month, at the Blair House in Washington D.C., U.S. Secretary of Health and Human Services, Alex M. Azar II kicked off the latest attempt to eradicate </w:t>
      </w:r>
      <w:proofErr w:type="gramStart"/>
      <w:r>
        <w:t>women's</w:t>
      </w:r>
      <w:proofErr w:type="gramEnd"/>
      <w:r>
        <w:t xml:space="preserve"> and girls’ control over their own bodies. Invoking Eleanor Roosevelt — of all people — Azar said, in a case of Orwellian doublespeak, to the 35 U.S allies gathered: “Every country has the right, and the duty to its own citizens, to decide for themselves how laws and policies can best strengthen the family, ensure optimal health for women and adolescents throughout their lifespan, and protect the unborn.”</w:t>
      </w:r>
      <w:r w:rsidR="008E3812">
        <w:t xml:space="preserve"> </w:t>
      </w:r>
      <w:r>
        <w:t xml:space="preserve">The </w:t>
      </w:r>
      <w:r w:rsidRPr="008E3812">
        <w:rPr>
          <w:rStyle w:val="StyleUnderline"/>
        </w:rPr>
        <w:t>Trump</w:t>
      </w:r>
      <w:r>
        <w:t xml:space="preserve"> administration’s record grossly contradicts this statement. </w:t>
      </w:r>
      <w:proofErr w:type="gramStart"/>
      <w:r>
        <w:t xml:space="preserve">This month marks three years since the administration </w:t>
      </w:r>
      <w:r w:rsidRPr="008E3812">
        <w:rPr>
          <w:rStyle w:val="StyleUnderline"/>
        </w:rPr>
        <w:t>re-instated</w:t>
      </w:r>
      <w:r>
        <w:t xml:space="preserve"> an expanded Protecting Life in Global Health Assistance (PLGHA), informally known as </w:t>
      </w:r>
      <w:r w:rsidRPr="008E3812">
        <w:rPr>
          <w:rStyle w:val="StyleUnderline"/>
        </w:rPr>
        <w:t>the</w:t>
      </w:r>
      <w:r>
        <w:t xml:space="preserve"> "</w:t>
      </w:r>
      <w:r w:rsidRPr="008E3812">
        <w:rPr>
          <w:rStyle w:val="StyleUnderline"/>
        </w:rPr>
        <w:t>Global Gag Rule," which blocks</w:t>
      </w:r>
      <w:r>
        <w:t xml:space="preserve"> or gags, </w:t>
      </w:r>
      <w:r w:rsidRPr="008E3812">
        <w:rPr>
          <w:rStyle w:val="StyleUnderline"/>
        </w:rPr>
        <w:t>U.S. global health assistance to any foreign non-governmental organizations that provide, counsel, refer, or advocate for abortion services — even if they provide these services with their own funding or if abortion is allowed in their countries</w:t>
      </w:r>
      <w:r w:rsidR="008E3812">
        <w:t>.</w:t>
      </w:r>
      <w:proofErr w:type="gramEnd"/>
      <w:r w:rsidR="008E3812">
        <w:t xml:space="preserve"> </w:t>
      </w:r>
      <w:r>
        <w:t>This policy directly violates the national sovereignty of countries receiving U.S. global health assistance “to decide for themselves.”</w:t>
      </w:r>
      <w:r w:rsidR="008E3812">
        <w:t xml:space="preserve"> </w:t>
      </w:r>
      <w:r>
        <w:t xml:space="preserve">Recently, Reps. Nita Lowey (D-N.Y.) and Andy Levin (D-Mich.) took a step in the right direction by introducing the Global HER Act (HR 1055) which would repeal the Global gag Rule. </w:t>
      </w:r>
      <w:proofErr w:type="gramStart"/>
      <w:r>
        <w:t>Also</w:t>
      </w:r>
      <w:proofErr w:type="gramEnd"/>
      <w:r>
        <w:t xml:space="preserve"> last week, however, 60 Republican lawmakers sent Secretary of State Mike Pompeo asking for even further expanding the scope of the rule</w:t>
      </w:r>
      <w:r w:rsidR="008E3812">
        <w:t xml:space="preserve">. </w:t>
      </w:r>
      <w:r>
        <w:t>Our team has been documenting the devastating impact of the gag rule, which has caused debilitating funding losses to NGOs that provide family planning, maternal and child health, nutrition, HIV, primary care, and other critical health services.</w:t>
      </w:r>
      <w:r w:rsidR="008E3812">
        <w:t xml:space="preserve"> </w:t>
      </w:r>
      <w:r>
        <w:t xml:space="preserve">One international organization that did not sign on to the global gag rule </w:t>
      </w:r>
      <w:proofErr w:type="gramStart"/>
      <w:r>
        <w:t>was forced</w:t>
      </w:r>
      <w:proofErr w:type="gramEnd"/>
      <w:r>
        <w:t xml:space="preserve"> to close many of its health facilities and end outreach to rural areas.</w:t>
      </w:r>
      <w:r w:rsidR="008E3812">
        <w:t xml:space="preserve"> </w:t>
      </w:r>
      <w:r w:rsidRPr="008E3812">
        <w:rPr>
          <w:rStyle w:val="StyleUnderline"/>
        </w:rPr>
        <w:t>We have seen the end of a program that provides free contraceptives to 170,000 women and girls living in poverty, and broad shortages in family planning supplies</w:t>
      </w:r>
      <w:r>
        <w:t xml:space="preserve">. </w:t>
      </w:r>
      <w:r w:rsidRPr="008E3812">
        <w:rPr>
          <w:rStyle w:val="StyleUnderline"/>
        </w:rPr>
        <w:t>More women are seeking post-abortion care services treatment due to complications arising from unsa</w:t>
      </w:r>
      <w:r w:rsidR="008E3812" w:rsidRPr="008E3812">
        <w:rPr>
          <w:rStyle w:val="StyleUnderline"/>
        </w:rPr>
        <w:t>fe abortions or miscarriages</w:t>
      </w:r>
      <w:r w:rsidR="008E3812">
        <w:t xml:space="preserve">. </w:t>
      </w:r>
      <w:r w:rsidRPr="008E3812">
        <w:rPr>
          <w:rStyle w:val="StyleUnderline"/>
        </w:rPr>
        <w:t>Banning abortion or imposing restrictions on funding only increases unsafe abortion and decreases access to contraception</w:t>
      </w:r>
      <w:r>
        <w:t xml:space="preserve">. </w:t>
      </w:r>
      <w:r w:rsidRPr="008E3812">
        <w:rPr>
          <w:rStyle w:val="StyleUnderline"/>
        </w:rPr>
        <w:t xml:space="preserve">A 2019 study in The Lancet found that, instead of reducing abortion, the gag rule actually caused a </w:t>
      </w:r>
      <w:r w:rsidRPr="008E3812">
        <w:rPr>
          <w:rStyle w:val="Emphasis"/>
        </w:rPr>
        <w:t>40 percent increase</w:t>
      </w:r>
      <w:r w:rsidRPr="008E3812">
        <w:rPr>
          <w:rStyle w:val="StyleUnderline"/>
        </w:rPr>
        <w:t xml:space="preserve"> in a country's typical abortion rate</w:t>
      </w:r>
      <w:r>
        <w:t xml:space="preserve">, </w:t>
      </w:r>
      <w:r w:rsidRPr="008E3812">
        <w:rPr>
          <w:rStyle w:val="StyleUnderline"/>
        </w:rPr>
        <w:t>a 14 percent decrease in the use of contraception and a 12 percent increase in pregnancies.</w:t>
      </w:r>
      <w:r>
        <w:t xml:space="preserve"> (The Lancet)</w:t>
      </w:r>
      <w:r w:rsidR="008E3812">
        <w:t xml:space="preserve"> </w:t>
      </w:r>
      <w:r w:rsidRPr="008E3812">
        <w:rPr>
          <w:rStyle w:val="StyleUnderline"/>
        </w:rPr>
        <w:t xml:space="preserve">Unfortunately, unsafe abortion </w:t>
      </w:r>
      <w:proofErr w:type="gramStart"/>
      <w:r w:rsidRPr="008E3812">
        <w:rPr>
          <w:rStyle w:val="StyleUnderline"/>
        </w:rPr>
        <w:t>is directly tied</w:t>
      </w:r>
      <w:proofErr w:type="gramEnd"/>
      <w:r>
        <w:t xml:space="preserve">, in many cases, </w:t>
      </w:r>
      <w:r w:rsidRPr="008E3812">
        <w:rPr>
          <w:rStyle w:val="Emphasis"/>
        </w:rPr>
        <w:t>to sexual violence and risk for death in childbirth</w:t>
      </w:r>
      <w:r>
        <w:t xml:space="preserve">. Roughly, 13 percent of maternal deaths globally are attributable </w:t>
      </w:r>
      <w:r w:rsidR="008E3812">
        <w:t xml:space="preserve">to complications from abortion. </w:t>
      </w:r>
      <w:proofErr w:type="gramStart"/>
      <w:r>
        <w:t>But</w:t>
      </w:r>
      <w:proofErr w:type="gramEnd"/>
      <w:r>
        <w:t xml:space="preserve"> the administration does not talk about these connections. According to the WHO, </w:t>
      </w:r>
      <w:r w:rsidRPr="008E3812">
        <w:rPr>
          <w:rStyle w:val="Emphasis"/>
        </w:rPr>
        <w:t>almost all morbidity and mortality</w:t>
      </w:r>
      <w:r w:rsidRPr="008E3812">
        <w:rPr>
          <w:rStyle w:val="StyleUnderline"/>
        </w:rPr>
        <w:t xml:space="preserve"> associated with abortion </w:t>
      </w:r>
      <w:proofErr w:type="gramStart"/>
      <w:r w:rsidRPr="008E3812">
        <w:rPr>
          <w:rStyle w:val="StyleUnderline"/>
        </w:rPr>
        <w:t>could be prevented</w:t>
      </w:r>
      <w:proofErr w:type="gramEnd"/>
      <w:r w:rsidRPr="008E3812">
        <w:rPr>
          <w:rStyle w:val="StyleUnderline"/>
        </w:rPr>
        <w:t xml:space="preserve"> through education, the use of effective contraception, the provision of safe and legal induced abortion, and the timely care for complications of abortion</w:t>
      </w:r>
      <w:r>
        <w:t>. (WHO)</w:t>
      </w:r>
      <w:r w:rsidR="008E3812">
        <w:t xml:space="preserve"> </w:t>
      </w:r>
      <w:r>
        <w:t>Women living in low-income countries and poor women are more likely to have unsafe abortions than more affluent women (</w:t>
      </w:r>
      <w:proofErr w:type="gramStart"/>
      <w:r>
        <w:t>WHO)</w:t>
      </w:r>
      <w:proofErr w:type="gramEnd"/>
      <w:r>
        <w:t xml:space="preserve">. Three-quarters of abortions in Africa and Latin America between 2010 and 2014 were unsafe, compared with just over half of all abortions globally (WHO). </w:t>
      </w:r>
      <w:r w:rsidRPr="008E3812">
        <w:rPr>
          <w:rStyle w:val="StyleUnderline"/>
        </w:rPr>
        <w:t>Mortality from unsafe abortion disproportionately affects women in Africa, which is home to 29 percent of global unsafe abortions 62 percent of abortion-related deaths</w:t>
      </w:r>
      <w:r>
        <w:t xml:space="preserve"> (WHO). </w:t>
      </w:r>
      <w:r w:rsidRPr="008E3812">
        <w:rPr>
          <w:rStyle w:val="StyleUnderline"/>
        </w:rPr>
        <w:t>An expanded global gag rule will dramat</w:t>
      </w:r>
      <w:r w:rsidR="008E3812" w:rsidRPr="008E3812">
        <w:rPr>
          <w:rStyle w:val="StyleUnderline"/>
        </w:rPr>
        <w:t>ically worsen these statistics</w:t>
      </w:r>
      <w:r w:rsidR="008E3812">
        <w:t xml:space="preserve">. </w:t>
      </w:r>
      <w:r>
        <w:t>In his Blair House speech, Deputy Secretary Azar ignored these facts while misstating “there is no international human right to abortion. On the other hand, there is an international human right to life.”</w:t>
      </w:r>
      <w:r w:rsidR="008E3812">
        <w:t xml:space="preserve"> </w:t>
      </w:r>
      <w:r>
        <w:t xml:space="preserve">Azar praised Hungarian Minister of State for Family and Youth Affairs </w:t>
      </w:r>
      <w:proofErr w:type="spellStart"/>
      <w:r>
        <w:t>Katalin</w:t>
      </w:r>
      <w:proofErr w:type="spellEnd"/>
      <w:r>
        <w:t xml:space="preserve"> </w:t>
      </w:r>
      <w:proofErr w:type="spellStart"/>
      <w:r>
        <w:t>Novák</w:t>
      </w:r>
      <w:proofErr w:type="spellEnd"/>
      <w:r>
        <w:t xml:space="preserve"> – who </w:t>
      </w:r>
      <w:proofErr w:type="gramStart"/>
      <w:r>
        <w:t>is known</w:t>
      </w:r>
      <w:proofErr w:type="gramEnd"/>
      <w:r>
        <w:t xml:space="preserve"> for demonizing feminists, non-Christians and LGBT individuals alike — as a “valued ally that has been unafraid to recognize and promote the importance of the</w:t>
      </w:r>
      <w:r w:rsidR="008E3812">
        <w:t xml:space="preserve"> family for a healthy society.” </w:t>
      </w:r>
      <w:r>
        <w:t xml:space="preserve">To this administration, the “importance of family” is code for limiting </w:t>
      </w:r>
      <w:proofErr w:type="gramStart"/>
      <w:r>
        <w:t>women's</w:t>
      </w:r>
      <w:proofErr w:type="gramEnd"/>
      <w:r>
        <w:t xml:space="preserve"> and girls’ choices and regulating who gets to have a family.</w:t>
      </w:r>
      <w:r w:rsidR="008E3812">
        <w:t xml:space="preserve"> </w:t>
      </w:r>
      <w:r w:rsidRPr="008E3812">
        <w:rPr>
          <w:rStyle w:val="StyleUnderline"/>
        </w:rPr>
        <w:t>We need to push back, as difficult as it may seem, against this grotesque tableau and disrupt this administration’s attempt to distort established principles of public health and human rights</w:t>
      </w:r>
      <w:r>
        <w:t xml:space="preserve">. </w:t>
      </w:r>
      <w:r w:rsidRPr="008E3812">
        <w:rPr>
          <w:rStyle w:val="StyleUnderline"/>
        </w:rPr>
        <w:t>The women and girls of the world deserve better</w:t>
      </w:r>
      <w:r>
        <w:t>.</w:t>
      </w:r>
    </w:p>
    <w:p w:rsidR="004029EC" w:rsidRDefault="004029EC" w:rsidP="004029EC">
      <w:pPr>
        <w:pStyle w:val="Heading3"/>
      </w:pPr>
      <w:r>
        <w:t xml:space="preserve">! – </w:t>
      </w:r>
      <w:proofErr w:type="gramStart"/>
      <w:r>
        <w:t>women’s</w:t>
      </w:r>
      <w:proofErr w:type="gramEnd"/>
      <w:r>
        <w:t xml:space="preserve"> </w:t>
      </w:r>
      <w:r w:rsidR="000A3FC1">
        <w:t>freedom</w:t>
      </w:r>
    </w:p>
    <w:p w:rsidR="004029EC" w:rsidRDefault="004029EC" w:rsidP="004029EC">
      <w:pPr>
        <w:pStyle w:val="Heading4"/>
      </w:pPr>
      <w:r>
        <w:t xml:space="preserve">Reproductive health is the </w:t>
      </w:r>
      <w:r w:rsidRPr="006B57BE">
        <w:rPr>
          <w:u w:val="single"/>
        </w:rPr>
        <w:t>cornerstone</w:t>
      </w:r>
      <w:r>
        <w:t xml:space="preserve"> of </w:t>
      </w:r>
      <w:r w:rsidR="006B57BE">
        <w:t>equality</w:t>
      </w:r>
    </w:p>
    <w:p w:rsidR="00121023" w:rsidRDefault="00121023" w:rsidP="00121023">
      <w:r w:rsidRPr="000A3FC1">
        <w:rPr>
          <w:rStyle w:val="Style13ptBold"/>
        </w:rPr>
        <w:t>IPPF 15</w:t>
      </w:r>
      <w:r>
        <w:t xml:space="preserve"> (International Planned Parenthood Foundation, “No gender equality without sexual and reproductive health and rights says IPPF report,” </w:t>
      </w:r>
      <w:hyperlink r:id="rId12" w:history="1">
        <w:r w:rsidR="006C4196" w:rsidRPr="00FF22B3">
          <w:rPr>
            <w:rStyle w:val="Hyperlink"/>
          </w:rPr>
          <w:t>https://www.ippf.org/news/no-gender-equality-without-sexual-and-reproductive-health-and-rights-says-ippf-report</w:t>
        </w:r>
      </w:hyperlink>
      <w:r>
        <w:t>)</w:t>
      </w:r>
    </w:p>
    <w:p w:rsidR="006C4196" w:rsidRPr="00121023" w:rsidRDefault="006C4196" w:rsidP="00121023"/>
    <w:p w:rsidR="004029EC" w:rsidRDefault="004029EC" w:rsidP="004029EC">
      <w:r w:rsidRPr="000A3FC1">
        <w:rPr>
          <w:rStyle w:val="StyleUnderline"/>
        </w:rPr>
        <w:t xml:space="preserve">Gender equality and the empowerment of women and girls is </w:t>
      </w:r>
      <w:r w:rsidRPr="000A3FC1">
        <w:rPr>
          <w:rStyle w:val="Emphasis"/>
        </w:rPr>
        <w:t>not possible</w:t>
      </w:r>
      <w:r w:rsidRPr="000A3FC1">
        <w:rPr>
          <w:rStyle w:val="StyleUnderline"/>
        </w:rPr>
        <w:t xml:space="preserve"> without sexual and reproductive health and rights</w:t>
      </w:r>
      <w:r>
        <w:t xml:space="preserve">. This was the message given by speakers from the Permanent Missions of Uruguay, Denmark and Costa Rica to the United Nations, UN Women and UNFPA at a high-level panel event </w:t>
      </w:r>
      <w:proofErr w:type="spellStart"/>
      <w:r>
        <w:t>organised</w:t>
      </w:r>
      <w:proofErr w:type="spellEnd"/>
      <w:r>
        <w:t xml:space="preserve"> by the International Planned Parenthood Federation (IPPF) today.</w:t>
      </w:r>
      <w:r w:rsidR="006C4196">
        <w:t xml:space="preserve"> </w:t>
      </w:r>
      <w:r>
        <w:t>The event held in New York on the 20th anniversary of the Beijing+20 Platform for Action during the Commission on the Status of Women (CSW) , launched IPPF’s report “ Sexual and reproductive health and rights- the key to gender equality and women’s empowerment.”</w:t>
      </w:r>
      <w:r w:rsidR="006C4196">
        <w:t xml:space="preserve"> </w:t>
      </w:r>
      <w:r>
        <w:t xml:space="preserve">The new report sets out specific recommendations to governments, multilateral </w:t>
      </w:r>
      <w:proofErr w:type="spellStart"/>
      <w:r>
        <w:t>organisations</w:t>
      </w:r>
      <w:proofErr w:type="spellEnd"/>
      <w:r>
        <w:t xml:space="preserve"> and the donor community including:</w:t>
      </w:r>
      <w:r w:rsidR="006C4196">
        <w:t xml:space="preserve"> </w:t>
      </w:r>
      <w:r>
        <w:t xml:space="preserve">Making sexual and reproductive </w:t>
      </w:r>
      <w:proofErr w:type="gramStart"/>
      <w:r>
        <w:t>health and rights</w:t>
      </w:r>
      <w:proofErr w:type="gramEnd"/>
      <w:r>
        <w:t xml:space="preserve"> and gender equality a reality:</w:t>
      </w:r>
      <w:r w:rsidR="006C4196">
        <w:t xml:space="preserve"> </w:t>
      </w:r>
      <w:r>
        <w:t>Sexual and reproductive health and rights must be included in the post 2015 sustainable development framework and in governments’ national plans within gender and health ministries.</w:t>
      </w:r>
      <w:r w:rsidR="006C4196">
        <w:t xml:space="preserve"> </w:t>
      </w:r>
      <w:r>
        <w:t xml:space="preserve">Sustaining the success of sexual and reproductive health interventions: Investment in the full range of sexual and reproductive health and rights services must be continued and increased and the post-2015 sustainable </w:t>
      </w:r>
      <w:proofErr w:type="gramStart"/>
      <w:r>
        <w:t>development financing</w:t>
      </w:r>
      <w:proofErr w:type="gramEnd"/>
      <w:r>
        <w:t xml:space="preserve"> framework must prioritize the sexual and reproductive health of women and girls.</w:t>
      </w:r>
      <w:r w:rsidR="006C4196">
        <w:t xml:space="preserve"> </w:t>
      </w:r>
      <w:r>
        <w:t xml:space="preserve">Engaging men and boys as partners in gender transformative change: Men and boys must be involved as partners in </w:t>
      </w:r>
      <w:proofErr w:type="spellStart"/>
      <w:r>
        <w:t>programmes</w:t>
      </w:r>
      <w:proofErr w:type="spellEnd"/>
      <w:r>
        <w:t xml:space="preserve"> on sexual and reproductive health and rights, gender equality and the empowerment of women and girls.</w:t>
      </w:r>
      <w:r w:rsidR="006C4196">
        <w:t xml:space="preserve"> </w:t>
      </w:r>
      <w:r>
        <w:t xml:space="preserve">Measure the things that matter: Governments must invest in the collection of robust data. This includes working with UN agencies to increase data </w:t>
      </w:r>
      <w:proofErr w:type="gramStart"/>
      <w:r>
        <w:t>collection and disaggregate data by sex and age</w:t>
      </w:r>
      <w:proofErr w:type="gramEnd"/>
      <w:r>
        <w:t xml:space="preserve"> and increase examination of links between sexual and reproductive health and rights and the empowerment of women and girls.</w:t>
      </w:r>
      <w:r w:rsidR="006C4196">
        <w:t xml:space="preserve"> </w:t>
      </w:r>
      <w:r>
        <w:t xml:space="preserve">Eliminating sexual and gender-based violence against women and girls: Domestic laws to protect women and girls from sexual and gender based violence in line with international obligations </w:t>
      </w:r>
      <w:proofErr w:type="gramStart"/>
      <w:r>
        <w:t>must be enforced</w:t>
      </w:r>
      <w:proofErr w:type="gramEnd"/>
      <w:r>
        <w:t xml:space="preserve">. Sexual violence </w:t>
      </w:r>
      <w:proofErr w:type="gramStart"/>
      <w:r>
        <w:t>must be addressed</w:t>
      </w:r>
      <w:proofErr w:type="gramEnd"/>
      <w:r>
        <w:t xml:space="preserve"> as part of women’s political participation, peacebuilding and post conflict reconstruction.</w:t>
      </w:r>
      <w:r w:rsidR="006C4196">
        <w:t xml:space="preserve"> </w:t>
      </w:r>
      <w:r>
        <w:t xml:space="preserve">Opening the event, IPPF Regional Director for the Western Hemisphere, Carmen Barroso said, “We can tackle inequalities and change things. This goes to the very heart of poverty eradication and development goals. </w:t>
      </w:r>
      <w:r w:rsidRPr="000A3FC1">
        <w:rPr>
          <w:rStyle w:val="StyleUnderline"/>
        </w:rPr>
        <w:t xml:space="preserve">Sexual and reproductive health and rights give women the ability to control their </w:t>
      </w:r>
      <w:proofErr w:type="gramStart"/>
      <w:r w:rsidRPr="000A3FC1">
        <w:rPr>
          <w:rStyle w:val="StyleUnderline"/>
        </w:rPr>
        <w:t>fertility which</w:t>
      </w:r>
      <w:proofErr w:type="gramEnd"/>
      <w:r>
        <w:t xml:space="preserve">, in turn, </w:t>
      </w:r>
      <w:r w:rsidRPr="000A3FC1">
        <w:rPr>
          <w:rStyle w:val="StyleUnderline"/>
        </w:rPr>
        <w:t>affects many other aspects of their lives</w:t>
      </w:r>
      <w:r>
        <w:t xml:space="preserve"> – </w:t>
      </w:r>
      <w:r w:rsidRPr="000A3FC1">
        <w:rPr>
          <w:rStyle w:val="StyleUnderline"/>
        </w:rPr>
        <w:t xml:space="preserve">employment, education, family life, and social and economic participation. </w:t>
      </w:r>
      <w:r w:rsidRPr="000A3FC1">
        <w:rPr>
          <w:rStyle w:val="Emphasis"/>
        </w:rPr>
        <w:t>It’s the freedom from which all other freedoms flow</w:t>
      </w:r>
      <w:r>
        <w:t>.”</w:t>
      </w:r>
      <w:r w:rsidR="006C4196">
        <w:t xml:space="preserve"> </w:t>
      </w:r>
      <w:r>
        <w:t xml:space="preserve">Talking on Uruguay’s prioritization of gender equality and sexual and reproductive health and rights, Honorable Gonzalo </w:t>
      </w:r>
      <w:proofErr w:type="spellStart"/>
      <w:r>
        <w:t>Koncke</w:t>
      </w:r>
      <w:proofErr w:type="spellEnd"/>
      <w:r>
        <w:t>, Ambassador, Permanent Mission of Uruguay said, "</w:t>
      </w:r>
      <w:r w:rsidRPr="000A3FC1">
        <w:rPr>
          <w:rStyle w:val="StyleUnderline"/>
        </w:rPr>
        <w:t>Furthering</w:t>
      </w:r>
      <w:r w:rsidR="006C4196">
        <w:rPr>
          <w:rStyle w:val="StyleUnderline"/>
        </w:rPr>
        <w:t xml:space="preserve"> </w:t>
      </w:r>
      <w:r w:rsidRPr="000A3FC1">
        <w:rPr>
          <w:rStyle w:val="StyleUnderline"/>
        </w:rPr>
        <w:t xml:space="preserve">policies on sexual and reproductive health is the </w:t>
      </w:r>
      <w:r w:rsidRPr="000A3FC1">
        <w:rPr>
          <w:rStyle w:val="Emphasis"/>
        </w:rPr>
        <w:t>only way</w:t>
      </w:r>
      <w:r w:rsidRPr="000A3FC1">
        <w:rPr>
          <w:rStyle w:val="StyleUnderline"/>
        </w:rPr>
        <w:t xml:space="preserve"> to achieve higher levels of happiness, freedom and well-being so people can enjoy a fuller life</w:t>
      </w:r>
      <w:r>
        <w:t>."</w:t>
      </w:r>
      <w:r w:rsidR="006C4196">
        <w:t xml:space="preserve"> </w:t>
      </w:r>
      <w:r>
        <w:t xml:space="preserve">Stefan Kovacs, Senior Adviser, Ministry of Foreign Affairs, Government of Denmark, said in his speech, “Denmark has a long history for supporting and promoting women and girls’ sexual and reproductive health and rights. </w:t>
      </w:r>
      <w:r w:rsidRPr="000A3FC1">
        <w:rPr>
          <w:rStyle w:val="StyleUnderline"/>
        </w:rPr>
        <w:t>The right to sexual and reproductive health is key to women’s ability to take charge of their own lives</w:t>
      </w:r>
      <w:r>
        <w:t>.”</w:t>
      </w:r>
      <w:r w:rsidR="006C4196">
        <w:t xml:space="preserve"> </w:t>
      </w:r>
      <w:proofErr w:type="spellStart"/>
      <w:r>
        <w:t>Preethi</w:t>
      </w:r>
      <w:proofErr w:type="spellEnd"/>
      <w:r>
        <w:t xml:space="preserve"> </w:t>
      </w:r>
      <w:proofErr w:type="spellStart"/>
      <w:r>
        <w:t>Sundaram</w:t>
      </w:r>
      <w:proofErr w:type="spellEnd"/>
      <w:r>
        <w:t xml:space="preserve">, IPPF Policy and Advocacy officer, and author of the report said: “The report assesses what we have long suspected - that </w:t>
      </w:r>
      <w:r w:rsidRPr="000A3FC1">
        <w:rPr>
          <w:rStyle w:val="StyleUnderline"/>
        </w:rPr>
        <w:t>sexual and reproductive health and rights</w:t>
      </w:r>
      <w:r>
        <w:t xml:space="preserve"> (SRHR) are </w:t>
      </w:r>
      <w:r w:rsidRPr="000A3FC1">
        <w:rPr>
          <w:rStyle w:val="Emphasis"/>
        </w:rPr>
        <w:t>the cornerstone of gender equality</w:t>
      </w:r>
      <w:r>
        <w:t xml:space="preserve">. </w:t>
      </w:r>
      <w:r w:rsidRPr="000A3FC1">
        <w:rPr>
          <w:rStyle w:val="StyleUnderline"/>
        </w:rPr>
        <w:t xml:space="preserve">When women are able to realize their sexual and reproductive rights, their lives </w:t>
      </w:r>
      <w:proofErr w:type="gramStart"/>
      <w:r w:rsidRPr="000A3FC1">
        <w:rPr>
          <w:rStyle w:val="StyleUnderline"/>
        </w:rPr>
        <w:t>can be transformed</w:t>
      </w:r>
      <w:proofErr w:type="gramEnd"/>
      <w:r>
        <w:t>.</w:t>
      </w:r>
    </w:p>
    <w:p w:rsidR="00664F98" w:rsidRDefault="00664F98" w:rsidP="00664F98">
      <w:pPr>
        <w:pStyle w:val="Heading3"/>
      </w:pPr>
      <w:r>
        <w:t xml:space="preserve">! – </w:t>
      </w:r>
      <w:proofErr w:type="gramStart"/>
      <w:r>
        <w:t>disparate</w:t>
      </w:r>
      <w:proofErr w:type="gramEnd"/>
      <w:r>
        <w:t xml:space="preserve"> impact</w:t>
      </w:r>
    </w:p>
    <w:p w:rsidR="00664F98" w:rsidRDefault="00664F98" w:rsidP="00664F98">
      <w:pPr>
        <w:pStyle w:val="Heading4"/>
      </w:pPr>
      <w:r>
        <w:t xml:space="preserve">Reproductive health restrictions are a </w:t>
      </w:r>
      <w:r w:rsidRPr="00664F98">
        <w:rPr>
          <w:u w:val="single"/>
        </w:rPr>
        <w:t>decision-rule</w:t>
      </w:r>
      <w:r>
        <w:t xml:space="preserve"> that magnify existing inequalities</w:t>
      </w:r>
    </w:p>
    <w:p w:rsidR="00664F98" w:rsidRDefault="00664F98" w:rsidP="00664F98">
      <w:r w:rsidRPr="00664F98">
        <w:rPr>
          <w:rStyle w:val="Style13ptBold"/>
        </w:rPr>
        <w:t>EGP 18</w:t>
      </w:r>
      <w:r>
        <w:t xml:space="preserve"> (European Green Party, “Sexual and reproductive rights: the cornerstone of a feminist Europe,” </w:t>
      </w:r>
      <w:hyperlink r:id="rId13" w:history="1">
        <w:r w:rsidRPr="00BC5A55">
          <w:rPr>
            <w:rStyle w:val="Hyperlink"/>
          </w:rPr>
          <w:t>https://europeangreens.eu/content/sexual-and-reproductive-rights-cornerstone-feminist-europe</w:t>
        </w:r>
      </w:hyperlink>
      <w:r>
        <w:t>)</w:t>
      </w:r>
    </w:p>
    <w:p w:rsidR="00664F98" w:rsidRPr="00121023" w:rsidRDefault="00664F98" w:rsidP="00664F98"/>
    <w:p w:rsidR="00664F98" w:rsidRDefault="00664F98" w:rsidP="00664F98">
      <w:r w:rsidRPr="00664F98">
        <w:rPr>
          <w:rStyle w:val="StyleUnderline"/>
        </w:rPr>
        <w:t>Rolling back existing protection on sexual and reproductive health and rights</w:t>
      </w:r>
      <w:r>
        <w:t xml:space="preserve">, in particular through the introduction of restrictions on access to abortion and various forms of contraception, this backlash has also affected the work of many human rights defenders, civil society actors, and health-care providers working to advance women’s rights. This backlash </w:t>
      </w:r>
      <w:r w:rsidRPr="00664F98">
        <w:rPr>
          <w:rStyle w:val="StyleUnderline"/>
        </w:rPr>
        <w:t>attacks women's physical and sexual self-determination</w:t>
      </w:r>
      <w:r>
        <w:t xml:space="preserve"> all over Europe. The organization "One of Us" lobbies aggressively against any form of abortion. In Germany, the debate on §219a banning medical advertising for abortions was </w:t>
      </w:r>
      <w:proofErr w:type="spellStart"/>
      <w:r>
        <w:t>instrumentalised</w:t>
      </w:r>
      <w:proofErr w:type="spellEnd"/>
      <w:r>
        <w:t xml:space="preserve"> by fundamentalists. At the same time, feminist actors also form powerful alliances to resist the backlash. In Ireland, a referendum fights to delete the complete ban of abortions from the constitution, in Poland, the "Black Protests" mobilize thousands to demonstrate for women's rights and in Spain, women's rights organizations succeeded in preventing a total ban of abortions.</w:t>
      </w:r>
      <w:r w:rsidR="006C4196">
        <w:t xml:space="preserve"> </w:t>
      </w:r>
      <w:r w:rsidRPr="00664F98">
        <w:rPr>
          <w:rStyle w:val="StyleUnderline"/>
        </w:rPr>
        <w:t xml:space="preserve">All attempts to restrict feminist actions in civil society </w:t>
      </w:r>
      <w:proofErr w:type="gramStart"/>
      <w:r w:rsidRPr="00664F98">
        <w:rPr>
          <w:rStyle w:val="StyleUnderline"/>
        </w:rPr>
        <w:t>must be taken seriously and acted upon immediately</w:t>
      </w:r>
      <w:proofErr w:type="gramEnd"/>
      <w:r>
        <w:t xml:space="preserve">. </w:t>
      </w:r>
      <w:r w:rsidRPr="00664F98">
        <w:rPr>
          <w:rStyle w:val="StyleUnderline"/>
        </w:rPr>
        <w:t xml:space="preserve">It is </w:t>
      </w:r>
      <w:r w:rsidRPr="00664F98">
        <w:rPr>
          <w:rStyle w:val="Emphasis"/>
        </w:rPr>
        <w:t>paramount</w:t>
      </w:r>
      <w:r w:rsidRPr="00664F98">
        <w:rPr>
          <w:rStyle w:val="StyleUnderline"/>
        </w:rPr>
        <w:t xml:space="preserve"> to see ongoing attacks on</w:t>
      </w:r>
      <w:r w:rsidRPr="00664F98">
        <w:t xml:space="preserve"> human rights defenders, </w:t>
      </w:r>
      <w:r>
        <w:t xml:space="preserve">particularly those advocating for </w:t>
      </w:r>
      <w:r w:rsidRPr="00664F98">
        <w:rPr>
          <w:rStyle w:val="StyleUnderline"/>
        </w:rPr>
        <w:t>reproductive justice, as attacks on democracy and freedom of speech</w:t>
      </w:r>
      <w:r>
        <w:t xml:space="preserve">. Civil society </w:t>
      </w:r>
      <w:proofErr w:type="gramStart"/>
      <w:r>
        <w:t>must be protected</w:t>
      </w:r>
      <w:proofErr w:type="gramEnd"/>
      <w:r>
        <w:t xml:space="preserve"> from both formal and informal disadvantage tactics by conservative forces. Sexual and reproductive health-care providers must be safe from violence and harassment and supported in their work. The conscience clause, which is becoming a common excuse to deprive women of their right to abortion and contraception, </w:t>
      </w:r>
      <w:proofErr w:type="gramStart"/>
      <w:r>
        <w:t>must be stopped</w:t>
      </w:r>
      <w:proofErr w:type="gramEnd"/>
      <w:r>
        <w:t>.</w:t>
      </w:r>
      <w:r w:rsidR="006C4196">
        <w:t xml:space="preserve"> </w:t>
      </w:r>
      <w:r w:rsidRPr="00664F98">
        <w:rPr>
          <w:rStyle w:val="StyleUnderline"/>
        </w:rPr>
        <w:t xml:space="preserve">The violation of SRHR has the most devastating impact on </w:t>
      </w:r>
      <w:proofErr w:type="spellStart"/>
      <w:r w:rsidRPr="00664F98">
        <w:rPr>
          <w:rStyle w:val="StyleUnderline"/>
        </w:rPr>
        <w:t>marginalised</w:t>
      </w:r>
      <w:proofErr w:type="spellEnd"/>
      <w:r w:rsidRPr="00664F98">
        <w:rPr>
          <w:rStyle w:val="StyleUnderline"/>
        </w:rPr>
        <w:t xml:space="preserve"> and other vulnerable groups of women</w:t>
      </w:r>
      <w:r>
        <w:t xml:space="preserve"> in Europe, </w:t>
      </w:r>
      <w:r w:rsidRPr="00664F98">
        <w:rPr>
          <w:rStyle w:val="StyleUnderline"/>
        </w:rPr>
        <w:t>including those living in poverty</w:t>
      </w:r>
      <w:r>
        <w:t xml:space="preserve">, Roma women, </w:t>
      </w:r>
      <w:r w:rsidRPr="00664F98">
        <w:rPr>
          <w:rStyle w:val="StyleUnderline"/>
        </w:rPr>
        <w:t>adolescents</w:t>
      </w:r>
      <w:r>
        <w:t xml:space="preserve">, </w:t>
      </w:r>
      <w:r w:rsidRPr="00664F98">
        <w:rPr>
          <w:rStyle w:val="StyleUnderline"/>
        </w:rPr>
        <w:t>transgender women, incarcerated women, those with disabilities, refugees, asylum seekers, and undocumented migrant women</w:t>
      </w:r>
      <w:r>
        <w:t xml:space="preserve">. </w:t>
      </w:r>
      <w:r w:rsidRPr="00664F98">
        <w:rPr>
          <w:rStyle w:val="StyleUnderline"/>
        </w:rPr>
        <w:t xml:space="preserve">A woman’s social and economic background </w:t>
      </w:r>
      <w:proofErr w:type="gramStart"/>
      <w:r w:rsidRPr="00664F98">
        <w:rPr>
          <w:rStyle w:val="Emphasis"/>
        </w:rPr>
        <w:t>shouldn’t</w:t>
      </w:r>
      <w:proofErr w:type="gramEnd"/>
      <w:r w:rsidRPr="00664F98">
        <w:rPr>
          <w:rStyle w:val="Emphasis"/>
        </w:rPr>
        <w:t xml:space="preserve"> determine</w:t>
      </w:r>
      <w:r w:rsidRPr="00664F98">
        <w:rPr>
          <w:rStyle w:val="StyleUnderline"/>
        </w:rPr>
        <w:t xml:space="preserve"> her access to reproductive rights</w:t>
      </w:r>
      <w:r>
        <w:t>.</w:t>
      </w:r>
    </w:p>
    <w:p w:rsidR="00EE6879" w:rsidRDefault="00EE6879" w:rsidP="00EE6879">
      <w:pPr>
        <w:pStyle w:val="Heading3"/>
      </w:pPr>
      <w:r>
        <w:t>AT Biden won’t support reproductive rights</w:t>
      </w:r>
    </w:p>
    <w:p w:rsidR="00EE6879" w:rsidRDefault="00EE6879" w:rsidP="00EE6879">
      <w:pPr>
        <w:pStyle w:val="Heading4"/>
      </w:pPr>
      <w:r>
        <w:t>Biden will support reproductive rights --- the party will hold his feet to the fire</w:t>
      </w:r>
    </w:p>
    <w:p w:rsidR="00EE6879" w:rsidRDefault="00EE6879" w:rsidP="00EE6879">
      <w:r w:rsidRPr="00584C20">
        <w:rPr>
          <w:rStyle w:val="Style13ptBold"/>
        </w:rPr>
        <w:t>North 19</w:t>
      </w:r>
      <w:r>
        <w:t xml:space="preserve"> (Anna, “Joe Biden’s evolution on abortion, explained,” </w:t>
      </w:r>
      <w:hyperlink r:id="rId14" w:history="1">
        <w:r w:rsidR="00FF75DF" w:rsidRPr="002476B0">
          <w:rPr>
            <w:rStyle w:val="Hyperlink"/>
          </w:rPr>
          <w:t>https://www.vox.com/2019/6/5/18653660/joe-biden-hyde-amendment-bernie-sanders-2020</w:t>
        </w:r>
      </w:hyperlink>
      <w:r>
        <w:t>)</w:t>
      </w:r>
    </w:p>
    <w:p w:rsidR="00FF75DF" w:rsidRPr="00EE6879" w:rsidRDefault="00FF75DF" w:rsidP="00EE6879"/>
    <w:p w:rsidR="00EE6879" w:rsidRDefault="00EE6879" w:rsidP="00EE6879">
      <w:r>
        <w:t xml:space="preserve">Joe </w:t>
      </w:r>
      <w:r w:rsidRPr="00FF75DF">
        <w:rPr>
          <w:rStyle w:val="StyleUnderline"/>
        </w:rPr>
        <w:t xml:space="preserve">Biden’s positions on abortion have </w:t>
      </w:r>
      <w:r w:rsidRPr="00FF75DF">
        <w:rPr>
          <w:rStyle w:val="Emphasis"/>
        </w:rPr>
        <w:t>evolved</w:t>
      </w:r>
      <w:r>
        <w:t xml:space="preserve"> over time, and recently, they seem to be changing at an increasingly rapid rate. The latest shift happened on Thursday, when the presidential candidate announced that he no longer supports a ban on government funding for abortion.</w:t>
      </w:r>
      <w:r w:rsidR="00FF75DF">
        <w:t xml:space="preserve"> </w:t>
      </w:r>
      <w:r w:rsidRPr="00FF75DF">
        <w:rPr>
          <w:rStyle w:val="StyleUnderline"/>
        </w:rPr>
        <w:t>The Biden campaign told NBC News</w:t>
      </w:r>
      <w:r>
        <w:t xml:space="preserve"> earlier this week </w:t>
      </w:r>
      <w:r w:rsidRPr="00FF75DF">
        <w:rPr>
          <w:rStyle w:val="StyleUnderline"/>
        </w:rPr>
        <w:t>that the former vice president did support the Hyde Amendment,</w:t>
      </w:r>
      <w:r>
        <w:t xml:space="preserve"> which bars federal funding for the procedure in most cases — a position that put him at odds with most of the 2020 Democratic field. </w:t>
      </w:r>
      <w:proofErr w:type="gramStart"/>
      <w:r w:rsidRPr="00FF75DF">
        <w:rPr>
          <w:rStyle w:val="Emphasis"/>
        </w:rPr>
        <w:t>But</w:t>
      </w:r>
      <w:proofErr w:type="gramEnd"/>
      <w:r>
        <w:t xml:space="preserve"> at a gala in Atlanta on Thursday night, </w:t>
      </w:r>
      <w:r w:rsidRPr="00FF75DF">
        <w:rPr>
          <w:rStyle w:val="StyleUnderline"/>
        </w:rPr>
        <w:t>Biden said that recent moves to restrict abortion at the state level had caused him to change his position</w:t>
      </w:r>
      <w:r>
        <w:t>.</w:t>
      </w:r>
      <w:r w:rsidR="00FF75DF">
        <w:t xml:space="preserve"> </w:t>
      </w:r>
      <w:r>
        <w:t>“</w:t>
      </w:r>
      <w:r w:rsidRPr="00FF75DF">
        <w:rPr>
          <w:rStyle w:val="StyleUnderline"/>
        </w:rPr>
        <w:t>I can’t justify leaving millions of women without the health care they need</w:t>
      </w:r>
      <w:r>
        <w:t xml:space="preserve">,” he said, according to </w:t>
      </w:r>
      <w:proofErr w:type="spellStart"/>
      <w:r>
        <w:t>HuffPost</w:t>
      </w:r>
      <w:proofErr w:type="spellEnd"/>
      <w:r>
        <w:t>. “</w:t>
      </w:r>
      <w:r w:rsidRPr="00FF75DF">
        <w:rPr>
          <w:rStyle w:val="StyleUnderline"/>
        </w:rPr>
        <w:t>If I believe health care is a right, as I do, I can no longer support [the amendment</w:t>
      </w:r>
      <w:r>
        <w:t>].”</w:t>
      </w:r>
      <w:r w:rsidR="00FF75DF">
        <w:t xml:space="preserve"> </w:t>
      </w:r>
      <w:r>
        <w:t xml:space="preserve">Though the Biden campaign characterized the candidate’s new position as a response to recent near-total bans on abortion at the state level, </w:t>
      </w:r>
      <w:proofErr w:type="gramStart"/>
      <w:r>
        <w:t>it’s</w:t>
      </w:r>
      <w:proofErr w:type="gramEnd"/>
      <w:r>
        <w:t xml:space="preserve"> not clear how allowing federal funding for abortions would mitigate the effects of those state laws. If abortion is banned in states like Alabama, residents </w:t>
      </w:r>
      <w:proofErr w:type="gramStart"/>
      <w:r>
        <w:t>wouldn’t</w:t>
      </w:r>
      <w:proofErr w:type="gramEnd"/>
      <w:r>
        <w:t xml:space="preserve"> be able to access the procedure, and the question of who pays for it would be moot.</w:t>
      </w:r>
      <w:r w:rsidR="00FF75DF">
        <w:t xml:space="preserve"> </w:t>
      </w:r>
      <w:r>
        <w:t>Reproductive rights groups applauded Biden’s shift, but others criticized the reversal, with some noting that Biden campaign spokespeople were defending the candidate’s support for Hyde on television mere hours before he announced the change. Given his already-checkered history on abortion — he once voted for an amendment to allow states to overturn Roe v. Wade — some may see the change as too little, too late.</w:t>
      </w:r>
      <w:r w:rsidR="00FF75DF">
        <w:t xml:space="preserve"> </w:t>
      </w:r>
      <w:r w:rsidRPr="00FF75DF">
        <w:rPr>
          <w:rStyle w:val="Emphasis"/>
        </w:rPr>
        <w:t>It is</w:t>
      </w:r>
      <w:r>
        <w:t xml:space="preserve">, however, </w:t>
      </w:r>
      <w:r w:rsidRPr="00FF75DF">
        <w:rPr>
          <w:rStyle w:val="Emphasis"/>
        </w:rPr>
        <w:t>significant that a centrist Democrat like Biden has now come out against Hyde</w:t>
      </w:r>
      <w:r>
        <w:t xml:space="preserve">. </w:t>
      </w:r>
      <w:r w:rsidRPr="00FF75DF">
        <w:rPr>
          <w:rStyle w:val="StyleUnderline"/>
        </w:rPr>
        <w:t>That shows that calling for a repeal of the amendment has become a mainstream position in the Democratic Party, something that was hard to imagine even five years ago</w:t>
      </w:r>
      <w:r>
        <w:t>.</w:t>
      </w:r>
      <w:r w:rsidR="00FF75DF">
        <w:t xml:space="preserve"> </w:t>
      </w:r>
      <w:r>
        <w:t xml:space="preserve">Given that, </w:t>
      </w:r>
      <w:r w:rsidRPr="00FF75DF">
        <w:rPr>
          <w:rStyle w:val="StyleUnderline"/>
        </w:rPr>
        <w:t>Biden’s shift may say more about Democrats’ changing position on abortion rights</w:t>
      </w:r>
      <w:r>
        <w:t xml:space="preserve"> than it does about the candidate’s own views.</w:t>
      </w:r>
      <w:r w:rsidR="00FF75DF">
        <w:t xml:space="preserve"> </w:t>
      </w:r>
      <w:r>
        <w:t>Biden’s current position on Hyde was in doubt — until now</w:t>
      </w:r>
      <w:r w:rsidR="00FF75DF">
        <w:t xml:space="preserve"> </w:t>
      </w:r>
      <w:r>
        <w:t xml:space="preserve">The Hyde Amendment, first passed in 1976, bans federal funding for abortions except in cases of rape, incest, or a threat to the life of the pregnant patient. The exceptions for rape and incest </w:t>
      </w:r>
      <w:proofErr w:type="gramStart"/>
      <w:r>
        <w:t>were added</w:t>
      </w:r>
      <w:proofErr w:type="gramEnd"/>
      <w:r>
        <w:t xml:space="preserve"> in 1993, when Bill Clinton was president.</w:t>
      </w:r>
      <w:r w:rsidR="00FF75DF">
        <w:t xml:space="preserve"> </w:t>
      </w:r>
      <w:r>
        <w:t>As a senator in the 1970s and ’80s, Biden supported the federal funding ban and opposed efforts to add the rape and incest exceptions, according to NBC.</w:t>
      </w:r>
      <w:r w:rsidR="00FF75DF">
        <w:t xml:space="preserve"> </w:t>
      </w:r>
      <w:r w:rsidRPr="00FF75DF">
        <w:rPr>
          <w:rStyle w:val="StyleUnderline"/>
        </w:rPr>
        <w:t>Biden’s positions on abortion have changed over time</w:t>
      </w:r>
      <w:r>
        <w:t>. A Catholic who has said he is “personally opposed to abortion,” he voted in the early 1980s in favor of a constitutional amendment to allow states to overturn Roe v. Wade.</w:t>
      </w:r>
      <w:r w:rsidR="00FF75DF">
        <w:t xml:space="preserve"> </w:t>
      </w:r>
      <w:proofErr w:type="gramStart"/>
      <w:r>
        <w:t>But</w:t>
      </w:r>
      <w:proofErr w:type="gramEnd"/>
      <w:r>
        <w:t xml:space="preserve"> more </w:t>
      </w:r>
      <w:r w:rsidRPr="00FF75DF">
        <w:rPr>
          <w:rStyle w:val="StyleUnderline"/>
        </w:rPr>
        <w:t>recently, he has expressed support for Roe</w:t>
      </w:r>
      <w:r>
        <w:t>, calling it in a 2007 interview “the only means by which, in this heterogeneous society of ours, we can reach some general accommodation on what is a religiously charged and a publicly charged debate.”</w:t>
      </w:r>
      <w:r w:rsidR="00FF75DF">
        <w:t xml:space="preserve"> </w:t>
      </w:r>
      <w:r>
        <w:t>Campaign spokesperson Bill Russo told the New York Times earlier this year that Biden supports Roe, but would not say whether he still supports the ban on federal funding for abortions.</w:t>
      </w:r>
      <w:r w:rsidR="00FF75DF">
        <w:t xml:space="preserve"> </w:t>
      </w:r>
      <w:r>
        <w:t xml:space="preserve">On Wednesday, the campaign told NBC News, and confirmed to </w:t>
      </w:r>
      <w:proofErr w:type="spellStart"/>
      <w:r>
        <w:t>Vox</w:t>
      </w:r>
      <w:proofErr w:type="spellEnd"/>
      <w:r>
        <w:t>, that Biden still supported the Hyde Amendment.</w:t>
      </w:r>
      <w:r w:rsidR="00FF75DF">
        <w:t xml:space="preserve"> </w:t>
      </w:r>
      <w:r>
        <w:t xml:space="preserve">The campaign told </w:t>
      </w:r>
      <w:proofErr w:type="spellStart"/>
      <w:r>
        <w:t>Vox</w:t>
      </w:r>
      <w:proofErr w:type="spellEnd"/>
      <w:r>
        <w:t xml:space="preserve"> that if recent efforts to restrict abortion access — including near-total bans on abortion in Louisiana, Georgia, Alabama, and elsewhere — succeed, Biden would be open to repealing Hyde.</w:t>
      </w:r>
      <w:r w:rsidR="00FF75DF">
        <w:t xml:space="preserve"> </w:t>
      </w:r>
      <w:r>
        <w:t>On Thursday, Biden reversed course, announcing that he no longer supports the amendment.</w:t>
      </w:r>
      <w:r w:rsidR="00FF75DF">
        <w:t xml:space="preserve"> </w:t>
      </w:r>
      <w:proofErr w:type="gramStart"/>
      <w:r>
        <w:t>Abigail Collazo</w:t>
      </w:r>
      <w:r w:rsidR="00FF75DF">
        <w:t xml:space="preserve"> </w:t>
      </w:r>
      <w:r>
        <w:t>@</w:t>
      </w:r>
      <w:proofErr w:type="spellStart"/>
      <w:r>
        <w:t>LeftStandingUp</w:t>
      </w:r>
      <w:proofErr w:type="spellEnd"/>
      <w:r w:rsidR="00FF75DF">
        <w:t xml:space="preserve"> </w:t>
      </w:r>
      <w:r>
        <w:t>BREAKING: @</w:t>
      </w:r>
      <w:proofErr w:type="spellStart"/>
      <w:r>
        <w:t>JoeBiden</w:t>
      </w:r>
      <w:proofErr w:type="spellEnd"/>
      <w:r>
        <w:t xml:space="preserve"> just announced that in the current environment where women’s rights are under such attack nationwide, he can no longer support the Hyde Amendment #</w:t>
      </w:r>
      <w:proofErr w:type="spellStart"/>
      <w:r>
        <w:t>RepealHyde</w:t>
      </w:r>
      <w:proofErr w:type="spellEnd"/>
      <w:r>
        <w:t xml:space="preserve"> #</w:t>
      </w:r>
      <w:proofErr w:type="spellStart"/>
      <w:r>
        <w:t>gapol</w:t>
      </w:r>
      <w:proofErr w:type="spellEnd"/>
      <w:r>
        <w:t xml:space="preserve"> #</w:t>
      </w:r>
      <w:proofErr w:type="spellStart"/>
      <w:r>
        <w:t>iwillvotegala</w:t>
      </w:r>
      <w:proofErr w:type="spellEnd"/>
      <w:r w:rsidR="00FF75DF">
        <w:t xml:space="preserve"> </w:t>
      </w:r>
      <w:r>
        <w:t xml:space="preserve">“State after state, including Georgia, are passing extreme laws in clear violation of the constitutional right protected by Roe ― some going so far as to deny exceptions even for rape and incest,” Jamal Brown, national press secretary for the Biden campaign, told </w:t>
      </w:r>
      <w:proofErr w:type="spellStart"/>
      <w:r>
        <w:t>HuffPost</w:t>
      </w:r>
      <w:proofErr w:type="spellEnd"/>
      <w:r>
        <w:t>.</w:t>
      </w:r>
      <w:proofErr w:type="gramEnd"/>
      <w:r w:rsidR="00FF75DF">
        <w:t xml:space="preserve"> </w:t>
      </w:r>
      <w:r>
        <w:t>“It’s clear these folks will stop at nothing to get rid of Roe ― and it’s clear we have to be just as strong in our defense of it.”</w:t>
      </w:r>
      <w:r w:rsidR="00FF75DF">
        <w:t xml:space="preserve"> </w:t>
      </w:r>
      <w:r>
        <w:t xml:space="preserve">None of the near-total bans on abortion passed in recent months </w:t>
      </w:r>
      <w:proofErr w:type="gramStart"/>
      <w:r>
        <w:t>have</w:t>
      </w:r>
      <w:proofErr w:type="gramEnd"/>
      <w:r>
        <w:t xml:space="preserve"> gone into effect yet, and all have been or are likely to be challenged in court. But if they do take effect, abortion would be banned in the affected states as early as six weeks into pregnancy — or, in Alabama, at all stages of pregnancy, with few exceptions.</w:t>
      </w:r>
      <w:r w:rsidR="00FF75DF">
        <w:t xml:space="preserve"> </w:t>
      </w:r>
      <w:proofErr w:type="gramStart"/>
      <w:r>
        <w:t>It’s</w:t>
      </w:r>
      <w:proofErr w:type="gramEnd"/>
      <w:r>
        <w:t xml:space="preserve"> not clear how allowing federal funding for abortions would help patients in that event, since the procedure would be banned in nearly all cases — paying for it would no longer be the issue. A spokesperson for the campaign could not clarify on Wednesday how Biden saw a repeal of Hyde </w:t>
      </w:r>
      <w:proofErr w:type="gramStart"/>
      <w:r>
        <w:t>impacting</w:t>
      </w:r>
      <w:proofErr w:type="gramEnd"/>
      <w:r>
        <w:t xml:space="preserve"> patients in the event of near-total bans at the state level.</w:t>
      </w:r>
      <w:r w:rsidR="00FF75DF">
        <w:t xml:space="preserve"> </w:t>
      </w:r>
      <w:r>
        <w:t>Biden’s shift is a sign of something bigger</w:t>
      </w:r>
      <w:r w:rsidR="00FF75DF">
        <w:t xml:space="preserve"> </w:t>
      </w:r>
      <w:r>
        <w:t>Biden’s change of position on the Hyde amendment marks a bigger shift in Democratic politics.</w:t>
      </w:r>
      <w:r w:rsidR="00FF75DF">
        <w:t xml:space="preserve"> </w:t>
      </w:r>
      <w:r>
        <w:t xml:space="preserve">Supporters of the amendment argue that taxpayer funding </w:t>
      </w:r>
      <w:proofErr w:type="gramStart"/>
      <w:r>
        <w:t>shouldn’t</w:t>
      </w:r>
      <w:proofErr w:type="gramEnd"/>
      <w:r>
        <w:t xml:space="preserve"> be used to pay for abortions. </w:t>
      </w:r>
      <w:proofErr w:type="gramStart"/>
      <w:r>
        <w:t>But</w:t>
      </w:r>
      <w:proofErr w:type="gramEnd"/>
      <w:r>
        <w:t xml:space="preserve"> opponents argue that the amendment, which bans Medicaid coverage for most abortions, creates a two-tiered system where middle-class and affluent patients can access the procedure and poorer patients cannot.</w:t>
      </w:r>
      <w:r w:rsidR="00FF75DF">
        <w:t xml:space="preserve"> </w:t>
      </w:r>
      <w:r>
        <w:t xml:space="preserve">The amendment, which is popular in polls, </w:t>
      </w:r>
      <w:proofErr w:type="gramStart"/>
      <w:r>
        <w:t>was long regarded</w:t>
      </w:r>
      <w:proofErr w:type="gramEnd"/>
      <w:r>
        <w:t xml:space="preserve"> as untouchable by Democratic candidates. </w:t>
      </w:r>
      <w:proofErr w:type="gramStart"/>
      <w:r>
        <w:t>But</w:t>
      </w:r>
      <w:proofErr w:type="gramEnd"/>
      <w:r>
        <w:t xml:space="preserve"> more recently, thanks in part to grassroots activism arguing that abortion needs to be not just legal but affordable, candidates have begun calling for repeal.</w:t>
      </w:r>
      <w:r w:rsidR="00FF75DF">
        <w:t xml:space="preserve"> </w:t>
      </w:r>
      <w:r>
        <w:t xml:space="preserve">Hillary Clinton did so in 2016, and a number of Democrats, including Pete </w:t>
      </w:r>
      <w:proofErr w:type="spellStart"/>
      <w:r>
        <w:t>Buttigieg</w:t>
      </w:r>
      <w:proofErr w:type="spellEnd"/>
      <w:r>
        <w:t xml:space="preserve"> and Sens. Kirsten Gillibrand, Kamala Harris, Amy Klobuchar, and Elizabeth Warren, have done so this year. Sen. Bernie Sanders criticized Biden’s position on Wednesday.</w:t>
      </w:r>
      <w:r w:rsidR="00FF75DF">
        <w:t xml:space="preserve"> </w:t>
      </w:r>
      <w:r>
        <w:t>Reproductive rights groups praised Biden on Thursday for getting in line with an emerging consensus within the Democratic Party.</w:t>
      </w:r>
      <w:r w:rsidR="00FF75DF">
        <w:t xml:space="preserve"> </w:t>
      </w:r>
      <w:r>
        <w:t xml:space="preserve">“We’re glad that Joe Biden listened to the voices of millions of women and further clarified his position on the Hyde Amendment,” </w:t>
      </w:r>
      <w:proofErr w:type="spellStart"/>
      <w:r>
        <w:t>Ilyse</w:t>
      </w:r>
      <w:proofErr w:type="spellEnd"/>
      <w:r>
        <w:t xml:space="preserve"> Hogue, president of NARAL Pro-Choice America, said in a statement on Thursday. “We’re pleased that Joe </w:t>
      </w:r>
      <w:r w:rsidRPr="00FF75DF">
        <w:rPr>
          <w:rStyle w:val="StyleUnderline"/>
        </w:rPr>
        <w:t>Biden has joined the rest of the 2020 Democratic field in coalescing around the Party’s core values — support for abortion rights, and the basic truth that reproductive freedom is fundamental to the pursuit of equality and economic security in this country</w:t>
      </w:r>
      <w:r>
        <w:t>.”</w:t>
      </w:r>
      <w:r w:rsidR="00FF75DF">
        <w:t xml:space="preserve"> </w:t>
      </w:r>
      <w:r w:rsidRPr="00FF75DF">
        <w:rPr>
          <w:rStyle w:val="StyleUnderline"/>
        </w:rPr>
        <w:t>Biden does support codifying Roe in state law, so that federal protections for abortion will stand even if the decision is overturned</w:t>
      </w:r>
      <w:r>
        <w:t xml:space="preserve">, Brown, the Biden campaign national press secretary, told </w:t>
      </w:r>
      <w:proofErr w:type="spellStart"/>
      <w:r>
        <w:t>Vox</w:t>
      </w:r>
      <w:proofErr w:type="spellEnd"/>
      <w:r>
        <w:t>.</w:t>
      </w:r>
    </w:p>
    <w:p w:rsidR="00B22007" w:rsidRDefault="00B22007" w:rsidP="00B22007">
      <w:pPr>
        <w:pStyle w:val="Heading2"/>
      </w:pPr>
      <w:r>
        <w:t>AFF</w:t>
      </w:r>
    </w:p>
    <w:p w:rsidR="00B22007" w:rsidRDefault="00B22007" w:rsidP="00B22007">
      <w:pPr>
        <w:pStyle w:val="Heading3"/>
      </w:pPr>
      <w:r>
        <w:t>2ac – Biden</w:t>
      </w:r>
    </w:p>
    <w:p w:rsidR="00B22007" w:rsidRDefault="00B22007" w:rsidP="00B22007">
      <w:pPr>
        <w:pStyle w:val="Heading4"/>
      </w:pPr>
      <w:r>
        <w:t>Biden won’t fight for reproductive rights</w:t>
      </w:r>
    </w:p>
    <w:p w:rsidR="00B22007" w:rsidRDefault="00B22007" w:rsidP="00B22007">
      <w:r w:rsidRPr="00CB3637">
        <w:rPr>
          <w:rStyle w:val="Style13ptBold"/>
        </w:rPr>
        <w:t>Lennard</w:t>
      </w:r>
      <w:r>
        <w:t xml:space="preserve"> 3-7-20</w:t>
      </w:r>
      <w:r w:rsidRPr="00CB3637">
        <w:rPr>
          <w:rStyle w:val="Style13ptBold"/>
        </w:rPr>
        <w:t>20</w:t>
      </w:r>
      <w:r>
        <w:t xml:space="preserve"> - contributing writer at The Intercept. </w:t>
      </w:r>
      <w:proofErr w:type="gramStart"/>
      <w:r>
        <w:t>Her work covers politics and power and has appeared in Esquire, The Nation, and the New York Times opinion section.</w:t>
      </w:r>
      <w:proofErr w:type="gramEnd"/>
      <w:r>
        <w:t xml:space="preserve"> Her book "Violence," with Brad Evans, </w:t>
      </w:r>
      <w:proofErr w:type="gramStart"/>
      <w:r>
        <w:t>will be released</w:t>
      </w:r>
      <w:proofErr w:type="gramEnd"/>
      <w:r>
        <w:t xml:space="preserve"> this year. (Natasha, “Trump Is a Disaster for Abortion Rights — but Joe Biden Can’t Be Trusted to Fight for Choice,” </w:t>
      </w:r>
      <w:r w:rsidRPr="00CB3637">
        <w:rPr>
          <w:i/>
        </w:rPr>
        <w:t>The Intercept</w:t>
      </w:r>
      <w:r>
        <w:t xml:space="preserve">, </w:t>
      </w:r>
      <w:hyperlink r:id="rId15" w:history="1">
        <w:r w:rsidR="009D3273" w:rsidRPr="00F26E79">
          <w:rPr>
            <w:rStyle w:val="Hyperlink"/>
          </w:rPr>
          <w:t>https://theintercept.com/2020/03/07/joe-biden-abortion-rights/</w:t>
        </w:r>
      </w:hyperlink>
      <w:r>
        <w:t>)</w:t>
      </w:r>
    </w:p>
    <w:p w:rsidR="009D3273" w:rsidRPr="00B22007" w:rsidRDefault="009D3273" w:rsidP="00B22007"/>
    <w:p w:rsidR="00121023" w:rsidRDefault="009D3273" w:rsidP="00121023">
      <w:r>
        <w:t>The Supreme Court</w:t>
      </w:r>
      <w:r w:rsidR="00B22007">
        <w:t xml:space="preserve"> is currently deliberating a case that threatens to further retrench already imperiled abortion rights in the U.S. Louisiana is fighting to uphold a law requiring doctors at abortion clinics to also have admitting privileges at a nearby hospital. Under the bogus guise of patient safety concerns — abortion is one of the safest common medical procedures — the law would make ever scarcer access to legal abortions in the state and, if sanctioned by the Supreme Court, the country.</w:t>
      </w:r>
      <w:r w:rsidR="000D02CC">
        <w:t xml:space="preserve"> </w:t>
      </w:r>
      <w:r w:rsidR="00B22007">
        <w:t xml:space="preserve">Despite the fact that the court struck down a nearly identical Texas law in 2016, the presence of misogynist Justices Brett </w:t>
      </w:r>
      <w:proofErr w:type="spellStart"/>
      <w:r w:rsidR="00B22007">
        <w:t>Kavanaugh</w:t>
      </w:r>
      <w:proofErr w:type="spellEnd"/>
      <w:r w:rsidR="00B22007">
        <w:t xml:space="preserve"> and Neil Gorsuch — both President Donald Trump appointments — on today’s conservative bench could see the established legal precedent rejected in favor of anti-abortion ideology. </w:t>
      </w:r>
      <w:r w:rsidR="00B22007" w:rsidRPr="009D3273">
        <w:rPr>
          <w:rStyle w:val="StyleUnderline"/>
        </w:rPr>
        <w:t>In restrictive states like Mississippi, medical abortions are already de facto inaccessible</w:t>
      </w:r>
      <w:r w:rsidR="00B22007">
        <w:t xml:space="preserve">; now </w:t>
      </w:r>
      <w:r w:rsidR="00B22007" w:rsidRPr="009D3273">
        <w:rPr>
          <w:rStyle w:val="StyleUnderline"/>
        </w:rPr>
        <w:t>the reactionary dream of legally entrenching that inaccessibility — overturning Roe v. Wade — i</w:t>
      </w:r>
      <w:r w:rsidRPr="009D3273">
        <w:rPr>
          <w:rStyle w:val="StyleUnderline"/>
        </w:rPr>
        <w:t>s closer to becoming a reality</w:t>
      </w:r>
      <w:r>
        <w:t>.</w:t>
      </w:r>
      <w:r w:rsidR="000D02CC">
        <w:t xml:space="preserve"> </w:t>
      </w:r>
      <w:r w:rsidR="00B22007">
        <w:t xml:space="preserve">Abortion rights will likely not survive another term under Trump. </w:t>
      </w:r>
      <w:r w:rsidR="00B22007" w:rsidRPr="009D3273">
        <w:rPr>
          <w:rStyle w:val="StyleUnderline"/>
        </w:rPr>
        <w:t>Even under a Democratic president, the current makeup of the Supreme Court will continue to pose a grave threat</w:t>
      </w:r>
      <w:r w:rsidR="00B22007">
        <w:t xml:space="preserve">. </w:t>
      </w:r>
      <w:proofErr w:type="gramStart"/>
      <w:r w:rsidR="00B22007" w:rsidRPr="009D3273">
        <w:rPr>
          <w:rStyle w:val="StyleUnderline"/>
        </w:rPr>
        <w:t>That is the bleak terrain in which voters who care about reproductive rights need to consider the Democratic presidential nominees</w:t>
      </w:r>
      <w:r w:rsidR="00B22007">
        <w:t>.</w:t>
      </w:r>
      <w:proofErr w:type="gramEnd"/>
      <w:r w:rsidR="00B22007">
        <w:t xml:space="preserve"> </w:t>
      </w:r>
      <w:r w:rsidR="00B22007" w:rsidRPr="009D3273">
        <w:rPr>
          <w:rStyle w:val="StyleUnderline"/>
        </w:rPr>
        <w:t>They must look for someone who offers an unwavering commitment to</w:t>
      </w:r>
      <w:r w:rsidR="00B22007">
        <w:t xml:space="preserve"> not only </w:t>
      </w:r>
      <w:r w:rsidR="00B22007" w:rsidRPr="009D3273">
        <w:rPr>
          <w:rStyle w:val="StyleUnderline"/>
        </w:rPr>
        <w:t xml:space="preserve">protect the right </w:t>
      </w:r>
      <w:proofErr w:type="gramStart"/>
      <w:r w:rsidR="00B22007" w:rsidRPr="009D3273">
        <w:rPr>
          <w:rStyle w:val="StyleUnderline"/>
        </w:rPr>
        <w:t>to abortion</w:t>
      </w:r>
      <w:r w:rsidR="00B22007">
        <w:t>, but to make the choice to terminate a pregnancy a re</w:t>
      </w:r>
      <w:r>
        <w:t>adily available option for all</w:t>
      </w:r>
      <w:proofErr w:type="gramEnd"/>
      <w:r>
        <w:t>.</w:t>
      </w:r>
      <w:r w:rsidR="000D02CC">
        <w:t xml:space="preserve"> </w:t>
      </w:r>
      <w:proofErr w:type="gramStart"/>
      <w:r w:rsidR="00B22007">
        <w:t xml:space="preserve">And </w:t>
      </w:r>
      <w:r w:rsidR="00B22007" w:rsidRPr="009D3273">
        <w:rPr>
          <w:rStyle w:val="Emphasis"/>
        </w:rPr>
        <w:t>that</w:t>
      </w:r>
      <w:proofErr w:type="gramEnd"/>
      <w:r w:rsidR="00B22007" w:rsidRPr="009D3273">
        <w:rPr>
          <w:rStyle w:val="Emphasis"/>
        </w:rPr>
        <w:t xml:space="preserve"> is what’s so concerning about</w:t>
      </w:r>
      <w:r w:rsidR="00B22007" w:rsidRPr="00E1281E">
        <w:t xml:space="preserve"> the</w:t>
      </w:r>
      <w:r w:rsidR="00B22007">
        <w:t xml:space="preserve"> frontrunner, former Vice President Joe </w:t>
      </w:r>
      <w:r w:rsidR="00B22007" w:rsidRPr="009D3273">
        <w:rPr>
          <w:rStyle w:val="Emphasis"/>
        </w:rPr>
        <w:t>Biden</w:t>
      </w:r>
      <w:r w:rsidR="00B22007">
        <w:t xml:space="preserve">, </w:t>
      </w:r>
      <w:r w:rsidR="00B22007" w:rsidRPr="009D3273">
        <w:rPr>
          <w:rStyle w:val="StyleUnderline"/>
        </w:rPr>
        <w:t>and his record on abortion rights</w:t>
      </w:r>
      <w:r w:rsidR="00B22007">
        <w:t xml:space="preserve">. </w:t>
      </w:r>
      <w:r w:rsidR="00B22007" w:rsidRPr="009D3273">
        <w:rPr>
          <w:rStyle w:val="StyleUnderline"/>
        </w:rPr>
        <w:t>He is worse than inconsistent — and his rise should concern anyone who believes that reproductive rights and choice are essential to social justice</w:t>
      </w:r>
      <w:r w:rsidR="00B22007">
        <w:t>.</w:t>
      </w:r>
      <w:r w:rsidR="000D02CC">
        <w:t xml:space="preserve"> </w:t>
      </w:r>
      <w:r w:rsidR="00B22007" w:rsidRPr="009D3273">
        <w:rPr>
          <w:rStyle w:val="StyleUnderline"/>
        </w:rPr>
        <w:t>DURING A FEBRUARY Democratic primary debate, Biden aligned himself with the other candidates on stage by calling for the protection of abortion rights</w:t>
      </w:r>
      <w:r w:rsidR="00B22007">
        <w:t>. Alongside Sen. Elizabeth Warren, D-Mass., the former vice president said that if the Supreme Court were to overturn Roe, he would put forward legislation to uphold the law’</w:t>
      </w:r>
      <w:r>
        <w:t>s protections.</w:t>
      </w:r>
      <w:r w:rsidR="000D02CC">
        <w:t xml:space="preserve"> </w:t>
      </w:r>
      <w:r w:rsidR="00B22007">
        <w:t xml:space="preserve">“If they ruled it to be unconstitutional, I will send to the United States Congress, and it will pass I believe, a bill that legislates Roe v. Wade adjusted by Casey,” </w:t>
      </w:r>
      <w:r w:rsidR="00B22007" w:rsidRPr="009D3273">
        <w:rPr>
          <w:rStyle w:val="StyleUnderline"/>
        </w:rPr>
        <w:t>Biden said</w:t>
      </w:r>
      <w:r w:rsidR="00B22007">
        <w:t>, referring to a later Supreme Court case that prohibited undue burdens on abortion rights. “</w:t>
      </w:r>
      <w:r w:rsidR="00B22007" w:rsidRPr="009D3273">
        <w:rPr>
          <w:rStyle w:val="StyleUnderline"/>
        </w:rPr>
        <w:t>It’s a woman’s right to do that. Period</w:t>
      </w:r>
      <w:r w:rsidR="00B22007">
        <w:t>.”</w:t>
      </w:r>
      <w:r w:rsidR="000D02CC">
        <w:t xml:space="preserve"> </w:t>
      </w:r>
      <w:r w:rsidR="00B22007" w:rsidRPr="009D3273">
        <w:rPr>
          <w:rStyle w:val="StyleUnderline"/>
        </w:rPr>
        <w:t xml:space="preserve">That “period,” however, </w:t>
      </w:r>
      <w:proofErr w:type="gramStart"/>
      <w:r w:rsidR="00B22007" w:rsidRPr="009D3273">
        <w:rPr>
          <w:rStyle w:val="StyleUnderline"/>
        </w:rPr>
        <w:t>has for much of Biden’s career been</w:t>
      </w:r>
      <w:proofErr w:type="gramEnd"/>
      <w:r w:rsidR="00B22007" w:rsidRPr="009D3273">
        <w:rPr>
          <w:rStyle w:val="StyleUnderline"/>
        </w:rPr>
        <w:t xml:space="preserve"> a comma</w:t>
      </w:r>
      <w:r w:rsidR="00B22007">
        <w:t xml:space="preserve"> — </w:t>
      </w:r>
      <w:r w:rsidR="00B22007" w:rsidRPr="009D3273">
        <w:rPr>
          <w:rStyle w:val="StyleUnderline"/>
        </w:rPr>
        <w:t>a qualified and compromised support of abortion’s legality at best, and a commitment to limit funding for abortions at worse</w:t>
      </w:r>
      <w:r w:rsidR="00B22007">
        <w:t>. Up until last summer, Biden supported the Hyde Amendment, which prohibits federal funding for abortion under programs like Medicaid, enforcing a hideous denial of affordable care to poor people.</w:t>
      </w:r>
      <w:r w:rsidR="000D02CC">
        <w:t xml:space="preserve"> </w:t>
      </w:r>
      <w:r w:rsidR="00B22007" w:rsidRPr="009D3273">
        <w:rPr>
          <w:rStyle w:val="StyleUnderline"/>
        </w:rPr>
        <w:t>One might generously frame Biden’s changing stance on abortion as a righteous journey</w:t>
      </w:r>
      <w:r w:rsidR="00B22007">
        <w:t xml:space="preserve">, navigating his Catholic faith with a willingness to learn and change in the interest of women’s rights. </w:t>
      </w:r>
      <w:r w:rsidR="00B22007" w:rsidRPr="009D3273">
        <w:rPr>
          <w:rStyle w:val="StyleUnderline"/>
        </w:rPr>
        <w:t>As vice president, Biden actively worked to undermine reproductive rights by trying to cut mandated coverage for contraception from the Affordable Care Act</w:t>
      </w:r>
      <w:r w:rsidR="00B22007">
        <w:t>.</w:t>
      </w:r>
      <w:r w:rsidR="000D02CC">
        <w:t xml:space="preserve"> </w:t>
      </w:r>
      <w:r w:rsidR="00B22007" w:rsidRPr="009D3273">
        <w:rPr>
          <w:rStyle w:val="StyleUnderline"/>
        </w:rPr>
        <w:t>His reversal on the Hyde Amendment last year, meanwhile, smacked of electoral expediency</w:t>
      </w:r>
      <w:r w:rsidR="00B22007">
        <w:t xml:space="preserve">: On June 5, Biden’s campaign said that he continued to support the law. He received immediate censure from activists, other lawmakers, and his opponents for the Democratic nomination. The </w:t>
      </w:r>
      <w:proofErr w:type="gramStart"/>
      <w:r w:rsidR="00B22007">
        <w:t>very next</w:t>
      </w:r>
      <w:proofErr w:type="gramEnd"/>
      <w:r w:rsidR="00B22007">
        <w:t xml:space="preserve"> night, at a Democratic National Committee gala in Atlanta, Biden said he no longer supported the ban on federal funding for abortions.</w:t>
      </w:r>
      <w:r w:rsidR="000D02CC">
        <w:t xml:space="preserve"> </w:t>
      </w:r>
      <w:r w:rsidR="00B22007" w:rsidRPr="009D3273">
        <w:rPr>
          <w:rStyle w:val="StyleUnderline"/>
        </w:rPr>
        <w:t>Biden claimed that recent Republican anti-abortion efforts around the country prompted his change of position. But widespread abortion restriction laws have hacked away at abortion access for years</w:t>
      </w:r>
      <w:r w:rsidR="00B22007">
        <w:t xml:space="preserve"> — including throughout President Barack Obama’s tenure — </w:t>
      </w:r>
      <w:r w:rsidR="00B22007" w:rsidRPr="009D3273">
        <w:rPr>
          <w:rStyle w:val="StyleUnderline"/>
        </w:rPr>
        <w:t>and Biden’s support of the Hyde Amendment did not shift</w:t>
      </w:r>
      <w:r>
        <w:t>.</w:t>
      </w:r>
      <w:r w:rsidR="000D02CC">
        <w:t xml:space="preserve"> </w:t>
      </w:r>
      <w:r w:rsidR="00B22007">
        <w:t xml:space="preserve">“I can no longer support an amendment that makes that right dependent on someone’s ZIP code,” Biden later said, explaining his about-face. He </w:t>
      </w:r>
      <w:proofErr w:type="gramStart"/>
      <w:r w:rsidR="00B22007">
        <w:t>had, however, managed</w:t>
      </w:r>
      <w:proofErr w:type="gramEnd"/>
      <w:r w:rsidR="00B22007">
        <w:t xml:space="preserve"> to support such legislation for nearly a decade after the Center for Constitutional Rights reported in 2010 that, since the Hyde Amendment passed in 1976, more than a million women have been unable to afford abortions and had to carry unwanted pregnancies to term. Of his many years supporting the dangerous and discriminatory law, Biden said he made “no apologies for the last position.”</w:t>
      </w:r>
      <w:r w:rsidR="000D02CC">
        <w:t xml:space="preserve"> </w:t>
      </w:r>
      <w:r w:rsidR="00B22007" w:rsidRPr="009D3273">
        <w:rPr>
          <w:rStyle w:val="StyleUnderline"/>
        </w:rPr>
        <w:t>ABORTION IS, OF course, only one among a number of crucial issues on which Biden has a poor record, riddled with discriminatory positions; he worked with segregationists and helped bolster racist mass incarceration</w:t>
      </w:r>
      <w:r w:rsidR="00B22007">
        <w:t xml:space="preserve">. Contrary to claims in his current campaign ads, he has argued for cuts to Social Security throughout much of his career. </w:t>
      </w:r>
      <w:proofErr w:type="gramStart"/>
      <w:r w:rsidR="00B22007">
        <w:t>And</w:t>
      </w:r>
      <w:proofErr w:type="gramEnd"/>
      <w:r w:rsidR="00B22007">
        <w:t xml:space="preserve">, as I wrote last year, Biden’s pathetic excuse for an apology to Anita Hill was decades too late, insufficient, and transparently timed around the launch of his presidential campaign; it was further evidence that </w:t>
      </w:r>
      <w:r w:rsidR="00B22007" w:rsidRPr="009D3273">
        <w:rPr>
          <w:rStyle w:val="StyleUnderline"/>
        </w:rPr>
        <w:t>he will not address the power structures that enable patri</w:t>
      </w:r>
      <w:r w:rsidRPr="009D3273">
        <w:rPr>
          <w:rStyle w:val="StyleUnderline"/>
        </w:rPr>
        <w:t>archal sexual abuse to prevail</w:t>
      </w:r>
      <w:r>
        <w:t>.</w:t>
      </w:r>
      <w:r w:rsidR="000D02CC">
        <w:t xml:space="preserve"> </w:t>
      </w:r>
      <w:r w:rsidR="00B22007">
        <w:t xml:space="preserve">Biden’s supporters, meanwhile, highlight his record against sexual violence to parry allegations of misogynist behavior. He championed the 1994 Violence </w:t>
      </w:r>
      <w:proofErr w:type="gramStart"/>
      <w:r w:rsidR="00B22007">
        <w:t>Against</w:t>
      </w:r>
      <w:proofErr w:type="gramEnd"/>
      <w:r w:rsidR="00B22007">
        <w:t xml:space="preserve"> Women Act, which introduced crucial provisions for domestic violence victims, like rape crisis centers, the National Domestic Violence Hotline, and battered women’s shelters.</w:t>
      </w:r>
      <w:r w:rsidR="000D02CC">
        <w:t xml:space="preserve"> </w:t>
      </w:r>
      <w:r w:rsidR="00B22007">
        <w:t xml:space="preserve">Biden </w:t>
      </w:r>
      <w:proofErr w:type="gramStart"/>
      <w:r w:rsidR="00B22007">
        <w:t>should be commended</w:t>
      </w:r>
      <w:proofErr w:type="gramEnd"/>
      <w:r w:rsidR="00B22007">
        <w:t xml:space="preserve"> for this. It should not be forgotten, however, that the Violence </w:t>
      </w:r>
      <w:proofErr w:type="gramStart"/>
      <w:r w:rsidR="00B22007">
        <w:t>Against</w:t>
      </w:r>
      <w:proofErr w:type="gramEnd"/>
      <w:r w:rsidR="00B22007">
        <w:t xml:space="preserve"> Women Act was tucked inside the pernicious 1994 crime bill, which he helped draft; support for the provisions on violence against women went a long way toward gaining liberal backing for the broader bill. In other words, even Biden’s proudest legacy when it comes to addressing sexual violence </w:t>
      </w:r>
      <w:proofErr w:type="gramStart"/>
      <w:r w:rsidR="00B22007">
        <w:t>must be considered</w:t>
      </w:r>
      <w:proofErr w:type="gramEnd"/>
      <w:r w:rsidR="00B22007">
        <w:t xml:space="preserve"> in the context of his efforts to bolster the violent, </w:t>
      </w:r>
      <w:r>
        <w:t>racist criminal justice system.</w:t>
      </w:r>
      <w:r w:rsidR="000D02CC">
        <w:t xml:space="preserve"> </w:t>
      </w:r>
      <w:r w:rsidR="00B22007" w:rsidRPr="000D02CC">
        <w:rPr>
          <w:rStyle w:val="StyleUnderline"/>
        </w:rPr>
        <w:t xml:space="preserve">The former vice president’s very recent shift to support abortion access </w:t>
      </w:r>
      <w:proofErr w:type="gramStart"/>
      <w:r w:rsidR="00B22007" w:rsidRPr="000D02CC">
        <w:rPr>
          <w:rStyle w:val="StyleUnderline"/>
        </w:rPr>
        <w:t>should be measured</w:t>
      </w:r>
      <w:proofErr w:type="gramEnd"/>
      <w:r w:rsidR="00B22007" w:rsidRPr="000D02CC">
        <w:rPr>
          <w:rStyle w:val="StyleUnderline"/>
        </w:rPr>
        <w:t xml:space="preserve"> against his long history of compromise, and indeed complicity, with Republican agendas</w:t>
      </w:r>
      <w:r w:rsidR="00B22007">
        <w:t xml:space="preserve">. </w:t>
      </w:r>
      <w:r w:rsidR="00B22007" w:rsidRPr="000D02CC">
        <w:rPr>
          <w:rStyle w:val="StyleUnderline"/>
        </w:rPr>
        <w:t xml:space="preserve">A politician who treats such compromise as moral value in and of itself should not be trusted to fight hard for an issue on which </w:t>
      </w:r>
      <w:proofErr w:type="gramStart"/>
      <w:r w:rsidR="00B22007" w:rsidRPr="000D02CC">
        <w:rPr>
          <w:rStyle w:val="StyleUnderline"/>
        </w:rPr>
        <w:t>he’s</w:t>
      </w:r>
      <w:proofErr w:type="gramEnd"/>
      <w:r w:rsidR="00B22007" w:rsidRPr="000D02CC">
        <w:rPr>
          <w:rStyle w:val="StyleUnderline"/>
        </w:rPr>
        <w:t xml:space="preserve"> shown unacceptably wavering commitments. The risk to too many people’s lives, health, and well-being</w:t>
      </w:r>
      <w:r w:rsidR="00B22007">
        <w:t xml:space="preserve"> — </w:t>
      </w:r>
      <w:r w:rsidR="00B22007" w:rsidRPr="000D02CC">
        <w:rPr>
          <w:rStyle w:val="StyleUnderline"/>
        </w:rPr>
        <w:t>particularly the risk to poor women of color</w:t>
      </w:r>
      <w:r w:rsidR="00B22007">
        <w:t xml:space="preserve"> — </w:t>
      </w:r>
      <w:r w:rsidR="00B22007" w:rsidRPr="000D02CC">
        <w:rPr>
          <w:rStyle w:val="StyleUnderline"/>
        </w:rPr>
        <w:t xml:space="preserve">is too high to allow the decimation of abortion access to proceed. He would make an </w:t>
      </w:r>
      <w:r w:rsidR="00B22007" w:rsidRPr="000D02CC">
        <w:rPr>
          <w:rStyle w:val="Emphasis"/>
        </w:rPr>
        <w:t>insufficient bulwark against the conservative anti-abortion tides</w:t>
      </w:r>
      <w:r w:rsidR="00B22007">
        <w:t>.</w:t>
      </w:r>
      <w:r w:rsidR="000D02CC">
        <w:t xml:space="preserve"> </w:t>
      </w:r>
      <w:r w:rsidR="00B22007">
        <w:t xml:space="preserve">What delineates robust from weak support for abortion rights is an understanding that the issue of abortion intersects with structural questions of economic and racial equality, health care access, and how society treats gestational labor. </w:t>
      </w:r>
      <w:r w:rsidR="00B22007" w:rsidRPr="000D02CC">
        <w:rPr>
          <w:rStyle w:val="StyleUnderline"/>
        </w:rPr>
        <w:t>A promise to protect Roe is insufficient to defend abortion rights, which require abortion access to be meaningful</w:t>
      </w:r>
      <w:r w:rsidR="00B22007">
        <w:t xml:space="preserve">. </w:t>
      </w:r>
      <w:r w:rsidR="00B22007" w:rsidRPr="000D02CC">
        <w:rPr>
          <w:rStyle w:val="StyleUnderline"/>
        </w:rPr>
        <w:t>That sort of commitment seems unlikely to come from the man who, in 1973, said that the Supreme Court had gone “too far” in its Roe v. Wade ruling</w:t>
      </w:r>
      <w:r w:rsidR="00B22007">
        <w:t>.</w:t>
      </w:r>
    </w:p>
    <w:p w:rsidR="00EE6879" w:rsidRDefault="00EE6879" w:rsidP="00EE6879">
      <w:pPr>
        <w:pStyle w:val="Heading4"/>
      </w:pPr>
      <w:r>
        <w:t>Biden won’t support reproductive rights</w:t>
      </w:r>
    </w:p>
    <w:p w:rsidR="00EE6879" w:rsidRDefault="00EE6879" w:rsidP="00EE6879">
      <w:proofErr w:type="spellStart"/>
      <w:r w:rsidRPr="00EE2E7E">
        <w:rPr>
          <w:rStyle w:val="Style13ptBold"/>
        </w:rPr>
        <w:t>Marcotte</w:t>
      </w:r>
      <w:proofErr w:type="spellEnd"/>
      <w:r w:rsidRPr="00EE2E7E">
        <w:rPr>
          <w:rStyle w:val="Style13ptBold"/>
        </w:rPr>
        <w:t xml:space="preserve"> 19</w:t>
      </w:r>
      <w:r>
        <w:t xml:space="preserve"> (Amanda, “It's not just one gaffe: Joe Biden can't be counted on to fight for reproductive rights. Biden's reluctance on reproductive rights isn't good enough: Women deserve a president who fights for them,” </w:t>
      </w:r>
      <w:hyperlink r:id="rId16" w:history="1">
        <w:r w:rsidR="00EE2E7E" w:rsidRPr="002476B0">
          <w:rPr>
            <w:rStyle w:val="Hyperlink"/>
          </w:rPr>
          <w:t>https://www.salon.com/2019/06/14/its-not-just-one-gaffe-joe-biden-cant-be-counted-on-to-fight-for-reproductive-rights/</w:t>
        </w:r>
      </w:hyperlink>
      <w:r>
        <w:t>)</w:t>
      </w:r>
    </w:p>
    <w:p w:rsidR="00EE2E7E" w:rsidRPr="00EE6879" w:rsidRDefault="00EE2E7E" w:rsidP="00EE6879"/>
    <w:p w:rsidR="00EE6879" w:rsidRDefault="00EE6879" w:rsidP="00EE6879">
      <w:r>
        <w:t xml:space="preserve">Right on the heels of Democratic frontrunner Joe Biden publicly supporting a law banning abortion coverage for service members and Medicaid recipients — and then promptly reversing his stance — the former vice president is getting another round of scrutiny for his reactionary impulses on women's rights. </w:t>
      </w:r>
      <w:r w:rsidRPr="00EE2E7E">
        <w:rPr>
          <w:rStyle w:val="StyleUnderline"/>
        </w:rPr>
        <w:t>CNN resurfaced a 2006 video in which Biden defended himself for being one of the few Democrats to vote for a ban on a specific abortion procedure used in rare late-term abortions</w:t>
      </w:r>
      <w:r>
        <w:t>.</w:t>
      </w:r>
      <w:r w:rsidR="00EE2E7E">
        <w:t xml:space="preserve"> </w:t>
      </w:r>
      <w:r>
        <w:t>"I do not view abortion as a choice and a right," Biden said, noting that while he supported Roe v. Wade,</w:t>
      </w:r>
      <w:r w:rsidR="00EE2E7E">
        <w:t xml:space="preserve"> </w:t>
      </w:r>
      <w:r>
        <w:t>he also felt the focus should be on "how to limit the number of abortions."</w:t>
      </w:r>
      <w:r w:rsidR="00EE2E7E">
        <w:t xml:space="preserve"> </w:t>
      </w:r>
      <w:r w:rsidRPr="00EE2E7E">
        <w:rPr>
          <w:rStyle w:val="StyleUnderline"/>
        </w:rPr>
        <w:t xml:space="preserve">That video, and Biden's 2003 vote to ban an abortion procedure, is further evidence that his support for women's rights is </w:t>
      </w:r>
      <w:r w:rsidRPr="00EE2E7E">
        <w:rPr>
          <w:rStyle w:val="Emphasis"/>
        </w:rPr>
        <w:t>tepid and reluctant, at best</w:t>
      </w:r>
      <w:r w:rsidRPr="00EE2E7E">
        <w:rPr>
          <w:rStyle w:val="StyleUnderline"/>
        </w:rPr>
        <w:t>.</w:t>
      </w:r>
      <w:r>
        <w:t xml:space="preserve"> His reversal on the </w:t>
      </w:r>
      <w:proofErr w:type="spellStart"/>
      <w:r>
        <w:t>the</w:t>
      </w:r>
      <w:proofErr w:type="spellEnd"/>
      <w:r>
        <w:t xml:space="preserve"> question of federal abortion coverage shows that </w:t>
      </w:r>
      <w:r w:rsidRPr="00EE2E7E">
        <w:rPr>
          <w:rStyle w:val="StyleUnderline"/>
        </w:rPr>
        <w:t xml:space="preserve">Biden can be convinced to </w:t>
      </w:r>
      <w:proofErr w:type="gramStart"/>
      <w:r w:rsidRPr="00EE2E7E">
        <w:rPr>
          <w:rStyle w:val="StyleUnderline"/>
        </w:rPr>
        <w:t>toe the line</w:t>
      </w:r>
      <w:proofErr w:type="gramEnd"/>
      <w:r w:rsidRPr="00EE2E7E">
        <w:rPr>
          <w:rStyle w:val="StyleUnderline"/>
        </w:rPr>
        <w:t xml:space="preserve"> on reproductive rights issues</w:t>
      </w:r>
      <w:r>
        <w:t xml:space="preserve">, if only </w:t>
      </w:r>
      <w:r w:rsidRPr="00EE2E7E">
        <w:rPr>
          <w:rStyle w:val="StyleUnderline"/>
        </w:rPr>
        <w:t>belatedly</w:t>
      </w:r>
      <w:r>
        <w:t xml:space="preserve">. </w:t>
      </w:r>
      <w:proofErr w:type="gramStart"/>
      <w:r w:rsidRPr="00EE2E7E">
        <w:rPr>
          <w:rStyle w:val="Emphasis"/>
        </w:rPr>
        <w:t>But</w:t>
      </w:r>
      <w:proofErr w:type="gramEnd"/>
      <w:r>
        <w:t xml:space="preserve"> </w:t>
      </w:r>
      <w:r w:rsidRPr="00EE2E7E">
        <w:rPr>
          <w:rStyle w:val="StyleUnderline"/>
        </w:rPr>
        <w:t>his obvious recalcitrance should be deeply concerning to those who believe in women's equality</w:t>
      </w:r>
      <w:r>
        <w:t>.</w:t>
      </w:r>
      <w:r w:rsidR="00EE2E7E">
        <w:t xml:space="preserve"> </w:t>
      </w:r>
      <w:r w:rsidRPr="00EE2E7E">
        <w:rPr>
          <w:rStyle w:val="StyleUnderline"/>
        </w:rPr>
        <w:t xml:space="preserve">What women need to reverse the losses of the Donald Trump era and to move us into the future is a leader who wants to fight for women's equality and will take proactive measures to improve women's lives. Biden, at best, clearly has </w:t>
      </w:r>
      <w:r w:rsidRPr="00EE2E7E">
        <w:rPr>
          <w:rStyle w:val="Emphasis"/>
        </w:rPr>
        <w:t>no desire</w:t>
      </w:r>
      <w:r w:rsidRPr="00EE2E7E">
        <w:rPr>
          <w:rStyle w:val="StyleUnderline"/>
        </w:rPr>
        <w:t xml:space="preserve"> to do much more than backing the status quo</w:t>
      </w:r>
      <w:r>
        <w:t xml:space="preserve">. Worse yet, his </w:t>
      </w:r>
      <w:r w:rsidRPr="00EE2E7E">
        <w:rPr>
          <w:rStyle w:val="Emphasis"/>
        </w:rPr>
        <w:t>instinctive hostility to reproductive rights</w:t>
      </w:r>
      <w:r w:rsidRPr="00EE2E7E">
        <w:rPr>
          <w:rStyle w:val="StyleUnderline"/>
        </w:rPr>
        <w:t xml:space="preserve"> will incline him to see women's health care as something that can </w:t>
      </w:r>
      <w:r w:rsidRPr="00EE2E7E">
        <w:rPr>
          <w:rStyle w:val="Emphasis"/>
        </w:rPr>
        <w:t>bargained away</w:t>
      </w:r>
      <w:r w:rsidRPr="00EE2E7E">
        <w:rPr>
          <w:rStyle w:val="StyleUnderline"/>
        </w:rPr>
        <w:t xml:space="preserve"> to achieve his much-ballyhooed and naive goal of "working with" Republicans</w:t>
      </w:r>
      <w:r>
        <w:t>.</w:t>
      </w:r>
      <w:r w:rsidR="00EE2E7E">
        <w:t xml:space="preserve"> </w:t>
      </w:r>
      <w:r>
        <w:t xml:space="preserve">Biden's 2003 vote is especially troubling. Unlike other now-disfavored legislation he backed, like the 2005 bankruptcy bill or the 1994 crime bill, </w:t>
      </w:r>
      <w:proofErr w:type="gramStart"/>
      <w:r>
        <w:t>there's</w:t>
      </w:r>
      <w:proofErr w:type="gramEnd"/>
      <w:r>
        <w:t xml:space="preserve"> no "seemed like a good idea at the time" excuse available here. Bill Clinton had vetoed a similar bill in 1996.</w:t>
      </w:r>
      <w:r w:rsidR="00EE2E7E">
        <w:t xml:space="preserve"> </w:t>
      </w:r>
      <w:r>
        <w:t>00:00</w:t>
      </w:r>
      <w:r w:rsidR="00EE2E7E">
        <w:t xml:space="preserve"> </w:t>
      </w:r>
      <w:r>
        <w:t>01:48</w:t>
      </w:r>
      <w:r w:rsidR="00EE2E7E">
        <w:t xml:space="preserve"> </w:t>
      </w:r>
      <w:r>
        <w:t xml:space="preserve">The sole function of the ban on the D&amp;X procedure, which was falsely labeled "partial birth abortion" by anti-choice activists, was to make abortions more painful for women, both physically and emotionally, and also more dangerous. It did nothing to prevent such late-term abortions, which </w:t>
      </w:r>
      <w:proofErr w:type="gramStart"/>
      <w:r>
        <w:t>are typically only performed</w:t>
      </w:r>
      <w:proofErr w:type="gramEnd"/>
      <w:r>
        <w:t xml:space="preserve"> for medically urgent reasons. It merely forced doctors to use more torturous methods.</w:t>
      </w:r>
      <w:r w:rsidR="00EE2E7E">
        <w:t xml:space="preserve"> </w:t>
      </w:r>
      <w:r>
        <w:t>A few years after the 2003 bill passed, an anti-choice protester, whipped up by the overblown and frankly misogynistic rhetoric that had also swayed Biden's vote, murdered Dr. George Tiller, a physician in Wichita, Kansas, who ran a clinic that specialized in helping women who needed late-term abortions.</w:t>
      </w:r>
      <w:r w:rsidR="00EE2E7E">
        <w:t xml:space="preserve"> </w:t>
      </w:r>
      <w:proofErr w:type="gramStart"/>
      <w:r>
        <w:t>It's</w:t>
      </w:r>
      <w:proofErr w:type="gramEnd"/>
      <w:r>
        <w:t xml:space="preserve"> telling that Biden's language in the 2006 video is about putting a "limit" on abortion. Even the most ardent pro-</w:t>
      </w:r>
      <w:proofErr w:type="spellStart"/>
      <w:r>
        <w:t>choicers</w:t>
      </w:r>
      <w:proofErr w:type="spellEnd"/>
      <w:r>
        <w:t xml:space="preserve"> — and I count myself in their ranks — would like to see the abortion rate fall. Not because </w:t>
      </w:r>
      <w:proofErr w:type="gramStart"/>
      <w:r>
        <w:t>there's</w:t>
      </w:r>
      <w:proofErr w:type="gramEnd"/>
      <w:r>
        <w:t xml:space="preserve"> anything wrong with abortion in itself, but because it's a painful and expensive procedure that is best avoided. </w:t>
      </w:r>
      <w:proofErr w:type="gramStart"/>
      <w:r>
        <w:t>But</w:t>
      </w:r>
      <w:proofErr w:type="gramEnd"/>
      <w:r>
        <w:t xml:space="preserve"> the reproductive health community views prevention as the best strategy for reducing the abortion rate, not laws that place artificial and unnecessary limits on access.</w:t>
      </w:r>
      <w:r w:rsidR="00EE2E7E">
        <w:t xml:space="preserve"> </w:t>
      </w:r>
      <w:r>
        <w:t>Scientific evidence has repeatedly shown that the most effective form of prevention is improved contraception access and sex education. Joe Biden, at least at times, has also resisted these efforts to prevent unintended pregnancy.</w:t>
      </w:r>
      <w:r w:rsidR="00EE2E7E">
        <w:t xml:space="preserve"> </w:t>
      </w:r>
      <w:r w:rsidRPr="00EE2E7E">
        <w:rPr>
          <w:rStyle w:val="StyleUnderline"/>
        </w:rPr>
        <w:t xml:space="preserve">During Barack Obama's administration, for instance, Biden fought bitterly with feminist activists inside the White House over regulations that require contraception to be </w:t>
      </w:r>
      <w:proofErr w:type="gramStart"/>
      <w:r w:rsidRPr="00EE2E7E">
        <w:rPr>
          <w:rStyle w:val="StyleUnderline"/>
        </w:rPr>
        <w:t>classified</w:t>
      </w:r>
      <w:proofErr w:type="gramEnd"/>
      <w:r w:rsidRPr="00EE2E7E">
        <w:rPr>
          <w:rStyle w:val="StyleUnderline"/>
        </w:rPr>
        <w:t xml:space="preserve"> as preventive care and covered without a co-pay by insurance plans</w:t>
      </w:r>
      <w:r>
        <w:t>. The Institute of Medicine had recommended this regulatory change, based on extensive evidence showing that low-cost contraception reduces the unintended pregnancy rate, and therefore the abortion rate.</w:t>
      </w:r>
      <w:r w:rsidR="00EE2E7E">
        <w:t xml:space="preserve"> </w:t>
      </w:r>
      <w:r w:rsidRPr="00EE2E7E">
        <w:rPr>
          <w:rStyle w:val="StyleUnderline"/>
        </w:rPr>
        <w:t>Biden appeared to be less worried about protecting women's health and reducing the need for abortion than about offending the religious right. He lost that particular battle</w:t>
      </w:r>
      <w:r>
        <w:t xml:space="preserve">. </w:t>
      </w:r>
      <w:proofErr w:type="gramStart"/>
      <w:r w:rsidRPr="00EE2E7E">
        <w:rPr>
          <w:rStyle w:val="StyleUnderline"/>
        </w:rPr>
        <w:t>But</w:t>
      </w:r>
      <w:proofErr w:type="gramEnd"/>
      <w:r w:rsidRPr="00EE2E7E">
        <w:rPr>
          <w:rStyle w:val="StyleUnderline"/>
        </w:rPr>
        <w:t xml:space="preserve"> the fact that Biden's impulse was to favor a misogynist-inclined constituency that doesn't vote for Democrats anyway</w:t>
      </w:r>
      <w:r>
        <w:t xml:space="preserve"> — evangelicals and right-wing Catholics — </w:t>
      </w:r>
      <w:r w:rsidRPr="00EE2E7E">
        <w:rPr>
          <w:rStyle w:val="StyleUnderline"/>
        </w:rPr>
        <w:t xml:space="preserve">over the rights of women, who constitute the majority of Democratic voters, is </w:t>
      </w:r>
      <w:r w:rsidRPr="00EE2E7E">
        <w:rPr>
          <w:rStyle w:val="Emphasis"/>
        </w:rPr>
        <w:t>valid evidence</w:t>
      </w:r>
      <w:r w:rsidRPr="00EE2E7E">
        <w:rPr>
          <w:rStyle w:val="StyleUnderline"/>
        </w:rPr>
        <w:t xml:space="preserve"> of how he might approach these issues as president</w:t>
      </w:r>
      <w:r>
        <w:t>.</w:t>
      </w:r>
      <w:r w:rsidR="00EE2E7E">
        <w:t xml:space="preserve"> </w:t>
      </w:r>
      <w:r>
        <w:t xml:space="preserve">The president has a great deal of power over how federal bureaucracies operate. Through agencies like Health and Human Services and the Department of Education, a president can make choices that can either dramatically improve access to reproductive health care and sex education — as the Obama administration did — or drastically cut off access, as the Trump administration is vigorously trying to do. The president also has a lot of discretion over foreign aid, which can </w:t>
      </w:r>
      <w:proofErr w:type="gramStart"/>
      <w:r>
        <w:t>impact</w:t>
      </w:r>
      <w:proofErr w:type="gramEnd"/>
      <w:r>
        <w:t xml:space="preserve"> reproductive health care around the world.</w:t>
      </w:r>
      <w:r w:rsidR="00EE2E7E">
        <w:t xml:space="preserve"> </w:t>
      </w:r>
      <w:r w:rsidRPr="00EE2E7E">
        <w:rPr>
          <w:rStyle w:val="StyleUnderline"/>
        </w:rPr>
        <w:t xml:space="preserve">Biden obviously </w:t>
      </w:r>
      <w:proofErr w:type="gramStart"/>
      <w:r w:rsidRPr="00EE2E7E">
        <w:rPr>
          <w:rStyle w:val="StyleUnderline"/>
        </w:rPr>
        <w:t>wouldn't</w:t>
      </w:r>
      <w:proofErr w:type="gramEnd"/>
      <w:r w:rsidRPr="00EE2E7E">
        <w:rPr>
          <w:rStyle w:val="StyleUnderline"/>
        </w:rPr>
        <w:t xml:space="preserve"> be as hostile to sex education and reproductive health care as Trump is. That should </w:t>
      </w:r>
      <w:proofErr w:type="gramStart"/>
      <w:r w:rsidRPr="00EE2E7E">
        <w:rPr>
          <w:rStyle w:val="StyleUnderline"/>
        </w:rPr>
        <w:t>go without saying</w:t>
      </w:r>
      <w:proofErr w:type="gramEnd"/>
      <w:r w:rsidRPr="00EE2E7E">
        <w:rPr>
          <w:rStyle w:val="StyleUnderline"/>
        </w:rPr>
        <w:t xml:space="preserve">, </w:t>
      </w:r>
      <w:r w:rsidRPr="00EE2E7E">
        <w:rPr>
          <w:rStyle w:val="Emphasis"/>
        </w:rPr>
        <w:t>but it's also a really low bar</w:t>
      </w:r>
      <w:r w:rsidRPr="00EE2E7E">
        <w:rPr>
          <w:rStyle w:val="StyleUnderline"/>
        </w:rPr>
        <w:t>.</w:t>
      </w:r>
      <w:r>
        <w:t xml:space="preserve"> As his history with contraception regulation shows, </w:t>
      </w:r>
      <w:r w:rsidRPr="00EE2E7E">
        <w:rPr>
          <w:rStyle w:val="Emphasis"/>
        </w:rPr>
        <w:t xml:space="preserve">Biden's instincts on these issues </w:t>
      </w:r>
      <w:proofErr w:type="gramStart"/>
      <w:r w:rsidRPr="00EE2E7E">
        <w:rPr>
          <w:rStyle w:val="Emphasis"/>
        </w:rPr>
        <w:t>aren't</w:t>
      </w:r>
      <w:proofErr w:type="gramEnd"/>
      <w:r w:rsidRPr="00EE2E7E">
        <w:rPr>
          <w:rStyle w:val="Emphasis"/>
        </w:rPr>
        <w:t xml:space="preserve"> great</w:t>
      </w:r>
      <w:r>
        <w:t xml:space="preserve">. </w:t>
      </w:r>
      <w:r w:rsidRPr="00EE2E7E">
        <w:rPr>
          <w:rStyle w:val="StyleUnderline"/>
        </w:rPr>
        <w:t>Throughout his career, he has pushed in the direction of placing limits on women's access to abortion and contraception.</w:t>
      </w:r>
      <w:r>
        <w:t xml:space="preserve"> </w:t>
      </w:r>
      <w:r w:rsidRPr="00EE2E7E">
        <w:rPr>
          <w:rStyle w:val="Emphasis"/>
        </w:rPr>
        <w:t>Rarely, if ever, has he focused on improving women's health care</w:t>
      </w:r>
      <w:r>
        <w:t>. He has frequently appeared more worried about placating the "family values" of bigots and sexists than about helping the women who actually vote for Democrats.</w:t>
      </w:r>
      <w:r w:rsidR="00EE2E7E">
        <w:t xml:space="preserve"> </w:t>
      </w:r>
      <w:proofErr w:type="gramStart"/>
      <w:r>
        <w:t>It's</w:t>
      </w:r>
      <w:proofErr w:type="gramEnd"/>
      <w:r>
        <w:t xml:space="preserve"> equally troubling that Biden has often sided with Republicans and against Democrats on issues like insurance coverage of contraception and late-term abortions. </w:t>
      </w:r>
      <w:proofErr w:type="gramStart"/>
      <w:r w:rsidRPr="00EE2E7E">
        <w:rPr>
          <w:rStyle w:val="StyleUnderline"/>
        </w:rPr>
        <w:t>There's</w:t>
      </w:r>
      <w:proofErr w:type="gramEnd"/>
      <w:r w:rsidRPr="00EE2E7E">
        <w:rPr>
          <w:rStyle w:val="StyleUnderline"/>
        </w:rPr>
        <w:t xml:space="preserve"> a not-small chance that thanks to continued gerrymandering, Republicans could regain control of the House</w:t>
      </w:r>
      <w:r>
        <w:t xml:space="preserve"> (as well as the Senate) during the next presidential term. </w:t>
      </w:r>
      <w:r w:rsidRPr="00EE2E7E">
        <w:rPr>
          <w:rStyle w:val="StyleUnderline"/>
        </w:rPr>
        <w:t xml:space="preserve">If that happens, </w:t>
      </w:r>
      <w:proofErr w:type="gramStart"/>
      <w:r w:rsidRPr="00EE2E7E">
        <w:rPr>
          <w:rStyle w:val="StyleUnderline"/>
        </w:rPr>
        <w:t>it's</w:t>
      </w:r>
      <w:proofErr w:type="gramEnd"/>
      <w:r w:rsidRPr="00EE2E7E">
        <w:rPr>
          <w:rStyle w:val="StyleUnderline"/>
        </w:rPr>
        <w:t xml:space="preserve"> entirely possible that Republican majority would pass bills limiting abortion rights and contraception access, tailored to Biden's desire to be "moderate" and "bipartisan</w:t>
      </w:r>
      <w:r>
        <w:t xml:space="preserve">." </w:t>
      </w:r>
      <w:r w:rsidRPr="00EE2E7E">
        <w:rPr>
          <w:rStyle w:val="StyleUnderline"/>
        </w:rPr>
        <w:t xml:space="preserve">Many Republican leaders have known Biden a long time. They </w:t>
      </w:r>
      <w:proofErr w:type="gramStart"/>
      <w:r w:rsidRPr="00EE2E7E">
        <w:rPr>
          <w:rStyle w:val="StyleUnderline"/>
        </w:rPr>
        <w:t>know full well</w:t>
      </w:r>
      <w:proofErr w:type="gramEnd"/>
      <w:r w:rsidRPr="00EE2E7E">
        <w:rPr>
          <w:rStyle w:val="StyleUnderline"/>
        </w:rPr>
        <w:t xml:space="preserve"> that he is open to throwing women under the bus in the name of old-school, male-dominated bipartisan comity</w:t>
      </w:r>
      <w:r>
        <w:t>.</w:t>
      </w:r>
      <w:r w:rsidR="00EE2E7E">
        <w:t xml:space="preserve"> </w:t>
      </w:r>
      <w:r>
        <w:t xml:space="preserve">To be clear, I believe Biden when he says that he now supports Roe v. Wade, and </w:t>
      </w:r>
      <w:proofErr w:type="gramStart"/>
      <w:r>
        <w:t>there's</w:t>
      </w:r>
      <w:proofErr w:type="gramEnd"/>
      <w:r>
        <w:t xml:space="preserve"> little doubt that he would focus on appointing pro-choice judges to the bench. </w:t>
      </w:r>
      <w:proofErr w:type="gramStart"/>
      <w:r>
        <w:t>But</w:t>
      </w:r>
      <w:proofErr w:type="gramEnd"/>
      <w:r>
        <w:t xml:space="preserve"> </w:t>
      </w:r>
      <w:r w:rsidRPr="00EE2E7E">
        <w:rPr>
          <w:rStyle w:val="StyleUnderline"/>
        </w:rPr>
        <w:t>reproductive health care access is about much more than the legal right to abortion. Conservatives are constantly looking at ways to chip away at that access by defunding contraception programs or eliminating sex education</w:t>
      </w:r>
      <w:r>
        <w:t>.</w:t>
      </w:r>
      <w:r w:rsidR="00EE2E7E">
        <w:t xml:space="preserve"> </w:t>
      </w:r>
      <w:r w:rsidRPr="00EE2E7E">
        <w:rPr>
          <w:rStyle w:val="StyleUnderline"/>
        </w:rPr>
        <w:t xml:space="preserve">Women need more than a president who </w:t>
      </w:r>
      <w:proofErr w:type="gramStart"/>
      <w:r w:rsidRPr="00EE2E7E">
        <w:rPr>
          <w:rStyle w:val="StyleUnderline"/>
        </w:rPr>
        <w:t>can be arm-twisted or cajoled into doing the bare minimum to protect their legal rights</w:t>
      </w:r>
      <w:proofErr w:type="gramEnd"/>
      <w:r w:rsidRPr="00EE2E7E">
        <w:rPr>
          <w:rStyle w:val="StyleUnderline"/>
        </w:rPr>
        <w:t>. They need a president who is aggressive about fighting for women's rights</w:t>
      </w:r>
      <w:r>
        <w:t xml:space="preserve">, and who looks for ways to expand reproductive health care access instead of compromising it away bit by bit. Does Biden represent an improvement on the incumbent when it comes to women's rights? Of course. </w:t>
      </w:r>
      <w:proofErr w:type="gramStart"/>
      <w:r>
        <w:t>But</w:t>
      </w:r>
      <w:proofErr w:type="gramEnd"/>
      <w:r>
        <w:t xml:space="preserve"> </w:t>
      </w:r>
      <w:r w:rsidRPr="00EE2E7E">
        <w:rPr>
          <w:rStyle w:val="Emphasis"/>
        </w:rPr>
        <w:t>Democrats can do a lot better</w:t>
      </w:r>
      <w:r>
        <w:t xml:space="preserve"> than that.</w:t>
      </w:r>
    </w:p>
    <w:p w:rsidR="00255DAC" w:rsidRDefault="00255DAC" w:rsidP="00255DAC">
      <w:pPr>
        <w:pStyle w:val="Heading4"/>
      </w:pPr>
      <w:r>
        <w:t>He's ambivalent at best</w:t>
      </w:r>
    </w:p>
    <w:p w:rsidR="00255DAC" w:rsidRDefault="00255DAC" w:rsidP="00255DAC">
      <w:proofErr w:type="spellStart"/>
      <w:r w:rsidRPr="00C046D9">
        <w:rPr>
          <w:rStyle w:val="Style13ptBold"/>
        </w:rPr>
        <w:t>Marcetic</w:t>
      </w:r>
      <w:proofErr w:type="spellEnd"/>
      <w:r w:rsidRPr="00C046D9">
        <w:rPr>
          <w:rStyle w:val="Style13ptBold"/>
        </w:rPr>
        <w:t xml:space="preserve"> 18</w:t>
      </w:r>
      <w:r>
        <w:t xml:space="preserve"> (</w:t>
      </w:r>
      <w:proofErr w:type="spellStart"/>
      <w:r>
        <w:t>Branko</w:t>
      </w:r>
      <w:proofErr w:type="spellEnd"/>
      <w:r>
        <w:t xml:space="preserve">, “Joe Biden, the Unreliable Pro-Choice Advocate,” </w:t>
      </w:r>
      <w:r w:rsidRPr="00C046D9">
        <w:rPr>
          <w:i/>
        </w:rPr>
        <w:t>Jacobin</w:t>
      </w:r>
      <w:r>
        <w:t xml:space="preserve">, </w:t>
      </w:r>
      <w:hyperlink r:id="rId17" w:history="1">
        <w:r w:rsidR="00EE2E7E" w:rsidRPr="002476B0">
          <w:rPr>
            <w:rStyle w:val="Hyperlink"/>
          </w:rPr>
          <w:t>https://www.jacobinmag.com/2018/08/joe-biden-abortion-president</w:t>
        </w:r>
      </w:hyperlink>
      <w:r>
        <w:t>)</w:t>
      </w:r>
    </w:p>
    <w:p w:rsidR="00EE2E7E" w:rsidRPr="00255DAC" w:rsidRDefault="00EE2E7E" w:rsidP="00255DAC"/>
    <w:p w:rsidR="00255DAC" w:rsidRPr="00255DAC" w:rsidRDefault="00255DAC" w:rsidP="00255DAC">
      <w:r>
        <w:t xml:space="preserve">For the first few decades of his career, </w:t>
      </w:r>
      <w:r w:rsidRPr="00EE2E7E">
        <w:rPr>
          <w:rStyle w:val="StyleUnderline"/>
        </w:rPr>
        <w:t>Biden</w:t>
      </w:r>
      <w:r>
        <w:t xml:space="preserve"> waffled between restricting abortion rights and defending them, though generally leaning toward the former. He </w:t>
      </w:r>
      <w:r w:rsidRPr="00EE2E7E">
        <w:rPr>
          <w:rStyle w:val="StyleUnderline"/>
        </w:rPr>
        <w:t>started his Senate career as a self-described social conservative who disliked Roe</w:t>
      </w:r>
      <w:r>
        <w:t xml:space="preserve"> v. Wade, </w:t>
      </w:r>
      <w:r w:rsidRPr="00EE2E7E">
        <w:rPr>
          <w:rStyle w:val="StyleUnderline"/>
        </w:rPr>
        <w:t xml:space="preserve">griping that it “went too far” and that he </w:t>
      </w:r>
      <w:proofErr w:type="gramStart"/>
      <w:r w:rsidRPr="00EE2E7E">
        <w:rPr>
          <w:rStyle w:val="StyleUnderline"/>
        </w:rPr>
        <w:t>di</w:t>
      </w:r>
      <w:bookmarkStart w:id="0" w:name="_GoBack"/>
      <w:bookmarkEnd w:id="0"/>
      <w:r w:rsidRPr="00EE2E7E">
        <w:rPr>
          <w:rStyle w:val="StyleUnderline"/>
        </w:rPr>
        <w:t>dn’t</w:t>
      </w:r>
      <w:proofErr w:type="gramEnd"/>
      <w:r w:rsidRPr="00EE2E7E">
        <w:rPr>
          <w:rStyle w:val="StyleUnderline"/>
        </w:rPr>
        <w:t xml:space="preserve"> think “that a woman has the sole right to say what should happen to her body</w:t>
      </w:r>
      <w:r>
        <w:t>.”</w:t>
      </w:r>
      <w:r w:rsidR="00EE2E7E">
        <w:t xml:space="preserve"> </w:t>
      </w:r>
      <w:r>
        <w:t>For the next eight years, his actions in Congress toed this line.</w:t>
      </w:r>
      <w:r w:rsidR="00EE2E7E">
        <w:t xml:space="preserve"> </w:t>
      </w:r>
      <w:r w:rsidRPr="00EE2E7E">
        <w:rPr>
          <w:rStyle w:val="StyleUnderline"/>
        </w:rPr>
        <w:t>Biden defeated a 1977 amendment that would have removed all restrictions on federal funding of abortions</w:t>
      </w:r>
      <w:r>
        <w:t>, for instance, voting instead for a rider that actually removed the already existing exception that allowed federal funding of abortions in cases of incest and rape. The Philadelphia Inquirer called it “the toughest ever anti-abortion measure.”</w:t>
      </w:r>
      <w:r w:rsidR="00EE2E7E">
        <w:t xml:space="preserve"> </w:t>
      </w:r>
      <w:r w:rsidRPr="00EE2E7E">
        <w:rPr>
          <w:rStyle w:val="StyleUnderline"/>
        </w:rPr>
        <w:t xml:space="preserve">In 1981, Biden successfully proposed what </w:t>
      </w:r>
      <w:proofErr w:type="gramStart"/>
      <w:r w:rsidRPr="00EE2E7E">
        <w:rPr>
          <w:rStyle w:val="StyleUnderline"/>
        </w:rPr>
        <w:t>became known</w:t>
      </w:r>
      <w:proofErr w:type="gramEnd"/>
      <w:r w:rsidRPr="00EE2E7E">
        <w:rPr>
          <w:rStyle w:val="StyleUnderline"/>
        </w:rPr>
        <w:t xml:space="preserve"> as the “Biden amendment” to the Foreign Assistance Act, barring US aid from being used for biomedical research related to abortions</w:t>
      </w:r>
      <w:r>
        <w:t>. Biden has had a lasting legacy in this respect: to this day, the amendment has remained a part of the laws covering foreign assistance.</w:t>
      </w:r>
      <w:r w:rsidR="00EE2E7E">
        <w:t xml:space="preserve"> </w:t>
      </w:r>
      <w:r>
        <w:t>The following year, Jesse Helms attached an amendment to a must-pass bill to raise the debt limit that permanently barred federal funding for both abortions and abortion research and training. Biden voted in favor of it multiple times. Even more extreme was that year’s so-called Hatch Amendment, which in practice would have overturned Roe v. Wade by letting either states or Congress decide the question of abortion — whichever was “more restrictive.” Though it was unsuccessful, Biden voted on the Senate Judiciary Committee to move the bill forward on a close 10-7 vote, one of only two Democrats to do so. A year later, however, he changed his mind and voted against it.</w:t>
      </w:r>
      <w:r w:rsidR="00EE2E7E">
        <w:t xml:space="preserve"> </w:t>
      </w:r>
      <w:r>
        <w:t xml:space="preserve">Biden’s 1983 about-face on the Hatch Amendment, one of the most radical attempts to curb abortion rights then and since, </w:t>
      </w:r>
      <w:proofErr w:type="gramStart"/>
      <w:r>
        <w:t>didn’t</w:t>
      </w:r>
      <w:proofErr w:type="gramEnd"/>
      <w:r>
        <w:t xml:space="preserve"> mean he suddenly became a pro-choice champion. According to a handy report produced by the National Right to Life Committee (NRCL), in 1983, Biden voted five times to bar the Federal Employees Health Benefits program from funding abortions for federal employees, a measure that ultimately became law.</w:t>
      </w:r>
      <w:r w:rsidR="00EE2E7E">
        <w:t xml:space="preserve"> </w:t>
      </w:r>
      <w:r w:rsidRPr="00EE2E7E">
        <w:rPr>
          <w:rStyle w:val="StyleUnderline"/>
        </w:rPr>
        <w:t>He also voted for the Hyde Amendment</w:t>
      </w:r>
      <w:r>
        <w:t xml:space="preserve"> — a landmark victory for abortion rights opponents that finally barred federal funding of abortions — as well as for extending the Hyde Amendment to apply to the federal Bureau of Prisons. </w:t>
      </w:r>
      <w:r w:rsidRPr="00EE2E7E">
        <w:rPr>
          <w:rStyle w:val="StyleUnderline"/>
        </w:rPr>
        <w:t>He supported an amendment that praised Reagan’s “Mexico City policy,”</w:t>
      </w:r>
      <w:r>
        <w:t xml:space="preserve"> which withheld federal funds from foreign NGOs performing abortions, including the International Planned Parenthood Foundation. Under that policy, also known as the “Global Gag Rule,” even counseling women on abortions would get an organization blacklisted.</w:t>
      </w:r>
      <w:r w:rsidR="00EE2E7E">
        <w:t xml:space="preserve"> </w:t>
      </w:r>
      <w:proofErr w:type="gramStart"/>
      <w:r w:rsidRPr="00EE2E7E">
        <w:rPr>
          <w:rStyle w:val="StyleUnderline"/>
        </w:rPr>
        <w:t>It’s</w:t>
      </w:r>
      <w:proofErr w:type="gramEnd"/>
      <w:r w:rsidRPr="00EE2E7E">
        <w:rPr>
          <w:rStyle w:val="StyleUnderline"/>
        </w:rPr>
        <w:t xml:space="preserve"> no wonder, then, that a Planned Parenthood official complained to the Wall Street Journal in 1986 that Biden “usually votes against us</w:t>
      </w:r>
      <w:r>
        <w:t>,” adding that it was “difficult to know whether this issue is purely personal, purely political, or a combination of both with him.”</w:t>
      </w:r>
      <w:r w:rsidR="00EE2E7E">
        <w:t xml:space="preserve"> </w:t>
      </w:r>
      <w:r>
        <w:t xml:space="preserve">Biden, for his part, complained that Democrats had let Republicans become the party of family issues and grumbled that a Carter administration conference on diverse family types </w:t>
      </w:r>
      <w:proofErr w:type="gramStart"/>
      <w:r>
        <w:t>should have been denounced</w:t>
      </w:r>
      <w:proofErr w:type="gramEnd"/>
      <w:r>
        <w:t xml:space="preserve"> as “malarkey.” “The Democratic Party used to be made up of people like my grandfather Finnegan,” he said; “but lately, there’s been an intellectual snobbism in the party.”</w:t>
      </w:r>
      <w:r w:rsidR="00EE2E7E">
        <w:t xml:space="preserve"> </w:t>
      </w:r>
      <w:r>
        <w:t xml:space="preserve">Biden did somewhat temper his opposition to abortion after this, voting in favor of abortion rights several times over the rest of the 1980s. </w:t>
      </w:r>
      <w:r w:rsidRPr="00EE2E7E">
        <w:rPr>
          <w:rStyle w:val="StyleUnderline"/>
        </w:rPr>
        <w:t>In 1988</w:t>
      </w:r>
      <w:r>
        <w:t xml:space="preserve">, however, </w:t>
      </w:r>
      <w:r w:rsidRPr="00EE2E7E">
        <w:rPr>
          <w:rStyle w:val="StyleUnderline"/>
        </w:rPr>
        <w:t>he still voted against adding a rape and incest exception to the Hyde Amendment</w:t>
      </w:r>
      <w:r>
        <w:t>.</w:t>
      </w:r>
      <w:r w:rsidR="00EE2E7E">
        <w:t xml:space="preserve"> </w:t>
      </w:r>
      <w:r>
        <w:t>The Uncertain Ally</w:t>
      </w:r>
      <w:r w:rsidR="00EE2E7E">
        <w:t xml:space="preserve"> </w:t>
      </w:r>
      <w:r>
        <w:t xml:space="preserve">It was also around this time that the nominations of Robert Bork and Clarence Thomas to the Supreme Court became flash points in the battle over abortion rights — and placed Biden, then the </w:t>
      </w:r>
      <w:proofErr w:type="gramStart"/>
      <w:r>
        <w:t>chairman</w:t>
      </w:r>
      <w:proofErr w:type="gramEnd"/>
      <w:r>
        <w:t xml:space="preserve"> of the Senate’s Judiciary Committee, center stage.</w:t>
      </w:r>
      <w:r w:rsidR="00EE2E7E">
        <w:t xml:space="preserve"> </w:t>
      </w:r>
      <w:r>
        <w:t>Biden had earlier voted to put both Bork and Antonin Scalia on the federal bench, calling them “first-rate minds with first-rate capabilities,” who had “the earmarks of excellence.” In fact, in 1986 the Philadelphia Inquirer asked Biden point-blank what he would do if a liberal justice were to vacate the Supreme Court and Reagan put forward a nominee with “extremely conservative views.”</w:t>
      </w:r>
      <w:r w:rsidR="00EE2E7E">
        <w:t xml:space="preserve"> </w:t>
      </w:r>
      <w:r>
        <w:t>Biden answered: “Say the administration sends up Bork, and after our investigation he looks a lot like another Scalia,” replied Biden. “I’d have to vote for him, and if the [liberal] groups tear me apart, that’s the medicine I’ll have to take.” “I’m not Teddy Kennedy,” he added.</w:t>
      </w:r>
      <w:r w:rsidR="00EE2E7E">
        <w:t xml:space="preserve"> </w:t>
      </w:r>
      <w:r>
        <w:t xml:space="preserve">Indeed, as legal analyst Jeffrey Rosen — one of Biden’s interns at the time — would write decades later, Biden had “built a national reputation by attacking the excesses of liberal interest groups.” </w:t>
      </w:r>
      <w:proofErr w:type="gramStart"/>
      <w:r>
        <w:t>But</w:t>
      </w:r>
      <w:proofErr w:type="gramEnd"/>
      <w:r>
        <w:t xml:space="preserve"> by the time Reagan did nominate Bork a year later, Biden was angling for a presidential run; he reversed himself under pressure from those same groups.</w:t>
      </w:r>
      <w:r w:rsidR="00EE2E7E">
        <w:t xml:space="preserve"> </w:t>
      </w:r>
      <w:r>
        <w:t>As for Biden’s role in the Clarence Thomas confirmation, history has not been kind to him on the matter — nor were many observers at the time.</w:t>
      </w:r>
      <w:r w:rsidR="00EE2E7E">
        <w:t xml:space="preserve"> </w:t>
      </w:r>
      <w:r>
        <w:t>Biden received heavy criticism from women’s groups, then and since, for not doing enough to investigate Anita Hill’s accusations of sexual harassment against Thomas. Biden’s excuse was that Hill wanted confidentiality, which caused delays and hamstrung what the committee could do.</w:t>
      </w:r>
      <w:r w:rsidR="00EE2E7E">
        <w:t xml:space="preserve"> </w:t>
      </w:r>
      <w:proofErr w:type="gramStart"/>
      <w:r>
        <w:t>But</w:t>
      </w:r>
      <w:proofErr w:type="gramEnd"/>
      <w:r>
        <w:t xml:space="preserve"> even after Hill gave permission for her charges be presented to committee members and was assured they would be, it didn’t happen. Biden then decided not to delay the vote on Thomas despite the fact that the FBI was investigating Hill’s charges, citing the fact that no one on the all-male committee was seeking more information. When several female lawmakers raised their concerns with Biden that the process </w:t>
      </w:r>
      <w:proofErr w:type="gramStart"/>
      <w:r>
        <w:t>was being rushed</w:t>
      </w:r>
      <w:proofErr w:type="gramEnd"/>
      <w:r>
        <w:t>, he explained that he had already, within the sacred space of the Senate gym, given his word to Thomas’s main Republican advocate that it would be a quick hearing.</w:t>
      </w:r>
      <w:r w:rsidR="00EE2E7E">
        <w:t xml:space="preserve"> </w:t>
      </w:r>
      <w:r>
        <w:t xml:space="preserve">More damning, Biden never followed up on evidence that would have corroborated Hill’s charges. Several women who could have backed up the accusations, including one who wrote a letter to the committee and another who wrote Biden a personal note about the matter, were never called to testify in the public hearings. </w:t>
      </w:r>
      <w:proofErr w:type="gramStart"/>
      <w:r>
        <w:t>Another was interviewed by Biden’s special counsel</w:t>
      </w:r>
      <w:proofErr w:type="gramEnd"/>
      <w:r>
        <w:t>, but the transcript was simply entered into the record after the hearing was over, a day before Thomas was confirmed.</w:t>
      </w:r>
      <w:r w:rsidR="00EE2E7E">
        <w:t xml:space="preserve"> </w:t>
      </w:r>
      <w:r>
        <w:t>As Jeffrey Rosen wrote, “by insisting that no further witnesses be called, Mr. Biden ensured [Thomas’] confirmation.”</w:t>
      </w:r>
      <w:r w:rsidR="00EE2E7E">
        <w:t xml:space="preserve"> </w:t>
      </w:r>
      <w:r>
        <w:t>Yet by 2007, Biden was claiming that he had “led the fight against” Bork and Thomas, citing this as proof that he “strongly support[s] Roe v. Wade.”</w:t>
      </w:r>
      <w:r w:rsidR="00EE2E7E">
        <w:t xml:space="preserve"> </w:t>
      </w:r>
      <w:r>
        <w:t xml:space="preserve">In fact, in 1992 Biden gave a speech outlining how to approach Supreme Court nominees, urging “Democrats and moderate Republicans” not to use Roe v. Wade as a “divining rod in reverse, making a nominee’s views or refusal to state his views on this question the overriding concern in the confirmation process.” When then-governor Bill Clinton affirmed in July 1992 that he would only nominate a Supreme Court justice who supported Roe v. Wade, Biden’s words </w:t>
      </w:r>
      <w:proofErr w:type="gramStart"/>
      <w:r>
        <w:t>were used</w:t>
      </w:r>
      <w:proofErr w:type="gramEnd"/>
      <w:r>
        <w:t xml:space="preserve"> to make Clinton seem like a radical resorting to a “litmus test.”</w:t>
      </w:r>
      <w:r w:rsidR="00EE2E7E">
        <w:t xml:space="preserve"> </w:t>
      </w:r>
      <w:r>
        <w:t>“Not even Joe Biden agrees with Governor Clinton,” wrote the Baltimore Sun.</w:t>
      </w:r>
      <w:r w:rsidR="00EE2E7E">
        <w:t xml:space="preserve"> </w:t>
      </w:r>
      <w:r>
        <w:t>It was a reflection of Biden’s ambivalence toward the issue throughout that decade.</w:t>
      </w:r>
      <w:r w:rsidR="00EE2E7E">
        <w:t xml:space="preserve"> </w:t>
      </w:r>
      <w:r>
        <w:t>Late-Term Evolution</w:t>
      </w:r>
      <w:r w:rsidR="00EE2E7E">
        <w:t xml:space="preserve"> </w:t>
      </w:r>
      <w:r>
        <w:t>Biden continued to get middling scores from abortion rights advocacy groups like NARAL and Planned Parenthood throughout the 1990s. In 2012, the National Right to Life Committee (NRLC) put together a list of some of his key votes, using it to argue that Obama, by contrast, was “far outside the mainstream of public opinion in America” on abortion.</w:t>
      </w:r>
      <w:r w:rsidR="00EE2E7E">
        <w:t xml:space="preserve"> </w:t>
      </w:r>
      <w:r>
        <w:t xml:space="preserve">According to the NRLC, Biden spent the 1990s resisting giving his support to the Freedom of Choice Act, which would have banned most state restrictions of abortion, on the basis that it would go too far in curtailing state “regulation” of abortion. Even as late as the late 2000s, Biden pointedly declined to co-sponsor the revived bill when </w:t>
      </w:r>
      <w:proofErr w:type="gramStart"/>
      <w:r>
        <w:t>it was championed by Obama</w:t>
      </w:r>
      <w:proofErr w:type="gramEnd"/>
      <w:r>
        <w:t>.</w:t>
      </w:r>
      <w:r w:rsidR="00EE2E7E">
        <w:t xml:space="preserve"> </w:t>
      </w:r>
      <w:proofErr w:type="gramStart"/>
      <w:r>
        <w:t>Through the late 1990s, Biden would combine good votes on the issue — voting against the ban on abortions at medical military facilities, and against criminalizing the transport of a minor across state lines for an abortion — with some bad stances, such as ensuring aid for children’s health insurance didn’t cover abortions and keeping abortion coverage out of federal employees’ health insurance plans.</w:t>
      </w:r>
      <w:proofErr w:type="gramEnd"/>
      <w:r>
        <w:t xml:space="preserve"> </w:t>
      </w:r>
      <w:proofErr w:type="gramStart"/>
      <w:r>
        <w:t>But</w:t>
      </w:r>
      <w:proofErr w:type="gramEnd"/>
      <w:r>
        <w:t xml:space="preserve"> by </w:t>
      </w:r>
      <w:proofErr w:type="spellStart"/>
      <w:r>
        <w:t>by</w:t>
      </w:r>
      <w:proofErr w:type="spellEnd"/>
      <w:r>
        <w:t xml:space="preserve"> the 2000s, Biden’s evolution was more or less complete and he began regularly getting good scores from reproductive rights groups.</w:t>
      </w:r>
      <w:r w:rsidR="00EE2E7E">
        <w:t xml:space="preserve"> </w:t>
      </w:r>
      <w:r>
        <w:t xml:space="preserve">There was one notable stain on his more recent record, however. </w:t>
      </w:r>
      <w:r w:rsidRPr="00EE2E7E">
        <w:rPr>
          <w:rStyle w:val="StyleUnderline"/>
        </w:rPr>
        <w:t>At the close of 1995, Biden voted multiple times in favor of a ban on so-called “partial-birth” abortions,</w:t>
      </w:r>
      <w:r>
        <w:t xml:space="preserve"> an extremely rare type of pregnancy termination whose label </w:t>
      </w:r>
      <w:proofErr w:type="gramStart"/>
      <w:r>
        <w:t>doesn’t</w:t>
      </w:r>
      <w:proofErr w:type="gramEnd"/>
      <w:r>
        <w:t xml:space="preserve"> accurately describe the procedure. </w:t>
      </w:r>
      <w:r w:rsidRPr="00EE2E7E">
        <w:rPr>
          <w:rStyle w:val="StyleUnderline"/>
        </w:rPr>
        <w:t>Biden even voted to override Clinton’s veto of the bill, one of eight senate Democrats to do so</w:t>
      </w:r>
      <w:r>
        <w:t>. The only reason it failed was opposition from eight moderate Republicans.</w:t>
      </w:r>
      <w:r w:rsidR="00EE2E7E">
        <w:t xml:space="preserve"> </w:t>
      </w:r>
      <w:r w:rsidRPr="00EE2E7E">
        <w:rPr>
          <w:rStyle w:val="StyleUnderline"/>
        </w:rPr>
        <w:t>Biden would continue voting for the “partial-birth” abortion ban over the years, finally succeeding in getting it passed and signed by George W. Bush in 2003. Abortion opponents saw the law as a “</w:t>
      </w:r>
      <w:r w:rsidRPr="00EE2E7E">
        <w:rPr>
          <w:rStyle w:val="Emphasis"/>
        </w:rPr>
        <w:t>crack in the dike</w:t>
      </w:r>
      <w:r w:rsidRPr="00EE2E7E">
        <w:rPr>
          <w:rStyle w:val="StyleUnderline"/>
        </w:rPr>
        <w:t xml:space="preserve">” that would </w:t>
      </w:r>
      <w:r w:rsidRPr="00EE2E7E">
        <w:rPr>
          <w:rStyle w:val="Emphasis"/>
        </w:rPr>
        <w:t>eventually overturn Roe v. Wade</w:t>
      </w:r>
      <w:r>
        <w:t>.</w:t>
      </w:r>
    </w:p>
    <w:sectPr w:rsidR="00255DAC" w:rsidRPr="00255D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8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42884833824"/>
    <w:docVar w:name="VerbatimVersion" w:val="5.1"/>
  </w:docVars>
  <w:rsids>
    <w:rsidRoot w:val="00715A4F"/>
    <w:rsid w:val="000139A3"/>
    <w:rsid w:val="000350EF"/>
    <w:rsid w:val="00076351"/>
    <w:rsid w:val="000A3FC1"/>
    <w:rsid w:val="000D02CC"/>
    <w:rsid w:val="00100833"/>
    <w:rsid w:val="00104529"/>
    <w:rsid w:val="00105942"/>
    <w:rsid w:val="00107396"/>
    <w:rsid w:val="00121023"/>
    <w:rsid w:val="00144A4C"/>
    <w:rsid w:val="00176AB0"/>
    <w:rsid w:val="00177B7D"/>
    <w:rsid w:val="0018322D"/>
    <w:rsid w:val="00191A5A"/>
    <w:rsid w:val="001B5776"/>
    <w:rsid w:val="001E527A"/>
    <w:rsid w:val="001F78CE"/>
    <w:rsid w:val="002433B7"/>
    <w:rsid w:val="00251FC7"/>
    <w:rsid w:val="00255DAC"/>
    <w:rsid w:val="002855A7"/>
    <w:rsid w:val="002B146A"/>
    <w:rsid w:val="002B5E17"/>
    <w:rsid w:val="002C5F57"/>
    <w:rsid w:val="00315690"/>
    <w:rsid w:val="00316B75"/>
    <w:rsid w:val="00325646"/>
    <w:rsid w:val="003318C7"/>
    <w:rsid w:val="003460F2"/>
    <w:rsid w:val="0038158C"/>
    <w:rsid w:val="003902BA"/>
    <w:rsid w:val="003A09E2"/>
    <w:rsid w:val="004029EC"/>
    <w:rsid w:val="00407037"/>
    <w:rsid w:val="004124AC"/>
    <w:rsid w:val="004605D6"/>
    <w:rsid w:val="004A3BE4"/>
    <w:rsid w:val="004C60E8"/>
    <w:rsid w:val="004E3579"/>
    <w:rsid w:val="004E728B"/>
    <w:rsid w:val="004F39E0"/>
    <w:rsid w:val="00537BD5"/>
    <w:rsid w:val="0056540E"/>
    <w:rsid w:val="0057268A"/>
    <w:rsid w:val="00584C20"/>
    <w:rsid w:val="00590956"/>
    <w:rsid w:val="005C65ED"/>
    <w:rsid w:val="005D2912"/>
    <w:rsid w:val="006065BD"/>
    <w:rsid w:val="00615D6D"/>
    <w:rsid w:val="00645FA9"/>
    <w:rsid w:val="00647866"/>
    <w:rsid w:val="00664F98"/>
    <w:rsid w:val="00665003"/>
    <w:rsid w:val="006A2AD0"/>
    <w:rsid w:val="006B57BE"/>
    <w:rsid w:val="006C2375"/>
    <w:rsid w:val="006C4196"/>
    <w:rsid w:val="006D4ECC"/>
    <w:rsid w:val="007151CB"/>
    <w:rsid w:val="00715A4F"/>
    <w:rsid w:val="00722258"/>
    <w:rsid w:val="007243E5"/>
    <w:rsid w:val="00726317"/>
    <w:rsid w:val="007409F1"/>
    <w:rsid w:val="00764F1B"/>
    <w:rsid w:val="00766EA0"/>
    <w:rsid w:val="00775BBF"/>
    <w:rsid w:val="007A2226"/>
    <w:rsid w:val="007F56AD"/>
    <w:rsid w:val="007F5B66"/>
    <w:rsid w:val="00812165"/>
    <w:rsid w:val="00823A1C"/>
    <w:rsid w:val="00834E04"/>
    <w:rsid w:val="00845B9D"/>
    <w:rsid w:val="0085607E"/>
    <w:rsid w:val="00860506"/>
    <w:rsid w:val="00860984"/>
    <w:rsid w:val="008B3ECB"/>
    <w:rsid w:val="008B488A"/>
    <w:rsid w:val="008B4E85"/>
    <w:rsid w:val="008C1B2E"/>
    <w:rsid w:val="008E3812"/>
    <w:rsid w:val="0091627E"/>
    <w:rsid w:val="0097032B"/>
    <w:rsid w:val="009B5FDB"/>
    <w:rsid w:val="009B724F"/>
    <w:rsid w:val="009C47A6"/>
    <w:rsid w:val="009C7943"/>
    <w:rsid w:val="009D2EAD"/>
    <w:rsid w:val="009D3273"/>
    <w:rsid w:val="009D54B2"/>
    <w:rsid w:val="009E1922"/>
    <w:rsid w:val="009E2C2E"/>
    <w:rsid w:val="009F7ED2"/>
    <w:rsid w:val="00A768C8"/>
    <w:rsid w:val="00A85262"/>
    <w:rsid w:val="00A93661"/>
    <w:rsid w:val="00A95652"/>
    <w:rsid w:val="00AC0AB8"/>
    <w:rsid w:val="00AF6B24"/>
    <w:rsid w:val="00B22007"/>
    <w:rsid w:val="00B33C6D"/>
    <w:rsid w:val="00B4508F"/>
    <w:rsid w:val="00B55AD5"/>
    <w:rsid w:val="00B8057C"/>
    <w:rsid w:val="00BD6238"/>
    <w:rsid w:val="00BF593B"/>
    <w:rsid w:val="00BF773A"/>
    <w:rsid w:val="00BF7E81"/>
    <w:rsid w:val="00C046D9"/>
    <w:rsid w:val="00C13773"/>
    <w:rsid w:val="00C16A9F"/>
    <w:rsid w:val="00C17CC8"/>
    <w:rsid w:val="00C83417"/>
    <w:rsid w:val="00C9604F"/>
    <w:rsid w:val="00CA19AA"/>
    <w:rsid w:val="00CB3637"/>
    <w:rsid w:val="00CC5298"/>
    <w:rsid w:val="00CD736E"/>
    <w:rsid w:val="00CD798D"/>
    <w:rsid w:val="00CE161E"/>
    <w:rsid w:val="00CF59A8"/>
    <w:rsid w:val="00D227C8"/>
    <w:rsid w:val="00D325A9"/>
    <w:rsid w:val="00D328EB"/>
    <w:rsid w:val="00D36A8A"/>
    <w:rsid w:val="00D4166B"/>
    <w:rsid w:val="00D43434"/>
    <w:rsid w:val="00D61409"/>
    <w:rsid w:val="00D6691E"/>
    <w:rsid w:val="00D71170"/>
    <w:rsid w:val="00D83F1E"/>
    <w:rsid w:val="00DA1C92"/>
    <w:rsid w:val="00DA25D4"/>
    <w:rsid w:val="00DA4570"/>
    <w:rsid w:val="00DA6538"/>
    <w:rsid w:val="00E1281E"/>
    <w:rsid w:val="00E15E75"/>
    <w:rsid w:val="00E5262C"/>
    <w:rsid w:val="00E70262"/>
    <w:rsid w:val="00EC7DC4"/>
    <w:rsid w:val="00ED30CF"/>
    <w:rsid w:val="00ED7B68"/>
    <w:rsid w:val="00EE2E7E"/>
    <w:rsid w:val="00EE6879"/>
    <w:rsid w:val="00F176EF"/>
    <w:rsid w:val="00F455EA"/>
    <w:rsid w:val="00F45E10"/>
    <w:rsid w:val="00F6364A"/>
    <w:rsid w:val="00F77D26"/>
    <w:rsid w:val="00F9113A"/>
    <w:rsid w:val="00FE2546"/>
    <w:rsid w:val="00FF53A6"/>
    <w:rsid w:val="00FF7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D6AB"/>
  <w15:chartTrackingRefBased/>
  <w15:docId w15:val="{CAF7A2F8-ADB8-495A-A674-95D525934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84C20"/>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584C2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584C20"/>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
    <w:basedOn w:val="Normal"/>
    <w:next w:val="Normal"/>
    <w:link w:val="Heading3Char"/>
    <w:uiPriority w:val="2"/>
    <w:unhideWhenUsed/>
    <w:qFormat/>
    <w:rsid w:val="00584C20"/>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
    <w:basedOn w:val="Normal"/>
    <w:next w:val="Normal"/>
    <w:link w:val="Heading4Char"/>
    <w:uiPriority w:val="3"/>
    <w:unhideWhenUsed/>
    <w:qFormat/>
    <w:rsid w:val="00584C20"/>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584C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4C20"/>
  </w:style>
  <w:style w:type="character" w:customStyle="1" w:styleId="Heading1Char">
    <w:name w:val="Heading 1 Char"/>
    <w:aliases w:val="Pocket Char"/>
    <w:basedOn w:val="DefaultParagraphFont"/>
    <w:link w:val="Heading1"/>
    <w:rsid w:val="00584C20"/>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584C20"/>
    <w:rPr>
      <w:rFonts w:ascii="Times New Roman" w:eastAsiaTheme="majorEastAsia" w:hAnsi="Times New Roman" w:cstheme="majorBidi"/>
      <w:b/>
      <w:sz w:val="38"/>
      <w:szCs w:val="26"/>
      <w:u w:val="double"/>
    </w:rPr>
  </w:style>
  <w:style w:type="character" w:customStyle="1" w:styleId="Heading3Char">
    <w:name w:val="Heading 3 Char"/>
    <w:aliases w:val="Block Char"/>
    <w:basedOn w:val="DefaultParagraphFont"/>
    <w:link w:val="Heading3"/>
    <w:uiPriority w:val="2"/>
    <w:rsid w:val="00584C20"/>
    <w:rPr>
      <w:rFonts w:ascii="Times New Roman" w:eastAsiaTheme="majorEastAsia" w:hAnsi="Times New Roman" w:cstheme="majorBidi"/>
      <w:b/>
      <w:sz w:val="30"/>
      <w:szCs w:val="24"/>
      <w:u w:val="single"/>
    </w:rPr>
  </w:style>
  <w:style w:type="character" w:customStyle="1" w:styleId="Heading4Char">
    <w:name w:val="Heading 4 Char"/>
    <w:aliases w:val="Tag Char"/>
    <w:basedOn w:val="DefaultParagraphFont"/>
    <w:link w:val="Heading4"/>
    <w:uiPriority w:val="3"/>
    <w:rsid w:val="00584C20"/>
    <w:rPr>
      <w:rFonts w:ascii="Times New Roman" w:eastAsiaTheme="majorEastAsia" w:hAnsi="Times New Roman" w:cstheme="majorBidi"/>
      <w:b/>
      <w:iCs/>
      <w:sz w:val="24"/>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584C20"/>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84C20"/>
    <w:rPr>
      <w:b/>
      <w:bCs/>
      <w:sz w:val="24"/>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584C20"/>
    <w:rPr>
      <w:b w:val="0"/>
      <w:sz w:val="22"/>
      <w:u w:val="single"/>
    </w:rPr>
  </w:style>
  <w:style w:type="character" w:styleId="Hyperlink">
    <w:name w:val="Hyperlink"/>
    <w:basedOn w:val="DefaultParagraphFont"/>
    <w:uiPriority w:val="99"/>
    <w:unhideWhenUsed/>
    <w:rsid w:val="00584C20"/>
    <w:rPr>
      <w:color w:val="auto"/>
      <w:u w:val="none"/>
    </w:rPr>
  </w:style>
  <w:style w:type="character" w:styleId="FollowedHyperlink">
    <w:name w:val="FollowedHyperlink"/>
    <w:basedOn w:val="DefaultParagraphFont"/>
    <w:uiPriority w:val="99"/>
    <w:semiHidden/>
    <w:unhideWhenUsed/>
    <w:rsid w:val="00584C20"/>
    <w:rPr>
      <w:color w:val="auto"/>
      <w:u w:val="none"/>
    </w:rPr>
  </w:style>
  <w:style w:type="paragraph" w:customStyle="1" w:styleId="textbold">
    <w:name w:val="text bold"/>
    <w:basedOn w:val="Normal"/>
    <w:link w:val="Emphasis"/>
    <w:uiPriority w:val="7"/>
    <w:qFormat/>
    <w:rsid w:val="00DA4570"/>
    <w:pPr>
      <w:pBdr>
        <w:top w:val="single" w:sz="4" w:space="0" w:color="auto"/>
        <w:left w:val="single" w:sz="4" w:space="0" w:color="auto"/>
        <w:bottom w:val="single" w:sz="4" w:space="0" w:color="auto"/>
        <w:right w:val="single" w:sz="4" w:space="0" w:color="auto"/>
      </w:pBdr>
      <w:spacing w:line="256" w:lineRule="auto"/>
      <w:ind w:left="720"/>
      <w:jc w:val="both"/>
    </w:pPr>
    <w:rPr>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nation.com/article/archive/abortion-trump-kavanaugh-hyde/" TargetMode="External"/><Relationship Id="rId13" Type="http://schemas.openxmlformats.org/officeDocument/2006/relationships/hyperlink" Target="https://europeangreens.eu/content/sexual-and-reproductive-rights-cornerstone-feminist-europ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thehill.com/blogs/congress-blog/foreign-policy/470869-us-must-lead-the-charge-on-global-reproductive-rights-not" TargetMode="External"/><Relationship Id="rId12" Type="http://schemas.openxmlformats.org/officeDocument/2006/relationships/hyperlink" Target="https://www.ippf.org/news/no-gender-equality-without-sexual-and-reproductive-health-and-rights-says-ippf-report" TargetMode="External"/><Relationship Id="rId17" Type="http://schemas.openxmlformats.org/officeDocument/2006/relationships/hyperlink" Target="https://www.jacobinmag.com/2018/08/joe-biden-abortion-president" TargetMode="External"/><Relationship Id="rId2" Type="http://schemas.openxmlformats.org/officeDocument/2006/relationships/numbering" Target="numbering.xml"/><Relationship Id="rId16" Type="http://schemas.openxmlformats.org/officeDocument/2006/relationships/hyperlink" Target="https://www.salon.com/2019/06/14/its-not-just-one-gaffe-joe-biden-cant-be-counted-on-to-fight-for-reproductive-rights/" TargetMode="External"/><Relationship Id="rId1" Type="http://schemas.openxmlformats.org/officeDocument/2006/relationships/customXml" Target="../customXml/item1.xml"/><Relationship Id="rId6" Type="http://schemas.openxmlformats.org/officeDocument/2006/relationships/hyperlink" Target="https://www.chatelaine.com/news/america-abortion-rights-2020/" TargetMode="External"/><Relationship Id="rId11" Type="http://schemas.openxmlformats.org/officeDocument/2006/relationships/hyperlink" Target="https://thehill.com/opinion/international/481881-we-must-repeal-the-global-gag-rule-to-protect-girls-and-womens-lives" TargetMode="External"/><Relationship Id="rId5" Type="http://schemas.openxmlformats.org/officeDocument/2006/relationships/webSettings" Target="webSettings.xml"/><Relationship Id="rId15" Type="http://schemas.openxmlformats.org/officeDocument/2006/relationships/hyperlink" Target="https://theintercept.com/2020/03/07/joe-biden-abortion-rights/" TargetMode="External"/><Relationship Id="rId10" Type="http://schemas.openxmlformats.org/officeDocument/2006/relationships/hyperlink" Target="https://www.weforum.org/agenda/2019/03/its-time-to-fulfil-the-promises-made-to-women-25-years-ago/"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theatlantic.com/magazine/archive/2019/05/trump-2020-second-term/585994/" TargetMode="External"/><Relationship Id="rId14" Type="http://schemas.openxmlformats.org/officeDocument/2006/relationships/hyperlink" Target="https://www.vox.com/2019/6/5/18653660/joe-biden-hyde-amendment-bernie-sanders-20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04527-16D3-438C-9837-6D75D198F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370</TotalTime>
  <Pages>1</Pages>
  <Words>12262</Words>
  <Characters>69899</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5.1.1</cp:keywords>
  <dc:description/>
  <cp:lastModifiedBy>Bricker, Brett</cp:lastModifiedBy>
  <cp:revision>49</cp:revision>
  <dcterms:created xsi:type="dcterms:W3CDTF">2020-04-03T20:18:00Z</dcterms:created>
  <dcterms:modified xsi:type="dcterms:W3CDTF">2020-04-10T16:30:00Z</dcterms:modified>
</cp:coreProperties>
</file>